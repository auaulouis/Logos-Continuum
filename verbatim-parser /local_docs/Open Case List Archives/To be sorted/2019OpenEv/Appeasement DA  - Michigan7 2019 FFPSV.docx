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356D" w:rsidRDefault="00BB356D" w:rsidP="00EB6570">
      <w:pPr>
        <w:pStyle w:val="Heading1"/>
      </w:pPr>
      <w:proofErr w:type="gramStart"/>
      <w:r>
        <w:t>notes</w:t>
      </w:r>
      <w:proofErr w:type="gramEnd"/>
    </w:p>
    <w:p w:rsidR="00BB356D" w:rsidRDefault="00BB356D" w:rsidP="00BB356D">
      <w:proofErr w:type="gramStart"/>
      <w:r>
        <w:t>this</w:t>
      </w:r>
      <w:proofErr w:type="gramEnd"/>
      <w:r>
        <w:t xml:space="preserve"> is mostly china, with an </w:t>
      </w:r>
      <w:proofErr w:type="spellStart"/>
      <w:r>
        <w:t>iran</w:t>
      </w:r>
      <w:proofErr w:type="spellEnd"/>
      <w:r>
        <w:t xml:space="preserve"> turn on the bottom</w:t>
      </w:r>
    </w:p>
    <w:p w:rsidR="00BB356D" w:rsidRDefault="00D57A15" w:rsidP="00BB356D">
      <w:proofErr w:type="gramStart"/>
      <w:r>
        <w:t>brought</w:t>
      </w:r>
      <w:proofErr w:type="gramEnd"/>
      <w:r>
        <w:t xml:space="preserve"> to you by</w:t>
      </w:r>
      <w:r w:rsidR="00BB356D">
        <w:t xml:space="preserve"> </w:t>
      </w:r>
      <w:proofErr w:type="spellStart"/>
      <w:r w:rsidR="00BB356D">
        <w:t>baime</w:t>
      </w:r>
      <w:proofErr w:type="spellEnd"/>
      <w:r w:rsidR="00BB356D">
        <w:t xml:space="preserve">, </w:t>
      </w:r>
      <w:proofErr w:type="spellStart"/>
      <w:r w:rsidR="00BB356D">
        <w:t>ethan</w:t>
      </w:r>
      <w:proofErr w:type="spellEnd"/>
      <w:r w:rsidR="00BB356D">
        <w:t xml:space="preserve">, iris, Jordan, Kieran, </w:t>
      </w:r>
      <w:proofErr w:type="spellStart"/>
      <w:r w:rsidR="00BB356D">
        <w:t>noah</w:t>
      </w:r>
      <w:proofErr w:type="spellEnd"/>
      <w:r w:rsidR="00BB356D">
        <w:t xml:space="preserve">, </w:t>
      </w:r>
      <w:proofErr w:type="spellStart"/>
      <w:r w:rsidR="00BB356D">
        <w:t>matthew</w:t>
      </w:r>
      <w:proofErr w:type="spellEnd"/>
      <w:r w:rsidR="00BB356D">
        <w:t xml:space="preserve">, </w:t>
      </w:r>
      <w:r>
        <w:t xml:space="preserve">&amp; </w:t>
      </w:r>
      <w:proofErr w:type="spellStart"/>
      <w:r>
        <w:t>zidao</w:t>
      </w:r>
      <w:proofErr w:type="spellEnd"/>
    </w:p>
    <w:p w:rsidR="00460A83" w:rsidRDefault="00460A83" w:rsidP="00EB6570">
      <w:pPr>
        <w:pStyle w:val="Heading1"/>
      </w:pPr>
      <w:bookmarkStart w:id="0" w:name="_GoBack"/>
      <w:bookmarkEnd w:id="0"/>
      <w:r>
        <w:t xml:space="preserve">***ARMS SALES – </w:t>
      </w:r>
      <w:r w:rsidR="00666CD5">
        <w:t xml:space="preserve">CHINA </w:t>
      </w:r>
      <w:r>
        <w:t>APPEASEMENT DISAD – FFPSV</w:t>
      </w:r>
    </w:p>
    <w:p w:rsidR="0076289E" w:rsidRDefault="0076289E" w:rsidP="00460A83">
      <w:pPr>
        <w:pStyle w:val="Heading2"/>
      </w:pPr>
      <w:r>
        <w:t>**appeasement</w:t>
      </w:r>
    </w:p>
    <w:p w:rsidR="0076289E" w:rsidRDefault="0076289E" w:rsidP="0076289E">
      <w:pPr>
        <w:pStyle w:val="Heading3"/>
      </w:pPr>
      <w:r>
        <w:t xml:space="preserve">1nc – appeasement </w:t>
      </w:r>
      <w:proofErr w:type="spellStart"/>
      <w:r>
        <w:t>disad</w:t>
      </w:r>
      <w:proofErr w:type="spellEnd"/>
    </w:p>
    <w:p w:rsidR="0076289E" w:rsidRPr="00EB6570" w:rsidRDefault="0076289E" w:rsidP="0076289E"/>
    <w:p w:rsidR="0076289E" w:rsidRDefault="0076289E" w:rsidP="0076289E">
      <w:pPr>
        <w:pStyle w:val="Heading4"/>
      </w:pPr>
      <w:r>
        <w:t>We’re on the brink of conflict- Trump is reasserting deterrence which makes war uniquely likely- consistent signal is key to deterrence credibility that prevents miscalculation by China</w:t>
      </w:r>
    </w:p>
    <w:p w:rsidR="0076289E" w:rsidRDefault="0076289E" w:rsidP="0076289E">
      <w:proofErr w:type="gramStart"/>
      <w:r w:rsidRPr="00E52B92">
        <w:rPr>
          <w:rStyle w:val="Style13ptBold"/>
        </w:rPr>
        <w:t xml:space="preserve">Hanson </w:t>
      </w:r>
      <w:r>
        <w:rPr>
          <w:rStyle w:val="Style13ptBold"/>
        </w:rPr>
        <w:t>17</w:t>
      </w:r>
      <w:r w:rsidRPr="00E52B92">
        <w:t xml:space="preserve"> (Victor Davis.</w:t>
      </w:r>
      <w:proofErr w:type="gramEnd"/>
      <w:r w:rsidRPr="00E52B92">
        <w:t xml:space="preserve"> </w:t>
      </w:r>
      <w:proofErr w:type="gramStart"/>
      <w:r w:rsidRPr="00E52B92">
        <w:t>American military historian, columnist, former classics professor, and scholar of ancient warfare.</w:t>
      </w:r>
      <w:proofErr w:type="gramEnd"/>
      <w:r w:rsidRPr="00E52B92">
        <w:t xml:space="preserve"> As a National Review Institute fellow, he has been a commentator on modern warfare and contemporary politics for National Review and other media outlets. He was a professor of classics at California State University, Fresno, and is currently the Martin and </w:t>
      </w:r>
      <w:proofErr w:type="spellStart"/>
      <w:r w:rsidRPr="00E52B92">
        <w:t>Illie</w:t>
      </w:r>
      <w:proofErr w:type="spellEnd"/>
      <w:r w:rsidRPr="00E52B92">
        <w:t xml:space="preserve"> Anderson Senior Fellow at Stanford University’s Hoover Institution. He has been a visiting professor at Hillsdale College since 2004. </w:t>
      </w:r>
      <w:hyperlink r:id="rId7" w:history="1">
        <w:r w:rsidRPr="00E6505F">
          <w:rPr>
            <w:rStyle w:val="Hyperlink"/>
          </w:rPr>
          <w:t>www.nationalreview.com/article/446471/military-deterrence-trumps-leadership-abroad-principles-foreign-policy</w:t>
        </w:r>
      </w:hyperlink>
      <w:r w:rsidRPr="00E52B92">
        <w:t>)</w:t>
      </w:r>
    </w:p>
    <w:p w:rsidR="0076289E" w:rsidRPr="0034708B" w:rsidRDefault="0076289E" w:rsidP="0076289E">
      <w:pPr>
        <w:rPr>
          <w:sz w:val="12"/>
        </w:rPr>
      </w:pPr>
      <w:r w:rsidRPr="00000023">
        <w:rPr>
          <w:rStyle w:val="StyleUnderline"/>
          <w:highlight w:val="yellow"/>
        </w:rPr>
        <w:t>The most dangerous moments in foreign affairs</w:t>
      </w:r>
      <w:r w:rsidRPr="0034708B">
        <w:rPr>
          <w:sz w:val="12"/>
        </w:rPr>
        <w:t xml:space="preserve"> often </w:t>
      </w:r>
      <w:r w:rsidRPr="00000023">
        <w:rPr>
          <w:rStyle w:val="StyleUnderline"/>
          <w:highlight w:val="yellow"/>
        </w:rPr>
        <w:t>come after a major power seeks to reassert</w:t>
      </w:r>
      <w:r w:rsidRPr="00E52B92">
        <w:rPr>
          <w:rStyle w:val="StyleUnderline"/>
        </w:rPr>
        <w:t xml:space="preserve"> its lost </w:t>
      </w:r>
      <w:r w:rsidRPr="00000023">
        <w:rPr>
          <w:rStyle w:val="StyleUnderline"/>
          <w:highlight w:val="yellow"/>
        </w:rPr>
        <w:t>deterrence. The U</w:t>
      </w:r>
      <w:r w:rsidRPr="00E52B92">
        <w:rPr>
          <w:rStyle w:val="StyleUnderline"/>
        </w:rPr>
        <w:t xml:space="preserve">nited </w:t>
      </w:r>
      <w:r w:rsidRPr="00000023">
        <w:rPr>
          <w:rStyle w:val="StyleUnderline"/>
          <w:highlight w:val="yellow"/>
        </w:rPr>
        <w:t>S</w:t>
      </w:r>
      <w:r w:rsidRPr="00E52B92">
        <w:rPr>
          <w:rStyle w:val="StyleUnderline"/>
        </w:rPr>
        <w:t xml:space="preserve">tates </w:t>
      </w:r>
      <w:r w:rsidRPr="00000023">
        <w:rPr>
          <w:rStyle w:val="StyleUnderline"/>
          <w:highlight w:val="yellow"/>
        </w:rPr>
        <w:t>may be entering</w:t>
      </w:r>
      <w:r w:rsidRPr="00E52B92">
        <w:rPr>
          <w:rStyle w:val="StyleUnderline"/>
        </w:rPr>
        <w:t xml:space="preserve"> just such a perilous transitional period.</w:t>
      </w:r>
      <w:r w:rsidRPr="0034708B">
        <w:rPr>
          <w:sz w:val="12"/>
        </w:rPr>
        <w:t xml:space="preserve"> Rightly or wrongly, </w:t>
      </w:r>
      <w:r w:rsidRPr="00000023">
        <w:rPr>
          <w:rStyle w:val="StyleUnderline"/>
          <w:highlight w:val="yellow"/>
        </w:rPr>
        <w:t xml:space="preserve">China, </w:t>
      </w:r>
      <w:r w:rsidRPr="007C0F5E">
        <w:rPr>
          <w:rStyle w:val="StyleUnderline"/>
        </w:rPr>
        <w:t>Iran, North Korea, Russia, and</w:t>
      </w:r>
      <w:r w:rsidRPr="007C0F5E">
        <w:rPr>
          <w:sz w:val="12"/>
        </w:rPr>
        <w:t xml:space="preserve"> Middle East-based </w:t>
      </w:r>
      <w:r w:rsidRPr="007C0F5E">
        <w:rPr>
          <w:rStyle w:val="StyleUnderline"/>
        </w:rPr>
        <w:t xml:space="preserve">terrorists </w:t>
      </w:r>
      <w:r w:rsidRPr="00000023">
        <w:rPr>
          <w:rStyle w:val="StyleUnderline"/>
          <w:highlight w:val="yellow"/>
        </w:rPr>
        <w:t>concluded</w:t>
      </w:r>
      <w:r w:rsidRPr="00E52B92">
        <w:rPr>
          <w:rStyle w:val="StyleUnderline"/>
        </w:rPr>
        <w:t xml:space="preserve"> after 2009 that </w:t>
      </w:r>
      <w:r w:rsidRPr="00000023">
        <w:rPr>
          <w:rStyle w:val="StyleUnderline"/>
          <w:highlight w:val="yellow"/>
        </w:rPr>
        <w:t xml:space="preserve">the U.S. saw itself in </w:t>
      </w:r>
      <w:r w:rsidRPr="007C0F5E">
        <w:rPr>
          <w:rStyle w:val="StyleUnderline"/>
          <w:highlight w:val="yellow"/>
        </w:rPr>
        <w:t>decline and</w:t>
      </w:r>
      <w:r w:rsidRPr="00E52B92">
        <w:rPr>
          <w:rStyle w:val="StyleUnderline"/>
        </w:rPr>
        <w:t xml:space="preserve"> preferred a recession from world affairs</w:t>
      </w:r>
      <w:r w:rsidRPr="0034708B">
        <w:rPr>
          <w:sz w:val="12"/>
        </w:rPr>
        <w:t xml:space="preserve">.      In that void, </w:t>
      </w:r>
      <w:r w:rsidRPr="007C0F5E">
        <w:rPr>
          <w:rStyle w:val="StyleUnderline"/>
        </w:rPr>
        <w:t xml:space="preserve">rival states </w:t>
      </w:r>
      <w:r w:rsidRPr="00000023">
        <w:rPr>
          <w:rStyle w:val="StyleUnderline"/>
          <w:highlight w:val="yellow"/>
        </w:rPr>
        <w:t>were emboldened</w:t>
      </w:r>
      <w:r w:rsidRPr="00E52B92">
        <w:rPr>
          <w:rStyle w:val="StyleUnderline"/>
        </w:rPr>
        <w:t>, assuming that America thought it could not</w:t>
      </w:r>
      <w:r w:rsidRPr="0034708B">
        <w:rPr>
          <w:sz w:val="12"/>
        </w:rPr>
        <w:t xml:space="preserve"> — or should not — </w:t>
      </w:r>
      <w:r w:rsidRPr="00E52B92">
        <w:rPr>
          <w:rStyle w:val="StyleUnderline"/>
        </w:rPr>
        <w:t xml:space="preserve">any longer exercise the sort of political and military leadership it had demonstrated in the past. </w:t>
      </w:r>
      <w:r w:rsidRPr="0034708B">
        <w:rPr>
          <w:sz w:val="12"/>
        </w:rPr>
        <w:t xml:space="preserve">Enemies thought the U.S. was more focused on climate change, United Nations initiatives, </w:t>
      </w:r>
      <w:proofErr w:type="gramStart"/>
      <w:r w:rsidRPr="0034708B">
        <w:rPr>
          <w:sz w:val="12"/>
        </w:rPr>
        <w:t>resets</w:t>
      </w:r>
      <w:proofErr w:type="gramEnd"/>
      <w:r w:rsidRPr="0034708B">
        <w:rPr>
          <w:sz w:val="12"/>
        </w:rPr>
        <w:t xml:space="preserve">, goodwill gestures to enemies such as Iran and Cuba, and soft-power race, class, and gender agendas than on protecting and upholding longtime U.S. alliances and global rules. In reaction, </w:t>
      </w:r>
      <w:r w:rsidRPr="007C0F5E">
        <w:rPr>
          <w:rStyle w:val="StyleUnderline"/>
        </w:rPr>
        <w:t>North Korea increased its missile launches</w:t>
      </w:r>
      <w:r w:rsidRPr="007C0F5E">
        <w:rPr>
          <w:sz w:val="12"/>
        </w:rPr>
        <w:t xml:space="preserve"> and loudly promised nuclear destruction of the West and its allies. </w:t>
      </w:r>
      <w:r w:rsidRPr="007C0F5E">
        <w:rPr>
          <w:rStyle w:val="StyleUnderline"/>
        </w:rPr>
        <w:t>Russia violated its obligations</w:t>
      </w:r>
      <w:r w:rsidRPr="007C0F5E">
        <w:rPr>
          <w:sz w:val="12"/>
        </w:rPr>
        <w:t xml:space="preserve"> under the Intermediate-Range Nuclear Forces Treaty </w:t>
      </w:r>
      <w:r w:rsidRPr="007C0F5E">
        <w:rPr>
          <w:rStyle w:val="StyleUnderline"/>
        </w:rPr>
        <w:t>and absorbed borderlands</w:t>
      </w:r>
      <w:r w:rsidRPr="007C0F5E">
        <w:rPr>
          <w:sz w:val="12"/>
        </w:rPr>
        <w:t xml:space="preserve"> of former Soviet republics. </w:t>
      </w:r>
      <w:r w:rsidRPr="007C0F5E">
        <w:rPr>
          <w:rStyle w:val="StyleUnderline"/>
        </w:rPr>
        <w:t>Iran harassed American ships in the Persian Gulf and issued serial threats</w:t>
      </w:r>
      <w:r w:rsidRPr="0082244C">
        <w:rPr>
          <w:rStyle w:val="StyleUnderline"/>
        </w:rPr>
        <w:t xml:space="preserve"> against the U.S. </w:t>
      </w:r>
      <w:r w:rsidRPr="007C0F5E">
        <w:rPr>
          <w:rStyle w:val="StyleUnderline"/>
          <w:highlight w:val="yellow"/>
        </w:rPr>
        <w:t>Ch</w:t>
      </w:r>
      <w:r w:rsidRPr="00000023">
        <w:rPr>
          <w:rStyle w:val="StyleUnderline"/>
          <w:highlight w:val="yellow"/>
        </w:rPr>
        <w:t>ina built</w:t>
      </w:r>
      <w:r w:rsidRPr="0082244C">
        <w:rPr>
          <w:rStyle w:val="StyleUnderline"/>
        </w:rPr>
        <w:t xml:space="preserve"> artificial </w:t>
      </w:r>
      <w:r w:rsidRPr="007C0F5E">
        <w:rPr>
          <w:rStyle w:val="StyleUnderline"/>
          <w:highlight w:val="yellow"/>
        </w:rPr>
        <w:t>island bases</w:t>
      </w:r>
      <w:r w:rsidRPr="0034708B">
        <w:rPr>
          <w:sz w:val="12"/>
        </w:rPr>
        <w:t xml:space="preserve"> in the South China Sea to send a message about its imminent management of Asian commerce. In Syria and Iraq, </w:t>
      </w:r>
      <w:r w:rsidRPr="0082244C">
        <w:rPr>
          <w:rStyle w:val="StyleUnderline"/>
        </w:rPr>
        <w:t>the Islamic State killed thousands</w:t>
      </w:r>
      <w:r w:rsidRPr="0034708B">
        <w:rPr>
          <w:sz w:val="12"/>
        </w:rPr>
        <w:t xml:space="preserve"> in medieval fashion and sponsored terrorist attacks inside Western countries. </w:t>
      </w:r>
      <w:r w:rsidRPr="00000023">
        <w:rPr>
          <w:rStyle w:val="StyleUnderline"/>
          <w:highlight w:val="yellow"/>
        </w:rPr>
        <w:t>Amid such growing chaos, a return to</w:t>
      </w:r>
      <w:r w:rsidRPr="0082244C">
        <w:rPr>
          <w:rStyle w:val="StyleUnderline"/>
        </w:rPr>
        <w:t xml:space="preserve"> former (and normal) U.S. </w:t>
      </w:r>
      <w:r w:rsidRPr="00000023">
        <w:rPr>
          <w:rStyle w:val="StyleUnderline"/>
          <w:highlight w:val="yellow"/>
        </w:rPr>
        <w:t>deterrence would inflame</w:t>
      </w:r>
      <w:r w:rsidRPr="0082244C">
        <w:rPr>
          <w:rStyle w:val="StyleUnderline"/>
        </w:rPr>
        <w:t xml:space="preserve"> such aggressors and be considered provocative by provocateurs</w:t>
      </w:r>
      <w:r w:rsidRPr="0034708B">
        <w:rPr>
          <w:sz w:val="12"/>
        </w:rPr>
        <w:t xml:space="preserve">. Accordingly, we should remember a few old rules for these scary new crises on the horizon. 1. Avoid making verbal threats that are not serious and backed up by force. After eight years of pseudo-red lines, step-over lines, deadlines, and “game changers,” American ultimatums without consequences have no currency and will only invite further aggression. 2. </w:t>
      </w:r>
      <w:r w:rsidRPr="0082244C">
        <w:rPr>
          <w:rStyle w:val="StyleUnderline"/>
        </w:rPr>
        <w:t xml:space="preserve">The unlikely is not impossible. </w:t>
      </w:r>
      <w:r w:rsidRPr="00000023">
        <w:rPr>
          <w:rStyle w:val="StyleUnderline"/>
          <w:highlight w:val="yellow"/>
        </w:rPr>
        <w:t>Weaker powers</w:t>
      </w:r>
      <w:r w:rsidRPr="0082244C">
        <w:rPr>
          <w:rStyle w:val="StyleUnderline"/>
        </w:rPr>
        <w:t xml:space="preserve"> can and do </w:t>
      </w:r>
      <w:r w:rsidRPr="00000023">
        <w:rPr>
          <w:rStyle w:val="StyleUnderline"/>
          <w:highlight w:val="yellow"/>
        </w:rPr>
        <w:t>start wars</w:t>
      </w:r>
      <w:r w:rsidRPr="0082244C">
        <w:rPr>
          <w:rStyle w:val="StyleUnderline"/>
        </w:rPr>
        <w:t>.</w:t>
      </w:r>
      <w:r w:rsidRPr="0034708B">
        <w:rPr>
          <w:sz w:val="12"/>
        </w:rPr>
        <w:t xml:space="preserve"> Japan in December 1941 attacked the world’s two largest navies based on the false impression that great powers which sought to avoid war did so because they were weak. </w:t>
      </w:r>
      <w:r w:rsidRPr="00000023">
        <w:rPr>
          <w:rStyle w:val="StyleUnderline"/>
          <w:highlight w:val="yellow"/>
        </w:rPr>
        <w:t>That current American military power is overwhelming does not mean delusional nations will always agree that it is so</w:t>
      </w:r>
      <w:r w:rsidRPr="0082244C">
        <w:rPr>
          <w:rStyle w:val="StyleUnderline"/>
        </w:rPr>
        <w:t xml:space="preserve"> — or that it will be used</w:t>
      </w:r>
      <w:r w:rsidRPr="0034708B">
        <w:rPr>
          <w:sz w:val="12"/>
        </w:rPr>
        <w:t xml:space="preserve">. 3. </w:t>
      </w:r>
      <w:r w:rsidRPr="00000023">
        <w:rPr>
          <w:rStyle w:val="StyleUnderline"/>
          <w:highlight w:val="yellow"/>
        </w:rPr>
        <w:t>Big wars can start from small beginnings</w:t>
      </w:r>
      <w:r w:rsidRPr="0034708B">
        <w:rPr>
          <w:sz w:val="12"/>
        </w:rPr>
        <w:t xml:space="preserve">. No one thought an obscure Austrian archduke’s assassination in 1914 would lead to some 18 million dead by 1918. Consider any possible military engagement a precursor to far more. Have a backup plan — and another backup plan for the backup plan. 4. Do not confuse tactics with strategy. Successfully shooting down a rogue airplane, blowing up an incoming speedboat, or taking an ISIS-held Syrian city is not the same as finding a way to win and end a war. Strategic victory is time-consuming and usually involves drawing on economic, political, and cultural superiority as well as military success to ensure that a defeated opponent stays defeated — and agrees that further aggression is counterproductive. 5. Human nature is unchanging — and not always admirable. Like it or not, neutrals more often flock to crude strength than to elegant and humane weakness. 6. Majestic pronouncements and utopian speechifying impress global elites and the international media, but they mean nothing to rogue nations. Such states instead count up fleets, divisions, and squadrons — and remember whether a power helps its friends and punishes its enemies. Standing by a flawed ally is always preferable to abandoning one because it can sometimes be bothersome. 7. Public support for military action hinges mostly on perceived success. Tragically, people will support a dubious but successful intervention more than a noble but bogged-down one. The most fervent prewar supporters of war are often the most likely to bail during the first setback. Never calibrate the wisdom of retaliating or intervening based on initial loud public enthusiasm for it. 8. War is a harsh distillery of talent. Good leaders and generals in peace are not necessarily skilled in conflict. They can perform as badly in war as good wartime generals do in peace. Assume that the commanders who start a war won’t be there to finish it. 9. </w:t>
      </w:r>
      <w:r w:rsidRPr="00000023">
        <w:rPr>
          <w:rStyle w:val="StyleUnderline"/>
          <w:highlight w:val="yellow"/>
        </w:rPr>
        <w:t>War is</w:t>
      </w:r>
      <w:r w:rsidRPr="0082244C">
        <w:rPr>
          <w:rStyle w:val="StyleUnderline"/>
        </w:rPr>
        <w:t xml:space="preserve"> rarely </w:t>
      </w:r>
      <w:r w:rsidRPr="00000023">
        <w:rPr>
          <w:rStyle w:val="StyleUnderline"/>
          <w:highlight w:val="yellow"/>
        </w:rPr>
        <w:t>started</w:t>
      </w:r>
      <w:r w:rsidRPr="0082244C">
        <w:rPr>
          <w:rStyle w:val="StyleUnderline"/>
        </w:rPr>
        <w:t xml:space="preserve"> by accident and far more often </w:t>
      </w:r>
      <w:r w:rsidRPr="00000023">
        <w:rPr>
          <w:rStyle w:val="StyleUnderline"/>
          <w:highlight w:val="yellow"/>
        </w:rPr>
        <w:t>by mistaken calibrations of relative power</w:t>
      </w:r>
      <w:r w:rsidRPr="0082244C">
        <w:rPr>
          <w:rStyle w:val="StyleUnderline"/>
        </w:rPr>
        <w:t xml:space="preserve">. Flawed prewar assessments of comparative weakness and strength are tragically corrected by war — the final, ugly arbiter of who really was strong and who was weak. </w:t>
      </w:r>
      <w:r w:rsidRPr="00000023">
        <w:rPr>
          <w:rStyle w:val="StyleUnderline"/>
          <w:highlight w:val="yellow"/>
        </w:rPr>
        <w:t>Visible expressions of military potential, serious and steady leadership, national cohesion</w:t>
      </w:r>
      <w:r w:rsidRPr="0082244C">
        <w:rPr>
          <w:rStyle w:val="StyleUnderline"/>
        </w:rPr>
        <w:t xml:space="preserve">, and economic robustness </w:t>
      </w:r>
      <w:r w:rsidRPr="00000023">
        <w:rPr>
          <w:rStyle w:val="StyleUnderline"/>
          <w:highlight w:val="yellow"/>
        </w:rPr>
        <w:t>remind rivals of the futility of war</w:t>
      </w:r>
      <w:r w:rsidRPr="0082244C">
        <w:rPr>
          <w:rStyle w:val="StyleUnderline"/>
        </w:rPr>
        <w:t>.</w:t>
      </w:r>
      <w:r w:rsidRPr="0034708B">
        <w:rPr>
          <w:sz w:val="12"/>
        </w:rPr>
        <w:t xml:space="preserve"> Loud talk of disarmament and a preference for international policing can encourage foolish risk-takers to miscalculate that war is a good gamble. 10. </w:t>
      </w:r>
      <w:r w:rsidRPr="00000023">
        <w:rPr>
          <w:rStyle w:val="StyleUnderline"/>
          <w:highlight w:val="yellow"/>
        </w:rPr>
        <w:t>Deterrence</w:t>
      </w:r>
      <w:r w:rsidRPr="0082244C">
        <w:rPr>
          <w:rStyle w:val="StyleUnderline"/>
        </w:rPr>
        <w:t xml:space="preserve"> that prevents war </w:t>
      </w:r>
      <w:r w:rsidRPr="00000023">
        <w:rPr>
          <w:rStyle w:val="StyleUnderline"/>
          <w:highlight w:val="yellow"/>
        </w:rPr>
        <w:t>is</w:t>
      </w:r>
      <w:r w:rsidRPr="0082244C">
        <w:rPr>
          <w:rStyle w:val="StyleUnderline"/>
        </w:rPr>
        <w:t xml:space="preserve"> usually </w:t>
      </w:r>
      <w:r w:rsidRPr="00000023">
        <w:rPr>
          <w:rStyle w:val="StyleUnderline"/>
          <w:highlight w:val="yellow"/>
        </w:rPr>
        <w:t>smeared as war-mongering. Appeasement</w:t>
      </w:r>
      <w:r w:rsidRPr="0082244C">
        <w:rPr>
          <w:rStyle w:val="StyleUnderline"/>
        </w:rPr>
        <w:t xml:space="preserve">, isolationism, </w:t>
      </w:r>
      <w:r w:rsidRPr="00000023">
        <w:rPr>
          <w:rStyle w:val="StyleUnderline"/>
          <w:highlight w:val="yellow"/>
        </w:rPr>
        <w:t xml:space="preserve">and collaboration that avoid immediate crises but </w:t>
      </w:r>
      <w:r w:rsidRPr="00000023">
        <w:rPr>
          <w:rStyle w:val="Emphasis"/>
          <w:highlight w:val="yellow"/>
        </w:rPr>
        <w:t>guarantee eventual conflict</w:t>
      </w:r>
      <w:r w:rsidRPr="00000023">
        <w:rPr>
          <w:rStyle w:val="StyleUnderline"/>
          <w:highlight w:val="yellow"/>
        </w:rPr>
        <w:t xml:space="preserve"> are</w:t>
      </w:r>
      <w:r w:rsidRPr="0082244C">
        <w:rPr>
          <w:rStyle w:val="StyleUnderline"/>
        </w:rPr>
        <w:t xml:space="preserve"> usually </w:t>
      </w:r>
      <w:r w:rsidRPr="00000023">
        <w:rPr>
          <w:rStyle w:val="StyleUnderline"/>
          <w:highlight w:val="yellow"/>
        </w:rPr>
        <w:t>praised as</w:t>
      </w:r>
      <w:r w:rsidRPr="0082244C">
        <w:rPr>
          <w:rStyle w:val="StyleUnderline"/>
        </w:rPr>
        <w:t xml:space="preserve"> civilized outreach and humane </w:t>
      </w:r>
      <w:r w:rsidRPr="00000023">
        <w:rPr>
          <w:rStyle w:val="Emphasis"/>
          <w:highlight w:val="yellow"/>
        </w:rPr>
        <w:t>engagement</w:t>
      </w:r>
      <w:r w:rsidRPr="0082244C">
        <w:rPr>
          <w:rStyle w:val="StyleUnderline"/>
        </w:rPr>
        <w:t>.</w:t>
      </w:r>
      <w:r w:rsidRPr="0034708B">
        <w:rPr>
          <w:sz w:val="12"/>
        </w:rPr>
        <w:t xml:space="preserve"> Finally, </w:t>
      </w:r>
      <w:r w:rsidRPr="0082244C">
        <w:rPr>
          <w:rStyle w:val="StyleUnderline"/>
        </w:rPr>
        <w:t>it is always better to be safe and ridiculed than vulnerable and praised</w:t>
      </w:r>
      <w:r w:rsidRPr="0034708B">
        <w:rPr>
          <w:sz w:val="12"/>
        </w:rPr>
        <w:t>.</w:t>
      </w:r>
    </w:p>
    <w:p w:rsidR="0076289E" w:rsidRPr="006E73F8" w:rsidRDefault="0076289E" w:rsidP="0076289E"/>
    <w:p w:rsidR="0076289E" w:rsidRPr="00773DBE" w:rsidRDefault="0076289E" w:rsidP="0076289E">
      <w:pPr>
        <w:pStyle w:val="Heading4"/>
      </w:pPr>
      <w:r w:rsidRPr="00773DBE">
        <w:t xml:space="preserve">Reducing sales to Taiwan greenlights Chinese </w:t>
      </w:r>
      <w:r>
        <w:t>aggression on North Korea, maritime disputes, and trade</w:t>
      </w:r>
      <w:r w:rsidRPr="00773DBE">
        <w:t xml:space="preserve"> but won’t improve broader relations </w:t>
      </w:r>
    </w:p>
    <w:p w:rsidR="0076289E" w:rsidRPr="00773DBE" w:rsidRDefault="0076289E" w:rsidP="0076289E">
      <w:r w:rsidRPr="00773DBE">
        <w:rPr>
          <w:rStyle w:val="Style13ptBold"/>
        </w:rPr>
        <w:t>Chen 17</w:t>
      </w:r>
      <w:r w:rsidRPr="00773DBE">
        <w:t xml:space="preserve"> (Ping-</w:t>
      </w:r>
      <w:proofErr w:type="spellStart"/>
      <w:r w:rsidRPr="00773DBE">
        <w:t>Kuei</w:t>
      </w:r>
      <w:proofErr w:type="spellEnd"/>
      <w:r w:rsidRPr="00773DBE">
        <w:t xml:space="preserve">, assistant professor at the Department of Diplomacy, National </w:t>
      </w:r>
      <w:proofErr w:type="spellStart"/>
      <w:r w:rsidRPr="00773DBE">
        <w:t>Chengchi</w:t>
      </w:r>
      <w:proofErr w:type="spellEnd"/>
      <w:r w:rsidRPr="00773DBE">
        <w:t xml:space="preserve"> University, Taiwan, PhD from the Department of Government and Politics, University of Maryland, College Park, *Scott L. </w:t>
      </w:r>
      <w:proofErr w:type="spellStart"/>
      <w:r w:rsidRPr="00773DBE">
        <w:t>Kastner</w:t>
      </w:r>
      <w:proofErr w:type="spellEnd"/>
      <w:r w:rsidRPr="00773DBE">
        <w:t xml:space="preserve">, Associate Professor and Director of Undergraduate Studies in the Department of Government and Politics, University of Maryland, College Park, Ph.D. in Political Science from the University of California, San Diego, and **William L. Reed, Associate Professor of Department of Government and Politics at the University of Maryland, “A Farewell to Arms? US Security Relations with Taiwan and the Prospects for Stability in the Taiwan Strait,” October, </w:t>
      </w:r>
      <w:hyperlink r:id="rId8" w:anchor="metadata_info_tab_contents" w:history="1">
        <w:r w:rsidRPr="00773DBE">
          <w:rPr>
            <w:rStyle w:val="Hyperlink"/>
          </w:rPr>
          <w:t>https://www.jstor.org/stable/10.1525/j.ctt1w76wpm.15?seq=1#metadata_info_tab_contents</w:t>
        </w:r>
      </w:hyperlink>
      <w:r w:rsidRPr="00773DBE">
        <w:t xml:space="preserve">) </w:t>
      </w:r>
    </w:p>
    <w:p w:rsidR="0076289E" w:rsidRDefault="0076289E" w:rsidP="0076289E">
      <w:pPr>
        <w:rPr>
          <w:sz w:val="16"/>
        </w:rPr>
      </w:pPr>
      <w:r w:rsidRPr="00773DBE">
        <w:rPr>
          <w:sz w:val="16"/>
        </w:rPr>
        <w:t xml:space="preserve">Proposals to scale back US security ties to Taiwan are controversial, however, and several scholars have written thoughtful critiques of the idea. These critiques have generally made a few key points. First, </w:t>
      </w:r>
      <w:r w:rsidRPr="00000023">
        <w:rPr>
          <w:rStyle w:val="StyleUnderline"/>
          <w:highlight w:val="yellow"/>
        </w:rPr>
        <w:t>it is not</w:t>
      </w:r>
      <w:r w:rsidRPr="00773DBE">
        <w:rPr>
          <w:rStyle w:val="StyleUnderline"/>
        </w:rPr>
        <w:t xml:space="preserve"> self-</w:t>
      </w:r>
      <w:r w:rsidRPr="00000023">
        <w:rPr>
          <w:rStyle w:val="StyleUnderline"/>
          <w:highlight w:val="yellow"/>
        </w:rPr>
        <w:t>evident</w:t>
      </w:r>
      <w:r w:rsidRPr="00773DBE">
        <w:rPr>
          <w:rStyle w:val="StyleUnderline"/>
        </w:rPr>
        <w:t xml:space="preserve"> that </w:t>
      </w:r>
      <w:r w:rsidRPr="00000023">
        <w:rPr>
          <w:rStyle w:val="StyleUnderline"/>
          <w:highlight w:val="yellow"/>
        </w:rPr>
        <w:t>ending</w:t>
      </w:r>
      <w:r w:rsidRPr="00773DBE">
        <w:rPr>
          <w:rStyle w:val="StyleUnderline"/>
        </w:rPr>
        <w:t xml:space="preserve"> security </w:t>
      </w:r>
      <w:r w:rsidRPr="00000023">
        <w:rPr>
          <w:rStyle w:val="StyleUnderline"/>
          <w:highlight w:val="yellow"/>
        </w:rPr>
        <w:t>ties with Taiwan would</w:t>
      </w:r>
      <w:r w:rsidRPr="00773DBE">
        <w:rPr>
          <w:rStyle w:val="StyleUnderline"/>
        </w:rPr>
        <w:t xml:space="preserve"> in fact </w:t>
      </w:r>
      <w:r w:rsidRPr="00000023">
        <w:rPr>
          <w:rStyle w:val="StyleUnderline"/>
          <w:highlight w:val="yellow"/>
        </w:rPr>
        <w:t>transform the US-China relationship: the interests of the two</w:t>
      </w:r>
      <w:r w:rsidRPr="00773DBE">
        <w:rPr>
          <w:rStyle w:val="StyleUnderline"/>
        </w:rPr>
        <w:t xml:space="preserve"> countries</w:t>
      </w:r>
      <w:r w:rsidRPr="00773DBE">
        <w:rPr>
          <w:sz w:val="16"/>
        </w:rPr>
        <w:t xml:space="preserve"> arguably </w:t>
      </w:r>
      <w:r w:rsidRPr="00000023">
        <w:rPr>
          <w:rStyle w:val="StyleUnderline"/>
          <w:highlight w:val="yellow"/>
        </w:rPr>
        <w:t>clash on</w:t>
      </w:r>
      <w:r w:rsidRPr="00773DBE">
        <w:rPr>
          <w:rStyle w:val="StyleUnderline"/>
        </w:rPr>
        <w:t xml:space="preserve"> </w:t>
      </w:r>
      <w:r w:rsidRPr="00773DBE">
        <w:rPr>
          <w:rStyle w:val="Emphasis"/>
        </w:rPr>
        <w:t>many other issues</w:t>
      </w:r>
      <w:r w:rsidRPr="00773DBE">
        <w:rPr>
          <w:sz w:val="16"/>
        </w:rPr>
        <w:t xml:space="preserve"> (</w:t>
      </w:r>
      <w:r w:rsidRPr="002A2A98">
        <w:rPr>
          <w:rStyle w:val="Emphasis"/>
          <w:highlight w:val="yellow"/>
        </w:rPr>
        <w:t>North Korea, maritime disputes</w:t>
      </w:r>
      <w:r w:rsidRPr="00773DBE">
        <w:rPr>
          <w:rStyle w:val="StyleUnderline"/>
        </w:rPr>
        <w:t xml:space="preserve"> in East Asia, </w:t>
      </w:r>
      <w:r w:rsidRPr="002A2A98">
        <w:rPr>
          <w:rStyle w:val="Emphasis"/>
          <w:highlight w:val="yellow"/>
        </w:rPr>
        <w:t>economic issues</w:t>
      </w:r>
      <w:r w:rsidRPr="00000023">
        <w:rPr>
          <w:rStyle w:val="StyleUnderline"/>
          <w:highlight w:val="yellow"/>
        </w:rPr>
        <w:t>), and it is unclear why Beijing would yield</w:t>
      </w:r>
      <w:r w:rsidRPr="00773DBE">
        <w:rPr>
          <w:rStyle w:val="StyleUnderline"/>
        </w:rPr>
        <w:t xml:space="preserve"> on these other issues </w:t>
      </w:r>
      <w:r w:rsidRPr="00000023">
        <w:rPr>
          <w:rStyle w:val="StyleUnderline"/>
          <w:highlight w:val="yellow"/>
        </w:rPr>
        <w:t>if</w:t>
      </w:r>
      <w:r w:rsidRPr="00773DBE">
        <w:rPr>
          <w:rStyle w:val="StyleUnderline"/>
        </w:rPr>
        <w:t xml:space="preserve"> only </w:t>
      </w:r>
      <w:r w:rsidRPr="00000023">
        <w:rPr>
          <w:rStyle w:val="StyleUnderline"/>
          <w:highlight w:val="yellow"/>
        </w:rPr>
        <w:t>the U</w:t>
      </w:r>
      <w:r w:rsidRPr="00773DBE">
        <w:rPr>
          <w:sz w:val="16"/>
        </w:rPr>
        <w:t xml:space="preserve">nited </w:t>
      </w:r>
      <w:r w:rsidRPr="00000023">
        <w:rPr>
          <w:rStyle w:val="StyleUnderline"/>
          <w:highlight w:val="yellow"/>
        </w:rPr>
        <w:t>S</w:t>
      </w:r>
      <w:r w:rsidRPr="00773DBE">
        <w:rPr>
          <w:sz w:val="16"/>
        </w:rPr>
        <w:t xml:space="preserve">tates </w:t>
      </w:r>
      <w:r w:rsidRPr="00000023">
        <w:rPr>
          <w:rStyle w:val="StyleUnderline"/>
          <w:highlight w:val="yellow"/>
        </w:rPr>
        <w:t>were to adopt a policy on arms sales that—from Beijing’s vantage—the U</w:t>
      </w:r>
      <w:r w:rsidRPr="00773DBE">
        <w:rPr>
          <w:sz w:val="16"/>
        </w:rPr>
        <w:t xml:space="preserve">nited </w:t>
      </w:r>
      <w:r w:rsidRPr="00000023">
        <w:rPr>
          <w:rStyle w:val="StyleUnderline"/>
          <w:highlight w:val="yellow"/>
        </w:rPr>
        <w:t>S</w:t>
      </w:r>
      <w:r w:rsidRPr="00773DBE">
        <w:rPr>
          <w:sz w:val="16"/>
        </w:rPr>
        <w:t xml:space="preserve">tates </w:t>
      </w:r>
      <w:r w:rsidRPr="00000023">
        <w:rPr>
          <w:rStyle w:val="StyleUnderline"/>
          <w:highlight w:val="yellow"/>
        </w:rPr>
        <w:t>had</w:t>
      </w:r>
      <w:r w:rsidRPr="00773DBE">
        <w:rPr>
          <w:rStyle w:val="StyleUnderline"/>
        </w:rPr>
        <w:t xml:space="preserve"> already </w:t>
      </w:r>
      <w:r w:rsidRPr="00000023">
        <w:rPr>
          <w:rStyle w:val="StyleUnderline"/>
          <w:highlight w:val="yellow"/>
        </w:rPr>
        <w:t>committed to</w:t>
      </w:r>
      <w:r w:rsidRPr="00773DBE">
        <w:rPr>
          <w:sz w:val="16"/>
        </w:rPr>
        <w:t xml:space="preserve"> follow in the 1982 joint communiqué. Second, </w:t>
      </w:r>
      <w:r w:rsidRPr="00000023">
        <w:rPr>
          <w:rStyle w:val="Emphasis"/>
          <w:highlight w:val="yellow"/>
        </w:rPr>
        <w:t>the U</w:t>
      </w:r>
      <w:r w:rsidRPr="00184591">
        <w:rPr>
          <w:rStyle w:val="Emphasis"/>
        </w:rPr>
        <w:t>nited</w:t>
      </w:r>
      <w:r w:rsidRPr="00000023">
        <w:rPr>
          <w:rStyle w:val="Emphasis"/>
          <w:highlight w:val="yellow"/>
        </w:rPr>
        <w:t xml:space="preserve"> S</w:t>
      </w:r>
      <w:r w:rsidRPr="00184591">
        <w:rPr>
          <w:rStyle w:val="Emphasis"/>
        </w:rPr>
        <w:t>tates’</w:t>
      </w:r>
      <w:r w:rsidRPr="00000023">
        <w:rPr>
          <w:rStyle w:val="Emphasis"/>
          <w:highlight w:val="yellow"/>
        </w:rPr>
        <w:t xml:space="preserve"> reputation in the region could be at stake</w:t>
      </w:r>
      <w:r w:rsidRPr="00773DBE">
        <w:rPr>
          <w:sz w:val="16"/>
        </w:rPr>
        <w:t xml:space="preserve">. Some worry that walking away from a commitment to Taiwan would send a troubling signal to other US allies in East Asia. </w:t>
      </w:r>
      <w:r w:rsidRPr="00000023">
        <w:rPr>
          <w:rStyle w:val="StyleUnderline"/>
          <w:highlight w:val="yellow"/>
        </w:rPr>
        <w:t>Beijing might</w:t>
      </w:r>
      <w:r w:rsidRPr="00773DBE">
        <w:rPr>
          <w:sz w:val="16"/>
        </w:rPr>
        <w:t xml:space="preserve"> likewise </w:t>
      </w:r>
      <w:r w:rsidRPr="00000023">
        <w:rPr>
          <w:rStyle w:val="StyleUnderline"/>
          <w:highlight w:val="yellow"/>
        </w:rPr>
        <w:t xml:space="preserve">view US concessions on Taiwan as </w:t>
      </w:r>
      <w:r w:rsidRPr="00000023">
        <w:rPr>
          <w:rStyle w:val="Emphasis"/>
          <w:highlight w:val="yellow"/>
        </w:rPr>
        <w:t>a sign of weakness</w:t>
      </w:r>
      <w:r w:rsidRPr="00000023">
        <w:rPr>
          <w:rStyle w:val="StyleUnderline"/>
          <w:highlight w:val="yellow"/>
        </w:rPr>
        <w:t xml:space="preserve"> and conclude that Washington was </w:t>
      </w:r>
      <w:r w:rsidRPr="00000023">
        <w:rPr>
          <w:rStyle w:val="Emphasis"/>
          <w:highlight w:val="yellow"/>
        </w:rPr>
        <w:t>unlikely to challenge the PRC on other issues in the region</w:t>
      </w:r>
      <w:r w:rsidRPr="00773DBE">
        <w:rPr>
          <w:rStyle w:val="StyleUnderline"/>
        </w:rPr>
        <w:t>.</w:t>
      </w:r>
      <w:r w:rsidRPr="00773DBE">
        <w:rPr>
          <w:sz w:val="16"/>
        </w:rPr>
        <w:t xml:space="preserve"> Third, ending arms sales—because it would add to Taiwan’s sense of insecurity—could actually make Taipei more hesitant about entering into sensitive political talks with the PRC; thus it isn’t clear that a reduced US commitment to Taiwan would facilitate a peaceful resolution to the dispute. Finally, and relatedly, </w:t>
      </w:r>
      <w:r w:rsidRPr="00184591">
        <w:rPr>
          <w:rStyle w:val="StyleUnderline"/>
        </w:rPr>
        <w:t>ending arms sales would</w:t>
      </w:r>
      <w:r w:rsidRPr="00773DBE">
        <w:rPr>
          <w:rStyle w:val="StyleUnderline"/>
        </w:rPr>
        <w:t xml:space="preserve"> likely undercut Taiwan’s deterrent capabilities, which in turn could encourage a more coercive PRC approach to the island</w:t>
      </w:r>
      <w:r w:rsidRPr="00773DBE">
        <w:rPr>
          <w:sz w:val="16"/>
        </w:rPr>
        <w:t>.10</w:t>
      </w:r>
    </w:p>
    <w:p w:rsidR="0076289E" w:rsidRDefault="0076289E" w:rsidP="0076289E">
      <w:pPr>
        <w:rPr>
          <w:sz w:val="16"/>
        </w:rPr>
      </w:pPr>
    </w:p>
    <w:p w:rsidR="0076289E" w:rsidRPr="00773DBE" w:rsidRDefault="0076289E" w:rsidP="0076289E">
      <w:pPr>
        <w:rPr>
          <w:sz w:val="16"/>
        </w:rPr>
      </w:pPr>
    </w:p>
    <w:p w:rsidR="0076289E" w:rsidRPr="00204D0B" w:rsidRDefault="0076289E" w:rsidP="0076289E"/>
    <w:p w:rsidR="0076289E" w:rsidRPr="00E96F62" w:rsidRDefault="0076289E" w:rsidP="0076289E">
      <w:pPr>
        <w:pStyle w:val="Heading4"/>
      </w:pPr>
      <w:r w:rsidRPr="00E96F62">
        <w:t>Extinction</w:t>
      </w:r>
    </w:p>
    <w:p w:rsidR="0076289E" w:rsidRPr="00C143D2" w:rsidRDefault="0076289E" w:rsidP="0076289E">
      <w:proofErr w:type="spellStart"/>
      <w:r w:rsidRPr="00E801AC">
        <w:rPr>
          <w:b/>
        </w:rPr>
        <w:t>Wittner</w:t>
      </w:r>
      <w:proofErr w:type="spellEnd"/>
      <w:r w:rsidRPr="00E801AC">
        <w:rPr>
          <w:b/>
        </w:rPr>
        <w:t xml:space="preserve"> 11</w:t>
      </w:r>
      <w:r w:rsidRPr="004C3222">
        <w:t xml:space="preserve"> (Lawrence S., Emeritus Professor of History </w:t>
      </w:r>
      <w:r>
        <w:t xml:space="preserve">– State University of New York Albany and Former Editor – </w:t>
      </w:r>
      <w:r w:rsidRPr="004C3222">
        <w:t xml:space="preserve">Peace </w:t>
      </w:r>
      <w:r>
        <w:t xml:space="preserve">and </w:t>
      </w:r>
      <w:r w:rsidRPr="004C3222">
        <w:t>Change</w:t>
      </w:r>
      <w:r>
        <w:t xml:space="preserve"> Journal, “</w:t>
      </w:r>
      <w:r w:rsidRPr="004C3222">
        <w:t>Is a Nuclear War With China Possible?</w:t>
      </w:r>
      <w:r>
        <w:t>”</w:t>
      </w:r>
      <w:r w:rsidRPr="004C3222">
        <w:t xml:space="preserve">, </w:t>
      </w:r>
      <w:r>
        <w:t>11-28,</w:t>
      </w:r>
      <w:r w:rsidRPr="004C3222">
        <w:t xml:space="preserve"> </w:t>
      </w:r>
      <w:r w:rsidRPr="00FB3D64">
        <w:t>https://www.huffpost.com/entry/nuclear-war-china_b_1116556</w:t>
      </w:r>
      <w:r w:rsidRPr="004C3222">
        <w:t>)</w:t>
      </w:r>
    </w:p>
    <w:p w:rsidR="0076289E" w:rsidRDefault="0076289E" w:rsidP="0076289E">
      <w:pPr>
        <w:rPr>
          <w:sz w:val="16"/>
        </w:rPr>
      </w:pPr>
      <w:r w:rsidRPr="00382968">
        <w:rPr>
          <w:sz w:val="16"/>
        </w:rPr>
        <w:t xml:space="preserve">While </w:t>
      </w:r>
      <w:r w:rsidRPr="004E07D5">
        <w:rPr>
          <w:b/>
          <w:u w:val="single"/>
          <w:bdr w:val="single" w:sz="4" w:space="0" w:color="auto"/>
        </w:rPr>
        <w:t>nuclear weapons</w:t>
      </w:r>
      <w:r w:rsidRPr="00382968">
        <w:rPr>
          <w:sz w:val="16"/>
        </w:rPr>
        <w:t xml:space="preserve"> exist, there remains a danger that they </w:t>
      </w:r>
      <w:r w:rsidRPr="004E07D5">
        <w:rPr>
          <w:u w:val="single"/>
        </w:rPr>
        <w:t>will be used</w:t>
      </w:r>
      <w:r w:rsidRPr="00382968">
        <w:rPr>
          <w:sz w:val="16"/>
        </w:rPr>
        <w:t xml:space="preserve">. After all, for centuries </w:t>
      </w:r>
      <w:r w:rsidRPr="00605B66">
        <w:rPr>
          <w:u w:val="single"/>
        </w:rPr>
        <w:t>national conflicts have led to wars, with nations employing their deadliest weapons. The current deterioration of U.S. relations with China might end up providing us with yet another example of this phenomenon</w:t>
      </w:r>
      <w:r w:rsidRPr="00382968">
        <w:rPr>
          <w:sz w:val="16"/>
        </w:rPr>
        <w:t xml:space="preserve">. The </w:t>
      </w:r>
      <w:r w:rsidRPr="00000023">
        <w:rPr>
          <w:highlight w:val="yellow"/>
          <w:u w:val="single"/>
        </w:rPr>
        <w:t>gathering tension between the U</w:t>
      </w:r>
      <w:r w:rsidRPr="00382968">
        <w:rPr>
          <w:sz w:val="16"/>
        </w:rPr>
        <w:t xml:space="preserve">nited </w:t>
      </w:r>
      <w:r w:rsidRPr="00000023">
        <w:rPr>
          <w:highlight w:val="yellow"/>
          <w:u w:val="single"/>
        </w:rPr>
        <w:t>S</w:t>
      </w:r>
      <w:r w:rsidRPr="00382968">
        <w:rPr>
          <w:sz w:val="16"/>
        </w:rPr>
        <w:t xml:space="preserve">tates </w:t>
      </w:r>
      <w:r w:rsidRPr="00000023">
        <w:rPr>
          <w:highlight w:val="yellow"/>
          <w:u w:val="single"/>
        </w:rPr>
        <w:t>and China</w:t>
      </w:r>
      <w:r w:rsidRPr="00382968">
        <w:rPr>
          <w:sz w:val="16"/>
        </w:rPr>
        <w:t xml:space="preserve"> is clear</w:t>
      </w:r>
      <w:r w:rsidRPr="00605B66">
        <w:rPr>
          <w:u w:val="single"/>
        </w:rPr>
        <w:t xml:space="preserve"> </w:t>
      </w:r>
      <w:r w:rsidRPr="00382968">
        <w:rPr>
          <w:sz w:val="16"/>
        </w:rPr>
        <w:t xml:space="preserve">enough. Disturbed by China’s growing economic and military strength, </w:t>
      </w:r>
      <w:r w:rsidRPr="00605B66">
        <w:rPr>
          <w:u w:val="single"/>
        </w:rPr>
        <w:t>the U.S.</w:t>
      </w:r>
      <w:r w:rsidRPr="00382968">
        <w:rPr>
          <w:sz w:val="16"/>
        </w:rPr>
        <w:t xml:space="preserve"> government recently </w:t>
      </w:r>
      <w:r w:rsidRPr="00605B66">
        <w:rPr>
          <w:u w:val="single"/>
        </w:rPr>
        <w:t>challenged China</w:t>
      </w:r>
      <w:r w:rsidRPr="00382968">
        <w:rPr>
          <w:sz w:val="16"/>
        </w:rPr>
        <w:t xml:space="preserve">’s claims </w:t>
      </w:r>
      <w:r w:rsidRPr="00605B66">
        <w:rPr>
          <w:u w:val="single"/>
        </w:rPr>
        <w:t>in the South China Sea, increased</w:t>
      </w:r>
      <w:r w:rsidRPr="00382968">
        <w:rPr>
          <w:sz w:val="16"/>
        </w:rPr>
        <w:t xml:space="preserve"> the U.S. </w:t>
      </w:r>
      <w:r w:rsidRPr="00605B66">
        <w:rPr>
          <w:u w:val="single"/>
        </w:rPr>
        <w:t>military presence</w:t>
      </w:r>
      <w:r w:rsidRPr="00382968">
        <w:rPr>
          <w:sz w:val="16"/>
        </w:rPr>
        <w:t xml:space="preserve"> in Australia, </w:t>
      </w:r>
      <w:r w:rsidRPr="00605B66">
        <w:rPr>
          <w:u w:val="single"/>
        </w:rPr>
        <w:t>and deepened U.S. military ties with other nations in the Pacific region</w:t>
      </w:r>
      <w:r w:rsidRPr="00382968">
        <w:rPr>
          <w:sz w:val="16"/>
        </w:rPr>
        <w:t>. According to Secretary of State Hillary Clinton, the United States was “asserting our own position as a Pacific power.” But need this</w:t>
      </w:r>
      <w:r w:rsidRPr="00000023">
        <w:rPr>
          <w:highlight w:val="yellow"/>
          <w:u w:val="single"/>
        </w:rPr>
        <w:t xml:space="preserve"> lead to nuclear war</w:t>
      </w:r>
      <w:r w:rsidRPr="00382968">
        <w:rPr>
          <w:sz w:val="16"/>
        </w:rPr>
        <w:t xml:space="preserve">? Not necessarily. And yet, there are signs that it could. After all, both </w:t>
      </w:r>
      <w:r w:rsidRPr="00000023">
        <w:rPr>
          <w:highlight w:val="yellow"/>
          <w:u w:val="single"/>
        </w:rPr>
        <w:t>the U</w:t>
      </w:r>
      <w:r w:rsidRPr="00382968">
        <w:rPr>
          <w:sz w:val="16"/>
        </w:rPr>
        <w:t xml:space="preserve">nited </w:t>
      </w:r>
      <w:r w:rsidRPr="00000023">
        <w:rPr>
          <w:highlight w:val="yellow"/>
          <w:u w:val="single"/>
        </w:rPr>
        <w:t>S</w:t>
      </w:r>
      <w:r w:rsidRPr="00382968">
        <w:rPr>
          <w:sz w:val="16"/>
        </w:rPr>
        <w:t xml:space="preserve">tates </w:t>
      </w:r>
      <w:r w:rsidRPr="00000023">
        <w:rPr>
          <w:highlight w:val="yellow"/>
          <w:u w:val="single"/>
        </w:rPr>
        <w:t xml:space="preserve">and China possess </w:t>
      </w:r>
      <w:r w:rsidRPr="00000023">
        <w:rPr>
          <w:b/>
          <w:highlight w:val="yellow"/>
          <w:u w:val="single"/>
          <w:bdr w:val="single" w:sz="4" w:space="0" w:color="auto"/>
        </w:rPr>
        <w:t>large numbers</w:t>
      </w:r>
      <w:r w:rsidRPr="00000023">
        <w:rPr>
          <w:highlight w:val="yellow"/>
          <w:u w:val="single"/>
        </w:rPr>
        <w:t xml:space="preserve"> of </w:t>
      </w:r>
      <w:r w:rsidRPr="00000023">
        <w:rPr>
          <w:b/>
          <w:highlight w:val="yellow"/>
          <w:u w:val="single"/>
          <w:bdr w:val="single" w:sz="4" w:space="0" w:color="auto"/>
        </w:rPr>
        <w:t>nuclear weapons</w:t>
      </w:r>
      <w:r w:rsidRPr="00382968">
        <w:rPr>
          <w:sz w:val="16"/>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605B66">
        <w:rPr>
          <w:u w:val="single"/>
        </w:rPr>
        <w:t>Some pundits argue that nuclear weapons prevent wars between nuclear-armed nations</w:t>
      </w:r>
      <w:r w:rsidRPr="00382968">
        <w:rPr>
          <w:sz w:val="16"/>
        </w:rPr>
        <w:t xml:space="preserve">; and, admittedly, there haven’t been very many—at least not yet. But </w:t>
      </w:r>
      <w:r w:rsidRPr="00382968">
        <w:rPr>
          <w:u w:val="single"/>
        </w:rPr>
        <w:t xml:space="preserve">the </w:t>
      </w:r>
      <w:proofErr w:type="spellStart"/>
      <w:r w:rsidRPr="00382968">
        <w:rPr>
          <w:u w:val="single"/>
        </w:rPr>
        <w:t>Kargil</w:t>
      </w:r>
      <w:proofErr w:type="spellEnd"/>
      <w:r w:rsidRPr="00382968">
        <w:rPr>
          <w:u w:val="single"/>
        </w:rPr>
        <w:t xml:space="preserve"> War</w:t>
      </w:r>
      <w:r w:rsidRPr="00382968">
        <w:rPr>
          <w:sz w:val="16"/>
        </w:rPr>
        <w:t xml:space="preserve"> of 1999, </w:t>
      </w:r>
      <w:r w:rsidRPr="00382968">
        <w:rPr>
          <w:u w:val="single"/>
        </w:rPr>
        <w:t>between</w:t>
      </w:r>
      <w:r w:rsidRPr="00382968">
        <w:rPr>
          <w:sz w:val="16"/>
        </w:rPr>
        <w:t xml:space="preserve"> nuclear-armed </w:t>
      </w:r>
      <w:r w:rsidRPr="00382968">
        <w:rPr>
          <w:u w:val="single"/>
        </w:rPr>
        <w:t>India and</w:t>
      </w:r>
      <w:r w:rsidRPr="00382968">
        <w:rPr>
          <w:sz w:val="16"/>
        </w:rPr>
        <w:t xml:space="preserve"> nuclear-armed </w:t>
      </w:r>
      <w:r w:rsidRPr="00382968">
        <w:rPr>
          <w:u w:val="single"/>
        </w:rPr>
        <w:t>Pakistan, should convince us</w:t>
      </w:r>
      <w:r w:rsidRPr="00382968">
        <w:rPr>
          <w:sz w:val="16"/>
        </w:rPr>
        <w:t xml:space="preserve"> that such </w:t>
      </w:r>
      <w:r w:rsidRPr="00382968">
        <w:rPr>
          <w:u w:val="single"/>
        </w:rPr>
        <w:t>wars can occur</w:t>
      </w:r>
      <w:r w:rsidRPr="00382968">
        <w:rPr>
          <w:sz w:val="16"/>
        </w:rPr>
        <w:t xml:space="preserve">. Indeed, </w:t>
      </w:r>
      <w:r w:rsidRPr="00382968">
        <w:rPr>
          <w:u w:val="single"/>
        </w:rPr>
        <w:t>in that case, the conflict almost slipped into a nuclear</w:t>
      </w:r>
      <w:r w:rsidRPr="00605B66">
        <w:rPr>
          <w:u w:val="single"/>
        </w:rPr>
        <w:t xml:space="preserve"> war</w:t>
      </w:r>
      <w:r w:rsidRPr="00382968">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000023">
        <w:rPr>
          <w:highlight w:val="yellow"/>
          <w:u w:val="single"/>
        </w:rPr>
        <w:t>A nuclear attack by China would</w:t>
      </w:r>
      <w:r w:rsidRPr="00382968">
        <w:rPr>
          <w:sz w:val="16"/>
        </w:rPr>
        <w:t xml:space="preserve"> immediately </w:t>
      </w:r>
      <w:r w:rsidRPr="00000023">
        <w:rPr>
          <w:highlight w:val="yellow"/>
          <w:u w:val="single"/>
        </w:rPr>
        <w:t>slaughter</w:t>
      </w:r>
      <w:r w:rsidRPr="00382968">
        <w:rPr>
          <w:sz w:val="16"/>
        </w:rPr>
        <w:t xml:space="preserve"> at least </w:t>
      </w:r>
      <w:r w:rsidRPr="00000023">
        <w:rPr>
          <w:highlight w:val="yellow"/>
          <w:u w:val="single"/>
          <w:bdr w:val="single" w:sz="4" w:space="0" w:color="auto"/>
        </w:rPr>
        <w:t>10 million</w:t>
      </w:r>
      <w:r w:rsidRPr="00605B66">
        <w:rPr>
          <w:u w:val="single"/>
        </w:rPr>
        <w:t xml:space="preserve"> Americans</w:t>
      </w:r>
      <w:r w:rsidRPr="00382968">
        <w:rPr>
          <w:sz w:val="16"/>
        </w:rPr>
        <w:t xml:space="preserve"> in a great storm of blast and fire, while leaving many more </w:t>
      </w:r>
      <w:r w:rsidRPr="00000023">
        <w:rPr>
          <w:highlight w:val="yellow"/>
          <w:u w:val="single"/>
        </w:rPr>
        <w:t xml:space="preserve">dying </w:t>
      </w:r>
      <w:r w:rsidRPr="00000023">
        <w:rPr>
          <w:b/>
          <w:highlight w:val="yellow"/>
          <w:u w:val="single"/>
          <w:bdr w:val="single" w:sz="4" w:space="0" w:color="auto"/>
        </w:rPr>
        <w:t>horribly</w:t>
      </w:r>
      <w:r w:rsidRPr="00000023">
        <w:rPr>
          <w:highlight w:val="yellow"/>
          <w:u w:val="single"/>
        </w:rPr>
        <w:t xml:space="preserve"> of </w:t>
      </w:r>
      <w:r w:rsidRPr="00000023">
        <w:rPr>
          <w:highlight w:val="yellow"/>
          <w:u w:val="single"/>
          <w:bdr w:val="single" w:sz="4" w:space="0" w:color="auto"/>
        </w:rPr>
        <w:t>sickness</w:t>
      </w:r>
      <w:r w:rsidRPr="00000023">
        <w:rPr>
          <w:highlight w:val="yellow"/>
          <w:u w:val="single"/>
        </w:rPr>
        <w:t xml:space="preserve"> and </w:t>
      </w:r>
      <w:r w:rsidRPr="00000023">
        <w:rPr>
          <w:highlight w:val="yellow"/>
          <w:u w:val="single"/>
          <w:bdr w:val="single" w:sz="4" w:space="0" w:color="auto"/>
        </w:rPr>
        <w:t>radiation poisoning</w:t>
      </w:r>
      <w:r w:rsidRPr="00000023">
        <w:rPr>
          <w:highlight w:val="yellow"/>
          <w:u w:val="single"/>
        </w:rPr>
        <w:t>. The Chinese death toll</w:t>
      </w:r>
      <w:r w:rsidRPr="00382968">
        <w:rPr>
          <w:sz w:val="16"/>
        </w:rPr>
        <w:t xml:space="preserve"> in a nuclear war </w:t>
      </w:r>
      <w:r w:rsidRPr="00000023">
        <w:rPr>
          <w:highlight w:val="yellow"/>
          <w:u w:val="single"/>
        </w:rPr>
        <w:t>would be</w:t>
      </w:r>
      <w:r w:rsidRPr="00382968">
        <w:rPr>
          <w:sz w:val="16"/>
        </w:rPr>
        <w:t xml:space="preserve"> far </w:t>
      </w:r>
      <w:r w:rsidRPr="00000023">
        <w:rPr>
          <w:highlight w:val="yellow"/>
          <w:u w:val="single"/>
        </w:rPr>
        <w:t>higher. Both</w:t>
      </w:r>
      <w:r w:rsidRPr="00382968">
        <w:rPr>
          <w:sz w:val="16"/>
        </w:rPr>
        <w:t xml:space="preserve"> nations </w:t>
      </w:r>
      <w:r w:rsidRPr="00000023">
        <w:rPr>
          <w:highlight w:val="yellow"/>
          <w:u w:val="single"/>
        </w:rPr>
        <w:t>would be reduced to</w:t>
      </w:r>
      <w:r w:rsidRPr="00382968">
        <w:rPr>
          <w:sz w:val="16"/>
        </w:rPr>
        <w:t xml:space="preserve"> smoldering, </w:t>
      </w:r>
      <w:r w:rsidRPr="00000023">
        <w:rPr>
          <w:highlight w:val="yellow"/>
          <w:u w:val="single"/>
          <w:bdr w:val="single" w:sz="4" w:space="0" w:color="auto"/>
        </w:rPr>
        <w:t>radioactive wastelands</w:t>
      </w:r>
      <w:r w:rsidRPr="00382968">
        <w:rPr>
          <w:sz w:val="16"/>
        </w:rPr>
        <w:t xml:space="preserve">. Also, radioactive </w:t>
      </w:r>
      <w:r w:rsidRPr="00000023">
        <w:rPr>
          <w:highlight w:val="yellow"/>
          <w:u w:val="single"/>
        </w:rPr>
        <w:t>debris</w:t>
      </w:r>
      <w:r w:rsidRPr="00605B66">
        <w:rPr>
          <w:u w:val="single"/>
        </w:rPr>
        <w:t xml:space="preserve"> sent aloft by the nuclear explosions </w:t>
      </w:r>
      <w:r w:rsidRPr="00000023">
        <w:rPr>
          <w:highlight w:val="yellow"/>
          <w:u w:val="single"/>
        </w:rPr>
        <w:t xml:space="preserve">would </w:t>
      </w:r>
      <w:r w:rsidRPr="00000023">
        <w:rPr>
          <w:b/>
          <w:highlight w:val="yellow"/>
          <w:u w:val="single"/>
          <w:bdr w:val="single" w:sz="4" w:space="0" w:color="auto"/>
        </w:rPr>
        <w:t>blot out the sun</w:t>
      </w:r>
      <w:r w:rsidRPr="00000023">
        <w:rPr>
          <w:highlight w:val="yellow"/>
          <w:u w:val="single"/>
        </w:rPr>
        <w:t xml:space="preserve"> and bring</w:t>
      </w:r>
      <w:r w:rsidRPr="00382968">
        <w:rPr>
          <w:sz w:val="16"/>
        </w:rPr>
        <w:t xml:space="preserve"> on a “</w:t>
      </w:r>
      <w:r w:rsidRPr="00000023">
        <w:rPr>
          <w:b/>
          <w:highlight w:val="yellow"/>
          <w:u w:val="single"/>
          <w:bdr w:val="single" w:sz="4" w:space="0" w:color="auto"/>
        </w:rPr>
        <w:t>nuclear winter</w:t>
      </w:r>
      <w:r w:rsidRPr="00000023">
        <w:rPr>
          <w:highlight w:val="yellow"/>
          <w:u w:val="single"/>
        </w:rPr>
        <w:t xml:space="preserve">” </w:t>
      </w:r>
      <w:r w:rsidRPr="00000023">
        <w:rPr>
          <w:b/>
          <w:highlight w:val="yellow"/>
          <w:u w:val="single"/>
          <w:bdr w:val="single" w:sz="4" w:space="0" w:color="auto"/>
        </w:rPr>
        <w:t>around the globe</w:t>
      </w:r>
      <w:r w:rsidRPr="00000023">
        <w:rPr>
          <w:highlight w:val="yellow"/>
          <w:u w:val="single"/>
        </w:rPr>
        <w:t>—</w:t>
      </w:r>
      <w:r w:rsidRPr="00000023">
        <w:rPr>
          <w:highlight w:val="yellow"/>
          <w:u w:val="single"/>
          <w:bdr w:val="single" w:sz="4" w:space="0" w:color="auto"/>
        </w:rPr>
        <w:t>destroying agriculture</w:t>
      </w:r>
      <w:r w:rsidRPr="00000023">
        <w:rPr>
          <w:highlight w:val="yellow"/>
          <w:u w:val="single"/>
        </w:rPr>
        <w:t>, creating</w:t>
      </w:r>
      <w:r w:rsidRPr="00382968">
        <w:rPr>
          <w:sz w:val="16"/>
        </w:rPr>
        <w:t xml:space="preserve"> worldwide </w:t>
      </w:r>
      <w:r w:rsidRPr="00000023">
        <w:rPr>
          <w:highlight w:val="yellow"/>
          <w:u w:val="single"/>
          <w:bdr w:val="single" w:sz="4" w:space="0" w:color="auto"/>
        </w:rPr>
        <w:t>famine</w:t>
      </w:r>
      <w:r w:rsidRPr="00000023">
        <w:rPr>
          <w:highlight w:val="yellow"/>
          <w:u w:val="single"/>
        </w:rPr>
        <w:t>, and generating</w:t>
      </w:r>
      <w:r w:rsidRPr="00382968">
        <w:rPr>
          <w:sz w:val="16"/>
        </w:rPr>
        <w:t xml:space="preserve"> chaos and </w:t>
      </w:r>
      <w:r w:rsidRPr="00000023">
        <w:rPr>
          <w:highlight w:val="yellow"/>
          <w:u w:val="single"/>
        </w:rPr>
        <w:t>destruction</w:t>
      </w:r>
      <w:r w:rsidRPr="00382968">
        <w:rPr>
          <w:sz w:val="16"/>
        </w:rPr>
        <w:t xml:space="preserve">. </w:t>
      </w:r>
    </w:p>
    <w:p w:rsidR="0076289E" w:rsidRDefault="0076289E" w:rsidP="0076289E">
      <w:pPr>
        <w:rPr>
          <w:sz w:val="16"/>
        </w:rPr>
      </w:pPr>
    </w:p>
    <w:p w:rsidR="0076289E" w:rsidRDefault="0076289E" w:rsidP="0076289E">
      <w:pPr>
        <w:pStyle w:val="Heading3"/>
      </w:pPr>
      <w:r>
        <w:t>2nc – turns case</w:t>
      </w:r>
    </w:p>
    <w:p w:rsidR="0076289E" w:rsidRDefault="0076289E" w:rsidP="0076289E">
      <w:pPr>
        <w:pStyle w:val="Heading4"/>
      </w:pPr>
      <w:r>
        <w:t xml:space="preserve">China’s pressuring Taiwan now – the plan </w:t>
      </w:r>
      <w:r>
        <w:rPr>
          <w:u w:val="single"/>
        </w:rPr>
        <w:t>emboldens</w:t>
      </w:r>
      <w:r>
        <w:t xml:space="preserve"> Xi to attack Taiwan</w:t>
      </w:r>
    </w:p>
    <w:p w:rsidR="0076289E" w:rsidRPr="005E4B0A" w:rsidRDefault="0076289E" w:rsidP="0076289E">
      <w:r w:rsidRPr="00443BF8">
        <w:rPr>
          <w:rStyle w:val="Style13ptBold"/>
        </w:rPr>
        <w:t>Bowman and Smits</w:t>
      </w:r>
      <w:r>
        <w:t xml:space="preserve"> </w:t>
      </w:r>
      <w:r>
        <w:rPr>
          <w:rStyle w:val="Style13ptBold"/>
        </w:rPr>
        <w:t>6/26/</w:t>
      </w:r>
      <w:r>
        <w:t xml:space="preserve">19 -- (Bradley Bowman is a senior director for the Center on Military and Political Power at the FDD and adjunct Professor at the Center for Security Studies at Georgetown University's School of Foreign Service, </w:t>
      </w:r>
      <w:proofErr w:type="spellStart"/>
      <w:r>
        <w:t>Mikhael</w:t>
      </w:r>
      <w:proofErr w:type="spellEnd"/>
      <w:r>
        <w:t xml:space="preserve"> Smits is a research analyst at the FDD and a Policy Scholar at Pepperdine University’s School of Public Policy, "Trade deal with China or not, the US must bolster Taiwan’s defense", Defense News, 6-26-2019, https://www.defensenews.com/opinion/commentary/2019/06/26/trade-deal-with-china-or-not-the-us-must-bolster-taiwans-defense/) // </w:t>
      </w:r>
      <w:proofErr w:type="spellStart"/>
      <w:r>
        <w:t>ris</w:t>
      </w:r>
      <w:proofErr w:type="spellEnd"/>
    </w:p>
    <w:p w:rsidR="0076289E" w:rsidRPr="00F20C99" w:rsidRDefault="0076289E" w:rsidP="0076289E">
      <w:pPr>
        <w:rPr>
          <w:u w:val="single"/>
        </w:rPr>
      </w:pPr>
      <w:r w:rsidRPr="005F4B4E">
        <w:rPr>
          <w:u w:val="single"/>
        </w:rPr>
        <w:t>At the G-20 summit this week, Chinese President Xi Jinping may pressure U.S. President Donald Trump to halt a planned U.S. arms deal with Taiwan</w:t>
      </w:r>
      <w:r w:rsidRPr="0000397A">
        <w:rPr>
          <w:sz w:val="16"/>
        </w:rPr>
        <w:t xml:space="preserve">. </w:t>
      </w:r>
      <w:r w:rsidRPr="00317D50">
        <w:rPr>
          <w:u w:val="single"/>
        </w:rPr>
        <w:t>Xi may even offer a</w:t>
      </w:r>
      <w:r w:rsidRPr="0000397A">
        <w:rPr>
          <w:sz w:val="16"/>
        </w:rPr>
        <w:t xml:space="preserve"> tantalizing (but unreliable) </w:t>
      </w:r>
      <w:r w:rsidRPr="00317D50">
        <w:rPr>
          <w:u w:val="single"/>
        </w:rPr>
        <w:t>concession</w:t>
      </w:r>
      <w:r w:rsidRPr="0000397A">
        <w:rPr>
          <w:sz w:val="16"/>
        </w:rPr>
        <w:t xml:space="preserve"> on the trade dispute in return for concessions on Taiwan. </w:t>
      </w:r>
      <w:r w:rsidRPr="00317D50">
        <w:rPr>
          <w:u w:val="single"/>
        </w:rPr>
        <w:t>Accepting such an offer would undermine U.S. national security and the democratic principles</w:t>
      </w:r>
      <w:r w:rsidRPr="0000397A">
        <w:rPr>
          <w:sz w:val="16"/>
        </w:rPr>
        <w:t xml:space="preserve"> Americans support. Bullies tend to start fights they think they can </w:t>
      </w:r>
      <w:proofErr w:type="gramStart"/>
      <w:r w:rsidRPr="0000397A">
        <w:rPr>
          <w:sz w:val="16"/>
        </w:rPr>
        <w:t>win,</w:t>
      </w:r>
      <w:proofErr w:type="gramEnd"/>
      <w:r w:rsidRPr="0000397A">
        <w:rPr>
          <w:sz w:val="16"/>
        </w:rPr>
        <w:t xml:space="preserve"> an important consideration when it comes to deterring Beijing from aggression against Taiwan. Unfortunately, </w:t>
      </w:r>
      <w:r w:rsidRPr="0098171B">
        <w:rPr>
          <w:u w:val="single"/>
        </w:rPr>
        <w:t xml:space="preserve">due to China’s massive military mobilization and Washington’s past reluctance to provide sufficient arms to Taiwan, the military balance of power in the Taiwan Strait has shifted in Beijing’s direction — </w:t>
      </w:r>
      <w:r w:rsidRPr="00775EFD">
        <w:rPr>
          <w:b/>
          <w:bCs/>
          <w:u w:val="single"/>
        </w:rPr>
        <w:t>making war there more likely</w:t>
      </w:r>
      <w:r w:rsidRPr="0000397A">
        <w:rPr>
          <w:sz w:val="16"/>
        </w:rPr>
        <w:t xml:space="preserve">. </w:t>
      </w:r>
      <w:r w:rsidRPr="0098171B">
        <w:rPr>
          <w:u w:val="single"/>
        </w:rPr>
        <w:t>To begin reducing this risk, Washington would be wise to follow through on delivery of the pending arms package for Taiwan.</w:t>
      </w:r>
      <w:r>
        <w:rPr>
          <w:u w:val="single"/>
        </w:rPr>
        <w:t xml:space="preserve"> </w:t>
      </w:r>
      <w:r w:rsidRPr="0000397A">
        <w:rPr>
          <w:sz w:val="16"/>
        </w:rPr>
        <w:t xml:space="preserve">Based on the hope that economic liberalization would lead to political liberalization, Washington facilitated Beijing’s integration into the global economy. American support for </w:t>
      </w:r>
      <w:r w:rsidRPr="00D76CB8">
        <w:rPr>
          <w:u w:val="single"/>
        </w:rPr>
        <w:t>China’s entry into the World Trade Organization</w:t>
      </w:r>
      <w:r w:rsidRPr="0000397A">
        <w:rPr>
          <w:sz w:val="16"/>
        </w:rPr>
        <w:t xml:space="preserve"> epitomized this strategy. Unfortunately, increased wealth</w:t>
      </w:r>
      <w:r w:rsidRPr="00D76CB8">
        <w:rPr>
          <w:u w:val="single"/>
        </w:rPr>
        <w:t xml:space="preserve"> did not launch an inexorable march toward freedom i</w:t>
      </w:r>
      <w:r w:rsidRPr="0000397A">
        <w:rPr>
          <w:sz w:val="16"/>
        </w:rPr>
        <w:t xml:space="preserve">n China. Instead, </w:t>
      </w:r>
      <w:r w:rsidRPr="00D76CB8">
        <w:rPr>
          <w:u w:val="single"/>
        </w:rPr>
        <w:t>the</w:t>
      </w:r>
      <w:r w:rsidRPr="0000397A">
        <w:rPr>
          <w:sz w:val="16"/>
        </w:rPr>
        <w:t xml:space="preserve"> Chinese Communist Party, o</w:t>
      </w:r>
      <w:r w:rsidRPr="00D76CB8">
        <w:rPr>
          <w:u w:val="single"/>
        </w:rPr>
        <w:t>r CCP, used its financial windfall to fund a major military expansion, bully its neighbors and attempt to push the U.S. out of the region.</w:t>
      </w:r>
      <w:r>
        <w:rPr>
          <w:u w:val="single"/>
        </w:rPr>
        <w:t xml:space="preserve"> </w:t>
      </w:r>
      <w:r w:rsidRPr="005F0433">
        <w:rPr>
          <w:u w:val="single"/>
        </w:rPr>
        <w:t>Taiwan is prosperous and democratic</w:t>
      </w:r>
      <w:r w:rsidRPr="0000397A">
        <w:rPr>
          <w:sz w:val="16"/>
        </w:rPr>
        <w:t xml:space="preserve">, which creates an uncomfortable contrast for the CCP and an object of emulation for its subjects on the mainland. As in Hong Kong, the people of Taiwan have grown accustomed to their freedoms and are reluctant to give them up. Impatient — and determined to exert control over the island — Beijing has employed political and military means to isolate and intimidate Taiwan. First, </w:t>
      </w:r>
      <w:r w:rsidRPr="00B000A1">
        <w:rPr>
          <w:u w:val="single"/>
        </w:rPr>
        <w:t>Beijing has pressed countries to cut ties with Taiwan.</w:t>
      </w:r>
      <w:r w:rsidRPr="0000397A">
        <w:rPr>
          <w:sz w:val="16"/>
        </w:rPr>
        <w:t xml:space="preserve"> In 2018 alone, China successfully pressured three more countries to sever Taiwanese relations, leaving only 17 that recognize the island’s government</w:t>
      </w:r>
      <w:r w:rsidRPr="00B000A1">
        <w:rPr>
          <w:u w:val="single"/>
        </w:rPr>
        <w:t>. Taiwan’s diplomatic isolation makes American support all the more important.</w:t>
      </w:r>
      <w:r>
        <w:rPr>
          <w:u w:val="single"/>
        </w:rPr>
        <w:t xml:space="preserve"> </w:t>
      </w:r>
      <w:r w:rsidRPr="0000397A">
        <w:rPr>
          <w:sz w:val="16"/>
        </w:rPr>
        <w:t xml:space="preserve">More dangerously, due primarily to its extraordinary military buildup, </w:t>
      </w:r>
      <w:r w:rsidRPr="00912929">
        <w:rPr>
          <w:u w:val="single"/>
        </w:rPr>
        <w:t>Beijing is moving ever closer to an ability to successfully invade the island.</w:t>
      </w:r>
      <w:r>
        <w:rPr>
          <w:u w:val="single"/>
        </w:rPr>
        <w:t xml:space="preserve"> </w:t>
      </w:r>
      <w:r w:rsidRPr="0000397A">
        <w:rPr>
          <w:sz w:val="16"/>
        </w:rPr>
        <w:t>The U.S. Defense Department’s Indo-Pacific Strategy Report released this month notes that “</w:t>
      </w:r>
      <w:r w:rsidRPr="00912929">
        <w:rPr>
          <w:u w:val="single"/>
        </w:rPr>
        <w:t>China</w:t>
      </w:r>
      <w:r w:rsidRPr="0000397A">
        <w:rPr>
          <w:sz w:val="16"/>
        </w:rPr>
        <w:t xml:space="preserve"> has never renounced the use of military force against Taiwan, and </w:t>
      </w:r>
      <w:r w:rsidRPr="00912929">
        <w:rPr>
          <w:u w:val="single"/>
        </w:rPr>
        <w:t>continues to develop and deploy advanced military capabilities needed for a potential military campaign.”</w:t>
      </w:r>
      <w:r>
        <w:rPr>
          <w:u w:val="single"/>
        </w:rPr>
        <w:t xml:space="preserve"> </w:t>
      </w:r>
      <w:r w:rsidRPr="0000397A">
        <w:rPr>
          <w:sz w:val="16"/>
        </w:rPr>
        <w:t>Indeed, as demonstrated by an increased number of military exercises near Taiwan, the report warns that</w:t>
      </w:r>
      <w:r w:rsidRPr="00CA3A16">
        <w:rPr>
          <w:u w:val="single"/>
        </w:rPr>
        <w:t xml:space="preserve"> the People’s Liberation Army is “preparing for a contingency to unify Taiwan with the mainland by force.”</w:t>
      </w:r>
      <w:r>
        <w:rPr>
          <w:u w:val="single"/>
        </w:rPr>
        <w:t xml:space="preserve"> </w:t>
      </w:r>
      <w:r w:rsidRPr="00382BDC">
        <w:rPr>
          <w:u w:val="single"/>
        </w:rPr>
        <w:t>In the past, Taiwan’s superior technology and geography gave Taiwan a military edge when it came to a potential conflict in the strait.</w:t>
      </w:r>
      <w:r w:rsidRPr="0000397A">
        <w:rPr>
          <w:sz w:val="16"/>
        </w:rPr>
        <w:t xml:space="preserve"> However, as the Pentagon noted, due to China’s military buildup, those advantages are now largely gone. In fact, as the Defense Intelligence Agency’s 2019 report on Chinese military power assessed, “</w:t>
      </w:r>
      <w:r w:rsidRPr="00301D01">
        <w:rPr>
          <w:u w:val="single"/>
        </w:rPr>
        <w:t xml:space="preserve">Beijing’s longstanding interest to </w:t>
      </w:r>
      <w:r w:rsidRPr="0000397A">
        <w:rPr>
          <w:sz w:val="16"/>
        </w:rPr>
        <w:t xml:space="preserve">eventually </w:t>
      </w:r>
      <w:r w:rsidRPr="00301D01">
        <w:rPr>
          <w:u w:val="single"/>
        </w:rPr>
        <w:t xml:space="preserve">compel Taiwan’s reunification with the mainland </w:t>
      </w:r>
      <w:r w:rsidRPr="0000397A">
        <w:rPr>
          <w:sz w:val="16"/>
        </w:rPr>
        <w:t xml:space="preserve">and deter any attempt by Taiwan to declare independence </w:t>
      </w:r>
      <w:r w:rsidRPr="00301D01">
        <w:rPr>
          <w:u w:val="single"/>
        </w:rPr>
        <w:t>has served as the primary driver for China’s military modernization.”</w:t>
      </w:r>
      <w:r>
        <w:rPr>
          <w:u w:val="single"/>
        </w:rPr>
        <w:t xml:space="preserve"> </w:t>
      </w:r>
      <w:r w:rsidRPr="0000397A">
        <w:rPr>
          <w:sz w:val="16"/>
        </w:rPr>
        <w:t xml:space="preserve">Simultaneously, based on an overzealous and counterproductive desire in previous administrations to avoid offending Beijing, Washington has often been reluctant to provide Taiwan the arms it needed. Fearful to not provoke the Chinese, the Obama administration rejected Taiwanese requests for 66 new F-16 fighter jets — instead only offering modifications for its aging aircraft. Admittedly, America’s arms sales to Taiwan are relatively modest compared to China’s military buildup. However, </w:t>
      </w:r>
      <w:r w:rsidRPr="00D47B22">
        <w:rPr>
          <w:u w:val="single"/>
        </w:rPr>
        <w:t>the failure to provide Taiwan the required weapons exacerbated the shift toward Beijing in the military balance</w:t>
      </w:r>
      <w:r w:rsidRPr="0000397A">
        <w:rPr>
          <w:sz w:val="16"/>
        </w:rPr>
        <w:t xml:space="preserve">. </w:t>
      </w:r>
      <w:r w:rsidRPr="003E65C8">
        <w:rPr>
          <w:u w:val="single"/>
        </w:rPr>
        <w:t>As a result</w:t>
      </w:r>
      <w:r w:rsidRPr="0000397A">
        <w:rPr>
          <w:sz w:val="16"/>
        </w:rPr>
        <w:t xml:space="preserve">, across most combat domains, </w:t>
      </w:r>
      <w:r w:rsidRPr="003E65C8">
        <w:rPr>
          <w:u w:val="single"/>
        </w:rPr>
        <w:t>Beijing has established both a quantitative and qualitative advantage over Taiwan.</w:t>
      </w:r>
      <w:r>
        <w:rPr>
          <w:u w:val="single"/>
        </w:rPr>
        <w:t xml:space="preserve"> </w:t>
      </w:r>
      <w:r w:rsidRPr="0000397A">
        <w:rPr>
          <w:sz w:val="16"/>
        </w:rPr>
        <w:t xml:space="preserve">Consequently, there is a risk that </w:t>
      </w:r>
      <w:r w:rsidRPr="003E65C8">
        <w:rPr>
          <w:u w:val="single"/>
        </w:rPr>
        <w:t xml:space="preserve">Beijing planners and decision-makers might determine they could launch a </w:t>
      </w:r>
      <w:r w:rsidRPr="003E65C8">
        <w:rPr>
          <w:b/>
          <w:bCs/>
          <w:u w:val="single"/>
        </w:rPr>
        <w:t xml:space="preserve">successful offensive against Taiwan. </w:t>
      </w:r>
      <w:r w:rsidRPr="003E65C8">
        <w:rPr>
          <w:u w:val="single"/>
        </w:rPr>
        <w:t>That perception in Beijing makes aggression in the strait and a war with the United States more likely.</w:t>
      </w:r>
      <w:r>
        <w:rPr>
          <w:u w:val="single"/>
        </w:rPr>
        <w:t xml:space="preserve"> </w:t>
      </w:r>
      <w:r w:rsidRPr="006F682C">
        <w:rPr>
          <w:u w:val="single"/>
        </w:rPr>
        <w:t>The bipartisan National Defense Strategy Commission listed aggression against Taiwan as a top concern</w:t>
      </w:r>
      <w:r w:rsidRPr="006F682C">
        <w:rPr>
          <w:sz w:val="16"/>
          <w:szCs w:val="16"/>
        </w:rPr>
        <w:t xml:space="preserve">, arguing that </w:t>
      </w:r>
      <w:r w:rsidRPr="006F682C">
        <w:rPr>
          <w:u w:val="single"/>
        </w:rPr>
        <w:t>allowing China to absorb Taiwan by military force would constitute a “crushing blow to America’s credibility and regional position.</w:t>
      </w:r>
      <w:r w:rsidRPr="0000397A">
        <w:rPr>
          <w:sz w:val="16"/>
        </w:rPr>
        <w:t xml:space="preserve">” In addition to genuine hard-power concerns, there is also a matter of principle. When an authoritarian power threatens and bullies a democratic people, America is not neutral. Furthermore, </w:t>
      </w:r>
      <w:r w:rsidRPr="00F346B9">
        <w:rPr>
          <w:u w:val="single"/>
        </w:rPr>
        <w:t>providing Taiwan the means to defend itself</w:t>
      </w:r>
      <w:r w:rsidRPr="0000397A">
        <w:rPr>
          <w:sz w:val="16"/>
        </w:rPr>
        <w:t xml:space="preserve"> is not just consistent with sound policy and good principle — it </w:t>
      </w:r>
      <w:r w:rsidRPr="00F346B9">
        <w:rPr>
          <w:u w:val="single"/>
        </w:rPr>
        <w:t xml:space="preserve">is the law. The Taiwan Relations Act made clear that </w:t>
      </w:r>
      <w:r w:rsidRPr="0000397A">
        <w:rPr>
          <w:sz w:val="16"/>
        </w:rPr>
        <w:t xml:space="preserve">the establishment of diplomatic relations with Beijing rested on the expectation that the future of Taiwan would be “determined by peaceful means.” To make this a reality, the law says </w:t>
      </w:r>
      <w:r w:rsidRPr="00F346B9">
        <w:rPr>
          <w:u w:val="single"/>
        </w:rPr>
        <w:t>the U.S. will provide the weapons “necessary to enable Taiwan to maintain a sufficient self-defense capability.”</w:t>
      </w:r>
      <w:r>
        <w:rPr>
          <w:u w:val="single"/>
        </w:rPr>
        <w:t xml:space="preserve"> </w:t>
      </w:r>
      <w:r w:rsidRPr="0000397A">
        <w:rPr>
          <w:sz w:val="16"/>
        </w:rPr>
        <w:t>Admittedly, successive U.S. administrations have interpreted and implemented this rather vague statute differently. However, what seems clear is that Taiwan’s ability to defend itself against an increasingly belligerent and capable military threat from the mainland is in doubt. That would suggest that</w:t>
      </w:r>
      <w:r w:rsidRPr="00F20C99">
        <w:rPr>
          <w:u w:val="single"/>
        </w:rPr>
        <w:t xml:space="preserve"> the current arms package under consideration is not only permissible and advisable under the law, but </w:t>
      </w:r>
      <w:r w:rsidRPr="00F20C99">
        <w:rPr>
          <w:b/>
          <w:bCs/>
          <w:u w:val="single"/>
        </w:rPr>
        <w:t>essential</w:t>
      </w:r>
      <w:r w:rsidRPr="00F20C99">
        <w:rPr>
          <w:u w:val="single"/>
        </w:rPr>
        <w:t>.</w:t>
      </w:r>
    </w:p>
    <w:p w:rsidR="0076289E" w:rsidRPr="00D72DB7" w:rsidRDefault="0076289E" w:rsidP="0076289E"/>
    <w:p w:rsidR="003A5915" w:rsidRDefault="003A5915" w:rsidP="003A5915">
      <w:pPr>
        <w:pStyle w:val="Heading4"/>
      </w:pPr>
      <w:r>
        <w:t>Perception of Trump hardline prevents war with China</w:t>
      </w:r>
      <w:r>
        <w:t xml:space="preserve"> and encourages cooperation</w:t>
      </w:r>
    </w:p>
    <w:p w:rsidR="003A5915" w:rsidRDefault="003A5915" w:rsidP="003A5915">
      <w:proofErr w:type="spellStart"/>
      <w:r w:rsidRPr="00942392">
        <w:rPr>
          <w:rStyle w:val="Style13ptBold"/>
        </w:rPr>
        <w:t>Jakobsen</w:t>
      </w:r>
      <w:proofErr w:type="spellEnd"/>
      <w:r w:rsidRPr="00942392">
        <w:rPr>
          <w:rStyle w:val="Style13ptBold"/>
        </w:rPr>
        <w:t xml:space="preserve"> </w:t>
      </w:r>
      <w:r>
        <w:rPr>
          <w:rStyle w:val="Style13ptBold"/>
        </w:rPr>
        <w:t>17</w:t>
      </w:r>
      <w:r w:rsidRPr="00942392">
        <w:t xml:space="preserve"> (Peter, March 2. </w:t>
      </w:r>
      <w:proofErr w:type="gramStart"/>
      <w:r w:rsidRPr="00942392">
        <w:t xml:space="preserve">Associate Professor at the Royal Danish </w:t>
      </w:r>
      <w:proofErr w:type="spellStart"/>
      <w:r w:rsidRPr="00942392">
        <w:t>Defence</w:t>
      </w:r>
      <w:proofErr w:type="spellEnd"/>
      <w:r w:rsidRPr="00942392">
        <w:t xml:space="preserve"> College and a Professor (part-time) at the Center for War Studies at University of Southern Denmark.</w:t>
      </w:r>
      <w:proofErr w:type="gramEnd"/>
      <w:r w:rsidRPr="00942392">
        <w:t xml:space="preserve"> </w:t>
      </w:r>
      <w:hyperlink r:id="rId9" w:history="1">
        <w:r w:rsidRPr="00270B99">
          <w:rPr>
            <w:rStyle w:val="Hyperlink"/>
          </w:rPr>
          <w:t>https://warontherocks.com/2017/03/doomsday-cancelled-trump-is-good-news-for-allies-and-world-peace/</w:t>
        </w:r>
      </w:hyperlink>
      <w:r w:rsidRPr="00942392">
        <w:t>)</w:t>
      </w:r>
    </w:p>
    <w:p w:rsidR="003A5915" w:rsidRDefault="003A5915" w:rsidP="003A5915">
      <w:pPr>
        <w:rPr>
          <w:sz w:val="10"/>
        </w:rPr>
      </w:pPr>
      <w:r w:rsidRPr="00942392">
        <w:rPr>
          <w:rStyle w:val="StyleUnderline"/>
        </w:rPr>
        <w:t xml:space="preserve">This </w:t>
      </w:r>
      <w:r w:rsidRPr="00000023">
        <w:rPr>
          <w:rStyle w:val="StyleUnderline"/>
          <w:highlight w:val="yellow"/>
        </w:rPr>
        <w:t>concern is</w:t>
      </w:r>
      <w:r w:rsidRPr="00942392">
        <w:rPr>
          <w:rStyle w:val="StyleUnderline"/>
        </w:rPr>
        <w:t xml:space="preserve"> massively </w:t>
      </w:r>
      <w:r w:rsidRPr="00000023">
        <w:rPr>
          <w:rStyle w:val="StyleUnderline"/>
          <w:highlight w:val="yellow"/>
        </w:rPr>
        <w:t>overblown</w:t>
      </w:r>
      <w:r w:rsidRPr="00441967">
        <w:rPr>
          <w:sz w:val="10"/>
        </w:rPr>
        <w:t xml:space="preserve">. </w:t>
      </w:r>
      <w:r w:rsidRPr="00942392">
        <w:rPr>
          <w:rStyle w:val="StyleUnderline"/>
        </w:rPr>
        <w:t xml:space="preserve">Rather than weakening America’s web of alliances, </w:t>
      </w:r>
      <w:r w:rsidRPr="00000023">
        <w:rPr>
          <w:rStyle w:val="StyleUnderline"/>
          <w:highlight w:val="yellow"/>
        </w:rPr>
        <w:t>Trump’s aggressive statements</w:t>
      </w:r>
      <w:r w:rsidRPr="00942392">
        <w:rPr>
          <w:rStyle w:val="StyleUnderline"/>
        </w:rPr>
        <w:t xml:space="preserve"> and erratic behavior </w:t>
      </w:r>
      <w:r w:rsidRPr="00000023">
        <w:rPr>
          <w:rStyle w:val="StyleUnderline"/>
          <w:highlight w:val="yellow"/>
        </w:rPr>
        <w:t>will</w:t>
      </w:r>
      <w:r w:rsidRPr="00942392">
        <w:rPr>
          <w:rStyle w:val="StyleUnderline"/>
        </w:rPr>
        <w:t xml:space="preserve"> most likely </w:t>
      </w:r>
      <w:r w:rsidRPr="00000023">
        <w:rPr>
          <w:rStyle w:val="StyleUnderline"/>
          <w:highlight w:val="yellow"/>
        </w:rPr>
        <w:t>strengthen the American-led security architecture</w:t>
      </w:r>
      <w:r w:rsidRPr="00942392">
        <w:rPr>
          <w:rStyle w:val="StyleUnderline"/>
        </w:rPr>
        <w:t xml:space="preserve"> during his presidency. This is </w:t>
      </w:r>
      <w:r w:rsidRPr="00000023">
        <w:rPr>
          <w:rStyle w:val="StyleUnderline"/>
          <w:highlight w:val="yellow"/>
        </w:rPr>
        <w:t>good</w:t>
      </w:r>
      <w:r w:rsidRPr="00942392">
        <w:rPr>
          <w:rStyle w:val="StyleUnderline"/>
        </w:rPr>
        <w:t xml:space="preserve"> news </w:t>
      </w:r>
      <w:r w:rsidRPr="00000023">
        <w:rPr>
          <w:rStyle w:val="StyleUnderline"/>
          <w:highlight w:val="yellow"/>
        </w:rPr>
        <w:t xml:space="preserve">for </w:t>
      </w:r>
      <w:r w:rsidRPr="00000023">
        <w:rPr>
          <w:rStyle w:val="Emphasis"/>
          <w:highlight w:val="yellow"/>
        </w:rPr>
        <w:t>world peace</w:t>
      </w:r>
      <w:r w:rsidRPr="00942392">
        <w:rPr>
          <w:rStyle w:val="StyleUnderline"/>
        </w:rPr>
        <w:t xml:space="preserve"> because strong American alliances and strong American allies can deter rivals from launching destabilizing challenges to the predominant order. Trump’s aggressive communications strategy and his “America First” approach to international negotiations have already frightened allies into doing something his predecessors could not: increase defense spending. Fear of abandonment has changed the nature of the defense debate in allied capitals in Asia and Europe. The question is no longer whether defense spending should increase, but how much. U.S. allies in Europe are now scrambling to produce concrete plans for how they will increase defense spending in time for President Trump’s first visit to NATO in late May 2017</w:t>
      </w:r>
      <w:proofErr w:type="gramStart"/>
      <w:r w:rsidRPr="00942392">
        <w:rPr>
          <w:rStyle w:val="StyleUnderline"/>
        </w:rPr>
        <w:t>..</w:t>
      </w:r>
      <w:proofErr w:type="gramEnd"/>
      <w:r w:rsidRPr="00942392">
        <w:rPr>
          <w:rStyle w:val="StyleUnderline"/>
        </w:rPr>
        <w:t xml:space="preserve"> </w:t>
      </w:r>
      <w:r w:rsidRPr="00000023">
        <w:rPr>
          <w:rStyle w:val="Emphasis"/>
          <w:highlight w:val="yellow"/>
        </w:rPr>
        <w:t>His perceived unpredictability is</w:t>
      </w:r>
      <w:r w:rsidRPr="00942392">
        <w:rPr>
          <w:rStyle w:val="StyleUnderline"/>
        </w:rPr>
        <w:t xml:space="preserve"> also </w:t>
      </w:r>
      <w:r w:rsidRPr="00000023">
        <w:rPr>
          <w:rStyle w:val="Emphasis"/>
          <w:highlight w:val="yellow"/>
        </w:rPr>
        <w:t>making military provocations and risk-taking by America’s adversaries less likely</w:t>
      </w:r>
      <w:r w:rsidRPr="00441967">
        <w:rPr>
          <w:sz w:val="10"/>
        </w:rPr>
        <w:t xml:space="preserve">. </w:t>
      </w:r>
      <w:proofErr w:type="spellStart"/>
      <w:r w:rsidRPr="00441967">
        <w:rPr>
          <w:sz w:val="10"/>
        </w:rPr>
        <w:t>Trumpology</w:t>
      </w:r>
      <w:proofErr w:type="spellEnd"/>
      <w:r w:rsidRPr="00441967">
        <w:rPr>
          <w:sz w:val="10"/>
        </w:rPr>
        <w:t xml:space="preserve"> is </w:t>
      </w:r>
      <w:proofErr w:type="gramStart"/>
      <w:r w:rsidRPr="00441967">
        <w:rPr>
          <w:sz w:val="10"/>
        </w:rPr>
        <w:t>Misleading</w:t>
      </w:r>
      <w:proofErr w:type="gramEnd"/>
      <w:r w:rsidRPr="00441967">
        <w:rPr>
          <w:sz w:val="10"/>
        </w:rPr>
        <w:t xml:space="preserve"> The concern triggered by Trump’s election stems in no small part from the rise of what I call “</w:t>
      </w:r>
      <w:proofErr w:type="spellStart"/>
      <w:r w:rsidRPr="00441967">
        <w:rPr>
          <w:sz w:val="10"/>
        </w:rPr>
        <w:t>Trumpology</w:t>
      </w:r>
      <w:proofErr w:type="spellEnd"/>
      <w:r w:rsidRPr="00441967">
        <w:rPr>
          <w:sz w:val="10"/>
        </w:rPr>
        <w:t xml:space="preserve">” – the incessant scrutiny of Trump’s personality, his statements, and his tweets. </w:t>
      </w:r>
      <w:proofErr w:type="spellStart"/>
      <w:r w:rsidRPr="00441967">
        <w:rPr>
          <w:sz w:val="10"/>
        </w:rPr>
        <w:t>Trumpology</w:t>
      </w:r>
      <w:proofErr w:type="spellEnd"/>
      <w:r w:rsidRPr="00441967">
        <w:rPr>
          <w:sz w:val="10"/>
        </w:rPr>
        <w:t xml:space="preserve"> is a new growth industry and the media embraces it because it fits their definition of a newsworthy story perfectly. Trump’s communications generate all the criteria journalists look for in a good story: conflict, anxiety, comedy, theater, and outrage. This helps media companies, even those attacked by Trump, sell advertising like hotcakes. Many experts now spend their time putting Trump’s words under the microscope, seeking to identify all the disasters they might create. In addition, psychologists have been busy analyzing his personality and upbringing in order to explain why he is acting so weird. The American intelligence community has used personality profiling since World War II to better understand how leaders in closed authoritarian systems such as Iraq, Iran, North Korea, and Russia think and act. The results have been useful on occasion, but the study of personalities and intentions is insufficient with respect to predicting foreign policy actions and outcomes. One must also analyze the consequences and the opposition that proposed actions </w:t>
      </w:r>
      <w:proofErr w:type="gramStart"/>
      <w:r w:rsidRPr="00441967">
        <w:rPr>
          <w:sz w:val="10"/>
        </w:rPr>
        <w:t>are</w:t>
      </w:r>
      <w:proofErr w:type="gramEnd"/>
      <w:r w:rsidRPr="00441967">
        <w:rPr>
          <w:sz w:val="10"/>
        </w:rPr>
        <w:t xml:space="preserve"> likely to generate. If one considers the consequences of undermining existing U.S. alliances and how much opposition such action would trigger, one gets a far more positive picture of Trump’s impact on world security than the doomsday scenarios that </w:t>
      </w:r>
      <w:proofErr w:type="spellStart"/>
      <w:r w:rsidRPr="00441967">
        <w:rPr>
          <w:sz w:val="10"/>
        </w:rPr>
        <w:t>Trumpologists</w:t>
      </w:r>
      <w:proofErr w:type="spellEnd"/>
      <w:r w:rsidRPr="00441967">
        <w:rPr>
          <w:sz w:val="10"/>
        </w:rPr>
        <w:t xml:space="preserve"> have mass-produced since his election. Consequences for U.S. Allies Since the late 1940s, U.S. allies in Europe and Asia have based their national security on the assumption that the United States will assist them in a crisis. This assumption and the post-Cold War downsizing of Europe’s military forces have rendered Europeans incapable of conducting even relatively small-scale military operations without substantial American support. NATO’s air war against Libya (2011) and the French intervention in Mali (2013) are two recent cases in point. Neither operation would have been possible without American logistics, lift, munitions, intelligence, and other forms of support. The situation in the same in Asia: Australia, Japan, New Zealand, Singapore, South Korea, and Taiwan have all based their defense forces and defense spending on the assumption that the U.S. cavalry will come to their rescue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Prominent American scholars such as John </w:t>
      </w:r>
      <w:proofErr w:type="spellStart"/>
      <w:r w:rsidRPr="00441967">
        <w:rPr>
          <w:sz w:val="10"/>
        </w:rPr>
        <w:t>Mearsheimer</w:t>
      </w:r>
      <w:proofErr w:type="spellEnd"/>
      <w:r w:rsidRPr="00441967">
        <w:rPr>
          <w:sz w:val="10"/>
        </w:rPr>
        <w:t xml:space="preserve">, Barry Posen, and Stephen Walt have long recommended that the United States withdraw most of its forces from Asia and Europe because the costs of the existing onshore presence dwarf the benefits. In their view, the existing security guarantees amount to “welfare for the rich”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the United States has benefitted tremendously from the onshore balancing strategy it adopted after World War II in both Asia and Europe, where it stationed its forces permanently to deter aggression. This presence, coupled with the allies’ military dependence, enabled Washington to shape development in both regions to align with U.S. interests. Washington repeatedly gave their allies offers they could not refuse. U.S. economic assistance programs provided to allies in the wake of World War II came with conditions that forced the recipients to buy American goods and liberalize their markets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Allies have given the United States access to bases, facilities, as well as their airspace and territorial waters. This facilitates U.S. power projection globally. Finally, many allies buy American weapon systems as a way of maintain inter-operability and their security guarantees. The F-35 is the latest and greatest example of this. The consequences of a U.S. military withdrawal from Europe and Asia would be dramatic. The United States would lose most of its military bases in Asia and Europe, American firms would find it much harder to gain access to Asian and European markets, the American defense industry would lose billions of dollars, and European allies would stop supporting the United States militarily in faraway conflicts. As a result, the United States would lose its global power status and be reduced to a regional power with limited say in the management of Asian and European security. This is why it will not happen. This outcome is not only at odds with America’s economic interests, but it is also completely at odds with the widely shared belief in American exceptionalism and greatness. This is a belief that Trump and his supporters also embrace. Most Americans continue to view their nation as the greatest power on earth with an obligation to lead and make the world safe for America’s universal values. Trump is Scaring Allies into Spending But if the costs of abandoning allies are prohibitive, why is Trump threatening to do so? Nobel Prize laureate Thomas Schelling’s work on game theory suggests an answer. Schelling demonstrated in his seminal Strategy of Conflict (1960) that it may be advantageous to appear mad or unpredictable, because it may induce your negotiating partners or opponents to give greater concessions that they otherwise would. In this perspective, Trump’s statements and seemingly erratic behavior make a lot of sense as a negotiation tactic aimed at pressuring U.S. allies to increase their defense spending. Trump’s predecessors in the White House have tried to do this for years without success; previous administrations have repeatedly warned its European allies that NATO was in danger of becoming irrelevant if the Europeans continued to cut their defense spending. Yet most European allies paid scant attention to demands from the Obama administration to stop freeriding and honor their own commitments to spend 2 percent of GDP on defense. Few European governments saw a pressing need to increase defense spending because the Obama administration reacted to the Russian annexation of the Crimea by enhancing its military presence in Europe. Trump has changed the game completely. In line with Schelling’s expectations, his perceived unpredictability is adding credibility to the threat that he might actually withdraw U.S. forces even if it is not in the United States best interest to do so. There is genuine concern among U.S. allies about what Trump might do if they do not take immediate steps to increase their defense spending. Many have already taken steps in this direction, or signaled their intention to do so. In December 2016, Japan adopted a record high defense budget, which allocated considerable funds to the procurement of American equipment, notably F-35s and missiles. The South Korean government reacted to Trump’s election by vowing to increase defense spending significantly if he insists on it. Likewise, the Danish Prime Minister Lars </w:t>
      </w:r>
      <w:proofErr w:type="spellStart"/>
      <w:r w:rsidRPr="00441967">
        <w:rPr>
          <w:sz w:val="10"/>
        </w:rPr>
        <w:t>Loekke</w:t>
      </w:r>
      <w:proofErr w:type="spellEnd"/>
      <w:r w:rsidRPr="00441967">
        <w:rPr>
          <w:sz w:val="10"/>
        </w:rPr>
        <w:t xml:space="preserve"> Rasmussen promised to increase defense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Trump has made a crucial difference by completely changing the debate on defense spending in allied capitals, significantly strengthening the hands of the proponents of increased defense spending in allied governments. The 2016 IHS Jane’s </w:t>
      </w:r>
      <w:proofErr w:type="spellStart"/>
      <w:r w:rsidRPr="00441967">
        <w:rPr>
          <w:sz w:val="10"/>
        </w:rPr>
        <w:t>Defence</w:t>
      </w:r>
      <w:proofErr w:type="spellEnd"/>
      <w:r w:rsidRPr="00441967">
        <w:rPr>
          <w:sz w:val="10"/>
        </w:rPr>
        <w:t xml:space="preserve"> Budgets Report consequently expects European NATO allies and partners such as Finland and Sweden to boost their defense spending by about $10 billion over the next five years. </w:t>
      </w:r>
      <w:r w:rsidRPr="00000023">
        <w:rPr>
          <w:rStyle w:val="StyleUnderline"/>
          <w:highlight w:val="yellow"/>
        </w:rPr>
        <w:t>Trump’s Unpredictability Deters Rival Risk-Taking</w:t>
      </w:r>
      <w:r>
        <w:rPr>
          <w:rStyle w:val="StyleUnderline"/>
        </w:rPr>
        <w:t xml:space="preserve"> </w:t>
      </w:r>
      <w:r w:rsidRPr="00441967">
        <w:rPr>
          <w:sz w:val="10"/>
        </w:rPr>
        <w:t xml:space="preserve">That Schelling’s </w:t>
      </w:r>
      <w:r w:rsidRPr="00942392">
        <w:rPr>
          <w:rStyle w:val="StyleUnderline"/>
        </w:rPr>
        <w:t>logic applies equally well to President Trump’s dealings with America’s opponents</w:t>
      </w:r>
      <w:r w:rsidRPr="00441967">
        <w:rPr>
          <w:sz w:val="10"/>
        </w:rPr>
        <w:t xml:space="preserve"> has already been pointed out by other commentators. They have referred to Nixon’s madman theory of negotiation, which holds that </w:t>
      </w:r>
      <w:r w:rsidRPr="00942392">
        <w:rPr>
          <w:rStyle w:val="StyleUnderline"/>
        </w:rPr>
        <w:t xml:space="preserve">America’s </w:t>
      </w:r>
      <w:r w:rsidRPr="00000023">
        <w:rPr>
          <w:rStyle w:val="StyleUnderline"/>
          <w:highlight w:val="yellow"/>
        </w:rPr>
        <w:t>opponents will tread</w:t>
      </w:r>
      <w:r w:rsidRPr="00942392">
        <w:rPr>
          <w:rStyle w:val="StyleUnderline"/>
        </w:rPr>
        <w:t xml:space="preserve"> more </w:t>
      </w:r>
      <w:r w:rsidRPr="00000023">
        <w:rPr>
          <w:rStyle w:val="StyleUnderline"/>
          <w:highlight w:val="yellow"/>
        </w:rPr>
        <w:t xml:space="preserve">carefully if they </w:t>
      </w:r>
      <w:r w:rsidRPr="00000023">
        <w:rPr>
          <w:rStyle w:val="Emphasis"/>
          <w:highlight w:val="yellow"/>
        </w:rPr>
        <w:t>perceive the president to be unpredictable</w:t>
      </w:r>
      <w:r w:rsidRPr="00942392">
        <w:rPr>
          <w:rStyle w:val="StyleUnderline"/>
        </w:rPr>
        <w:t xml:space="preserve"> or crazy. It has been debated at some length whether Trump is using this theory in a rational manner to extract concessions from U.S. adversaries, or if he is “a madman in practice.” Regardless, the point is that President </w:t>
      </w:r>
      <w:r w:rsidRPr="00000023">
        <w:rPr>
          <w:rStyle w:val="StyleUnderline"/>
          <w:highlight w:val="yellow"/>
        </w:rPr>
        <w:t>Trump</w:t>
      </w:r>
      <w:r w:rsidRPr="00942392">
        <w:rPr>
          <w:rStyle w:val="StyleUnderline"/>
        </w:rPr>
        <w:t xml:space="preserve">’s unpredictability </w:t>
      </w:r>
      <w:r w:rsidRPr="00000023">
        <w:rPr>
          <w:rStyle w:val="StyleUnderline"/>
          <w:highlight w:val="yellow"/>
        </w:rPr>
        <w:t>makes it</w:t>
      </w:r>
      <w:r w:rsidRPr="00942392">
        <w:rPr>
          <w:rStyle w:val="StyleUnderline"/>
        </w:rPr>
        <w:t xml:space="preserve"> next to </w:t>
      </w:r>
      <w:r w:rsidRPr="00000023">
        <w:rPr>
          <w:rStyle w:val="StyleUnderline"/>
          <w:highlight w:val="yellow"/>
        </w:rPr>
        <w:t>impossible to calculate the risk</w:t>
      </w:r>
      <w:r w:rsidRPr="00942392">
        <w:rPr>
          <w:rStyle w:val="StyleUnderline"/>
        </w:rPr>
        <w:t xml:space="preserve"> </w:t>
      </w:r>
      <w:r w:rsidRPr="00000023">
        <w:rPr>
          <w:rStyle w:val="StyleUnderline"/>
          <w:highlight w:val="yellow"/>
        </w:rPr>
        <w:t>of</w:t>
      </w:r>
      <w:r w:rsidRPr="00942392">
        <w:rPr>
          <w:rStyle w:val="StyleUnderline"/>
        </w:rPr>
        <w:t xml:space="preserve"> escalation involved in </w:t>
      </w:r>
      <w:r w:rsidRPr="00000023">
        <w:rPr>
          <w:rStyle w:val="StyleUnderline"/>
          <w:highlight w:val="yellow"/>
        </w:rPr>
        <w:t>challenging the U</w:t>
      </w:r>
      <w:r w:rsidRPr="00942392">
        <w:rPr>
          <w:rStyle w:val="StyleUnderline"/>
        </w:rPr>
        <w:t xml:space="preserve">nited </w:t>
      </w:r>
      <w:r w:rsidRPr="00000023">
        <w:rPr>
          <w:rStyle w:val="StyleUnderline"/>
          <w:highlight w:val="yellow"/>
        </w:rPr>
        <w:t>S</w:t>
      </w:r>
      <w:r w:rsidRPr="00942392">
        <w:rPr>
          <w:rStyle w:val="StyleUnderline"/>
        </w:rPr>
        <w:t xml:space="preserve">tates </w:t>
      </w:r>
      <w:r w:rsidRPr="00000023">
        <w:rPr>
          <w:rStyle w:val="StyleUnderline"/>
          <w:highlight w:val="yellow"/>
        </w:rPr>
        <w:t>militarily</w:t>
      </w:r>
      <w:r w:rsidRPr="00942392">
        <w:rPr>
          <w:rStyle w:val="StyleUnderline"/>
        </w:rPr>
        <w:t xml:space="preserve">, a concept also highlighted by Schelling. President Obama’s </w:t>
      </w:r>
      <w:r w:rsidRPr="00000023">
        <w:rPr>
          <w:rStyle w:val="StyleUnderline"/>
          <w:highlight w:val="yellow"/>
        </w:rPr>
        <w:t>reluctance to threaten</w:t>
      </w:r>
      <w:r w:rsidRPr="00942392">
        <w:rPr>
          <w:rStyle w:val="StyleUnderline"/>
        </w:rPr>
        <w:t xml:space="preserve"> and use force likely </w:t>
      </w:r>
      <w:r w:rsidRPr="00000023">
        <w:rPr>
          <w:rStyle w:val="StyleUnderline"/>
          <w:highlight w:val="yellow"/>
        </w:rPr>
        <w:t>emboldened China and Russia</w:t>
      </w:r>
      <w:r w:rsidRPr="00942392">
        <w:rPr>
          <w:rStyle w:val="StyleUnderline"/>
        </w:rPr>
        <w:t xml:space="preserve"> to take greater military risks in Eastern Ukraine, Syria, and in the East and South China Seas. While </w:t>
      </w:r>
      <w:r w:rsidRPr="00000023">
        <w:rPr>
          <w:rStyle w:val="StyleUnderline"/>
          <w:highlight w:val="yellow"/>
        </w:rPr>
        <w:t>Beijing and Moscow</w:t>
      </w:r>
      <w:r w:rsidRPr="00942392">
        <w:rPr>
          <w:rStyle w:val="StyleUnderline"/>
        </w:rPr>
        <w:t xml:space="preserve"> could be fairly confident that Obama would not take military counter-measures, they </w:t>
      </w:r>
      <w:r w:rsidRPr="00000023">
        <w:rPr>
          <w:rStyle w:val="StyleUnderline"/>
          <w:highlight w:val="yellow"/>
        </w:rPr>
        <w:t>have no way of knowing what</w:t>
      </w:r>
      <w:r w:rsidRPr="00942392">
        <w:rPr>
          <w:rStyle w:val="StyleUnderline"/>
        </w:rPr>
        <w:t xml:space="preserve"> President </w:t>
      </w:r>
      <w:r w:rsidRPr="00000023">
        <w:rPr>
          <w:rStyle w:val="StyleUnderline"/>
          <w:highlight w:val="yellow"/>
        </w:rPr>
        <w:t>Trump might do</w:t>
      </w:r>
      <w:r w:rsidRPr="00942392">
        <w:rPr>
          <w:rStyle w:val="StyleUnderline"/>
        </w:rPr>
        <w:t>. It is very easy to imagine him giving the order to down a Chinese or Russian plane to demonstrate that “America is great again</w:t>
      </w:r>
      <w:r w:rsidRPr="00441967">
        <w:rPr>
          <w:sz w:val="10"/>
        </w:rPr>
        <w:t xml:space="preserve">.” </w:t>
      </w:r>
      <w:r w:rsidRPr="00942392">
        <w:rPr>
          <w:rStyle w:val="StyleUnderline"/>
        </w:rPr>
        <w:t xml:space="preserve">In this way, </w:t>
      </w:r>
      <w:r w:rsidRPr="00000023">
        <w:rPr>
          <w:rStyle w:val="StyleUnderline"/>
          <w:highlight w:val="yellow"/>
        </w:rPr>
        <w:t>Trump</w:t>
      </w:r>
      <w:r w:rsidRPr="00942392">
        <w:rPr>
          <w:rStyle w:val="StyleUnderline"/>
        </w:rPr>
        <w:t xml:space="preserve"> (intentionally or not) </w:t>
      </w:r>
      <w:r w:rsidRPr="00000023">
        <w:rPr>
          <w:rStyle w:val="Emphasis"/>
          <w:highlight w:val="yellow"/>
        </w:rPr>
        <w:t xml:space="preserve">reduces the risk of military confrontations with China </w:t>
      </w:r>
      <w:r w:rsidRPr="003A5915">
        <w:rPr>
          <w:rStyle w:val="Emphasis"/>
        </w:rPr>
        <w:t>and Russia</w:t>
      </w:r>
      <w:r w:rsidRPr="00000023">
        <w:rPr>
          <w:rStyle w:val="StyleUnderline"/>
          <w:highlight w:val="yellow"/>
        </w:rPr>
        <w:t xml:space="preserve">. This gives </w:t>
      </w:r>
      <w:r w:rsidRPr="003A5915">
        <w:rPr>
          <w:rStyle w:val="StyleUnderline"/>
        </w:rPr>
        <w:t xml:space="preserve">both states greater </w:t>
      </w:r>
      <w:r w:rsidRPr="00000023">
        <w:rPr>
          <w:rStyle w:val="StyleUnderline"/>
          <w:highlight w:val="yellow"/>
        </w:rPr>
        <w:t>incentive to prioritize diplomacy</w:t>
      </w:r>
      <w:r w:rsidRPr="00942392">
        <w:rPr>
          <w:rStyle w:val="StyleUnderline"/>
        </w:rPr>
        <w:t xml:space="preserve"> over coercion in their efforts to settle disputes with the United States and its allies. Similarly, </w:t>
      </w:r>
      <w:r w:rsidRPr="00000023">
        <w:rPr>
          <w:rStyle w:val="StyleUnderline"/>
          <w:highlight w:val="yellow"/>
        </w:rPr>
        <w:t>Trump’s characterization of the nuclear agreement</w:t>
      </w:r>
      <w:r w:rsidRPr="00942392">
        <w:rPr>
          <w:rStyle w:val="StyleUnderline"/>
        </w:rPr>
        <w:t xml:space="preserve"> with Iran as “the worst deal ever negotiated” </w:t>
      </w:r>
      <w:r w:rsidRPr="00000023">
        <w:rPr>
          <w:rStyle w:val="StyleUnderline"/>
          <w:highlight w:val="yellow"/>
        </w:rPr>
        <w:t>gives Tehran strong incentive to honor it</w:t>
      </w:r>
      <w:r w:rsidRPr="00942392">
        <w:rPr>
          <w:rStyle w:val="StyleUnderline"/>
        </w:rPr>
        <w:t xml:space="preserve"> in both letter and spirit for fear of a potentially much worse alternative if it collapses. Some are deeply worried that Trump versus Kim Jong-un will prove a highly explosive combination, which is understandable since </w:t>
      </w:r>
      <w:r w:rsidRPr="00000023">
        <w:rPr>
          <w:rStyle w:val="StyleUnderline"/>
          <w:highlight w:val="yellow"/>
        </w:rPr>
        <w:t>North Korea</w:t>
      </w:r>
      <w:r w:rsidRPr="00942392">
        <w:rPr>
          <w:rStyle w:val="StyleUnderline"/>
        </w:rPr>
        <w:t xml:space="preserve"> has employing the same negotiating tactics as Trump for decades with considerable success. While the outcome of this confrontation </w:t>
      </w:r>
      <w:r w:rsidRPr="00000023">
        <w:rPr>
          <w:rStyle w:val="StyleUnderline"/>
          <w:highlight w:val="yellow"/>
        </w:rPr>
        <w:t>is</w:t>
      </w:r>
      <w:r w:rsidRPr="00942392">
        <w:rPr>
          <w:rStyle w:val="StyleUnderline"/>
        </w:rPr>
        <w:t xml:space="preserve"> difficult to call, the disastrous consequences of war are </w:t>
      </w:r>
      <w:r w:rsidRPr="00000023">
        <w:rPr>
          <w:rStyle w:val="StyleUnderline"/>
          <w:highlight w:val="yellow"/>
        </w:rPr>
        <w:t>likely to lead to mutual restraint</w:t>
      </w:r>
      <w:r w:rsidRPr="00942392">
        <w:rPr>
          <w:rStyle w:val="StyleUnderline"/>
        </w:rPr>
        <w:t xml:space="preserve">. Moreover, </w:t>
      </w:r>
      <w:r w:rsidRPr="00000023">
        <w:rPr>
          <w:rStyle w:val="Emphasis"/>
          <w:highlight w:val="yellow"/>
        </w:rPr>
        <w:t>concern about</w:t>
      </w:r>
      <w:r w:rsidRPr="00000023">
        <w:rPr>
          <w:rStyle w:val="StyleUnderline"/>
          <w:highlight w:val="yellow"/>
        </w:rPr>
        <w:t xml:space="preserve"> </w:t>
      </w:r>
      <w:r w:rsidRPr="00441967">
        <w:rPr>
          <w:rStyle w:val="StyleUnderline"/>
        </w:rPr>
        <w:t xml:space="preserve">what </w:t>
      </w:r>
      <w:r w:rsidRPr="00000023">
        <w:rPr>
          <w:rStyle w:val="Emphasis"/>
          <w:highlight w:val="yellow"/>
        </w:rPr>
        <w:t>Trump</w:t>
      </w:r>
      <w:r w:rsidRPr="00000023">
        <w:rPr>
          <w:rStyle w:val="StyleUnderline"/>
          <w:highlight w:val="yellow"/>
        </w:rPr>
        <w:t xml:space="preserve"> </w:t>
      </w:r>
      <w:proofErr w:type="gramStart"/>
      <w:r w:rsidRPr="00441967">
        <w:rPr>
          <w:rStyle w:val="StyleUnderline"/>
        </w:rPr>
        <w:t xml:space="preserve">might do </w:t>
      </w:r>
      <w:r w:rsidRPr="00000023">
        <w:rPr>
          <w:rStyle w:val="Emphasis"/>
          <w:highlight w:val="yellow"/>
        </w:rPr>
        <w:t>will</w:t>
      </w:r>
      <w:proofErr w:type="gramEnd"/>
      <w:r w:rsidRPr="00000023">
        <w:rPr>
          <w:rStyle w:val="Emphasis"/>
          <w:highlight w:val="yellow"/>
        </w:rPr>
        <w:t xml:space="preserve"> induce Beijing </w:t>
      </w:r>
      <w:r w:rsidRPr="00441967">
        <w:rPr>
          <w:rStyle w:val="StyleUnderline"/>
        </w:rPr>
        <w:t xml:space="preserve">to redouble its efforts </w:t>
      </w:r>
      <w:r w:rsidRPr="00000023">
        <w:rPr>
          <w:rStyle w:val="Emphasis"/>
          <w:highlight w:val="yellow"/>
        </w:rPr>
        <w:t>to persuade Pyongyang</w:t>
      </w:r>
      <w:r w:rsidRPr="00000023">
        <w:rPr>
          <w:rStyle w:val="StyleUnderline"/>
          <w:highlight w:val="yellow"/>
        </w:rPr>
        <w:t xml:space="preserve"> </w:t>
      </w:r>
      <w:r w:rsidRPr="00441967">
        <w:rPr>
          <w:rStyle w:val="StyleUnderline"/>
        </w:rPr>
        <w:t>to be less provocative</w:t>
      </w:r>
      <w:r w:rsidRPr="00441967">
        <w:rPr>
          <w:sz w:val="10"/>
        </w:rPr>
        <w:t xml:space="preserve">. Good News for World Peace Paradoxically, </w:t>
      </w:r>
      <w:r w:rsidRPr="00000023">
        <w:rPr>
          <w:rStyle w:val="StyleUnderline"/>
          <w:highlight w:val="yellow"/>
        </w:rPr>
        <w:t>Trump’s</w:t>
      </w:r>
      <w:r w:rsidRPr="00441967">
        <w:rPr>
          <w:sz w:val="10"/>
        </w:rPr>
        <w:t xml:space="preserve"> tweets and the </w:t>
      </w:r>
      <w:r w:rsidRPr="00942392">
        <w:rPr>
          <w:rStyle w:val="StyleUnderline"/>
        </w:rPr>
        <w:t xml:space="preserve">theatrics are most </w:t>
      </w:r>
      <w:r w:rsidRPr="00000023">
        <w:rPr>
          <w:rStyle w:val="StyleUnderline"/>
          <w:highlight w:val="yellow"/>
        </w:rPr>
        <w:t xml:space="preserve">likely to enhance world peace. </w:t>
      </w:r>
      <w:r w:rsidRPr="007B7131">
        <w:rPr>
          <w:rStyle w:val="StyleUnderline"/>
        </w:rPr>
        <w:t>They create</w:t>
      </w:r>
      <w:r w:rsidRPr="00942392">
        <w:rPr>
          <w:rStyle w:val="StyleUnderline"/>
        </w:rPr>
        <w:t xml:space="preserve"> unpredictability and </w:t>
      </w:r>
      <w:r w:rsidRPr="00000023">
        <w:rPr>
          <w:rStyle w:val="StyleUnderline"/>
          <w:highlight w:val="yellow"/>
        </w:rPr>
        <w:t xml:space="preserve">anxiety </w:t>
      </w:r>
      <w:r w:rsidRPr="007B7131">
        <w:rPr>
          <w:rStyle w:val="StyleUnderline"/>
        </w:rPr>
        <w:t>that the United States</w:t>
      </w:r>
      <w:r w:rsidRPr="00942392">
        <w:rPr>
          <w:rStyle w:val="StyleUnderline"/>
        </w:rPr>
        <w:t xml:space="preserve"> </w:t>
      </w:r>
      <w:r w:rsidRPr="00000023">
        <w:rPr>
          <w:rStyle w:val="StyleUnderline"/>
          <w:highlight w:val="yellow"/>
        </w:rPr>
        <w:t xml:space="preserve">can </w:t>
      </w:r>
      <w:r w:rsidRPr="007B7131">
        <w:rPr>
          <w:rStyle w:val="StyleUnderline"/>
        </w:rPr>
        <w:t>use to</w:t>
      </w:r>
      <w:r w:rsidRPr="00000023">
        <w:rPr>
          <w:rStyle w:val="StyleUnderline"/>
          <w:highlight w:val="yellow"/>
        </w:rPr>
        <w:t xml:space="preserve"> obtain greater concessions</w:t>
      </w:r>
      <w:r w:rsidRPr="00942392">
        <w:rPr>
          <w:rStyle w:val="StyleUnderline"/>
        </w:rPr>
        <w:t xml:space="preserve"> from friends and foes</w:t>
      </w:r>
      <w:r w:rsidRPr="00441967">
        <w:rPr>
          <w:sz w:val="10"/>
        </w:rPr>
        <w:t xml:space="preserve">.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w:t>
      </w:r>
      <w:r w:rsidRPr="00000023">
        <w:rPr>
          <w:rStyle w:val="Emphasis"/>
          <w:highlight w:val="yellow"/>
        </w:rPr>
        <w:t>His unpredictability is</w:t>
      </w:r>
      <w:r w:rsidRPr="00942392">
        <w:rPr>
          <w:rStyle w:val="StyleUnderline"/>
        </w:rPr>
        <w:t xml:space="preserve"> also </w:t>
      </w:r>
      <w:r w:rsidRPr="00000023">
        <w:rPr>
          <w:rStyle w:val="Emphasis"/>
          <w:highlight w:val="yellow"/>
        </w:rPr>
        <w:t>an asset</w:t>
      </w:r>
      <w:r w:rsidRPr="00942392">
        <w:rPr>
          <w:rStyle w:val="StyleUnderline"/>
        </w:rPr>
        <w:t xml:space="preserve"> in America’s dealings </w:t>
      </w:r>
      <w:r w:rsidRPr="00000023">
        <w:rPr>
          <w:rStyle w:val="Emphasis"/>
          <w:highlight w:val="yellow"/>
        </w:rPr>
        <w:t>with</w:t>
      </w:r>
      <w:r w:rsidRPr="00942392">
        <w:rPr>
          <w:rStyle w:val="StyleUnderline"/>
        </w:rPr>
        <w:t xml:space="preserve"> its opponents such as </w:t>
      </w:r>
      <w:r w:rsidRPr="00000023">
        <w:rPr>
          <w:rStyle w:val="Emphasis"/>
          <w:highlight w:val="yellow"/>
        </w:rPr>
        <w:t>China, Iran, North Korea, and Russia. They will all</w:t>
      </w:r>
      <w:r w:rsidRPr="00942392">
        <w:rPr>
          <w:rStyle w:val="StyleUnderline"/>
        </w:rPr>
        <w:t xml:space="preserve"> need to </w:t>
      </w:r>
      <w:r w:rsidRPr="00000023">
        <w:rPr>
          <w:rStyle w:val="Emphasis"/>
          <w:highlight w:val="yellow"/>
        </w:rPr>
        <w:t>think twice about provoking</w:t>
      </w:r>
      <w:r w:rsidRPr="00942392">
        <w:rPr>
          <w:rStyle w:val="StyleUnderline"/>
        </w:rPr>
        <w:t xml:space="preserve"> the United States and its allies militarily because they have no way of calculating how President Trump will react. Neither friends nor foes can be certain that Trump will not do something that a rational cost-benefit calculating actor would not</w:t>
      </w:r>
      <w:r w:rsidRPr="00441967">
        <w:rPr>
          <w:sz w:val="10"/>
        </w:rPr>
        <w:t xml:space="preserve">. U.S. allies used to regard American threats to withdraw its forces as bluff because the costs of doing so would be prohibitive, and </w:t>
      </w:r>
      <w:r w:rsidRPr="00942392">
        <w:rPr>
          <w:rStyle w:val="StyleUnderline"/>
        </w:rPr>
        <w:t xml:space="preserve">the same logic has induced American opponents to engage in military risk-taking with little fear of U.S. military retaliation. With Trump in the White House, this logic no longer applies. This is good news because </w:t>
      </w:r>
      <w:r w:rsidRPr="00000023">
        <w:rPr>
          <w:rStyle w:val="StyleUnderline"/>
          <w:highlight w:val="yellow"/>
        </w:rPr>
        <w:t>the likely result is</w:t>
      </w:r>
      <w:r w:rsidRPr="00942392">
        <w:rPr>
          <w:rStyle w:val="StyleUnderline"/>
        </w:rPr>
        <w:t xml:space="preserve"> strengthened U.S. alliances and </w:t>
      </w:r>
      <w:r w:rsidRPr="00000023">
        <w:rPr>
          <w:rStyle w:val="StyleUnderline"/>
          <w:highlight w:val="yellow"/>
        </w:rPr>
        <w:t>U.S. opponents that are more likely to favor negotiation over provocation</w:t>
      </w:r>
      <w:r w:rsidRPr="00942392">
        <w:rPr>
          <w:rStyle w:val="StyleUnderline"/>
        </w:rPr>
        <w:t xml:space="preserve"> in their efforts to settle differences with the United States and its allies</w:t>
      </w:r>
      <w:r w:rsidRPr="00441967">
        <w:rPr>
          <w:sz w:val="10"/>
        </w:rPr>
        <w:t>.</w:t>
      </w:r>
    </w:p>
    <w:p w:rsidR="003A5915" w:rsidRPr="0001692E" w:rsidRDefault="003A5915" w:rsidP="003A5915"/>
    <w:p w:rsidR="0076289E" w:rsidRDefault="0076289E" w:rsidP="0076289E">
      <w:pPr>
        <w:pStyle w:val="Heading3"/>
      </w:pPr>
      <w:r>
        <w:t>2nc – at: containment bad – top level</w:t>
      </w:r>
    </w:p>
    <w:p w:rsidR="0076289E" w:rsidRPr="00382968" w:rsidRDefault="0076289E" w:rsidP="0076289E">
      <w:r>
        <w:t xml:space="preserve"> </w:t>
      </w:r>
    </w:p>
    <w:p w:rsidR="0076289E" w:rsidRPr="00AE386F" w:rsidRDefault="0076289E" w:rsidP="0076289E">
      <w:pPr>
        <w:pStyle w:val="Heading4"/>
      </w:pPr>
      <w:r>
        <w:t xml:space="preserve">Sequencing matters- Trump is reestablishing deterrence- maintaining credibility now is key to </w:t>
      </w:r>
      <w:r>
        <w:rPr>
          <w:u w:val="single"/>
        </w:rPr>
        <w:t>future</w:t>
      </w:r>
      <w:r>
        <w:t xml:space="preserve"> cooperation- backing down now is uniquely destabilizing, causes conflict with multiple powers, and outweighs the </w:t>
      </w:r>
      <w:proofErr w:type="spellStart"/>
      <w:r>
        <w:t>aff</w:t>
      </w:r>
      <w:proofErr w:type="spellEnd"/>
    </w:p>
    <w:p w:rsidR="0076289E" w:rsidRPr="0052773A" w:rsidRDefault="0076289E" w:rsidP="0076289E">
      <w:r w:rsidRPr="0052773A">
        <w:rPr>
          <w:rStyle w:val="Style13ptBold"/>
        </w:rPr>
        <w:t>Hanson 17</w:t>
      </w:r>
      <w:r w:rsidRPr="0052773A">
        <w:t xml:space="preserve"> (Victor Davis, American military historian, columnist, former classics professor, and scholar of ancient warfare. As a National Review Institute fellow, he has been a commentator on modern warfare and contemporary politics for National Review and other media outlets. He was a professor of classics at California State University, Fresno, and is currently the Martin and </w:t>
      </w:r>
      <w:proofErr w:type="spellStart"/>
      <w:r w:rsidRPr="0052773A">
        <w:t>Illie</w:t>
      </w:r>
      <w:proofErr w:type="spellEnd"/>
      <w:r w:rsidRPr="0052773A">
        <w:t xml:space="preserve"> Anderson Senior Fellow at Stanford University’s Hoover Institution. He has been a visiting professor at Hillsdale College since 2004. </w:t>
      </w:r>
      <w:hyperlink r:id="rId10" w:history="1">
        <w:r w:rsidRPr="0052773A">
          <w:rPr>
            <w:rStyle w:val="Hyperlink"/>
          </w:rPr>
          <w:t>www.nationalreview.com/article/446812/trump-restoring-deterrence-necessary-dangerous-corrective-obama-appeasement</w:t>
        </w:r>
      </w:hyperlink>
      <w:r w:rsidRPr="0052773A">
        <w:t>)</w:t>
      </w:r>
    </w:p>
    <w:p w:rsidR="0076289E" w:rsidRDefault="0076289E" w:rsidP="0076289E">
      <w:pPr>
        <w:rPr>
          <w:sz w:val="12"/>
        </w:rPr>
      </w:pPr>
      <w:r w:rsidRPr="00000023">
        <w:rPr>
          <w:rStyle w:val="StyleUnderline"/>
          <w:highlight w:val="yellow"/>
        </w:rPr>
        <w:t>The only thing more dangerous than losing deterrent</w:t>
      </w:r>
      <w:r w:rsidRPr="00000FAB">
        <w:rPr>
          <w:sz w:val="12"/>
        </w:rPr>
        <w:t xml:space="preserve"> power </w:t>
      </w:r>
      <w:r w:rsidRPr="00000023">
        <w:rPr>
          <w:rStyle w:val="StyleUnderline"/>
          <w:highlight w:val="yellow"/>
        </w:rPr>
        <w:t>is trying to put it back</w:t>
      </w:r>
      <w:r w:rsidRPr="0052773A">
        <w:rPr>
          <w:rStyle w:val="StyleUnderline"/>
        </w:rPr>
        <w:t xml:space="preserve"> together </w:t>
      </w:r>
      <w:r w:rsidRPr="00980EBA">
        <w:rPr>
          <w:rStyle w:val="StyleUnderline"/>
        </w:rPr>
        <w:t xml:space="preserve">again. </w:t>
      </w:r>
      <w:r w:rsidRPr="00000FAB">
        <w:t>The Tomahawk volley attack, for all its ostentatious symbolism, served larger strategic purposes. It reminded a world without morality that there is still a shred of a rule or two:</w:t>
      </w:r>
      <w:r w:rsidRPr="00000FAB">
        <w:rPr>
          <w:sz w:val="12"/>
        </w:rPr>
        <w:t xml:space="preserve"> Do not use nerve gas on the battlefield or against civilians. The past faux redline from Obama, the systematic use of chlorine gas by Syria, and its contextualization by the Obama administration had insidiously eroded that old battlefield prohibition. </w:t>
      </w:r>
      <w:r w:rsidRPr="00000023">
        <w:rPr>
          <w:rStyle w:val="StyleUnderline"/>
          <w:highlight w:val="yellow"/>
        </w:rPr>
        <w:t>Trump</w:t>
      </w:r>
      <w:r w:rsidRPr="00980EBA">
        <w:rPr>
          <w:rStyle w:val="StyleUnderline"/>
        </w:rPr>
        <w:t xml:space="preserve"> was right to </w:t>
      </w:r>
      <w:r w:rsidRPr="00000023">
        <w:rPr>
          <w:rStyle w:val="StyleUnderline"/>
          <w:highlight w:val="yellow"/>
        </w:rPr>
        <w:t>seek to revive it.</w:t>
      </w:r>
      <w:r w:rsidRPr="00980EBA">
        <w:rPr>
          <w:rStyle w:val="StyleUnderline"/>
        </w:rPr>
        <w:t xml:space="preserve"> The subsequent MOAB bomb</w:t>
      </w:r>
      <w:r w:rsidRPr="00000FAB">
        <w:rPr>
          <w:sz w:val="12"/>
        </w:rPr>
        <w:t xml:space="preserve"> strike in Afghanistan </w:t>
      </w:r>
      <w:r w:rsidRPr="00980EBA">
        <w:rPr>
          <w:rStyle w:val="StyleUnderline"/>
        </w:rPr>
        <w:t>is</w:t>
      </w:r>
      <w:r w:rsidRPr="00000FAB">
        <w:rPr>
          <w:sz w:val="12"/>
        </w:rPr>
        <w:t xml:space="preserve"> useful against ISIS’s subterranean nests, and in </w:t>
      </w:r>
      <w:r w:rsidRPr="00000023">
        <w:rPr>
          <w:rStyle w:val="StyleUnderline"/>
          <w:highlight w:val="yellow"/>
        </w:rPr>
        <w:t>signaling</w:t>
      </w:r>
      <w:r w:rsidRPr="00000FAB">
        <w:rPr>
          <w:sz w:val="12"/>
        </w:rPr>
        <w:t xml:space="preserve"> the Taliban and ISIS </w:t>
      </w:r>
      <w:r w:rsidRPr="00980EBA">
        <w:rPr>
          <w:rStyle w:val="StyleUnderline"/>
        </w:rPr>
        <w:t xml:space="preserve">that </w:t>
      </w:r>
      <w:r w:rsidRPr="00000023">
        <w:rPr>
          <w:rStyle w:val="StyleUnderline"/>
          <w:highlight w:val="yellow"/>
        </w:rPr>
        <w:t>the U.S.</w:t>
      </w:r>
      <w:r w:rsidRPr="00980EBA">
        <w:rPr>
          <w:rStyle w:val="StyleUnderline"/>
        </w:rPr>
        <w:t xml:space="preserve"> too </w:t>
      </w:r>
      <w:r w:rsidRPr="00000023">
        <w:rPr>
          <w:rStyle w:val="StyleUnderline"/>
          <w:highlight w:val="yellow"/>
        </w:rPr>
        <w:t>can be unpredictable</w:t>
      </w:r>
      <w:r w:rsidRPr="00000FAB">
        <w:rPr>
          <w:sz w:val="12"/>
        </w:rPr>
        <w:t xml:space="preserve"> and has not quite written off its 16-year commitment. But as in the case of the Tomahawk strikes against Syria, </w:t>
      </w:r>
      <w:r w:rsidRPr="00980EBA">
        <w:rPr>
          <w:rStyle w:val="StyleUnderline"/>
        </w:rPr>
        <w:t xml:space="preserve">it also fulfilled the larger purpose of </w:t>
      </w:r>
      <w:r w:rsidRPr="00000023">
        <w:rPr>
          <w:rStyle w:val="StyleUnderline"/>
          <w:highlight w:val="yellow"/>
        </w:rPr>
        <w:t>reminding</w:t>
      </w:r>
      <w:r w:rsidRPr="00980EBA">
        <w:rPr>
          <w:rStyle w:val="StyleUnderline"/>
        </w:rPr>
        <w:t xml:space="preserve"> enemies, such as Islamic </w:t>
      </w:r>
      <w:r w:rsidRPr="007C0F5E">
        <w:rPr>
          <w:rStyle w:val="StyleUnderline"/>
        </w:rPr>
        <w:t>terrorists, North Korea, and Iran</w:t>
      </w:r>
      <w:r w:rsidRPr="00980EBA">
        <w:rPr>
          <w:rStyle w:val="StyleUnderline"/>
        </w:rPr>
        <w:t xml:space="preserve"> (which all stash weapons of destruction in caves and the like) </w:t>
      </w:r>
      <w:r w:rsidRPr="00000023">
        <w:rPr>
          <w:rStyle w:val="StyleUnderline"/>
          <w:highlight w:val="yellow"/>
        </w:rPr>
        <w:t>that the U.S. is capable of anything.</w:t>
      </w:r>
      <w:r w:rsidRPr="00000FAB">
        <w:rPr>
          <w:sz w:val="12"/>
        </w:rPr>
        <w:t xml:space="preserve"> In other words, apparently </w:t>
      </w:r>
      <w:r w:rsidRPr="00980EBA">
        <w:rPr>
          <w:rStyle w:val="StyleUnderline"/>
        </w:rPr>
        <w:t>anywhere Trump thinks that he can make a point about deterrence</w:t>
      </w:r>
      <w:r w:rsidRPr="00000FAB">
        <w:rPr>
          <w:sz w:val="12"/>
        </w:rPr>
        <w:t xml:space="preserve">, with good odds of not getting Americans killed or starting a war (he used Tomahawks not pilots where Russian planes were in the vicinity), </w:t>
      </w:r>
      <w:r w:rsidRPr="00980EBA">
        <w:rPr>
          <w:rStyle w:val="StyleUnderline"/>
        </w:rPr>
        <w:t>he will probably drop a bomb or shoot off a missile or send in an iconic carrier fleet</w:t>
      </w:r>
      <w:r w:rsidRPr="00000FAB">
        <w:rPr>
          <w:sz w:val="12"/>
        </w:rPr>
        <w:t xml:space="preserve">. The message reminds the world that the </w:t>
      </w:r>
      <w:r w:rsidRPr="002034BD">
        <w:rPr>
          <w:rStyle w:val="StyleUnderline"/>
        </w:rPr>
        <w:t>Obama</w:t>
      </w:r>
      <w:r w:rsidRPr="00000FAB">
        <w:rPr>
          <w:sz w:val="12"/>
        </w:rPr>
        <w:t xml:space="preserve"> administration’s “lead from behind,” “don’t do stupid </w:t>
      </w:r>
      <w:proofErr w:type="spellStart"/>
      <w:r w:rsidRPr="00000FAB">
        <w:rPr>
          <w:sz w:val="12"/>
        </w:rPr>
        <w:t>sh</w:t>
      </w:r>
      <w:proofErr w:type="spellEnd"/>
      <w:r w:rsidRPr="00000FAB">
        <w:rPr>
          <w:sz w:val="12"/>
        </w:rPr>
        <w:t xml:space="preserve">**,” plastic red-button reset, Cairo Speech foreign policy followed no historical arc that bent anywhere. And the U.S. </w:t>
      </w:r>
      <w:r w:rsidRPr="002034BD">
        <w:rPr>
          <w:rStyle w:val="StyleUnderline"/>
        </w:rPr>
        <w:t>was</w:t>
      </w:r>
      <w:r w:rsidRPr="00000FAB">
        <w:rPr>
          <w:sz w:val="12"/>
        </w:rPr>
        <w:t xml:space="preserve"> previously </w:t>
      </w:r>
      <w:r w:rsidRPr="002034BD">
        <w:rPr>
          <w:rStyle w:val="StyleUnderline"/>
        </w:rPr>
        <w:t>on the wrong, not the right, side of both history and the traditions of U.S. bipartisan foreign policy — an aberration from the past, not a blueprint of the future</w:t>
      </w:r>
      <w:r w:rsidRPr="00000FAB">
        <w:rPr>
          <w:sz w:val="12"/>
        </w:rPr>
        <w:t xml:space="preserve">. Like Ronald Reagan, who, after Jimmy Carter’s managed </w:t>
      </w:r>
      <w:proofErr w:type="spellStart"/>
      <w:r w:rsidRPr="00000FAB">
        <w:rPr>
          <w:sz w:val="12"/>
        </w:rPr>
        <w:t>declinism</w:t>
      </w:r>
      <w:proofErr w:type="spellEnd"/>
      <w:r w:rsidRPr="00000FAB">
        <w:rPr>
          <w:sz w:val="12"/>
        </w:rPr>
        <w:t xml:space="preserve">, shelled Lebanon, bombed Gaddafi, and invaded Grenada, </w:t>
      </w:r>
      <w:r w:rsidRPr="00DE53D2">
        <w:rPr>
          <w:rStyle w:val="StyleUnderline"/>
        </w:rPr>
        <w:t>Trump is trying to thread the needle</w:t>
      </w:r>
      <w:r w:rsidRPr="002034BD">
        <w:rPr>
          <w:rStyle w:val="StyleUnderline"/>
        </w:rPr>
        <w:t xml:space="preserve"> </w:t>
      </w:r>
      <w:r w:rsidRPr="00000FAB">
        <w:rPr>
          <w:sz w:val="12"/>
        </w:rPr>
        <w:t>between becoming bogged down somewhere and doing nothing. No president in recent memory also has outsourced such responsibility to his military advisers, whom Trump refers to as “our” or “my” “generals.” He can afford to for now, because he has made excellent appointments at Defense, State, National Security, and Homeland Security. These are men who justifiably have won broad bipartisan support and who believe in the ancient ways of military and spiritual deterrence, balance of power, and alliances rather than the U.N., presidential sonorousness, or soft power to keep the peace.</w:t>
      </w:r>
      <w:r w:rsidRPr="002034BD">
        <w:rPr>
          <w:rStyle w:val="StyleUnderline"/>
        </w:rPr>
        <w:t xml:space="preserve"> These </w:t>
      </w:r>
      <w:r w:rsidRPr="00905492">
        <w:rPr>
          <w:rStyle w:val="StyleUnderline"/>
        </w:rPr>
        <w:t xml:space="preserve">opportunistic </w:t>
      </w:r>
      <w:r w:rsidRPr="00000023">
        <w:rPr>
          <w:rStyle w:val="StyleUnderline"/>
          <w:highlight w:val="yellow"/>
        </w:rPr>
        <w:t>deterrent expressions</w:t>
      </w:r>
      <w:r w:rsidRPr="002034BD">
        <w:rPr>
          <w:rStyle w:val="StyleUnderline"/>
        </w:rPr>
        <w:t xml:space="preserve"> are likewise intended to </w:t>
      </w:r>
      <w:r w:rsidRPr="00000023">
        <w:rPr>
          <w:rStyle w:val="StyleUnderline"/>
          <w:highlight w:val="yellow"/>
        </w:rPr>
        <w:t>remind</w:t>
      </w:r>
      <w:r w:rsidRPr="002034BD">
        <w:rPr>
          <w:rStyle w:val="StyleUnderline"/>
        </w:rPr>
        <w:t xml:space="preserve"> several </w:t>
      </w:r>
      <w:r w:rsidRPr="00000023">
        <w:rPr>
          <w:rStyle w:val="StyleUnderline"/>
          <w:highlight w:val="yellow"/>
        </w:rPr>
        <w:t>parties</w:t>
      </w:r>
      <w:r w:rsidRPr="002034BD">
        <w:rPr>
          <w:rStyle w:val="StyleUnderline"/>
        </w:rPr>
        <w:t xml:space="preserve"> in particular </w:t>
      </w:r>
      <w:r w:rsidRPr="00000023">
        <w:rPr>
          <w:rStyle w:val="StyleUnderline"/>
          <w:highlight w:val="yellow"/>
        </w:rPr>
        <w:t>that</w:t>
      </w:r>
      <w:r w:rsidRPr="002034BD">
        <w:rPr>
          <w:rStyle w:val="StyleUnderline"/>
        </w:rPr>
        <w:t xml:space="preserve"> the </w:t>
      </w:r>
      <w:r w:rsidRPr="00000023">
        <w:rPr>
          <w:rStyle w:val="StyleUnderline"/>
          <w:highlight w:val="yellow"/>
        </w:rPr>
        <w:t>Obama</w:t>
      </w:r>
      <w:r w:rsidRPr="002034BD">
        <w:rPr>
          <w:rStyle w:val="StyleUnderline"/>
        </w:rPr>
        <w:t xml:space="preserve"> hiatus </w:t>
      </w:r>
      <w:r w:rsidRPr="00000023">
        <w:rPr>
          <w:rStyle w:val="StyleUnderline"/>
          <w:highlight w:val="yellow"/>
        </w:rPr>
        <w:t>is over</w:t>
      </w:r>
      <w:r w:rsidRPr="00000FAB">
        <w:rPr>
          <w:sz w:val="12"/>
        </w:rPr>
        <w:t xml:space="preserve">. Apparently, Trump will not necessarily reset the Obama reset of the Bush reset with Russia. Instead, he probably believes that Putin will soon agree that the 2009–16 era was an abnormal condition in which a far weaker Russia bullied friends and connived against </w:t>
      </w:r>
      <w:r w:rsidRPr="007C0F5E">
        <w:rPr>
          <w:sz w:val="12"/>
        </w:rPr>
        <w:t xml:space="preserve">almost everything the U.S. was for. And such asymmetry could not be expected to go on. A return to normal relations is not brinkmanship; it should settle down to tense competition, some cooperation, and grudging respect among two powerful rivals. Who knows, </w:t>
      </w:r>
      <w:r w:rsidRPr="007C0F5E">
        <w:rPr>
          <w:rStyle w:val="StyleUnderline"/>
        </w:rPr>
        <w:t>Putin may come to respect</w:t>
      </w:r>
      <w:r w:rsidRPr="007C0F5E">
        <w:rPr>
          <w:sz w:val="12"/>
        </w:rPr>
        <w:t xml:space="preserve"> (and even prefer) </w:t>
      </w:r>
      <w:r w:rsidRPr="007C0F5E">
        <w:rPr>
          <w:rStyle w:val="StyleUnderline"/>
        </w:rPr>
        <w:t>an American leader who is unpredictable and unapologetically tough without being</w:t>
      </w:r>
      <w:r w:rsidRPr="007C0F5E">
        <w:rPr>
          <w:sz w:val="12"/>
        </w:rPr>
        <w:t xml:space="preserve"> sanctimonious, sermonizing — and </w:t>
      </w:r>
      <w:r w:rsidRPr="007C0F5E">
        <w:rPr>
          <w:rStyle w:val="StyleUnderline"/>
        </w:rPr>
        <w:t>weak</w:t>
      </w:r>
      <w:r w:rsidRPr="00000FAB">
        <w:rPr>
          <w:sz w:val="12"/>
        </w:rPr>
        <w:t xml:space="preserve">. The old canard is largely true: Russia has no natural interests in seeing a radical Islamic and nuclear Iran on its border, other than the fact that this change would irritate and aggravate the U.S., which might satisfy Putin. But if Russia no longer felt a need to automatically oppose everything America sought (or if it feared to do so), then many of its unsavory alliances might no longer may seem all that useful. Trump’s strikes and displays of naval power, and the reactions to them, also remind North Korea that it has no friends and could prove a liability to China (as Syria could to Russia) rather than a useful rabid animal to be occasionally unleashed so that it might bark and nip at Westernized Asia and the U.S. If North Korea’s antics imperil China’s commercial buccaneering or lead to a nuclear Japan, South Korea, and Taiwan on China’s borders, or to U.S. commercial </w:t>
      </w:r>
      <w:proofErr w:type="spellStart"/>
      <w:r w:rsidRPr="00000FAB">
        <w:rPr>
          <w:sz w:val="12"/>
        </w:rPr>
        <w:t>restrictionism</w:t>
      </w:r>
      <w:proofErr w:type="spellEnd"/>
      <w:r w:rsidRPr="00000FAB">
        <w:rPr>
          <w:sz w:val="12"/>
        </w:rPr>
        <w:t xml:space="preserve">, then China could see North Korea’s insanity as not worth the cost. Additionally, if tensions rise, North </w:t>
      </w:r>
      <w:r w:rsidRPr="007C0F5E">
        <w:rPr>
          <w:sz w:val="12"/>
        </w:rPr>
        <w:t xml:space="preserve">Korea’s own military elite could remove the unhinged Kim Jong-un after concluding that he’s expendable. Or regional powers, despite differences, might collectively conclude that they can’t live with daily threats of nuclear launchings. Again, </w:t>
      </w:r>
      <w:r w:rsidRPr="007C0F5E">
        <w:rPr>
          <w:rStyle w:val="StyleUnderline"/>
        </w:rPr>
        <w:t>Trump is trying to act unpredictably and forcefully against Pyongyang, the world’s most detested government — on the logic that without war, he can prompt greater containment before the unsustainable status quo leads to a conflagration. This is a sort of post–Cold War brinkmanship</w:t>
      </w:r>
      <w:r w:rsidRPr="007C0F5E">
        <w:rPr>
          <w:sz w:val="12"/>
        </w:rPr>
        <w:t xml:space="preserve">. </w:t>
      </w:r>
      <w:r w:rsidRPr="007C0F5E">
        <w:rPr>
          <w:rStyle w:val="StyleUnderline"/>
        </w:rPr>
        <w:t>By now, Iran knows that it cannot send another missile toward an American carrier, hijack an American boat, or cheat flagrantly on the Iran Deal without earning</w:t>
      </w:r>
      <w:r w:rsidRPr="00AE386F">
        <w:rPr>
          <w:rStyle w:val="StyleUnderline"/>
        </w:rPr>
        <w:t xml:space="preserve"> some response from a man who dislikes both the revolutionary government and what Iran has done to the U.S. over the past eight years</w:t>
      </w:r>
      <w:r w:rsidRPr="00000FAB">
        <w:rPr>
          <w:sz w:val="12"/>
        </w:rPr>
        <w:t xml:space="preserve">. </w:t>
      </w:r>
      <w:r w:rsidRPr="00AE386F">
        <w:rPr>
          <w:rStyle w:val="StyleUnderline"/>
        </w:rPr>
        <w:t xml:space="preserve">The general aims of </w:t>
      </w:r>
      <w:r w:rsidRPr="00000023">
        <w:rPr>
          <w:rStyle w:val="StyleUnderline"/>
          <w:highlight w:val="yellow"/>
        </w:rPr>
        <w:t>these</w:t>
      </w:r>
      <w:r w:rsidRPr="00AE386F">
        <w:rPr>
          <w:rStyle w:val="StyleUnderline"/>
        </w:rPr>
        <w:t xml:space="preserve"> iconic </w:t>
      </w:r>
      <w:r w:rsidRPr="00000023">
        <w:rPr>
          <w:rStyle w:val="StyleUnderline"/>
          <w:highlight w:val="yellow"/>
        </w:rPr>
        <w:t>acts</w:t>
      </w:r>
      <w:r w:rsidRPr="00AE386F">
        <w:rPr>
          <w:rStyle w:val="StyleUnderline"/>
        </w:rPr>
        <w:t xml:space="preserve"> are to </w:t>
      </w:r>
      <w:r w:rsidRPr="00000023">
        <w:rPr>
          <w:rStyle w:val="StyleUnderline"/>
          <w:highlight w:val="yellow"/>
        </w:rPr>
        <w:t>remind the world of U.S. strength and that the</w:t>
      </w:r>
      <w:r w:rsidRPr="00AE386F">
        <w:rPr>
          <w:rStyle w:val="StyleUnderline"/>
        </w:rPr>
        <w:t xml:space="preserve"> new </w:t>
      </w:r>
      <w:r w:rsidRPr="00000023">
        <w:rPr>
          <w:rStyle w:val="StyleUnderline"/>
          <w:highlight w:val="yellow"/>
        </w:rPr>
        <w:t>president has the willingness to use it</w:t>
      </w:r>
      <w:r w:rsidRPr="00AE386F">
        <w:rPr>
          <w:rStyle w:val="StyleUnderline"/>
        </w:rPr>
        <w:t xml:space="preserve"> to prevent some weaker entity from doing something stupid on the misapprehension that the U.S. is in decline rather than reemerging from a temporarily and self-imposed recessional. </w:t>
      </w:r>
      <w:r w:rsidRPr="00000023">
        <w:rPr>
          <w:rStyle w:val="Emphasis"/>
          <w:highlight w:val="yellow"/>
        </w:rPr>
        <w:t>Once deterrence is reestablished (and only once it is achieved), then the U.S. will be able to appeal to</w:t>
      </w:r>
      <w:r w:rsidRPr="00AE386F">
        <w:rPr>
          <w:rStyle w:val="Emphasis"/>
        </w:rPr>
        <w:t xml:space="preserve"> </w:t>
      </w:r>
      <w:r w:rsidRPr="00AE386F">
        <w:rPr>
          <w:rStyle w:val="StyleUnderline"/>
        </w:rPr>
        <w:t xml:space="preserve">Russia and </w:t>
      </w:r>
      <w:r w:rsidRPr="00000023">
        <w:rPr>
          <w:rStyle w:val="Emphasis"/>
          <w:highlight w:val="yellow"/>
        </w:rPr>
        <w:t>China to find areas of mutual concern</w:t>
      </w:r>
      <w:r w:rsidRPr="00000FAB">
        <w:rPr>
          <w:sz w:val="12"/>
        </w:rPr>
        <w:t xml:space="preserve"> (radical Islam, nuclear proliferation in Asia, rogue nations that threaten the international order, etc.). Are there risks in seeking to reestablish U.S. deterrence? </w:t>
      </w:r>
      <w:proofErr w:type="gramStart"/>
      <w:r w:rsidRPr="00000FAB">
        <w:rPr>
          <w:sz w:val="12"/>
        </w:rPr>
        <w:t>Of course.</w:t>
      </w:r>
      <w:proofErr w:type="gramEnd"/>
      <w:r w:rsidRPr="00000FAB">
        <w:rPr>
          <w:sz w:val="12"/>
        </w:rPr>
        <w:t xml:space="preserve"> 1) Even dropping a huge bomb or sending in a flock of missiles or deploying the fleet near hostile shores at some point can lose its luster and lead to escalation to ensure that enemies remain impressed. </w:t>
      </w:r>
      <w:r w:rsidRPr="00A85B97">
        <w:rPr>
          <w:rStyle w:val="StyleUnderline"/>
        </w:rPr>
        <w:t>In</w:t>
      </w:r>
      <w:r w:rsidRPr="00000FAB">
        <w:rPr>
          <w:sz w:val="12"/>
        </w:rPr>
        <w:t xml:space="preserve"> a </w:t>
      </w:r>
      <w:r w:rsidRPr="00A85B97">
        <w:rPr>
          <w:rStyle w:val="StyleUnderline"/>
        </w:rPr>
        <w:t>cycle of escalation</w:t>
      </w:r>
      <w:r w:rsidRPr="00000FAB">
        <w:rPr>
          <w:sz w:val="12"/>
        </w:rPr>
        <w:t xml:space="preserve">, then, </w:t>
      </w:r>
      <w:r w:rsidRPr="00A85B97">
        <w:rPr>
          <w:rStyle w:val="StyleUnderline"/>
        </w:rPr>
        <w:t>America could leapfrog into an unintended war</w:t>
      </w:r>
      <w:r w:rsidRPr="00000FAB">
        <w:rPr>
          <w:sz w:val="12"/>
        </w:rPr>
        <w:t xml:space="preserve">. </w:t>
      </w:r>
      <w:r w:rsidRPr="00000023">
        <w:rPr>
          <w:rStyle w:val="Emphasis"/>
          <w:highlight w:val="yellow"/>
        </w:rPr>
        <w:t xml:space="preserve">It is vital to play out </w:t>
      </w:r>
      <w:r w:rsidRPr="00000FAB">
        <w:rPr>
          <w:sz w:val="12"/>
        </w:rPr>
        <w:t>each</w:t>
      </w:r>
      <w:r w:rsidRPr="00000023">
        <w:rPr>
          <w:rStyle w:val="Emphasis"/>
          <w:highlight w:val="yellow"/>
        </w:rPr>
        <w:t xml:space="preserve"> demonstration of strength to</w:t>
      </w:r>
      <w:r w:rsidRPr="00A85B97">
        <w:rPr>
          <w:rStyle w:val="Emphasis"/>
        </w:rPr>
        <w:t xml:space="preserve"> </w:t>
      </w:r>
      <w:r w:rsidRPr="00072A64">
        <w:rPr>
          <w:rStyle w:val="Emphasis"/>
        </w:rPr>
        <w:t>the</w:t>
      </w:r>
      <w:r w:rsidRPr="00A85B97">
        <w:rPr>
          <w:rStyle w:val="Emphasis"/>
        </w:rPr>
        <w:t xml:space="preserve"> </w:t>
      </w:r>
      <w:r w:rsidRPr="00A85B97">
        <w:rPr>
          <w:rStyle w:val="StyleUnderline"/>
        </w:rPr>
        <w:t xml:space="preserve">subsequent </w:t>
      </w:r>
      <w:r w:rsidRPr="00A85B97">
        <w:rPr>
          <w:rStyle w:val="Emphasis"/>
        </w:rPr>
        <w:t xml:space="preserve">third and fourth degree, </w:t>
      </w:r>
      <w:r w:rsidRPr="00000023">
        <w:rPr>
          <w:rStyle w:val="Emphasis"/>
          <w:highlight w:val="yellow"/>
        </w:rPr>
        <w:t>to guarantee that shows of deterrent force do not lead to unintended involvement</w:t>
      </w:r>
      <w:r w:rsidRPr="00A85B97">
        <w:rPr>
          <w:rStyle w:val="StyleUnderline"/>
        </w:rPr>
        <w:t xml:space="preserve"> or become habitual and thus banal</w:t>
      </w:r>
      <w:r w:rsidRPr="00000FAB">
        <w:rPr>
          <w:sz w:val="12"/>
        </w:rPr>
        <w:t xml:space="preserve">. 2) Trump ran as a Jacksonian — not as a neoconservative or an isolationist. His electoral base must see his use of force as a) long overdue, b) at some point soon, no longer required, c) not leading to but rather preventing a major intervention, and d) undertaken for American not global interests. Otherwise, Trump will stumble into what he ran against. 3) When Trump righteously hits back at nerve-gassing dictators or head-chopping radical Islamists, his polls climb, his press improves, and more Americans think him a sober and judicious centrist — a fine and useful thing. But such political concerns can take on </w:t>
      </w:r>
      <w:proofErr w:type="gramStart"/>
      <w:r w:rsidRPr="00000FAB">
        <w:rPr>
          <w:sz w:val="12"/>
        </w:rPr>
        <w:t>a logic</w:t>
      </w:r>
      <w:proofErr w:type="gramEnd"/>
      <w:r w:rsidRPr="00000FAB">
        <w:rPr>
          <w:sz w:val="12"/>
        </w:rPr>
        <w:t xml:space="preserve"> of their own, in that the more Trump is praised by the Council of Foreign Relations or the Brookings Institution, the more likely he might be to fall into a pattern prescribed by an entrenched establishment. For a populist, doing necessary things that political opponents like is a paradox whose political consequences are still not quite fully appreciated. 4) Soon the low-hanging fruit of sending carriers around the globe and bombing Assad or ISIS will be picked, and Trump may find himself in an “incident” with a nuclear-armed Russia or China. Both adversaries have their own deterrent considerations and will bristle that they really do have to back down from what has been (since 2009) a rare period of opportunism at U.S. expense. The best solution, obviously, is to persuade Russia and China to curb their clients so that they will receive credit for their belated maturity. </w:t>
      </w:r>
      <w:r w:rsidRPr="00000023">
        <w:rPr>
          <w:rStyle w:val="StyleUnderline"/>
          <w:highlight w:val="yellow"/>
        </w:rPr>
        <w:t>Losing deterrence and seeking to recapture it are among the most dangerous moments</w:t>
      </w:r>
      <w:r w:rsidRPr="00A85B97">
        <w:rPr>
          <w:rStyle w:val="StyleUnderline"/>
        </w:rPr>
        <w:t xml:space="preserve"> for a great power, and we will be reminded of just that peril </w:t>
      </w:r>
      <w:r w:rsidRPr="007C0F5E">
        <w:rPr>
          <w:rStyle w:val="StyleUnderline"/>
        </w:rPr>
        <w:t>over the next year</w:t>
      </w:r>
      <w:r w:rsidRPr="00A85B97">
        <w:rPr>
          <w:rStyle w:val="StyleUnderline"/>
        </w:rPr>
        <w:t xml:space="preserve">. There’s </w:t>
      </w:r>
      <w:r w:rsidRPr="007C0F5E">
        <w:rPr>
          <w:rStyle w:val="StyleUnderline"/>
        </w:rPr>
        <w:t xml:space="preserve">only one thing more dangerous in the short term than allowing North Korea to advance to launching intercontinental nuclear missiles, or letting China build an artificial island base in international waters of the </w:t>
      </w:r>
      <w:r w:rsidRPr="007C0F5E">
        <w:rPr>
          <w:rStyle w:val="Emphasis"/>
        </w:rPr>
        <w:t>S</w:t>
      </w:r>
      <w:r w:rsidRPr="007C0F5E">
        <w:rPr>
          <w:rStyle w:val="StyleUnderline"/>
        </w:rPr>
        <w:t xml:space="preserve">outh </w:t>
      </w:r>
      <w:r w:rsidRPr="007C0F5E">
        <w:rPr>
          <w:rStyle w:val="Emphasis"/>
        </w:rPr>
        <w:t>C</w:t>
      </w:r>
      <w:r w:rsidRPr="007C0F5E">
        <w:rPr>
          <w:rStyle w:val="StyleUnderline"/>
        </w:rPr>
        <w:t>hina Sea, or permitting the Iranians to haze U.S. ships in the Gulf of Hormuz, or backing down from Assad as he gasses civilians: trying to put an end to such things, and reminding the world that what was once normal was always in the long term a sure way to war</w:t>
      </w:r>
      <w:r w:rsidRPr="007C0F5E">
        <w:rPr>
          <w:sz w:val="12"/>
        </w:rPr>
        <w:t>.</w:t>
      </w:r>
    </w:p>
    <w:p w:rsidR="0076289E" w:rsidRDefault="0076289E" w:rsidP="0076289E">
      <w:pPr>
        <w:pStyle w:val="Heading4"/>
      </w:pPr>
      <w:r>
        <w:t xml:space="preserve">The </w:t>
      </w:r>
      <w:proofErr w:type="spellStart"/>
      <w:r>
        <w:t>disad</w:t>
      </w:r>
      <w:proofErr w:type="spellEnd"/>
      <w:r>
        <w:t xml:space="preserve"> isn’t about whether containment is good or bad- the plan doesn’t end Trump’s military strategy which makes it only a question of if China thinks Trump will back down or not- flip-flops like the plan are the worst of all worlds</w:t>
      </w:r>
    </w:p>
    <w:p w:rsidR="0076289E" w:rsidRDefault="0076289E" w:rsidP="0076289E">
      <w:r w:rsidRPr="00B53C25">
        <w:rPr>
          <w:rStyle w:val="Style13ptBold"/>
        </w:rPr>
        <w:t>Gray &amp; Navarro 16</w:t>
      </w:r>
      <w:r w:rsidRPr="00B53C25">
        <w:t xml:space="preserve"> (Alexander, Deputy Director for the Defense Industrial Base, White House National Trade Council &amp; Peter,  professor of economics and public policy at the Paul </w:t>
      </w:r>
      <w:proofErr w:type="spellStart"/>
      <w:r w:rsidRPr="00B53C25">
        <w:t>Merage</w:t>
      </w:r>
      <w:proofErr w:type="spellEnd"/>
      <w:r w:rsidRPr="00B53C25">
        <w:t xml:space="preserve"> School of Business, Un</w:t>
      </w:r>
      <w:r>
        <w:t>iversity of California, Irvine.</w:t>
      </w:r>
      <w:r w:rsidRPr="00B53C25">
        <w:t xml:space="preserve"> foreignpolicy.com/2016/11/07/donald-trumps-peace-through-strength-vision-for-the-asia-pacific/)</w:t>
      </w:r>
    </w:p>
    <w:p w:rsidR="0076289E" w:rsidRDefault="0076289E" w:rsidP="0076289E">
      <w:pPr>
        <w:rPr>
          <w:rStyle w:val="StyleUnderline"/>
        </w:rPr>
      </w:pPr>
      <w:r w:rsidRPr="00E118F5">
        <w:rPr>
          <w:sz w:val="14"/>
        </w:rPr>
        <w:t xml:space="preserve">President Barack </w:t>
      </w:r>
      <w:r w:rsidRPr="00000023">
        <w:rPr>
          <w:rStyle w:val="StyleUnderline"/>
          <w:highlight w:val="yellow"/>
        </w:rPr>
        <w:t>Obama</w:t>
      </w:r>
      <w:r w:rsidRPr="00E118F5">
        <w:rPr>
          <w:sz w:val="14"/>
        </w:rPr>
        <w:t xml:space="preserve">’s administration </w:t>
      </w:r>
      <w:r w:rsidRPr="00000023">
        <w:rPr>
          <w:rStyle w:val="StyleUnderline"/>
          <w:highlight w:val="yellow"/>
        </w:rPr>
        <w:t>was right to signal reassurance</w:t>
      </w:r>
      <w:r w:rsidRPr="00E118F5">
        <w:rPr>
          <w:sz w:val="14"/>
        </w:rPr>
        <w:t xml:space="preserve"> to our Asian allies and partners. </w:t>
      </w:r>
      <w:r w:rsidRPr="00000023">
        <w:rPr>
          <w:rStyle w:val="StyleUnderline"/>
          <w:highlight w:val="yellow"/>
        </w:rPr>
        <w:t>However, this</w:t>
      </w:r>
      <w:r w:rsidRPr="00E118F5">
        <w:rPr>
          <w:sz w:val="14"/>
        </w:rPr>
        <w:t xml:space="preserve"> pivot (and later “rebalance”) </w:t>
      </w:r>
      <w:r w:rsidRPr="00000023">
        <w:rPr>
          <w:rStyle w:val="StyleUnderline"/>
          <w:highlight w:val="yellow"/>
        </w:rPr>
        <w:t>failed to capture the reality</w:t>
      </w:r>
      <w:r w:rsidRPr="00E118F5">
        <w:rPr>
          <w:sz w:val="14"/>
        </w:rPr>
        <w:t xml:space="preserve"> that the United States, particularly in the military sphere, had remained deeply committed to the region. </w:t>
      </w:r>
      <w:r w:rsidRPr="003332B9">
        <w:rPr>
          <w:rStyle w:val="StyleUnderline"/>
        </w:rPr>
        <w:t>This pivot</w:t>
      </w:r>
      <w:r w:rsidRPr="00E118F5">
        <w:rPr>
          <w:sz w:val="14"/>
        </w:rPr>
        <w:t xml:space="preserve"> has also </w:t>
      </w:r>
      <w:r w:rsidRPr="003332B9">
        <w:rPr>
          <w:rStyle w:val="StyleUnderline"/>
        </w:rPr>
        <w:t xml:space="preserve">turned out to be an imprudent case of </w:t>
      </w:r>
      <w:r w:rsidRPr="00000023">
        <w:rPr>
          <w:rStyle w:val="Emphasis"/>
          <w:highlight w:val="yellow"/>
        </w:rPr>
        <w:t>talking loudly but carrying a small stick,</w:t>
      </w:r>
      <w:r w:rsidRPr="00E118F5">
        <w:rPr>
          <w:sz w:val="14"/>
        </w:rPr>
        <w:t xml:space="preserve"> one </w:t>
      </w:r>
      <w:r w:rsidRPr="003332B9">
        <w:rPr>
          <w:rStyle w:val="StyleUnderline"/>
        </w:rPr>
        <w:t xml:space="preserve">that </w:t>
      </w:r>
      <w:r w:rsidRPr="00000023">
        <w:rPr>
          <w:rStyle w:val="StyleUnderline"/>
          <w:highlight w:val="yellow"/>
        </w:rPr>
        <w:t>has led to more</w:t>
      </w:r>
      <w:r w:rsidRPr="003332B9">
        <w:rPr>
          <w:rStyle w:val="StyleUnderline"/>
        </w:rPr>
        <w:t xml:space="preserve">, not less, </w:t>
      </w:r>
      <w:r w:rsidRPr="00000023">
        <w:rPr>
          <w:rStyle w:val="StyleUnderline"/>
          <w:highlight w:val="yellow"/>
        </w:rPr>
        <w:t>aggression and instability in the region</w:t>
      </w:r>
      <w:r w:rsidRPr="00E118F5">
        <w:rPr>
          <w:sz w:val="14"/>
        </w:rPr>
        <w:t xml:space="preserve">. Initially, Clinton’s pivot and the Obama administration’s stated </w:t>
      </w:r>
      <w:r w:rsidRPr="003332B9">
        <w:rPr>
          <w:rStyle w:val="StyleUnderline"/>
        </w:rPr>
        <w:t>interest in countering China’s rising clout were met with general bipartisan agreement in Congress.</w:t>
      </w:r>
      <w:r w:rsidRPr="00E118F5">
        <w:rPr>
          <w:sz w:val="14"/>
        </w:rPr>
        <w:t xml:space="preserve"> Inside the Beltway, the analyst community also appeared to share a similar consensus that the global financial crisis had emboldened China. As one of Washington’s leading experts on Chinese foreign and security policy, Bonnie Glaser, told one of the authors in an on-camera interview: “The Chinese saw the United States as weakened by the financial crisis; and it created opportunities for China to test the United States and to try and promote its interests in its periphery in the hopes that the United States would not respond forcefully.” With China’s multi-decade military modernization program bearing fruit — fueled ironically in no small part by the fruits of its large trade surplus with the United States — Beijing was in a prime position to flex its muscles. Washington’s pivot seemed to be an appropriate and timely response. It did not take long, however, for the pivot to falter. Initially, it would mostly feature token gestures of American diplomatic and military support, for example, sending littoral combat ships to Singapore and 2,500 Marines to Darwin, Australia. However, over time, the administration would drastically cut the U.S. military — particularly by shrinking a U.S. Navy expected to be the tip of the pivot spear. Upon doing the pivot math, U.S. Naval War College professor </w:t>
      </w:r>
      <w:proofErr w:type="spellStart"/>
      <w:r w:rsidRPr="00E118F5">
        <w:rPr>
          <w:sz w:val="14"/>
        </w:rPr>
        <w:t>Toshi</w:t>
      </w:r>
      <w:proofErr w:type="spellEnd"/>
      <w:r w:rsidRPr="00E118F5">
        <w:rPr>
          <w:sz w:val="14"/>
        </w:rPr>
        <w:t xml:space="preserve"> Yoshihara soberly concluded in an interview that a “shrinking fleet” would “nullify our attempts to pivot to Asia.” His colleague and co-author James Holmes would more bluntly say in a separate interview that the pivot was “bush league.” Curiously, the one aspect of the rebalance that seemed to most energize the administration was an economic rather than military gambit. This was pushing for passage of the Trans-Pacific Partnership (TPP), a trade mega-deal involving 12 Pacific Rim countries accounting for “nearly 40 percent of global GDP.” Clinton herself called it the “gold standard” of trade deals. Against the backdrop of the pivot, the TPP deal was sold to the American public not as a way to increase urgently needed economic growth. (Voters have become increasingly immune to that failed siren song as millions of American jobs have been shipped overseas.) Rather, Obama and Clinton billed the TPP as a national security measure to help contain a rising China. As Ash Carter, Obama’s current defense secretary, asserted, passing TPP is as “important to me as another aircraft carrier.” Of course, none of this — neither the shrinking “small stick” U.S. Navy nor a new “talk loudly” pivot — was lost on a rapidly militarizing China. While the United States continues to endure both a shrunken force and a readiness crisis brought about by sequestration, </w:t>
      </w:r>
      <w:r w:rsidRPr="003332B9">
        <w:rPr>
          <w:rStyle w:val="StyleUnderline"/>
        </w:rPr>
        <w:t>Beijing has created some 3,000 acres of artificial islands in the South China Sea with very limited American response</w:t>
      </w:r>
      <w:r w:rsidRPr="00E118F5">
        <w:rPr>
          <w:sz w:val="14"/>
        </w:rPr>
        <w:t xml:space="preserve">. Beijing has also unilaterally declared an “air defense identification zone” in the East China Sea, expanded its illegitimate territorial claims everywhere from India to Indonesia, and further worsened its already loathsome human rights record. It’s not just that Secretary Clinton’s </w:t>
      </w:r>
      <w:r w:rsidRPr="00000023">
        <w:rPr>
          <w:rStyle w:val="StyleUnderline"/>
          <w:highlight w:val="yellow"/>
        </w:rPr>
        <w:t>weak</w:t>
      </w:r>
      <w:r w:rsidRPr="00E118F5">
        <w:rPr>
          <w:sz w:val="14"/>
        </w:rPr>
        <w:t xml:space="preserve"> pivot </w:t>
      </w:r>
      <w:r w:rsidRPr="00000023">
        <w:rPr>
          <w:rStyle w:val="StyleUnderline"/>
          <w:highlight w:val="yellow"/>
        </w:rPr>
        <w:t>follow-through</w:t>
      </w:r>
      <w:r w:rsidRPr="00E118F5">
        <w:rPr>
          <w:sz w:val="14"/>
        </w:rPr>
        <w:t xml:space="preserve"> has </w:t>
      </w:r>
      <w:r w:rsidRPr="00000023">
        <w:rPr>
          <w:rStyle w:val="StyleUnderline"/>
          <w:highlight w:val="yellow"/>
        </w:rPr>
        <w:t>invited Chinese aggression</w:t>
      </w:r>
      <w:r w:rsidRPr="003332B9">
        <w:rPr>
          <w:rStyle w:val="StyleUnderline"/>
        </w:rPr>
        <w:t xml:space="preserve"> in the East and South China Seas</w:t>
      </w:r>
      <w:r w:rsidRPr="00E118F5">
        <w:rPr>
          <w:sz w:val="14"/>
        </w:rPr>
        <w:t xml:space="preserve">. She also faithfully executed the Obama administration’s failed policy of “strategic patience” with North Korea — a foreign-policy doctrine that has produced nothing but heightened instability and increased danger. Indeed, since Obama took office, the North has conducted four nuclear tests and sunk a South Korean navy vessel. It has also pursued a vigorous ballistic missile program that has put Pyongyang on the path to both miniaturizing a warhead and developing a missile capable of reaching America’s West Coast. Today, despite repeated American warnings and U.S. entreaties to China to bring its wild child under control, the Kim regime remains firmly in power, the North Korean people remain oppressed and poverty-stricken, and the danger to America and its allies is more acute. </w:t>
      </w:r>
      <w:proofErr w:type="gramStart"/>
      <w:r w:rsidRPr="00E118F5">
        <w:rPr>
          <w:sz w:val="14"/>
        </w:rPr>
        <w:t>So much for patience.</w:t>
      </w:r>
      <w:proofErr w:type="gramEnd"/>
      <w:r w:rsidRPr="00E118F5">
        <w:rPr>
          <w:sz w:val="14"/>
        </w:rPr>
        <w:t xml:space="preserve"> </w:t>
      </w:r>
      <w:r w:rsidRPr="003332B9">
        <w:rPr>
          <w:rStyle w:val="StyleUnderline"/>
        </w:rPr>
        <w:t>American allies and partners in the region have been disheartened by a foreign policy that has veered from feckless to mendacious</w:t>
      </w:r>
      <w:r w:rsidRPr="00E118F5">
        <w:rPr>
          <w:sz w:val="14"/>
        </w:rPr>
        <w:t xml:space="preserve">. The Philippines’s recent high-profile rejection of American leadership, and open courtship with China, is a further setback in Asia for the Obama-Clinton foreign policy. This setback may be traced directly back to Hillary Clinton. Few in Washington remember that the Obama administration pointedly refused to intervene in 2012 when China blatantly violated a diplomatic agreement brokered by Secretary Clinton’s right-hand man in the region, Kurt Campbell; Beijing shredded that agreement by brazenly seizing Scarborough Shoal from the Philippines after agreeing to stand down. Washington’s utter failure to uphold its obligations to a longtime, pivotal ally during one of its most humiliating crises has no doubt contributed to Philippine President Rodrigo </w:t>
      </w:r>
      <w:proofErr w:type="spellStart"/>
      <w:r w:rsidRPr="00E118F5">
        <w:rPr>
          <w:sz w:val="14"/>
        </w:rPr>
        <w:t>Duterte’s</w:t>
      </w:r>
      <w:proofErr w:type="spellEnd"/>
      <w:r w:rsidRPr="00E118F5">
        <w:rPr>
          <w:sz w:val="14"/>
        </w:rPr>
        <w:t xml:space="preserve"> low opinion of American security guarantees — and his recent move toward a China alliance. Obama’s infamous “red line” pronouncement in Syria likewise was perceived throughout the Asia-Pacific region as an open invitation for aggression against U.S. allies and partners. Obama’s </w:t>
      </w:r>
      <w:r w:rsidRPr="00000023">
        <w:rPr>
          <w:rStyle w:val="StyleUnderline"/>
          <w:highlight w:val="yellow"/>
        </w:rPr>
        <w:t>meekness cast doubt on</w:t>
      </w:r>
      <w:r w:rsidRPr="003332B9">
        <w:rPr>
          <w:rStyle w:val="StyleUnderline"/>
        </w:rPr>
        <w:t xml:space="preserve"> Washington’s </w:t>
      </w:r>
      <w:r w:rsidRPr="00000023">
        <w:rPr>
          <w:rStyle w:val="StyleUnderline"/>
          <w:highlight w:val="yellow"/>
        </w:rPr>
        <w:t>willingness to enforce long-standing security commitments</w:t>
      </w:r>
      <w:r w:rsidRPr="003332B9">
        <w:rPr>
          <w:rStyle w:val="StyleUnderline"/>
        </w:rPr>
        <w:t xml:space="preserve"> in the face of Chinese or North Korean aggression</w:t>
      </w:r>
      <w:r w:rsidRPr="00E118F5">
        <w:rPr>
          <w:sz w:val="14"/>
        </w:rPr>
        <w:t xml:space="preserve">. This disastrous mistake has been further compounded by a string of failures in our bilateral relations with key countries since 2009. Indeed, the litany of allies and partners mistreated under this administration is distressingly long, and the cumulative effect has been a clear diminution in U.S. regional clout relative to China. For example, Thailand, a key U.S. treaty ally with a chaotic and unstable domestic political situation, was unceremoniously booted from Washington’s embrace following a military coup. It is now aligning itself more closely with Beijing, even in security matters. The Obama administration’s treatment of Taiwan has been equally egregious. This beacon of democracy in Asia is perhaps the most militarily vulnerable U.S. partner anywhere in the world. As far back as 2010, the U.S. Defense Intelligence Agency warned that the balance of power in the skies above the Taiwan Strait was shifting toward Beijing. Yet Taiwan has been repeatedly denied the type of comprehensive arms deal it needs to deter China’s covetous gaze, despite the fact that such assistance is guaranteed by the legally binding Taiwan Relations Act. </w:t>
      </w:r>
      <w:r w:rsidRPr="00E118F5">
        <w:rPr>
          <w:rStyle w:val="StyleUnderline"/>
        </w:rPr>
        <w:t xml:space="preserve">Fortunately, </w:t>
      </w:r>
      <w:r w:rsidRPr="00000023">
        <w:rPr>
          <w:rStyle w:val="StyleUnderline"/>
          <w:highlight w:val="yellow"/>
        </w:rPr>
        <w:t>the U</w:t>
      </w:r>
      <w:r w:rsidRPr="003332B9">
        <w:rPr>
          <w:rStyle w:val="StyleUnderline"/>
        </w:rPr>
        <w:t xml:space="preserve">nited </w:t>
      </w:r>
      <w:r w:rsidRPr="00000023">
        <w:rPr>
          <w:rStyle w:val="StyleUnderline"/>
          <w:highlight w:val="yellow"/>
        </w:rPr>
        <w:t>S</w:t>
      </w:r>
      <w:r w:rsidRPr="003332B9">
        <w:rPr>
          <w:rStyle w:val="StyleUnderline"/>
        </w:rPr>
        <w:t xml:space="preserve">tates </w:t>
      </w:r>
      <w:r w:rsidRPr="00000023">
        <w:rPr>
          <w:rStyle w:val="StyleUnderline"/>
          <w:highlight w:val="yellow"/>
        </w:rPr>
        <w:t>has tremendous opportunities to reclaim its geostrategic position in Asia</w:t>
      </w:r>
      <w:r w:rsidRPr="003332B9">
        <w:rPr>
          <w:rStyle w:val="StyleUnderline"/>
        </w:rPr>
        <w:t>. This is due mainly to China’s own miscalculations and the overplaying of its hand</w:t>
      </w:r>
      <w:r w:rsidRPr="00E118F5">
        <w:rPr>
          <w:sz w:val="14"/>
        </w:rPr>
        <w:t xml:space="preserve">. Almost in spite of the Obama administration’s repellant policies, U.S. partners like Japan, South Korea, India, and even Myanmar and Vietnam continue to seek closer ties with Washington across the spectrum. They view Beijing as a bully and potential aggressor that must be balanced against. The next administration will be well-placed to seize these strategic opportunities — if it has the will and vision to do so. To turn this situation around, the White House will require a leader who understands the challenges we face while boldly seizing openings to further our interests. If past is prologue, Hillary Clinton’s position overseeing the failed pivot has revealed that she is wholly unsuited to rebuild an Asia policy that she has already helped severely wound. Donald </w:t>
      </w:r>
      <w:r w:rsidRPr="003332B9">
        <w:rPr>
          <w:rStyle w:val="StyleUnderline"/>
        </w:rPr>
        <w:t>Trump has been clear and concise on his approach to U.S. foreign policy. It begins with a clear-eyed appraisal of U.S. national interests and a willingness to work with any country that shares our goals of stability, prosperity, and security</w:t>
      </w:r>
      <w:r w:rsidRPr="00E118F5">
        <w:rPr>
          <w:sz w:val="14"/>
        </w:rPr>
        <w:t xml:space="preserve">. Trump’s approach is two-pronged. First, Trump will never again sacrifice the U.S. economy on the altar of foreign policy by entering into bad trade deals like the North American Free Trade Agreement, allowing China into the World Trade Organization, and passing the proposed TPP. These deals only weaken our manufacturing base and ability to defend ourselves and our allies. Second, </w:t>
      </w:r>
      <w:r w:rsidRPr="00000023">
        <w:rPr>
          <w:rStyle w:val="StyleUnderline"/>
          <w:highlight w:val="yellow"/>
        </w:rPr>
        <w:t>Trump will</w:t>
      </w:r>
      <w:r w:rsidRPr="00E118F5">
        <w:rPr>
          <w:sz w:val="14"/>
        </w:rPr>
        <w:t xml:space="preserve"> steadfastly </w:t>
      </w:r>
      <w:r w:rsidRPr="00000023">
        <w:rPr>
          <w:rStyle w:val="StyleUnderline"/>
          <w:highlight w:val="yellow"/>
        </w:rPr>
        <w:t>pursue a strategy of peace through strength</w:t>
      </w:r>
      <w:r w:rsidRPr="00E118F5">
        <w:rPr>
          <w:sz w:val="14"/>
        </w:rPr>
        <w:t xml:space="preserve">, an axiom of Ronald Reagan that was abandoned under the Obama administration. He knows, however, that this will be a difficult task. As former Air Force Secretary Mike Wynne has warned: Under the Obama administration, the Navy has shrunk to its smallest size since World War I. The Army is the smallest it has been since before World War II. The Air Force is the smallest in its history, and its aircraft are the oldest. Readiness levels across the services are the worst in a generation, with pilots facing significantly reduced cockpit time and deferring critical maintenance, Navy ships and crews deploying as long as 10 months, and Army units are deferring critical training before deployments. The horror story of naval aviators taking spare aircraft parts from museums to keep their planes flying is simply unacceptable for those who wear our nation’s uniform. </w:t>
      </w:r>
      <w:r w:rsidRPr="003332B9">
        <w:rPr>
          <w:rStyle w:val="StyleUnderline"/>
        </w:rPr>
        <w:t xml:space="preserve">Trump has pledged </w:t>
      </w:r>
      <w:r w:rsidRPr="00000023">
        <w:rPr>
          <w:rStyle w:val="StyleUnderline"/>
          <w:highlight w:val="yellow"/>
        </w:rPr>
        <w:t>to</w:t>
      </w:r>
      <w:r w:rsidRPr="00E118F5">
        <w:rPr>
          <w:sz w:val="14"/>
        </w:rPr>
        <w:t xml:space="preserve"> work with Congress to </w:t>
      </w:r>
      <w:r w:rsidRPr="00000023">
        <w:rPr>
          <w:rStyle w:val="StyleUnderline"/>
          <w:highlight w:val="yellow"/>
        </w:rPr>
        <w:t>repeal defense sequestration</w:t>
      </w:r>
      <w:r w:rsidRPr="003332B9">
        <w:rPr>
          <w:rStyle w:val="StyleUnderline"/>
        </w:rPr>
        <w:t>, a cause with bipartisan support in both chambers</w:t>
      </w:r>
      <w:r w:rsidRPr="00E118F5">
        <w:rPr>
          <w:sz w:val="14"/>
        </w:rPr>
        <w:t xml:space="preserve">. He has laid out the most detailed plan for rebuilding our military of any recent presidential nominee. This is in stark contrast to Clinton’s near total silence on the issue. Lee </w:t>
      </w:r>
      <w:proofErr w:type="spellStart"/>
      <w:r w:rsidRPr="00E118F5">
        <w:rPr>
          <w:sz w:val="14"/>
        </w:rPr>
        <w:t>Kuan</w:t>
      </w:r>
      <w:proofErr w:type="spellEnd"/>
      <w:r w:rsidRPr="00E118F5">
        <w:rPr>
          <w:sz w:val="14"/>
        </w:rPr>
        <w:t xml:space="preserve"> Yew, the legendary founder of Singapore, was candid about what the U.S. military presence in the Asia-Pacific meant for security. Noting that the stability provided by the U.S. defense presence benefited the entire region, including China, Lee once said the U.S. military presence is “very necessary” and essential for liberal values like freedom of the seas to prevail. </w:t>
      </w:r>
      <w:r w:rsidRPr="00000023">
        <w:rPr>
          <w:rStyle w:val="StyleUnderline"/>
          <w:highlight w:val="yellow"/>
        </w:rPr>
        <w:t>Trump will rebuild the U.S. Navy</w:t>
      </w:r>
      <w:r w:rsidRPr="00E118F5">
        <w:rPr>
          <w:sz w:val="14"/>
        </w:rPr>
        <w:t xml:space="preserve">, now at 274 ships. His goal is 350 ships, a fleet in line with the up to 346 ships endorsed by the bipartisan National Defense Panel. </w:t>
      </w:r>
      <w:r w:rsidRPr="003332B9">
        <w:rPr>
          <w:rStyle w:val="StyleUnderline"/>
        </w:rPr>
        <w:t xml:space="preserve">The U.S. Navy is </w:t>
      </w:r>
      <w:r w:rsidRPr="00E118F5">
        <w:rPr>
          <w:sz w:val="14"/>
        </w:rPr>
        <w:t xml:space="preserve">perhaps </w:t>
      </w:r>
      <w:r w:rsidRPr="00000023">
        <w:rPr>
          <w:rStyle w:val="StyleUnderline"/>
          <w:highlight w:val="yellow"/>
        </w:rPr>
        <w:t>the greatest source of regional stability in Asia</w:t>
      </w:r>
      <w:r w:rsidRPr="003332B9">
        <w:rPr>
          <w:rStyle w:val="StyleUnderline"/>
        </w:rPr>
        <w:t xml:space="preserve">. It currently protects $5 trillion of annual trade across the South China Sea and acts as </w:t>
      </w:r>
      <w:proofErr w:type="gramStart"/>
      <w:r w:rsidRPr="003332B9">
        <w:rPr>
          <w:rStyle w:val="StyleUnderline"/>
        </w:rPr>
        <w:t>an albeit</w:t>
      </w:r>
      <w:proofErr w:type="gramEnd"/>
      <w:r w:rsidRPr="003332B9">
        <w:rPr>
          <w:rStyle w:val="StyleUnderline"/>
        </w:rPr>
        <w:t xml:space="preserve"> faltering check on China’s growing ambitions. With the Chinese already outnumbering the U.S. Navy in Pacific-based submarines and projected to have 415 warships and nearly 100 submarines by 2030, the mere initiation of the Trump naval program will reassure our allies that the United States remains committed in the long term to its traditional role as guarantor of the liberal order in Asia</w:t>
      </w:r>
      <w:r w:rsidRPr="00E118F5">
        <w:rPr>
          <w:sz w:val="14"/>
        </w:rPr>
        <w:t xml:space="preserve">. Much has been made of Trump’s suggestion that U.S. allies like Japan and South Korea contribute their fair share to the cost of sustaining a U.S. presence in their countries. Japan is the world’s third-largest economy, with a GDP of more than $4 trillion. South Korea is the world’s 11th-largest economy, with a GDP of more than $1.3 trillion. The U.S. taxpayer not only rebuilt both countries after devastating wars, but American money and blood has allowed these allies the space to grow into mature democracies and advanced economies over the last half-century. It’s only fair — and long past time — for each country to step up to the full cost-sharing plate. There is no question of Trump’s commitment to America’s Asian alliances as bedrocks of stability in the region. Trump will simply, pragmatically, and respectfully discuss with Tokyo and Seoul additional ways for those governments to support a presence all involved agree is vital — the same discussions will occur in Europe to bolster the critical NATO alliance. </w:t>
      </w:r>
      <w:r w:rsidRPr="00000023">
        <w:rPr>
          <w:rStyle w:val="StyleUnderline"/>
          <w:highlight w:val="yellow"/>
        </w:rPr>
        <w:t>Trump has demonstrated</w:t>
      </w:r>
      <w:r w:rsidRPr="003332B9">
        <w:rPr>
          <w:rStyle w:val="StyleUnderline"/>
        </w:rPr>
        <w:t xml:space="preserve"> during his candidacy for the presidency a clear understanding of the building blocks for </w:t>
      </w:r>
      <w:r w:rsidRPr="00000023">
        <w:rPr>
          <w:rStyle w:val="StyleUnderline"/>
          <w:highlight w:val="yellow"/>
        </w:rPr>
        <w:t>a successful foreign policy in Asia</w:t>
      </w:r>
      <w:r w:rsidRPr="003332B9">
        <w:rPr>
          <w:rStyle w:val="StyleUnderline"/>
        </w:rPr>
        <w:t xml:space="preserve"> and globally. </w:t>
      </w:r>
      <w:r w:rsidRPr="00000023">
        <w:rPr>
          <w:rStyle w:val="StyleUnderline"/>
          <w:highlight w:val="yellow"/>
        </w:rPr>
        <w:t>A cornerstone is</w:t>
      </w:r>
      <w:r w:rsidRPr="003332B9">
        <w:rPr>
          <w:rStyle w:val="StyleUnderline"/>
        </w:rPr>
        <w:t xml:space="preserve"> undiminished American strength in support of U.S. national interests, </w:t>
      </w:r>
      <w:r w:rsidRPr="00000023">
        <w:rPr>
          <w:rStyle w:val="StyleUnderline"/>
          <w:highlight w:val="yellow"/>
        </w:rPr>
        <w:t>where</w:t>
      </w:r>
      <w:r w:rsidRPr="003332B9">
        <w:rPr>
          <w:rStyle w:val="StyleUnderline"/>
        </w:rPr>
        <w:t xml:space="preserve"> words have meaning and allies and </w:t>
      </w:r>
      <w:r w:rsidRPr="00000023">
        <w:rPr>
          <w:rStyle w:val="StyleUnderline"/>
          <w:highlight w:val="yellow"/>
        </w:rPr>
        <w:t>competitors</w:t>
      </w:r>
      <w:r w:rsidRPr="003332B9">
        <w:rPr>
          <w:rStyle w:val="StyleUnderline"/>
        </w:rPr>
        <w:t xml:space="preserve"> alike </w:t>
      </w:r>
      <w:r w:rsidRPr="00000023">
        <w:rPr>
          <w:rStyle w:val="StyleUnderline"/>
          <w:highlight w:val="yellow"/>
        </w:rPr>
        <w:t>can be confident that the U.S. president stands by what he says</w:t>
      </w:r>
      <w:r w:rsidRPr="003332B9">
        <w:rPr>
          <w:rStyle w:val="StyleUnderline"/>
        </w:rPr>
        <w:t>.</w:t>
      </w:r>
      <w:r w:rsidRPr="00E118F5">
        <w:rPr>
          <w:sz w:val="14"/>
        </w:rPr>
        <w:t xml:space="preserve"> In a Donald Trump administration, </w:t>
      </w:r>
      <w:r w:rsidRPr="00000023">
        <w:rPr>
          <w:rStyle w:val="StyleUnderline"/>
          <w:highlight w:val="yellow"/>
        </w:rPr>
        <w:t>these</w:t>
      </w:r>
      <w:r w:rsidRPr="00E118F5">
        <w:rPr>
          <w:sz w:val="14"/>
        </w:rPr>
        <w:t xml:space="preserve"> qualities </w:t>
      </w:r>
      <w:r w:rsidRPr="00000023">
        <w:rPr>
          <w:rStyle w:val="StyleUnderline"/>
          <w:highlight w:val="yellow"/>
        </w:rPr>
        <w:t>will contribute to a far more stable Asia-Pacific</w:t>
      </w:r>
      <w:r w:rsidRPr="003332B9">
        <w:rPr>
          <w:rStyle w:val="StyleUnderline"/>
        </w:rPr>
        <w:t xml:space="preserve"> — one that fully and peacefully serves the interests of America and its allies and partners.</w:t>
      </w:r>
    </w:p>
    <w:p w:rsidR="0076289E" w:rsidRPr="000C1038" w:rsidRDefault="0076289E" w:rsidP="0076289E">
      <w:pPr>
        <w:pStyle w:val="Heading4"/>
      </w:pPr>
      <w:r>
        <w:t>They can’t generate uniqueness for containment bad- multiple reasons p</w:t>
      </w:r>
      <w:r w:rsidRPr="000C1038">
        <w:t>erception of containment inevitable</w:t>
      </w:r>
      <w:r>
        <w:t xml:space="preserve"> they can’t solve</w:t>
      </w:r>
      <w:r w:rsidRPr="000C1038">
        <w:t>- only a question of credible deterrence</w:t>
      </w:r>
    </w:p>
    <w:p w:rsidR="0076289E" w:rsidRDefault="0076289E" w:rsidP="0076289E">
      <w:r w:rsidRPr="003433F1">
        <w:rPr>
          <w:rStyle w:val="Style13ptBold"/>
        </w:rPr>
        <w:t xml:space="preserve">Cohen </w:t>
      </w:r>
      <w:r>
        <w:rPr>
          <w:rStyle w:val="Style13ptBold"/>
        </w:rPr>
        <w:t>17</w:t>
      </w:r>
      <w:r w:rsidRPr="003433F1">
        <w:t xml:space="preserve"> (Danielle, contributing author, The </w:t>
      </w:r>
      <w:proofErr w:type="spellStart"/>
      <w:r w:rsidRPr="003433F1">
        <w:t>Asan</w:t>
      </w:r>
      <w:proofErr w:type="spellEnd"/>
      <w:r w:rsidRPr="003433F1">
        <w:t xml:space="preserve"> Forum. </w:t>
      </w:r>
      <w:hyperlink r:id="rId11" w:history="1">
        <w:r w:rsidRPr="00E6505F">
          <w:rPr>
            <w:rStyle w:val="Hyperlink"/>
          </w:rPr>
          <w:t>www.theasanforum.org/the-case-of-china/</w:t>
        </w:r>
      </w:hyperlink>
      <w:r w:rsidRPr="003433F1">
        <w:t>)</w:t>
      </w:r>
    </w:p>
    <w:p w:rsidR="0076289E" w:rsidRPr="000C1038" w:rsidRDefault="0076289E" w:rsidP="0076289E">
      <w:pPr>
        <w:rPr>
          <w:sz w:val="12"/>
        </w:rPr>
      </w:pPr>
      <w:r w:rsidRPr="000C1038">
        <w:rPr>
          <w:sz w:val="12"/>
        </w:rPr>
        <w:t xml:space="preserve">At the broadest level, many </w:t>
      </w:r>
      <w:r w:rsidRPr="00000023">
        <w:rPr>
          <w:rStyle w:val="StyleUnderline"/>
          <w:highlight w:val="yellow"/>
        </w:rPr>
        <w:t>Chinese</w:t>
      </w:r>
      <w:r w:rsidRPr="000C1038">
        <w:rPr>
          <w:sz w:val="12"/>
        </w:rPr>
        <w:t xml:space="preserve"> international relations </w:t>
      </w:r>
      <w:r w:rsidRPr="009D2E9D">
        <w:rPr>
          <w:rStyle w:val="StyleUnderline"/>
        </w:rPr>
        <w:t xml:space="preserve">analysts </w:t>
      </w:r>
      <w:r w:rsidRPr="00000023">
        <w:rPr>
          <w:rStyle w:val="StyleUnderline"/>
          <w:highlight w:val="yellow"/>
        </w:rPr>
        <w:t>view the U</w:t>
      </w:r>
      <w:r w:rsidRPr="009D2E9D">
        <w:rPr>
          <w:rStyle w:val="StyleUnderline"/>
        </w:rPr>
        <w:t xml:space="preserve">nited </w:t>
      </w:r>
      <w:r w:rsidRPr="00000023">
        <w:rPr>
          <w:rStyle w:val="StyleUnderline"/>
          <w:highlight w:val="yellow"/>
        </w:rPr>
        <w:t>S</w:t>
      </w:r>
      <w:r w:rsidRPr="009D2E9D">
        <w:rPr>
          <w:rStyle w:val="StyleUnderline"/>
        </w:rPr>
        <w:t xml:space="preserve">tates </w:t>
      </w:r>
      <w:r w:rsidRPr="00000023">
        <w:rPr>
          <w:rStyle w:val="StyleUnderline"/>
          <w:highlight w:val="yellow"/>
        </w:rPr>
        <w:t>as a hegemonic power</w:t>
      </w:r>
      <w:r w:rsidRPr="009D2E9D">
        <w:rPr>
          <w:rStyle w:val="StyleUnderline"/>
        </w:rPr>
        <w:t xml:space="preserve"> that is </w:t>
      </w:r>
      <w:r w:rsidRPr="00000023">
        <w:rPr>
          <w:rStyle w:val="StyleUnderline"/>
          <w:highlight w:val="yellow"/>
        </w:rPr>
        <w:t>trying to</w:t>
      </w:r>
      <w:r w:rsidRPr="009D2E9D">
        <w:rPr>
          <w:rStyle w:val="StyleUnderline"/>
        </w:rPr>
        <w:t xml:space="preserve"> </w:t>
      </w:r>
      <w:r w:rsidRPr="00000023">
        <w:rPr>
          <w:rStyle w:val="StyleUnderline"/>
          <w:highlight w:val="yellow"/>
        </w:rPr>
        <w:t>maintain</w:t>
      </w:r>
      <w:r w:rsidRPr="009D2E9D">
        <w:rPr>
          <w:rStyle w:val="StyleUnderline"/>
        </w:rPr>
        <w:t xml:space="preserve"> its </w:t>
      </w:r>
      <w:r w:rsidRPr="00000023">
        <w:rPr>
          <w:rStyle w:val="StyleUnderline"/>
          <w:highlight w:val="yellow"/>
        </w:rPr>
        <w:t>dominance</w:t>
      </w:r>
      <w:r w:rsidRPr="009D2E9D">
        <w:rPr>
          <w:rStyle w:val="StyleUnderline"/>
        </w:rPr>
        <w:t xml:space="preserve"> over both the Asia–Pacific region and the global world order, while preventing China, an emerging great power, from taking its rightful position as a regional and global power</w:t>
      </w:r>
      <w:r w:rsidRPr="000C1038">
        <w:rPr>
          <w:sz w:val="12"/>
        </w:rPr>
        <w:t xml:space="preserve">. While these claims were once limited to the Asia–Pacific region, Chinese ambitions and confidence have grown substantially in the aftermath of the global financial crisis, prompting Chinese analysts to assert their right to rewrite the rules of the global system. </w:t>
      </w:r>
      <w:r w:rsidRPr="00000023">
        <w:rPr>
          <w:rStyle w:val="StyleUnderline"/>
          <w:highlight w:val="yellow"/>
        </w:rPr>
        <w:t>Underlying</w:t>
      </w:r>
      <w:r w:rsidRPr="009D2E9D">
        <w:rPr>
          <w:rStyle w:val="StyleUnderline"/>
        </w:rPr>
        <w:t xml:space="preserve"> much of the current hegemonic discourse </w:t>
      </w:r>
      <w:r w:rsidRPr="00000023">
        <w:rPr>
          <w:rStyle w:val="StyleUnderline"/>
          <w:highlight w:val="yellow"/>
        </w:rPr>
        <w:t>is the Chinese perception that</w:t>
      </w:r>
      <w:r w:rsidRPr="009D2E9D">
        <w:rPr>
          <w:rStyle w:val="StyleUnderline"/>
        </w:rPr>
        <w:t xml:space="preserve"> many in </w:t>
      </w:r>
      <w:r w:rsidRPr="00000023">
        <w:rPr>
          <w:rStyle w:val="StyleUnderline"/>
          <w:highlight w:val="yellow"/>
        </w:rPr>
        <w:t>the U</w:t>
      </w:r>
      <w:r w:rsidRPr="009D2E9D">
        <w:rPr>
          <w:rStyle w:val="StyleUnderline"/>
        </w:rPr>
        <w:t xml:space="preserve">nited </w:t>
      </w:r>
      <w:r w:rsidRPr="00000023">
        <w:rPr>
          <w:rStyle w:val="StyleUnderline"/>
          <w:highlight w:val="yellow"/>
        </w:rPr>
        <w:t>S</w:t>
      </w:r>
      <w:r w:rsidRPr="009D2E9D">
        <w:rPr>
          <w:rStyle w:val="StyleUnderline"/>
        </w:rPr>
        <w:t xml:space="preserve">tates </w:t>
      </w:r>
      <w:r w:rsidRPr="00000023">
        <w:rPr>
          <w:rStyle w:val="StyleUnderline"/>
          <w:highlight w:val="yellow"/>
        </w:rPr>
        <w:t>perceive competition</w:t>
      </w:r>
      <w:r w:rsidRPr="009D2E9D">
        <w:rPr>
          <w:rStyle w:val="StyleUnderline"/>
        </w:rPr>
        <w:t xml:space="preserve"> between China and the United States </w:t>
      </w:r>
      <w:r w:rsidRPr="00000023">
        <w:rPr>
          <w:rStyle w:val="StyleUnderline"/>
          <w:highlight w:val="yellow"/>
        </w:rPr>
        <w:t>as inevitable</w:t>
      </w:r>
      <w:r w:rsidRPr="000C1038">
        <w:rPr>
          <w:sz w:val="12"/>
        </w:rPr>
        <w:t xml:space="preserve">. In recent years, much of this discussion has centered on the Thucydides Trap, a phrase popularized by Graham Allison, which refers to the inevitability of conflict between a rising power and the existing dominant power. The term, while relatively new, builds on A. F. K. </w:t>
      </w:r>
      <w:proofErr w:type="spellStart"/>
      <w:r w:rsidRPr="000C1038">
        <w:rPr>
          <w:sz w:val="12"/>
        </w:rPr>
        <w:t>Organski’s</w:t>
      </w:r>
      <w:proofErr w:type="spellEnd"/>
      <w:r w:rsidRPr="000C1038">
        <w:rPr>
          <w:sz w:val="12"/>
        </w:rPr>
        <w:t xml:space="preserve"> power transition theory, which has long influenced many realist US foreign policy analysts’ views of China, and, accordingly, Chinese perceptions of US foreign policy. However, while </w:t>
      </w:r>
      <w:proofErr w:type="spellStart"/>
      <w:r w:rsidRPr="000C1038">
        <w:rPr>
          <w:sz w:val="12"/>
        </w:rPr>
        <w:t>Organski’s</w:t>
      </w:r>
      <w:proofErr w:type="spellEnd"/>
      <w:r w:rsidRPr="000C1038">
        <w:rPr>
          <w:sz w:val="12"/>
        </w:rPr>
        <w:t xml:space="preserve"> approach emphasizes the impact of structural changes in the distribution of power on the probability of war, the Thucydides Trap adds that the “fear instilled” in the status quo power drives the two states toward conflict. Officially, the Chinese government rejects the existence of a Thucydides Trap (as did the Obama administration). In 2015 remarks in Seattle, Xi Jinping asserted, “There is no such thing as the so-called Thucydides Trap in the world. But should major countries time and again make the mistakes of strategic miscalculation, they might create such traps for themselves.”1 Nevertheless, Chinese analysts debate the extent to which the United States perceives such a trap (despite official US claims to the contrary), and, by acting on these fears, increases the risk of conflict or competition.2 </w:t>
      </w:r>
      <w:r w:rsidRPr="00747421">
        <w:rPr>
          <w:rStyle w:val="StyleUnderline"/>
        </w:rPr>
        <w:t xml:space="preserve">Given the view that the United States perceives itself to be competing with China, </w:t>
      </w:r>
      <w:r w:rsidRPr="00000023">
        <w:rPr>
          <w:rStyle w:val="StyleUnderline"/>
          <w:highlight w:val="yellow"/>
        </w:rPr>
        <w:t>Chinese analysts believe</w:t>
      </w:r>
      <w:r w:rsidRPr="00747421">
        <w:rPr>
          <w:rStyle w:val="StyleUnderline"/>
        </w:rPr>
        <w:t xml:space="preserve"> that </w:t>
      </w:r>
      <w:r w:rsidRPr="00000023">
        <w:rPr>
          <w:rStyle w:val="StyleUnderline"/>
          <w:highlight w:val="yellow"/>
        </w:rPr>
        <w:t>the U</w:t>
      </w:r>
      <w:r w:rsidRPr="00747421">
        <w:rPr>
          <w:rStyle w:val="StyleUnderline"/>
        </w:rPr>
        <w:t xml:space="preserve">nited </w:t>
      </w:r>
      <w:r w:rsidRPr="00000023">
        <w:rPr>
          <w:rStyle w:val="StyleUnderline"/>
          <w:highlight w:val="yellow"/>
        </w:rPr>
        <w:t>S</w:t>
      </w:r>
      <w:r w:rsidRPr="00747421">
        <w:rPr>
          <w:rStyle w:val="StyleUnderline"/>
        </w:rPr>
        <w:t xml:space="preserve">tates </w:t>
      </w:r>
      <w:r w:rsidRPr="00000023">
        <w:rPr>
          <w:rStyle w:val="StyleUnderline"/>
          <w:highlight w:val="yellow"/>
        </w:rPr>
        <w:t>is determined to preserve its hegemonic position</w:t>
      </w:r>
      <w:r w:rsidRPr="00747421">
        <w:rPr>
          <w:rStyle w:val="StyleUnderline"/>
        </w:rPr>
        <w:t xml:space="preserve"> and prevent China from executing its rightful rule-making power. From this perspective, the United States seeks to perpetuate the existing world order, which it designed to advance US national interests and institutionalize Western values. </w:t>
      </w:r>
      <w:r w:rsidRPr="000C1038">
        <w:rPr>
          <w:sz w:val="12"/>
        </w:rPr>
        <w:t xml:space="preserve">In the Chinese view, however, some aspects of the current world order are “inequitable” and “irrational” and require reform because they prioritize the values and interests of Western great powers over those of emerging states.3 Chinese analysts emphasize that they do not seek to overturn the existing world order (and criticize US analysts who make such alarmist claims), but instead, they seek to reform the order from within as an equal partner to the United States.4 Convinced of the legitimacy of their demands for rule-making authority, they are indignant about what they perceive as efforts by the United States to constrain their behavior. In addition to asserting their right to set the rules in existing international organizations, the Chinese government has established alternative institutions, most notably the Asian Infrastructure Investment Bank (AIIB) and the still-under-negotiation Regional Comprehensive Economic Partnership (RCEP), in which it has greater authority. China is also taking a more active role in issues of global governance, including climate change. Chinese analysts not only believe that the United States wants to maintain its global hegemonic position, but also view the Obama administration’s Asia–Pacific rebalance as an attempt to reassert US regional dominance against a rising China. Filtered through this lens, </w:t>
      </w:r>
      <w:r w:rsidRPr="00000023">
        <w:rPr>
          <w:rStyle w:val="StyleUnderline"/>
          <w:highlight w:val="yellow"/>
        </w:rPr>
        <w:t>regional economic and security developments look to many Chinese like American attempts to contain</w:t>
      </w:r>
      <w:r w:rsidRPr="00C31E48">
        <w:rPr>
          <w:rStyle w:val="StyleUnderline"/>
        </w:rPr>
        <w:t xml:space="preserve"> Chinese influence. Many in China view the US rebalance as a source of increasing regional Sino–US competition and blame the United States for “meddling and provoking conflict.</w:t>
      </w:r>
      <w:r w:rsidRPr="000C1038">
        <w:rPr>
          <w:sz w:val="12"/>
        </w:rPr>
        <w:t xml:space="preserve">”5 </w:t>
      </w:r>
      <w:r w:rsidRPr="000C1038">
        <w:rPr>
          <w:rStyle w:val="StyleUnderline"/>
        </w:rPr>
        <w:t xml:space="preserve">Chinese </w:t>
      </w:r>
      <w:r w:rsidRPr="00000023">
        <w:rPr>
          <w:rStyle w:val="StyleUnderline"/>
          <w:highlight w:val="yellow"/>
        </w:rPr>
        <w:t>analysts argue</w:t>
      </w:r>
      <w:r w:rsidRPr="00C31E48">
        <w:rPr>
          <w:rStyle w:val="StyleUnderline"/>
        </w:rPr>
        <w:t xml:space="preserve"> that </w:t>
      </w:r>
      <w:r w:rsidRPr="00000023">
        <w:rPr>
          <w:rStyle w:val="StyleUnderline"/>
          <w:highlight w:val="yellow"/>
        </w:rPr>
        <w:t>the U</w:t>
      </w:r>
      <w:r w:rsidRPr="00C31E48">
        <w:rPr>
          <w:rStyle w:val="StyleUnderline"/>
        </w:rPr>
        <w:t xml:space="preserve">nited </w:t>
      </w:r>
      <w:r w:rsidRPr="00000023">
        <w:rPr>
          <w:rStyle w:val="StyleUnderline"/>
          <w:highlight w:val="yellow"/>
        </w:rPr>
        <w:t>S</w:t>
      </w:r>
      <w:r w:rsidRPr="00C31E48">
        <w:rPr>
          <w:rStyle w:val="StyleUnderline"/>
        </w:rPr>
        <w:t xml:space="preserve">tates </w:t>
      </w:r>
      <w:r w:rsidRPr="00000023">
        <w:rPr>
          <w:rStyle w:val="StyleUnderline"/>
          <w:highlight w:val="yellow"/>
        </w:rPr>
        <w:t>has</w:t>
      </w:r>
      <w:r w:rsidRPr="00C31E48">
        <w:rPr>
          <w:rStyle w:val="StyleUnderline"/>
        </w:rPr>
        <w:t xml:space="preserve"> adopted </w:t>
      </w:r>
      <w:r w:rsidRPr="00000023">
        <w:rPr>
          <w:rStyle w:val="StyleUnderline"/>
          <w:highlight w:val="yellow"/>
        </w:rPr>
        <w:t>a variety of strategies to maintain</w:t>
      </w:r>
      <w:r w:rsidRPr="00C31E48">
        <w:rPr>
          <w:rStyle w:val="StyleUnderline"/>
        </w:rPr>
        <w:t xml:space="preserve"> its regional </w:t>
      </w:r>
      <w:r w:rsidRPr="00000023">
        <w:rPr>
          <w:rStyle w:val="StyleUnderline"/>
          <w:highlight w:val="yellow"/>
        </w:rPr>
        <w:t>hegemony</w:t>
      </w:r>
      <w:r w:rsidRPr="000C1038">
        <w:rPr>
          <w:sz w:val="12"/>
        </w:rPr>
        <w:t xml:space="preserve">. First, some argue, the United States under Obama sought to maintain its global and regional hegemony through military deterrence. In its relations with </w:t>
      </w:r>
      <w:r w:rsidRPr="00000023">
        <w:rPr>
          <w:rStyle w:val="StyleUnderline"/>
          <w:highlight w:val="yellow"/>
        </w:rPr>
        <w:t>China</w:t>
      </w:r>
      <w:r w:rsidRPr="000C1038">
        <w:rPr>
          <w:sz w:val="12"/>
        </w:rPr>
        <w:t xml:space="preserve">, Zhang </w:t>
      </w:r>
      <w:proofErr w:type="spellStart"/>
      <w:r w:rsidRPr="000C1038">
        <w:rPr>
          <w:sz w:val="12"/>
        </w:rPr>
        <w:t>Wenzong</w:t>
      </w:r>
      <w:proofErr w:type="spellEnd"/>
      <w:r w:rsidRPr="000C1038">
        <w:rPr>
          <w:sz w:val="12"/>
        </w:rPr>
        <w:t xml:space="preserve"> </w:t>
      </w:r>
      <w:r w:rsidRPr="00000023">
        <w:rPr>
          <w:rStyle w:val="StyleUnderline"/>
          <w:highlight w:val="yellow"/>
        </w:rPr>
        <w:t>asserts, the U</w:t>
      </w:r>
      <w:r w:rsidRPr="000C1038">
        <w:rPr>
          <w:rStyle w:val="StyleUnderline"/>
        </w:rPr>
        <w:t>nited</w:t>
      </w:r>
      <w:r w:rsidRPr="00C31E48">
        <w:rPr>
          <w:rStyle w:val="StyleUnderline"/>
        </w:rPr>
        <w:t xml:space="preserve"> </w:t>
      </w:r>
      <w:r w:rsidRPr="00000023">
        <w:rPr>
          <w:rStyle w:val="StyleUnderline"/>
          <w:highlight w:val="yellow"/>
        </w:rPr>
        <w:t>S</w:t>
      </w:r>
      <w:r w:rsidRPr="00C31E48">
        <w:rPr>
          <w:rStyle w:val="StyleUnderline"/>
        </w:rPr>
        <w:t xml:space="preserve">tates </w:t>
      </w:r>
      <w:r w:rsidRPr="00000023">
        <w:rPr>
          <w:rStyle w:val="StyleUnderline"/>
          <w:highlight w:val="yellow"/>
        </w:rPr>
        <w:t>has</w:t>
      </w:r>
      <w:r w:rsidRPr="00C31E48">
        <w:rPr>
          <w:rStyle w:val="StyleUnderline"/>
        </w:rPr>
        <w:t xml:space="preserve"> recently </w:t>
      </w:r>
      <w:r w:rsidRPr="00000023">
        <w:rPr>
          <w:rStyle w:val="StyleUnderline"/>
          <w:highlight w:val="yellow"/>
        </w:rPr>
        <w:t xml:space="preserve">used </w:t>
      </w:r>
      <w:r w:rsidRPr="000C1038">
        <w:rPr>
          <w:rStyle w:val="StyleUnderline"/>
        </w:rPr>
        <w:t xml:space="preserve">military </w:t>
      </w:r>
      <w:r w:rsidRPr="00000023">
        <w:rPr>
          <w:rStyle w:val="StyleUnderline"/>
          <w:highlight w:val="yellow"/>
        </w:rPr>
        <w:t xml:space="preserve">deterrence </w:t>
      </w:r>
      <w:r w:rsidRPr="000C1038">
        <w:rPr>
          <w:rStyle w:val="StyleUnderline"/>
        </w:rPr>
        <w:t>to</w:t>
      </w:r>
      <w:r w:rsidRPr="00C31E48">
        <w:rPr>
          <w:rStyle w:val="StyleUnderline"/>
        </w:rPr>
        <w:t xml:space="preserve"> advance its interests </w:t>
      </w:r>
      <w:r w:rsidRPr="00000023">
        <w:rPr>
          <w:rStyle w:val="StyleUnderline"/>
          <w:highlight w:val="yellow"/>
        </w:rPr>
        <w:t>in</w:t>
      </w:r>
      <w:r w:rsidRPr="00C31E48">
        <w:rPr>
          <w:rStyle w:val="StyleUnderline"/>
        </w:rPr>
        <w:t xml:space="preserve"> the</w:t>
      </w:r>
      <w:r w:rsidRPr="000C1038">
        <w:rPr>
          <w:sz w:val="12"/>
        </w:rPr>
        <w:t xml:space="preserve"> </w:t>
      </w:r>
      <w:proofErr w:type="spellStart"/>
      <w:r w:rsidRPr="000C1038">
        <w:rPr>
          <w:sz w:val="12"/>
        </w:rPr>
        <w:t>Diaoyu</w:t>
      </w:r>
      <w:proofErr w:type="spellEnd"/>
      <w:r w:rsidRPr="000C1038">
        <w:rPr>
          <w:sz w:val="12"/>
        </w:rPr>
        <w:t>/</w:t>
      </w:r>
      <w:proofErr w:type="spellStart"/>
      <w:r w:rsidRPr="00000023">
        <w:rPr>
          <w:rStyle w:val="StyleUnderline"/>
          <w:highlight w:val="yellow"/>
        </w:rPr>
        <w:t>Senkaku</w:t>
      </w:r>
      <w:proofErr w:type="spellEnd"/>
      <w:r w:rsidRPr="000C1038">
        <w:rPr>
          <w:sz w:val="12"/>
        </w:rPr>
        <w:t xml:space="preserve"> </w:t>
      </w:r>
      <w:r w:rsidRPr="00C31E48">
        <w:rPr>
          <w:rStyle w:val="StyleUnderline"/>
        </w:rPr>
        <w:t xml:space="preserve">Islands, </w:t>
      </w:r>
      <w:r w:rsidRPr="00000023">
        <w:rPr>
          <w:rStyle w:val="StyleUnderline"/>
          <w:highlight w:val="yellow"/>
        </w:rPr>
        <w:t>the S</w:t>
      </w:r>
      <w:r w:rsidRPr="00C31E48">
        <w:rPr>
          <w:rStyle w:val="StyleUnderline"/>
        </w:rPr>
        <w:t xml:space="preserve">outh </w:t>
      </w:r>
      <w:r w:rsidRPr="00000023">
        <w:rPr>
          <w:rStyle w:val="StyleUnderline"/>
          <w:highlight w:val="yellow"/>
        </w:rPr>
        <w:t>C</w:t>
      </w:r>
      <w:r w:rsidRPr="00C31E48">
        <w:rPr>
          <w:rStyle w:val="StyleUnderline"/>
        </w:rPr>
        <w:t xml:space="preserve">hina </w:t>
      </w:r>
      <w:r w:rsidRPr="00000023">
        <w:rPr>
          <w:rStyle w:val="StyleUnderline"/>
          <w:highlight w:val="yellow"/>
        </w:rPr>
        <w:t>S</w:t>
      </w:r>
      <w:r w:rsidRPr="00C31E48">
        <w:rPr>
          <w:rStyle w:val="StyleUnderline"/>
        </w:rPr>
        <w:t xml:space="preserve">ea, </w:t>
      </w:r>
      <w:r w:rsidRPr="000C1038">
        <w:rPr>
          <w:rStyle w:val="StyleUnderline"/>
        </w:rPr>
        <w:t>and</w:t>
      </w:r>
      <w:r w:rsidRPr="00C31E48">
        <w:rPr>
          <w:rStyle w:val="StyleUnderline"/>
        </w:rPr>
        <w:t xml:space="preserve"> the </w:t>
      </w:r>
      <w:r w:rsidRPr="00000023">
        <w:rPr>
          <w:rStyle w:val="StyleUnderline"/>
          <w:highlight w:val="yellow"/>
        </w:rPr>
        <w:t>Scarborough</w:t>
      </w:r>
      <w:r w:rsidRPr="00C31E48">
        <w:rPr>
          <w:rStyle w:val="StyleUnderline"/>
        </w:rPr>
        <w:t xml:space="preserve"> Shoal.6 Similarly</w:t>
      </w:r>
      <w:r w:rsidRPr="000C1038">
        <w:rPr>
          <w:sz w:val="12"/>
        </w:rPr>
        <w:t xml:space="preserve">, Liu </w:t>
      </w:r>
      <w:proofErr w:type="spellStart"/>
      <w:r w:rsidRPr="000C1038">
        <w:rPr>
          <w:sz w:val="12"/>
        </w:rPr>
        <w:t>Feitao</w:t>
      </w:r>
      <w:proofErr w:type="spellEnd"/>
      <w:r w:rsidRPr="000C1038">
        <w:rPr>
          <w:sz w:val="12"/>
        </w:rPr>
        <w:t xml:space="preserve"> cites </w:t>
      </w:r>
      <w:r w:rsidRPr="00C31E48">
        <w:rPr>
          <w:rStyle w:val="StyleUnderline"/>
        </w:rPr>
        <w:t xml:space="preserve">increased US regional </w:t>
      </w:r>
      <w:r w:rsidRPr="00000023">
        <w:rPr>
          <w:rStyle w:val="StyleUnderline"/>
          <w:highlight w:val="yellow"/>
        </w:rPr>
        <w:t>military</w:t>
      </w:r>
      <w:r w:rsidRPr="00C31E48">
        <w:rPr>
          <w:rStyle w:val="StyleUnderline"/>
        </w:rPr>
        <w:t xml:space="preserve"> deployments, its </w:t>
      </w:r>
      <w:r w:rsidRPr="00000023">
        <w:rPr>
          <w:rStyle w:val="StyleUnderline"/>
          <w:highlight w:val="yellow"/>
        </w:rPr>
        <w:t>cooperation</w:t>
      </w:r>
      <w:r w:rsidRPr="00C31E48">
        <w:rPr>
          <w:rStyle w:val="StyleUnderline"/>
        </w:rPr>
        <w:t xml:space="preserve"> with the Philippines and Singapore, </w:t>
      </w:r>
      <w:r w:rsidRPr="00000023">
        <w:rPr>
          <w:rStyle w:val="StyleUnderline"/>
          <w:highlight w:val="yellow"/>
        </w:rPr>
        <w:t>and</w:t>
      </w:r>
      <w:r w:rsidRPr="00C31E48">
        <w:rPr>
          <w:rStyle w:val="StyleUnderline"/>
        </w:rPr>
        <w:t xml:space="preserve"> its military presence in the South China Sea under the guise of </w:t>
      </w:r>
      <w:r w:rsidRPr="00000023">
        <w:rPr>
          <w:rStyle w:val="StyleUnderline"/>
          <w:highlight w:val="yellow"/>
        </w:rPr>
        <w:t>freedom of navigation</w:t>
      </w:r>
      <w:r w:rsidRPr="00C31E48">
        <w:rPr>
          <w:rStyle w:val="StyleUnderline"/>
        </w:rPr>
        <w:t xml:space="preserve"> exercises as examples of US efforts </w:t>
      </w:r>
      <w:r w:rsidRPr="00000023">
        <w:rPr>
          <w:rStyle w:val="StyleUnderline"/>
          <w:highlight w:val="yellow"/>
        </w:rPr>
        <w:t>to “contain</w:t>
      </w:r>
      <w:r w:rsidRPr="00C31E48">
        <w:rPr>
          <w:rStyle w:val="StyleUnderline"/>
        </w:rPr>
        <w:t xml:space="preserve">, deter and interfere with </w:t>
      </w:r>
      <w:r w:rsidRPr="00000023">
        <w:rPr>
          <w:rStyle w:val="StyleUnderline"/>
          <w:highlight w:val="yellow"/>
        </w:rPr>
        <w:t>China</w:t>
      </w:r>
      <w:r w:rsidRPr="000C1038">
        <w:rPr>
          <w:sz w:val="12"/>
        </w:rPr>
        <w:t xml:space="preserve">.”7 </w:t>
      </w:r>
      <w:r w:rsidRPr="00C31E48">
        <w:rPr>
          <w:rStyle w:val="StyleUnderline"/>
        </w:rPr>
        <w:t xml:space="preserve">A second tactic is </w:t>
      </w:r>
      <w:r w:rsidRPr="00000023">
        <w:rPr>
          <w:rStyle w:val="StyleUnderline"/>
          <w:highlight w:val="yellow"/>
        </w:rPr>
        <w:t>non-military coercion, including diplomatic pressure</w:t>
      </w:r>
      <w:r w:rsidRPr="00C31E48">
        <w:rPr>
          <w:rStyle w:val="StyleUnderline"/>
        </w:rPr>
        <w:t xml:space="preserve"> and attempts to isolate China in multilateral settings </w:t>
      </w:r>
      <w:r w:rsidRPr="00000023">
        <w:rPr>
          <w:rStyle w:val="StyleUnderline"/>
          <w:highlight w:val="yellow"/>
        </w:rPr>
        <w:t>over</w:t>
      </w:r>
      <w:r w:rsidRPr="00C31E48">
        <w:rPr>
          <w:rStyle w:val="StyleUnderline"/>
        </w:rPr>
        <w:t xml:space="preserve"> its oil exploration and land reclamation efforts in </w:t>
      </w:r>
      <w:r w:rsidRPr="00000023">
        <w:rPr>
          <w:rStyle w:val="StyleUnderline"/>
          <w:highlight w:val="yellow"/>
        </w:rPr>
        <w:t>the S</w:t>
      </w:r>
      <w:r w:rsidRPr="00C31E48">
        <w:rPr>
          <w:rStyle w:val="StyleUnderline"/>
        </w:rPr>
        <w:t xml:space="preserve">outh </w:t>
      </w:r>
      <w:r w:rsidRPr="00000023">
        <w:rPr>
          <w:rStyle w:val="StyleUnderline"/>
          <w:highlight w:val="yellow"/>
        </w:rPr>
        <w:t>C</w:t>
      </w:r>
      <w:r w:rsidRPr="00C31E48">
        <w:rPr>
          <w:rStyle w:val="StyleUnderline"/>
        </w:rPr>
        <w:t xml:space="preserve">hina </w:t>
      </w:r>
      <w:r w:rsidRPr="00000023">
        <w:rPr>
          <w:rStyle w:val="StyleUnderline"/>
          <w:highlight w:val="yellow"/>
        </w:rPr>
        <w:t>S</w:t>
      </w:r>
      <w:r w:rsidRPr="00C31E48">
        <w:rPr>
          <w:rStyle w:val="StyleUnderline"/>
        </w:rPr>
        <w:t xml:space="preserve">ea </w:t>
      </w:r>
      <w:r w:rsidRPr="00000023">
        <w:rPr>
          <w:rStyle w:val="StyleUnderline"/>
          <w:highlight w:val="yellow"/>
        </w:rPr>
        <w:t>and</w:t>
      </w:r>
      <w:r w:rsidRPr="00C31E48">
        <w:rPr>
          <w:rStyle w:val="StyleUnderline"/>
        </w:rPr>
        <w:t xml:space="preserve"> limited </w:t>
      </w:r>
      <w:r w:rsidRPr="00000023">
        <w:rPr>
          <w:rStyle w:val="StyleUnderline"/>
          <w:highlight w:val="yellow"/>
        </w:rPr>
        <w:t>economic</w:t>
      </w:r>
      <w:r w:rsidRPr="00C31E48">
        <w:rPr>
          <w:rStyle w:val="StyleUnderline"/>
        </w:rPr>
        <w:t xml:space="preserve"> sanctions </w:t>
      </w:r>
      <w:r w:rsidRPr="00000023">
        <w:rPr>
          <w:rStyle w:val="StyleUnderline"/>
          <w:highlight w:val="yellow"/>
        </w:rPr>
        <w:t>to influence China’s cybersecurity and non-proliferation policies</w:t>
      </w:r>
      <w:r w:rsidRPr="00C31E48">
        <w:rPr>
          <w:rStyle w:val="StyleUnderline"/>
        </w:rPr>
        <w:t>.</w:t>
      </w:r>
      <w:r w:rsidRPr="000C1038">
        <w:rPr>
          <w:sz w:val="12"/>
        </w:rPr>
        <w:t xml:space="preserve">8 Third, analysts highlight the now-defunct TPP negotiations and the flurry of Chinese activity in constructing regional economic institutions, such as the RCEP negotiations, the AIIB, and the One Belt One Road (OBOR) initiative, as evidence that the two countries are competing for the right to set the rules of the regional economic order.9 Finally, </w:t>
      </w:r>
      <w:r w:rsidRPr="00C31E48">
        <w:rPr>
          <w:rStyle w:val="StyleUnderline"/>
        </w:rPr>
        <w:t xml:space="preserve">Chinese </w:t>
      </w:r>
      <w:r w:rsidRPr="00000023">
        <w:rPr>
          <w:rStyle w:val="StyleUnderline"/>
          <w:highlight w:val="yellow"/>
        </w:rPr>
        <w:t>analysts perceive</w:t>
      </w:r>
      <w:r w:rsidRPr="00C31E48">
        <w:rPr>
          <w:rStyle w:val="StyleUnderline"/>
        </w:rPr>
        <w:t xml:space="preserve"> US efforts to shore up </w:t>
      </w:r>
      <w:r w:rsidRPr="00000023">
        <w:rPr>
          <w:rStyle w:val="StyleUnderline"/>
          <w:highlight w:val="yellow"/>
        </w:rPr>
        <w:t>relations with</w:t>
      </w:r>
      <w:r w:rsidRPr="00C31E48">
        <w:rPr>
          <w:rStyle w:val="StyleUnderline"/>
        </w:rPr>
        <w:t xml:space="preserve"> key </w:t>
      </w:r>
      <w:r w:rsidRPr="00000023">
        <w:rPr>
          <w:rStyle w:val="StyleUnderline"/>
          <w:highlight w:val="yellow"/>
        </w:rPr>
        <w:t>allies</w:t>
      </w:r>
      <w:r w:rsidRPr="00C31E48">
        <w:rPr>
          <w:rStyle w:val="StyleUnderline"/>
        </w:rPr>
        <w:t xml:space="preserve"> like South Korea and Japan </w:t>
      </w:r>
      <w:r w:rsidRPr="00000023">
        <w:rPr>
          <w:rStyle w:val="StyleUnderline"/>
          <w:highlight w:val="yellow"/>
        </w:rPr>
        <w:t>as</w:t>
      </w:r>
      <w:r w:rsidRPr="00C31E48">
        <w:rPr>
          <w:rStyle w:val="StyleUnderline"/>
        </w:rPr>
        <w:t xml:space="preserve"> part of an effort to maintain US regional hegemony by </w:t>
      </w:r>
      <w:r w:rsidRPr="00000023">
        <w:rPr>
          <w:rStyle w:val="StyleUnderline"/>
          <w:highlight w:val="yellow"/>
        </w:rPr>
        <w:t>encircling</w:t>
      </w:r>
      <w:r w:rsidRPr="00C31E48">
        <w:rPr>
          <w:rStyle w:val="StyleUnderline"/>
        </w:rPr>
        <w:t xml:space="preserve"> China,</w:t>
      </w:r>
      <w:r w:rsidRPr="000C1038">
        <w:rPr>
          <w:sz w:val="12"/>
        </w:rPr>
        <w:t xml:space="preserve"> inspired by the tactics of the Cold War.10 </w:t>
      </w:r>
      <w:r w:rsidRPr="00122AE4">
        <w:rPr>
          <w:rStyle w:val="StyleUnderline"/>
        </w:rPr>
        <w:t>From this perspective, US support for Japan’s “new security laws,” the revised US–Japan defense guidelines, and Abe Shinzo’s revision of Article 9 are tactics deployed to more effectively contain China’s rise</w:t>
      </w:r>
      <w:r w:rsidRPr="000C1038">
        <w:rPr>
          <w:sz w:val="12"/>
        </w:rPr>
        <w:t xml:space="preserve">.11 </w:t>
      </w:r>
      <w:r w:rsidRPr="00122AE4">
        <w:rPr>
          <w:rStyle w:val="StyleUnderline"/>
        </w:rPr>
        <w:t>Many Chinese experts are similarly convinced that US efforts to strengthen its alliance with South Korea, including the recent decision to deploy Terminal High Altitude Area Defense (THAAD), also reflect a desire to limit China’s regional power. Chinese observers worry that the US system of alliance extends beyond key East Asian alliances to include India and ASEAN</w:t>
      </w:r>
      <w:r w:rsidRPr="000C1038">
        <w:rPr>
          <w:sz w:val="12"/>
        </w:rPr>
        <w:t xml:space="preserve"> (reflecting, of course, the greater reach of China’s military power).12 Analysts further argue that US attempts to strengthen its regional alliance system extend beyond its bilateral relations. According to Liu Qing, the United States has replaced the traditional hub-and-spokes model with a new approach that encourages increased cooperation between its alliance partners, such as Japan and Australia. He adds that the United States prioritizes multilateral security mechanisms, such as US–Japan–Australia trilateral cooperation, that could support a coordinated military strategy in the event of a regional conflict, presumably related to China’s maritime ambitions.13 Others worry about the resumption of the US–India–Japan–Australia quadrilateral security dialogue.14 </w:t>
      </w:r>
      <w:r w:rsidRPr="00122AE4">
        <w:rPr>
          <w:rStyle w:val="StyleUnderline"/>
        </w:rPr>
        <w:t xml:space="preserve">In sum, </w:t>
      </w:r>
      <w:r w:rsidRPr="00000023">
        <w:rPr>
          <w:rStyle w:val="StyleUnderline"/>
          <w:highlight w:val="yellow"/>
        </w:rPr>
        <w:t>the belief that the U</w:t>
      </w:r>
      <w:r w:rsidRPr="00122AE4">
        <w:rPr>
          <w:rStyle w:val="StyleUnderline"/>
        </w:rPr>
        <w:t xml:space="preserve">nited </w:t>
      </w:r>
      <w:r w:rsidRPr="00000023">
        <w:rPr>
          <w:rStyle w:val="StyleUnderline"/>
          <w:highlight w:val="yellow"/>
        </w:rPr>
        <w:t>S</w:t>
      </w:r>
      <w:r w:rsidRPr="00122AE4">
        <w:rPr>
          <w:rStyle w:val="StyleUnderline"/>
        </w:rPr>
        <w:t xml:space="preserve">tates </w:t>
      </w:r>
      <w:r w:rsidRPr="00000023">
        <w:rPr>
          <w:rStyle w:val="StyleUnderline"/>
          <w:highlight w:val="yellow"/>
        </w:rPr>
        <w:t>seeks</w:t>
      </w:r>
      <w:r w:rsidRPr="00122AE4">
        <w:rPr>
          <w:rStyle w:val="StyleUnderline"/>
        </w:rPr>
        <w:t xml:space="preserve"> to maintain its global and regional </w:t>
      </w:r>
      <w:r w:rsidRPr="00000023">
        <w:rPr>
          <w:rStyle w:val="StyleUnderline"/>
          <w:highlight w:val="yellow"/>
        </w:rPr>
        <w:t>hegemony drives Chinese interpretations</w:t>
      </w:r>
      <w:r w:rsidRPr="00122AE4">
        <w:rPr>
          <w:rStyle w:val="StyleUnderline"/>
        </w:rPr>
        <w:t xml:space="preserve"> of its behavior</w:t>
      </w:r>
      <w:r w:rsidRPr="000C1038">
        <w:rPr>
          <w:sz w:val="12"/>
        </w:rPr>
        <w:t>.</w:t>
      </w:r>
    </w:p>
    <w:p w:rsidR="0076289E" w:rsidRDefault="0076289E" w:rsidP="0076289E"/>
    <w:p w:rsidR="008D0850" w:rsidRPr="000C3AF3" w:rsidRDefault="008D0850" w:rsidP="008D0850">
      <w:pPr>
        <w:pStyle w:val="Heading4"/>
      </w:pPr>
      <w:r>
        <w:t>US-China competition inevitable- failure to take a hardline just makes it worse</w:t>
      </w:r>
    </w:p>
    <w:p w:rsidR="008D0850" w:rsidRPr="0046599A" w:rsidRDefault="008D0850" w:rsidP="008D0850">
      <w:pPr>
        <w:rPr>
          <w:sz w:val="16"/>
          <w:szCs w:val="16"/>
        </w:rPr>
      </w:pPr>
      <w:r w:rsidRPr="000C3AF3">
        <w:rPr>
          <w:rStyle w:val="Style13ptBold"/>
        </w:rPr>
        <w:t>Holmes &amp; Yoshihara 17</w:t>
      </w:r>
      <w:r w:rsidRPr="000C3AF3">
        <w:t xml:space="preserve"> </w:t>
      </w:r>
      <w:r w:rsidRPr="0046599A">
        <w:rPr>
          <w:sz w:val="16"/>
          <w:szCs w:val="16"/>
        </w:rPr>
        <w:t xml:space="preserve">(James, professor of strategy and former visiting professor of national security affairs at the Naval War College. He is a 2016 recipient of the Navy Meritorious Civilian Service Medal. He served on the faculty of the University of Georgia School of Public and International Affairs, where he was the Van </w:t>
      </w:r>
      <w:proofErr w:type="spellStart"/>
      <w:r w:rsidRPr="0046599A">
        <w:rPr>
          <w:sz w:val="16"/>
          <w:szCs w:val="16"/>
        </w:rPr>
        <w:t>Beuren</w:t>
      </w:r>
      <w:proofErr w:type="spellEnd"/>
      <w:r w:rsidRPr="0046599A">
        <w:rPr>
          <w:sz w:val="16"/>
          <w:szCs w:val="16"/>
        </w:rPr>
        <w:t xml:space="preserve"> Distinguished Visiting Fellow in 2016. </w:t>
      </w:r>
      <w:proofErr w:type="gramStart"/>
      <w:r w:rsidRPr="0046599A">
        <w:rPr>
          <w:sz w:val="16"/>
          <w:szCs w:val="16"/>
        </w:rPr>
        <w:t>graduate</w:t>
      </w:r>
      <w:proofErr w:type="gramEnd"/>
      <w:r w:rsidRPr="0046599A">
        <w:rPr>
          <w:sz w:val="16"/>
          <w:szCs w:val="16"/>
        </w:rPr>
        <w:t xml:space="preserve"> of Vanderbilt University (B.A., mathematics and German) and completed graduate work at Salve Regina University (M.A., international relations), Providence College (M.A., mathematics), and the Fletcher School of Law and Diplomacy at Tufts University (M.A.L.D. and Ph.D., international affairs), where he was the A. </w:t>
      </w:r>
      <w:proofErr w:type="spellStart"/>
      <w:r w:rsidRPr="0046599A">
        <w:rPr>
          <w:sz w:val="16"/>
          <w:szCs w:val="16"/>
        </w:rPr>
        <w:t>Eiken</w:t>
      </w:r>
      <w:proofErr w:type="spellEnd"/>
      <w:r w:rsidRPr="0046599A">
        <w:rPr>
          <w:sz w:val="16"/>
          <w:szCs w:val="16"/>
        </w:rPr>
        <w:t xml:space="preserve"> </w:t>
      </w:r>
      <w:proofErr w:type="spellStart"/>
      <w:r w:rsidRPr="0046599A">
        <w:rPr>
          <w:sz w:val="16"/>
          <w:szCs w:val="16"/>
        </w:rPr>
        <w:t>Hohenberg</w:t>
      </w:r>
      <w:proofErr w:type="spellEnd"/>
      <w:r w:rsidRPr="0046599A">
        <w:rPr>
          <w:sz w:val="16"/>
          <w:szCs w:val="16"/>
        </w:rPr>
        <w:t xml:space="preserve"> Scholar. He earned the Naval War College Foundation Award in 1994, signifying the top graduate in his Naval War College class. </w:t>
      </w:r>
      <w:proofErr w:type="spellStart"/>
      <w:r w:rsidRPr="0046599A">
        <w:rPr>
          <w:sz w:val="16"/>
          <w:szCs w:val="16"/>
        </w:rPr>
        <w:t>Toshi</w:t>
      </w:r>
      <w:proofErr w:type="spellEnd"/>
      <w:r w:rsidRPr="0046599A">
        <w:rPr>
          <w:sz w:val="16"/>
          <w:szCs w:val="16"/>
        </w:rPr>
        <w:t xml:space="preserve">, the John A. van </w:t>
      </w:r>
      <w:proofErr w:type="spellStart"/>
      <w:r w:rsidRPr="0046599A">
        <w:rPr>
          <w:sz w:val="16"/>
          <w:szCs w:val="16"/>
        </w:rPr>
        <w:t>Beuren</w:t>
      </w:r>
      <w:proofErr w:type="spellEnd"/>
      <w:r w:rsidRPr="0046599A">
        <w:rPr>
          <w:sz w:val="16"/>
          <w:szCs w:val="16"/>
        </w:rPr>
        <w:t xml:space="preserve"> Chair of Asia-Pacific Studies and is an affiliate member of the China Maritime Studies Institute at the Naval War College. Before joining the College faculty, he was a visiting professor in the Strategy Department at the Air War College. Dr. Yoshihara has also served as an analyst at the Institute for Foreign Policy Analysis, RAND, and the American Enterprise Institute. He holds a Ph.D. from the Fletcher School of Law and Diplomacy, Tufts University, an M.A. from the School of Advanced International Studies, Johns Hopkins University, and a B.S.F.S. from the School of Foreign Service, Georgetown University. Jan 29. nationalinterest.org/feature/standing-china-not-extremism—its-smart-foreign-policy-19228?page=show)</w:t>
      </w:r>
    </w:p>
    <w:p w:rsidR="008D0850" w:rsidRPr="00D976C8" w:rsidRDefault="008D0850" w:rsidP="008D0850">
      <w:pPr>
        <w:rPr>
          <w:sz w:val="14"/>
        </w:rPr>
      </w:pPr>
      <w:r w:rsidRPr="00D976C8">
        <w:rPr>
          <w:sz w:val="14"/>
        </w:rPr>
        <w:t xml:space="preserve">We compiled the article long before the election, and aimed it at whichever candidate might prevail. Our bottom line: </w:t>
      </w:r>
      <w:r w:rsidRPr="00000023">
        <w:rPr>
          <w:rStyle w:val="Emphasis"/>
          <w:highlight w:val="yellow"/>
        </w:rPr>
        <w:t>China is already competing with America</w:t>
      </w:r>
      <w:r w:rsidRPr="00103E65">
        <w:rPr>
          <w:rStyle w:val="Emphasis"/>
        </w:rPr>
        <w:t xml:space="preserve"> </w:t>
      </w:r>
      <w:r w:rsidRPr="000C3AF3">
        <w:rPr>
          <w:rStyle w:val="StyleUnderline"/>
        </w:rPr>
        <w:t xml:space="preserve">in the China seas and Western Pacific. </w:t>
      </w:r>
      <w:r w:rsidRPr="00000023">
        <w:rPr>
          <w:rStyle w:val="StyleUnderline"/>
          <w:highlight w:val="yellow"/>
        </w:rPr>
        <w:t>Close</w:t>
      </w:r>
      <w:r w:rsidRPr="000C3AF3">
        <w:rPr>
          <w:rStyle w:val="StyleUnderline"/>
        </w:rPr>
        <w:t xml:space="preserve">-quarters </w:t>
      </w:r>
      <w:r w:rsidRPr="00000023">
        <w:rPr>
          <w:rStyle w:val="StyleUnderline"/>
          <w:highlight w:val="yellow"/>
        </w:rPr>
        <w:t>encounters between Chinese and American ships and planes are already routine</w:t>
      </w:r>
      <w:r w:rsidRPr="000C3AF3">
        <w:rPr>
          <w:rStyle w:val="StyleUnderline"/>
        </w:rPr>
        <w:t xml:space="preserve"> elements of the U.S.-China rivalry—just as they were between Soviet and American ships and planes during the Cold War. And Chinese seamen and airmen initiate these encounters</w:t>
      </w:r>
      <w:r w:rsidRPr="00D976C8">
        <w:rPr>
          <w:sz w:val="14"/>
        </w:rPr>
        <w:t xml:space="preserve">. </w:t>
      </w:r>
      <w:r w:rsidRPr="00000023">
        <w:rPr>
          <w:rStyle w:val="StyleUnderline"/>
          <w:highlight w:val="yellow"/>
        </w:rPr>
        <w:t>Washington can either wrest the initiative away from Beijing, or</w:t>
      </w:r>
      <w:r w:rsidRPr="000C3AF3">
        <w:rPr>
          <w:rStyle w:val="StyleUnderline"/>
        </w:rPr>
        <w:t xml:space="preserve"> it can </w:t>
      </w:r>
      <w:r w:rsidRPr="00000023">
        <w:rPr>
          <w:rStyle w:val="StyleUnderline"/>
          <w:highlight w:val="yellow"/>
        </w:rPr>
        <w:t>remain passive and continue losing ground in the strategic competition</w:t>
      </w:r>
      <w:r w:rsidRPr="000C3AF3">
        <w:rPr>
          <w:rStyle w:val="StyleUnderline"/>
        </w:rPr>
        <w:t xml:space="preserve">. </w:t>
      </w:r>
      <w:r w:rsidRPr="00000023">
        <w:rPr>
          <w:rStyle w:val="StyleUnderline"/>
          <w:highlight w:val="yellow"/>
        </w:rPr>
        <w:t>Better to seize the initiative</w:t>
      </w:r>
      <w:r w:rsidRPr="00D976C8">
        <w:rPr>
          <w:sz w:val="14"/>
        </w:rPr>
        <w:t xml:space="preserve">. To do so </w:t>
      </w:r>
      <w:r w:rsidRPr="00401B2B">
        <w:rPr>
          <w:rStyle w:val="StyleUnderline"/>
        </w:rPr>
        <w:t>the new U.S. administration must relearn the art of deterrence, and</w:t>
      </w:r>
      <w:r w:rsidRPr="000C3AF3">
        <w:rPr>
          <w:rStyle w:val="StyleUnderline"/>
        </w:rPr>
        <w:t xml:space="preserve"> </w:t>
      </w:r>
      <w:r w:rsidRPr="00000023">
        <w:rPr>
          <w:rStyle w:val="StyleUnderline"/>
          <w:highlight w:val="yellow"/>
        </w:rPr>
        <w:t>to deter Chinese aggression the administration must accept that hazards come with the territory</w:t>
      </w:r>
      <w:r w:rsidRPr="000C3AF3">
        <w:rPr>
          <w:rStyle w:val="StyleUnderline"/>
        </w:rPr>
        <w:t>. That’s Strategy 101—basic stuff for anyone fluent in statecraft.</w:t>
      </w:r>
      <w:r w:rsidRPr="00D976C8">
        <w:rPr>
          <w:sz w:val="14"/>
        </w:rPr>
        <w:t xml:space="preserve"> Valencia is a lumper. He lumps our analysis with other commentators’ views, many quite different from our own, before attempting the equivalent of an op-ed drive-by shooting. All of our views are equivalent for him; all are expressions of “extremism.” The others—Gordon Chang and James </w:t>
      </w:r>
      <w:proofErr w:type="spellStart"/>
      <w:r w:rsidRPr="00D976C8">
        <w:rPr>
          <w:sz w:val="14"/>
        </w:rPr>
        <w:t>Kraska</w:t>
      </w:r>
      <w:proofErr w:type="spellEnd"/>
      <w:r w:rsidRPr="00D976C8">
        <w:rPr>
          <w:sz w:val="14"/>
        </w:rPr>
        <w:t xml:space="preserve">, to name two—can doubtless speak up for themselves should they choose. We’ll stick to speaking up for ourselves. And anyone who takes the trouble to read our item—download early, download often—will realize Valencia excerpts a couple of quotations out of context and retrofits them to a predetermined storyline. First write conclusion, then fit facts to it! Let’s go through this point by point. First, Valencia implies that Trump’s victory initiated our analysis. “This deluge,” he opines, “was stimulated by statements by Trump and his nominees for secretary of state, Rex </w:t>
      </w:r>
      <w:proofErr w:type="spellStart"/>
      <w:r w:rsidRPr="00D976C8">
        <w:rPr>
          <w:sz w:val="14"/>
        </w:rPr>
        <w:t>Tillerson</w:t>
      </w:r>
      <w:proofErr w:type="spellEnd"/>
      <w:r w:rsidRPr="00D976C8">
        <w:rPr>
          <w:sz w:val="14"/>
        </w:rPr>
        <w:t xml:space="preserve"> and secretary of defense, James </w:t>
      </w:r>
      <w:proofErr w:type="spellStart"/>
      <w:r w:rsidRPr="00D976C8">
        <w:rPr>
          <w:sz w:val="14"/>
        </w:rPr>
        <w:t>Mattis</w:t>
      </w:r>
      <w:proofErr w:type="spellEnd"/>
      <w:r w:rsidRPr="00D976C8">
        <w:rPr>
          <w:sz w:val="14"/>
        </w:rPr>
        <w:t xml:space="preserve">.” He goes on to assert that such “statements by incoming government leaders and influence peddlers provided an opportunity for America’s China hawks to promote their views.” Wrong. Valencia has it precisely backward. And a simple internet search would have revealed the blunder before he committed it. Explains </w:t>
      </w:r>
      <w:proofErr w:type="spellStart"/>
      <w:r w:rsidRPr="00D976C8">
        <w:rPr>
          <w:sz w:val="14"/>
        </w:rPr>
        <w:t>Orbis</w:t>
      </w:r>
      <w:proofErr w:type="spellEnd"/>
      <w:r w:rsidRPr="00D976C8">
        <w:rPr>
          <w:sz w:val="14"/>
        </w:rPr>
        <w:t xml:space="preserve"> editor-in-chief </w:t>
      </w:r>
      <w:proofErr w:type="spellStart"/>
      <w:r w:rsidRPr="00D976C8">
        <w:rPr>
          <w:sz w:val="14"/>
        </w:rPr>
        <w:t>Mackubin</w:t>
      </w:r>
      <w:proofErr w:type="spellEnd"/>
      <w:r w:rsidRPr="00D976C8">
        <w:rPr>
          <w:sz w:val="14"/>
        </w:rPr>
        <w:t xml:space="preserve"> Owens helpfully: “This special issue of </w:t>
      </w:r>
      <w:proofErr w:type="spellStart"/>
      <w:r w:rsidRPr="00D976C8">
        <w:rPr>
          <w:sz w:val="14"/>
        </w:rPr>
        <w:t>Orbis</w:t>
      </w:r>
      <w:proofErr w:type="spellEnd"/>
      <w:r w:rsidRPr="00D976C8">
        <w:rPr>
          <w:sz w:val="14"/>
        </w:rPr>
        <w:t xml:space="preserve"> features articles by FPRI associates offering ‘advice to the next president.’ Written before the election [our italics], these essays offer recommendations for national security affairs in general, as well as for regional issues.” And so it was. We drafted the article in August—months ahead of the election, and when Hillary Clinton remained the odds-on favorite to win the White House. We assumed a Clinton administration would be the primary audience, but wrote it to advise whoever might prevail in November. In short, this was a nonpartisan venture, compiled in the spirit of our running counsel to the Obama administration. And it should have bipartisan appeal. As secretary of state, it’s worth recalling, Clinton was also the architect of America’s “pivot,” a.k.a. “rebalance,” to Asia—an undertaking aimed at counterbalancing China. Considering China’s record of bellicosity in maritime Asia, and considering Clinton’s diplomatic past, we had good reason to believe that she and her lieutenants would prove as receptive to our message as Trump. </w:t>
      </w:r>
      <w:proofErr w:type="gramStart"/>
      <w:r w:rsidRPr="00D976C8">
        <w:rPr>
          <w:sz w:val="14"/>
        </w:rPr>
        <w:t>More so, maybe.</w:t>
      </w:r>
      <w:proofErr w:type="gramEnd"/>
      <w:r w:rsidRPr="00D976C8">
        <w:rPr>
          <w:sz w:val="14"/>
        </w:rPr>
        <w:t xml:space="preserve"> In any event: it’s misleading and false for Valencia to accuse us of devising “U.S. tactics in the Trump era.” We are devising strategy to deter a domineering China—no matter who occupies the Oval Office. That our article appeared after Trump prevailed represents mere happenstance. Second, Valencia insinuates that we hold extremist views. Well, we guess so…insofar as anyone who wants to deter an aggressor from further aggression entertains extremist views. </w:t>
      </w:r>
      <w:r w:rsidRPr="00000023">
        <w:rPr>
          <w:rStyle w:val="StyleUnderline"/>
          <w:highlight w:val="yellow"/>
        </w:rPr>
        <w:t>Deterrence</w:t>
      </w:r>
      <w:r w:rsidRPr="000C3AF3">
        <w:rPr>
          <w:rStyle w:val="StyleUnderline"/>
        </w:rPr>
        <w:t xml:space="preserve"> involves putting an antagonist on notice that it will suffer unacceptable consequences should it take some action we wish to proscribe. It involves fielding military power sufficient to make good on the threat, whether the requisite capabilities be nuclear or conventional. And it </w:t>
      </w:r>
      <w:r w:rsidRPr="00000023">
        <w:rPr>
          <w:rStyle w:val="StyleUnderline"/>
          <w:highlight w:val="yellow"/>
        </w:rPr>
        <w:t>involves convincing the antagonist we’re resolute about making good on our threats</w:t>
      </w:r>
      <w:r w:rsidRPr="000C3AF3">
        <w:rPr>
          <w:rStyle w:val="StyleUnderline"/>
        </w:rPr>
        <w:t>.</w:t>
      </w:r>
      <w:r w:rsidRPr="00D976C8">
        <w:rPr>
          <w:sz w:val="14"/>
        </w:rPr>
        <w:t xml:space="preserve"> We’re glad to keep company with such hardnosed practitioners of deterrence as Harry Truman, Dwight Eisenhower, and John Kennedy—extremists all, no doubt. Statesmen of yore made Moscow a believer in American power and resolve—and largely held the line against communism. Except in that trivial sense, though, there’s nothing extreme about our argument. We maintain that </w:t>
      </w:r>
      <w:r w:rsidRPr="00000023">
        <w:rPr>
          <w:rStyle w:val="StyleUnderline"/>
          <w:highlight w:val="yellow"/>
        </w:rPr>
        <w:t>China and the U</w:t>
      </w:r>
      <w:r w:rsidRPr="000C3AF3">
        <w:rPr>
          <w:rStyle w:val="StyleUnderline"/>
        </w:rPr>
        <w:t xml:space="preserve">nited </w:t>
      </w:r>
      <w:r w:rsidRPr="00000023">
        <w:rPr>
          <w:rStyle w:val="StyleUnderline"/>
          <w:highlight w:val="yellow"/>
        </w:rPr>
        <w:t>S</w:t>
      </w:r>
      <w:r w:rsidRPr="000C3AF3">
        <w:rPr>
          <w:rStyle w:val="StyleUnderline"/>
        </w:rPr>
        <w:t xml:space="preserve">tates </w:t>
      </w:r>
      <w:r w:rsidRPr="00000023">
        <w:rPr>
          <w:rStyle w:val="StyleUnderline"/>
          <w:highlight w:val="yellow"/>
        </w:rPr>
        <w:t>are pursuing irreconcilable goals in maritime Asia. The U</w:t>
      </w:r>
      <w:r w:rsidRPr="000C3AF3">
        <w:rPr>
          <w:rStyle w:val="StyleUnderline"/>
        </w:rPr>
        <w:t xml:space="preserve">nited </w:t>
      </w:r>
      <w:r w:rsidRPr="00000023">
        <w:rPr>
          <w:rStyle w:val="StyleUnderline"/>
          <w:highlight w:val="yellow"/>
        </w:rPr>
        <w:t>S</w:t>
      </w:r>
      <w:r w:rsidRPr="000C3AF3">
        <w:rPr>
          <w:rStyle w:val="StyleUnderline"/>
        </w:rPr>
        <w:t xml:space="preserve">tates </w:t>
      </w:r>
      <w:r w:rsidRPr="00000023">
        <w:rPr>
          <w:rStyle w:val="StyleUnderline"/>
          <w:highlight w:val="yellow"/>
        </w:rPr>
        <w:t>wants</w:t>
      </w:r>
      <w:r w:rsidRPr="000C3AF3">
        <w:rPr>
          <w:rStyle w:val="StyleUnderline"/>
        </w:rPr>
        <w:t xml:space="preserve"> to preserve </w:t>
      </w:r>
      <w:r w:rsidRPr="00000023">
        <w:rPr>
          <w:rStyle w:val="StyleUnderline"/>
          <w:highlight w:val="yellow"/>
        </w:rPr>
        <w:t>freedom of the sea</w:t>
      </w:r>
      <w:r w:rsidRPr="000C3AF3">
        <w:rPr>
          <w:rStyle w:val="StyleUnderline"/>
        </w:rPr>
        <w:t xml:space="preserve">, China wants anything but. Both contenders prize their goals, and </w:t>
      </w:r>
      <w:r w:rsidRPr="00401B2B">
        <w:rPr>
          <w:rStyle w:val="StyleUnderline"/>
        </w:rPr>
        <w:t>both are presumably pre</w:t>
      </w:r>
      <w:r w:rsidRPr="000C3AF3">
        <w:rPr>
          <w:rStyle w:val="StyleUnderline"/>
        </w:rPr>
        <w:t xml:space="preserve">pared to mount open-ended efforts of significant proportions to obtain those goals. </w:t>
      </w:r>
      <w:r w:rsidRPr="00000023">
        <w:rPr>
          <w:rStyle w:val="StyleUnderline"/>
          <w:highlight w:val="yellow"/>
        </w:rPr>
        <w:t>If Beijing and Washington want nonnegotiable things</w:t>
      </w:r>
      <w:r w:rsidRPr="000C3AF3">
        <w:rPr>
          <w:rStyle w:val="StyleUnderline"/>
        </w:rPr>
        <w:t xml:space="preserve"> a lot, </w:t>
      </w:r>
      <w:r w:rsidRPr="00000023">
        <w:rPr>
          <w:rStyle w:val="StyleUnderline"/>
          <w:highlight w:val="yellow"/>
        </w:rPr>
        <w:t>then</w:t>
      </w:r>
      <w:r w:rsidRPr="000C3AF3">
        <w:rPr>
          <w:rStyle w:val="StyleUnderline"/>
        </w:rPr>
        <w:t xml:space="preserve"> the </w:t>
      </w:r>
      <w:r w:rsidRPr="00000023">
        <w:rPr>
          <w:rStyle w:val="StyleUnderline"/>
          <w:highlight w:val="yellow"/>
        </w:rPr>
        <w:t>Trump</w:t>
      </w:r>
      <w:r w:rsidRPr="000C3AF3">
        <w:rPr>
          <w:rStyle w:val="StyleUnderline"/>
        </w:rPr>
        <w:t xml:space="preserve"> administration </w:t>
      </w:r>
      <w:r w:rsidRPr="00000023">
        <w:rPr>
          <w:rStyle w:val="StyleUnderline"/>
          <w:highlight w:val="yellow"/>
        </w:rPr>
        <w:t>must gird</w:t>
      </w:r>
      <w:r w:rsidRPr="000C3AF3">
        <w:rPr>
          <w:rStyle w:val="StyleUnderline"/>
        </w:rPr>
        <w:t xml:space="preserve"> itself </w:t>
      </w:r>
      <w:r w:rsidRPr="00000023">
        <w:rPr>
          <w:rStyle w:val="StyleUnderline"/>
          <w:highlight w:val="yellow"/>
        </w:rPr>
        <w:t>for a long standoff</w:t>
      </w:r>
      <w:r w:rsidRPr="00D976C8">
        <w:rPr>
          <w:sz w:val="14"/>
        </w:rPr>
        <w:t xml:space="preserve">. </w:t>
      </w:r>
      <w:proofErr w:type="gramStart"/>
      <w:r w:rsidRPr="00D976C8">
        <w:rPr>
          <w:sz w:val="14"/>
        </w:rPr>
        <w:t>Simple as that.</w:t>
      </w:r>
      <w:proofErr w:type="gramEnd"/>
      <w:r w:rsidRPr="00D976C8">
        <w:rPr>
          <w:sz w:val="14"/>
        </w:rPr>
        <w:t xml:space="preserve"> We also point out that </w:t>
      </w:r>
      <w:r w:rsidRPr="00000023">
        <w:rPr>
          <w:rStyle w:val="StyleUnderline"/>
          <w:highlight w:val="yellow"/>
        </w:rPr>
        <w:t>China embarked on a massive buildup of maritime power</w:t>
      </w:r>
      <w:r w:rsidRPr="000C3AF3">
        <w:rPr>
          <w:rStyle w:val="StyleUnderline"/>
        </w:rPr>
        <w:t xml:space="preserve"> over a decade ago. Excluding the U.S. Navy’s Pacific Fleet, Beijing already boasts the largest naval and coast-guard fleets in Asia, not to mention a seagoing militia to augment its navy and coast guard. And these forces continue growing</w:t>
      </w:r>
      <w:r w:rsidRPr="00D976C8">
        <w:rPr>
          <w:sz w:val="14"/>
        </w:rPr>
        <w:t xml:space="preserve">. China’s navy may number over 500 vessels by 2030. By contrast, </w:t>
      </w:r>
      <w:r w:rsidRPr="000C3AF3">
        <w:rPr>
          <w:rStyle w:val="StyleUnderline"/>
        </w:rPr>
        <w:t>the U.S. Navy espouses an eventual fleet of 355 vessels, up from 274 today. President Trump is on record favoring a 350-ship force. Defense budgets may—or may not—support a U.S. Navy that large.</w:t>
      </w:r>
      <w:r w:rsidRPr="00D976C8">
        <w:rPr>
          <w:sz w:val="14"/>
        </w:rPr>
        <w:t xml:space="preserve"> These are objective facts about which the Chinese media regularly brag</w:t>
      </w:r>
      <w:r w:rsidRPr="000C3AF3">
        <w:rPr>
          <w:rStyle w:val="StyleUnderline"/>
        </w:rPr>
        <w:t xml:space="preserve">. </w:t>
      </w:r>
      <w:r w:rsidRPr="00000023">
        <w:rPr>
          <w:rStyle w:val="StyleUnderline"/>
          <w:highlight w:val="yellow"/>
        </w:rPr>
        <w:t>Based on these material trends</w:t>
      </w:r>
      <w:r w:rsidRPr="000C3AF3">
        <w:rPr>
          <w:rStyle w:val="StyleUnderline"/>
        </w:rPr>
        <w:t xml:space="preserve">, we postulate that </w:t>
      </w:r>
      <w:r w:rsidRPr="00000023">
        <w:rPr>
          <w:rStyle w:val="StyleUnderline"/>
          <w:highlight w:val="yellow"/>
        </w:rPr>
        <w:t>maritime Asia is becoming increasingly competitive,</w:t>
      </w:r>
      <w:r w:rsidRPr="000C3AF3">
        <w:rPr>
          <w:rStyle w:val="StyleUnderline"/>
        </w:rPr>
        <w:t xml:space="preserve"> that </w:t>
      </w:r>
      <w:r w:rsidRPr="00000023">
        <w:rPr>
          <w:rStyle w:val="StyleUnderline"/>
          <w:highlight w:val="yellow"/>
        </w:rPr>
        <w:t>China is a formidable competitor, and</w:t>
      </w:r>
      <w:r w:rsidRPr="000C3AF3">
        <w:rPr>
          <w:rStyle w:val="StyleUnderline"/>
        </w:rPr>
        <w:t xml:space="preserve"> that the </w:t>
      </w:r>
      <w:proofErr w:type="spellStart"/>
      <w:r w:rsidRPr="00000023">
        <w:rPr>
          <w:rStyle w:val="StyleUnderline"/>
          <w:highlight w:val="yellow"/>
        </w:rPr>
        <w:t>trendlines</w:t>
      </w:r>
      <w:proofErr w:type="spellEnd"/>
      <w:r w:rsidRPr="00000023">
        <w:rPr>
          <w:rStyle w:val="StyleUnderline"/>
          <w:highlight w:val="yellow"/>
        </w:rPr>
        <w:t xml:space="preserve"> are running in its favor</w:t>
      </w:r>
      <w:r w:rsidRPr="00000023">
        <w:rPr>
          <w:sz w:val="14"/>
          <w:highlight w:val="yellow"/>
        </w:rPr>
        <w:t>.</w:t>
      </w:r>
      <w:r w:rsidRPr="00D976C8">
        <w:rPr>
          <w:sz w:val="14"/>
        </w:rPr>
        <w:t xml:space="preserve"> How’s that for extreme? </w:t>
      </w:r>
      <w:r w:rsidRPr="000C3AF3">
        <w:rPr>
          <w:rStyle w:val="StyleUnderline"/>
        </w:rPr>
        <w:t xml:space="preserve">We thus urge U.S. policymakers to acknowledge that the forward U.S. presence in Asia will come under mounting danger in the coming years. Washington may have to gamble from time to time to shore it up. It may have to hold things that Beijing treasures—things like the Chinese navy’s surface fleet—at risk. We encourage decision-makers to embrace risk as an implement of statecraft rather than shy away from it. Manipulating and </w:t>
      </w:r>
      <w:r w:rsidRPr="00000023">
        <w:rPr>
          <w:rStyle w:val="StyleUnderline"/>
          <w:highlight w:val="yellow"/>
        </w:rPr>
        <w:t>imposing risk is a</w:t>
      </w:r>
      <w:r w:rsidRPr="000C3AF3">
        <w:rPr>
          <w:rStyle w:val="StyleUnderline"/>
        </w:rPr>
        <w:t xml:space="preserve"> universal </w:t>
      </w:r>
      <w:r w:rsidRPr="00000023">
        <w:rPr>
          <w:rStyle w:val="StyleUnderline"/>
          <w:highlight w:val="yellow"/>
        </w:rPr>
        <w:t>strategy that</w:t>
      </w:r>
      <w:r w:rsidRPr="000C3AF3">
        <w:rPr>
          <w:rStyle w:val="StyleUnderline"/>
        </w:rPr>
        <w:t xml:space="preserve"> practitioners in </w:t>
      </w:r>
      <w:r w:rsidRPr="00000023">
        <w:rPr>
          <w:rStyle w:val="StyleUnderline"/>
          <w:highlight w:val="yellow"/>
        </w:rPr>
        <w:t>Beijing routinely employ. Washington should reply in kind</w:t>
      </w:r>
      <w:r w:rsidRPr="000C3AF3">
        <w:rPr>
          <w:rStyle w:val="StyleUnderline"/>
        </w:rPr>
        <w:t>.</w:t>
      </w:r>
      <w:r w:rsidRPr="00D976C8">
        <w:rPr>
          <w:sz w:val="14"/>
        </w:rPr>
        <w:t xml:space="preserve"> And as Valencia well knows—or should know—</w:t>
      </w:r>
      <w:r w:rsidRPr="000C3AF3">
        <w:rPr>
          <w:rStyle w:val="StyleUnderline"/>
        </w:rPr>
        <w:t>risk-taking constitutes part of the art of strategy. The approach we recommend is well-grounded in theory, as articulated by the late Nobel laureate Thomas Schelling and many others</w:t>
      </w:r>
      <w:r w:rsidRPr="00D976C8">
        <w:rPr>
          <w:sz w:val="14"/>
        </w:rPr>
        <w:t xml:space="preserve">. There is nothing novel about risk, then. U.S. leaders must rediscover this elemental fact. </w:t>
      </w:r>
      <w:r w:rsidRPr="000C3AF3">
        <w:rPr>
          <w:rStyle w:val="StyleUnderline"/>
        </w:rPr>
        <w:t xml:space="preserve">For too long Washington recoiled from taking risk, treating it as a liability while conflating it with recklessness. But </w:t>
      </w:r>
      <w:r w:rsidRPr="00000023">
        <w:rPr>
          <w:rStyle w:val="StyleUnderline"/>
          <w:highlight w:val="yellow"/>
        </w:rPr>
        <w:t>a risk-averse nation has a hard time deterring: who believes a diffident statesman’s deterrent threats</w:t>
      </w:r>
      <w:r w:rsidRPr="000C3AF3">
        <w:rPr>
          <w:rStyle w:val="StyleUnderline"/>
        </w:rPr>
        <w:t>? We simply implore civilian and military leaders to realign their attitude toward risk to match the changing strategic landscape in Asia. Nothing ventured, nothing gained</w:t>
      </w:r>
      <w:r w:rsidRPr="00D976C8">
        <w:rPr>
          <w:sz w:val="14"/>
        </w:rPr>
        <w:t xml:space="preserve">. Our argument, then, is a far cry from the extremism Valencia deplores in his hit piece. A casual reader of his commentary can be pardoned for concluding that we advocate reckless action on the U.S. Navy’s part. But it’s Valencia who failed his audience. Third, Valencia </w:t>
      </w:r>
      <w:r w:rsidRPr="000C3AF3">
        <w:rPr>
          <w:rStyle w:val="StyleUnderline"/>
        </w:rPr>
        <w:t>claims that because of recent statements from U.S. policy-makers—and by implication because of our writing, which he falsely depicts as a product of those statements—“the damage to the U.S.-China relationship and the stability of the region has already been done.”</w:t>
      </w:r>
      <w:r w:rsidRPr="00D976C8">
        <w:rPr>
          <w:sz w:val="14"/>
        </w:rPr>
        <w:t xml:space="preserve"> But what </w:t>
      </w:r>
      <w:r w:rsidRPr="000C3AF3">
        <w:rPr>
          <w:rStyle w:val="StyleUnderline"/>
        </w:rPr>
        <w:t>damage is he referring to?</w:t>
      </w:r>
      <w:r w:rsidRPr="00D976C8">
        <w:rPr>
          <w:sz w:val="14"/>
        </w:rPr>
        <w:t xml:space="preserve"> As of this writing, the Trump administration has been in office less than a week. The White House has issued no official policy touching the South China Sea. As far as we know, our fleets in the Western Pacific have done nothing unusual. Valencia, it appears, is objecting to a few China-related tweets from Trump following the November elections. Valencia </w:t>
      </w:r>
      <w:r w:rsidRPr="000C3AF3">
        <w:rPr>
          <w:rStyle w:val="StyleUnderline"/>
        </w:rPr>
        <w:t>is</w:t>
      </w:r>
      <w:r w:rsidRPr="00D976C8">
        <w:rPr>
          <w:sz w:val="14"/>
        </w:rPr>
        <w:t xml:space="preserve"> indulging in </w:t>
      </w:r>
      <w:r w:rsidRPr="000C3AF3">
        <w:rPr>
          <w:rStyle w:val="StyleUnderline"/>
        </w:rPr>
        <w:t>hype</w:t>
      </w:r>
      <w:r w:rsidRPr="00D976C8">
        <w:rPr>
          <w:sz w:val="14"/>
        </w:rPr>
        <w:t xml:space="preserve">. </w:t>
      </w:r>
      <w:r w:rsidRPr="00000023">
        <w:rPr>
          <w:rStyle w:val="StyleUnderline"/>
          <w:highlight w:val="yellow"/>
        </w:rPr>
        <w:t>China</w:t>
      </w:r>
      <w:r w:rsidRPr="000C3AF3">
        <w:rPr>
          <w:rStyle w:val="StyleUnderline"/>
        </w:rPr>
        <w:t xml:space="preserve">, by contrast, </w:t>
      </w:r>
      <w:r w:rsidRPr="00000023">
        <w:rPr>
          <w:rStyle w:val="StyleUnderline"/>
          <w:highlight w:val="yellow"/>
        </w:rPr>
        <w:t>has inflicted colossal damage on regional concord. Beijing has repeatedly intimidated</w:t>
      </w:r>
      <w:r w:rsidRPr="000C3AF3">
        <w:rPr>
          <w:rStyle w:val="StyleUnderline"/>
        </w:rPr>
        <w:t xml:space="preserve"> the Philippines, Vietnam, and Japan in offshore areas. </w:t>
      </w:r>
      <w:r w:rsidRPr="00000023">
        <w:rPr>
          <w:rStyle w:val="StyleUnderline"/>
          <w:highlight w:val="yellow"/>
        </w:rPr>
        <w:t>It has built islands</w:t>
      </w:r>
      <w:r w:rsidRPr="000C3AF3">
        <w:rPr>
          <w:rStyle w:val="StyleUnderline"/>
        </w:rPr>
        <w:t xml:space="preserve"> occupying thousands of acres of land in the heart of the South China Sea. </w:t>
      </w:r>
      <w:r w:rsidRPr="00000023">
        <w:rPr>
          <w:rStyle w:val="StyleUnderline"/>
          <w:highlight w:val="yellow"/>
        </w:rPr>
        <w:t>It has fortified these</w:t>
      </w:r>
      <w:r w:rsidRPr="000C3AF3">
        <w:rPr>
          <w:rStyle w:val="StyleUnderline"/>
        </w:rPr>
        <w:t xml:space="preserve"> manufactured islets, </w:t>
      </w:r>
      <w:r w:rsidRPr="00000023">
        <w:rPr>
          <w:rStyle w:val="StyleUnderline"/>
          <w:highlight w:val="yellow"/>
        </w:rPr>
        <w:t>breaking</w:t>
      </w:r>
      <w:r w:rsidRPr="000C3AF3">
        <w:rPr>
          <w:rStyle w:val="StyleUnderline"/>
        </w:rPr>
        <w:t xml:space="preserve"> President </w:t>
      </w:r>
      <w:r w:rsidRPr="00000023">
        <w:rPr>
          <w:rStyle w:val="StyleUnderline"/>
          <w:highlight w:val="yellow"/>
        </w:rPr>
        <w:t>Xi</w:t>
      </w:r>
      <w:r w:rsidRPr="000C3AF3">
        <w:rPr>
          <w:rStyle w:val="StyleUnderline"/>
        </w:rPr>
        <w:t xml:space="preserve"> Jinping’s </w:t>
      </w:r>
      <w:r w:rsidRPr="00000023">
        <w:rPr>
          <w:rStyle w:val="StyleUnderline"/>
          <w:highlight w:val="yellow"/>
        </w:rPr>
        <w:t>pledge not to militarize</w:t>
      </w:r>
      <w:r w:rsidRPr="000C3AF3">
        <w:rPr>
          <w:rStyle w:val="StyleUnderline"/>
        </w:rPr>
        <w:t xml:space="preserve"> them. </w:t>
      </w:r>
      <w:r w:rsidRPr="00000023">
        <w:rPr>
          <w:rStyle w:val="StyleUnderline"/>
          <w:highlight w:val="yellow"/>
        </w:rPr>
        <w:t>It has rattled its saber through successive military drills, and issued stark warnings about war</w:t>
      </w:r>
      <w:r w:rsidRPr="000C3AF3">
        <w:rPr>
          <w:rStyle w:val="StyleUnderline"/>
        </w:rPr>
        <w:t xml:space="preserve"> through various media mouthpieces</w:t>
      </w:r>
      <w:r w:rsidRPr="00D976C8">
        <w:rPr>
          <w:sz w:val="14"/>
        </w:rPr>
        <w:t xml:space="preserve">. And lastly, Valencia suggests </w:t>
      </w:r>
      <w:r w:rsidRPr="000C3AF3">
        <w:rPr>
          <w:rStyle w:val="StyleUnderline"/>
        </w:rPr>
        <w:t xml:space="preserve">that the United States should relinquish vital interests—including those of its Asian allies—to mollify Chinese sensibilities. </w:t>
      </w:r>
      <w:r w:rsidRPr="00D976C8">
        <w:rPr>
          <w:sz w:val="14"/>
        </w:rPr>
        <w:t xml:space="preserve">He cites, for example, a Chinese scholar voicing concern that “The theme of clash of civilizations [is] becoming increasingly popular in Chinese circles.” Valencia also frets about “a possible </w:t>
      </w:r>
      <w:proofErr w:type="spellStart"/>
      <w:r w:rsidRPr="00D976C8">
        <w:rPr>
          <w:sz w:val="14"/>
        </w:rPr>
        <w:t>Thucydian</w:t>
      </w:r>
      <w:proofErr w:type="spellEnd"/>
      <w:r w:rsidRPr="00D976C8">
        <w:rPr>
          <w:sz w:val="14"/>
        </w:rPr>
        <w:t xml:space="preserve"> trap [we think you mean Thucydides trap, Mark],” a “supposedly ‘inevitable’ conflict between a status-quo power and a rising power.” His </w:t>
      </w:r>
      <w:r w:rsidRPr="000C3AF3">
        <w:rPr>
          <w:rStyle w:val="StyleUnderline"/>
        </w:rPr>
        <w:t>implication</w:t>
      </w:r>
      <w:r w:rsidRPr="00D976C8">
        <w:rPr>
          <w:sz w:val="14"/>
        </w:rPr>
        <w:t xml:space="preserve">, presumably, </w:t>
      </w:r>
      <w:r w:rsidRPr="000C3AF3">
        <w:rPr>
          <w:rStyle w:val="StyleUnderline"/>
        </w:rPr>
        <w:t xml:space="preserve">is </w:t>
      </w:r>
      <w:r w:rsidRPr="00000023">
        <w:rPr>
          <w:rStyle w:val="StyleUnderline"/>
          <w:highlight w:val="yellow"/>
        </w:rPr>
        <w:t>that Washington</w:t>
      </w:r>
      <w:r w:rsidRPr="000C3AF3">
        <w:rPr>
          <w:rStyle w:val="StyleUnderline"/>
        </w:rPr>
        <w:t xml:space="preserve">, the guardian of the status quo, </w:t>
      </w:r>
      <w:r w:rsidRPr="00000023">
        <w:rPr>
          <w:rStyle w:val="StyleUnderline"/>
          <w:highlight w:val="yellow"/>
        </w:rPr>
        <w:t>should acquiesce in Beijing’s bullying</w:t>
      </w:r>
      <w:r w:rsidRPr="000C3AF3">
        <w:rPr>
          <w:rStyle w:val="StyleUnderline"/>
        </w:rPr>
        <w:t xml:space="preserve"> to escape the Thucydides trap. That </w:t>
      </w:r>
      <w:r w:rsidRPr="00000023">
        <w:rPr>
          <w:rStyle w:val="StyleUnderline"/>
          <w:highlight w:val="yellow"/>
        </w:rPr>
        <w:t>would square with China’s</w:t>
      </w:r>
      <w:r w:rsidRPr="000C3AF3">
        <w:rPr>
          <w:rStyle w:val="StyleUnderline"/>
        </w:rPr>
        <w:t xml:space="preserve"> party </w:t>
      </w:r>
      <w:r w:rsidRPr="00000023">
        <w:rPr>
          <w:rStyle w:val="StyleUnderline"/>
          <w:highlight w:val="yellow"/>
        </w:rPr>
        <w:t>line</w:t>
      </w:r>
      <w:r w:rsidRPr="000C3AF3">
        <w:rPr>
          <w:rStyle w:val="StyleUnderline"/>
        </w:rPr>
        <w:t xml:space="preserve">. And indeed, </w:t>
      </w:r>
      <w:r w:rsidRPr="00000023">
        <w:rPr>
          <w:rStyle w:val="StyleUnderline"/>
          <w:highlight w:val="yellow"/>
        </w:rPr>
        <w:t>aggressors do love to win peacefully</w:t>
      </w:r>
      <w:r w:rsidRPr="00D976C8">
        <w:rPr>
          <w:sz w:val="14"/>
        </w:rPr>
        <w:t xml:space="preserve">. Valencia further objects that the timing of a U.S. policy turnabout is inconvenient for the Chinese. He observes that the 19th Party Congress will convene this fall to determine China’s leadership transition. President Xi might take a hard line in advance of the congress to placate nationalist audiences. A U.S. policy shift might box him in. That may be true, but </w:t>
      </w:r>
      <w:r w:rsidRPr="000C3AF3">
        <w:rPr>
          <w:rStyle w:val="StyleUnderline"/>
        </w:rPr>
        <w:t xml:space="preserve">Chinese Communist Party politics cannot form the basis of U.S. foreign policy. Nor, it bears mentioning, do </w:t>
      </w:r>
      <w:r w:rsidRPr="00000023">
        <w:rPr>
          <w:rStyle w:val="StyleUnderline"/>
          <w:highlight w:val="yellow"/>
        </w:rPr>
        <w:t>the Chinese</w:t>
      </w:r>
      <w:r w:rsidRPr="000C3AF3">
        <w:rPr>
          <w:rStyle w:val="StyleUnderline"/>
        </w:rPr>
        <w:t xml:space="preserve"> consult or respect American political timelines as they pursue foreign-policy aims. Just the opposite: they </w:t>
      </w:r>
      <w:r w:rsidRPr="00000023">
        <w:rPr>
          <w:rStyle w:val="StyleUnderline"/>
          <w:highlight w:val="yellow"/>
        </w:rPr>
        <w:t>regard the</w:t>
      </w:r>
      <w:r w:rsidRPr="000C3AF3">
        <w:rPr>
          <w:rStyle w:val="StyleUnderline"/>
        </w:rPr>
        <w:t xml:space="preserve"> last months of a departing administration and </w:t>
      </w:r>
      <w:r w:rsidRPr="00000023">
        <w:rPr>
          <w:rStyle w:val="StyleUnderline"/>
          <w:highlight w:val="yellow"/>
        </w:rPr>
        <w:t>early months of an incoming administration as opportune times to make mischief</w:t>
      </w:r>
      <w:r w:rsidRPr="00000023">
        <w:rPr>
          <w:sz w:val="14"/>
          <w:highlight w:val="yellow"/>
        </w:rPr>
        <w:t>.</w:t>
      </w:r>
      <w:r w:rsidRPr="00D976C8">
        <w:rPr>
          <w:sz w:val="14"/>
        </w:rPr>
        <w:t xml:space="preserve"> </w:t>
      </w:r>
      <w:r w:rsidRPr="000C3AF3">
        <w:rPr>
          <w:rStyle w:val="StyleUnderline"/>
        </w:rPr>
        <w:t xml:space="preserve">Valencia’s message to America is plain: </w:t>
      </w:r>
      <w:r w:rsidRPr="00000023">
        <w:rPr>
          <w:rStyle w:val="StyleUnderline"/>
          <w:highlight w:val="yellow"/>
        </w:rPr>
        <w:t>do nothing to antagonize China, even if it means forfeiting American interests</w:t>
      </w:r>
      <w:r w:rsidRPr="000C3AF3">
        <w:rPr>
          <w:rStyle w:val="StyleUnderline"/>
        </w:rPr>
        <w:t xml:space="preserve"> and ideals. He falls squarely into </w:t>
      </w:r>
      <w:proofErr w:type="gramStart"/>
      <w:r w:rsidRPr="000C3AF3">
        <w:rPr>
          <w:rStyle w:val="StyleUnderline"/>
        </w:rPr>
        <w:t>the don’t</w:t>
      </w:r>
      <w:proofErr w:type="gramEnd"/>
      <w:r w:rsidRPr="000C3AF3">
        <w:rPr>
          <w:rStyle w:val="StyleUnderline"/>
        </w:rPr>
        <w:t xml:space="preserve"> provoke China school we take to task at </w:t>
      </w:r>
      <w:proofErr w:type="spellStart"/>
      <w:r w:rsidRPr="000C3AF3">
        <w:rPr>
          <w:rStyle w:val="StyleUnderline"/>
        </w:rPr>
        <w:t>Orbis</w:t>
      </w:r>
      <w:proofErr w:type="spellEnd"/>
      <w:r w:rsidRPr="00D976C8">
        <w:rPr>
          <w:sz w:val="14"/>
        </w:rPr>
        <w:t xml:space="preserve">. It is precisely </w:t>
      </w:r>
      <w:r w:rsidRPr="000C3AF3">
        <w:rPr>
          <w:rStyle w:val="StyleUnderline"/>
        </w:rPr>
        <w:t xml:space="preserve">this camp’s thinking that </w:t>
      </w:r>
      <w:r w:rsidRPr="00000023">
        <w:rPr>
          <w:rStyle w:val="StyleUnderline"/>
          <w:highlight w:val="yellow"/>
        </w:rPr>
        <w:t>begat paralysis in U.S. maritime strategy in Asia.</w:t>
      </w:r>
      <w:r w:rsidRPr="000C3AF3">
        <w:rPr>
          <w:rStyle w:val="StyleUnderline"/>
        </w:rPr>
        <w:t xml:space="preserve"> </w:t>
      </w:r>
      <w:r w:rsidRPr="00000023">
        <w:rPr>
          <w:rStyle w:val="StyleUnderline"/>
          <w:highlight w:val="yellow"/>
        </w:rPr>
        <w:t>Inaction is no longer tolerable as the strategic circumstances change around us</w:t>
      </w:r>
      <w:r w:rsidRPr="00000023">
        <w:rPr>
          <w:sz w:val="14"/>
          <w:highlight w:val="yellow"/>
        </w:rPr>
        <w:t>.</w:t>
      </w:r>
      <w:r w:rsidRPr="00D976C8">
        <w:rPr>
          <w:sz w:val="14"/>
        </w:rPr>
        <w:t xml:space="preserve"> As for the Japan Times and its readership: Japanese leaders and rank-and-file citizens should pray the Trump administration rejects Mark Valencia’s words. If the administration heeded them, it would loosen or abandon the alliance that underwrites Japan’s security and prosperity. That would constitute Beijing’s price for U.S.-China amity. And if America paid that price, surrendering the </w:t>
      </w:r>
      <w:proofErr w:type="spellStart"/>
      <w:r w:rsidRPr="00D976C8">
        <w:rPr>
          <w:sz w:val="14"/>
        </w:rPr>
        <w:t>Senkaku</w:t>
      </w:r>
      <w:proofErr w:type="spellEnd"/>
      <w:r w:rsidRPr="00D976C8">
        <w:rPr>
          <w:sz w:val="14"/>
        </w:rPr>
        <w:t xml:space="preserve"> Islands to China would represent the least of Japan’s worries. Dark days would lie ahead. </w:t>
      </w:r>
      <w:r w:rsidRPr="00000023">
        <w:rPr>
          <w:rStyle w:val="StyleUnderline"/>
          <w:highlight w:val="yellow"/>
        </w:rPr>
        <w:t>Let’s make China worry instead</w:t>
      </w:r>
      <w:r w:rsidRPr="00000023">
        <w:rPr>
          <w:sz w:val="14"/>
          <w:highlight w:val="yellow"/>
        </w:rPr>
        <w:t>.</w:t>
      </w:r>
    </w:p>
    <w:p w:rsidR="008D0850" w:rsidRPr="00C35D93" w:rsidRDefault="008D0850" w:rsidP="008D0850"/>
    <w:p w:rsidR="0076289E" w:rsidRDefault="008D0850" w:rsidP="008D0850">
      <w:pPr>
        <w:pStyle w:val="Heading3"/>
      </w:pPr>
      <w:r>
        <w:t>2nc – credibility prevents war</w:t>
      </w:r>
    </w:p>
    <w:p w:rsidR="0076289E" w:rsidRDefault="0076289E" w:rsidP="0076289E">
      <w:pPr>
        <w:pStyle w:val="Heading4"/>
      </w:pPr>
      <w:r>
        <w:t xml:space="preserve">Credible military deterrence is critical to preventing East Asian crises that escalate to war- the </w:t>
      </w:r>
      <w:proofErr w:type="spellStart"/>
      <w:r>
        <w:t>aff’s</w:t>
      </w:r>
      <w:proofErr w:type="spellEnd"/>
      <w:r>
        <w:t xml:space="preserve"> marginal concession doesn’t change our military strategy, it just makes China more likely to test our commitment </w:t>
      </w:r>
    </w:p>
    <w:p w:rsidR="0076289E" w:rsidRDefault="0076289E" w:rsidP="0076289E">
      <w:r w:rsidRPr="0060102F">
        <w:rPr>
          <w:rStyle w:val="Style13ptBold"/>
        </w:rPr>
        <w:t>Kagan 17</w:t>
      </w:r>
      <w:r w:rsidRPr="0060102F">
        <w:t xml:space="preserve"> (Robert, senior fellow at the Brookings Institution and a member of the Council on Foreign Relations. </w:t>
      </w:r>
      <w:r>
        <w:t xml:space="preserve">February 6. </w:t>
      </w:r>
      <w:r w:rsidRPr="0060102F">
        <w:t>foreignpolicy.com/2017/02/06/backing-into-world-war-iii-russia-china-trump-obama/)</w:t>
      </w:r>
    </w:p>
    <w:p w:rsidR="0076289E" w:rsidRDefault="0076289E" w:rsidP="0076289E">
      <w:pPr>
        <w:rPr>
          <w:sz w:val="10"/>
        </w:rPr>
      </w:pPr>
      <w:r w:rsidRPr="00000023">
        <w:rPr>
          <w:rStyle w:val="StyleUnderline"/>
          <w:highlight w:val="yellow"/>
        </w:rPr>
        <w:t xml:space="preserve">In </w:t>
      </w:r>
      <w:r w:rsidRPr="007632B7">
        <w:rPr>
          <w:rStyle w:val="StyleUnderline"/>
        </w:rPr>
        <w:t xml:space="preserve">East </w:t>
      </w:r>
      <w:r w:rsidRPr="00000023">
        <w:rPr>
          <w:rStyle w:val="StyleUnderline"/>
          <w:highlight w:val="yellow"/>
        </w:rPr>
        <w:t>Asia,</w:t>
      </w:r>
      <w:r w:rsidRPr="00EF4B08">
        <w:rPr>
          <w:rStyle w:val="StyleUnderline"/>
        </w:rPr>
        <w:t xml:space="preserve"> the </w:t>
      </w:r>
      <w:r w:rsidRPr="00000023">
        <w:rPr>
          <w:rStyle w:val="StyleUnderline"/>
          <w:highlight w:val="yellow"/>
        </w:rPr>
        <w:t>Obama</w:t>
      </w:r>
      <w:r w:rsidRPr="00EF4B08">
        <w:rPr>
          <w:rStyle w:val="StyleUnderline"/>
        </w:rPr>
        <w:t xml:space="preserve"> administration </w:t>
      </w:r>
      <w:r w:rsidRPr="00000023">
        <w:rPr>
          <w:rStyle w:val="StyleUnderline"/>
          <w:highlight w:val="yellow"/>
        </w:rPr>
        <w:t>undermined</w:t>
      </w:r>
      <w:r w:rsidRPr="00EF4B08">
        <w:rPr>
          <w:rStyle w:val="StyleUnderline"/>
        </w:rPr>
        <w:t xml:space="preserve"> its otherwise commendable efforts to assert </w:t>
      </w:r>
      <w:r w:rsidRPr="007632B7">
        <w:rPr>
          <w:rStyle w:val="StyleUnderline"/>
        </w:rPr>
        <w:t>America’s</w:t>
      </w:r>
      <w:r w:rsidRPr="00EF4B08">
        <w:rPr>
          <w:rStyle w:val="StyleUnderline"/>
        </w:rPr>
        <w:t xml:space="preserve"> continuing interest and </w:t>
      </w:r>
      <w:r w:rsidRPr="00000023">
        <w:rPr>
          <w:rStyle w:val="StyleUnderline"/>
          <w:highlight w:val="yellow"/>
        </w:rPr>
        <w:t>influence</w:t>
      </w:r>
      <w:r w:rsidRPr="00EF4B08">
        <w:rPr>
          <w:rStyle w:val="StyleUnderline"/>
        </w:rPr>
        <w:t xml:space="preserve">. </w:t>
      </w:r>
      <w:r w:rsidRPr="007632B7">
        <w:rPr>
          <w:rStyle w:val="StyleUnderline"/>
        </w:rPr>
        <w:t>The so-called “pivot” proved to be mostly rhetoric. Inadequate overall defense spending precluded the necessary increases in America’s regional military presence in a meaningful way</w:t>
      </w:r>
      <w:r w:rsidRPr="007632B7">
        <w:rPr>
          <w:sz w:val="10"/>
        </w:rPr>
        <w:t xml:space="preserve">, </w:t>
      </w:r>
      <w:r w:rsidRPr="007632B7">
        <w:rPr>
          <w:rStyle w:val="StyleUnderline"/>
        </w:rPr>
        <w:t>and</w:t>
      </w:r>
      <w:r w:rsidRPr="007632B7">
        <w:rPr>
          <w:sz w:val="10"/>
        </w:rPr>
        <w:t xml:space="preserve"> the administration allowed a critical economic component, the Trans-Pacific Partnership, to die in Congress, chiefly a victim of its own party’s opposition. </w:t>
      </w:r>
      <w:r w:rsidRPr="00E97106">
        <w:rPr>
          <w:rStyle w:val="StyleUnderline"/>
        </w:rPr>
        <w:t xml:space="preserve">The pivot also suffered </w:t>
      </w:r>
      <w:r w:rsidRPr="00000023">
        <w:rPr>
          <w:rStyle w:val="StyleUnderline"/>
          <w:highlight w:val="yellow"/>
        </w:rPr>
        <w:t>from the</w:t>
      </w:r>
      <w:r w:rsidRPr="00EF4B08">
        <w:rPr>
          <w:rStyle w:val="StyleUnderline"/>
        </w:rPr>
        <w:t xml:space="preserve"> general </w:t>
      </w:r>
      <w:r w:rsidRPr="00000023">
        <w:rPr>
          <w:rStyle w:val="Emphasis"/>
          <w:highlight w:val="yellow"/>
        </w:rPr>
        <w:t>perception of</w:t>
      </w:r>
      <w:r w:rsidRPr="007632B7">
        <w:rPr>
          <w:rStyle w:val="Emphasis"/>
        </w:rPr>
        <w:t xml:space="preserve"> American </w:t>
      </w:r>
      <w:r w:rsidRPr="00000023">
        <w:rPr>
          <w:rStyle w:val="Emphasis"/>
          <w:highlight w:val="yellow"/>
        </w:rPr>
        <w:t>retreat</w:t>
      </w:r>
      <w:r w:rsidRPr="00EF4B08">
        <w:rPr>
          <w:rStyle w:val="StyleUnderline"/>
        </w:rPr>
        <w:t xml:space="preserve"> and retrenchment, </w:t>
      </w:r>
      <w:r w:rsidRPr="007632B7">
        <w:rPr>
          <w:rStyle w:val="StyleUnderline"/>
        </w:rPr>
        <w:t>encouraged both by presidential rhetoric and by administration policies</w:t>
      </w:r>
      <w:r w:rsidRPr="007632B7">
        <w:rPr>
          <w:sz w:val="10"/>
        </w:rPr>
        <w:t xml:space="preserve">,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w:t>
      </w:r>
      <w:r w:rsidRPr="00EF4B08">
        <w:rPr>
          <w:rStyle w:val="StyleUnderline"/>
        </w:rPr>
        <w:t>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w:t>
      </w:r>
      <w:r w:rsidRPr="007632B7">
        <w:rPr>
          <w:sz w:val="10"/>
        </w:rPr>
        <w:t xml:space="preserve">. </w:t>
      </w:r>
      <w:r w:rsidRPr="00000023">
        <w:rPr>
          <w:rStyle w:val="StyleUnderline"/>
          <w:highlight w:val="yellow"/>
        </w:rPr>
        <w:t>The effect</w:t>
      </w:r>
      <w:r w:rsidRPr="00EF4B08">
        <w:rPr>
          <w:rStyle w:val="StyleUnderline"/>
        </w:rPr>
        <w:t xml:space="preserve"> on the two great </w:t>
      </w:r>
      <w:r w:rsidRPr="007632B7">
        <w:rPr>
          <w:rStyle w:val="StyleUnderline"/>
        </w:rPr>
        <w:t>revisionist powers</w:t>
      </w:r>
      <w:r w:rsidRPr="00EF4B08">
        <w:rPr>
          <w:rStyle w:val="StyleUnderline"/>
        </w:rPr>
        <w:t xml:space="preserve">, meanwhile, </w:t>
      </w:r>
      <w:r w:rsidRPr="00000023">
        <w:rPr>
          <w:rStyle w:val="StyleUnderline"/>
          <w:highlight w:val="yellow"/>
        </w:rPr>
        <w:t>has been to encourage</w:t>
      </w:r>
      <w:r w:rsidRPr="007632B7">
        <w:rPr>
          <w:rStyle w:val="StyleUnderline"/>
        </w:rPr>
        <w:t xml:space="preserve"> greater efforts at revision. In</w:t>
      </w:r>
      <w:r w:rsidRPr="00EF4B08">
        <w:rPr>
          <w:rStyle w:val="StyleUnderline"/>
        </w:rPr>
        <w:t xml:space="preserve"> recent years, both </w:t>
      </w:r>
      <w:r w:rsidRPr="00E97106">
        <w:rPr>
          <w:rStyle w:val="StyleUnderline"/>
        </w:rPr>
        <w:t xml:space="preserve">powers </w:t>
      </w:r>
      <w:r w:rsidRPr="007632B7">
        <w:rPr>
          <w:rStyle w:val="StyleUnderline"/>
        </w:rPr>
        <w:t xml:space="preserve">have been more active </w:t>
      </w:r>
      <w:r w:rsidRPr="00E97106">
        <w:rPr>
          <w:rStyle w:val="StyleUnderline"/>
        </w:rPr>
        <w:t xml:space="preserve">in </w:t>
      </w:r>
      <w:r w:rsidRPr="00000023">
        <w:rPr>
          <w:rStyle w:val="StyleUnderline"/>
          <w:highlight w:val="yellow"/>
        </w:rPr>
        <w:t>challenging</w:t>
      </w:r>
      <w:r w:rsidRPr="00EF4B08">
        <w:rPr>
          <w:rStyle w:val="StyleUnderline"/>
        </w:rPr>
        <w:t xml:space="preserve"> the order, and </w:t>
      </w:r>
      <w:r w:rsidRPr="00000023">
        <w:rPr>
          <w:rStyle w:val="StyleUnderline"/>
          <w:highlight w:val="yellow"/>
        </w:rPr>
        <w:t xml:space="preserve">one reason has been the growing perception </w:t>
      </w:r>
      <w:r w:rsidRPr="007632B7">
        <w:rPr>
          <w:rStyle w:val="StyleUnderline"/>
        </w:rPr>
        <w:t xml:space="preserve">that </w:t>
      </w:r>
      <w:r w:rsidRPr="00000023">
        <w:rPr>
          <w:rStyle w:val="StyleUnderline"/>
          <w:highlight w:val="yellow"/>
        </w:rPr>
        <w:t>the U</w:t>
      </w:r>
      <w:r w:rsidRPr="00EF4B08">
        <w:rPr>
          <w:rStyle w:val="StyleUnderline"/>
        </w:rPr>
        <w:t xml:space="preserve">nited </w:t>
      </w:r>
      <w:r w:rsidRPr="00000023">
        <w:rPr>
          <w:rStyle w:val="StyleUnderline"/>
          <w:highlight w:val="yellow"/>
        </w:rPr>
        <w:t>S</w:t>
      </w:r>
      <w:r w:rsidRPr="00EF4B08">
        <w:rPr>
          <w:rStyle w:val="StyleUnderline"/>
        </w:rPr>
        <w:t xml:space="preserve">tates </w:t>
      </w:r>
      <w:r w:rsidRPr="00000023">
        <w:rPr>
          <w:rStyle w:val="StyleUnderline"/>
          <w:highlight w:val="yellow"/>
        </w:rPr>
        <w:t>is losing</w:t>
      </w:r>
      <w:r w:rsidRPr="00EF4B08">
        <w:rPr>
          <w:rStyle w:val="StyleUnderline"/>
        </w:rPr>
        <w:t xml:space="preserve"> both </w:t>
      </w:r>
      <w:r w:rsidRPr="00000023">
        <w:rPr>
          <w:rStyle w:val="StyleUnderline"/>
          <w:highlight w:val="yellow"/>
        </w:rPr>
        <w:t>the will</w:t>
      </w:r>
      <w:r w:rsidRPr="00EF4B08">
        <w:rPr>
          <w:rStyle w:val="StyleUnderline"/>
        </w:rPr>
        <w:t xml:space="preserve"> and the capacity </w:t>
      </w:r>
      <w:r w:rsidRPr="00000023">
        <w:rPr>
          <w:rStyle w:val="StyleUnderline"/>
          <w:highlight w:val="yellow"/>
        </w:rPr>
        <w:t>to sustain</w:t>
      </w:r>
      <w:r w:rsidRPr="00EF4B08">
        <w:rPr>
          <w:rStyle w:val="StyleUnderline"/>
        </w:rPr>
        <w:t xml:space="preserve"> it.</w:t>
      </w:r>
      <w:r w:rsidRPr="007632B7">
        <w:rPr>
          <w:sz w:val="10"/>
        </w:rPr>
        <w:t xml:space="preserve"> The psychological and political effect of the wars in Afghanistan and Iraq in the United States, which has been to weaken support for American global engagement across the board, has provided an opening. </w:t>
      </w:r>
      <w:r w:rsidRPr="00000023">
        <w:rPr>
          <w:rStyle w:val="Emphasis"/>
          <w:highlight w:val="yellow"/>
        </w:rPr>
        <w:t>It is a myth</w:t>
      </w:r>
      <w:r w:rsidRPr="00EF4B08">
        <w:rPr>
          <w:rStyle w:val="StyleUnderline"/>
        </w:rPr>
        <w:t xml:space="preserve">, prevalent among liberal democracies, </w:t>
      </w:r>
      <w:r w:rsidRPr="00000023">
        <w:rPr>
          <w:rStyle w:val="Emphasis"/>
          <w:highlight w:val="yellow"/>
        </w:rPr>
        <w:t xml:space="preserve">that </w:t>
      </w:r>
      <w:r w:rsidRPr="00E97106">
        <w:rPr>
          <w:rStyle w:val="Emphasis"/>
        </w:rPr>
        <w:t xml:space="preserve">revisionist powers can be pacified by </w:t>
      </w:r>
      <w:r w:rsidRPr="00000023">
        <w:rPr>
          <w:rStyle w:val="Emphasis"/>
          <w:highlight w:val="yellow"/>
        </w:rPr>
        <w:t>acquiescence</w:t>
      </w:r>
      <w:r w:rsidRPr="00EF4B08">
        <w:rPr>
          <w:rStyle w:val="StyleUnderline"/>
        </w:rPr>
        <w:t xml:space="preserve"> to their demands. American </w:t>
      </w:r>
      <w:r w:rsidRPr="007632B7">
        <w:rPr>
          <w:rStyle w:val="StyleUnderline"/>
        </w:rPr>
        <w:t xml:space="preserve">retrenchment, by this logic, </w:t>
      </w:r>
      <w:r w:rsidRPr="00000023">
        <w:rPr>
          <w:rStyle w:val="Emphasis"/>
          <w:highlight w:val="yellow"/>
        </w:rPr>
        <w:t>ought to reduce tensions</w:t>
      </w:r>
      <w:r w:rsidRPr="00EF4B08">
        <w:rPr>
          <w:rStyle w:val="StyleUnderline"/>
        </w:rPr>
        <w:t xml:space="preserve"> and competition. Unfortunately, </w:t>
      </w:r>
      <w:r w:rsidRPr="00000023">
        <w:rPr>
          <w:rStyle w:val="Emphasis"/>
          <w:highlight w:val="yellow"/>
        </w:rPr>
        <w:t>the opposite is</w:t>
      </w:r>
      <w:r w:rsidRPr="00EF4B08">
        <w:rPr>
          <w:rStyle w:val="StyleUnderline"/>
        </w:rPr>
        <w:t xml:space="preserve"> more often </w:t>
      </w:r>
      <w:r w:rsidRPr="00000023">
        <w:rPr>
          <w:rStyle w:val="Emphasis"/>
          <w:highlight w:val="yellow"/>
        </w:rPr>
        <w:t xml:space="preserve">the case. </w:t>
      </w:r>
      <w:r w:rsidRPr="00000023">
        <w:rPr>
          <w:rStyle w:val="StyleUnderline"/>
          <w:highlight w:val="yellow"/>
        </w:rPr>
        <w:t xml:space="preserve">The more secure </w:t>
      </w:r>
      <w:r w:rsidRPr="007632B7">
        <w:rPr>
          <w:rStyle w:val="StyleUnderline"/>
        </w:rPr>
        <w:t xml:space="preserve">revisionist powers feel, </w:t>
      </w:r>
      <w:r w:rsidRPr="00000023">
        <w:rPr>
          <w:rStyle w:val="StyleUnderline"/>
          <w:highlight w:val="yellow"/>
        </w:rPr>
        <w:t xml:space="preserve">the more ambitious </w:t>
      </w:r>
      <w:r w:rsidRPr="007632B7">
        <w:rPr>
          <w:rStyle w:val="StyleUnderline"/>
        </w:rPr>
        <w:t>they are</w:t>
      </w:r>
      <w:r w:rsidRPr="00EF4B08">
        <w:rPr>
          <w:rStyle w:val="StyleUnderline"/>
        </w:rPr>
        <w:t xml:space="preserve"> in seeking to change the system to their advantage </w:t>
      </w:r>
      <w:r w:rsidRPr="00000023">
        <w:rPr>
          <w:rStyle w:val="StyleUnderline"/>
          <w:highlight w:val="yellow"/>
        </w:rPr>
        <w:t>because</w:t>
      </w:r>
      <w:r w:rsidRPr="00EF4B08">
        <w:rPr>
          <w:rStyle w:val="StyleUnderline"/>
        </w:rPr>
        <w:t xml:space="preserve"> the </w:t>
      </w:r>
      <w:r w:rsidRPr="00000023">
        <w:rPr>
          <w:rStyle w:val="Emphasis"/>
          <w:highlight w:val="yellow"/>
        </w:rPr>
        <w:t>resistance</w:t>
      </w:r>
      <w:r w:rsidRPr="00EF4B08">
        <w:rPr>
          <w:rStyle w:val="StyleUnderline"/>
        </w:rPr>
        <w:t xml:space="preserve"> to change </w:t>
      </w:r>
      <w:r w:rsidRPr="00000023">
        <w:rPr>
          <w:rStyle w:val="Emphasis"/>
          <w:highlight w:val="yellow"/>
        </w:rPr>
        <w:t>appears</w:t>
      </w:r>
      <w:r w:rsidRPr="00000023">
        <w:rPr>
          <w:rStyle w:val="StyleUnderline"/>
          <w:highlight w:val="yellow"/>
        </w:rPr>
        <w:t xml:space="preserve"> </w:t>
      </w:r>
      <w:r w:rsidRPr="007632B7">
        <w:rPr>
          <w:rStyle w:val="StyleUnderline"/>
        </w:rPr>
        <w:t xml:space="preserve">to be </w:t>
      </w:r>
      <w:r w:rsidRPr="00000023">
        <w:rPr>
          <w:rStyle w:val="Emphasis"/>
          <w:highlight w:val="yellow"/>
        </w:rPr>
        <w:t>lessening</w:t>
      </w:r>
      <w:r w:rsidRPr="00EF4B08">
        <w:rPr>
          <w:rStyle w:val="StyleUnderline"/>
        </w:rPr>
        <w:t xml:space="preserve">. Just look at both </w:t>
      </w:r>
      <w:r w:rsidRPr="00000023">
        <w:rPr>
          <w:rStyle w:val="StyleUnderline"/>
          <w:highlight w:val="yellow"/>
        </w:rPr>
        <w:t>China</w:t>
      </w:r>
      <w:r w:rsidRPr="00EF4B08">
        <w:rPr>
          <w:rStyle w:val="StyleUnderline"/>
        </w:rPr>
        <w:t xml:space="preserve"> and Russia: </w:t>
      </w:r>
      <w:r w:rsidRPr="00000023">
        <w:rPr>
          <w:rStyle w:val="StyleUnderline"/>
          <w:highlight w:val="yellow"/>
        </w:rPr>
        <w:t>Never</w:t>
      </w:r>
      <w:r w:rsidRPr="00EF4B08">
        <w:rPr>
          <w:rStyle w:val="StyleUnderline"/>
        </w:rPr>
        <w:t xml:space="preserve"> in the past two centuries </w:t>
      </w:r>
      <w:r w:rsidRPr="007C2241">
        <w:rPr>
          <w:rStyle w:val="StyleUnderline"/>
        </w:rPr>
        <w:t>have</w:t>
      </w:r>
      <w:r w:rsidRPr="00EF4B08">
        <w:rPr>
          <w:rStyle w:val="StyleUnderline"/>
        </w:rPr>
        <w:t xml:space="preserve"> they </w:t>
      </w:r>
      <w:r w:rsidRPr="00000023">
        <w:rPr>
          <w:rStyle w:val="StyleUnderline"/>
          <w:highlight w:val="yellow"/>
        </w:rPr>
        <w:t>enjoyed greater security</w:t>
      </w:r>
      <w:r w:rsidRPr="00EF4B08">
        <w:rPr>
          <w:rStyle w:val="StyleUnderline"/>
        </w:rPr>
        <w:t xml:space="preserve"> from external attack than they do today. </w:t>
      </w:r>
      <w:r w:rsidRPr="00000023">
        <w:rPr>
          <w:rStyle w:val="StyleUnderline"/>
          <w:highlight w:val="yellow"/>
        </w:rPr>
        <w:t>Yet</w:t>
      </w:r>
      <w:r w:rsidRPr="00EF4B08">
        <w:rPr>
          <w:rStyle w:val="StyleUnderline"/>
        </w:rPr>
        <w:t xml:space="preserve"> both remain dissatisfied and </w:t>
      </w:r>
      <w:r w:rsidRPr="00000023">
        <w:rPr>
          <w:rStyle w:val="StyleUnderline"/>
          <w:highlight w:val="yellow"/>
        </w:rPr>
        <w:t xml:space="preserve">have become increasingly aggressive </w:t>
      </w:r>
      <w:r w:rsidRPr="007632B7">
        <w:rPr>
          <w:rStyle w:val="StyleUnderline"/>
        </w:rPr>
        <w:t xml:space="preserve">in pressing what </w:t>
      </w:r>
      <w:r w:rsidRPr="00000023">
        <w:rPr>
          <w:rStyle w:val="StyleUnderline"/>
          <w:highlight w:val="yellow"/>
        </w:rPr>
        <w:t xml:space="preserve">they perceive </w:t>
      </w:r>
      <w:r w:rsidRPr="007632B7">
        <w:rPr>
          <w:rStyle w:val="StyleUnderline"/>
        </w:rPr>
        <w:t>to be their growing advantage in a system where</w:t>
      </w:r>
      <w:r w:rsidRPr="00000023">
        <w:rPr>
          <w:rStyle w:val="StyleUnderline"/>
          <w:highlight w:val="yellow"/>
        </w:rPr>
        <w:t xml:space="preserve"> the U</w:t>
      </w:r>
      <w:r w:rsidRPr="00EF4B08">
        <w:rPr>
          <w:rStyle w:val="StyleUnderline"/>
        </w:rPr>
        <w:t xml:space="preserve">nited </w:t>
      </w:r>
      <w:r w:rsidRPr="00000023">
        <w:rPr>
          <w:rStyle w:val="StyleUnderline"/>
          <w:highlight w:val="yellow"/>
        </w:rPr>
        <w:t>S</w:t>
      </w:r>
      <w:r w:rsidRPr="00EF4B08">
        <w:rPr>
          <w:rStyle w:val="StyleUnderline"/>
        </w:rPr>
        <w:t xml:space="preserve">tates </w:t>
      </w:r>
      <w:r w:rsidRPr="00000023">
        <w:rPr>
          <w:rStyle w:val="StyleUnderline"/>
          <w:highlight w:val="yellow"/>
        </w:rPr>
        <w:t>no longer puts up as much resistance</w:t>
      </w:r>
      <w:r w:rsidRPr="00EF4B08">
        <w:rPr>
          <w:rStyle w:val="StyleUnderline"/>
        </w:rPr>
        <w:t xml:space="preserve"> as it used to</w:t>
      </w:r>
      <w:r w:rsidRPr="007632B7">
        <w:rPr>
          <w:sz w:val="10"/>
        </w:rPr>
        <w:t xml:space="preserve">. The two great powers have differed, so far, chiefly in their methods. </w:t>
      </w:r>
      <w:r w:rsidRPr="00EF4B08">
        <w:rPr>
          <w:rStyle w:val="StyleUnderline"/>
        </w:rPr>
        <w:t>China</w:t>
      </w:r>
      <w:r w:rsidRPr="007632B7">
        <w:rPr>
          <w:sz w:val="10"/>
        </w:rPr>
        <w:t xml:space="preserve"> has until now been the more careful, cautious, and patient of the two, seeking influence primarily through its great economic clout and using its growing military power chiefly as a source of deterrence and regional intimidation. It </w:t>
      </w:r>
      <w:r w:rsidRPr="00EF4B08">
        <w:rPr>
          <w:rStyle w:val="StyleUnderline"/>
        </w:rPr>
        <w:t xml:space="preserve">has not resorted to the outright use of force yet, although its actions in the South China Sea are military in nature, with strategic objectives. And </w:t>
      </w:r>
      <w:r w:rsidRPr="00000023">
        <w:rPr>
          <w:rStyle w:val="StyleUnderline"/>
          <w:highlight w:val="yellow"/>
        </w:rPr>
        <w:t xml:space="preserve">while Beijing has been wary of </w:t>
      </w:r>
      <w:r w:rsidRPr="007632B7">
        <w:rPr>
          <w:rStyle w:val="StyleUnderline"/>
        </w:rPr>
        <w:t xml:space="preserve">using military </w:t>
      </w:r>
      <w:r w:rsidRPr="00000023">
        <w:rPr>
          <w:rStyle w:val="StyleUnderline"/>
          <w:highlight w:val="yellow"/>
        </w:rPr>
        <w:t>force</w:t>
      </w:r>
      <w:r w:rsidRPr="00EF4B08">
        <w:rPr>
          <w:rStyle w:val="StyleUnderline"/>
        </w:rPr>
        <w:t xml:space="preserve"> until now, </w:t>
      </w:r>
      <w:r w:rsidRPr="00000023">
        <w:rPr>
          <w:rStyle w:val="StyleUnderline"/>
          <w:highlight w:val="yellow"/>
        </w:rPr>
        <w:t xml:space="preserve">it would be a mistake to assume </w:t>
      </w:r>
      <w:r w:rsidRPr="007632B7">
        <w:rPr>
          <w:rStyle w:val="StyleUnderline"/>
        </w:rPr>
        <w:t>it will continue</w:t>
      </w:r>
      <w:r w:rsidRPr="00EF4B08">
        <w:rPr>
          <w:rStyle w:val="StyleUnderline"/>
        </w:rPr>
        <w:t xml:space="preserve"> show such </w:t>
      </w:r>
      <w:r w:rsidRPr="00000023">
        <w:rPr>
          <w:rStyle w:val="StyleUnderline"/>
          <w:highlight w:val="yellow"/>
        </w:rPr>
        <w:t>restraint in</w:t>
      </w:r>
      <w:r w:rsidRPr="00EF4B08">
        <w:rPr>
          <w:rStyle w:val="StyleUnderline"/>
        </w:rPr>
        <w:t xml:space="preserve"> the future — possibly </w:t>
      </w:r>
      <w:r w:rsidRPr="00000023">
        <w:rPr>
          <w:rStyle w:val="StyleUnderline"/>
          <w:highlight w:val="yellow"/>
        </w:rPr>
        <w:t xml:space="preserve">the near future. Revisionist great powers </w:t>
      </w:r>
      <w:r w:rsidRPr="007632B7">
        <w:rPr>
          <w:rStyle w:val="StyleUnderline"/>
        </w:rPr>
        <w:t xml:space="preserve">with growing military capabilities </w:t>
      </w:r>
      <w:r w:rsidRPr="00000023">
        <w:rPr>
          <w:rStyle w:val="StyleUnderline"/>
          <w:highlight w:val="yellow"/>
        </w:rPr>
        <w:t>invariably make use</w:t>
      </w:r>
      <w:r w:rsidRPr="00EF4B08">
        <w:rPr>
          <w:rStyle w:val="StyleUnderline"/>
        </w:rPr>
        <w:t xml:space="preserve"> of those capabilities </w:t>
      </w:r>
      <w:r w:rsidRPr="00000023">
        <w:rPr>
          <w:rStyle w:val="StyleUnderline"/>
          <w:highlight w:val="yellow"/>
        </w:rPr>
        <w:t xml:space="preserve">when they believe </w:t>
      </w:r>
      <w:r w:rsidRPr="007632B7">
        <w:rPr>
          <w:rStyle w:val="StyleUnderline"/>
        </w:rPr>
        <w:t xml:space="preserve">the possible </w:t>
      </w:r>
      <w:r w:rsidRPr="00000023">
        <w:rPr>
          <w:rStyle w:val="StyleUnderline"/>
          <w:highlight w:val="yellow"/>
        </w:rPr>
        <w:t xml:space="preserve">gains outweigh </w:t>
      </w:r>
      <w:r w:rsidRPr="007632B7">
        <w:rPr>
          <w:rStyle w:val="StyleUnderline"/>
        </w:rPr>
        <w:t xml:space="preserve">the </w:t>
      </w:r>
      <w:r w:rsidRPr="00000023">
        <w:rPr>
          <w:rStyle w:val="StyleUnderline"/>
          <w:highlight w:val="yellow"/>
        </w:rPr>
        <w:t xml:space="preserve">risks </w:t>
      </w:r>
      <w:r w:rsidRPr="007632B7">
        <w:rPr>
          <w:rStyle w:val="StyleUnderline"/>
        </w:rPr>
        <w:t>and costs.</w:t>
      </w:r>
      <w:r w:rsidRPr="00000023">
        <w:rPr>
          <w:rStyle w:val="Emphasis"/>
          <w:highlight w:val="yellow"/>
        </w:rPr>
        <w:t xml:space="preserve"> If the Chinese perceive America’s commitment</w:t>
      </w:r>
      <w:r w:rsidRPr="00EF4B08">
        <w:rPr>
          <w:rStyle w:val="Emphasis"/>
        </w:rPr>
        <w:t xml:space="preserve"> </w:t>
      </w:r>
      <w:r w:rsidRPr="007632B7">
        <w:rPr>
          <w:rStyle w:val="StyleUnderline"/>
        </w:rPr>
        <w:t>to its allies and its position in the region to be</w:t>
      </w:r>
      <w:r w:rsidRPr="00EF4B08">
        <w:rPr>
          <w:rStyle w:val="Emphasis"/>
        </w:rPr>
        <w:t xml:space="preserve"> </w:t>
      </w:r>
      <w:r w:rsidRPr="00000023">
        <w:rPr>
          <w:rStyle w:val="Emphasis"/>
          <w:highlight w:val="yellow"/>
        </w:rPr>
        <w:t xml:space="preserve">weakening, </w:t>
      </w:r>
      <w:r w:rsidRPr="007632B7">
        <w:rPr>
          <w:rStyle w:val="StyleUnderline"/>
        </w:rPr>
        <w:t>or its capacity to make good on those commitments to be declining, then</w:t>
      </w:r>
      <w:r w:rsidRPr="00EF4B08">
        <w:rPr>
          <w:rStyle w:val="Emphasis"/>
        </w:rPr>
        <w:t xml:space="preserve"> </w:t>
      </w:r>
      <w:r w:rsidRPr="00000023">
        <w:rPr>
          <w:rStyle w:val="Emphasis"/>
          <w:highlight w:val="yellow"/>
        </w:rPr>
        <w:t>they will be more inclined to</w:t>
      </w:r>
      <w:r w:rsidRPr="00EF4B08">
        <w:rPr>
          <w:rStyle w:val="Emphasis"/>
        </w:rPr>
        <w:t xml:space="preserve"> </w:t>
      </w:r>
      <w:r w:rsidRPr="007632B7">
        <w:rPr>
          <w:rStyle w:val="StyleUnderline"/>
        </w:rPr>
        <w:t>attempt to</w:t>
      </w:r>
      <w:r w:rsidRPr="00EF4B08">
        <w:rPr>
          <w:rStyle w:val="Emphasis"/>
        </w:rPr>
        <w:t xml:space="preserve"> </w:t>
      </w:r>
      <w:r w:rsidRPr="00000023">
        <w:rPr>
          <w:rStyle w:val="Emphasis"/>
          <w:highlight w:val="yellow"/>
        </w:rPr>
        <w:t>use</w:t>
      </w:r>
      <w:r w:rsidRPr="00EF4B08">
        <w:rPr>
          <w:rStyle w:val="Emphasis"/>
        </w:rPr>
        <w:t xml:space="preserve"> </w:t>
      </w:r>
      <w:r w:rsidRPr="007632B7">
        <w:rPr>
          <w:rStyle w:val="StyleUnderline"/>
        </w:rPr>
        <w:t>the</w:t>
      </w:r>
      <w:r w:rsidRPr="00EF4B08">
        <w:rPr>
          <w:rStyle w:val="Emphasis"/>
        </w:rPr>
        <w:t xml:space="preserve"> </w:t>
      </w:r>
      <w:r w:rsidRPr="00000023">
        <w:rPr>
          <w:rStyle w:val="Emphasis"/>
          <w:highlight w:val="yellow"/>
        </w:rPr>
        <w:t>power</w:t>
      </w:r>
      <w:r w:rsidRPr="00EF4B08">
        <w:rPr>
          <w:rStyle w:val="Emphasis"/>
        </w:rPr>
        <w:t xml:space="preserve"> </w:t>
      </w:r>
      <w:r w:rsidRPr="007632B7">
        <w:rPr>
          <w:rStyle w:val="StyleUnderline"/>
        </w:rPr>
        <w:t>they are acquiring in order to achieve their objectives. As the trend lines draw closer,</w:t>
      </w:r>
      <w:r w:rsidRPr="00EF4B08">
        <w:rPr>
          <w:rStyle w:val="Emphasis"/>
        </w:rPr>
        <w:t xml:space="preserve"> </w:t>
      </w:r>
      <w:r w:rsidRPr="00000023">
        <w:rPr>
          <w:rStyle w:val="Emphasis"/>
          <w:highlight w:val="yellow"/>
        </w:rPr>
        <w:t>this is where the first crisis is likely to take place</w:t>
      </w:r>
      <w:r w:rsidRPr="007632B7">
        <w:rPr>
          <w:sz w:val="10"/>
        </w:rPr>
        <w:t xml:space="preserve">. </w:t>
      </w:r>
      <w:r w:rsidRPr="00EF4B08">
        <w:rPr>
          <w:rStyle w:val="StyleUnderline"/>
        </w:rPr>
        <w:t>Russia has been far more aggressive</w:t>
      </w:r>
      <w:r w:rsidRPr="007632B7">
        <w:rPr>
          <w:sz w:val="10"/>
        </w:rPr>
        <w:t xml:space="preser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There are signs that regional powers are already recalculating: East Asian countries are contemplating regional trade agreements that need not include the United States or, in the case of the Philippines, are actively courting China, while a number of nations in Eastern and Central Europe are moving closer to Russia, both strategically and ideologically. </w:t>
      </w:r>
      <w:r w:rsidRPr="00EF4B08">
        <w:rPr>
          <w:rStyle w:val="StyleUnderline"/>
        </w:rPr>
        <w:t>We could soon face a situation where both great revisionist powers are acting aggressively, including by military means, posing extreme challenges to American and global security in two regions at once</w:t>
      </w:r>
      <w:r w:rsidRPr="007632B7">
        <w:rPr>
          <w:sz w:val="10"/>
        </w:rPr>
        <w:t xml:space="preserve">.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w:t>
      </w:r>
      <w:proofErr w:type="gramStart"/>
      <w:r w:rsidRPr="007632B7">
        <w:rPr>
          <w:sz w:val="10"/>
        </w:rPr>
        <w:t>The candidate who spoke often of America’s “indispensable” global role lost, and even Hillary Clinton felt compelled to jettison her earlier support for the Trans-Pacific Partnership.</w:t>
      </w:r>
      <w:proofErr w:type="gramEnd"/>
      <w:r w:rsidRPr="007632B7">
        <w:rPr>
          <w:sz w:val="10"/>
        </w:rPr>
        <w:t xml:space="preserve">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Coming as it does at a time of growing great-power competition, this narrowing definition of American interests will likely hasten a return to the instability and clashes of previous eras. The </w:t>
      </w:r>
      <w:proofErr w:type="gramStart"/>
      <w:r w:rsidRPr="007632B7">
        <w:rPr>
          <w:sz w:val="10"/>
        </w:rPr>
        <w:t>weakness at the core of the democratic world and the shedding by the United States of global responsibilities have</w:t>
      </w:r>
      <w:proofErr w:type="gramEnd"/>
      <w:r w:rsidRPr="007632B7">
        <w:rPr>
          <w:sz w:val="10"/>
        </w:rPr>
        <w:t xml:space="preser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 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w:t>
      </w:r>
      <w:r w:rsidRPr="00AD6195">
        <w:rPr>
          <w:rStyle w:val="StyleUnderline"/>
        </w:rPr>
        <w:t xml:space="preserve">In such times, </w:t>
      </w:r>
      <w:r w:rsidRPr="007632B7">
        <w:rPr>
          <w:rStyle w:val="StyleUnderline"/>
        </w:rPr>
        <w:t>it has always been tempting to believe that</w:t>
      </w:r>
      <w:r w:rsidRPr="00AD6195">
        <w:rPr>
          <w:rStyle w:val="StyleUnderline"/>
        </w:rPr>
        <w:t xml:space="preserve"> geopolitical </w:t>
      </w:r>
      <w:r w:rsidRPr="00000023">
        <w:rPr>
          <w:rStyle w:val="StyleUnderline"/>
          <w:highlight w:val="yellow"/>
        </w:rPr>
        <w:t xml:space="preserve">competition </w:t>
      </w:r>
      <w:r w:rsidRPr="007632B7">
        <w:rPr>
          <w:rStyle w:val="StyleUnderline"/>
        </w:rPr>
        <w:t>can be</w:t>
      </w:r>
      <w:r w:rsidRPr="00000023">
        <w:rPr>
          <w:rStyle w:val="StyleUnderline"/>
          <w:highlight w:val="yellow"/>
        </w:rPr>
        <w:t xml:space="preserve"> solved through</w:t>
      </w:r>
      <w:r w:rsidRPr="00AD6195">
        <w:rPr>
          <w:rStyle w:val="StyleUnderline"/>
        </w:rPr>
        <w:t xml:space="preserve"> efforts at </w:t>
      </w:r>
      <w:r w:rsidRPr="00000023">
        <w:rPr>
          <w:rStyle w:val="StyleUnderline"/>
          <w:highlight w:val="yellow"/>
        </w:rPr>
        <w:t>coop</w:t>
      </w:r>
      <w:r w:rsidRPr="007632B7">
        <w:rPr>
          <w:rStyle w:val="StyleUnderline"/>
        </w:rPr>
        <w:t xml:space="preserve">eration and accommodation. </w:t>
      </w:r>
      <w:r w:rsidRPr="006A3F0A">
        <w:rPr>
          <w:rStyle w:val="StyleUnderline"/>
        </w:rPr>
        <w:t>The idea, recently proposed by Niall Ferguson, that the world can be ruled jointly by the United States, Russia, and China is not a</w:t>
      </w:r>
      <w:r w:rsidRPr="00AD6195">
        <w:rPr>
          <w:rStyle w:val="StyleUnderline"/>
        </w:rPr>
        <w:t xml:space="preserve"> new one. </w:t>
      </w:r>
      <w:r w:rsidRPr="007632B7">
        <w:rPr>
          <w:rStyle w:val="StyleUnderline"/>
        </w:rPr>
        <w:t>Such</w:t>
      </w:r>
      <w:r w:rsidRPr="00AD6195">
        <w:rPr>
          <w:rStyle w:val="StyleUnderline"/>
        </w:rPr>
        <w:t xml:space="preserve"> condominiums </w:t>
      </w:r>
      <w:r w:rsidRPr="00000023">
        <w:rPr>
          <w:rStyle w:val="StyleUnderline"/>
          <w:highlight w:val="yellow"/>
        </w:rPr>
        <w:t>have been</w:t>
      </w:r>
      <w:r w:rsidRPr="00AD6195">
        <w:rPr>
          <w:rStyle w:val="StyleUnderline"/>
        </w:rPr>
        <w:t xml:space="preserve"> proposed and </w:t>
      </w:r>
      <w:r w:rsidRPr="00000023">
        <w:rPr>
          <w:rStyle w:val="StyleUnderline"/>
          <w:highlight w:val="yellow"/>
        </w:rPr>
        <w:t xml:space="preserve">attempted in every era </w:t>
      </w:r>
      <w:r w:rsidRPr="007632B7">
        <w:rPr>
          <w:rStyle w:val="StyleUnderline"/>
        </w:rPr>
        <w:t>when the dominant power</w:t>
      </w:r>
      <w:r w:rsidRPr="00AD6195">
        <w:rPr>
          <w:rStyle w:val="StyleUnderline"/>
        </w:rPr>
        <w:t xml:space="preserve"> or powers in the international system </w:t>
      </w:r>
      <w:r w:rsidRPr="007632B7">
        <w:rPr>
          <w:rStyle w:val="StyleUnderline"/>
        </w:rPr>
        <w:t>sought to fend off challenges from</w:t>
      </w:r>
      <w:r w:rsidRPr="00AD6195">
        <w:rPr>
          <w:rStyle w:val="StyleUnderline"/>
        </w:rPr>
        <w:t xml:space="preserve"> the </w:t>
      </w:r>
      <w:proofErr w:type="gramStart"/>
      <w:r w:rsidRPr="00AD6195">
        <w:rPr>
          <w:rStyle w:val="StyleUnderline"/>
        </w:rPr>
        <w:t>dissatisfied</w:t>
      </w:r>
      <w:proofErr w:type="gramEnd"/>
      <w:r w:rsidRPr="00AD6195">
        <w:rPr>
          <w:rStyle w:val="StyleUnderline"/>
        </w:rPr>
        <w:t xml:space="preserve"> revisionist powers. </w:t>
      </w:r>
      <w:r w:rsidRPr="00000023">
        <w:rPr>
          <w:rStyle w:val="StyleUnderline"/>
          <w:highlight w:val="yellow"/>
        </w:rPr>
        <w:t>It</w:t>
      </w:r>
      <w:r w:rsidRPr="00AD6195">
        <w:rPr>
          <w:rStyle w:val="StyleUnderline"/>
        </w:rPr>
        <w:t xml:space="preserve"> has </w:t>
      </w:r>
      <w:r w:rsidRPr="00000023">
        <w:rPr>
          <w:rStyle w:val="StyleUnderline"/>
          <w:highlight w:val="yellow"/>
        </w:rPr>
        <w:t xml:space="preserve">rarely worked. Revisionist </w:t>
      </w:r>
      <w:r w:rsidRPr="007632B7">
        <w:rPr>
          <w:rStyle w:val="StyleUnderline"/>
        </w:rPr>
        <w:t xml:space="preserve">great </w:t>
      </w:r>
      <w:r w:rsidRPr="00000023">
        <w:rPr>
          <w:rStyle w:val="StyleUnderline"/>
          <w:highlight w:val="yellow"/>
        </w:rPr>
        <w:t>powers are not easy to satisfy</w:t>
      </w:r>
      <w:r w:rsidRPr="00AD6195">
        <w:rPr>
          <w:rStyle w:val="StyleUnderline"/>
        </w:rPr>
        <w:t xml:space="preserve"> short of complete capitulation. </w:t>
      </w:r>
      <w:r w:rsidRPr="007632B7">
        <w:rPr>
          <w:rStyle w:val="StyleUnderline"/>
        </w:rPr>
        <w:t>Their</w:t>
      </w:r>
      <w:r w:rsidRPr="00AD6195">
        <w:rPr>
          <w:rStyle w:val="StyleUnderline"/>
        </w:rPr>
        <w:t xml:space="preserve"> sphere of </w:t>
      </w:r>
      <w:r w:rsidRPr="00000023">
        <w:rPr>
          <w:rStyle w:val="StyleUnderline"/>
          <w:highlight w:val="yellow"/>
        </w:rPr>
        <w:t xml:space="preserve">influence is never quite </w:t>
      </w:r>
      <w:r w:rsidRPr="007632B7">
        <w:rPr>
          <w:rStyle w:val="StyleUnderline"/>
        </w:rPr>
        <w:t xml:space="preserve">large </w:t>
      </w:r>
      <w:r w:rsidRPr="00000023">
        <w:rPr>
          <w:rStyle w:val="StyleUnderline"/>
          <w:highlight w:val="yellow"/>
        </w:rPr>
        <w:t>enough</w:t>
      </w:r>
      <w:r w:rsidRPr="00AD6195">
        <w:rPr>
          <w:rStyle w:val="StyleUnderline"/>
        </w:rPr>
        <w:t xml:space="preserve"> to satisfy their pride or their expanding need for security. In fact, </w:t>
      </w:r>
      <w:r w:rsidRPr="00000023">
        <w:rPr>
          <w:rStyle w:val="StyleUnderline"/>
          <w:highlight w:val="yellow"/>
        </w:rPr>
        <w:t>t</w:t>
      </w:r>
      <w:r w:rsidRPr="007632B7">
        <w:rPr>
          <w:rStyle w:val="StyleUnderline"/>
        </w:rPr>
        <w:t xml:space="preserve">heir very </w:t>
      </w:r>
      <w:r w:rsidRPr="00000023">
        <w:rPr>
          <w:rStyle w:val="StyleUnderline"/>
          <w:highlight w:val="yellow"/>
        </w:rPr>
        <w:t>expansion creates insecurity</w:t>
      </w:r>
      <w:r w:rsidRPr="00AD6195">
        <w:rPr>
          <w:rStyle w:val="StyleUnderline"/>
        </w:rPr>
        <w:t>, by frightening neighbors and leading them to band together against the rising power. The satiated power</w:t>
      </w:r>
      <w:r w:rsidRPr="007632B7">
        <w:rPr>
          <w:sz w:val="10"/>
        </w:rPr>
        <w:t xml:space="preserve"> that Otto von Bismarck spoke of </w:t>
      </w:r>
      <w:r w:rsidRPr="00AD6195">
        <w:rPr>
          <w:rStyle w:val="StyleUnderline"/>
        </w:rPr>
        <w:t>is rare.</w:t>
      </w:r>
      <w:r w:rsidRPr="007632B7">
        <w:rPr>
          <w:sz w:val="10"/>
        </w:rPr>
        <w:t xml:space="preserve"> The German leaders who succeeded him were not satisfied even with being the strongest power in Europe. </w:t>
      </w:r>
      <w:r w:rsidRPr="00AD6195">
        <w:rPr>
          <w:rStyle w:val="StyleUnderline"/>
        </w:rPr>
        <w:t xml:space="preserve">In their efforts to grow still stronger, they produced coalitions against them, </w:t>
      </w:r>
      <w:r w:rsidRPr="00000023">
        <w:rPr>
          <w:rStyle w:val="StyleUnderline"/>
          <w:highlight w:val="yellow"/>
        </w:rPr>
        <w:t>making their fear</w:t>
      </w:r>
      <w:r w:rsidRPr="007632B7">
        <w:rPr>
          <w:rStyle w:val="StyleUnderline"/>
        </w:rPr>
        <w:t xml:space="preserve"> of “encirclement” a </w:t>
      </w:r>
      <w:r w:rsidRPr="00000023">
        <w:rPr>
          <w:rStyle w:val="StyleUnderline"/>
          <w:highlight w:val="yellow"/>
        </w:rPr>
        <w:t xml:space="preserve">self-fulfilling </w:t>
      </w:r>
      <w:r w:rsidRPr="007632B7">
        <w:rPr>
          <w:rStyle w:val="StyleUnderline"/>
        </w:rPr>
        <w:t>prophecy</w:t>
      </w:r>
      <w:r w:rsidRPr="00AD6195">
        <w:rPr>
          <w:rStyle w:val="StyleUnderline"/>
        </w:rPr>
        <w:t>.</w:t>
      </w:r>
      <w:r w:rsidRPr="007632B7">
        <w:rPr>
          <w:sz w:val="10"/>
        </w:rPr>
        <w:t xml:space="preserve"> Give ‘</w:t>
      </w:r>
      <w:proofErr w:type="spellStart"/>
      <w:r w:rsidRPr="007632B7">
        <w:rPr>
          <w:sz w:val="10"/>
        </w:rPr>
        <w:t>em</w:t>
      </w:r>
      <w:proofErr w:type="spellEnd"/>
      <w:r w:rsidRPr="007632B7">
        <w:rPr>
          <w:sz w:val="10"/>
        </w:rPr>
        <w:t xml:space="preserve"> an inch, they’ll take a mile </w:t>
      </w:r>
      <w:proofErr w:type="gramStart"/>
      <w:r w:rsidRPr="00AD6195">
        <w:rPr>
          <w:rStyle w:val="StyleUnderline"/>
        </w:rPr>
        <w:t>This</w:t>
      </w:r>
      <w:proofErr w:type="gramEnd"/>
      <w:r w:rsidRPr="00AD6195">
        <w:rPr>
          <w:rStyle w:val="StyleUnderline"/>
        </w:rPr>
        <w:t xml:space="preserve"> is a common trait of rising powers — their actions produce the very insecurity they claim to want to redress. They harbor grievances against the existing order</w:t>
      </w:r>
      <w:r w:rsidRPr="007632B7">
        <w:rPr>
          <w:sz w:val="10"/>
        </w:rPr>
        <w:t xml:space="preserve"> (both Germany and Japan considered themselves the “have-not” nations), </w:t>
      </w:r>
      <w:r w:rsidRPr="00AD6195">
        <w:rPr>
          <w:rStyle w:val="StyleUnderline"/>
        </w:rPr>
        <w:t xml:space="preserve">but </w:t>
      </w:r>
      <w:r w:rsidRPr="007632B7">
        <w:rPr>
          <w:rStyle w:val="StyleUnderline"/>
        </w:rPr>
        <w:t xml:space="preserve">their </w:t>
      </w:r>
      <w:r w:rsidRPr="00000023">
        <w:rPr>
          <w:rStyle w:val="StyleUnderline"/>
          <w:highlight w:val="yellow"/>
        </w:rPr>
        <w:t>grievances cannot be satisfied</w:t>
      </w:r>
      <w:r w:rsidRPr="00AD6195">
        <w:rPr>
          <w:rStyle w:val="StyleUnderline"/>
        </w:rPr>
        <w:t xml:space="preserve"> so long as the existing order remains in place. </w:t>
      </w:r>
      <w:r w:rsidRPr="00000023">
        <w:rPr>
          <w:rStyle w:val="Emphasis"/>
          <w:highlight w:val="yellow"/>
        </w:rPr>
        <w:t>Marginal concession is not enough</w:t>
      </w:r>
      <w:r w:rsidRPr="00AD6195">
        <w:rPr>
          <w:rStyle w:val="StyleUnderline"/>
        </w:rPr>
        <w:t>, but the powers upholding the existing order will not make more than marginal concessions unless they are compelled to by superior strength</w:t>
      </w:r>
      <w:r w:rsidRPr="007632B7">
        <w:rPr>
          <w:sz w:val="10"/>
        </w:rPr>
        <w:t xml:space="preserve">.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000023">
        <w:rPr>
          <w:rStyle w:val="StyleUnderline"/>
          <w:highlight w:val="yellow"/>
        </w:rPr>
        <w:t>Granting</w:t>
      </w:r>
      <w:r w:rsidRPr="00AD6195">
        <w:rPr>
          <w:rStyle w:val="StyleUnderline"/>
        </w:rPr>
        <w:t xml:space="preserve"> the revisionist powers </w:t>
      </w:r>
      <w:r w:rsidRPr="00000023">
        <w:rPr>
          <w:rStyle w:val="StyleUnderline"/>
          <w:highlight w:val="yellow"/>
        </w:rPr>
        <w:t>spheres of influence is not a recipe for peace</w:t>
      </w:r>
      <w:r w:rsidRPr="00AD6195">
        <w:rPr>
          <w:rStyle w:val="StyleUnderline"/>
        </w:rPr>
        <w:t xml:space="preserve"> and tranquility </w:t>
      </w:r>
      <w:r w:rsidRPr="00000023">
        <w:rPr>
          <w:rStyle w:val="StyleUnderline"/>
          <w:highlight w:val="yellow"/>
        </w:rPr>
        <w:t>but</w:t>
      </w:r>
      <w:r w:rsidRPr="00AD6195">
        <w:rPr>
          <w:rStyle w:val="StyleUnderline"/>
        </w:rPr>
        <w:t xml:space="preserve"> rather an invitation to </w:t>
      </w:r>
      <w:r w:rsidRPr="00000023">
        <w:rPr>
          <w:rStyle w:val="Emphasis"/>
          <w:highlight w:val="yellow"/>
        </w:rPr>
        <w:t>inevitable conflict</w:t>
      </w:r>
      <w:r w:rsidRPr="007632B7">
        <w:rPr>
          <w:sz w:val="10"/>
        </w:rP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w:t>
      </w:r>
      <w:proofErr w:type="gramStart"/>
      <w:r w:rsidRPr="007632B7">
        <w:rPr>
          <w:sz w:val="10"/>
        </w:rPr>
        <w:t>nor</w:t>
      </w:r>
      <w:proofErr w:type="gramEnd"/>
      <w:r w:rsidRPr="007632B7">
        <w:rPr>
          <w:sz w:val="10"/>
        </w:rPr>
        <w:t xml:space="preserve"> under the Soviet Union. </w:t>
      </w:r>
      <w:proofErr w:type="gramStart"/>
      <w:r w:rsidRPr="00AD6195">
        <w:rPr>
          <w:rStyle w:val="StyleUnderline"/>
        </w:rPr>
        <w:t>For China to gain its desired sphere of influence in East Asia will mean that, when it chooses, it can close the region off to the United States — not only militarily but politically and economically, too</w:t>
      </w:r>
      <w:r w:rsidRPr="007632B7">
        <w:rPr>
          <w:sz w:val="10"/>
        </w:rPr>
        <w:t>.</w:t>
      </w:r>
      <w:proofErr w:type="gramEnd"/>
      <w:r w:rsidRPr="007632B7">
        <w:rPr>
          <w:sz w:val="10"/>
        </w:rPr>
        <w:t xml:space="preserve"> </w:t>
      </w:r>
      <w:r w:rsidRPr="00AD6195">
        <w:rPr>
          <w:rStyle w:val="StyleUnderline"/>
        </w:rPr>
        <w:t>China will, of course, inevitably exercise great sway in its own region</w:t>
      </w:r>
      <w:r w:rsidRPr="007632B7">
        <w:rPr>
          <w:sz w:val="10"/>
        </w:rPr>
        <w:t xml:space="preserve">, as will Russia. The United States cannot and should not prevent China from being an economic powerhouse. Nor should it wish for the collapse of Russia. The United States should even welcome competition of a certain kind. </w:t>
      </w:r>
      <w:r w:rsidRPr="00AD6195">
        <w:rPr>
          <w:rStyle w:val="StyleUnderline"/>
        </w:rPr>
        <w:t>Great powers compete across multiple planes — economic, ideological, and political, as well as military</w:t>
      </w:r>
      <w:r w:rsidRPr="007632B7">
        <w:rPr>
          <w:sz w:val="10"/>
        </w:rPr>
        <w:t xml:space="preserve">. Competition in most spheres is necessary and even healthy. Within the liberal order, China can compete economically and successfully with the United States; Russia can thrive in the international economic order upheld by the democratic system, even if it is not itself democratic. </w:t>
      </w:r>
      <w:r w:rsidRPr="00AD6195">
        <w:rPr>
          <w:rStyle w:val="StyleUnderline"/>
        </w:rPr>
        <w:t xml:space="preserve">But military and strategic competition is different. The </w:t>
      </w:r>
      <w:r w:rsidRPr="00D46D88">
        <w:rPr>
          <w:rStyle w:val="StyleUnderline"/>
        </w:rPr>
        <w:t>security situation undergirds everything else.</w:t>
      </w:r>
      <w:r w:rsidRPr="007632B7">
        <w:rPr>
          <w:sz w:val="10"/>
        </w:rPr>
        <w:t xml:space="preserve"> It remains true today as it has since World War II that </w:t>
      </w:r>
      <w:r w:rsidRPr="00D46D88">
        <w:rPr>
          <w:rStyle w:val="StyleUnderline"/>
        </w:rPr>
        <w:t>only the United States has the capacity and the unique geographical advantages to provide</w:t>
      </w:r>
      <w:r w:rsidRPr="00AD6195">
        <w:rPr>
          <w:rStyle w:val="StyleUnderline"/>
        </w:rPr>
        <w:t xml:space="preserve"> global security and relative stability. </w:t>
      </w:r>
      <w:r w:rsidRPr="00000023">
        <w:rPr>
          <w:rStyle w:val="StyleUnderline"/>
          <w:highlight w:val="yellow"/>
        </w:rPr>
        <w:t xml:space="preserve">There is no </w:t>
      </w:r>
      <w:r w:rsidRPr="007632B7">
        <w:rPr>
          <w:rStyle w:val="StyleUnderline"/>
        </w:rPr>
        <w:t xml:space="preserve">stable </w:t>
      </w:r>
      <w:r w:rsidRPr="00000023">
        <w:rPr>
          <w:rStyle w:val="StyleUnderline"/>
          <w:highlight w:val="yellow"/>
        </w:rPr>
        <w:t>balance</w:t>
      </w:r>
      <w:r w:rsidRPr="00AD6195">
        <w:rPr>
          <w:rStyle w:val="StyleUnderline"/>
        </w:rPr>
        <w:t xml:space="preserve"> of power </w:t>
      </w:r>
      <w:r w:rsidRPr="00000023">
        <w:rPr>
          <w:rStyle w:val="StyleUnderline"/>
          <w:highlight w:val="yellow"/>
        </w:rPr>
        <w:t>in</w:t>
      </w:r>
      <w:r w:rsidRPr="007632B7">
        <w:rPr>
          <w:sz w:val="10"/>
        </w:rPr>
        <w:t xml:space="preserve"> Europe or </w:t>
      </w:r>
      <w:r w:rsidRPr="00000023">
        <w:rPr>
          <w:rStyle w:val="StyleUnderline"/>
          <w:highlight w:val="yellow"/>
        </w:rPr>
        <w:t>Asia without the U</w:t>
      </w:r>
      <w:r w:rsidRPr="00AD6195">
        <w:rPr>
          <w:rStyle w:val="StyleUnderline"/>
        </w:rPr>
        <w:t xml:space="preserve">nited </w:t>
      </w:r>
      <w:r w:rsidRPr="00000023">
        <w:rPr>
          <w:rStyle w:val="StyleUnderline"/>
          <w:highlight w:val="yellow"/>
        </w:rPr>
        <w:t>S</w:t>
      </w:r>
      <w:r w:rsidRPr="00AD6195">
        <w:rPr>
          <w:rStyle w:val="StyleUnderline"/>
        </w:rPr>
        <w:t>tates. And while we can talk about “</w:t>
      </w:r>
      <w:r w:rsidRPr="00000023">
        <w:rPr>
          <w:rStyle w:val="StyleUnderline"/>
          <w:highlight w:val="yellow"/>
        </w:rPr>
        <w:t>soft power</w:t>
      </w:r>
      <w:r w:rsidRPr="00AD6195">
        <w:rPr>
          <w:rStyle w:val="StyleUnderline"/>
        </w:rPr>
        <w:t xml:space="preserve">” and “smart power,” they </w:t>
      </w:r>
      <w:r w:rsidRPr="00D46D88">
        <w:rPr>
          <w:rStyle w:val="StyleUnderline"/>
        </w:rPr>
        <w:t>have</w:t>
      </w:r>
      <w:r w:rsidRPr="00AD6195">
        <w:rPr>
          <w:rStyle w:val="StyleUnderline"/>
        </w:rPr>
        <w:t xml:space="preserve"> been and always </w:t>
      </w:r>
      <w:r w:rsidRPr="00000023">
        <w:rPr>
          <w:rStyle w:val="StyleUnderline"/>
          <w:highlight w:val="yellow"/>
        </w:rPr>
        <w:t xml:space="preserve">will be </w:t>
      </w:r>
      <w:r w:rsidRPr="007632B7">
        <w:rPr>
          <w:rStyle w:val="StyleUnderline"/>
        </w:rPr>
        <w:t xml:space="preserve">of </w:t>
      </w:r>
      <w:r w:rsidRPr="00000023">
        <w:rPr>
          <w:rStyle w:val="StyleUnderline"/>
          <w:highlight w:val="yellow"/>
        </w:rPr>
        <w:t xml:space="preserve">limited </w:t>
      </w:r>
      <w:r w:rsidRPr="007632B7">
        <w:rPr>
          <w:rStyle w:val="StyleUnderline"/>
        </w:rPr>
        <w:t xml:space="preserve">value </w:t>
      </w:r>
      <w:r w:rsidRPr="00000023">
        <w:rPr>
          <w:rStyle w:val="StyleUnderline"/>
          <w:highlight w:val="yellow"/>
        </w:rPr>
        <w:t>when confronting raw military power</w:t>
      </w:r>
      <w:r w:rsidRPr="00AD6195">
        <w:rPr>
          <w:rStyle w:val="StyleUnderline"/>
        </w:rPr>
        <w:t>.</w:t>
      </w:r>
      <w:r w:rsidRPr="007632B7">
        <w:rPr>
          <w:sz w:val="10"/>
        </w:rPr>
        <w:t xml:space="preserve"> Despite all of the loose talk of American decline, </w:t>
      </w:r>
      <w:r w:rsidRPr="00000023">
        <w:rPr>
          <w:rStyle w:val="StyleUnderline"/>
          <w:highlight w:val="yellow"/>
        </w:rPr>
        <w:t>it is in the military</w:t>
      </w:r>
      <w:r w:rsidRPr="00AD6195">
        <w:rPr>
          <w:rStyle w:val="StyleUnderline"/>
        </w:rPr>
        <w:t xml:space="preserve"> realm </w:t>
      </w:r>
      <w:r w:rsidRPr="00000023">
        <w:rPr>
          <w:rStyle w:val="StyleUnderline"/>
          <w:highlight w:val="yellow"/>
        </w:rPr>
        <w:t>where U.S. advantages remain clearest</w:t>
      </w:r>
      <w:r w:rsidRPr="00AD6195">
        <w:rPr>
          <w:rStyle w:val="StyleUnderline"/>
        </w:rPr>
        <w:t xml:space="preserve">. Even in other great powers’ backyards, the United States retains the capacity, along with its powerful allies, to deter challenges to the security order. </w:t>
      </w:r>
      <w:r w:rsidRPr="007632B7">
        <w:rPr>
          <w:rStyle w:val="StyleUnderline"/>
        </w:rPr>
        <w:t xml:space="preserve">But </w:t>
      </w:r>
      <w:r w:rsidRPr="00000023">
        <w:rPr>
          <w:rStyle w:val="StyleUnderline"/>
          <w:highlight w:val="yellow"/>
        </w:rPr>
        <w:t xml:space="preserve">without </w:t>
      </w:r>
      <w:r w:rsidRPr="00D46D88">
        <w:rPr>
          <w:rStyle w:val="StyleUnderline"/>
        </w:rPr>
        <w:t xml:space="preserve">a </w:t>
      </w:r>
      <w:r w:rsidRPr="00000023">
        <w:rPr>
          <w:rStyle w:val="StyleUnderline"/>
          <w:highlight w:val="yellow"/>
        </w:rPr>
        <w:t xml:space="preserve">U.S. willingness </w:t>
      </w:r>
      <w:r w:rsidRPr="00D46D88">
        <w:rPr>
          <w:rStyle w:val="StyleUnderline"/>
        </w:rPr>
        <w:t>to maintain the balance</w:t>
      </w:r>
      <w:r w:rsidRPr="007632B7">
        <w:rPr>
          <w:sz w:val="10"/>
        </w:rPr>
        <w:t xml:space="preserve"> in far-flung regions of the world, </w:t>
      </w:r>
      <w:r w:rsidRPr="00000023">
        <w:rPr>
          <w:rStyle w:val="StyleUnderline"/>
          <w:highlight w:val="yellow"/>
        </w:rPr>
        <w:t>the system will buckle under</w:t>
      </w:r>
      <w:r w:rsidRPr="00AD6195">
        <w:rPr>
          <w:rStyle w:val="StyleUnderline"/>
        </w:rPr>
        <w:t xml:space="preserve"> the </w:t>
      </w:r>
      <w:r w:rsidRPr="00000023">
        <w:rPr>
          <w:rStyle w:val="StyleUnderline"/>
          <w:highlight w:val="yellow"/>
        </w:rPr>
        <w:t>unrestrained military competition</w:t>
      </w:r>
      <w:r w:rsidRPr="00AD6195">
        <w:rPr>
          <w:rStyle w:val="StyleUnderline"/>
        </w:rPr>
        <w:t xml:space="preserve"> of regional powers</w:t>
      </w:r>
      <w:r w:rsidRPr="007632B7">
        <w:rPr>
          <w:sz w:val="10"/>
        </w:rPr>
        <w:t>. Part of that willingness entails defense spending commensurate with America’s continuing global role.</w:t>
      </w:r>
    </w:p>
    <w:p w:rsidR="008D0850" w:rsidRPr="007632B7" w:rsidRDefault="008D0850" w:rsidP="008D0850">
      <w:pPr>
        <w:pStyle w:val="Heading3"/>
      </w:pPr>
      <w:r>
        <w:t>2nc – cred solves China aggression</w:t>
      </w:r>
    </w:p>
    <w:p w:rsidR="0076289E" w:rsidRPr="003E0032" w:rsidRDefault="0076289E" w:rsidP="0076289E">
      <w:pPr>
        <w:pStyle w:val="Heading4"/>
      </w:pPr>
      <w:r>
        <w:t xml:space="preserve">China will back down in the face of a credible deterrent signal- prefer our </w:t>
      </w:r>
      <w:proofErr w:type="spellStart"/>
      <w:proofErr w:type="gramStart"/>
      <w:r>
        <w:t>ev</w:t>
      </w:r>
      <w:proofErr w:type="spellEnd"/>
      <w:proofErr w:type="gramEnd"/>
      <w:r>
        <w:t xml:space="preserve">, it cites studies of Chinese nationalism and assumes actual US policy, not the worst case scenario their </w:t>
      </w:r>
      <w:proofErr w:type="spellStart"/>
      <w:r>
        <w:t>ev</w:t>
      </w:r>
      <w:proofErr w:type="spellEnd"/>
      <w:r>
        <w:t xml:space="preserve"> assumes</w:t>
      </w:r>
    </w:p>
    <w:p w:rsidR="0076289E" w:rsidRDefault="0076289E" w:rsidP="0076289E">
      <w:proofErr w:type="spellStart"/>
      <w:r w:rsidRPr="003E0032">
        <w:rPr>
          <w:rStyle w:val="Style13ptBold"/>
        </w:rPr>
        <w:t>Vuving</w:t>
      </w:r>
      <w:proofErr w:type="spellEnd"/>
      <w:r w:rsidRPr="003E0032">
        <w:rPr>
          <w:rStyle w:val="Style13ptBold"/>
        </w:rPr>
        <w:t xml:space="preserve"> 17</w:t>
      </w:r>
      <w:r w:rsidRPr="003E0032">
        <w:t xml:space="preserve"> (Alexander, professor at the Daniel K. Inouye Asia-Pacific Center for Security Studies. foreignpolicy.com/2017/02/13/how-the-u-s-can-take-control-in-the-south-china-sea/)</w:t>
      </w:r>
    </w:p>
    <w:p w:rsidR="0076289E" w:rsidRDefault="0076289E" w:rsidP="0076289E">
      <w:pPr>
        <w:rPr>
          <w:sz w:val="10"/>
        </w:rPr>
      </w:pPr>
      <w:r w:rsidRPr="00112552">
        <w:rPr>
          <w:rStyle w:val="StyleUnderline"/>
        </w:rPr>
        <w:t xml:space="preserve">This consensus rests on </w:t>
      </w:r>
      <w:r w:rsidRPr="00000023">
        <w:rPr>
          <w:rStyle w:val="StyleUnderline"/>
          <w:highlight w:val="yellow"/>
        </w:rPr>
        <w:t>the belief that China is</w:t>
      </w:r>
      <w:r w:rsidRPr="00112552">
        <w:rPr>
          <w:rStyle w:val="StyleUnderline"/>
        </w:rPr>
        <w:t xml:space="preserve"> both </w:t>
      </w:r>
      <w:r w:rsidRPr="00000023">
        <w:rPr>
          <w:rStyle w:val="StyleUnderline"/>
          <w:highlight w:val="yellow"/>
        </w:rPr>
        <w:t>willing</w:t>
      </w:r>
      <w:r w:rsidRPr="00112552">
        <w:rPr>
          <w:rStyle w:val="StyleUnderline"/>
        </w:rPr>
        <w:t xml:space="preserve"> and able </w:t>
      </w:r>
      <w:r w:rsidRPr="00000023">
        <w:rPr>
          <w:rStyle w:val="StyleUnderline"/>
          <w:highlight w:val="yellow"/>
        </w:rPr>
        <w:t>to go to war</w:t>
      </w:r>
      <w:r w:rsidRPr="00112552">
        <w:rPr>
          <w:rStyle w:val="StyleUnderline"/>
        </w:rPr>
        <w:t xml:space="preserve"> over serious provocation. But this </w:t>
      </w:r>
      <w:r w:rsidRPr="00000023">
        <w:rPr>
          <w:rStyle w:val="StyleUnderline"/>
          <w:highlight w:val="yellow"/>
        </w:rPr>
        <w:t xml:space="preserve">misreads </w:t>
      </w:r>
      <w:proofErr w:type="spellStart"/>
      <w:r w:rsidRPr="00000023">
        <w:rPr>
          <w:rStyle w:val="StyleUnderline"/>
          <w:highlight w:val="yellow"/>
        </w:rPr>
        <w:t>Tillerson</w:t>
      </w:r>
      <w:r w:rsidRPr="00112552">
        <w:rPr>
          <w:rStyle w:val="StyleUnderline"/>
        </w:rPr>
        <w:t>’s</w:t>
      </w:r>
      <w:proofErr w:type="spellEnd"/>
      <w:r w:rsidRPr="00112552">
        <w:rPr>
          <w:rStyle w:val="StyleUnderline"/>
        </w:rPr>
        <w:t xml:space="preserve"> proposal </w:t>
      </w:r>
      <w:r w:rsidRPr="00000023">
        <w:rPr>
          <w:rStyle w:val="StyleUnderline"/>
          <w:highlight w:val="yellow"/>
        </w:rPr>
        <w:t>and misunderstands the</w:t>
      </w:r>
      <w:r w:rsidRPr="00112552">
        <w:rPr>
          <w:rStyle w:val="StyleUnderline"/>
        </w:rPr>
        <w:t xml:space="preserve"> complex realities of the </w:t>
      </w:r>
      <w:r w:rsidRPr="00000023">
        <w:rPr>
          <w:rStyle w:val="StyleUnderline"/>
          <w:highlight w:val="yellow"/>
        </w:rPr>
        <w:t>S</w:t>
      </w:r>
      <w:r w:rsidRPr="00112552">
        <w:rPr>
          <w:rStyle w:val="StyleUnderline"/>
        </w:rPr>
        <w:t xml:space="preserve">outh </w:t>
      </w:r>
      <w:r w:rsidRPr="00000023">
        <w:rPr>
          <w:rStyle w:val="StyleUnderline"/>
          <w:highlight w:val="yellow"/>
        </w:rPr>
        <w:t>C</w:t>
      </w:r>
      <w:r w:rsidRPr="00112552">
        <w:rPr>
          <w:rStyle w:val="StyleUnderline"/>
        </w:rPr>
        <w:t xml:space="preserve">hina </w:t>
      </w:r>
      <w:r w:rsidRPr="00000023">
        <w:rPr>
          <w:rStyle w:val="StyleUnderline"/>
          <w:highlight w:val="yellow"/>
        </w:rPr>
        <w:t>S</w:t>
      </w:r>
      <w:r w:rsidRPr="00112552">
        <w:rPr>
          <w:rStyle w:val="StyleUnderline"/>
        </w:rPr>
        <w:t xml:space="preserve">ea. A naval blockade is not the only way to achieve </w:t>
      </w:r>
      <w:proofErr w:type="spellStart"/>
      <w:r w:rsidRPr="00112552">
        <w:rPr>
          <w:rStyle w:val="StyleUnderline"/>
        </w:rPr>
        <w:t>Tillerson’s</w:t>
      </w:r>
      <w:proofErr w:type="spellEnd"/>
      <w:r w:rsidRPr="00112552">
        <w:rPr>
          <w:rStyle w:val="StyleUnderline"/>
        </w:rPr>
        <w:t xml:space="preserve"> objectives, and </w:t>
      </w:r>
      <w:r w:rsidRPr="00000023">
        <w:rPr>
          <w:rStyle w:val="StyleUnderline"/>
          <w:highlight w:val="yellow"/>
        </w:rPr>
        <w:t>China has a large stake in avoiding war</w:t>
      </w:r>
      <w:r w:rsidRPr="00112552">
        <w:rPr>
          <w:rStyle w:val="StyleUnderline"/>
        </w:rPr>
        <w:t xml:space="preserve"> with the United States in the region</w:t>
      </w:r>
      <w:r w:rsidRPr="009B1D0B">
        <w:rPr>
          <w:sz w:val="10"/>
        </w:rPr>
        <w:t xml:space="preserve">. To see this, we need to use a “whole of capabilities” lens that is less U.S.-centric. From this perspective, </w:t>
      </w:r>
      <w:proofErr w:type="spellStart"/>
      <w:r w:rsidRPr="00112552">
        <w:rPr>
          <w:rStyle w:val="StyleUnderline"/>
        </w:rPr>
        <w:t>Tillerson’s</w:t>
      </w:r>
      <w:proofErr w:type="spellEnd"/>
      <w:r w:rsidRPr="00112552">
        <w:rPr>
          <w:rStyle w:val="StyleUnderline"/>
        </w:rPr>
        <w:t xml:space="preserve"> suggestion would not boil down to a military blockade as most commentators assume. Instead, </w:t>
      </w:r>
      <w:r w:rsidRPr="00000023">
        <w:rPr>
          <w:rStyle w:val="StyleUnderline"/>
          <w:highlight w:val="yellow"/>
        </w:rPr>
        <w:t>the U</w:t>
      </w:r>
      <w:r w:rsidRPr="00112552">
        <w:rPr>
          <w:rStyle w:val="StyleUnderline"/>
        </w:rPr>
        <w:t xml:space="preserve">nited </w:t>
      </w:r>
      <w:r w:rsidRPr="00000023">
        <w:rPr>
          <w:rStyle w:val="StyleUnderline"/>
          <w:highlight w:val="yellow"/>
        </w:rPr>
        <w:t>S</w:t>
      </w:r>
      <w:r w:rsidRPr="00112552">
        <w:rPr>
          <w:rStyle w:val="StyleUnderline"/>
        </w:rPr>
        <w:t xml:space="preserve">tates and its partners potentially </w:t>
      </w:r>
      <w:r w:rsidRPr="00000023">
        <w:rPr>
          <w:rStyle w:val="StyleUnderline"/>
          <w:highlight w:val="yellow"/>
        </w:rPr>
        <w:t>have</w:t>
      </w:r>
      <w:r w:rsidRPr="00112552">
        <w:rPr>
          <w:rStyle w:val="StyleUnderline"/>
        </w:rPr>
        <w:t xml:space="preserve"> at their disposal </w:t>
      </w:r>
      <w:r w:rsidRPr="00000023">
        <w:rPr>
          <w:rStyle w:val="StyleUnderline"/>
          <w:highlight w:val="yellow"/>
        </w:rPr>
        <w:t>a full spectrum of actions</w:t>
      </w:r>
      <w:r w:rsidRPr="00112552">
        <w:rPr>
          <w:rStyle w:val="StyleUnderline"/>
        </w:rPr>
        <w:t xml:space="preserve"> including diplomatic negotiations and economic sanctions and kinetic constraints </w:t>
      </w:r>
      <w:r w:rsidRPr="00000023">
        <w:rPr>
          <w:rStyle w:val="StyleUnderline"/>
          <w:highlight w:val="yellow"/>
        </w:rPr>
        <w:t>that</w:t>
      </w:r>
      <w:r w:rsidRPr="00112552">
        <w:rPr>
          <w:rStyle w:val="StyleUnderline"/>
        </w:rPr>
        <w:t xml:space="preserve">, directly or indirectly, </w:t>
      </w:r>
      <w:r w:rsidRPr="00000023">
        <w:rPr>
          <w:rStyle w:val="StyleUnderline"/>
          <w:highlight w:val="yellow"/>
        </w:rPr>
        <w:t>can prevent</w:t>
      </w:r>
      <w:r w:rsidRPr="00112552">
        <w:rPr>
          <w:rStyle w:val="StyleUnderline"/>
        </w:rPr>
        <w:t xml:space="preserve"> further island building and </w:t>
      </w:r>
      <w:r w:rsidRPr="00000023">
        <w:rPr>
          <w:rStyle w:val="StyleUnderline"/>
          <w:highlight w:val="yellow"/>
        </w:rPr>
        <w:t>Chinese militarization</w:t>
      </w:r>
      <w:r w:rsidRPr="00112552">
        <w:rPr>
          <w:rStyle w:val="StyleUnderline"/>
        </w:rPr>
        <w:t xml:space="preserve"> of those islands.</w:t>
      </w:r>
      <w:r w:rsidRPr="009B1D0B">
        <w:rPr>
          <w:sz w:val="10"/>
        </w:rPr>
        <w:t xml:space="preserve"> One such action is targeted sanctions against individuals and companies that support, facilitate, or participate in Beijing’s illegitimate operations in the South China Sea. The bill introduced by Sen. Marco Rubio last December exemplifies this approach. It would impose asset freezes and travel bans on people and entities who “contribute to construction or development projects” in the contested areas and those who “threaten the peace, security or stability” of the South China Sea or East China Sea. It would also prohibit actions that may imply American recognition of Chinese sovereignty over the contested areas in these seas and restrict foreign assistance to countries that recognize China’s sovereignty there. These primary sanctions could be augmented by secondary sanctions against those who do business with the offenders. The Rubio bill may or may not be adopted, but targeted sanctions remain an important tool to indirectly cause changes in China’s behavior. A more direct option would be for the United States and its partners to borrow a page from China’s own playbook and emulate its “cabbage” tactic in denying Beijing’s access to the South China Sea islands. The cabbage tactic consists of wrapping contested islands in multiple layers of Chinese military and paramilitary power. Like the Chinese cabbage, the anti-China cabbage would also have three layers, surrounding the targeted islands with private civilian boats in the inner circle, followed by law enforcement vessels in the outer circle, all protected by warships over the horizon. The anti-China coalition couldn’t match China’s use of paramilitary maritime militias in such operations. But it could invite civilian volunteers to man the first line of defense. Rather than shooting down Chinese aircraft and mining Chinese ports, the coalition can use drones — both unmanned aerial and underwater vehicles — launched from civilian and coast guard ships to seal off the entry to China’s airstrips and harbors on the fake islands. Contrary to common belief, these actions can be fully consistent with international law. If China does not recognize your rights to freedom of the seas, you have the right to restrict China’s freedom in return. The Permanent Court of Arbitration award from last July, which is now an integral part of international law despite Chinese rejection, has ruled as illegitimate China’s “nine-dash line” claims in the South China Sea, its occupation of Mischief Reef, its denial of access to Scarborough Shoal, its island building in the </w:t>
      </w:r>
      <w:proofErr w:type="spellStart"/>
      <w:r w:rsidRPr="009B1D0B">
        <w:rPr>
          <w:sz w:val="10"/>
        </w:rPr>
        <w:t>Spratlys</w:t>
      </w:r>
      <w:proofErr w:type="spellEnd"/>
      <w:r w:rsidRPr="009B1D0B">
        <w:rPr>
          <w:sz w:val="10"/>
        </w:rPr>
        <w:t xml:space="preserve">, and its harassment of others in the Philippine exclusive economic zone (EEZ). But the court does not possess the tools to enforce its rulings, so it’s up to the members of the international community to act on behalf of the common interest and to induce China to comply with its obligations. Fortunately, international law allows countries to conduct countermeasures against wrongful acts. As James </w:t>
      </w:r>
      <w:proofErr w:type="spellStart"/>
      <w:r w:rsidRPr="009B1D0B">
        <w:rPr>
          <w:sz w:val="10"/>
        </w:rPr>
        <w:t>Kraska</w:t>
      </w:r>
      <w:proofErr w:type="spellEnd"/>
      <w:r w:rsidRPr="009B1D0B">
        <w:rPr>
          <w:sz w:val="10"/>
        </w:rPr>
        <w:t xml:space="preserve">, a professor of international law at the U.S. Naval War College, has argued, challenging China’s rights to access its artificial islands is consistent with international law. After all, </w:t>
      </w:r>
      <w:proofErr w:type="gramStart"/>
      <w:r w:rsidRPr="009B1D0B">
        <w:rPr>
          <w:sz w:val="10"/>
        </w:rPr>
        <w:t>it’s</w:t>
      </w:r>
      <w:proofErr w:type="gramEnd"/>
      <w:r w:rsidRPr="009B1D0B">
        <w:rPr>
          <w:sz w:val="10"/>
        </w:rPr>
        <w:t xml:space="preserve"> fair game to do to China what China has done to others. </w:t>
      </w:r>
      <w:r w:rsidRPr="00112552">
        <w:rPr>
          <w:rStyle w:val="StyleUnderline"/>
        </w:rPr>
        <w:t>Many are concerned that</w:t>
      </w:r>
      <w:r w:rsidRPr="009B1D0B">
        <w:rPr>
          <w:sz w:val="10"/>
        </w:rPr>
        <w:t xml:space="preserve"> regardless of its legality, </w:t>
      </w:r>
      <w:r w:rsidRPr="00112552">
        <w:rPr>
          <w:rStyle w:val="StyleUnderline"/>
        </w:rPr>
        <w:t>blocking China’s access to its occupied islands would amount to an act of war and risk armed conflict as a response. This fear is overblown</w:t>
      </w:r>
      <w:r w:rsidRPr="009B1D0B">
        <w:rPr>
          <w:sz w:val="10"/>
        </w:rPr>
        <w:t xml:space="preserve">, however. When China blocked others’ access to the disputed Scarborough Shoal and Second Thomas Shoal, nobody called it an act of war and no armed conflict ensued. Taking a leaf from China’s own book, the cabbage tactic of </w:t>
      </w:r>
      <w:r w:rsidRPr="00000023">
        <w:rPr>
          <w:rStyle w:val="StyleUnderline"/>
          <w:highlight w:val="yellow"/>
        </w:rPr>
        <w:t>access denial would</w:t>
      </w:r>
      <w:r w:rsidRPr="00112552">
        <w:rPr>
          <w:rStyle w:val="StyleUnderline"/>
        </w:rPr>
        <w:t xml:space="preserve"> mute the casus belli and </w:t>
      </w:r>
      <w:r w:rsidRPr="00000023">
        <w:rPr>
          <w:rStyle w:val="StyleUnderline"/>
          <w:highlight w:val="yellow"/>
        </w:rPr>
        <w:t>discourage Beijing from</w:t>
      </w:r>
      <w:r w:rsidRPr="00112552">
        <w:rPr>
          <w:rStyle w:val="StyleUnderline"/>
        </w:rPr>
        <w:t xml:space="preserve"> going to </w:t>
      </w:r>
      <w:r w:rsidRPr="00000023">
        <w:rPr>
          <w:rStyle w:val="StyleUnderline"/>
          <w:highlight w:val="yellow"/>
        </w:rPr>
        <w:t>war</w:t>
      </w:r>
      <w:r w:rsidRPr="009B1D0B">
        <w:rPr>
          <w:sz w:val="10"/>
        </w:rPr>
        <w:t xml:space="preserve">. Still, </w:t>
      </w:r>
      <w:r w:rsidRPr="00112552">
        <w:rPr>
          <w:rStyle w:val="StyleUnderline"/>
        </w:rPr>
        <w:t xml:space="preserve">there is concern that, driven by the pressure of nationalist public opinion and in an effort to maintain national image and domestic legitimacy, Chinese leaders may escalate the conflict and engage in war with the United States. But as Jessica </w:t>
      </w:r>
      <w:r w:rsidRPr="009B1D0B">
        <w:rPr>
          <w:rStyle w:val="StyleUnderline"/>
        </w:rPr>
        <w:t>Weiss</w:t>
      </w:r>
      <w:r w:rsidRPr="00000023">
        <w:rPr>
          <w:rStyle w:val="StyleUnderline"/>
          <w:highlight w:val="yellow"/>
        </w:rPr>
        <w:t xml:space="preserve">, a leading expert of Chinese nationalism, found </w:t>
      </w:r>
      <w:r w:rsidRPr="009B1D0B">
        <w:rPr>
          <w:rStyle w:val="StyleUnderline"/>
        </w:rPr>
        <w:t xml:space="preserve">in her study of China’s nationalist protests, </w:t>
      </w:r>
      <w:r w:rsidRPr="00000023">
        <w:rPr>
          <w:rStyle w:val="StyleUnderline"/>
          <w:highlight w:val="yellow"/>
        </w:rPr>
        <w:t>nationalist public opinion is more</w:t>
      </w:r>
      <w:r w:rsidRPr="00112552">
        <w:rPr>
          <w:rStyle w:val="StyleUnderline"/>
        </w:rPr>
        <w:t xml:space="preserve"> of </w:t>
      </w:r>
      <w:r w:rsidRPr="00000023">
        <w:rPr>
          <w:rStyle w:val="Emphasis"/>
          <w:highlight w:val="yellow"/>
        </w:rPr>
        <w:t>a tool in the government’s hands to signal resolve than a driving force of Beijing’s assertive foreign policy</w:t>
      </w:r>
      <w:r w:rsidRPr="00000023">
        <w:rPr>
          <w:rStyle w:val="StyleUnderline"/>
          <w:highlight w:val="yellow"/>
        </w:rPr>
        <w:t xml:space="preserve">. A more recent analysis </w:t>
      </w:r>
      <w:r w:rsidRPr="009B1D0B">
        <w:rPr>
          <w:rStyle w:val="StyleUnderline"/>
        </w:rPr>
        <w:t xml:space="preserve">by Alastair Iain Johnston, a professor of Chinese foreign policy at Harvard University, also </w:t>
      </w:r>
      <w:r w:rsidRPr="00000023">
        <w:rPr>
          <w:rStyle w:val="StyleUnderline"/>
          <w:highlight w:val="yellow"/>
        </w:rPr>
        <w:t>comes to a similar conclusion</w:t>
      </w:r>
      <w:r w:rsidRPr="00112552">
        <w:rPr>
          <w:rStyle w:val="StyleUnderline"/>
        </w:rPr>
        <w:t>, showing a decline of nationalism among ordinary citizens since 2009</w:t>
      </w:r>
      <w:r w:rsidRPr="009B1D0B">
        <w:rPr>
          <w:sz w:val="10"/>
        </w:rPr>
        <w:t xml:space="preserve">. </w:t>
      </w:r>
      <w:r w:rsidRPr="00000023">
        <w:rPr>
          <w:rStyle w:val="StyleUnderline"/>
          <w:highlight w:val="yellow"/>
        </w:rPr>
        <w:t>As the weaker party</w:t>
      </w:r>
      <w:r w:rsidRPr="00112552">
        <w:rPr>
          <w:rStyle w:val="StyleUnderline"/>
        </w:rPr>
        <w:t xml:space="preserve"> and the party </w:t>
      </w:r>
      <w:r w:rsidRPr="00000023">
        <w:rPr>
          <w:rStyle w:val="StyleUnderline"/>
          <w:highlight w:val="yellow"/>
        </w:rPr>
        <w:t>that depends far more on</w:t>
      </w:r>
      <w:r w:rsidRPr="00112552">
        <w:rPr>
          <w:rStyle w:val="StyleUnderline"/>
        </w:rPr>
        <w:t xml:space="preserve"> traffic in </w:t>
      </w:r>
      <w:r w:rsidRPr="00000023">
        <w:rPr>
          <w:rStyle w:val="StyleUnderline"/>
          <w:highlight w:val="yellow"/>
        </w:rPr>
        <w:t>the S</w:t>
      </w:r>
      <w:r w:rsidRPr="00112552">
        <w:rPr>
          <w:rStyle w:val="StyleUnderline"/>
        </w:rPr>
        <w:t xml:space="preserve">outh </w:t>
      </w:r>
      <w:r w:rsidRPr="00000023">
        <w:rPr>
          <w:rStyle w:val="StyleUnderline"/>
          <w:highlight w:val="yellow"/>
        </w:rPr>
        <w:t>C</w:t>
      </w:r>
      <w:r w:rsidRPr="00112552">
        <w:rPr>
          <w:rStyle w:val="StyleUnderline"/>
        </w:rPr>
        <w:t xml:space="preserve">hina </w:t>
      </w:r>
      <w:r w:rsidRPr="00000023">
        <w:rPr>
          <w:rStyle w:val="StyleUnderline"/>
          <w:highlight w:val="yellow"/>
        </w:rPr>
        <w:t>S</w:t>
      </w:r>
      <w:r w:rsidRPr="00112552">
        <w:rPr>
          <w:rStyle w:val="StyleUnderline"/>
        </w:rPr>
        <w:t xml:space="preserve">ea, </w:t>
      </w:r>
      <w:r w:rsidRPr="00000023">
        <w:rPr>
          <w:rStyle w:val="StyleUnderline"/>
          <w:highlight w:val="yellow"/>
        </w:rPr>
        <w:t>China</w:t>
      </w:r>
      <w:r w:rsidRPr="00112552">
        <w:rPr>
          <w:rStyle w:val="StyleUnderline"/>
        </w:rPr>
        <w:t xml:space="preserve"> actually </w:t>
      </w:r>
      <w:r w:rsidRPr="00000023">
        <w:rPr>
          <w:rStyle w:val="StyleUnderline"/>
          <w:highlight w:val="yellow"/>
        </w:rPr>
        <w:t>has a larger stake in avoiding war</w:t>
      </w:r>
      <w:r w:rsidRPr="00112552">
        <w:rPr>
          <w:rStyle w:val="StyleUnderline"/>
        </w:rPr>
        <w:t xml:space="preserve"> in this region than the United States does. Indeed, </w:t>
      </w:r>
      <w:r w:rsidRPr="00000023">
        <w:rPr>
          <w:rStyle w:val="StyleUnderline"/>
          <w:highlight w:val="yellow"/>
        </w:rPr>
        <w:t>avoiding large-scale conflict is one of the imperatives of China’s long-term strategy</w:t>
      </w:r>
      <w:r w:rsidRPr="00112552">
        <w:rPr>
          <w:rStyle w:val="StyleUnderline"/>
        </w:rPr>
        <w:t xml:space="preserve"> in the South China Sea. </w:t>
      </w:r>
      <w:r w:rsidRPr="00000023">
        <w:rPr>
          <w:rStyle w:val="Emphasis"/>
          <w:highlight w:val="yellow"/>
        </w:rPr>
        <w:t>China has become more aggressive</w:t>
      </w:r>
      <w:r w:rsidRPr="00112552">
        <w:rPr>
          <w:rStyle w:val="StyleUnderline"/>
        </w:rPr>
        <w:t xml:space="preserve"> in recent years </w:t>
      </w:r>
      <w:r w:rsidRPr="00000023">
        <w:rPr>
          <w:rStyle w:val="StyleUnderline"/>
          <w:highlight w:val="yellow"/>
        </w:rPr>
        <w:t xml:space="preserve">because of a U.S. </w:t>
      </w:r>
      <w:r w:rsidRPr="00000023">
        <w:rPr>
          <w:rStyle w:val="Emphasis"/>
          <w:highlight w:val="yellow"/>
        </w:rPr>
        <w:t>deterrence deficit</w:t>
      </w:r>
      <w:r w:rsidRPr="00112552">
        <w:rPr>
          <w:rStyle w:val="StyleUnderline"/>
        </w:rPr>
        <w:t xml:space="preserve"> in the gray areas between war and peace. Beijing’s preference for gray-zone activities is also a testament to the working of nuclear and conventional deterrence. </w:t>
      </w:r>
      <w:proofErr w:type="gramStart"/>
      <w:r w:rsidRPr="009B1D0B">
        <w:rPr>
          <w:sz w:val="10"/>
        </w:rPr>
        <w:t>The trick of avoiding war while getting China to comply with international law lies in a two-pronged approach that skillfully combines the strengths of sticks with those of carrots while neutralizing their weaknesses.</w:t>
      </w:r>
      <w:proofErr w:type="gramEnd"/>
      <w:r w:rsidRPr="009B1D0B">
        <w:rPr>
          <w:sz w:val="10"/>
        </w:rPr>
        <w:t xml:space="preserve"> In considering conflict over the islands, we don’t have to imagine China and the U.S. military as the only parties involved; a full range of actions and players exists, including sanctions, negotiations, regional countries, and international civil society. It might be tricky in the current diplomatic climate, but in the best possible world, the combined effect of actions on this full spectrum has a good chance of persuading China to comply with international law, especially if it involves a concerted effort of the United States, major powers such as Japan and India, and regional states such as the Philippines and Vietnam. Commenting on </w:t>
      </w:r>
      <w:proofErr w:type="spellStart"/>
      <w:r w:rsidRPr="009B1D0B">
        <w:rPr>
          <w:sz w:val="10"/>
        </w:rPr>
        <w:t>Tillerson’s</w:t>
      </w:r>
      <w:proofErr w:type="spellEnd"/>
      <w:r w:rsidRPr="009B1D0B">
        <w:rPr>
          <w:sz w:val="10"/>
        </w:rPr>
        <w:t xml:space="preserve"> remarks, Philippine Foreign Secretary Perfecto </w:t>
      </w:r>
      <w:proofErr w:type="spellStart"/>
      <w:r w:rsidRPr="009B1D0B">
        <w:rPr>
          <w:sz w:val="10"/>
        </w:rPr>
        <w:t>Yasay</w:t>
      </w:r>
      <w:proofErr w:type="spellEnd"/>
      <w:r w:rsidRPr="009B1D0B">
        <w:rPr>
          <w:sz w:val="10"/>
        </w:rPr>
        <w:t xml:space="preserve"> said: “If [the United States] wants to do that, they have the force to do so, let them do it.” A cabbage approach to deny China’s access to Scarborough Shoal or Mischief Reef would be more legitimate and effective if it involved the Philippine Coast Guard and civilian volunteers from the Philippines and other countries. Southeast Asian states often hedge between America and China with a tilt toward the one that is more powerful and more committed to them. If the Trump administration increases U.S. presence in the South China Sea, is committed to defending the Philippines as much as Japan and South Korea, and refrains from criticizing Manila’s domestic agenda, it could sway the pragmatic President Rodrigo </w:t>
      </w:r>
      <w:proofErr w:type="spellStart"/>
      <w:r w:rsidRPr="009B1D0B">
        <w:rPr>
          <w:sz w:val="10"/>
        </w:rPr>
        <w:t>Duterte</w:t>
      </w:r>
      <w:proofErr w:type="spellEnd"/>
      <w:r w:rsidRPr="009B1D0B">
        <w:rPr>
          <w:sz w:val="10"/>
        </w:rPr>
        <w:t xml:space="preserve"> to back the United States. Targeted sanctions against Chinese persons and companies involved in projects in the South China Sea would also be much more effective if they were supported not only by the United States but also by other major economies and regional states. With its large state sector, China is particularly vulnerable to targeted sanctions. Its construction and development projects in the South China Sea have involved several large state-owned companies that are eager to make profit abroad. If designed cleverly, sanctions could hit hard big companies such as China National Offshore Oil Corporation, which moved a giant oil rig to drill in the Vietnamese EEZ in 2014; China Southern and Hainan airlines, which fly planes to the artificial islands; China Mobile, China Telecom, and China United Telecom, which operate communication networks on the disputed islands; and China Communications Construction Company, which dredged sand to build artificial islands in the </w:t>
      </w:r>
      <w:proofErr w:type="spellStart"/>
      <w:r w:rsidRPr="009B1D0B">
        <w:rPr>
          <w:sz w:val="10"/>
        </w:rPr>
        <w:t>Spratlys</w:t>
      </w:r>
      <w:proofErr w:type="spellEnd"/>
      <w:r w:rsidRPr="009B1D0B">
        <w:rPr>
          <w:sz w:val="10"/>
        </w:rPr>
        <w:t xml:space="preserve"> — thereby creating an incentive inside China to drop its illegitimate claims in the South China Sea. </w:t>
      </w:r>
      <w:r w:rsidRPr="00000023">
        <w:rPr>
          <w:rStyle w:val="StyleUnderline"/>
          <w:highlight w:val="yellow"/>
        </w:rPr>
        <w:t>Signaling</w:t>
      </w:r>
      <w:r w:rsidRPr="00112552">
        <w:rPr>
          <w:rStyle w:val="StyleUnderline"/>
        </w:rPr>
        <w:t xml:space="preserve"> a </w:t>
      </w:r>
      <w:r w:rsidRPr="00000023">
        <w:rPr>
          <w:rStyle w:val="StyleUnderline"/>
          <w:highlight w:val="yellow"/>
        </w:rPr>
        <w:t>readiness to prevent Chinese island building</w:t>
      </w:r>
      <w:r w:rsidRPr="00112552">
        <w:rPr>
          <w:rStyle w:val="StyleUnderline"/>
        </w:rPr>
        <w:t xml:space="preserve"> and restrict China’s access to the fake islands </w:t>
      </w:r>
      <w:r w:rsidRPr="00000023">
        <w:rPr>
          <w:rStyle w:val="StyleUnderline"/>
          <w:highlight w:val="yellow"/>
        </w:rPr>
        <w:t>is</w:t>
      </w:r>
      <w:r w:rsidRPr="00112552">
        <w:rPr>
          <w:rStyle w:val="StyleUnderline"/>
        </w:rPr>
        <w:t xml:space="preserve"> the logical response if the United States really wants </w:t>
      </w:r>
      <w:r w:rsidRPr="00000023">
        <w:rPr>
          <w:rStyle w:val="StyleUnderline"/>
          <w:highlight w:val="yellow"/>
        </w:rPr>
        <w:t>to restore deterrence in the S</w:t>
      </w:r>
      <w:r w:rsidRPr="00112552">
        <w:rPr>
          <w:rStyle w:val="StyleUnderline"/>
        </w:rPr>
        <w:t xml:space="preserve">outh </w:t>
      </w:r>
      <w:r w:rsidRPr="00000023">
        <w:rPr>
          <w:rStyle w:val="StyleUnderline"/>
          <w:highlight w:val="yellow"/>
        </w:rPr>
        <w:t>C</w:t>
      </w:r>
      <w:r w:rsidRPr="00112552">
        <w:rPr>
          <w:rStyle w:val="StyleUnderline"/>
        </w:rPr>
        <w:t xml:space="preserve">hina </w:t>
      </w:r>
      <w:r w:rsidRPr="00000023">
        <w:rPr>
          <w:rStyle w:val="StyleUnderline"/>
          <w:highlight w:val="yellow"/>
        </w:rPr>
        <w:t>S</w:t>
      </w:r>
      <w:r w:rsidRPr="00112552">
        <w:rPr>
          <w:rStyle w:val="StyleUnderline"/>
        </w:rPr>
        <w:t>ea</w:t>
      </w:r>
      <w:r w:rsidRPr="009B1D0B">
        <w:rPr>
          <w:sz w:val="10"/>
        </w:rPr>
        <w:t xml:space="preserve">. </w:t>
      </w:r>
      <w:proofErr w:type="gramStart"/>
      <w:r w:rsidRPr="009B1D0B">
        <w:rPr>
          <w:sz w:val="10"/>
        </w:rPr>
        <w:t xml:space="preserve">Part of the failure to put a limit on China’s expansion lies in </w:t>
      </w:r>
      <w:r w:rsidRPr="00000023">
        <w:rPr>
          <w:rStyle w:val="StyleUnderline"/>
          <w:highlight w:val="yellow"/>
        </w:rPr>
        <w:t>the myth of an ever-looming war with China</w:t>
      </w:r>
      <w:r w:rsidRPr="00112552">
        <w:rPr>
          <w:rStyle w:val="StyleUnderline"/>
        </w:rPr>
        <w:t xml:space="preserve">, which </w:t>
      </w:r>
      <w:r w:rsidRPr="00000023">
        <w:rPr>
          <w:rStyle w:val="StyleUnderline"/>
          <w:highlight w:val="yellow"/>
        </w:rPr>
        <w:t>makes</w:t>
      </w:r>
      <w:r w:rsidRPr="00112552">
        <w:rPr>
          <w:rStyle w:val="StyleUnderline"/>
        </w:rPr>
        <w:t xml:space="preserve"> the use of </w:t>
      </w:r>
      <w:r w:rsidRPr="00000023">
        <w:rPr>
          <w:rStyle w:val="StyleUnderline"/>
          <w:highlight w:val="yellow"/>
        </w:rPr>
        <w:t>logical deterrents unthinkable</w:t>
      </w:r>
      <w:r w:rsidRPr="00112552">
        <w:rPr>
          <w:rStyle w:val="StyleUnderline"/>
        </w:rPr>
        <w:t>.</w:t>
      </w:r>
      <w:proofErr w:type="gramEnd"/>
      <w:r w:rsidRPr="00112552">
        <w:rPr>
          <w:rStyle w:val="StyleUnderline"/>
        </w:rPr>
        <w:t xml:space="preserve"> This </w:t>
      </w:r>
      <w:r w:rsidRPr="00000023">
        <w:rPr>
          <w:rStyle w:val="StyleUnderline"/>
          <w:highlight w:val="yellow"/>
        </w:rPr>
        <w:t>creates a self-restraint that is</w:t>
      </w:r>
      <w:r w:rsidRPr="00112552">
        <w:rPr>
          <w:rStyle w:val="StyleUnderline"/>
        </w:rPr>
        <w:t xml:space="preserve"> not only </w:t>
      </w:r>
      <w:r w:rsidRPr="00000023">
        <w:rPr>
          <w:rStyle w:val="StyleUnderline"/>
          <w:highlight w:val="yellow"/>
        </w:rPr>
        <w:t>unnecessary but also strategically disastrous</w:t>
      </w:r>
      <w:r w:rsidRPr="00000023">
        <w:rPr>
          <w:sz w:val="10"/>
          <w:highlight w:val="yellow"/>
        </w:rPr>
        <w:t>.</w:t>
      </w:r>
    </w:p>
    <w:p w:rsidR="0076289E" w:rsidRDefault="008D0850" w:rsidP="008D0850">
      <w:pPr>
        <w:pStyle w:val="Heading3"/>
      </w:pPr>
      <w:r>
        <w:t>2nc – muddled signals -&gt; war</w:t>
      </w:r>
    </w:p>
    <w:p w:rsidR="0076289E" w:rsidRDefault="0076289E" w:rsidP="0076289E">
      <w:pPr>
        <w:pStyle w:val="Heading4"/>
      </w:pPr>
      <w:r>
        <w:t xml:space="preserve">Signals of weakness are the biggest internal link to a nuclear conflict between US and China. The plan guarantees a muddled strategy that spirals into war due to both sides misreading the other. </w:t>
      </w:r>
      <w:proofErr w:type="gramStart"/>
      <w:r>
        <w:t>Outweighs all impacts.</w:t>
      </w:r>
      <w:proofErr w:type="gramEnd"/>
      <w:r>
        <w:t xml:space="preserve"> </w:t>
      </w:r>
    </w:p>
    <w:p w:rsidR="0076289E" w:rsidRPr="00E83F39" w:rsidRDefault="0076289E" w:rsidP="0076289E">
      <w:pPr>
        <w:rPr>
          <w:b/>
          <w:sz w:val="24"/>
        </w:rPr>
      </w:pPr>
      <w:r w:rsidRPr="00E83F39">
        <w:rPr>
          <w:b/>
          <w:sz w:val="24"/>
        </w:rPr>
        <w:t>White, ANU strategic studies professor, 9-14-16</w:t>
      </w:r>
    </w:p>
    <w:p w:rsidR="0076289E" w:rsidRPr="00E83F39" w:rsidRDefault="0076289E" w:rsidP="0076289E">
      <w:r>
        <w:t xml:space="preserve">(Hugh, “Relearning Power Politics to Avoid a War </w:t>
      </w:r>
      <w:proofErr w:type="gramStart"/>
      <w:r>
        <w:t>Between</w:t>
      </w:r>
      <w:proofErr w:type="gramEnd"/>
      <w:r>
        <w:t xml:space="preserve"> the U.S. and China”, http://www.worldpoliticsreview.com/articles/19912/relearning-power-politics-to-avoid-a-war-between-the-u-s-and-china)</w:t>
      </w:r>
    </w:p>
    <w:p w:rsidR="0076289E" w:rsidRDefault="0076289E" w:rsidP="0076289E"/>
    <w:p w:rsidR="0076289E" w:rsidRDefault="0076289E" w:rsidP="0076289E">
      <w:pPr>
        <w:rPr>
          <w:rStyle w:val="Emphasis"/>
        </w:rPr>
      </w:pPr>
      <w:r w:rsidRPr="00E83F39">
        <w:rPr>
          <w:rStyle w:val="Emphasis"/>
        </w:rPr>
        <w:t>The most urgent priority in international affairs today is to avoid a war between the United States and China. The consequences of such a war, military as well as economic, would be so vast as to dwarf all the other serious perils the world faces</w:t>
      </w:r>
      <w:r w:rsidRPr="00E83F39">
        <w:rPr>
          <w:sz w:val="14"/>
        </w:rPr>
        <w:t xml:space="preserve">. Of course, a war is far from inevitable, but the risk is real, and much greater than most observers seem to realize, especially in Washington. </w:t>
      </w:r>
      <w:proofErr w:type="gramStart"/>
      <w:r w:rsidRPr="00E83F39">
        <w:rPr>
          <w:sz w:val="14"/>
        </w:rPr>
        <w:t>Therein lies much of the danger.</w:t>
      </w:r>
      <w:proofErr w:type="gramEnd"/>
      <w:r w:rsidRPr="00E83F39">
        <w:rPr>
          <w:sz w:val="14"/>
        </w:rPr>
        <w:t xml:space="preserve"> Unless the threats are plainly recognized, the steps needed to avoid them will not be taken. The West is a victim here of its own good fortune. It hasn’t faced the risk of a war between major powers in a long time. It has enjoyed a holiday from power politics since the Soviet Union collapsed a quarter of a century ago, and many Western countries have forgotten how to recognize and manage the dangers of such an environment. They urgently need to learn those skills again, because power politics is back. </w:t>
      </w:r>
      <w:r w:rsidRPr="00E83F39">
        <w:rPr>
          <w:rStyle w:val="StyleUnderline"/>
        </w:rPr>
        <w:t xml:space="preserve">Power politics is what happens when </w:t>
      </w:r>
      <w:r w:rsidRPr="00000023">
        <w:rPr>
          <w:rStyle w:val="StyleUnderline"/>
          <w:highlight w:val="yellow"/>
        </w:rPr>
        <w:t>states</w:t>
      </w:r>
      <w:r w:rsidRPr="00E83F39">
        <w:rPr>
          <w:rStyle w:val="StyleUnderline"/>
        </w:rPr>
        <w:t xml:space="preserve"> start to </w:t>
      </w:r>
      <w:r w:rsidRPr="00000023">
        <w:rPr>
          <w:rStyle w:val="StyleUnderline"/>
          <w:highlight w:val="yellow"/>
        </w:rPr>
        <w:t>compete</w:t>
      </w:r>
      <w:r w:rsidRPr="00E83F39">
        <w:rPr>
          <w:rStyle w:val="StyleUnderline"/>
        </w:rPr>
        <w:t xml:space="preserve"> not just over specific issues where their aims or interests collide, but </w:t>
      </w:r>
      <w:r w:rsidRPr="00000023">
        <w:rPr>
          <w:rStyle w:val="StyleUnderline"/>
          <w:highlight w:val="yellow"/>
        </w:rPr>
        <w:t xml:space="preserve">over the </w:t>
      </w:r>
      <w:r w:rsidRPr="0071106B">
        <w:rPr>
          <w:rStyle w:val="StyleUnderline"/>
        </w:rPr>
        <w:t xml:space="preserve">whole nature of the </w:t>
      </w:r>
      <w:r w:rsidRPr="00000023">
        <w:rPr>
          <w:rStyle w:val="StyleUnderline"/>
          <w:highlight w:val="yellow"/>
        </w:rPr>
        <w:t xml:space="preserve">international system </w:t>
      </w:r>
      <w:r w:rsidRPr="0071106B">
        <w:rPr>
          <w:rStyle w:val="StyleUnderline"/>
        </w:rPr>
        <w:t>and their respective places in it.</w:t>
      </w:r>
      <w:r w:rsidRPr="00E83F39">
        <w:rPr>
          <w:rStyle w:val="StyleUnderline"/>
        </w:rPr>
        <w:t xml:space="preserve"> Who sets the rules that define “order” in the international system?</w:t>
      </w:r>
      <w:r w:rsidRPr="00E83F39">
        <w:rPr>
          <w:sz w:val="14"/>
        </w:rPr>
        <w:t xml:space="preserve"> Such a question can flare up when an old order crumbles, and rival powers compete to establish their place and maximize their status in the new one. </w:t>
      </w:r>
      <w:r w:rsidRPr="00090B90">
        <w:rPr>
          <w:rStyle w:val="Emphasis"/>
        </w:rPr>
        <w:t>These are the most dangerous moments in international politics,</w:t>
      </w:r>
      <w:r w:rsidRPr="00E83F39">
        <w:rPr>
          <w:sz w:val="14"/>
        </w:rPr>
        <w:t xml:space="preserve"> because the stakes are so high. </w:t>
      </w:r>
      <w:r w:rsidRPr="00E83F39">
        <w:rPr>
          <w:rStyle w:val="StyleUnderline"/>
        </w:rPr>
        <w:t>These are the issues over which, throughout history, great powers have been willing to go to war with each other.</w:t>
      </w:r>
      <w:r>
        <w:rPr>
          <w:rStyle w:val="StyleUnderline"/>
        </w:rPr>
        <w:t xml:space="preserve"> </w:t>
      </w:r>
      <w:r w:rsidRPr="00000023">
        <w:rPr>
          <w:rStyle w:val="Emphasis"/>
          <w:highlight w:val="yellow"/>
        </w:rPr>
        <w:t>And</w:t>
      </w:r>
      <w:r w:rsidRPr="00E83F39">
        <w:rPr>
          <w:rStyle w:val="Emphasis"/>
        </w:rPr>
        <w:t xml:space="preserve"> these are exactly the issues that </w:t>
      </w:r>
      <w:r w:rsidRPr="00000023">
        <w:rPr>
          <w:rStyle w:val="Emphasis"/>
          <w:highlight w:val="yellow"/>
        </w:rPr>
        <w:t>are being contested in Asia</w:t>
      </w:r>
      <w:r w:rsidRPr="00E83F39">
        <w:rPr>
          <w:rStyle w:val="Emphasis"/>
        </w:rPr>
        <w:t xml:space="preserve"> today. </w:t>
      </w:r>
      <w:r w:rsidRPr="00E83F39">
        <w:t>The</w:t>
      </w:r>
      <w:r w:rsidRPr="00E83F39">
        <w:rPr>
          <w:sz w:val="14"/>
        </w:rPr>
        <w:t xml:space="preserve"> disputed claims in the South China Sea are merely tokens in a much bigger contest between America and China over the future order in Asia. The shape of that contest is simple and very stark: China wants to replace America as the primary strategic power in Asia, and America wants to block it and preserve its own position of primacy, indefinitely. Both seek to use the South China Sea dispute to assert their power against the other. By grabbing disputed territory from U.S. allies, Beijing hopes to show that it can defy America’s once-unassailable maritime power in the Western Pacific. Washington hopes to prove the opposite by forcing China to back off. </w:t>
      </w:r>
      <w:r w:rsidRPr="00E83F39">
        <w:rPr>
          <w:rStyle w:val="StyleUnderline"/>
        </w:rPr>
        <w:t xml:space="preserve">Most </w:t>
      </w:r>
      <w:r w:rsidRPr="0071106B">
        <w:rPr>
          <w:rStyle w:val="StyleUnderline"/>
        </w:rPr>
        <w:t>attention naturally focuses on China’s part in all of this, but power politics never involves just one country, and America’s role deserves careful attention, too. So far, its efforts to respond to China’s challenge have been curiously half-hearted</w:t>
      </w:r>
      <w:r w:rsidRPr="0071106B">
        <w:rPr>
          <w:sz w:val="14"/>
        </w:rPr>
        <w:t>. The bold rhetoric of President Barack Obama’s so-called pivot to Asia has not been matched by any remotely commensurate</w:t>
      </w:r>
      <w:r w:rsidRPr="00E83F39">
        <w:rPr>
          <w:sz w:val="14"/>
        </w:rPr>
        <w:t xml:space="preserve"> action. U.S. outreach to China’s neighbors, like Vietnam and the Philippines, has not been deep enough to create the kind of coalition that could confront China effectively, if only because they all value their ties with China so highly. And tough language on China’s base-building in the Spratly Islands has been backed only by timid and ineffectual naval gestures to demonstrate freedom of navigation. </w:t>
      </w:r>
      <w:r w:rsidRPr="00154C39">
        <w:rPr>
          <w:rStyle w:val="Emphasis"/>
        </w:rPr>
        <w:t xml:space="preserve">The problem is that </w:t>
      </w:r>
      <w:r w:rsidRPr="0071106B">
        <w:rPr>
          <w:rStyle w:val="Emphasis"/>
        </w:rPr>
        <w:t>while America’s foreign policy establishment remains convinced that Washington must and can preserve U.S. primacy, it still doesn’t take China’s challenge seriously</w:t>
      </w:r>
      <w:r w:rsidRPr="00E83F39">
        <w:rPr>
          <w:sz w:val="14"/>
        </w:rPr>
        <w:t xml:space="preserve">, for several reasons. </w:t>
      </w:r>
      <w:r w:rsidRPr="00E83F39">
        <w:rPr>
          <w:rStyle w:val="StyleUnderline"/>
        </w:rPr>
        <w:t xml:space="preserve">First, most people in </w:t>
      </w:r>
      <w:r w:rsidRPr="00000023">
        <w:rPr>
          <w:rStyle w:val="StyleUnderline"/>
          <w:highlight w:val="yellow"/>
        </w:rPr>
        <w:t>Washington</w:t>
      </w:r>
      <w:r w:rsidRPr="00E83F39">
        <w:rPr>
          <w:rStyle w:val="StyleUnderline"/>
        </w:rPr>
        <w:t xml:space="preserve"> still seriously </w:t>
      </w:r>
      <w:r w:rsidRPr="00000023">
        <w:rPr>
          <w:rStyle w:val="StyleUnderline"/>
          <w:highlight w:val="yellow"/>
        </w:rPr>
        <w:t xml:space="preserve">underestimate China’s </w:t>
      </w:r>
      <w:r w:rsidRPr="00154C39">
        <w:rPr>
          <w:rStyle w:val="StyleUnderline"/>
        </w:rPr>
        <w:t xml:space="preserve">political and economic </w:t>
      </w:r>
      <w:r w:rsidRPr="00000023">
        <w:rPr>
          <w:rStyle w:val="StyleUnderline"/>
          <w:highlight w:val="yellow"/>
        </w:rPr>
        <w:t>power</w:t>
      </w:r>
      <w:r w:rsidRPr="00E83F39">
        <w:rPr>
          <w:rStyle w:val="StyleUnderline"/>
        </w:rPr>
        <w:t>, and how far it has grown relative to America’s</w:t>
      </w:r>
      <w:r w:rsidRPr="00E83F39">
        <w:rPr>
          <w:sz w:val="14"/>
        </w:rPr>
        <w:t xml:space="preserve">. They take the undoubted economic and political problems that confront China today as reason to dismiss the extraordinary gains of the past 30 years, and even to predict a “Chinese crack-up.” This is a cardinal blunder. Even if China’s economy </w:t>
      </w:r>
      <w:proofErr w:type="spellStart"/>
      <w:r w:rsidRPr="00E83F39">
        <w:rPr>
          <w:sz w:val="14"/>
        </w:rPr>
        <w:t>flatlines</w:t>
      </w:r>
      <w:proofErr w:type="spellEnd"/>
      <w:r w:rsidRPr="00E83F39">
        <w:rPr>
          <w:sz w:val="14"/>
        </w:rPr>
        <w:t xml:space="preserve">, it is still far bigger, relative to America’s, than any other since the U.S. emerged on the world stage more than a century ago. Relative to America’s, China’s economy is twice the size of the Soviet economy at the height of Soviet power. And, in any case, China’s economy is more likely to keep growing at a significantly faster pace than America’s, overtaking the U.S. to become the world’s biggest economy on any measure within a few years. </w:t>
      </w:r>
      <w:r w:rsidRPr="00E83F39">
        <w:rPr>
          <w:rStyle w:val="StyleUnderline"/>
        </w:rPr>
        <w:t xml:space="preserve">Second, most people in Washington underestimate China’s military power. Although still far behind the U.S. in total capability, </w:t>
      </w:r>
      <w:r w:rsidRPr="00000023">
        <w:rPr>
          <w:rStyle w:val="StyleUnderline"/>
          <w:highlight w:val="yellow"/>
        </w:rPr>
        <w:t>the P</w:t>
      </w:r>
      <w:r w:rsidRPr="00E83F39">
        <w:rPr>
          <w:rStyle w:val="StyleUnderline"/>
        </w:rPr>
        <w:t xml:space="preserve">eople’s </w:t>
      </w:r>
      <w:r w:rsidRPr="00000023">
        <w:rPr>
          <w:rStyle w:val="StyleUnderline"/>
          <w:highlight w:val="yellow"/>
        </w:rPr>
        <w:t>L</w:t>
      </w:r>
      <w:r w:rsidRPr="00E83F39">
        <w:rPr>
          <w:rStyle w:val="StyleUnderline"/>
        </w:rPr>
        <w:t xml:space="preserve">iberation </w:t>
      </w:r>
      <w:r w:rsidRPr="00000023">
        <w:rPr>
          <w:rStyle w:val="StyleUnderline"/>
          <w:highlight w:val="yellow"/>
        </w:rPr>
        <w:t>A</w:t>
      </w:r>
      <w:r w:rsidRPr="00E83F39">
        <w:rPr>
          <w:rStyle w:val="StyleUnderline"/>
        </w:rPr>
        <w:t xml:space="preserve">rmy </w:t>
      </w:r>
      <w:r w:rsidRPr="00000023">
        <w:rPr>
          <w:rStyle w:val="StyleUnderline"/>
          <w:highlight w:val="yellow"/>
        </w:rPr>
        <w:t>is</w:t>
      </w:r>
      <w:r w:rsidRPr="00E83F39">
        <w:rPr>
          <w:rStyle w:val="StyleUnderline"/>
        </w:rPr>
        <w:t xml:space="preserve"> already </w:t>
      </w:r>
      <w:r w:rsidRPr="00000023">
        <w:rPr>
          <w:rStyle w:val="StyleUnderline"/>
          <w:highlight w:val="yellow"/>
        </w:rPr>
        <w:t xml:space="preserve">able to </w:t>
      </w:r>
      <w:r w:rsidRPr="0071106B">
        <w:rPr>
          <w:rStyle w:val="StyleUnderline"/>
        </w:rPr>
        <w:t xml:space="preserve">raise the costs and </w:t>
      </w:r>
      <w:r w:rsidRPr="00000023">
        <w:rPr>
          <w:rStyle w:val="StyleUnderline"/>
          <w:highlight w:val="yellow"/>
        </w:rPr>
        <w:t>risk</w:t>
      </w:r>
      <w:r w:rsidRPr="0071106B">
        <w:rPr>
          <w:rStyle w:val="StyleUnderline"/>
        </w:rPr>
        <w:t>s</w:t>
      </w:r>
      <w:r w:rsidRPr="00000023">
        <w:rPr>
          <w:rStyle w:val="StyleUnderline"/>
          <w:highlight w:val="yellow"/>
        </w:rPr>
        <w:t xml:space="preserve"> </w:t>
      </w:r>
      <w:r w:rsidRPr="0071106B">
        <w:rPr>
          <w:rStyle w:val="StyleUnderline"/>
        </w:rPr>
        <w:t xml:space="preserve">to </w:t>
      </w:r>
      <w:r w:rsidRPr="00000023">
        <w:rPr>
          <w:rStyle w:val="StyleUnderline"/>
          <w:highlight w:val="yellow"/>
        </w:rPr>
        <w:t>American forces</w:t>
      </w:r>
      <w:r w:rsidRPr="00E83F39">
        <w:rPr>
          <w:rStyle w:val="StyleUnderline"/>
        </w:rPr>
        <w:t xml:space="preserve"> of operating in China’s approaches far above levels of even a decade ago</w:t>
      </w:r>
      <w:r w:rsidRPr="00E83F39">
        <w:rPr>
          <w:sz w:val="14"/>
        </w:rPr>
        <w:t xml:space="preserve">. Today a swift U.S. victory against China in the South or East China Seas is much less likely than a costly stalemate that could, to American eyes, look very much like defeat. </w:t>
      </w:r>
      <w:r w:rsidRPr="00E83F39">
        <w:rPr>
          <w:rStyle w:val="StyleUnderline"/>
        </w:rPr>
        <w:t>Finally, Washington underestimates Beijing’s resolve</w:t>
      </w:r>
      <w:r w:rsidRPr="00E83F39">
        <w:rPr>
          <w:sz w:val="14"/>
        </w:rPr>
        <w:t xml:space="preserve">. Perhaps unsurprisingly, many in the U.S. foreign policy establishment cling to the vision of global order that emerged after the Cold War, assuming that all the world’s most powerful states are united in support of a rules-based order led by the United States. </w:t>
      </w:r>
      <w:r w:rsidRPr="00E83F39">
        <w:rPr>
          <w:rStyle w:val="StyleUnderline"/>
        </w:rPr>
        <w:t>They strive to interpret China’s assertive behavior within this vision, arguing that it reflects simple misunderstandings by China’s leadership or politically opportunistic concessions to nationalist domestic pressures.</w:t>
      </w:r>
      <w:r w:rsidRPr="00E83F39">
        <w:rPr>
          <w:sz w:val="14"/>
        </w:rPr>
        <w:t xml:space="preserve"> </w:t>
      </w:r>
      <w:r w:rsidRPr="00154C39">
        <w:rPr>
          <w:rStyle w:val="Emphasis"/>
        </w:rPr>
        <w:t>On that basis</w:t>
      </w:r>
      <w:r w:rsidRPr="00000023">
        <w:rPr>
          <w:rStyle w:val="Emphasis"/>
          <w:highlight w:val="yellow"/>
        </w:rPr>
        <w:t xml:space="preserve">, they </w:t>
      </w:r>
      <w:r w:rsidRPr="00154C39">
        <w:rPr>
          <w:rStyle w:val="Emphasis"/>
        </w:rPr>
        <w:t xml:space="preserve">continue to </w:t>
      </w:r>
      <w:r w:rsidRPr="00000023">
        <w:rPr>
          <w:rStyle w:val="Emphasis"/>
          <w:highlight w:val="yellow"/>
        </w:rPr>
        <w:t xml:space="preserve">expect </w:t>
      </w:r>
      <w:r w:rsidRPr="00154C39">
        <w:rPr>
          <w:rStyle w:val="Emphasis"/>
        </w:rPr>
        <w:t xml:space="preserve">that </w:t>
      </w:r>
      <w:r w:rsidRPr="00000023">
        <w:rPr>
          <w:rStyle w:val="Emphasis"/>
          <w:highlight w:val="yellow"/>
        </w:rPr>
        <w:t xml:space="preserve">China can </w:t>
      </w:r>
      <w:r w:rsidRPr="00154C39">
        <w:rPr>
          <w:rStyle w:val="Emphasis"/>
        </w:rPr>
        <w:t xml:space="preserve">easily </w:t>
      </w:r>
      <w:r w:rsidRPr="00000023">
        <w:rPr>
          <w:rStyle w:val="Emphasis"/>
          <w:highlight w:val="yellow"/>
        </w:rPr>
        <w:t xml:space="preserve">be persuaded, or </w:t>
      </w:r>
      <w:r w:rsidRPr="00154C39">
        <w:rPr>
          <w:rStyle w:val="Emphasis"/>
        </w:rPr>
        <w:t>pressured</w:t>
      </w:r>
      <w:r w:rsidRPr="00000023">
        <w:rPr>
          <w:rStyle w:val="Emphasis"/>
          <w:highlight w:val="yellow"/>
        </w:rPr>
        <w:t xml:space="preserve">, to </w:t>
      </w:r>
      <w:r w:rsidRPr="00154C39">
        <w:rPr>
          <w:rStyle w:val="Emphasis"/>
        </w:rPr>
        <w:t xml:space="preserve">back off and </w:t>
      </w:r>
      <w:r w:rsidRPr="00000023">
        <w:rPr>
          <w:rStyle w:val="Emphasis"/>
          <w:highlight w:val="yellow"/>
        </w:rPr>
        <w:t xml:space="preserve">abandon </w:t>
      </w:r>
      <w:r w:rsidRPr="00154C39">
        <w:rPr>
          <w:rStyle w:val="Emphasis"/>
        </w:rPr>
        <w:t xml:space="preserve">any </w:t>
      </w:r>
      <w:r w:rsidRPr="0071106B">
        <w:rPr>
          <w:rStyle w:val="Emphasis"/>
        </w:rPr>
        <w:t xml:space="preserve">attempt to </w:t>
      </w:r>
      <w:r w:rsidRPr="00000023">
        <w:rPr>
          <w:rStyle w:val="Emphasis"/>
          <w:highlight w:val="yellow"/>
        </w:rPr>
        <w:t>challenge U.S. dominance in Asia</w:t>
      </w:r>
      <w:r w:rsidRPr="00E83F39">
        <w:rPr>
          <w:rStyle w:val="Emphasis"/>
        </w:rPr>
        <w:t>.</w:t>
      </w:r>
      <w:r>
        <w:rPr>
          <w:rStyle w:val="Emphasis"/>
        </w:rPr>
        <w:t xml:space="preserve"> </w:t>
      </w:r>
      <w:r w:rsidRPr="00E83F39">
        <w:rPr>
          <w:rStyle w:val="StyleUnderline"/>
        </w:rPr>
        <w:t>This too is a cardinal error. In effect, American policymakers have not yet woken up to the fact that they are involved in a classic power-politics contest with China over the entire shape of the Asian regional order and who leads</w:t>
      </w:r>
      <w:r w:rsidRPr="00E83F39">
        <w:rPr>
          <w:sz w:val="14"/>
        </w:rPr>
        <w:t xml:space="preserve"> it. They fail to understand China’s resolve to regain its historic place as the leading power in Asia at America’s expense. They </w:t>
      </w:r>
      <w:r w:rsidRPr="0071106B">
        <w:rPr>
          <w:rStyle w:val="Emphasis"/>
        </w:rPr>
        <w:t xml:space="preserve">seem to </w:t>
      </w:r>
      <w:r w:rsidRPr="00000023">
        <w:rPr>
          <w:rStyle w:val="Emphasis"/>
          <w:highlight w:val="yellow"/>
        </w:rPr>
        <w:t xml:space="preserve">assume </w:t>
      </w:r>
      <w:r w:rsidRPr="0071106B">
        <w:rPr>
          <w:rStyle w:val="Emphasis"/>
        </w:rPr>
        <w:t>that</w:t>
      </w:r>
      <w:r w:rsidRPr="00E83F39">
        <w:rPr>
          <w:rStyle w:val="Emphasis"/>
        </w:rPr>
        <w:t xml:space="preserve"> their </w:t>
      </w:r>
      <w:r w:rsidRPr="0071106B">
        <w:rPr>
          <w:rStyle w:val="Emphasis"/>
        </w:rPr>
        <w:t>rivalry</w:t>
      </w:r>
      <w:r w:rsidRPr="00E83F39">
        <w:rPr>
          <w:rStyle w:val="Emphasis"/>
        </w:rPr>
        <w:t xml:space="preserve"> with China </w:t>
      </w:r>
      <w:r w:rsidRPr="0071106B">
        <w:rPr>
          <w:rStyle w:val="Emphasis"/>
        </w:rPr>
        <w:t xml:space="preserve">could not lead to conflict because </w:t>
      </w:r>
      <w:r w:rsidRPr="00000023">
        <w:rPr>
          <w:rStyle w:val="Emphasis"/>
          <w:highlight w:val="yellow"/>
        </w:rPr>
        <w:t>China would</w:t>
      </w:r>
      <w:r w:rsidRPr="00E83F39">
        <w:rPr>
          <w:rStyle w:val="Emphasis"/>
        </w:rPr>
        <w:t xml:space="preserve"> always </w:t>
      </w:r>
      <w:r w:rsidRPr="00000023">
        <w:rPr>
          <w:rStyle w:val="Emphasis"/>
          <w:highlight w:val="yellow"/>
        </w:rPr>
        <w:t>back off</w:t>
      </w:r>
      <w:r w:rsidRPr="00E83F39">
        <w:rPr>
          <w:rStyle w:val="Emphasis"/>
        </w:rPr>
        <w:t xml:space="preserve"> first to avoid a clash.</w:t>
      </w:r>
      <w:r>
        <w:rPr>
          <w:rStyle w:val="Emphasis"/>
        </w:rPr>
        <w:t xml:space="preserve"> </w:t>
      </w:r>
      <w:r w:rsidRPr="00E83F39">
        <w:rPr>
          <w:rStyle w:val="StyleUnderline"/>
        </w:rPr>
        <w:t xml:space="preserve">The </w:t>
      </w:r>
      <w:r w:rsidRPr="00000023">
        <w:rPr>
          <w:rStyle w:val="StyleUnderline"/>
          <w:highlight w:val="yellow"/>
        </w:rPr>
        <w:t>risk</w:t>
      </w:r>
      <w:r w:rsidRPr="00E83F39">
        <w:rPr>
          <w:rStyle w:val="StyleUnderline"/>
        </w:rPr>
        <w:t xml:space="preserve"> is that </w:t>
      </w:r>
      <w:r w:rsidRPr="00000023">
        <w:rPr>
          <w:rStyle w:val="StyleUnderline"/>
          <w:highlight w:val="yellow"/>
        </w:rPr>
        <w:t>China will make the same mistake</w:t>
      </w:r>
      <w:r w:rsidRPr="00E83F39">
        <w:rPr>
          <w:rStyle w:val="StyleUnderline"/>
        </w:rPr>
        <w:t>.</w:t>
      </w:r>
      <w:r w:rsidRPr="00E83F39">
        <w:rPr>
          <w:sz w:val="14"/>
        </w:rPr>
        <w:t xml:space="preserve"> Chinese leaders are under no illusion about the nature of their contest with America, but they may misread the true depth of U.S. resolve, assuming that they can push hard to expand their regional role without risking war because they, too, expect America will back off. </w:t>
      </w:r>
      <w:r w:rsidRPr="00000023">
        <w:rPr>
          <w:rStyle w:val="Emphasis"/>
          <w:highlight w:val="yellow"/>
        </w:rPr>
        <w:t xml:space="preserve">This </w:t>
      </w:r>
      <w:r w:rsidRPr="00154C39">
        <w:rPr>
          <w:rStyle w:val="Emphasis"/>
        </w:rPr>
        <w:t xml:space="preserve">kind of mutual </w:t>
      </w:r>
      <w:r w:rsidRPr="00000023">
        <w:rPr>
          <w:rStyle w:val="Emphasis"/>
          <w:highlight w:val="yellow"/>
        </w:rPr>
        <w:t xml:space="preserve">misperception is how wars start. </w:t>
      </w:r>
      <w:r w:rsidRPr="00606201">
        <w:rPr>
          <w:rStyle w:val="StyleUnderline"/>
        </w:rPr>
        <w:t>If China underestimates U.S. resolve, it is partly Washington’s fault. Because American policymakers have not yet recognized the seriousness of China’s strategic challenge in Asia, they have not yet begun to explain to the American people what will be needed to respond to it</w:t>
      </w:r>
      <w:r w:rsidRPr="00606201">
        <w:rPr>
          <w:sz w:val="14"/>
        </w:rPr>
        <w:t>. Instead</w:t>
      </w:r>
      <w:r w:rsidRPr="00E83F39">
        <w:rPr>
          <w:sz w:val="14"/>
        </w:rPr>
        <w:t xml:space="preserve">, they convey the message that modest diplomatic measures will be enough to preserve America’s place in Asia. </w:t>
      </w:r>
      <w:r w:rsidRPr="00000023">
        <w:rPr>
          <w:rStyle w:val="StyleUnderline"/>
          <w:highlight w:val="yellow"/>
        </w:rPr>
        <w:t xml:space="preserve">It would hardly be surprising if Beijing interpreted </w:t>
      </w:r>
      <w:r w:rsidRPr="0071106B">
        <w:rPr>
          <w:rStyle w:val="StyleUnderline"/>
        </w:rPr>
        <w:t xml:space="preserve">that as evidence </w:t>
      </w:r>
      <w:r w:rsidRPr="00000023">
        <w:rPr>
          <w:rStyle w:val="StyleUnderline"/>
          <w:highlight w:val="yellow"/>
        </w:rPr>
        <w:t>that America lacks the stomach to do more</w:t>
      </w:r>
      <w:r w:rsidRPr="00E83F39">
        <w:rPr>
          <w:rStyle w:val="StyleUnderline"/>
        </w:rPr>
        <w:t>. That impression has only been reinforced by the isolationist tone from both Republican and Democratic candidates during the presidential primary campaign, the looming failure of the Trans-Pacific Partnership, and evidence of weakening U.S. resolve in the Middle East and Europe over the past few years.</w:t>
      </w:r>
      <w:r>
        <w:rPr>
          <w:rStyle w:val="StyleUnderline"/>
        </w:rPr>
        <w:t xml:space="preserve"> </w:t>
      </w:r>
      <w:r w:rsidRPr="00E83F39">
        <w:rPr>
          <w:rStyle w:val="StyleUnderline"/>
        </w:rPr>
        <w:t xml:space="preserve">Of course, the Chinese may be </w:t>
      </w:r>
      <w:r w:rsidRPr="00470C2E">
        <w:rPr>
          <w:rStyle w:val="StyleUnderline"/>
        </w:rPr>
        <w:t>right. Perhaps America really is unwilling to resist China’s challenge, and would step back and abandon its leadership role in Asia to avoid a conflict. But that is not the kind of decision that should be made in the heat of a crisis, when emotions flare. American leaders need to think</w:t>
      </w:r>
      <w:r w:rsidRPr="00E83F39">
        <w:rPr>
          <w:rStyle w:val="StyleUnderline"/>
        </w:rPr>
        <w:t xml:space="preserve"> hard about this now: to recognize the kind of challenge China poses, soberly evaluate the costs and risks of different responses, and start to explain them plainly to the American people.</w:t>
      </w:r>
      <w:r>
        <w:rPr>
          <w:rStyle w:val="StyleUnderline"/>
        </w:rPr>
        <w:t xml:space="preserve"> </w:t>
      </w:r>
      <w:r w:rsidRPr="00E83F39">
        <w:rPr>
          <w:rStyle w:val="Emphasis"/>
        </w:rPr>
        <w:t xml:space="preserve">Above all, </w:t>
      </w:r>
      <w:r w:rsidRPr="00000023">
        <w:rPr>
          <w:rStyle w:val="Emphasis"/>
          <w:highlight w:val="yellow"/>
        </w:rPr>
        <w:t xml:space="preserve">if America is </w:t>
      </w:r>
      <w:r w:rsidRPr="00154C39">
        <w:rPr>
          <w:rStyle w:val="Emphasis"/>
        </w:rPr>
        <w:t xml:space="preserve">really </w:t>
      </w:r>
      <w:r w:rsidRPr="00000023">
        <w:rPr>
          <w:rStyle w:val="Emphasis"/>
          <w:highlight w:val="yellow"/>
        </w:rPr>
        <w:t xml:space="preserve">determined to resist China’s </w:t>
      </w:r>
      <w:r w:rsidRPr="004F5CF3">
        <w:rPr>
          <w:rStyle w:val="Emphasis"/>
        </w:rPr>
        <w:t xml:space="preserve">bid for regional </w:t>
      </w:r>
      <w:r w:rsidRPr="00000023">
        <w:rPr>
          <w:rStyle w:val="Emphasis"/>
          <w:highlight w:val="yellow"/>
        </w:rPr>
        <w:t xml:space="preserve">leadership, it needs to communicate that to China </w:t>
      </w:r>
      <w:r w:rsidRPr="00154C39">
        <w:rPr>
          <w:rStyle w:val="Emphasis"/>
        </w:rPr>
        <w:t xml:space="preserve">much </w:t>
      </w:r>
      <w:r w:rsidRPr="00000023">
        <w:rPr>
          <w:rStyle w:val="Emphasis"/>
          <w:highlight w:val="yellow"/>
        </w:rPr>
        <w:t>more</w:t>
      </w:r>
      <w:r w:rsidRPr="00154C39">
        <w:rPr>
          <w:rStyle w:val="Emphasis"/>
        </w:rPr>
        <w:t xml:space="preserve"> plainly and </w:t>
      </w:r>
      <w:r w:rsidRPr="00000023">
        <w:rPr>
          <w:rStyle w:val="Emphasis"/>
          <w:highlight w:val="yellow"/>
        </w:rPr>
        <w:t xml:space="preserve">effectively </w:t>
      </w:r>
      <w:r w:rsidRPr="00154C39">
        <w:rPr>
          <w:rStyle w:val="Emphasis"/>
        </w:rPr>
        <w:t>than it has</w:t>
      </w:r>
      <w:r w:rsidRPr="00E83F39">
        <w:rPr>
          <w:rStyle w:val="Emphasis"/>
        </w:rPr>
        <w:t xml:space="preserve">. And if it is not, </w:t>
      </w:r>
      <w:r w:rsidRPr="004F5CF3">
        <w:rPr>
          <w:rStyle w:val="Emphasis"/>
        </w:rPr>
        <w:t>the U.S. needs to take more careful steps to avoid a crisis in which it finds itself sliding into a major war that, in the end, it does not believe is worth fighting for.</w:t>
      </w:r>
    </w:p>
    <w:p w:rsidR="0076289E" w:rsidRDefault="0076289E" w:rsidP="0076289E"/>
    <w:p w:rsidR="0076289E" w:rsidRDefault="0076289E" w:rsidP="0076289E"/>
    <w:p w:rsidR="001D09DF" w:rsidRDefault="001D09DF" w:rsidP="001D09DF">
      <w:pPr>
        <w:pStyle w:val="Heading4"/>
      </w:pPr>
      <w:r>
        <w:t>Deterrence is effective now- Trump’s credibility is holding off Chinese testing, which would escalate to war</w:t>
      </w:r>
    </w:p>
    <w:p w:rsidR="001D09DF" w:rsidRDefault="001D09DF" w:rsidP="001D09DF">
      <w:r w:rsidRPr="00FF7B1A">
        <w:rPr>
          <w:rStyle w:val="Style13ptBold"/>
        </w:rPr>
        <w:t>Glaser 17</w:t>
      </w:r>
      <w:r w:rsidRPr="00FF7B1A">
        <w:t xml:space="preserve"> (February 27. Bonnie, senior adviser for Asia and the director of the China Power Project at CSIS, where she works on issues related to Chinese foreign and security policy. She is concomitantly a non-resident fellow with the Lowy Institute in Sydney, a senior associate with CSIS Pacific Forum, and a consultant for the U.S. government on East Asia. </w:t>
      </w:r>
      <w:proofErr w:type="gramStart"/>
      <w:r w:rsidRPr="00FF7B1A">
        <w:t xml:space="preserve">Interview with Mina </w:t>
      </w:r>
      <w:proofErr w:type="spellStart"/>
      <w:r w:rsidRPr="00FF7B1A">
        <w:t>Pollmann</w:t>
      </w:r>
      <w:proofErr w:type="spellEnd"/>
      <w:r w:rsidRPr="00FF7B1A">
        <w:t>, CIMSEC's Director of External Relations.</w:t>
      </w:r>
      <w:proofErr w:type="gramEnd"/>
      <w:r w:rsidRPr="00FF7B1A">
        <w:t xml:space="preserve"> </w:t>
      </w:r>
      <w:hyperlink r:id="rId12" w:history="1">
        <w:r w:rsidRPr="00E533D6">
          <w:rPr>
            <w:rStyle w:val="Hyperlink"/>
          </w:rPr>
          <w:t>https://maritime-executive.com/editorials/fonops-and-us-china-relations-under-trump</w:t>
        </w:r>
      </w:hyperlink>
      <w:r w:rsidRPr="00FF7B1A">
        <w:t>)</w:t>
      </w:r>
    </w:p>
    <w:p w:rsidR="001D09DF" w:rsidRPr="009B7040" w:rsidRDefault="001D09DF" w:rsidP="001D09DF">
      <w:pPr>
        <w:rPr>
          <w:sz w:val="14"/>
        </w:rPr>
      </w:pPr>
      <w:r w:rsidRPr="009B7040">
        <w:rPr>
          <w:sz w:val="14"/>
        </w:rPr>
        <w:t xml:space="preserve">Mina: </w:t>
      </w:r>
      <w:r w:rsidRPr="001E59E1">
        <w:rPr>
          <w:rStyle w:val="StyleUnderline"/>
        </w:rPr>
        <w:t xml:space="preserve">Historically, </w:t>
      </w:r>
      <w:r w:rsidRPr="00000023">
        <w:rPr>
          <w:rStyle w:val="StyleUnderline"/>
          <w:highlight w:val="yellow"/>
        </w:rPr>
        <w:t>China has tested incoming U.S. administrations with assertive operations</w:t>
      </w:r>
      <w:r w:rsidRPr="009B7040">
        <w:rPr>
          <w:sz w:val="14"/>
        </w:rPr>
        <w:t xml:space="preserve">. Do you think an assertive operation in the maritime domain – looking beyond the South China Sea and Taiwan Strait, considering possible contingencies even in the East China Sea – is likely? If so, what form might this take and is there anything the U.S. can do to deter it? How could the U.S. respond? Bonnie: It has been suggested, and I believe, </w:t>
      </w:r>
      <w:r w:rsidRPr="001E59E1">
        <w:rPr>
          <w:rStyle w:val="StyleUnderline"/>
        </w:rPr>
        <w:t xml:space="preserve">many observers believe that China has tested incoming administrations. In 2001, in the early days of the George W. Bush administration, there were aggressive intercepts that were being conducted by a Chinese pilot that ultimately resulted in a collision with an EP3 aircraft and led to a forced landing on Hainan Island. And in 2009, there was an early incident with a U.S. oceanographic vessel called the Impeccable, with various types of Chinese vessels harassing the Impeccable, and tried to convince the United States to reduce the intelligence, </w:t>
      </w:r>
      <w:proofErr w:type="gramStart"/>
      <w:r w:rsidRPr="001E59E1">
        <w:rPr>
          <w:rStyle w:val="StyleUnderline"/>
        </w:rPr>
        <w:t>surveillance ,and</w:t>
      </w:r>
      <w:proofErr w:type="gramEnd"/>
      <w:r w:rsidRPr="001E59E1">
        <w:rPr>
          <w:rStyle w:val="StyleUnderline"/>
        </w:rPr>
        <w:t xml:space="preserve"> reconnaissance operations around China and to move those operations further away from China’s coast</w:t>
      </w:r>
      <w:r w:rsidRPr="009B7040">
        <w:rPr>
          <w:sz w:val="14"/>
        </w:rPr>
        <w:t xml:space="preserve">. </w:t>
      </w:r>
      <w:r w:rsidRPr="001E59E1">
        <w:rPr>
          <w:rStyle w:val="StyleUnderline"/>
        </w:rPr>
        <w:t xml:space="preserve">So, one possibility is that the Chinese do try to test the Trump administration. My guess is that </w:t>
      </w:r>
      <w:r w:rsidRPr="00000023">
        <w:rPr>
          <w:rStyle w:val="Emphasis"/>
          <w:highlight w:val="yellow"/>
        </w:rPr>
        <w:t>given</w:t>
      </w:r>
      <w:r w:rsidRPr="001E59E1">
        <w:rPr>
          <w:rStyle w:val="StyleUnderline"/>
        </w:rPr>
        <w:t xml:space="preserve"> the fact </w:t>
      </w:r>
      <w:r w:rsidRPr="00000023">
        <w:rPr>
          <w:rStyle w:val="Emphasis"/>
          <w:highlight w:val="yellow"/>
        </w:rPr>
        <w:t>that</w:t>
      </w:r>
      <w:r w:rsidRPr="001E59E1">
        <w:rPr>
          <w:rStyle w:val="StyleUnderline"/>
        </w:rPr>
        <w:t xml:space="preserve"> the </w:t>
      </w:r>
      <w:r w:rsidRPr="00000023">
        <w:rPr>
          <w:rStyle w:val="Emphasis"/>
          <w:highlight w:val="yellow"/>
        </w:rPr>
        <w:t>Trump</w:t>
      </w:r>
      <w:r w:rsidRPr="001E59E1">
        <w:rPr>
          <w:rStyle w:val="StyleUnderline"/>
        </w:rPr>
        <w:t xml:space="preserve"> administration </w:t>
      </w:r>
      <w:r w:rsidRPr="00000023">
        <w:rPr>
          <w:rStyle w:val="Emphasis"/>
          <w:highlight w:val="yellow"/>
        </w:rPr>
        <w:t>has signaled</w:t>
      </w:r>
      <w:r w:rsidRPr="001E59E1">
        <w:rPr>
          <w:rStyle w:val="StyleUnderline"/>
        </w:rPr>
        <w:t xml:space="preserve"> early on that </w:t>
      </w:r>
      <w:r w:rsidRPr="00000023">
        <w:rPr>
          <w:rStyle w:val="Emphasis"/>
          <w:highlight w:val="yellow"/>
        </w:rPr>
        <w:t>it is going to get tough against China</w:t>
      </w:r>
      <w:r w:rsidRPr="001E59E1">
        <w:rPr>
          <w:rStyle w:val="StyleUnderline"/>
        </w:rPr>
        <w:t xml:space="preserve">, and the fact that they have tried to introduce a lot of unpredictability into future U.S. policy towards China, </w:t>
      </w:r>
      <w:r w:rsidRPr="00000023">
        <w:rPr>
          <w:rStyle w:val="Emphasis"/>
          <w:highlight w:val="yellow"/>
        </w:rPr>
        <w:t>the Chinese</w:t>
      </w:r>
      <w:r w:rsidRPr="001E59E1">
        <w:rPr>
          <w:rStyle w:val="StyleUnderline"/>
        </w:rPr>
        <w:t xml:space="preserve"> likely </w:t>
      </w:r>
      <w:r w:rsidRPr="00000023">
        <w:rPr>
          <w:rStyle w:val="Emphasis"/>
          <w:highlight w:val="yellow"/>
        </w:rPr>
        <w:t>see</w:t>
      </w:r>
      <w:r w:rsidRPr="001E59E1">
        <w:rPr>
          <w:rStyle w:val="StyleUnderline"/>
        </w:rPr>
        <w:t xml:space="preserve"> that there is </w:t>
      </w:r>
      <w:r w:rsidRPr="00000023">
        <w:rPr>
          <w:rStyle w:val="Emphasis"/>
          <w:highlight w:val="yellow"/>
        </w:rPr>
        <w:t>a very high risk in testing</w:t>
      </w:r>
      <w:r w:rsidRPr="009B7040">
        <w:rPr>
          <w:rStyle w:val="Emphasis"/>
        </w:rPr>
        <w:t xml:space="preserve"> </w:t>
      </w:r>
      <w:r w:rsidRPr="001E59E1">
        <w:rPr>
          <w:rStyle w:val="StyleUnderline"/>
        </w:rPr>
        <w:t xml:space="preserve">the Trump administration – </w:t>
      </w:r>
      <w:r w:rsidRPr="00000023">
        <w:rPr>
          <w:rStyle w:val="Emphasis"/>
          <w:highlight w:val="yellow"/>
        </w:rPr>
        <w:t>because they could</w:t>
      </w:r>
      <w:r w:rsidRPr="001E59E1">
        <w:rPr>
          <w:rStyle w:val="StyleUnderline"/>
        </w:rPr>
        <w:t xml:space="preserve"> force this new administration to become even tougher. They could even </w:t>
      </w:r>
      <w:r w:rsidRPr="00000023">
        <w:rPr>
          <w:rStyle w:val="Emphasis"/>
          <w:highlight w:val="yellow"/>
        </w:rPr>
        <w:t>cause</w:t>
      </w:r>
      <w:r w:rsidRPr="001E59E1">
        <w:rPr>
          <w:rStyle w:val="StyleUnderline"/>
        </w:rPr>
        <w:t xml:space="preserve"> an early </w:t>
      </w:r>
      <w:r w:rsidRPr="00000023">
        <w:rPr>
          <w:rStyle w:val="Emphasis"/>
          <w:highlight w:val="yellow"/>
        </w:rPr>
        <w:t>confrontation</w:t>
      </w:r>
      <w:r w:rsidRPr="001E59E1">
        <w:rPr>
          <w:rStyle w:val="StyleUnderline"/>
        </w:rPr>
        <w:t>.</w:t>
      </w:r>
      <w:r>
        <w:rPr>
          <w:rStyle w:val="StyleUnderline"/>
        </w:rPr>
        <w:t xml:space="preserve"> </w:t>
      </w:r>
      <w:r w:rsidRPr="009B7040">
        <w:rPr>
          <w:sz w:val="14"/>
        </w:rPr>
        <w:t xml:space="preserve">So far, </w:t>
      </w:r>
      <w:r w:rsidRPr="00000023">
        <w:rPr>
          <w:rStyle w:val="StyleUnderline"/>
          <w:highlight w:val="yellow"/>
        </w:rPr>
        <w:t>it is remarkable how restrained, how disciplined the Chinese have been</w:t>
      </w:r>
      <w:r w:rsidRPr="003C5492">
        <w:rPr>
          <w:rStyle w:val="StyleUnderline"/>
        </w:rPr>
        <w:t xml:space="preserve"> not just in their behavior, but in their rhetoric as well. There have been very carefully worded statements from the Chinese Foreign Ministry and the Chinese Defense Ministry reiterating China’s principled positions on various issues. But there have not been very strong threatening statements or actions form the Chinese. I think that </w:t>
      </w:r>
      <w:r w:rsidRPr="00000023">
        <w:rPr>
          <w:rStyle w:val="StyleUnderline"/>
          <w:highlight w:val="yellow"/>
        </w:rPr>
        <w:t>they recognize</w:t>
      </w:r>
      <w:r w:rsidRPr="003C5492">
        <w:rPr>
          <w:rStyle w:val="StyleUnderline"/>
        </w:rPr>
        <w:t xml:space="preserve"> that if President </w:t>
      </w:r>
      <w:r w:rsidRPr="00000023">
        <w:rPr>
          <w:rStyle w:val="StyleUnderline"/>
          <w:highlight w:val="yellow"/>
        </w:rPr>
        <w:t>Trump</w:t>
      </w:r>
      <w:r w:rsidRPr="003C5492">
        <w:rPr>
          <w:rStyle w:val="StyleUnderline"/>
        </w:rPr>
        <w:t xml:space="preserve"> is potentially seen as weak, he </w:t>
      </w:r>
      <w:r w:rsidRPr="00000023">
        <w:rPr>
          <w:rStyle w:val="StyleUnderline"/>
          <w:highlight w:val="yellow"/>
        </w:rPr>
        <w:t>may overreact</w:t>
      </w:r>
      <w:r w:rsidRPr="003C5492">
        <w:rPr>
          <w:rStyle w:val="StyleUnderline"/>
        </w:rPr>
        <w:t>, and this could create an outcome that the Chinese don’t want to see</w:t>
      </w:r>
      <w:r w:rsidRPr="009B7040">
        <w:rPr>
          <w:sz w:val="14"/>
        </w:rPr>
        <w:t xml:space="preserve">. There’s also the potential that in the past, some of these “tests” that took place in the George W. Bush administration and the Obama administration, took place at a time pre-Xi Jinping, when the Chinese civilian control over all of the activities of the military were probably not as firm as they are today. That’s not to say the military might not do things in some areas that are not completely decided by the civilian leadership. There are still some issues in civil-military relations in China. But, it is clear that the coordination between the civilians and the military, and </w:t>
      </w:r>
      <w:r w:rsidRPr="009B7040">
        <w:rPr>
          <w:rStyle w:val="StyleUnderline"/>
        </w:rPr>
        <w:t xml:space="preserve">the </w:t>
      </w:r>
      <w:r w:rsidRPr="00000023">
        <w:rPr>
          <w:rStyle w:val="StyleUnderline"/>
          <w:highlight w:val="yellow"/>
        </w:rPr>
        <w:t>instructions by Xi</w:t>
      </w:r>
      <w:r w:rsidRPr="009B7040">
        <w:rPr>
          <w:sz w:val="14"/>
        </w:rPr>
        <w:t xml:space="preserve"> Jinping to operators in the aircraft and military vessels – particularly the instruction </w:t>
      </w:r>
      <w:r w:rsidRPr="00000023">
        <w:rPr>
          <w:rStyle w:val="StyleUnderline"/>
          <w:highlight w:val="yellow"/>
        </w:rPr>
        <w:t>to avoid an incident with the U</w:t>
      </w:r>
      <w:r w:rsidRPr="009B7040">
        <w:rPr>
          <w:rStyle w:val="StyleUnderline"/>
        </w:rPr>
        <w:t xml:space="preserve">nited </w:t>
      </w:r>
      <w:r w:rsidRPr="00000023">
        <w:rPr>
          <w:rStyle w:val="StyleUnderline"/>
          <w:highlight w:val="yellow"/>
        </w:rPr>
        <w:t>S</w:t>
      </w:r>
      <w:r w:rsidRPr="009B7040">
        <w:rPr>
          <w:rStyle w:val="StyleUnderline"/>
        </w:rPr>
        <w:t xml:space="preserve">tates – </w:t>
      </w:r>
      <w:r w:rsidRPr="00000023">
        <w:rPr>
          <w:rStyle w:val="StyleUnderline"/>
          <w:highlight w:val="yellow"/>
        </w:rPr>
        <w:t>is quite clear</w:t>
      </w:r>
      <w:r w:rsidRPr="009B7040">
        <w:rPr>
          <w:rStyle w:val="StyleUnderline"/>
        </w:rPr>
        <w:t xml:space="preserve">. </w:t>
      </w:r>
      <w:r w:rsidRPr="009B7040">
        <w:rPr>
          <w:sz w:val="14"/>
        </w:rPr>
        <w:t>In the past, where some of these incidents have taken place, there was speculation that maybe the top Chinese leaders did not endorse that particular action at that particular time – I think that is less likely to take place.</w:t>
      </w:r>
    </w:p>
    <w:p w:rsidR="001D09DF" w:rsidRPr="00077057" w:rsidRDefault="001D09DF" w:rsidP="001D09DF"/>
    <w:p w:rsidR="0076289E" w:rsidRPr="00000FAB" w:rsidRDefault="0076289E" w:rsidP="0076289E">
      <w:pPr>
        <w:pStyle w:val="Heading3"/>
      </w:pPr>
      <w:r>
        <w:t xml:space="preserve">2nc – at: containment bad – </w:t>
      </w:r>
      <w:proofErr w:type="spellStart"/>
      <w:r>
        <w:t>scs</w:t>
      </w:r>
      <w:proofErr w:type="spellEnd"/>
      <w:r>
        <w:t xml:space="preserve"> scenario</w:t>
      </w:r>
    </w:p>
    <w:p w:rsidR="0076289E" w:rsidRDefault="0076289E" w:rsidP="0076289E">
      <w:pPr>
        <w:pStyle w:val="Heading4"/>
      </w:pPr>
      <w:r>
        <w:t>Specifically true in the context of maritime disputes- Trump is pursuing a policy of deterrence which is successfully deterring China from aggressive actions in the South China Sea- flip flops like the plan create the perception he’ll back down, causes them to seize the Scarborough Shoal and pursue dominance in the region</w:t>
      </w:r>
    </w:p>
    <w:p w:rsidR="0076289E" w:rsidRDefault="0076289E" w:rsidP="0076289E">
      <w:r w:rsidRPr="00BE45A7">
        <w:rPr>
          <w:rStyle w:val="Style13ptBold"/>
        </w:rPr>
        <w:t>The Economist 17</w:t>
      </w:r>
      <w:r w:rsidRPr="00BE45A7">
        <w:t xml:space="preserve"> (</w:t>
      </w:r>
      <w:r>
        <w:t xml:space="preserve">January 28. </w:t>
      </w:r>
      <w:hyperlink r:id="rId13" w:history="1">
        <w:r w:rsidRPr="00436DDF">
          <w:rPr>
            <w:rStyle w:val="Hyperlink"/>
          </w:rPr>
          <w:t>www.economist.com/news/asia/21715698-does-it-really-mean-it-trump-administration-vows-get-tougher-chinas-maritime-claims</w:t>
        </w:r>
      </w:hyperlink>
      <w:r w:rsidRPr="00BE45A7">
        <w:t>)</w:t>
      </w:r>
    </w:p>
    <w:p w:rsidR="0076289E" w:rsidRPr="00B72D54" w:rsidRDefault="0076289E" w:rsidP="0076289E">
      <w:pPr>
        <w:rPr>
          <w:sz w:val="14"/>
        </w:rPr>
      </w:pPr>
      <w:r w:rsidRPr="00B72D54">
        <w:rPr>
          <w:sz w:val="14"/>
        </w:rPr>
        <w:t xml:space="preserve">WHEN Donald Trump’s nominee for secretary of state, Rex </w:t>
      </w:r>
      <w:proofErr w:type="spellStart"/>
      <w:r w:rsidRPr="00BE45A7">
        <w:rPr>
          <w:rStyle w:val="StyleUnderline"/>
        </w:rPr>
        <w:t>Tillerson</w:t>
      </w:r>
      <w:proofErr w:type="spellEnd"/>
      <w:r w:rsidRPr="00BE45A7">
        <w:rPr>
          <w:rStyle w:val="StyleUnderline"/>
        </w:rPr>
        <w:t>, said during his confirmation hearings that America should deny China access to the bases it had built on disputed reefs and islands in the South China Sea,</w:t>
      </w:r>
      <w:r w:rsidRPr="00B72D54">
        <w:rPr>
          <w:sz w:val="14"/>
        </w:rPr>
        <w:t xml:space="preserve"> many assumed that he was speaking off the top of his head, perhaps trying to impress the senators by sounding tough. But when, at a press briefing on January 23rd, the new president’s spokesman said something similar, it was not just jumpy </w:t>
      </w:r>
      <w:r w:rsidRPr="00000023">
        <w:rPr>
          <w:rStyle w:val="StyleUnderline"/>
          <w:highlight w:val="yellow"/>
        </w:rPr>
        <w:t>Chinese</w:t>
      </w:r>
      <w:r w:rsidRPr="00B72D54">
        <w:rPr>
          <w:sz w:val="14"/>
        </w:rPr>
        <w:t xml:space="preserve"> who </w:t>
      </w:r>
      <w:r w:rsidRPr="00BE45A7">
        <w:rPr>
          <w:rStyle w:val="StyleUnderline"/>
        </w:rPr>
        <w:t xml:space="preserve">began </w:t>
      </w:r>
      <w:r w:rsidRPr="00000023">
        <w:rPr>
          <w:rStyle w:val="StyleUnderline"/>
          <w:highlight w:val="yellow"/>
        </w:rPr>
        <w:t>wonder</w:t>
      </w:r>
      <w:r w:rsidRPr="00BE45A7">
        <w:rPr>
          <w:rStyle w:val="StyleUnderline"/>
        </w:rPr>
        <w:t xml:space="preserve">ing </w:t>
      </w:r>
      <w:r w:rsidRPr="00000023">
        <w:rPr>
          <w:rStyle w:val="StyleUnderline"/>
          <w:highlight w:val="yellow"/>
        </w:rPr>
        <w:t>whether</w:t>
      </w:r>
      <w:r w:rsidRPr="00BE45A7">
        <w:rPr>
          <w:rStyle w:val="StyleUnderline"/>
        </w:rPr>
        <w:t xml:space="preserve"> </w:t>
      </w:r>
      <w:proofErr w:type="spellStart"/>
      <w:r w:rsidRPr="00BE45A7">
        <w:rPr>
          <w:rStyle w:val="StyleUnderline"/>
        </w:rPr>
        <w:t>Mr</w:t>
      </w:r>
      <w:proofErr w:type="spellEnd"/>
      <w:r w:rsidRPr="00BE45A7">
        <w:rPr>
          <w:rStyle w:val="StyleUnderline"/>
        </w:rPr>
        <w:t xml:space="preserve"> </w:t>
      </w:r>
      <w:r w:rsidRPr="00000023">
        <w:rPr>
          <w:rStyle w:val="StyleUnderline"/>
          <w:highlight w:val="yellow"/>
        </w:rPr>
        <w:t>Trump might deliberately and dramatically escalate</w:t>
      </w:r>
      <w:r w:rsidRPr="00BE45A7">
        <w:rPr>
          <w:rStyle w:val="StyleUnderline"/>
        </w:rPr>
        <w:t xml:space="preserve"> military tensions with China.</w:t>
      </w:r>
      <w:r w:rsidRPr="00B72D54">
        <w:rPr>
          <w:sz w:val="14"/>
        </w:rPr>
        <w:t xml:space="preserve"> At the briefing Sean Spicer, </w:t>
      </w:r>
      <w:proofErr w:type="spellStart"/>
      <w:r w:rsidRPr="00B72D54">
        <w:rPr>
          <w:sz w:val="14"/>
        </w:rPr>
        <w:t>Mr</w:t>
      </w:r>
      <w:proofErr w:type="spellEnd"/>
      <w:r w:rsidRPr="00B72D54">
        <w:rPr>
          <w:sz w:val="14"/>
        </w:rPr>
        <w:t xml:space="preserve"> Trump’s press secretary, was asked if he agreed with </w:t>
      </w:r>
      <w:proofErr w:type="spellStart"/>
      <w:r w:rsidRPr="00B72D54">
        <w:rPr>
          <w:sz w:val="14"/>
        </w:rPr>
        <w:t>Mr</w:t>
      </w:r>
      <w:proofErr w:type="spellEnd"/>
      <w:r w:rsidRPr="00B72D54">
        <w:rPr>
          <w:sz w:val="14"/>
        </w:rPr>
        <w:t xml:space="preserve"> </w:t>
      </w:r>
      <w:proofErr w:type="spellStart"/>
      <w:r w:rsidRPr="00B72D54">
        <w:rPr>
          <w:sz w:val="14"/>
        </w:rPr>
        <w:t>Tillerson’s</w:t>
      </w:r>
      <w:proofErr w:type="spellEnd"/>
      <w:r w:rsidRPr="00B72D54">
        <w:rPr>
          <w:sz w:val="14"/>
        </w:rPr>
        <w:t xml:space="preserve"> remarks. He replied, “It’s a question of if those islands are in fact in international waters and not part of China proper, then, yeah, we’re going to make sure that we defend international territories from being taken over by one country.” Certainly, there are strong grounds for objecting to China’s ejection of </w:t>
      </w:r>
      <w:proofErr w:type="spellStart"/>
      <w:r w:rsidRPr="00B72D54">
        <w:rPr>
          <w:sz w:val="14"/>
        </w:rPr>
        <w:t>neighbours’</w:t>
      </w:r>
      <w:proofErr w:type="spellEnd"/>
      <w:r w:rsidRPr="00B72D54">
        <w:rPr>
          <w:sz w:val="14"/>
        </w:rPr>
        <w:t xml:space="preserve"> forces from islands and reefs, to its naval build-up and, above all, to its island-building. Last July an international tribunal produced a damning verdict on China’s “historic claims” in the South China Sea, declaring them invalid. It said China’s tongue-shaped “nine-dash line”, which descends over 1,500km from the Chinese coast to encompass nearly all the sea (see map), had no legal standing under the UN Convention on the Law of the Sea, to which China is a signatory. The court also dismissed China’s claim to territorial waters around certain rocks, originally visible only at low tide, on which it had built. And it lambasted China for violating the rights of the Philippines, whose 200-nautical-mile (370-km) exclusive economic zone covers some of the rocks in question, and whose vessels China had prevented from fishing and prospecting for oil. </w:t>
      </w:r>
      <w:r w:rsidRPr="00BE45A7">
        <w:rPr>
          <w:rStyle w:val="StyleUnderline"/>
        </w:rPr>
        <w:t>China said flatly that it would ignore the ruling. If anything, it has increased its presence in the sea since. For instance, it has installed hangars for fighter jets on some of the islands, in spite of a pledge not to “</w:t>
      </w:r>
      <w:proofErr w:type="spellStart"/>
      <w:r w:rsidRPr="00BE45A7">
        <w:rPr>
          <w:rStyle w:val="StyleUnderline"/>
        </w:rPr>
        <w:t>militarise</w:t>
      </w:r>
      <w:proofErr w:type="spellEnd"/>
      <w:r w:rsidRPr="00BE45A7">
        <w:rPr>
          <w:rStyle w:val="StyleUnderline"/>
        </w:rPr>
        <w:t>” them. In December the Chinese navy briefly seized an underwater drone that had been deployed by an American naval research vessel about 50 nautical miles from Subic Bay in the Philippines. China has long resented America’s (perfectly legal) naval patrols and surveillance operations near its coasts</w:t>
      </w:r>
      <w:r w:rsidRPr="00B72D54">
        <w:rPr>
          <w:sz w:val="14"/>
        </w:rPr>
        <w:t xml:space="preserve">. </w:t>
      </w:r>
      <w:r w:rsidRPr="00000023">
        <w:rPr>
          <w:rStyle w:val="StyleUnderline"/>
          <w:highlight w:val="yellow"/>
        </w:rPr>
        <w:t>There is a good case for standing up to creeping Chinese expansionism</w:t>
      </w:r>
      <w:r w:rsidRPr="00B72D54">
        <w:rPr>
          <w:sz w:val="14"/>
        </w:rPr>
        <w:t xml:space="preserve">. But the Chinese media are surely right when they say that a blockade of the islands would be construed as an act of war. Nor do America’s friends in the region want an escalation. The Philippines has had a change of government since bringing the petition to the tribunal. Its new president, Rodrigo </w:t>
      </w:r>
      <w:proofErr w:type="spellStart"/>
      <w:r w:rsidRPr="00B72D54">
        <w:rPr>
          <w:sz w:val="14"/>
        </w:rPr>
        <w:t>Duterte</w:t>
      </w:r>
      <w:proofErr w:type="spellEnd"/>
      <w:r w:rsidRPr="00B72D54">
        <w:rPr>
          <w:sz w:val="14"/>
        </w:rPr>
        <w:t xml:space="preserve">, has said he will set the ruling aside. Australia, America’s closest military ally in Asia, has distanced itself from the Trump administration’s stance. And, in an abrupt change of course, Vietnam, another once-vocal critic of China’s claims, recently said it would settle its maritime disputes with China bilaterally, as China prefers. Decades of ideological inculcation have seared the nine-dash line across the hearts of Chinese nationalists. It is there on maps on the wall of nearly every classroom, and is reproduced in all Chinese passports. Facing a blockade, China would not climb down lightly. It is not clear whether </w:t>
      </w:r>
      <w:proofErr w:type="spellStart"/>
      <w:r w:rsidRPr="00B72D54">
        <w:rPr>
          <w:sz w:val="14"/>
        </w:rPr>
        <w:t>Mr</w:t>
      </w:r>
      <w:proofErr w:type="spellEnd"/>
      <w:r w:rsidRPr="00B72D54">
        <w:rPr>
          <w:sz w:val="14"/>
        </w:rPr>
        <w:t xml:space="preserve"> Trump endorses the measures, vague as they </w:t>
      </w:r>
      <w:proofErr w:type="gramStart"/>
      <w:r w:rsidRPr="00B72D54">
        <w:rPr>
          <w:sz w:val="14"/>
        </w:rPr>
        <w:t>are,</w:t>
      </w:r>
      <w:proofErr w:type="gramEnd"/>
      <w:r w:rsidRPr="00B72D54">
        <w:rPr>
          <w:sz w:val="14"/>
        </w:rPr>
        <w:t xml:space="preserve"> that </w:t>
      </w:r>
      <w:proofErr w:type="spellStart"/>
      <w:r w:rsidRPr="00B72D54">
        <w:rPr>
          <w:sz w:val="14"/>
        </w:rPr>
        <w:t>Messrs</w:t>
      </w:r>
      <w:proofErr w:type="spellEnd"/>
      <w:r w:rsidRPr="00B72D54">
        <w:rPr>
          <w:sz w:val="14"/>
        </w:rPr>
        <w:t xml:space="preserve"> </w:t>
      </w:r>
      <w:proofErr w:type="spellStart"/>
      <w:r w:rsidRPr="00B72D54">
        <w:rPr>
          <w:sz w:val="14"/>
        </w:rPr>
        <w:t>Tillerson</w:t>
      </w:r>
      <w:proofErr w:type="spellEnd"/>
      <w:r w:rsidRPr="00B72D54">
        <w:rPr>
          <w:sz w:val="14"/>
        </w:rPr>
        <w:t xml:space="preserve"> and Spicer seem to be sketching out. But </w:t>
      </w:r>
      <w:r w:rsidRPr="00BE45A7">
        <w:rPr>
          <w:rStyle w:val="StyleUnderline"/>
        </w:rPr>
        <w:t xml:space="preserve">it is hard to pretend that </w:t>
      </w:r>
      <w:r w:rsidRPr="00000023">
        <w:rPr>
          <w:rStyle w:val="StyleUnderline"/>
          <w:highlight w:val="yellow"/>
        </w:rPr>
        <w:t>there is</w:t>
      </w:r>
      <w:r w:rsidRPr="00BE45A7">
        <w:rPr>
          <w:rStyle w:val="StyleUnderline"/>
        </w:rPr>
        <w:t xml:space="preserve"> no </w:t>
      </w:r>
      <w:r w:rsidRPr="00000023">
        <w:rPr>
          <w:rStyle w:val="StyleUnderline"/>
          <w:highlight w:val="yellow"/>
        </w:rPr>
        <w:t>change in attitude towards China</w:t>
      </w:r>
      <w:r w:rsidRPr="00BE45A7">
        <w:rPr>
          <w:rStyle w:val="StyleUnderline"/>
        </w:rPr>
        <w:t xml:space="preserve">. </w:t>
      </w:r>
      <w:proofErr w:type="spellStart"/>
      <w:r w:rsidRPr="00B72D54">
        <w:rPr>
          <w:sz w:val="14"/>
        </w:rPr>
        <w:t>Mr</w:t>
      </w:r>
      <w:proofErr w:type="spellEnd"/>
      <w:r w:rsidRPr="00B72D54">
        <w:rPr>
          <w:sz w:val="14"/>
        </w:rPr>
        <w:t xml:space="preserve"> </w:t>
      </w:r>
      <w:r w:rsidRPr="00000023">
        <w:rPr>
          <w:rStyle w:val="StyleUnderline"/>
          <w:highlight w:val="yellow"/>
        </w:rPr>
        <w:t>Trump</w:t>
      </w:r>
      <w:r w:rsidRPr="00BE45A7">
        <w:rPr>
          <w:rStyle w:val="StyleUnderline"/>
        </w:rPr>
        <w:t xml:space="preserve"> has tilted notably towards Taiwan—he has broken the taboo of questioning the “one-China” policy—and he </w:t>
      </w:r>
      <w:r w:rsidRPr="00000023">
        <w:rPr>
          <w:rStyle w:val="StyleUnderline"/>
          <w:highlight w:val="yellow"/>
        </w:rPr>
        <w:t xml:space="preserve">seems bent on picking a fight over trade. </w:t>
      </w:r>
      <w:r w:rsidRPr="00B72D54">
        <w:rPr>
          <w:rStyle w:val="StyleUnderline"/>
        </w:rPr>
        <w:t>It is all starting to sound quite hostile</w:t>
      </w:r>
      <w:r w:rsidRPr="00BE45A7">
        <w:rPr>
          <w:rStyle w:val="StyleUnderline"/>
        </w:rPr>
        <w:t xml:space="preserve">, notwithstanding the deep interdependence of the two powers. </w:t>
      </w:r>
      <w:r w:rsidRPr="00000023">
        <w:rPr>
          <w:rStyle w:val="Emphasis"/>
          <w:highlight w:val="yellow"/>
        </w:rPr>
        <w:t>Yet if the stern talk</w:t>
      </w:r>
      <w:r w:rsidRPr="00BE45A7">
        <w:rPr>
          <w:rStyle w:val="Emphasis"/>
        </w:rPr>
        <w:t xml:space="preserve"> on the South China Sea </w:t>
      </w:r>
      <w:r w:rsidRPr="00000023">
        <w:rPr>
          <w:rStyle w:val="Emphasis"/>
          <w:highlight w:val="yellow"/>
        </w:rPr>
        <w:t>is followed by inaction, America’s credibility will be damaged.</w:t>
      </w:r>
      <w:r w:rsidRPr="00B72D54">
        <w:rPr>
          <w:sz w:val="14"/>
        </w:rPr>
        <w:t xml:space="preserve"> A charitable interpretation of the emerging line, floated by Bill Hayton, an expert on the South China Sea at Chatham House, a think-tank in London, is that </w:t>
      </w:r>
      <w:r w:rsidRPr="00000023">
        <w:rPr>
          <w:rStyle w:val="StyleUnderline"/>
          <w:highlight w:val="yellow"/>
        </w:rPr>
        <w:t>the hawkish comments have a narrower aim, of keeping China from building on the Scarborough Shoal</w:t>
      </w:r>
      <w:r w:rsidRPr="00BE45A7">
        <w:rPr>
          <w:rStyle w:val="StyleUnderline"/>
        </w:rPr>
        <w:t xml:space="preserve">, a set of reefs near the Philippines from which the Chinese chased the Philippine navy in 2012. </w:t>
      </w:r>
      <w:r w:rsidRPr="00000023">
        <w:rPr>
          <w:rStyle w:val="StyleUnderline"/>
          <w:highlight w:val="yellow"/>
        </w:rPr>
        <w:t>A base there</w:t>
      </w:r>
      <w:r w:rsidRPr="00B72D54">
        <w:rPr>
          <w:sz w:val="14"/>
        </w:rPr>
        <w:t xml:space="preserve">, in addition to ones already built in the </w:t>
      </w:r>
      <w:proofErr w:type="spellStart"/>
      <w:r w:rsidRPr="00B72D54">
        <w:rPr>
          <w:sz w:val="14"/>
        </w:rPr>
        <w:t>Paracel</w:t>
      </w:r>
      <w:proofErr w:type="spellEnd"/>
      <w:r w:rsidRPr="00B72D54">
        <w:rPr>
          <w:sz w:val="14"/>
        </w:rPr>
        <w:t xml:space="preserve"> Islands to the west and the Spratly Islands to the south, </w:t>
      </w:r>
      <w:r w:rsidRPr="00000023">
        <w:rPr>
          <w:rStyle w:val="StyleUnderline"/>
          <w:highlight w:val="yellow"/>
        </w:rPr>
        <w:t>would allow China to dominate the sea</w:t>
      </w:r>
      <w:r w:rsidRPr="00BE45A7">
        <w:rPr>
          <w:rStyle w:val="StyleUnderline"/>
        </w:rPr>
        <w:t xml:space="preserve">. Last year Barack Obama’s administration is thought to have warned China that America would block any attempt to build on the shoal. </w:t>
      </w:r>
      <w:proofErr w:type="spellStart"/>
      <w:r w:rsidRPr="00BE45A7">
        <w:rPr>
          <w:rStyle w:val="StyleUnderline"/>
        </w:rPr>
        <w:t>Mr</w:t>
      </w:r>
      <w:proofErr w:type="spellEnd"/>
      <w:r w:rsidRPr="00BE45A7">
        <w:rPr>
          <w:rStyle w:val="StyleUnderline"/>
        </w:rPr>
        <w:t xml:space="preserve"> </w:t>
      </w:r>
      <w:proofErr w:type="spellStart"/>
      <w:r w:rsidRPr="00BE45A7">
        <w:rPr>
          <w:rStyle w:val="StyleUnderline"/>
        </w:rPr>
        <w:t>Tillerson</w:t>
      </w:r>
      <w:proofErr w:type="spellEnd"/>
      <w:r w:rsidRPr="00BE45A7">
        <w:rPr>
          <w:rStyle w:val="StyleUnderline"/>
        </w:rPr>
        <w:t xml:space="preserve"> may therefore simply be restating existing policy more bluntly</w:t>
      </w:r>
      <w:r w:rsidRPr="00B72D54">
        <w:rPr>
          <w:sz w:val="14"/>
        </w:rPr>
        <w:t>.</w:t>
      </w:r>
    </w:p>
    <w:p w:rsidR="0077376F" w:rsidRDefault="0077376F" w:rsidP="0076289E">
      <w:pPr>
        <w:pStyle w:val="Heading3"/>
      </w:pPr>
      <w:r>
        <w:t>2nc – at: coop good</w:t>
      </w:r>
    </w:p>
    <w:p w:rsidR="0077376F" w:rsidRPr="0077376F" w:rsidRDefault="0077376F" w:rsidP="0077376F"/>
    <w:p w:rsidR="0077376F" w:rsidRPr="0026679B" w:rsidRDefault="0077376F" w:rsidP="0077376F">
      <w:pPr>
        <w:pStyle w:val="Heading4"/>
      </w:pPr>
      <w:r>
        <w:t>Deterrence is effective at forcing Chinese cooperation</w:t>
      </w:r>
    </w:p>
    <w:p w:rsidR="0077376F" w:rsidRDefault="0077376F" w:rsidP="0077376F">
      <w:pPr>
        <w:rPr>
          <w:sz w:val="18"/>
          <w:szCs w:val="18"/>
        </w:rPr>
      </w:pPr>
      <w:r w:rsidRPr="0026679B">
        <w:rPr>
          <w:sz w:val="18"/>
          <w:szCs w:val="18"/>
        </w:rPr>
        <w:t xml:space="preserve">Joshua </w:t>
      </w:r>
      <w:proofErr w:type="spellStart"/>
      <w:r w:rsidRPr="0026679B">
        <w:rPr>
          <w:rStyle w:val="Style13ptBold"/>
        </w:rPr>
        <w:t>Shifrinson</w:t>
      </w:r>
      <w:proofErr w:type="spellEnd"/>
      <w:r w:rsidRPr="0026679B">
        <w:rPr>
          <w:rStyle w:val="Style13ptBold"/>
        </w:rPr>
        <w:t xml:space="preserve"> 18</w:t>
      </w:r>
      <w:r w:rsidRPr="0026679B">
        <w:rPr>
          <w:sz w:val="18"/>
          <w:szCs w:val="18"/>
        </w:rPr>
        <w:t xml:space="preserve">. </w:t>
      </w:r>
      <w:proofErr w:type="gramStart"/>
      <w:r w:rsidRPr="0026679B">
        <w:rPr>
          <w:sz w:val="18"/>
          <w:szCs w:val="18"/>
        </w:rPr>
        <w:t xml:space="preserve">Assistant Professor of International Relations with the </w:t>
      </w:r>
      <w:proofErr w:type="spellStart"/>
      <w:r w:rsidRPr="0026679B">
        <w:rPr>
          <w:sz w:val="18"/>
          <w:szCs w:val="18"/>
        </w:rPr>
        <w:t>Pardee</w:t>
      </w:r>
      <w:proofErr w:type="spellEnd"/>
      <w:r w:rsidRPr="0026679B">
        <w:rPr>
          <w:sz w:val="18"/>
          <w:szCs w:val="18"/>
        </w:rPr>
        <w:t xml:space="preserve"> School at Boston University.</w:t>
      </w:r>
      <w:proofErr w:type="gramEnd"/>
      <w:r w:rsidRPr="0026679B">
        <w:rPr>
          <w:sz w:val="18"/>
          <w:szCs w:val="18"/>
        </w:rPr>
        <w:t xml:space="preserve"> 12-26-2018. "The rise of China, balance of power theory and US national security: Reasons for optimism?" </w:t>
      </w:r>
      <w:proofErr w:type="gramStart"/>
      <w:r w:rsidRPr="0026679B">
        <w:rPr>
          <w:sz w:val="18"/>
          <w:szCs w:val="18"/>
        </w:rPr>
        <w:t>Journal of Strategic Studies.</w:t>
      </w:r>
      <w:proofErr w:type="gramEnd"/>
      <w:r w:rsidRPr="0026679B">
        <w:rPr>
          <w:sz w:val="18"/>
          <w:szCs w:val="18"/>
        </w:rPr>
        <w:t xml:space="preserve"> https://www.tandfonline.com/doi/abs/10.1080/01402390.2018.1558056?af=R&amp;journalCode=fjss20. </w:t>
      </w:r>
      <w:proofErr w:type="gramStart"/>
      <w:r w:rsidRPr="0026679B">
        <w:rPr>
          <w:sz w:val="18"/>
          <w:szCs w:val="18"/>
        </w:rPr>
        <w:t>accessed</w:t>
      </w:r>
      <w:proofErr w:type="gramEnd"/>
      <w:r w:rsidRPr="0026679B">
        <w:rPr>
          <w:sz w:val="18"/>
          <w:szCs w:val="18"/>
        </w:rPr>
        <w:t xml:space="preserve"> 6-28-2019//</w:t>
      </w:r>
      <w:proofErr w:type="spellStart"/>
      <w:r w:rsidRPr="0026679B">
        <w:rPr>
          <w:sz w:val="18"/>
          <w:szCs w:val="18"/>
        </w:rPr>
        <w:t>JDi</w:t>
      </w:r>
      <w:proofErr w:type="spellEnd"/>
      <w:r>
        <w:rPr>
          <w:sz w:val="18"/>
          <w:szCs w:val="18"/>
        </w:rPr>
        <w:t xml:space="preserve"> *edited for errors </w:t>
      </w:r>
    </w:p>
    <w:p w:rsidR="0077376F" w:rsidRPr="009958A2" w:rsidRDefault="0077376F" w:rsidP="0077376F">
      <w:pPr>
        <w:rPr>
          <w:rFonts w:ascii="Arial" w:hAnsi="Arial" w:cs="Arial"/>
          <w:color w:val="333333"/>
          <w:sz w:val="12"/>
          <w:szCs w:val="26"/>
        </w:rPr>
      </w:pPr>
      <w:r w:rsidRPr="0068231A">
        <w:rPr>
          <w:sz w:val="12"/>
        </w:rPr>
        <w:t xml:space="preserve">Collectively, these </w:t>
      </w:r>
      <w:r w:rsidRPr="0068231A">
        <w:rPr>
          <w:rStyle w:val="StyleUnderline"/>
        </w:rPr>
        <w:t xml:space="preserve">factors add up to a situation where China not only </w:t>
      </w:r>
      <w:r w:rsidRPr="009958A2">
        <w:rPr>
          <w:rStyle w:val="Emphasis"/>
        </w:rPr>
        <w:t>lacks opportunities</w:t>
      </w:r>
      <w:r w:rsidRPr="0068231A">
        <w:rPr>
          <w:rStyle w:val="StyleUnderline"/>
        </w:rPr>
        <w:t xml:space="preserve"> to</w:t>
      </w:r>
      <w:r w:rsidRPr="0068231A">
        <w:rPr>
          <w:sz w:val="12"/>
        </w:rPr>
        <w:t xml:space="preserve"> readily </w:t>
      </w:r>
      <w:r w:rsidRPr="0068231A">
        <w:rPr>
          <w:rStyle w:val="StyleUnderline"/>
        </w:rPr>
        <w:t>challenge the United States, but</w:t>
      </w:r>
      <w:r w:rsidRPr="0068231A">
        <w:rPr>
          <w:sz w:val="12"/>
        </w:rPr>
        <w:t xml:space="preserve"> may </w:t>
      </w:r>
      <w:r w:rsidRPr="0068231A">
        <w:rPr>
          <w:rStyle w:val="StyleUnderline"/>
        </w:rPr>
        <w:t xml:space="preserve">face </w:t>
      </w:r>
      <w:r w:rsidRPr="009958A2">
        <w:rPr>
          <w:rStyle w:val="Emphasis"/>
        </w:rPr>
        <w:t>systemic reasons</w:t>
      </w:r>
      <w:r w:rsidRPr="0068231A">
        <w:rPr>
          <w:rStyle w:val="StyleUnderline"/>
        </w:rPr>
        <w:t xml:space="preserve"> to bid for US cooperation</w:t>
      </w:r>
      <w:r w:rsidRPr="0068231A">
        <w:rPr>
          <w:sz w:val="12"/>
        </w:rPr>
        <w:t xml:space="preserve">: facing several other major players that can harm China and hinder Chinese security, </w:t>
      </w:r>
      <w:r w:rsidRPr="0068231A">
        <w:rPr>
          <w:rStyle w:val="StyleUnderline"/>
        </w:rPr>
        <w:t>China has good reason to</w:t>
      </w:r>
      <w:r w:rsidRPr="0068231A">
        <w:rPr>
          <w:sz w:val="12"/>
        </w:rPr>
        <w:t xml:space="preserve"> pull its strategic punches and may even </w:t>
      </w:r>
      <w:r w:rsidRPr="0068231A">
        <w:rPr>
          <w:rStyle w:val="StyleUnderline"/>
        </w:rPr>
        <w:t>want partners to address prospective threats</w:t>
      </w:r>
      <w:r w:rsidRPr="0068231A">
        <w:rPr>
          <w:sz w:val="12"/>
        </w:rPr>
        <w:t>. Today’s China, in short, may be a comparatively less-developed version of Germany in the late nineteenth century. Not only did Germany conciliate most of Europe’s major powers for the twenty-five years after German unification to avoid conflicts it might be unable to win but, even after Germany became more assertive from the mid-1890s, it was hardly an all-out surge to leave other states in the dust. Even as it competed with Russia and isolated France, for example, Germany increased military assistance and diplomatic aid to Austria-Hungary while trying – albeit coercively – to reach a strategic accommodation with Great Britain.</w:t>
      </w:r>
      <w:hyperlink r:id="rId14" w:history="1">
        <w:r w:rsidRPr="0068231A">
          <w:rPr>
            <w:rStyle w:val="Hyperlink"/>
            <w:sz w:val="12"/>
          </w:rPr>
          <w:t>113</w:t>
        </w:r>
      </w:hyperlink>
      <w:r w:rsidRPr="0068231A">
        <w:rPr>
          <w:sz w:val="12"/>
        </w:rPr>
        <w:t>113</w:t>
      </w:r>
      <w:r>
        <w:rPr>
          <w:sz w:val="12"/>
        </w:rPr>
        <w:t xml:space="preserve"> </w:t>
      </w:r>
      <w:r w:rsidRPr="0068231A">
        <w:rPr>
          <w:sz w:val="12"/>
        </w:rPr>
        <w:t xml:space="preserve">On German relations with Britain, France and Russia, see Michael A. </w:t>
      </w:r>
      <w:proofErr w:type="spellStart"/>
      <w:r w:rsidRPr="0068231A">
        <w:rPr>
          <w:sz w:val="12"/>
        </w:rPr>
        <w:t>Glosny</w:t>
      </w:r>
      <w:proofErr w:type="spellEnd"/>
      <w:r w:rsidRPr="0068231A">
        <w:rPr>
          <w:sz w:val="12"/>
        </w:rPr>
        <w:t xml:space="preserve">, ‘The Grand Strategies of Rising Powers: Reassurance, Coercion, and Balancing Responses’ (Massachusetts Institute of Technology, 2012), chap. 3–4; for relations with Austria-Hungary, see </w:t>
      </w:r>
      <w:proofErr w:type="spellStart"/>
      <w:r w:rsidRPr="0068231A">
        <w:rPr>
          <w:sz w:val="12"/>
        </w:rPr>
        <w:t>Shifrinson</w:t>
      </w:r>
      <w:proofErr w:type="spellEnd"/>
      <w:r w:rsidRPr="0068231A">
        <w:rPr>
          <w:sz w:val="12"/>
        </w:rPr>
        <w:t>,</w:t>
      </w:r>
      <w:r>
        <w:rPr>
          <w:sz w:val="12"/>
        </w:rPr>
        <w:t xml:space="preserve"> </w:t>
      </w:r>
      <w:r w:rsidRPr="0068231A">
        <w:rPr>
          <w:sz w:val="12"/>
        </w:rPr>
        <w:t xml:space="preserve">Rising Titans, </w:t>
      </w:r>
      <w:proofErr w:type="spellStart"/>
      <w:r w:rsidRPr="0068231A">
        <w:rPr>
          <w:sz w:val="12"/>
        </w:rPr>
        <w:t>conclusion.View</w:t>
      </w:r>
      <w:proofErr w:type="spellEnd"/>
      <w:r w:rsidRPr="0068231A">
        <w:rPr>
          <w:sz w:val="12"/>
        </w:rPr>
        <w:t xml:space="preserve"> all notes</w:t>
      </w:r>
      <w:r>
        <w:rPr>
          <w:sz w:val="12"/>
        </w:rPr>
        <w:t xml:space="preserve"> </w:t>
      </w:r>
      <w:r w:rsidRPr="0068231A">
        <w:rPr>
          <w:sz w:val="12"/>
        </w:rPr>
        <w:t xml:space="preserve">Just as Germany’s rise witnessed varying supportive and mixed strategies directed against different declining states, so too do current conditions seem propitious for moderating a rising China’s </w:t>
      </w:r>
      <w:proofErr w:type="spellStart"/>
      <w:r w:rsidRPr="0068231A">
        <w:rPr>
          <w:sz w:val="12"/>
        </w:rPr>
        <w:t>behaviour</w:t>
      </w:r>
      <w:proofErr w:type="spellEnd"/>
      <w:r w:rsidRPr="0068231A">
        <w:rPr>
          <w:sz w:val="12"/>
        </w:rPr>
        <w:t>.</w:t>
      </w:r>
      <w:r>
        <w:rPr>
          <w:sz w:val="12"/>
        </w:rPr>
        <w:t xml:space="preserve"> </w:t>
      </w:r>
      <w:r w:rsidRPr="00BB1894">
        <w:rPr>
          <w:sz w:val="12"/>
        </w:rPr>
        <w:t xml:space="preserve">Prospects for a supportive Chinese strategy </w:t>
      </w:r>
      <w:proofErr w:type="gramStart"/>
      <w:r w:rsidRPr="00BB1894">
        <w:rPr>
          <w:sz w:val="12"/>
        </w:rPr>
        <w:t>It</w:t>
      </w:r>
      <w:proofErr w:type="gramEnd"/>
      <w:r w:rsidRPr="00BB1894">
        <w:rPr>
          <w:sz w:val="12"/>
        </w:rPr>
        <w:t xml:space="preserve"> is important to distinguish between the </w:t>
      </w:r>
      <w:r w:rsidRPr="00932AE6">
        <w:rPr>
          <w:rStyle w:val="StyleUnderline"/>
        </w:rPr>
        <w:t>conditions that would lead China to support the United States,</w:t>
      </w:r>
      <w:r w:rsidRPr="00BB1894">
        <w:rPr>
          <w:sz w:val="12"/>
        </w:rPr>
        <w:t xml:space="preserve"> and the conditions under which China would pursue a mixed strategy of gradual, sequential gains at the United States’ expense coupled with tactical cooperation. The first scenario </w:t>
      </w:r>
      <w:r w:rsidRPr="00932AE6">
        <w:rPr>
          <w:rStyle w:val="StyleUnderline"/>
        </w:rPr>
        <w:t>is more likely if</w:t>
      </w:r>
      <w:r w:rsidRPr="00BB1894">
        <w:rPr>
          <w:sz w:val="12"/>
        </w:rPr>
        <w:t xml:space="preserve"> Chinese growth slows and </w:t>
      </w:r>
      <w:r w:rsidRPr="00BB1894">
        <w:rPr>
          <w:rStyle w:val="StyleUnderline"/>
        </w:rPr>
        <w:t xml:space="preserve">China experiences difficulties acquiring </w:t>
      </w:r>
      <w:r w:rsidRPr="009958A2">
        <w:rPr>
          <w:rStyle w:val="Emphasis"/>
        </w:rPr>
        <w:t>military</w:t>
      </w:r>
      <w:r w:rsidRPr="00BB1894">
        <w:rPr>
          <w:rStyle w:val="StyleUnderline"/>
        </w:rPr>
        <w:t xml:space="preserve"> and </w:t>
      </w:r>
      <w:r w:rsidRPr="009958A2">
        <w:rPr>
          <w:rStyle w:val="Emphasis"/>
        </w:rPr>
        <w:t>economic tools</w:t>
      </w:r>
      <w:r w:rsidRPr="00BB1894">
        <w:rPr>
          <w:rStyle w:val="StyleUnderline"/>
        </w:rPr>
        <w:t xml:space="preserve"> to</w:t>
      </w:r>
      <w:r w:rsidRPr="00BB1894">
        <w:rPr>
          <w:sz w:val="12"/>
        </w:rPr>
        <w:t xml:space="preserve"> fully </w:t>
      </w:r>
      <w:r w:rsidRPr="00BB1894">
        <w:rPr>
          <w:rStyle w:val="StyleUnderline"/>
        </w:rPr>
        <w:t>compete with the United States</w:t>
      </w:r>
      <w:r w:rsidRPr="00BB1894">
        <w:rPr>
          <w:sz w:val="12"/>
        </w:rPr>
        <w:t xml:space="preserve">, Japan and other major actors. Here, </w:t>
      </w:r>
      <w:r w:rsidRPr="00932AE6">
        <w:rPr>
          <w:rStyle w:val="StyleUnderline"/>
        </w:rPr>
        <w:t>China would continue facing persistent threats from several real or potential adversaries, and it would be pushed to find ways to handle these threats</w:t>
      </w:r>
      <w:r w:rsidRPr="00BB1894">
        <w:rPr>
          <w:sz w:val="12"/>
        </w:rPr>
        <w:t xml:space="preserve">. Under such circumstances, </w:t>
      </w:r>
      <w:r w:rsidRPr="00BB1894">
        <w:rPr>
          <w:rStyle w:val="StyleUnderline"/>
        </w:rPr>
        <w:t xml:space="preserve">Chinese leaders would encounter incentives to avoid policies that </w:t>
      </w:r>
      <w:proofErr w:type="spellStart"/>
      <w:r w:rsidRPr="00BB1894">
        <w:rPr>
          <w:rStyle w:val="StyleUnderline"/>
        </w:rPr>
        <w:t>catalyse</w:t>
      </w:r>
      <w:proofErr w:type="spellEnd"/>
      <w:r w:rsidRPr="00BB1894">
        <w:rPr>
          <w:rStyle w:val="StyleUnderline"/>
        </w:rPr>
        <w:t xml:space="preserve"> significant counterbalancing</w:t>
      </w:r>
      <w:r w:rsidRPr="00BB1894">
        <w:rPr>
          <w:sz w:val="12"/>
        </w:rPr>
        <w:t xml:space="preserve">. As importantly, </w:t>
      </w:r>
      <w:r w:rsidRPr="00BB1894">
        <w:rPr>
          <w:rStyle w:val="StyleUnderline"/>
        </w:rPr>
        <w:t>there would be strong reasons for China to limit others’ proclivities to form or join a counterbalancing coalition, as well as to find partners of its own to manage external threats</w:t>
      </w:r>
      <w:r w:rsidRPr="00BB1894">
        <w:rPr>
          <w:sz w:val="12"/>
        </w:rPr>
        <w:t xml:space="preserve">. In this scenario, </w:t>
      </w:r>
      <w:r w:rsidRPr="00BB1894">
        <w:rPr>
          <w:rStyle w:val="StyleUnderline"/>
        </w:rPr>
        <w:t>the United States could</w:t>
      </w:r>
      <w:r w:rsidRPr="00BB1894">
        <w:rPr>
          <w:sz w:val="12"/>
        </w:rPr>
        <w:t xml:space="preserve"> – paradoxically – </w:t>
      </w:r>
      <w:r w:rsidRPr="00BB1894">
        <w:rPr>
          <w:rStyle w:val="StyleUnderline"/>
        </w:rPr>
        <w:t>benefit from China’s rise</w:t>
      </w:r>
      <w:r w:rsidRPr="00BB1894">
        <w:rPr>
          <w:sz w:val="12"/>
        </w:rPr>
        <w:t xml:space="preserve">. To be sure, the United States in this world would represent China’s biggest potential competitor. Since, all things being equal, states tend to balance large </w:t>
      </w:r>
      <w:proofErr w:type="gramStart"/>
      <w:r w:rsidRPr="00BB1894">
        <w:rPr>
          <w:sz w:val="12"/>
        </w:rPr>
        <w:t>competitors,</w:t>
      </w:r>
      <w:proofErr w:type="gramEnd"/>
      <w:r w:rsidRPr="00BB1894">
        <w:rPr>
          <w:sz w:val="12"/>
        </w:rPr>
        <w:t xml:space="preserve"> one might expect China to focus on countering the United States. Here, however, all things are not truly equal given geography and the distribution of local capabilities. The fact that </w:t>
      </w:r>
      <w:r w:rsidRPr="00BB1894">
        <w:rPr>
          <w:rStyle w:val="StyleUnderline"/>
        </w:rPr>
        <w:t>the United States is positioned to help China constrain states</w:t>
      </w:r>
      <w:r w:rsidRPr="00BB1894">
        <w:rPr>
          <w:sz w:val="12"/>
        </w:rPr>
        <w:t xml:space="preserve"> such as India and Japan </w:t>
      </w:r>
      <w:r w:rsidRPr="00BB1894">
        <w:rPr>
          <w:rStyle w:val="StyleUnderline"/>
        </w:rPr>
        <w:t>that might seek to do China harm</w:t>
      </w:r>
      <w:r w:rsidRPr="00BB1894">
        <w:rPr>
          <w:sz w:val="12"/>
        </w:rPr>
        <w:t xml:space="preserve"> potentially </w:t>
      </w:r>
      <w:r w:rsidRPr="00BB1894">
        <w:rPr>
          <w:rStyle w:val="StyleUnderline"/>
        </w:rPr>
        <w:t>makes it a valuable Chinese partner</w:t>
      </w:r>
      <w:r w:rsidRPr="00BB1894">
        <w:rPr>
          <w:sz w:val="12"/>
        </w:rPr>
        <w:t>. US cooperation would not only be valuable in restraining other actors from threatening China but, in a crisis or conflict, American assistance could be helpful in settling the contest on advantageous terms.</w:t>
      </w:r>
      <w:r>
        <w:rPr>
          <w:sz w:val="12"/>
        </w:rPr>
        <w:t xml:space="preserve"> </w:t>
      </w:r>
      <w:r w:rsidRPr="0071500A">
        <w:rPr>
          <w:sz w:val="12"/>
        </w:rPr>
        <w:t>Moreover, problems in the US-PRC relationship are limited relative to those affecting Chinese relations with Japan or India, and less severe than those that could affect Russo-Chinese relations in the future. After all, China has fought wars in recent memory with India and Japan, just as its relations with both states have grown tenser in recent years owing to territorial disputes, access to economic resources and competition over regional leadership.</w:t>
      </w:r>
      <w:hyperlink r:id="rId15" w:history="1">
        <w:r w:rsidRPr="0071500A">
          <w:rPr>
            <w:rStyle w:val="Hyperlink"/>
            <w:sz w:val="12"/>
          </w:rPr>
          <w:t>114</w:t>
        </w:r>
      </w:hyperlink>
      <w:r w:rsidRPr="0071500A">
        <w:rPr>
          <w:sz w:val="12"/>
        </w:rPr>
        <w:t xml:space="preserve">114 For China’s regional </w:t>
      </w:r>
      <w:proofErr w:type="spellStart"/>
      <w:r w:rsidRPr="0071500A">
        <w:rPr>
          <w:sz w:val="12"/>
        </w:rPr>
        <w:t>behaviour</w:t>
      </w:r>
      <w:proofErr w:type="spellEnd"/>
      <w:r w:rsidRPr="0071500A">
        <w:rPr>
          <w:sz w:val="12"/>
        </w:rPr>
        <w:t xml:space="preserve">, see </w:t>
      </w:r>
      <w:proofErr w:type="spellStart"/>
      <w:r w:rsidRPr="0071500A">
        <w:rPr>
          <w:sz w:val="12"/>
        </w:rPr>
        <w:t>Fravel</w:t>
      </w:r>
      <w:proofErr w:type="spellEnd"/>
      <w:r w:rsidRPr="0071500A">
        <w:rPr>
          <w:sz w:val="12"/>
        </w:rPr>
        <w:t xml:space="preserve">, Strong Borders, Secure Nation; Johnston, ‘New Assertiveness.’ On Indo-Chinese tensions, see Yogesh Joshi and </w:t>
      </w:r>
      <w:proofErr w:type="spellStart"/>
      <w:r w:rsidRPr="0071500A">
        <w:rPr>
          <w:sz w:val="12"/>
        </w:rPr>
        <w:t>Anit</w:t>
      </w:r>
      <w:proofErr w:type="spellEnd"/>
      <w:r w:rsidRPr="0071500A">
        <w:rPr>
          <w:sz w:val="12"/>
        </w:rPr>
        <w:t xml:space="preserve"> Mukherjee, ‘From Denial to Punishment: The Security Dilemma in India’s Military Strategy towards China’, Asian Security (online first view), 1–19.View all notes Despite warming Russo-Chinese ties over the last decade, similar dynamics also present latent problems in the Russo-Chinese relationship.</w:t>
      </w:r>
      <w:hyperlink r:id="rId16" w:history="1">
        <w:r w:rsidRPr="0071500A">
          <w:rPr>
            <w:rStyle w:val="Hyperlink"/>
            <w:sz w:val="12"/>
          </w:rPr>
          <w:t>115</w:t>
        </w:r>
      </w:hyperlink>
      <w:r w:rsidRPr="0071500A">
        <w:rPr>
          <w:sz w:val="12"/>
        </w:rPr>
        <w:t xml:space="preserve">115 Russo-Chinese relations are in flux amid signs the states may be aligning against the United States. Still, changes in US policy could suffice to drive wedges between the two sides given latent economic, territorial and strategic divisions between them. For discussion of Russo-Chinese relations, see Stephen Blank, ‘Toward a More Perfect Alliance: Russo-Chinese </w:t>
      </w:r>
      <w:proofErr w:type="spellStart"/>
      <w:r w:rsidRPr="0071500A">
        <w:rPr>
          <w:sz w:val="12"/>
        </w:rPr>
        <w:t>Ministerials</w:t>
      </w:r>
      <w:proofErr w:type="spellEnd"/>
      <w:r w:rsidRPr="0071500A">
        <w:rPr>
          <w:sz w:val="12"/>
        </w:rPr>
        <w:t xml:space="preserve"> in Moscow’, Eurasian Daily Monitor 15/59 (April 2018), </w:t>
      </w:r>
      <w:hyperlink r:id="rId17" w:tgtFrame="_blank" w:history="1">
        <w:r w:rsidRPr="0071500A">
          <w:rPr>
            <w:rStyle w:val="Hyperlink"/>
            <w:sz w:val="12"/>
          </w:rPr>
          <w:t>https://jamestown.org/program/toward-a-more-perfect-alliance-russo-chinese-ministerials-in-moscow/</w:t>
        </w:r>
      </w:hyperlink>
      <w:r w:rsidRPr="0071500A">
        <w:rPr>
          <w:sz w:val="12"/>
        </w:rPr>
        <w:t xml:space="preserve">; Paul </w:t>
      </w:r>
      <w:proofErr w:type="spellStart"/>
      <w:r w:rsidRPr="0071500A">
        <w:rPr>
          <w:sz w:val="12"/>
        </w:rPr>
        <w:t>Stronski</w:t>
      </w:r>
      <w:proofErr w:type="spellEnd"/>
      <w:r w:rsidRPr="0071500A">
        <w:rPr>
          <w:sz w:val="12"/>
        </w:rPr>
        <w:t xml:space="preserve"> and Nicole Ng, Cooperation and Competition: Russia and China in Central Asia, the Russian Far East, and the Arctic (Washington: Carnegie Endowment for International Peace, 2018); Alexander </w:t>
      </w:r>
      <w:proofErr w:type="spellStart"/>
      <w:r w:rsidRPr="0071500A">
        <w:rPr>
          <w:sz w:val="12"/>
        </w:rPr>
        <w:t>Gabuev</w:t>
      </w:r>
      <w:proofErr w:type="spellEnd"/>
      <w:r w:rsidRPr="0071500A">
        <w:rPr>
          <w:sz w:val="12"/>
        </w:rPr>
        <w:t xml:space="preserve">, ‘Why Russia and China are Strengthening Security Ties’, Foreign Affairs Snapshot, 24 September 2018, </w:t>
      </w:r>
      <w:hyperlink r:id="rId18" w:tgtFrame="_blank" w:history="1">
        <w:r w:rsidRPr="0071500A">
          <w:rPr>
            <w:rStyle w:val="Hyperlink"/>
            <w:sz w:val="12"/>
          </w:rPr>
          <w:t>https://www.foreignaffairs.com/articles/china/2018-09-24/why-russia-and-china-are-strengthening-security-ties</w:t>
        </w:r>
      </w:hyperlink>
      <w:r w:rsidRPr="0071500A">
        <w:rPr>
          <w:sz w:val="12"/>
        </w:rPr>
        <w:t xml:space="preserve">.View all notes </w:t>
      </w:r>
      <w:r w:rsidRPr="00932AE6">
        <w:rPr>
          <w:rStyle w:val="StyleUnderline"/>
        </w:rPr>
        <w:t>In contrast, US-Chinese ties have grown more conflictual more due to competition between China and US allies such as Japan rather than by directly conflicting interests between the United States and China per se</w:t>
      </w:r>
      <w:r w:rsidRPr="0071500A">
        <w:rPr>
          <w:sz w:val="12"/>
        </w:rPr>
        <w:t>.</w:t>
      </w:r>
      <w:hyperlink r:id="rId19" w:history="1">
        <w:r w:rsidRPr="0071500A">
          <w:rPr>
            <w:rStyle w:val="Hyperlink"/>
            <w:sz w:val="12"/>
          </w:rPr>
          <w:t>116</w:t>
        </w:r>
      </w:hyperlink>
      <w:r w:rsidRPr="0071500A">
        <w:rPr>
          <w:sz w:val="12"/>
        </w:rPr>
        <w:t xml:space="preserve">116 Along similar lines, see Charles Glaser, ‘A U.S.-China Grand Bargain?’, International Security 39/4 (Spring 2015), 49–90; Joseph S. Nye, ‘The Cooperative Rivalry in US-China Relations’, Project Syndicate, 6 November 2018, </w:t>
      </w:r>
      <w:hyperlink r:id="rId20" w:tgtFrame="_blank" w:history="1">
        <w:r w:rsidRPr="0071500A">
          <w:rPr>
            <w:rStyle w:val="Hyperlink"/>
            <w:sz w:val="12"/>
          </w:rPr>
          <w:t>https://www.project-syndicate.org/commentary/china-america-relationship-cooperative-rivalry-by-joseph-s–nye-2018-11</w:t>
        </w:r>
      </w:hyperlink>
      <w:r w:rsidRPr="0071500A">
        <w:rPr>
          <w:sz w:val="12"/>
        </w:rPr>
        <w:t>.View all notes</w:t>
      </w:r>
      <w:r>
        <w:rPr>
          <w:sz w:val="12"/>
        </w:rPr>
        <w:t xml:space="preserve"> </w:t>
      </w:r>
      <w:r w:rsidRPr="00932AE6">
        <w:rPr>
          <w:rStyle w:val="StyleUnderline"/>
        </w:rPr>
        <w:t>While it is true that Chinese decision-makers perceive the United States as working through its partners to stop China’s rise – just as the United States worries China may quest for regional dominance –</w:t>
      </w:r>
      <w:r w:rsidRPr="0071500A">
        <w:rPr>
          <w:sz w:val="12"/>
        </w:rPr>
        <w:t xml:space="preserve"> </w:t>
      </w:r>
      <w:r w:rsidRPr="00302256">
        <w:rPr>
          <w:rStyle w:val="StyleUnderline"/>
        </w:rPr>
        <w:t xml:space="preserve">US-Chinese tensions are less </w:t>
      </w:r>
      <w:r w:rsidRPr="00C14ED0">
        <w:rPr>
          <w:rStyle w:val="Emphasis"/>
        </w:rPr>
        <w:t>direct</w:t>
      </w:r>
      <w:r w:rsidRPr="00302256">
        <w:rPr>
          <w:rStyle w:val="StyleUnderline"/>
        </w:rPr>
        <w:t xml:space="preserve"> and </w:t>
      </w:r>
      <w:r w:rsidRPr="00C14ED0">
        <w:rPr>
          <w:rStyle w:val="Emphasis"/>
        </w:rPr>
        <w:t>less severe</w:t>
      </w:r>
      <w:r w:rsidRPr="0071500A">
        <w:rPr>
          <w:sz w:val="12"/>
        </w:rPr>
        <w:t xml:space="preserve"> (e.g., not involving territory) than those involving China’s neighbors.</w:t>
      </w:r>
      <w:hyperlink r:id="rId21" w:history="1">
        <w:r w:rsidRPr="0071500A">
          <w:rPr>
            <w:rStyle w:val="Hyperlink"/>
            <w:sz w:val="12"/>
          </w:rPr>
          <w:t>117</w:t>
        </w:r>
      </w:hyperlink>
      <w:r w:rsidRPr="0071500A">
        <w:rPr>
          <w:sz w:val="12"/>
        </w:rPr>
        <w:t>117</w:t>
      </w:r>
      <w:r>
        <w:rPr>
          <w:sz w:val="12"/>
        </w:rPr>
        <w:t xml:space="preserve"> </w:t>
      </w:r>
      <w:r w:rsidRPr="0071500A">
        <w:rPr>
          <w:rStyle w:val="StyleUnderline"/>
        </w:rPr>
        <w:t>On Chinese concerns vis-à-vis the United States,</w:t>
      </w:r>
      <w:r w:rsidRPr="0071500A">
        <w:rPr>
          <w:sz w:val="12"/>
        </w:rPr>
        <w:t xml:space="preserve"> see </w:t>
      </w:r>
      <w:proofErr w:type="spellStart"/>
      <w:r w:rsidRPr="0071500A">
        <w:rPr>
          <w:sz w:val="12"/>
        </w:rPr>
        <w:t>Liff</w:t>
      </w:r>
      <w:proofErr w:type="spellEnd"/>
      <w:r w:rsidRPr="0071500A">
        <w:rPr>
          <w:sz w:val="12"/>
        </w:rPr>
        <w:t xml:space="preserve">, ‘China and the U.S. Alliance System’, 143–44; Ren Xiao, ‘U.S. Rebalance to Asia and Responses from China’s Research Community’, </w:t>
      </w:r>
      <w:proofErr w:type="spellStart"/>
      <w:r w:rsidRPr="0071500A">
        <w:rPr>
          <w:sz w:val="12"/>
        </w:rPr>
        <w:t>Orbis</w:t>
      </w:r>
      <w:proofErr w:type="spellEnd"/>
      <w:r w:rsidRPr="0071500A">
        <w:rPr>
          <w:sz w:val="12"/>
        </w:rPr>
        <w:t xml:space="preserve"> 61/2 (2017), 238–254; Wu </w:t>
      </w:r>
      <w:proofErr w:type="spellStart"/>
      <w:r w:rsidRPr="0071500A">
        <w:rPr>
          <w:sz w:val="12"/>
        </w:rPr>
        <w:t>Xinbo</w:t>
      </w:r>
      <w:proofErr w:type="spellEnd"/>
      <w:r w:rsidRPr="0071500A">
        <w:rPr>
          <w:sz w:val="12"/>
        </w:rPr>
        <w:t xml:space="preserve">, ‘Cooperation, Competition, and Shaping the Outlook: The United States and China’s Neighborhood Diplomacy’, International Affairs 92/4 (2016), 849–867. On the centrality of alliance concerns in US policy, see Chas W. Freeman, Jr. ‘A New Era in US-China Relations’, Remarks to the Watson Institute and the Fairbank Center, Harvard University, November 13–14, 2018, </w:t>
      </w:r>
      <w:hyperlink r:id="rId22" w:tgtFrame="_blank" w:history="1">
        <w:r w:rsidRPr="0071500A">
          <w:rPr>
            <w:rStyle w:val="Hyperlink"/>
            <w:sz w:val="12"/>
          </w:rPr>
          <w:t>https://chasfreeman.net/a-new-era-in-us-china-relations/</w:t>
        </w:r>
      </w:hyperlink>
      <w:r w:rsidRPr="0071500A">
        <w:rPr>
          <w:sz w:val="12"/>
        </w:rPr>
        <w:t xml:space="preserve">. Thanks go to Taylor </w:t>
      </w:r>
      <w:proofErr w:type="spellStart"/>
      <w:r w:rsidRPr="0071500A">
        <w:rPr>
          <w:sz w:val="12"/>
        </w:rPr>
        <w:t>Fravel</w:t>
      </w:r>
      <w:proofErr w:type="spellEnd"/>
      <w:r w:rsidRPr="0071500A">
        <w:rPr>
          <w:sz w:val="12"/>
        </w:rPr>
        <w:t xml:space="preserve"> for help on this </w:t>
      </w:r>
      <w:proofErr w:type="spellStart"/>
      <w:r w:rsidRPr="0071500A">
        <w:rPr>
          <w:sz w:val="12"/>
        </w:rPr>
        <w:t>point.View</w:t>
      </w:r>
      <w:proofErr w:type="spellEnd"/>
      <w:r w:rsidRPr="0071500A">
        <w:rPr>
          <w:sz w:val="12"/>
        </w:rPr>
        <w:t xml:space="preserve"> all notes As a result, </w:t>
      </w:r>
      <w:r w:rsidRPr="0071500A">
        <w:rPr>
          <w:rStyle w:val="StyleUnderline"/>
        </w:rPr>
        <w:t>China may be motivated</w:t>
      </w:r>
      <w:r w:rsidRPr="0071500A">
        <w:rPr>
          <w:sz w:val="12"/>
        </w:rPr>
        <w:t xml:space="preserve"> in this world </w:t>
      </w:r>
      <w:r w:rsidRPr="0071500A">
        <w:rPr>
          <w:rStyle w:val="StyleUnderline"/>
        </w:rPr>
        <w:t>to bid for American partnership</w:t>
      </w:r>
      <w:r w:rsidRPr="0071500A">
        <w:rPr>
          <w:sz w:val="12"/>
        </w:rPr>
        <w:t>.</w:t>
      </w:r>
      <w:hyperlink r:id="rId23" w:history="1">
        <w:r w:rsidRPr="0071500A">
          <w:rPr>
            <w:rStyle w:val="Hyperlink"/>
            <w:sz w:val="12"/>
          </w:rPr>
          <w:t>118</w:t>
        </w:r>
      </w:hyperlink>
      <w:r w:rsidRPr="0071500A">
        <w:rPr>
          <w:sz w:val="12"/>
        </w:rPr>
        <w:t xml:space="preserve">118 </w:t>
      </w:r>
      <w:proofErr w:type="gramStart"/>
      <w:r w:rsidRPr="0071500A">
        <w:rPr>
          <w:rStyle w:val="StyleUnderline"/>
        </w:rPr>
        <w:t>This</w:t>
      </w:r>
      <w:proofErr w:type="gramEnd"/>
      <w:r w:rsidRPr="0071500A">
        <w:rPr>
          <w:rStyle w:val="StyleUnderline"/>
        </w:rPr>
        <w:t xml:space="preserve"> prospect may seem remote</w:t>
      </w:r>
      <w:r w:rsidRPr="0071500A">
        <w:rPr>
          <w:sz w:val="12"/>
        </w:rPr>
        <w:t xml:space="preserve"> in light of recent US-Chinese tensions. </w:t>
      </w:r>
      <w:r w:rsidRPr="0071500A">
        <w:rPr>
          <w:rStyle w:val="StyleUnderline"/>
        </w:rPr>
        <w:t xml:space="preserve">However, the potential for a US-China </w:t>
      </w:r>
      <w:r w:rsidRPr="00C14ED0">
        <w:rPr>
          <w:rStyle w:val="Emphasis"/>
        </w:rPr>
        <w:t>‘condominium’</w:t>
      </w:r>
      <w:r w:rsidRPr="0071500A">
        <w:rPr>
          <w:rStyle w:val="StyleUnderline"/>
        </w:rPr>
        <w:t xml:space="preserve"> was discussed</w:t>
      </w:r>
      <w:r w:rsidRPr="0071500A">
        <w:rPr>
          <w:sz w:val="12"/>
        </w:rPr>
        <w:t xml:space="preserve"> in the early 2010s, </w:t>
      </w:r>
      <w:r w:rsidRPr="0071500A">
        <w:rPr>
          <w:rStyle w:val="StyleUnderline"/>
        </w:rPr>
        <w:t>and other states still fear the prospect of a US-China bargain</w:t>
      </w:r>
      <w:r w:rsidRPr="0071500A">
        <w:rPr>
          <w:sz w:val="12"/>
        </w:rPr>
        <w:t xml:space="preserve">. See Richard C. Bush, ‘The United States and China: A G-2 in the Making?’, 11 October 2011, </w:t>
      </w:r>
      <w:hyperlink r:id="rId24" w:tgtFrame="_blank" w:history="1">
        <w:r w:rsidRPr="0071500A">
          <w:rPr>
            <w:rStyle w:val="Hyperlink"/>
            <w:sz w:val="12"/>
          </w:rPr>
          <w:t>https://www.brookings.edu/articles/the-united-states-and-china-a-g-2-in-the-making/;</w:t>
        </w:r>
      </w:hyperlink>
      <w:r w:rsidRPr="0071500A">
        <w:rPr>
          <w:sz w:val="12"/>
        </w:rPr>
        <w:t xml:space="preserve"> Brendan Taylor, ‘A US-China ‘Shadow Condominium’?’, The Strategist, 25 October 2012, </w:t>
      </w:r>
      <w:hyperlink r:id="rId25" w:tgtFrame="_blank" w:history="1">
        <w:r w:rsidRPr="0071500A">
          <w:rPr>
            <w:rStyle w:val="Hyperlink"/>
            <w:sz w:val="12"/>
          </w:rPr>
          <w:t>https://www.aspistrategist.org.au/a-us-china-shadow-condominium/;</w:t>
        </w:r>
      </w:hyperlink>
      <w:r w:rsidRPr="0071500A">
        <w:rPr>
          <w:sz w:val="12"/>
        </w:rPr>
        <w:t xml:space="preserve">Kuniko </w:t>
      </w:r>
      <w:proofErr w:type="spellStart"/>
      <w:r w:rsidRPr="0071500A">
        <w:rPr>
          <w:sz w:val="12"/>
        </w:rPr>
        <w:t>Ashizawa</w:t>
      </w:r>
      <w:proofErr w:type="spellEnd"/>
      <w:r w:rsidRPr="0071500A">
        <w:rPr>
          <w:sz w:val="12"/>
        </w:rPr>
        <w:t xml:space="preserve">, ‘“Keeping the United States In”: Japan and Regional Order in East Asia’ in Elena </w:t>
      </w:r>
      <w:proofErr w:type="spellStart"/>
      <w:r w:rsidRPr="0071500A">
        <w:rPr>
          <w:sz w:val="12"/>
        </w:rPr>
        <w:t>Atanassova-Cornelis</w:t>
      </w:r>
      <w:proofErr w:type="spellEnd"/>
      <w:r w:rsidRPr="0071500A">
        <w:rPr>
          <w:sz w:val="12"/>
        </w:rPr>
        <w:t xml:space="preserve">, </w:t>
      </w:r>
      <w:proofErr w:type="spellStart"/>
      <w:r w:rsidRPr="0071500A">
        <w:rPr>
          <w:sz w:val="12"/>
        </w:rPr>
        <w:t>Frans</w:t>
      </w:r>
      <w:proofErr w:type="spellEnd"/>
      <w:r w:rsidRPr="0071500A">
        <w:rPr>
          <w:sz w:val="12"/>
        </w:rPr>
        <w:t xml:space="preserve">-Paul van der </w:t>
      </w:r>
      <w:proofErr w:type="spellStart"/>
      <w:r w:rsidRPr="0071500A">
        <w:rPr>
          <w:sz w:val="12"/>
        </w:rPr>
        <w:t>Puttin</w:t>
      </w:r>
      <w:proofErr w:type="spellEnd"/>
      <w:r w:rsidRPr="0071500A">
        <w:rPr>
          <w:sz w:val="12"/>
        </w:rPr>
        <w:t xml:space="preserve"> (ed.), Changing Security Dynamics in East Asia: A Post-US Regional Order in the Making?</w:t>
      </w:r>
      <w:r>
        <w:rPr>
          <w:sz w:val="12"/>
        </w:rPr>
        <w:t xml:space="preserve"> </w:t>
      </w:r>
      <w:r w:rsidRPr="0071500A">
        <w:rPr>
          <w:sz w:val="12"/>
        </w:rPr>
        <w:t>(New York: Palgrave Macmillan, 2014), 85; Michael J. Green, ‘Asia Awaits Trump’s Visit with Trepidation’,</w:t>
      </w:r>
      <w:r>
        <w:rPr>
          <w:sz w:val="12"/>
        </w:rPr>
        <w:t xml:space="preserve"> </w:t>
      </w:r>
      <w:r w:rsidRPr="0071500A">
        <w:rPr>
          <w:sz w:val="12"/>
        </w:rPr>
        <w:t>Foreign Policy, 27 October</w:t>
      </w:r>
      <w:r>
        <w:rPr>
          <w:sz w:val="12"/>
        </w:rPr>
        <w:t xml:space="preserve"> </w:t>
      </w:r>
      <w:r w:rsidRPr="00393D7C">
        <w:rPr>
          <w:sz w:val="12"/>
        </w:rPr>
        <w:t>2017,</w:t>
      </w:r>
      <w:r>
        <w:rPr>
          <w:sz w:val="12"/>
        </w:rPr>
        <w:t xml:space="preserve"> </w:t>
      </w:r>
      <w:hyperlink r:id="rId26" w:tgtFrame="_blank" w:history="1">
        <w:r w:rsidRPr="00393D7C">
          <w:rPr>
            <w:rStyle w:val="Hyperlink"/>
            <w:sz w:val="12"/>
          </w:rPr>
          <w:t>http://foreignpolicy.com.proxy.lib.umich.edu/2017/10/27/asia-awaits-trumps-visit-with-trepidation/</w:t>
        </w:r>
      </w:hyperlink>
      <w:r w:rsidRPr="00393D7C">
        <w:rPr>
          <w:sz w:val="12"/>
        </w:rPr>
        <w:t>.View all notes</w:t>
      </w:r>
      <w:r>
        <w:rPr>
          <w:sz w:val="12"/>
        </w:rPr>
        <w:t xml:space="preserve"> </w:t>
      </w:r>
      <w:r w:rsidRPr="00393D7C">
        <w:rPr>
          <w:sz w:val="12"/>
        </w:rPr>
        <w:t xml:space="preserve">This bid would require the PRC to offer concessions to the United States in diplomatic, military and economic affairs, with the underlying objective of strengthening US-PRC ties. These concessions – such as limiting China’s naval challenge to the United States, foregoing alternate economic arrangements in East Asia, and backing US-led initiatives in the United Nations – would have to be defined largely on American terms. Likewise, </w:t>
      </w:r>
      <w:r w:rsidRPr="000A01C5">
        <w:rPr>
          <w:rStyle w:val="StyleUnderline"/>
        </w:rPr>
        <w:t xml:space="preserve">China would have to reduce the prospects for a US-China </w:t>
      </w:r>
      <w:r w:rsidRPr="00D72CBE">
        <w:rPr>
          <w:rStyle w:val="Emphasis"/>
        </w:rPr>
        <w:t>military clash</w:t>
      </w:r>
      <w:r w:rsidRPr="00393D7C">
        <w:rPr>
          <w:sz w:val="12"/>
        </w:rPr>
        <w:t xml:space="preserve">. </w:t>
      </w:r>
      <w:r w:rsidRPr="00393D7C">
        <w:rPr>
          <w:rStyle w:val="StyleUnderline"/>
        </w:rPr>
        <w:t>The result could be a boon for the United States</w:t>
      </w:r>
      <w:r w:rsidRPr="00393D7C">
        <w:rPr>
          <w:sz w:val="12"/>
        </w:rPr>
        <w:t xml:space="preserve">: even having declined vis-à-vis China, </w:t>
      </w:r>
      <w:r w:rsidRPr="00393D7C">
        <w:rPr>
          <w:rStyle w:val="StyleUnderline"/>
        </w:rPr>
        <w:t xml:space="preserve">a relatively less capable United States could emerge in a </w:t>
      </w:r>
      <w:r w:rsidRPr="00D72CBE">
        <w:rPr>
          <w:rStyle w:val="Emphasis"/>
        </w:rPr>
        <w:t>strengthened diplomatic position</w:t>
      </w:r>
      <w:r w:rsidRPr="00393D7C">
        <w:rPr>
          <w:rStyle w:val="StyleUnderline"/>
        </w:rPr>
        <w:t xml:space="preserve"> by virtue of China’s need for partners against other challenges</w:t>
      </w:r>
      <w:r w:rsidRPr="00393D7C">
        <w:rPr>
          <w:sz w:val="12"/>
        </w:rPr>
        <w:t>. Although there is no way of knowing whether Chinese leaders will conceive of the US-PRC relationship in these terms, there are hints that this world is not impossible. Indeed, not only did China seek into the 1990s to keep the United States engaged in East Asia to help restrain Japan,</w:t>
      </w:r>
      <w:hyperlink r:id="rId27" w:history="1">
        <w:r w:rsidRPr="00393D7C">
          <w:rPr>
            <w:rStyle w:val="Hyperlink"/>
            <w:sz w:val="12"/>
          </w:rPr>
          <w:t>119</w:t>
        </w:r>
      </w:hyperlink>
      <w:r w:rsidRPr="00393D7C">
        <w:rPr>
          <w:sz w:val="12"/>
        </w:rPr>
        <w:t xml:space="preserve">119 Interestingly, it was largely after US-Japanese relations tightened after the late 1990s and seemed to deny China an opening with the United States that </w:t>
      </w:r>
      <w:r w:rsidRPr="000A01C5">
        <w:rPr>
          <w:rStyle w:val="StyleUnderline"/>
        </w:rPr>
        <w:t>Chinese leaders began questioning the utility of US engagement</w:t>
      </w:r>
      <w:r w:rsidRPr="00393D7C">
        <w:rPr>
          <w:sz w:val="12"/>
        </w:rPr>
        <w:t xml:space="preserve"> in Asia; Bonnie Glaser and Brittney Farrar, ‘Through Beijing’s Eyes: How China Sees the U.S.-Japan Alliance’,</w:t>
      </w:r>
      <w:r>
        <w:rPr>
          <w:sz w:val="12"/>
        </w:rPr>
        <w:t xml:space="preserve"> </w:t>
      </w:r>
      <w:r w:rsidRPr="00393D7C">
        <w:rPr>
          <w:sz w:val="12"/>
        </w:rPr>
        <w:t>The National Interest, 12 May 2015,</w:t>
      </w:r>
      <w:r>
        <w:rPr>
          <w:sz w:val="12"/>
        </w:rPr>
        <w:t xml:space="preserve"> </w:t>
      </w:r>
      <w:hyperlink r:id="rId28" w:tgtFrame="_blank" w:history="1">
        <w:r w:rsidRPr="00393D7C">
          <w:rPr>
            <w:rStyle w:val="Hyperlink"/>
            <w:sz w:val="12"/>
          </w:rPr>
          <w:t>http://nationalinterest.org/feature/through-beijings-eyes-how-china-sees-the-us-japan-alliance-12864</w:t>
        </w:r>
      </w:hyperlink>
      <w:r w:rsidRPr="00393D7C">
        <w:rPr>
          <w:sz w:val="12"/>
        </w:rPr>
        <w:t>.View all notes</w:t>
      </w:r>
      <w:r>
        <w:rPr>
          <w:sz w:val="12"/>
        </w:rPr>
        <w:t xml:space="preserve"> </w:t>
      </w:r>
      <w:r w:rsidRPr="00393D7C">
        <w:rPr>
          <w:sz w:val="12"/>
        </w:rPr>
        <w:t xml:space="preserve">but – as noted – </w:t>
      </w:r>
      <w:r w:rsidRPr="00393D7C">
        <w:rPr>
          <w:rStyle w:val="StyleUnderline"/>
        </w:rPr>
        <w:t xml:space="preserve">China’s state news agency called against any US turn towards </w:t>
      </w:r>
      <w:r w:rsidRPr="00D72CBE">
        <w:rPr>
          <w:rStyle w:val="Emphasis"/>
        </w:rPr>
        <w:t>isolationism</w:t>
      </w:r>
      <w:r w:rsidRPr="00393D7C">
        <w:rPr>
          <w:rStyle w:val="StyleUnderline"/>
        </w:rPr>
        <w:t xml:space="preserve"> following Donald Trump’s 2016 election</w:t>
      </w:r>
      <w:r w:rsidRPr="00393D7C">
        <w:rPr>
          <w:sz w:val="12"/>
        </w:rPr>
        <w:t>.</w:t>
      </w:r>
      <w:hyperlink r:id="rId29" w:history="1">
        <w:r w:rsidRPr="00393D7C">
          <w:rPr>
            <w:rStyle w:val="Hyperlink"/>
            <w:sz w:val="12"/>
          </w:rPr>
          <w:t>120</w:t>
        </w:r>
      </w:hyperlink>
      <w:r w:rsidRPr="00393D7C">
        <w:rPr>
          <w:sz w:val="12"/>
        </w:rPr>
        <w:t>120</w:t>
      </w:r>
      <w:r>
        <w:rPr>
          <w:sz w:val="12"/>
        </w:rPr>
        <w:t xml:space="preserve"> </w:t>
      </w:r>
      <w:r w:rsidRPr="00393D7C">
        <w:rPr>
          <w:sz w:val="12"/>
        </w:rPr>
        <w:t xml:space="preserve">‘China State Media Warns Trump against </w:t>
      </w:r>
      <w:proofErr w:type="spellStart"/>
      <w:r w:rsidRPr="00393D7C">
        <w:rPr>
          <w:sz w:val="12"/>
        </w:rPr>
        <w:t>Isolationism’.View</w:t>
      </w:r>
      <w:proofErr w:type="spellEnd"/>
      <w:r w:rsidRPr="00393D7C">
        <w:rPr>
          <w:sz w:val="12"/>
        </w:rPr>
        <w:t xml:space="preserve"> all notes</w:t>
      </w:r>
      <w:r>
        <w:rPr>
          <w:sz w:val="12"/>
        </w:rPr>
        <w:t xml:space="preserve"> </w:t>
      </w:r>
      <w:r w:rsidRPr="009958A2">
        <w:rPr>
          <w:sz w:val="12"/>
        </w:rPr>
        <w:t xml:space="preserve">Prospects for a mixed strategy Conversely, it is possible that </w:t>
      </w:r>
      <w:r w:rsidRPr="00977FEB">
        <w:rPr>
          <w:rStyle w:val="StyleUnderline"/>
        </w:rPr>
        <w:t xml:space="preserve">China will continue growing while developing its </w:t>
      </w:r>
      <w:r w:rsidRPr="00D72CBE">
        <w:rPr>
          <w:rStyle w:val="Emphasis"/>
        </w:rPr>
        <w:t>economic</w:t>
      </w:r>
      <w:r w:rsidRPr="00977FEB">
        <w:rPr>
          <w:rStyle w:val="StyleUnderline"/>
        </w:rPr>
        <w:t xml:space="preserve"> and </w:t>
      </w:r>
      <w:r w:rsidRPr="00D72CBE">
        <w:rPr>
          <w:rStyle w:val="Emphasis"/>
        </w:rPr>
        <w:t>military</w:t>
      </w:r>
      <w:r w:rsidRPr="00977FEB">
        <w:rPr>
          <w:rStyle w:val="StyleUnderline"/>
        </w:rPr>
        <w:t xml:space="preserve"> base</w:t>
      </w:r>
      <w:r w:rsidRPr="009958A2">
        <w:rPr>
          <w:sz w:val="12"/>
        </w:rPr>
        <w:t xml:space="preserve">. If so, </w:t>
      </w:r>
      <w:r w:rsidRPr="00977FEB">
        <w:rPr>
          <w:rStyle w:val="StyleUnderline"/>
        </w:rPr>
        <w:t>it may</w:t>
      </w:r>
      <w:r w:rsidRPr="009958A2">
        <w:rPr>
          <w:sz w:val="12"/>
        </w:rPr>
        <w:t xml:space="preserve"> eventually </w:t>
      </w:r>
      <w:r w:rsidRPr="00977FEB">
        <w:rPr>
          <w:rStyle w:val="StyleUnderline"/>
        </w:rPr>
        <w:t>surpass the ability of</w:t>
      </w:r>
      <w:r w:rsidRPr="009958A2">
        <w:rPr>
          <w:sz w:val="12"/>
        </w:rPr>
        <w:t xml:space="preserve"> Japan, India, Russia and other </w:t>
      </w:r>
      <w:r w:rsidRPr="00977FEB">
        <w:rPr>
          <w:rStyle w:val="StyleUnderline"/>
        </w:rPr>
        <w:t>prospective competitors</w:t>
      </w:r>
      <w:r w:rsidRPr="009958A2">
        <w:rPr>
          <w:sz w:val="12"/>
        </w:rPr>
        <w:t xml:space="preserve"> to counterbalance either singly or in alignment</w:t>
      </w:r>
      <w:proofErr w:type="gramStart"/>
      <w:r w:rsidRPr="009958A2">
        <w:rPr>
          <w:sz w:val="12"/>
        </w:rPr>
        <w:t xml:space="preserve">, </w:t>
      </w:r>
      <w:r w:rsidRPr="00977FEB">
        <w:rPr>
          <w:rStyle w:val="StyleUnderline"/>
        </w:rPr>
        <w:t>leaving</w:t>
      </w:r>
      <w:proofErr w:type="gramEnd"/>
      <w:r w:rsidRPr="00977FEB">
        <w:rPr>
          <w:rStyle w:val="StyleUnderline"/>
        </w:rPr>
        <w:t xml:space="preserve"> the United States as the </w:t>
      </w:r>
      <w:r w:rsidRPr="00D72CBE">
        <w:rPr>
          <w:rStyle w:val="Emphasis"/>
        </w:rPr>
        <w:t>sole actor</w:t>
      </w:r>
      <w:r w:rsidRPr="009958A2">
        <w:rPr>
          <w:sz w:val="12"/>
        </w:rPr>
        <w:t xml:space="preserve"> able </w:t>
      </w:r>
      <w:r w:rsidRPr="00977FEB">
        <w:rPr>
          <w:rStyle w:val="StyleUnderline"/>
        </w:rPr>
        <w:t>to offset the PRC</w:t>
      </w:r>
      <w:r w:rsidRPr="009958A2">
        <w:rPr>
          <w:sz w:val="12"/>
        </w:rPr>
        <w:t xml:space="preserve">. This situation could be problematic for the United States. It would not take much for China’s leaders to conclude that, if China could further reduce US strength or evict the United States from Asia, the country would have an opportunity to dominate the region as smaller states accepted Chinese dominance. Under these conditions, it is plausible that China would seek ways of further </w:t>
      </w:r>
      <w:proofErr w:type="spellStart"/>
      <w:r w:rsidRPr="009958A2">
        <w:rPr>
          <w:sz w:val="12"/>
        </w:rPr>
        <w:t>maximising</w:t>
      </w:r>
      <w:proofErr w:type="spellEnd"/>
      <w:r w:rsidRPr="009958A2">
        <w:rPr>
          <w:sz w:val="12"/>
        </w:rPr>
        <w:t xml:space="preserve"> China’s power at the United States’ expense.</w:t>
      </w:r>
      <w:hyperlink r:id="rId30" w:history="1">
        <w:r w:rsidRPr="009958A2">
          <w:rPr>
            <w:rStyle w:val="Hyperlink"/>
            <w:sz w:val="12"/>
          </w:rPr>
          <w:t>121</w:t>
        </w:r>
      </w:hyperlink>
      <w:r w:rsidRPr="009958A2">
        <w:rPr>
          <w:sz w:val="12"/>
        </w:rPr>
        <w:t xml:space="preserve">121 </w:t>
      </w:r>
      <w:proofErr w:type="gramStart"/>
      <w:r w:rsidRPr="009958A2">
        <w:rPr>
          <w:sz w:val="12"/>
        </w:rPr>
        <w:t>Along</w:t>
      </w:r>
      <w:proofErr w:type="gramEnd"/>
      <w:r w:rsidRPr="009958A2">
        <w:rPr>
          <w:sz w:val="12"/>
        </w:rPr>
        <w:t xml:space="preserve"> these lines, see </w:t>
      </w:r>
      <w:proofErr w:type="spellStart"/>
      <w:r w:rsidRPr="009958A2">
        <w:rPr>
          <w:sz w:val="12"/>
        </w:rPr>
        <w:t>Mearsheimer</w:t>
      </w:r>
      <w:proofErr w:type="spellEnd"/>
      <w:r w:rsidRPr="009958A2">
        <w:rPr>
          <w:sz w:val="12"/>
        </w:rPr>
        <w:t xml:space="preserve">, ‘Gathering Storm;’ Krepinevich, Preserving, 19–25.View all notes Still, while China might </w:t>
      </w:r>
      <w:proofErr w:type="spellStart"/>
      <w:r w:rsidRPr="009958A2">
        <w:rPr>
          <w:sz w:val="12"/>
        </w:rPr>
        <w:t>harbour</w:t>
      </w:r>
      <w:proofErr w:type="spellEnd"/>
      <w:r w:rsidRPr="009958A2">
        <w:rPr>
          <w:sz w:val="12"/>
        </w:rPr>
        <w:t xml:space="preserve"> expansive ambitions, </w:t>
      </w:r>
      <w:r w:rsidRPr="00977FEB">
        <w:rPr>
          <w:rStyle w:val="StyleUnderline"/>
        </w:rPr>
        <w:t>the most likely outcome</w:t>
      </w:r>
      <w:r w:rsidRPr="009958A2">
        <w:rPr>
          <w:sz w:val="12"/>
        </w:rPr>
        <w:t xml:space="preserve"> here </w:t>
      </w:r>
      <w:r w:rsidRPr="00977FEB">
        <w:rPr>
          <w:rStyle w:val="StyleUnderline"/>
        </w:rPr>
        <w:t>is a mixed strategy in which</w:t>
      </w:r>
      <w:r w:rsidRPr="009958A2">
        <w:rPr>
          <w:sz w:val="12"/>
        </w:rPr>
        <w:t xml:space="preserve"> the </w:t>
      </w:r>
      <w:r w:rsidRPr="00977FEB">
        <w:rPr>
          <w:rStyle w:val="StyleUnderline"/>
        </w:rPr>
        <w:t>intensity and competitiveness of Chinese policy remains limited</w:t>
      </w:r>
      <w:r w:rsidRPr="009958A2">
        <w:rPr>
          <w:sz w:val="12"/>
        </w:rPr>
        <w:t xml:space="preserve">. With the United States as China’s premier target, </w:t>
      </w:r>
      <w:r w:rsidRPr="00977FEB">
        <w:rPr>
          <w:rStyle w:val="StyleUnderline"/>
        </w:rPr>
        <w:t>Chinese leaders would be primed to reali</w:t>
      </w:r>
      <w:r>
        <w:rPr>
          <w:rStyle w:val="StyleUnderline"/>
        </w:rPr>
        <w:t>z</w:t>
      </w:r>
      <w:r w:rsidRPr="00977FEB">
        <w:rPr>
          <w:rStyle w:val="StyleUnderline"/>
        </w:rPr>
        <w:t>e</w:t>
      </w:r>
      <w:r w:rsidRPr="009958A2">
        <w:rPr>
          <w:sz w:val="12"/>
        </w:rPr>
        <w:t xml:space="preserve"> that </w:t>
      </w:r>
      <w:r w:rsidRPr="009958A2">
        <w:rPr>
          <w:rStyle w:val="StyleUnderline"/>
        </w:rPr>
        <w:t>pushing the United States too hard could lead to a clash</w:t>
      </w:r>
      <w:r w:rsidRPr="009958A2">
        <w:rPr>
          <w:sz w:val="12"/>
        </w:rPr>
        <w:t xml:space="preserve"> with the United States </w:t>
      </w:r>
      <w:r w:rsidRPr="009958A2">
        <w:rPr>
          <w:rStyle w:val="StyleUnderline"/>
        </w:rPr>
        <w:t xml:space="preserve">that could </w:t>
      </w:r>
      <w:r w:rsidRPr="00D72CBE">
        <w:rPr>
          <w:rStyle w:val="Emphasis"/>
        </w:rPr>
        <w:t>stymie China’s rise</w:t>
      </w:r>
      <w:r w:rsidRPr="009958A2">
        <w:rPr>
          <w:sz w:val="12"/>
        </w:rPr>
        <w:t>.</w:t>
      </w:r>
      <w:hyperlink r:id="rId31" w:history="1">
        <w:r w:rsidRPr="009958A2">
          <w:rPr>
            <w:rStyle w:val="Hyperlink"/>
            <w:sz w:val="12"/>
          </w:rPr>
          <w:t>122</w:t>
        </w:r>
      </w:hyperlink>
      <w:r w:rsidRPr="009958A2">
        <w:rPr>
          <w:sz w:val="12"/>
        </w:rPr>
        <w:t xml:space="preserve">122 Suggesting the point, </w:t>
      </w:r>
      <w:r w:rsidRPr="00932AE6">
        <w:rPr>
          <w:rStyle w:val="StyleUnderline"/>
        </w:rPr>
        <w:t>Chinese leaders have apparently concluded that the United States’ maritime capabilities are a major impediment on China’s own maritime aspirations and a potential threat to Chinese maritime interests</w:t>
      </w:r>
      <w:r w:rsidRPr="009958A2">
        <w:rPr>
          <w:sz w:val="12"/>
        </w:rPr>
        <w:t xml:space="preserve">; Michael McDevitt, Becoming a Great ‘Maritime Power’: A Chinese Dream (Washington: CNA, 2016), v. For broader discussion of Chinese concerns, see Andrew Nathan and Andrew Scobell, ‘How China Sees America: The Sum of </w:t>
      </w:r>
      <w:proofErr w:type="spellStart"/>
      <w:r w:rsidRPr="009958A2">
        <w:rPr>
          <w:sz w:val="12"/>
        </w:rPr>
        <w:t>Beijng’s</w:t>
      </w:r>
      <w:proofErr w:type="spellEnd"/>
      <w:r w:rsidRPr="009958A2">
        <w:rPr>
          <w:sz w:val="12"/>
        </w:rPr>
        <w:t xml:space="preserve"> Fears’, Foreign Affairs 91/5 (Sep./Oct. 2012), 32–47.View all notes </w:t>
      </w:r>
      <w:r w:rsidRPr="004877CA">
        <w:rPr>
          <w:rStyle w:val="StyleUnderline"/>
        </w:rPr>
        <w:t xml:space="preserve">As a result, China’s leadership would face a ‘better later than now’ situation: although </w:t>
      </w:r>
      <w:proofErr w:type="spellStart"/>
      <w:r w:rsidRPr="004877CA">
        <w:rPr>
          <w:rStyle w:val="StyleUnderline"/>
        </w:rPr>
        <w:t>incentivised</w:t>
      </w:r>
      <w:proofErr w:type="spellEnd"/>
      <w:r w:rsidRPr="004877CA">
        <w:rPr>
          <w:rStyle w:val="StyleUnderline"/>
        </w:rPr>
        <w:t xml:space="preserve"> to displace the United States </w:t>
      </w:r>
      <w:proofErr w:type="spellStart"/>
      <w:r w:rsidRPr="004877CA">
        <w:rPr>
          <w:rStyle w:val="StyleUnderline"/>
        </w:rPr>
        <w:t>en</w:t>
      </w:r>
      <w:proofErr w:type="spellEnd"/>
      <w:r w:rsidRPr="004877CA">
        <w:rPr>
          <w:rStyle w:val="StyleUnderline"/>
        </w:rPr>
        <w:t xml:space="preserve"> route to establishing regional hegemony, steps China might adopt to attain this end would have a higher chance of success the longer China waited to implement them</w:t>
      </w:r>
      <w:r w:rsidRPr="009958A2">
        <w:rPr>
          <w:sz w:val="12"/>
        </w:rPr>
        <w:t>. Indeed, the ideal scenario would be for China to wait to clearly challenge the United States’ power position and threaten US interests in Asia (or beyond) until after the distribution of power has shifted to such an extent that the United States can no longer credibly harm the PRC.</w:t>
      </w:r>
      <w:hyperlink r:id="rId32" w:history="1">
        <w:r w:rsidRPr="009958A2">
          <w:rPr>
            <w:rStyle w:val="Hyperlink"/>
            <w:sz w:val="12"/>
          </w:rPr>
          <w:t>123</w:t>
        </w:r>
      </w:hyperlink>
      <w:r w:rsidRPr="009958A2">
        <w:rPr>
          <w:sz w:val="12"/>
        </w:rPr>
        <w:t xml:space="preserve">123 On this trade-off, see David M. Edelstein, Over the Horizon: Time, Uncertainty, and the Rise of Great Powers (Ithaca: Cornell University Press, 2017), 157–61.View all </w:t>
      </w:r>
      <w:proofErr w:type="spellStart"/>
      <w:r w:rsidRPr="009958A2">
        <w:rPr>
          <w:sz w:val="12"/>
        </w:rPr>
        <w:t>notesOnce</w:t>
      </w:r>
      <w:proofErr w:type="spellEnd"/>
      <w:r w:rsidRPr="009958A2">
        <w:rPr>
          <w:sz w:val="12"/>
        </w:rPr>
        <w:t xml:space="preserve"> this shift occurred, China could set to work evicting the United States from Asia by challenging American allies, engaging in economic warfare and pursing other overtly predatory actions. Until that point, however, </w:t>
      </w:r>
      <w:r w:rsidRPr="009958A2">
        <w:rPr>
          <w:rStyle w:val="StyleUnderline"/>
        </w:rPr>
        <w:t>a rising China</w:t>
      </w:r>
      <w:r w:rsidRPr="009958A2">
        <w:rPr>
          <w:sz w:val="12"/>
        </w:rPr>
        <w:t xml:space="preserve"> – even if locked in a bilateral contest with the United States – </w:t>
      </w:r>
      <w:r w:rsidRPr="009958A2">
        <w:rPr>
          <w:rStyle w:val="StyleUnderline"/>
        </w:rPr>
        <w:t>is likely to pull its punches, challenging the United States</w:t>
      </w:r>
      <w:r w:rsidRPr="009958A2">
        <w:rPr>
          <w:sz w:val="12"/>
        </w:rPr>
        <w:t xml:space="preserve"> when it looks like the threat of force is off the table </w:t>
      </w:r>
      <w:r w:rsidRPr="009958A2">
        <w:rPr>
          <w:rStyle w:val="StyleUnderline"/>
        </w:rPr>
        <w:t xml:space="preserve">but otherwise limiting the scope of its </w:t>
      </w:r>
      <w:r w:rsidRPr="00D72CBE">
        <w:rPr>
          <w:rStyle w:val="Emphasis"/>
        </w:rPr>
        <w:t>contestation</w:t>
      </w:r>
      <w:r w:rsidRPr="009958A2">
        <w:rPr>
          <w:sz w:val="12"/>
        </w:rPr>
        <w:t>.</w:t>
      </w:r>
      <w:hyperlink r:id="rId33" w:history="1">
        <w:r w:rsidRPr="009958A2">
          <w:rPr>
            <w:rStyle w:val="Hyperlink"/>
            <w:sz w:val="12"/>
          </w:rPr>
          <w:t>124</w:t>
        </w:r>
      </w:hyperlink>
      <w:r w:rsidRPr="009958A2">
        <w:rPr>
          <w:sz w:val="12"/>
        </w:rPr>
        <w:t>124 Indeed, the notion that</w:t>
      </w:r>
      <w:r w:rsidRPr="009958A2">
        <w:rPr>
          <w:rStyle w:val="StyleUnderline"/>
        </w:rPr>
        <w:t xml:space="preserve"> states in a bipolar contest</w:t>
      </w:r>
      <w:r w:rsidRPr="009958A2">
        <w:rPr>
          <w:sz w:val="12"/>
        </w:rPr>
        <w:t xml:space="preserve"> may </w:t>
      </w:r>
      <w:r w:rsidRPr="009958A2">
        <w:rPr>
          <w:rStyle w:val="StyleUnderline"/>
        </w:rPr>
        <w:t>pressure one another but are unlikely to take steps leading to war</w:t>
      </w:r>
      <w:r w:rsidRPr="009958A2">
        <w:rPr>
          <w:sz w:val="12"/>
        </w:rPr>
        <w:t xml:space="preserve"> was one of Waltz’s central insights; Waltz, Theory, 174–75.View all notes And here, </w:t>
      </w:r>
      <w:r w:rsidRPr="009958A2">
        <w:rPr>
          <w:rStyle w:val="StyleUnderline"/>
        </w:rPr>
        <w:t xml:space="preserve">the fact that the United States is adept at deploying </w:t>
      </w:r>
      <w:r w:rsidRPr="00D72CBE">
        <w:rPr>
          <w:rStyle w:val="Emphasis"/>
        </w:rPr>
        <w:t>highly effective military assets</w:t>
      </w:r>
      <w:r w:rsidRPr="009958A2">
        <w:rPr>
          <w:sz w:val="12"/>
        </w:rPr>
        <w:t xml:space="preserve"> and looks likely to remain a potent military actor for some time </w:t>
      </w:r>
      <w:r w:rsidRPr="009958A2">
        <w:rPr>
          <w:rStyle w:val="StyleUnderline"/>
        </w:rPr>
        <w:t>should continue acting as a brake on Chinese policy</w:t>
      </w:r>
      <w:r w:rsidRPr="009958A2">
        <w:rPr>
          <w:sz w:val="12"/>
        </w:rPr>
        <w:t xml:space="preserve">. Put differently, </w:t>
      </w:r>
      <w:r w:rsidRPr="009958A2">
        <w:rPr>
          <w:rStyle w:val="StyleUnderline"/>
        </w:rPr>
        <w:t>even if China overtakes the United States</w:t>
      </w:r>
      <w:r w:rsidRPr="009958A2">
        <w:rPr>
          <w:sz w:val="12"/>
        </w:rPr>
        <w:t xml:space="preserve"> across many measures of national strength, </w:t>
      </w:r>
      <w:r w:rsidRPr="009958A2">
        <w:rPr>
          <w:rStyle w:val="StyleUnderline"/>
        </w:rPr>
        <w:t>lingering US military advantages</w:t>
      </w:r>
      <w:r w:rsidRPr="009958A2">
        <w:rPr>
          <w:sz w:val="12"/>
        </w:rPr>
        <w:t xml:space="preserve"> should </w:t>
      </w:r>
      <w:r w:rsidRPr="009958A2">
        <w:rPr>
          <w:rStyle w:val="StyleUnderline"/>
        </w:rPr>
        <w:t>give China pause before preying</w:t>
      </w:r>
      <w:r w:rsidRPr="009958A2">
        <w:rPr>
          <w:sz w:val="12"/>
        </w:rPr>
        <w:t>. Tellingly, for example, the USSR was able to keep an economically stronger and technologically more advanced United States at bay until late in the Cold War, and there is no reason to suspect the United States could not do the same with China.</w:t>
      </w:r>
      <w:r>
        <w:rPr>
          <w:sz w:val="12"/>
        </w:rPr>
        <w:t xml:space="preserve"> </w:t>
      </w:r>
      <w:r w:rsidRPr="009958A2">
        <w:rPr>
          <w:sz w:val="12"/>
        </w:rPr>
        <w:t xml:space="preserve">Conclusion: influencing rising state </w:t>
      </w:r>
      <w:proofErr w:type="spellStart"/>
      <w:r w:rsidRPr="009958A2">
        <w:rPr>
          <w:sz w:val="12"/>
        </w:rPr>
        <w:t>behaviour</w:t>
      </w:r>
      <w:proofErr w:type="spellEnd"/>
      <w:r w:rsidRPr="009958A2">
        <w:rPr>
          <w:sz w:val="12"/>
        </w:rPr>
        <w:t xml:space="preserve"> in theory and practice </w:t>
      </w:r>
      <w:proofErr w:type="gramStart"/>
      <w:r w:rsidRPr="009958A2">
        <w:rPr>
          <w:sz w:val="12"/>
        </w:rPr>
        <w:t>In</w:t>
      </w:r>
      <w:proofErr w:type="gramEnd"/>
      <w:r w:rsidRPr="009958A2">
        <w:rPr>
          <w:sz w:val="12"/>
        </w:rPr>
        <w:t xml:space="preserve"> sum, </w:t>
      </w:r>
      <w:r w:rsidRPr="009958A2">
        <w:rPr>
          <w:rStyle w:val="StyleUnderline"/>
        </w:rPr>
        <w:t xml:space="preserve">a rising China is unlikely to engage in the all-out </w:t>
      </w:r>
      <w:r w:rsidRPr="0029730E">
        <w:rPr>
          <w:rStyle w:val="Emphasis"/>
        </w:rPr>
        <w:t>quest for dominance</w:t>
      </w:r>
      <w:r w:rsidRPr="009958A2">
        <w:rPr>
          <w:rStyle w:val="StyleUnderline"/>
        </w:rPr>
        <w:t xml:space="preserve"> that</w:t>
      </w:r>
      <w:r w:rsidRPr="009958A2">
        <w:rPr>
          <w:sz w:val="12"/>
        </w:rPr>
        <w:t xml:space="preserve"> has </w:t>
      </w:r>
      <w:proofErr w:type="spellStart"/>
      <w:r w:rsidRPr="009958A2">
        <w:rPr>
          <w:rStyle w:val="StyleUnderline"/>
        </w:rPr>
        <w:t>characterised</w:t>
      </w:r>
      <w:proofErr w:type="spellEnd"/>
      <w:r w:rsidRPr="009958A2">
        <w:rPr>
          <w:rStyle w:val="StyleUnderline"/>
        </w:rPr>
        <w:t xml:space="preserve"> some </w:t>
      </w:r>
      <w:r w:rsidRPr="0029730E">
        <w:rPr>
          <w:rStyle w:val="Emphasis"/>
        </w:rPr>
        <w:t>prior power shifts</w:t>
      </w:r>
      <w:r w:rsidRPr="009958A2">
        <w:rPr>
          <w:rStyle w:val="StyleUnderline"/>
        </w:rPr>
        <w:t xml:space="preserve"> and which declining states generally fear</w:t>
      </w:r>
      <w:r w:rsidRPr="009958A2">
        <w:rPr>
          <w:sz w:val="12"/>
        </w:rPr>
        <w:t xml:space="preserve">. Separate from the range of institutions and economic ties that connect the United States and China, the distribution of capabilities and </w:t>
      </w:r>
      <w:r w:rsidRPr="009958A2">
        <w:rPr>
          <w:rStyle w:val="StyleUnderline"/>
        </w:rPr>
        <w:t>China’s need to operate in a competitive international system provide strong constraints that</w:t>
      </w:r>
      <w:r w:rsidRPr="009958A2">
        <w:rPr>
          <w:sz w:val="12"/>
        </w:rPr>
        <w:t xml:space="preserve"> are likely to </w:t>
      </w:r>
      <w:r w:rsidRPr="009958A2">
        <w:rPr>
          <w:rStyle w:val="StyleUnderline"/>
        </w:rPr>
        <w:t>circumscribe Chinese strategy</w:t>
      </w:r>
      <w:r w:rsidRPr="009958A2">
        <w:rPr>
          <w:sz w:val="12"/>
        </w:rPr>
        <w:t xml:space="preserve">. At worst, this may lead China to engage in limited forms of competition with the United States; at best, </w:t>
      </w:r>
      <w:r w:rsidRPr="009958A2">
        <w:rPr>
          <w:rStyle w:val="StyleUnderline"/>
        </w:rPr>
        <w:t>China may support the United States in a bid to use the United States against other threats</w:t>
      </w:r>
      <w:r w:rsidRPr="009958A2">
        <w:rPr>
          <w:sz w:val="12"/>
        </w:rPr>
        <w:t>. Though it remains uncertain which scenario will eventually emerge, the trends provide room for cautious optimism.</w:t>
      </w:r>
    </w:p>
    <w:p w:rsidR="0077376F" w:rsidRDefault="0077376F" w:rsidP="0077376F"/>
    <w:p w:rsidR="0077376F" w:rsidRPr="00FC7DD6" w:rsidRDefault="0077376F" w:rsidP="0077376F"/>
    <w:p w:rsidR="0077376F" w:rsidRDefault="0077376F" w:rsidP="0077376F">
      <w:pPr>
        <w:pStyle w:val="Heading4"/>
      </w:pPr>
      <w:r>
        <w:t>Xi’s revisionist strategy increase the risk of conflict AND now is the brink for U.S. containment policy- maybe coop is good in theory but Xi doesn’t have enough leverage to ever allow for follow-through</w:t>
      </w:r>
    </w:p>
    <w:p w:rsidR="0077376F" w:rsidRDefault="0077376F" w:rsidP="0077376F">
      <w:pPr>
        <w:rPr>
          <w:sz w:val="18"/>
          <w:szCs w:val="18"/>
        </w:rPr>
      </w:pPr>
      <w:r w:rsidRPr="00891D39">
        <w:rPr>
          <w:sz w:val="18"/>
          <w:szCs w:val="18"/>
        </w:rPr>
        <w:t xml:space="preserve">Hiroki </w:t>
      </w:r>
      <w:r w:rsidRPr="00891D39">
        <w:rPr>
          <w:rStyle w:val="Style13ptBold"/>
        </w:rPr>
        <w:t>Takeuchi 19</w:t>
      </w:r>
      <w:r w:rsidRPr="00891D39">
        <w:rPr>
          <w:sz w:val="18"/>
          <w:szCs w:val="18"/>
        </w:rPr>
        <w:t xml:space="preserve">. Associate Professor of Political Science, and Director of the Sun &amp; Star Program on Japan and East Asia in the SMU Tower Center, at Southern Methodist University (SMU), . 5-9-2019. "Domestic politics of Chinese foreign policy: where will Xi Jinping bring China?" </w:t>
      </w:r>
      <w:proofErr w:type="gramStart"/>
      <w:r w:rsidRPr="00891D39">
        <w:rPr>
          <w:sz w:val="18"/>
          <w:szCs w:val="18"/>
        </w:rPr>
        <w:t>Taylor &amp; Francis.</w:t>
      </w:r>
      <w:proofErr w:type="gramEnd"/>
      <w:r w:rsidRPr="00891D39">
        <w:rPr>
          <w:sz w:val="18"/>
          <w:szCs w:val="18"/>
        </w:rPr>
        <w:t xml:space="preserve"> https://www.tandfonline.com/doi/abs/10.1080/14799855.2019.1594782. </w:t>
      </w:r>
      <w:proofErr w:type="gramStart"/>
      <w:r w:rsidRPr="00891D39">
        <w:rPr>
          <w:sz w:val="18"/>
          <w:szCs w:val="18"/>
        </w:rPr>
        <w:t>accessed</w:t>
      </w:r>
      <w:proofErr w:type="gramEnd"/>
      <w:r w:rsidRPr="00891D39">
        <w:rPr>
          <w:sz w:val="18"/>
          <w:szCs w:val="18"/>
        </w:rPr>
        <w:t xml:space="preserve"> 6-25-2019//</w:t>
      </w:r>
      <w:proofErr w:type="spellStart"/>
      <w:r w:rsidRPr="00891D39">
        <w:rPr>
          <w:sz w:val="18"/>
          <w:szCs w:val="18"/>
        </w:rPr>
        <w:t>JDi</w:t>
      </w:r>
      <w:proofErr w:type="spellEnd"/>
    </w:p>
    <w:p w:rsidR="0077376F" w:rsidRPr="003A41FA" w:rsidRDefault="0077376F" w:rsidP="0077376F">
      <w:pPr>
        <w:rPr>
          <w:sz w:val="12"/>
        </w:rPr>
      </w:pPr>
      <w:r w:rsidRPr="000E48E0">
        <w:rPr>
          <w:sz w:val="12"/>
        </w:rPr>
        <w:t xml:space="preserve">All four books argue that </w:t>
      </w:r>
      <w:r w:rsidRPr="000E48E0">
        <w:rPr>
          <w:rStyle w:val="StyleUnderline"/>
        </w:rPr>
        <w:t xml:space="preserve">while China is eager to expand its influence in the </w:t>
      </w:r>
      <w:r w:rsidRPr="00C10306">
        <w:rPr>
          <w:rStyle w:val="Emphasis"/>
        </w:rPr>
        <w:t>Asia-Pacific region</w:t>
      </w:r>
      <w:r w:rsidRPr="000E48E0">
        <w:rPr>
          <w:rStyle w:val="StyleUnderline"/>
        </w:rPr>
        <w:t>, Xi Jinping’s vision</w:t>
      </w:r>
      <w:r w:rsidRPr="000E48E0">
        <w:rPr>
          <w:sz w:val="12"/>
        </w:rPr>
        <w:t xml:space="preserve"> of the rejuvenation </w:t>
      </w:r>
      <w:r w:rsidRPr="000E48E0">
        <w:rPr>
          <w:rStyle w:val="StyleUnderline"/>
        </w:rPr>
        <w:t xml:space="preserve">of a great nation has </w:t>
      </w:r>
      <w:r w:rsidRPr="00C10306">
        <w:rPr>
          <w:rStyle w:val="Emphasis"/>
        </w:rPr>
        <w:t>sparked conflict</w:t>
      </w:r>
      <w:r w:rsidRPr="000E48E0">
        <w:rPr>
          <w:rStyle w:val="StyleUnderline"/>
        </w:rPr>
        <w:t xml:space="preserve"> with other nations, causing them to </w:t>
      </w:r>
      <w:r w:rsidRPr="00C10306">
        <w:rPr>
          <w:rStyle w:val="Emphasis"/>
        </w:rPr>
        <w:t>doubt China’s intention</w:t>
      </w:r>
      <w:r w:rsidRPr="000E48E0">
        <w:rPr>
          <w:rStyle w:val="StyleUnderline"/>
        </w:rPr>
        <w:t xml:space="preserve"> to use its power as a </w:t>
      </w:r>
      <w:r w:rsidRPr="00C10306">
        <w:rPr>
          <w:rStyle w:val="Emphasis"/>
        </w:rPr>
        <w:t>responsible stakeholder</w:t>
      </w:r>
      <w:r w:rsidRPr="000E48E0">
        <w:rPr>
          <w:sz w:val="12"/>
        </w:rPr>
        <w:t xml:space="preserve">. </w:t>
      </w:r>
      <w:r w:rsidRPr="000E48E0">
        <w:rPr>
          <w:rStyle w:val="StyleUnderline"/>
        </w:rPr>
        <w:t>In the East and South China Seas, competing claims</w:t>
      </w:r>
      <w:r w:rsidRPr="000E48E0">
        <w:rPr>
          <w:sz w:val="12"/>
        </w:rPr>
        <w:t xml:space="preserve"> have </w:t>
      </w:r>
      <w:r w:rsidRPr="000E48E0">
        <w:rPr>
          <w:rStyle w:val="StyleUnderline"/>
        </w:rPr>
        <w:t>put China at odds with</w:t>
      </w:r>
      <w:r w:rsidRPr="000E48E0">
        <w:rPr>
          <w:sz w:val="12"/>
        </w:rPr>
        <w:t xml:space="preserve"> Japan and other </w:t>
      </w:r>
      <w:r w:rsidRPr="000E48E0">
        <w:rPr>
          <w:rStyle w:val="StyleUnderline"/>
        </w:rPr>
        <w:t xml:space="preserve">Southeast Asian countries, prompting </w:t>
      </w:r>
      <w:r w:rsidRPr="00C10306">
        <w:rPr>
          <w:rStyle w:val="Emphasis"/>
        </w:rPr>
        <w:t>regional alliances</w:t>
      </w:r>
      <w:r w:rsidRPr="000E48E0">
        <w:rPr>
          <w:rStyle w:val="StyleUnderline"/>
        </w:rPr>
        <w:t xml:space="preserve"> to balance China</w:t>
      </w:r>
      <w:r w:rsidRPr="000E48E0">
        <w:rPr>
          <w:sz w:val="12"/>
        </w:rPr>
        <w:t xml:space="preserve">. The outsized presence of SOEs in China’s overseas investment has provoked concerns in host countries. Looking at soft power, despite the establishment of numerous Confucius Institutes, China has largely failed to attract the global population to its culture and values due to its political system and well-known domestic problems. By withdrawing from the TPP, </w:t>
      </w:r>
      <w:r w:rsidRPr="000E48E0">
        <w:rPr>
          <w:rStyle w:val="StyleUnderline"/>
        </w:rPr>
        <w:t xml:space="preserve">the United States has </w:t>
      </w:r>
      <w:r w:rsidRPr="00C10306">
        <w:rPr>
          <w:rStyle w:val="Emphasis"/>
        </w:rPr>
        <w:t>opted for the backseat</w:t>
      </w:r>
      <w:r w:rsidRPr="000E48E0">
        <w:rPr>
          <w:sz w:val="12"/>
        </w:rPr>
        <w:t xml:space="preserve"> of the rule-making of international trade. In the meantime, </w:t>
      </w:r>
      <w:r w:rsidRPr="000E48E0">
        <w:rPr>
          <w:rStyle w:val="StyleUnderline"/>
        </w:rPr>
        <w:t xml:space="preserve">China has shown its intention to take the </w:t>
      </w:r>
      <w:r w:rsidRPr="00C10306">
        <w:rPr>
          <w:rStyle w:val="Emphasis"/>
        </w:rPr>
        <w:t>leadership role</w:t>
      </w:r>
      <w:r w:rsidRPr="000E48E0">
        <w:rPr>
          <w:sz w:val="12"/>
        </w:rPr>
        <w:t xml:space="preserve">. For example, at the 2017 World Economic Forum in Davos, Xi gave a clear statement opposing protectionism. However, as shown in this review essay, for China to lead the rule-making of GVCs based international trade, it is inevitable to be committed to the SOE reform and the Xi administration must face the backlash from the conservative hardliners. The four authors all note that </w:t>
      </w:r>
      <w:r w:rsidRPr="000E48E0">
        <w:rPr>
          <w:rStyle w:val="StyleUnderline"/>
        </w:rPr>
        <w:t>Xi is not strong enough in terms of support to be fully committed to</w:t>
      </w:r>
      <w:r w:rsidRPr="000E48E0">
        <w:rPr>
          <w:sz w:val="12"/>
        </w:rPr>
        <w:t xml:space="preserve"> needed domestic economic reform and </w:t>
      </w:r>
      <w:r w:rsidRPr="00C10306">
        <w:rPr>
          <w:rStyle w:val="Emphasis"/>
        </w:rPr>
        <w:t>cooperative foreign policy</w:t>
      </w:r>
      <w:r w:rsidRPr="000E48E0">
        <w:rPr>
          <w:rStyle w:val="StyleUnderline"/>
        </w:rPr>
        <w:t xml:space="preserve"> even though he has concentrated more power than any Chinese leader since Mao Zedong.</w:t>
      </w:r>
      <w:r>
        <w:rPr>
          <w:sz w:val="12"/>
        </w:rPr>
        <w:t xml:space="preserve"> </w:t>
      </w:r>
      <w:r w:rsidRPr="003A41FA">
        <w:rPr>
          <w:sz w:val="12"/>
        </w:rPr>
        <w:t>When the international negotiation of the TPP was concluded in October 2015, U.S. President Barack Obama said that “we can’t let countries like China write the rules of the global economy.”</w:t>
      </w:r>
      <w:hyperlink r:id="rId34" w:history="1">
        <w:proofErr w:type="gramStart"/>
        <w:r w:rsidRPr="003A41FA">
          <w:rPr>
            <w:rStyle w:val="Hyperlink"/>
            <w:sz w:val="12"/>
          </w:rPr>
          <w:t>21</w:t>
        </w:r>
      </w:hyperlink>
      <w:r w:rsidRPr="003A41FA">
        <w:rPr>
          <w:sz w:val="12"/>
        </w:rPr>
        <w:t>21.</w:t>
      </w:r>
      <w:proofErr w:type="gramEnd"/>
      <w:r w:rsidRPr="003A41FA">
        <w:rPr>
          <w:sz w:val="12"/>
        </w:rPr>
        <w:t xml:space="preserve"> “Statement by the President on the Trans-Pacific Partnership,”</w:t>
      </w:r>
      <w:r>
        <w:rPr>
          <w:sz w:val="12"/>
        </w:rPr>
        <w:t xml:space="preserve"> </w:t>
      </w:r>
      <w:hyperlink r:id="rId35" w:tgtFrame="_blank" w:history="1">
        <w:r w:rsidRPr="003A41FA">
          <w:rPr>
            <w:rStyle w:val="Hyperlink"/>
            <w:sz w:val="12"/>
          </w:rPr>
          <w:t>https://www.whitehouse.gov/the-press-office/2015/10/05/statement-president-trans-pacific-partnership</w:t>
        </w:r>
      </w:hyperlink>
      <w:r w:rsidRPr="003A41FA">
        <w:rPr>
          <w:sz w:val="12"/>
        </w:rPr>
        <w:t>(accessed October 5, 2015).View all notes</w:t>
      </w:r>
      <w:r>
        <w:rPr>
          <w:sz w:val="12"/>
        </w:rPr>
        <w:t xml:space="preserve"> </w:t>
      </w:r>
      <w:r w:rsidRPr="003A41FA">
        <w:rPr>
          <w:sz w:val="12"/>
        </w:rPr>
        <w:t xml:space="preserve">Obama did not want the United States to miss the opportunity to lead the rule-making of international trade. When hearing Obama’s statement, I thought that China could not write the rules of the global economy because it would have to use its political capital for domestic politics. In order </w:t>
      </w:r>
      <w:r w:rsidRPr="00484518">
        <w:rPr>
          <w:rStyle w:val="StyleUnderline"/>
        </w:rPr>
        <w:t>for China to lead international rule-making, it would not be sufficient to</w:t>
      </w:r>
      <w:r w:rsidRPr="003A41FA">
        <w:rPr>
          <w:sz w:val="12"/>
        </w:rPr>
        <w:t xml:space="preserve"> merely </w:t>
      </w:r>
      <w:r w:rsidRPr="00484518">
        <w:rPr>
          <w:rStyle w:val="StyleUnderline"/>
        </w:rPr>
        <w:t>write rules</w:t>
      </w:r>
      <w:r w:rsidRPr="003A41FA">
        <w:rPr>
          <w:sz w:val="12"/>
        </w:rPr>
        <w:t xml:space="preserve">. </w:t>
      </w:r>
      <w:r w:rsidRPr="00484518">
        <w:rPr>
          <w:rStyle w:val="StyleUnderline"/>
        </w:rPr>
        <w:t xml:space="preserve">China would have to </w:t>
      </w:r>
      <w:r w:rsidRPr="00C10306">
        <w:rPr>
          <w:rStyle w:val="Emphasis"/>
        </w:rPr>
        <w:t>persuade</w:t>
      </w:r>
      <w:r w:rsidRPr="003A41FA">
        <w:rPr>
          <w:sz w:val="12"/>
        </w:rPr>
        <w:t xml:space="preserve"> other </w:t>
      </w:r>
      <w:r w:rsidRPr="00C10306">
        <w:rPr>
          <w:rStyle w:val="Emphasis"/>
        </w:rPr>
        <w:t>states to follow the rules</w:t>
      </w:r>
      <w:r w:rsidRPr="003A41FA">
        <w:rPr>
          <w:sz w:val="12"/>
        </w:rPr>
        <w:t xml:space="preserve">. So far </w:t>
      </w:r>
      <w:r w:rsidRPr="00484518">
        <w:rPr>
          <w:rStyle w:val="StyleUnderline"/>
        </w:rPr>
        <w:t>China has found it difficult to play a decisive role in forming the</w:t>
      </w:r>
      <w:r w:rsidRPr="003A41FA">
        <w:rPr>
          <w:sz w:val="12"/>
        </w:rPr>
        <w:t xml:space="preserve"> new </w:t>
      </w:r>
      <w:r w:rsidRPr="00484518">
        <w:rPr>
          <w:rStyle w:val="StyleUnderline"/>
        </w:rPr>
        <w:t>rule-making of international trade</w:t>
      </w:r>
      <w:r w:rsidRPr="003A41FA">
        <w:rPr>
          <w:sz w:val="12"/>
        </w:rPr>
        <w:t>.</w:t>
      </w:r>
      <w:r>
        <w:rPr>
          <w:sz w:val="12"/>
        </w:rPr>
        <w:t xml:space="preserve"> </w:t>
      </w:r>
      <w:r w:rsidRPr="003A41FA">
        <w:rPr>
          <w:sz w:val="12"/>
        </w:rPr>
        <w:t xml:space="preserve">Although </w:t>
      </w:r>
      <w:r w:rsidRPr="00484518">
        <w:rPr>
          <w:rStyle w:val="StyleUnderline"/>
        </w:rPr>
        <w:t>China</w:t>
      </w:r>
      <w:r w:rsidRPr="003A41FA">
        <w:rPr>
          <w:sz w:val="12"/>
        </w:rPr>
        <w:t xml:space="preserve"> is eager to expand its influence in the world, it </w:t>
      </w:r>
      <w:r w:rsidRPr="00484518">
        <w:rPr>
          <w:rStyle w:val="StyleUnderline"/>
        </w:rPr>
        <w:t>does not</w:t>
      </w:r>
      <w:r w:rsidRPr="003A41FA">
        <w:rPr>
          <w:sz w:val="12"/>
        </w:rPr>
        <w:t xml:space="preserve"> seem to </w:t>
      </w:r>
      <w:r w:rsidRPr="00484518">
        <w:rPr>
          <w:rStyle w:val="StyleUnderline"/>
        </w:rPr>
        <w:t>feel any responsibility for whether its behavior will enhance stability and security</w:t>
      </w:r>
      <w:r w:rsidRPr="003A41FA">
        <w:rPr>
          <w:sz w:val="12"/>
        </w:rPr>
        <w:t xml:space="preserve"> in the Asia-Pacific region. Now, </w:t>
      </w:r>
      <w:r w:rsidRPr="00484518">
        <w:rPr>
          <w:rStyle w:val="StyleUnderline"/>
        </w:rPr>
        <w:t xml:space="preserve">as the U.S. </w:t>
      </w:r>
      <w:r w:rsidRPr="00C10306">
        <w:rPr>
          <w:rStyle w:val="Emphasis"/>
        </w:rPr>
        <w:t>influence</w:t>
      </w:r>
      <w:r w:rsidRPr="003A41FA">
        <w:rPr>
          <w:sz w:val="12"/>
        </w:rPr>
        <w:t xml:space="preserve"> in Asia </w:t>
      </w:r>
      <w:r w:rsidRPr="00C10306">
        <w:rPr>
          <w:rStyle w:val="Emphasis"/>
        </w:rPr>
        <w:t>retreats</w:t>
      </w:r>
      <w:r w:rsidRPr="003A41FA">
        <w:rPr>
          <w:sz w:val="12"/>
        </w:rPr>
        <w:t xml:space="preserve"> under the Trump administration, the role of the stabilizer could fall to China. However, </w:t>
      </w:r>
      <w:r w:rsidRPr="00484518">
        <w:rPr>
          <w:rStyle w:val="StyleUnderline"/>
        </w:rPr>
        <w:t xml:space="preserve">China will not be responsible for regional stability and security </w:t>
      </w:r>
      <w:r w:rsidRPr="003A41FA">
        <w:rPr>
          <w:sz w:val="12"/>
        </w:rPr>
        <w:t>unless the reformist internationalists overcome the struggle for power within the Xi administration. Who will take over the driver’s seat of rule-making of international trade? The third and fourth largest economies following the United States and China are Japan and Germany, and both countries are involved in the global economy and benefit from international economic transactions. Now that the United States and China are turning nationalism, Japan and Germany must take the lead and pave the way for more international trade, and especially for GVCs based intra-industry trade, which will encourage countries to commit to domestic reforms.</w:t>
      </w:r>
    </w:p>
    <w:p w:rsidR="0077376F" w:rsidRPr="00223D1A" w:rsidRDefault="0077376F" w:rsidP="0077376F"/>
    <w:p w:rsidR="00F83189" w:rsidRDefault="00F83189" w:rsidP="00F83189">
      <w:pPr>
        <w:pStyle w:val="Heading4"/>
      </w:pPr>
      <w:r>
        <w:t>Trump hardline on China empirically successful at generating concessions</w:t>
      </w:r>
    </w:p>
    <w:p w:rsidR="00F83189" w:rsidRDefault="00F83189" w:rsidP="00F83189">
      <w:r w:rsidRPr="00CE44AF">
        <w:rPr>
          <w:rStyle w:val="Style13ptBold"/>
        </w:rPr>
        <w:t xml:space="preserve">Twining </w:t>
      </w:r>
      <w:r>
        <w:rPr>
          <w:rStyle w:val="Style13ptBold"/>
        </w:rPr>
        <w:t>17</w:t>
      </w:r>
      <w:r w:rsidRPr="00CE44AF">
        <w:t xml:space="preserve"> (Daniel, Counselor and Asia Director at the German Marshall Fund of the United States. </w:t>
      </w:r>
      <w:r w:rsidRPr="00DA719C">
        <w:t>As director of the Asia Program, he leads a 15-member team working on the rise of Asia and its implications for the West through a program of convening and research spanning East, South, and Southeast Asia. Dr. Twining previously served as a Member of the U.S. Secretary of State’s Policy Planning Staff, as the Foreign Policy Advisor to U.S. Senator John McCain, and as a staff member of the U.S. Trade Representative. He is an Associate of the U.S. National Intelligence Council, has taught at Georgetown University, and served as a military instructor associated with the Naval Postgraduate School. He holds a BA with Highest Distinction from the University of Virginia and MPhil &amp; DPhil degrees from Oxford University, where he was the Fulbright/Oxford Scholar from 2004-07. He writes regular columns for Nikkei and Foreign Policy and has served as an advisor to six presidential campaigns.</w:t>
      </w:r>
      <w:r>
        <w:t xml:space="preserve"> </w:t>
      </w:r>
      <w:r w:rsidRPr="00CE44AF">
        <w:t>foreignpolicy.com/2017/04/18/trump-might-be-a-traditional-president-after-all/)</w:t>
      </w:r>
    </w:p>
    <w:p w:rsidR="00F83189" w:rsidRPr="003F6E2A" w:rsidRDefault="00F83189" w:rsidP="00F83189">
      <w:pPr>
        <w:rPr>
          <w:sz w:val="10"/>
        </w:rPr>
      </w:pPr>
      <w:r w:rsidRPr="00000023">
        <w:rPr>
          <w:rStyle w:val="StyleUnderline"/>
          <w:highlight w:val="yellow"/>
        </w:rPr>
        <w:t xml:space="preserve">Trump </w:t>
      </w:r>
      <w:r w:rsidRPr="00690584">
        <w:rPr>
          <w:rStyle w:val="StyleUnderline"/>
        </w:rPr>
        <w:t>may seem an odd champion</w:t>
      </w:r>
      <w:r w:rsidRPr="007B23EB">
        <w:rPr>
          <w:rStyle w:val="StyleUnderline"/>
        </w:rPr>
        <w:t xml:space="preserve"> of some of these causes. But his </w:t>
      </w:r>
      <w:r w:rsidRPr="00000023">
        <w:rPr>
          <w:rStyle w:val="StyleUnderline"/>
          <w:highlight w:val="yellow"/>
        </w:rPr>
        <w:t>national security Cabinet</w:t>
      </w:r>
      <w:r w:rsidRPr="007B23EB">
        <w:rPr>
          <w:rStyle w:val="StyleUnderline"/>
        </w:rPr>
        <w:t xml:space="preserve">, which </w:t>
      </w:r>
      <w:r w:rsidRPr="008B41B0">
        <w:rPr>
          <w:rStyle w:val="StyleUnderline"/>
        </w:rPr>
        <w:t xml:space="preserve">now seems to be </w:t>
      </w:r>
      <w:r w:rsidRPr="00000023">
        <w:rPr>
          <w:rStyle w:val="StyleUnderline"/>
          <w:highlight w:val="yellow"/>
        </w:rPr>
        <w:t>finding its feet</w:t>
      </w:r>
      <w:r w:rsidRPr="007B23EB">
        <w:rPr>
          <w:rStyle w:val="StyleUnderline"/>
        </w:rPr>
        <w:t>, is in keeping with American foreign-policy traditions</w:t>
      </w:r>
      <w:r w:rsidRPr="008340D5">
        <w:rPr>
          <w:rStyle w:val="StyleUnderline"/>
        </w:rPr>
        <w:t xml:space="preserve">. In international affairs, </w:t>
      </w:r>
      <w:r w:rsidRPr="008B41B0">
        <w:rPr>
          <w:rStyle w:val="StyleUnderline"/>
        </w:rPr>
        <w:t xml:space="preserve">Trump relies on two of the leading general officers of their generation, James </w:t>
      </w:r>
      <w:proofErr w:type="spellStart"/>
      <w:r w:rsidRPr="008B41B0">
        <w:rPr>
          <w:rStyle w:val="StyleUnderline"/>
        </w:rPr>
        <w:t>Mattis</w:t>
      </w:r>
      <w:proofErr w:type="spellEnd"/>
      <w:r w:rsidRPr="008B41B0">
        <w:rPr>
          <w:rStyle w:val="StyleUnderline"/>
        </w:rPr>
        <w:t xml:space="preserve"> and H.R. McMaster;</w:t>
      </w:r>
      <w:r w:rsidRPr="003F6E2A">
        <w:rPr>
          <w:sz w:val="10"/>
        </w:rPr>
        <w:t xml:space="preserve"> a pillar of America’s globalist-corporate establishment, former ExxonMobil CEO Rex </w:t>
      </w:r>
      <w:proofErr w:type="spellStart"/>
      <w:r w:rsidRPr="003F6E2A">
        <w:rPr>
          <w:sz w:val="10"/>
        </w:rPr>
        <w:t>Tillerson</w:t>
      </w:r>
      <w:proofErr w:type="spellEnd"/>
      <w:r w:rsidRPr="003F6E2A">
        <w:rPr>
          <w:sz w:val="10"/>
        </w:rPr>
        <w:t xml:space="preserve">; and the former president of Goldman Sachs, Gary Cohn, who has led a so-far-successful effort to check the mercantilist instincts of White House advisers Steve Bannon and Peter Navarro. </w:t>
      </w:r>
      <w:r w:rsidRPr="008B41B0">
        <w:rPr>
          <w:rStyle w:val="StyleUnderline"/>
        </w:rPr>
        <w:t>The internationalists</w:t>
      </w:r>
      <w:r w:rsidRPr="008340D5">
        <w:rPr>
          <w:rStyle w:val="StyleUnderline"/>
        </w:rPr>
        <w:t xml:space="preserve"> have an ally in Jared Kushner, Trump’s son-in-law and key adviser, who takes a pragmatic view of U.S. policy priorities</w:t>
      </w:r>
      <w:r w:rsidRPr="003F6E2A">
        <w:rPr>
          <w:sz w:val="10"/>
        </w:rPr>
        <w:t xml:space="preserve">. </w:t>
      </w:r>
      <w:r w:rsidRPr="008340D5">
        <w:rPr>
          <w:rStyle w:val="StyleUnderline"/>
        </w:rPr>
        <w:t xml:space="preserve">For all the focus on </w:t>
      </w:r>
      <w:r w:rsidRPr="008B41B0">
        <w:rPr>
          <w:rStyle w:val="StyleUnderline"/>
        </w:rPr>
        <w:t>Trump’s</w:t>
      </w:r>
      <w:r w:rsidRPr="008340D5">
        <w:rPr>
          <w:rStyle w:val="StyleUnderline"/>
        </w:rPr>
        <w:t xml:space="preserve"> personality, his unorthodox presidency </w:t>
      </w:r>
      <w:r w:rsidRPr="00000023">
        <w:rPr>
          <w:rStyle w:val="StyleUnderline"/>
          <w:highlight w:val="yellow"/>
        </w:rPr>
        <w:t xml:space="preserve">may yield </w:t>
      </w:r>
      <w:r w:rsidRPr="003F6E2A">
        <w:rPr>
          <w:rStyle w:val="StyleUnderline"/>
        </w:rPr>
        <w:t>a</w:t>
      </w:r>
      <w:r w:rsidRPr="008340D5">
        <w:rPr>
          <w:rStyle w:val="StyleUnderline"/>
        </w:rPr>
        <w:t xml:space="preserve"> more </w:t>
      </w:r>
      <w:r w:rsidRPr="00000023">
        <w:rPr>
          <w:rStyle w:val="StyleUnderline"/>
          <w:highlight w:val="yellow"/>
        </w:rPr>
        <w:t>traditional</w:t>
      </w:r>
      <w:r w:rsidRPr="008340D5">
        <w:rPr>
          <w:rStyle w:val="StyleUnderline"/>
        </w:rPr>
        <w:t xml:space="preserve"> </w:t>
      </w:r>
      <w:r w:rsidRPr="003F6E2A">
        <w:rPr>
          <w:rStyle w:val="StyleUnderline"/>
        </w:rPr>
        <w:t xml:space="preserve">focus on deploying </w:t>
      </w:r>
      <w:r w:rsidRPr="00000023">
        <w:rPr>
          <w:rStyle w:val="StyleUnderline"/>
          <w:highlight w:val="yellow"/>
        </w:rPr>
        <w:t xml:space="preserve">American power </w:t>
      </w:r>
      <w:r w:rsidRPr="00DA719C">
        <w:rPr>
          <w:rStyle w:val="StyleUnderline"/>
        </w:rPr>
        <w:t xml:space="preserve">for broader ends. </w:t>
      </w:r>
      <w:r w:rsidRPr="00000023">
        <w:rPr>
          <w:rStyle w:val="StyleUnderline"/>
          <w:highlight w:val="yellow"/>
        </w:rPr>
        <w:t>Obama decried</w:t>
      </w:r>
      <w:r w:rsidRPr="008340D5">
        <w:rPr>
          <w:rStyle w:val="StyleUnderline"/>
        </w:rPr>
        <w:t xml:space="preserve"> American exceptionalism, emphasized “nation-building at home,” and pursued a dedicated policy of </w:t>
      </w:r>
      <w:r w:rsidRPr="00690584">
        <w:rPr>
          <w:rStyle w:val="StyleUnderline"/>
        </w:rPr>
        <w:t xml:space="preserve">retracting </w:t>
      </w:r>
      <w:r w:rsidRPr="00000023">
        <w:rPr>
          <w:rStyle w:val="StyleUnderline"/>
          <w:highlight w:val="yellow"/>
        </w:rPr>
        <w:t>American power</w:t>
      </w:r>
      <w:r w:rsidRPr="003F6E2A">
        <w:rPr>
          <w:sz w:val="10"/>
        </w:rPr>
        <w:t xml:space="preserve"> from pivotal theaters like the Middle East, </w:t>
      </w:r>
      <w:r w:rsidRPr="00000023">
        <w:rPr>
          <w:rStyle w:val="StyleUnderline"/>
          <w:highlight w:val="yellow"/>
        </w:rPr>
        <w:t>enabling revisionist regional powers to go on the offensive</w:t>
      </w:r>
      <w:r w:rsidRPr="00000023">
        <w:rPr>
          <w:sz w:val="10"/>
          <w:highlight w:val="yellow"/>
        </w:rPr>
        <w:t>.</w:t>
      </w:r>
      <w:r w:rsidRPr="003F6E2A">
        <w:rPr>
          <w:sz w:val="10"/>
        </w:rPr>
        <w:t xml:space="preserve"> He did not do enough as the humanitarian tragedy of Syria played out in slow motion, destabilizing not only the Middle East but also Europe, dividing and weakening Washington’s closest ally in world affairs. </w:t>
      </w:r>
      <w:r w:rsidRPr="008B41B0">
        <w:rPr>
          <w:rStyle w:val="StyleUnderline"/>
        </w:rPr>
        <w:t>His rhetorical “pivot” to Asia left U.S. allies wanting more American presence</w:t>
      </w:r>
      <w:r w:rsidRPr="008340D5">
        <w:rPr>
          <w:rStyle w:val="StyleUnderline"/>
        </w:rPr>
        <w:t xml:space="preserve"> and leadership than they got</w:t>
      </w:r>
      <w:r w:rsidRPr="003F6E2A">
        <w:rPr>
          <w:sz w:val="10"/>
        </w:rPr>
        <w:t xml:space="preserve">. </w:t>
      </w:r>
      <w:r w:rsidRPr="00000023">
        <w:rPr>
          <w:rStyle w:val="StyleUnderline"/>
          <w:highlight w:val="yellow"/>
        </w:rPr>
        <w:t>Trump</w:t>
      </w:r>
      <w:r w:rsidRPr="003F6E2A">
        <w:rPr>
          <w:sz w:val="10"/>
        </w:rPr>
        <w:t xml:space="preserve"> remains at odds with much of Washington’s bipartisan foreign-policy establishment. He has yet to embrace the trade leadership that makes the world’s biggest economy more competitive and </w:t>
      </w:r>
      <w:proofErr w:type="gramStart"/>
      <w:r w:rsidRPr="003F6E2A">
        <w:rPr>
          <w:sz w:val="10"/>
        </w:rPr>
        <w:t>dynamic,</w:t>
      </w:r>
      <w:proofErr w:type="gramEnd"/>
      <w:r w:rsidRPr="003F6E2A">
        <w:rPr>
          <w:sz w:val="10"/>
        </w:rPr>
        <w:t xml:space="preserve"> and Americans more prosperous. But </w:t>
      </w:r>
      <w:r w:rsidRPr="008340D5">
        <w:rPr>
          <w:rStyle w:val="StyleUnderline"/>
        </w:rPr>
        <w:t xml:space="preserve">his </w:t>
      </w:r>
      <w:r w:rsidRPr="00000023">
        <w:rPr>
          <w:rStyle w:val="StyleUnderline"/>
          <w:highlight w:val="yellow"/>
        </w:rPr>
        <w:t>willingness to employ</w:t>
      </w:r>
      <w:r w:rsidRPr="008340D5">
        <w:rPr>
          <w:rStyle w:val="StyleUnderline"/>
        </w:rPr>
        <w:t xml:space="preserve"> limited </w:t>
      </w:r>
      <w:r w:rsidRPr="003F6E2A">
        <w:rPr>
          <w:rStyle w:val="StyleUnderline"/>
        </w:rPr>
        <w:t xml:space="preserve">military </w:t>
      </w:r>
      <w:r w:rsidRPr="00000023">
        <w:rPr>
          <w:rStyle w:val="StyleUnderline"/>
          <w:highlight w:val="yellow"/>
        </w:rPr>
        <w:t xml:space="preserve">force </w:t>
      </w:r>
      <w:r w:rsidRPr="00690584">
        <w:rPr>
          <w:rStyle w:val="StyleUnderline"/>
        </w:rPr>
        <w:t>—</w:t>
      </w:r>
      <w:r w:rsidRPr="008340D5">
        <w:rPr>
          <w:rStyle w:val="StyleUnderline"/>
        </w:rPr>
        <w:t xml:space="preserve"> including ramping up military action </w:t>
      </w:r>
      <w:r w:rsidRPr="003F6E2A">
        <w:rPr>
          <w:sz w:val="10"/>
        </w:rPr>
        <w:t xml:space="preserve">against the Islamic State in Syria and Afghanistan — </w:t>
      </w:r>
      <w:r w:rsidRPr="00000023">
        <w:rPr>
          <w:rStyle w:val="StyleUnderline"/>
          <w:highlight w:val="yellow"/>
        </w:rPr>
        <w:t xml:space="preserve">and </w:t>
      </w:r>
      <w:r w:rsidRPr="003F6E2A">
        <w:rPr>
          <w:rStyle w:val="StyleUnderline"/>
        </w:rPr>
        <w:t xml:space="preserve">to </w:t>
      </w:r>
      <w:r w:rsidRPr="00000023">
        <w:rPr>
          <w:rStyle w:val="StyleUnderline"/>
          <w:highlight w:val="yellow"/>
        </w:rPr>
        <w:t>stand up to</w:t>
      </w:r>
      <w:r w:rsidRPr="008340D5">
        <w:rPr>
          <w:rStyle w:val="StyleUnderline"/>
        </w:rPr>
        <w:t xml:space="preserve"> the </w:t>
      </w:r>
      <w:r w:rsidRPr="008B41B0">
        <w:rPr>
          <w:rStyle w:val="StyleUnderline"/>
        </w:rPr>
        <w:t xml:space="preserve">regional </w:t>
      </w:r>
      <w:r w:rsidRPr="003F6E2A">
        <w:rPr>
          <w:rStyle w:val="StyleUnderline"/>
        </w:rPr>
        <w:t xml:space="preserve">power plays of </w:t>
      </w:r>
      <w:r w:rsidRPr="00000023">
        <w:rPr>
          <w:rStyle w:val="StyleUnderline"/>
          <w:highlight w:val="yellow"/>
        </w:rPr>
        <w:t>revisionist states, create</w:t>
      </w:r>
      <w:r w:rsidRPr="008340D5">
        <w:rPr>
          <w:rStyle w:val="StyleUnderline"/>
        </w:rPr>
        <w:t xml:space="preserve">s </w:t>
      </w:r>
      <w:r w:rsidRPr="00000023">
        <w:rPr>
          <w:rStyle w:val="StyleUnderline"/>
          <w:highlight w:val="yellow"/>
        </w:rPr>
        <w:t xml:space="preserve">opportunities to </w:t>
      </w:r>
      <w:r w:rsidRPr="003F6E2A">
        <w:rPr>
          <w:rStyle w:val="StyleUnderline"/>
        </w:rPr>
        <w:t xml:space="preserve">more effectively </w:t>
      </w:r>
      <w:r w:rsidRPr="00000023">
        <w:rPr>
          <w:rStyle w:val="StyleUnderline"/>
          <w:highlight w:val="yellow"/>
        </w:rPr>
        <w:t xml:space="preserve">manage </w:t>
      </w:r>
      <w:r w:rsidRPr="003F6E2A">
        <w:rPr>
          <w:rStyle w:val="StyleUnderline"/>
        </w:rPr>
        <w:t xml:space="preserve">complex </w:t>
      </w:r>
      <w:r w:rsidRPr="00000023">
        <w:rPr>
          <w:rStyle w:val="StyleUnderline"/>
          <w:highlight w:val="yellow"/>
        </w:rPr>
        <w:t>conflicts, from the Levant to</w:t>
      </w:r>
      <w:r w:rsidRPr="008340D5">
        <w:rPr>
          <w:rStyle w:val="StyleUnderline"/>
        </w:rPr>
        <w:t xml:space="preserve"> the </w:t>
      </w:r>
      <w:r w:rsidRPr="00000023">
        <w:rPr>
          <w:rStyle w:val="StyleUnderline"/>
          <w:highlight w:val="yellow"/>
        </w:rPr>
        <w:t>Korea</w:t>
      </w:r>
      <w:r w:rsidRPr="008340D5">
        <w:rPr>
          <w:rStyle w:val="StyleUnderline"/>
        </w:rPr>
        <w:t>n Peninsula</w:t>
      </w:r>
      <w:r w:rsidRPr="003F6E2A">
        <w:rPr>
          <w:sz w:val="10"/>
        </w:rPr>
        <w:t xml:space="preserve">. It is telling that a modest set of missile strikes against a remote Syrian airbase represents the boldest use of American military power against the murderous regime of Syrian President Bashar al-Assad. It is also telling that the tangible threat of U.S. military action against North Korea is on the table after eight years of a policy the Obama administration termed “strategic patience,” which created a window of opportunity that Pyongyang used to continue to perfect its intercontinental ballistic missiles and nuclear weapons programs while America looked away. Even </w:t>
      </w:r>
      <w:r w:rsidRPr="00000023">
        <w:rPr>
          <w:rStyle w:val="StyleUnderline"/>
          <w:highlight w:val="yellow"/>
        </w:rPr>
        <w:t xml:space="preserve">China and Russia look off-balance after </w:t>
      </w:r>
      <w:r w:rsidRPr="00DA719C">
        <w:rPr>
          <w:rStyle w:val="StyleUnderline"/>
        </w:rPr>
        <w:t xml:space="preserve">early </w:t>
      </w:r>
      <w:r w:rsidRPr="00000023">
        <w:rPr>
          <w:rStyle w:val="StyleUnderline"/>
          <w:highlight w:val="yellow"/>
        </w:rPr>
        <w:t>fears</w:t>
      </w:r>
      <w:r w:rsidRPr="008340D5">
        <w:rPr>
          <w:rStyle w:val="StyleUnderline"/>
        </w:rPr>
        <w:t xml:space="preserve"> in Washington </w:t>
      </w:r>
      <w:r w:rsidRPr="00000023">
        <w:rPr>
          <w:rStyle w:val="StyleUnderline"/>
          <w:highlight w:val="yellow"/>
        </w:rPr>
        <w:t>that an inexperienced president would appease</w:t>
      </w:r>
      <w:r w:rsidRPr="008340D5">
        <w:rPr>
          <w:rStyle w:val="StyleUnderline"/>
        </w:rPr>
        <w:t xml:space="preserve"> the leaders of these countries</w:t>
      </w:r>
      <w:r w:rsidRPr="003F6E2A">
        <w:rPr>
          <w:sz w:val="10"/>
        </w:rPr>
        <w:t xml:space="preserve">. Chinese President </w:t>
      </w:r>
      <w:r w:rsidRPr="00000023">
        <w:rPr>
          <w:rStyle w:val="Emphasis"/>
          <w:highlight w:val="yellow"/>
        </w:rPr>
        <w:t>Xi</w:t>
      </w:r>
      <w:r w:rsidRPr="003F6E2A">
        <w:rPr>
          <w:sz w:val="10"/>
        </w:rPr>
        <w:t xml:space="preserve"> Jinping </w:t>
      </w:r>
      <w:r w:rsidRPr="00000023">
        <w:rPr>
          <w:rStyle w:val="Emphasis"/>
          <w:highlight w:val="yellow"/>
        </w:rPr>
        <w:t>came to Trump</w:t>
      </w:r>
      <w:r w:rsidRPr="003F6E2A">
        <w:rPr>
          <w:sz w:val="10"/>
        </w:rPr>
        <w:t xml:space="preserve">’s Mar-a-Lago estate </w:t>
      </w:r>
      <w:r w:rsidRPr="00000023">
        <w:rPr>
          <w:rStyle w:val="Emphasis"/>
          <w:highlight w:val="yellow"/>
        </w:rPr>
        <w:t>bearing concessions</w:t>
      </w:r>
      <w:r w:rsidRPr="00000023">
        <w:rPr>
          <w:rStyle w:val="StyleUnderline"/>
          <w:highlight w:val="yellow"/>
        </w:rPr>
        <w:t xml:space="preserve"> </w:t>
      </w:r>
      <w:r w:rsidRPr="00690584">
        <w:rPr>
          <w:rStyle w:val="StyleUnderline"/>
        </w:rPr>
        <w:t>designed</w:t>
      </w:r>
      <w:r w:rsidRPr="008340D5">
        <w:rPr>
          <w:rStyle w:val="StyleUnderline"/>
        </w:rPr>
        <w:t xml:space="preserve"> to fend off an American trade war. </w:t>
      </w:r>
      <w:r w:rsidRPr="00690584">
        <w:rPr>
          <w:rStyle w:val="StyleUnderline"/>
        </w:rPr>
        <w:t>At their</w:t>
      </w:r>
      <w:r w:rsidRPr="008340D5">
        <w:rPr>
          <w:rStyle w:val="StyleUnderline"/>
        </w:rPr>
        <w:t xml:space="preserve"> inaugural summit, </w:t>
      </w:r>
      <w:r w:rsidRPr="00000023">
        <w:rPr>
          <w:rStyle w:val="StyleUnderline"/>
          <w:highlight w:val="yellow"/>
        </w:rPr>
        <w:t>Trump was clear with Xi that</w:t>
      </w:r>
      <w:r w:rsidRPr="008340D5">
        <w:rPr>
          <w:rStyle w:val="StyleUnderline"/>
        </w:rPr>
        <w:t xml:space="preserve"> the quality of </w:t>
      </w:r>
      <w:r w:rsidRPr="00000023">
        <w:rPr>
          <w:rStyle w:val="StyleUnderline"/>
          <w:highlight w:val="yellow"/>
        </w:rPr>
        <w:t>U.S.-China relations would be tied to Beijing’s cooperation</w:t>
      </w:r>
      <w:r w:rsidRPr="008340D5">
        <w:rPr>
          <w:rStyle w:val="StyleUnderline"/>
        </w:rPr>
        <w:t xml:space="preserve"> in tightening economic pressure </w:t>
      </w:r>
      <w:r w:rsidRPr="00000023">
        <w:rPr>
          <w:rStyle w:val="StyleUnderline"/>
          <w:highlight w:val="yellow"/>
        </w:rPr>
        <w:t>on North Korea</w:t>
      </w:r>
      <w:r w:rsidRPr="003F6E2A">
        <w:rPr>
          <w:sz w:val="10"/>
        </w:rPr>
        <w:t>. Having secured strategic gains during the Obama presidency, and given the five-year leadership plenum approaching this fall,</w:t>
      </w:r>
      <w:r w:rsidRPr="007A1BA1">
        <w:rPr>
          <w:rStyle w:val="StyleUnderline"/>
        </w:rPr>
        <w:t xml:space="preserve"> </w:t>
      </w:r>
      <w:r w:rsidRPr="00000023">
        <w:rPr>
          <w:rStyle w:val="StyleUnderline"/>
          <w:highlight w:val="yellow"/>
        </w:rPr>
        <w:t xml:space="preserve">Xi would be wise to </w:t>
      </w:r>
      <w:r w:rsidRPr="009945EC">
        <w:rPr>
          <w:rStyle w:val="StyleUnderline"/>
        </w:rPr>
        <w:t>exercise strategic restraint</w:t>
      </w:r>
      <w:r w:rsidRPr="007A1BA1">
        <w:rPr>
          <w:rStyle w:val="StyleUnderline"/>
        </w:rPr>
        <w:t xml:space="preserve"> during Trump’s first term, and demonstrate China’s utility by </w:t>
      </w:r>
      <w:r w:rsidRPr="009945EC">
        <w:rPr>
          <w:rStyle w:val="StyleUnderline"/>
          <w:highlight w:val="yellow"/>
        </w:rPr>
        <w:t>tighten</w:t>
      </w:r>
      <w:r w:rsidRPr="007A1BA1">
        <w:rPr>
          <w:rStyle w:val="StyleUnderline"/>
        </w:rPr>
        <w:t xml:space="preserve">ing </w:t>
      </w:r>
      <w:r w:rsidRPr="009945EC">
        <w:rPr>
          <w:rStyle w:val="StyleUnderline"/>
          <w:highlight w:val="yellow"/>
        </w:rPr>
        <w:t>the pressure on its ally North Korea to deter further nuclear tests</w:t>
      </w:r>
      <w:r w:rsidRPr="003F6E2A">
        <w:rPr>
          <w:sz w:val="10"/>
        </w:rPr>
        <w:t xml:space="preserve">. Given that Trump wants to manage trade with what he sees as a mercantilist superpower that does not play by the rules, China would also be prudent to pursue the kind of voluntary export restraint agreements that Japan struck with the Ronald Reagan administration in the 1980s, when trade frictions with Tokyo peaked. </w:t>
      </w:r>
      <w:r w:rsidRPr="00000023">
        <w:rPr>
          <w:rStyle w:val="StyleUnderline"/>
          <w:highlight w:val="yellow"/>
        </w:rPr>
        <w:t>Trump’s threat to use trade barriers</w:t>
      </w:r>
      <w:r w:rsidRPr="007A1BA1">
        <w:rPr>
          <w:rStyle w:val="StyleUnderline"/>
        </w:rPr>
        <w:t xml:space="preserve"> </w:t>
      </w:r>
      <w:r w:rsidRPr="003F6E2A">
        <w:rPr>
          <w:sz w:val="10"/>
        </w:rPr>
        <w:t>as leverage to move China to assume a tougher posture with its client in Pyongyang clearly</w:t>
      </w:r>
      <w:r w:rsidRPr="007A1BA1">
        <w:rPr>
          <w:rStyle w:val="StyleUnderline"/>
        </w:rPr>
        <w:t xml:space="preserve"> </w:t>
      </w:r>
      <w:r w:rsidRPr="00000023">
        <w:rPr>
          <w:rStyle w:val="StyleUnderline"/>
          <w:highlight w:val="yellow"/>
        </w:rPr>
        <w:t>has gotten Beijing’s attention</w:t>
      </w:r>
      <w:r w:rsidRPr="007A1BA1">
        <w:rPr>
          <w:rStyle w:val="StyleUnderline"/>
        </w:rPr>
        <w:t xml:space="preserve"> </w:t>
      </w:r>
      <w:r w:rsidRPr="003F6E2A">
        <w:rPr>
          <w:sz w:val="10"/>
        </w:rPr>
        <w:t xml:space="preserve">and may even yield dividends. Ironically, Trump is likely to be the first American president since the end of the Cold War not to pursue a “reset” in relations with Russia. The ongoing investigations into the Trump campaign’s dealings with Russian agents of influence severely restrict the ability of this administration to pursue any kind of improvement in relations with a regime that invades democratic neighbors, threatens NATO allies with nuclear attack, attempts as a matter of state policy to subvert Western elections, and murders political opponents. Indeed, the mounting domestic opposition to Russian President Vladimir Putin’s autocratic rule — as manifested in popular protests in cities across Russia — creates a new pressure point that the United States could leverage through a heightened force posture in Europe and more robust campaign for Russia to conform to international law by severing dealings with the outlaw Syrian regime. As </w:t>
      </w:r>
      <w:proofErr w:type="spellStart"/>
      <w:r w:rsidRPr="003F6E2A">
        <w:rPr>
          <w:sz w:val="10"/>
        </w:rPr>
        <w:t>Tillerson</w:t>
      </w:r>
      <w:proofErr w:type="spellEnd"/>
      <w:r w:rsidRPr="003F6E2A">
        <w:rPr>
          <w:sz w:val="10"/>
        </w:rPr>
        <w:t xml:space="preserve"> pointed out on his way to Moscow to meet Putin, Assad has become a liability rather than an asset to Russia’s geopolitical ambitions. </w:t>
      </w:r>
      <w:r w:rsidRPr="00690584">
        <w:rPr>
          <w:rStyle w:val="StyleUnderline"/>
        </w:rPr>
        <w:t xml:space="preserve">The </w:t>
      </w:r>
      <w:r w:rsidRPr="00000023">
        <w:rPr>
          <w:rStyle w:val="Emphasis"/>
          <w:highlight w:val="yellow"/>
        </w:rPr>
        <w:t>Trump</w:t>
      </w:r>
      <w:r w:rsidRPr="00690584">
        <w:rPr>
          <w:rStyle w:val="StyleUnderline"/>
        </w:rPr>
        <w:t xml:space="preserve"> administration is still in its first 100 days. It </w:t>
      </w:r>
      <w:r w:rsidRPr="00000023">
        <w:rPr>
          <w:rStyle w:val="Emphasis"/>
          <w:highlight w:val="yellow"/>
        </w:rPr>
        <w:t>has not been subjected to</w:t>
      </w:r>
      <w:r w:rsidRPr="00690584">
        <w:rPr>
          <w:rStyle w:val="StyleUnderline"/>
        </w:rPr>
        <w:t xml:space="preserve"> the kind of international crisis that </w:t>
      </w:r>
      <w:r w:rsidRPr="00000023">
        <w:rPr>
          <w:rStyle w:val="Emphasis"/>
          <w:highlight w:val="yellow"/>
        </w:rPr>
        <w:t>tests</w:t>
      </w:r>
      <w:r w:rsidRPr="00690584">
        <w:rPr>
          <w:rStyle w:val="StyleUnderline"/>
        </w:rPr>
        <w:t xml:space="preserve"> every administration, and </w:t>
      </w:r>
      <w:r w:rsidRPr="00000023">
        <w:rPr>
          <w:rStyle w:val="StyleUnderline"/>
          <w:highlight w:val="yellow"/>
        </w:rPr>
        <w:t>which will call into question not only</w:t>
      </w:r>
      <w:r w:rsidRPr="00690584">
        <w:rPr>
          <w:rStyle w:val="StyleUnderline"/>
        </w:rPr>
        <w:t xml:space="preserve"> </w:t>
      </w:r>
      <w:r w:rsidRPr="00DA719C">
        <w:rPr>
          <w:rStyle w:val="StyleUnderline"/>
        </w:rPr>
        <w:t>its</w:t>
      </w:r>
      <w:r w:rsidRPr="00690584">
        <w:rPr>
          <w:rStyle w:val="StyleUnderline"/>
        </w:rPr>
        <w:t xml:space="preserve"> </w:t>
      </w:r>
      <w:r w:rsidRPr="00000023">
        <w:rPr>
          <w:rStyle w:val="StyleUnderline"/>
          <w:highlight w:val="yellow"/>
        </w:rPr>
        <w:t>statecraft but</w:t>
      </w:r>
      <w:r w:rsidRPr="00690584">
        <w:rPr>
          <w:rStyle w:val="StyleUnderline"/>
        </w:rPr>
        <w:t xml:space="preserve"> the </w:t>
      </w:r>
      <w:r w:rsidRPr="00000023">
        <w:rPr>
          <w:rStyle w:val="StyleUnderline"/>
          <w:highlight w:val="yellow"/>
        </w:rPr>
        <w:t>judgment</w:t>
      </w:r>
      <w:r w:rsidRPr="00690584">
        <w:rPr>
          <w:rStyle w:val="StyleUnderline"/>
        </w:rPr>
        <w:t xml:space="preserve"> of the commander-in-chief.</w:t>
      </w:r>
      <w:r w:rsidRPr="003F6E2A">
        <w:rPr>
          <w:sz w:val="10"/>
        </w:rPr>
        <w:t xml:space="preserve"> There remain reasons to be concerned, particularly about the administration’s trade agenda. But anxious allies are breathing a sigh of relief that</w:t>
      </w:r>
      <w:r w:rsidRPr="00DA719C">
        <w:rPr>
          <w:rStyle w:val="StyleUnderline"/>
        </w:rPr>
        <w:t xml:space="preserve"> </w:t>
      </w:r>
      <w:r w:rsidRPr="00000023">
        <w:rPr>
          <w:rStyle w:val="StyleUnderline"/>
          <w:highlight w:val="yellow"/>
        </w:rPr>
        <w:t xml:space="preserve">American power is back </w:t>
      </w:r>
      <w:r w:rsidRPr="00DA719C">
        <w:rPr>
          <w:rStyle w:val="StyleUnderline"/>
        </w:rPr>
        <w:t xml:space="preserve">as a force to be reckoned with in a dangerous world, </w:t>
      </w:r>
      <w:r w:rsidRPr="00000023">
        <w:rPr>
          <w:rStyle w:val="StyleUnderline"/>
          <w:highlight w:val="yellow"/>
        </w:rPr>
        <w:t xml:space="preserve">after </w:t>
      </w:r>
      <w:r w:rsidRPr="00DA719C">
        <w:rPr>
          <w:rStyle w:val="StyleUnderline"/>
        </w:rPr>
        <w:t xml:space="preserve">what many see as </w:t>
      </w:r>
      <w:r w:rsidRPr="00000023">
        <w:rPr>
          <w:rStyle w:val="StyleUnderline"/>
          <w:highlight w:val="yellow"/>
        </w:rPr>
        <w:t>Obama</w:t>
      </w:r>
      <w:r w:rsidRPr="003F6E2A">
        <w:rPr>
          <w:rStyle w:val="StyleUnderline"/>
        </w:rPr>
        <w:t>’s abdication</w:t>
      </w:r>
      <w:r w:rsidRPr="00690584">
        <w:rPr>
          <w:rStyle w:val="StyleUnderline"/>
        </w:rPr>
        <w:t xml:space="preserve"> of the U.S. role as global guarantor and following a political campaign in which America was presented as a victim of globalization rather than as its engine</w:t>
      </w:r>
      <w:r w:rsidRPr="003F6E2A">
        <w:rPr>
          <w:sz w:val="10"/>
        </w:rPr>
        <w:t xml:space="preserve">. </w:t>
      </w:r>
      <w:r w:rsidRPr="003F6E2A">
        <w:rPr>
          <w:rStyle w:val="StyleUnderline"/>
        </w:rPr>
        <w:t xml:space="preserve">In Asia in particular, friends of the United States seek </w:t>
      </w:r>
      <w:r w:rsidRPr="00000023">
        <w:rPr>
          <w:rStyle w:val="StyleUnderline"/>
          <w:highlight w:val="yellow"/>
        </w:rPr>
        <w:t xml:space="preserve">a robust commitment to U.S. </w:t>
      </w:r>
      <w:r w:rsidRPr="003F6E2A">
        <w:rPr>
          <w:rStyle w:val="StyleUnderline"/>
        </w:rPr>
        <w:t xml:space="preserve">military and diplomatic </w:t>
      </w:r>
      <w:r w:rsidRPr="00000023">
        <w:rPr>
          <w:rStyle w:val="StyleUnderline"/>
          <w:highlight w:val="yellow"/>
        </w:rPr>
        <w:t xml:space="preserve">leadership </w:t>
      </w:r>
      <w:r w:rsidRPr="003F6E2A">
        <w:rPr>
          <w:rStyle w:val="StyleUnderline"/>
        </w:rPr>
        <w:t>as well as skill in stewarding the pivotal U.S.-China relationship</w:t>
      </w:r>
      <w:r w:rsidRPr="00DA719C">
        <w:rPr>
          <w:rStyle w:val="StyleUnderline"/>
        </w:rPr>
        <w:t xml:space="preserve"> </w:t>
      </w:r>
      <w:r w:rsidRPr="00000023">
        <w:rPr>
          <w:rStyle w:val="StyleUnderline"/>
          <w:highlight w:val="yellow"/>
        </w:rPr>
        <w:t>in ways that preclude</w:t>
      </w:r>
      <w:r w:rsidRPr="00690584">
        <w:rPr>
          <w:rStyle w:val="StyleUnderline"/>
        </w:rPr>
        <w:t xml:space="preserve"> both </w:t>
      </w:r>
      <w:r w:rsidRPr="003F6E2A">
        <w:rPr>
          <w:rStyle w:val="StyleUnderline"/>
        </w:rPr>
        <w:t xml:space="preserve">condominium and </w:t>
      </w:r>
      <w:r w:rsidRPr="00000023">
        <w:rPr>
          <w:rStyle w:val="StyleUnderline"/>
          <w:highlight w:val="yellow"/>
        </w:rPr>
        <w:t>conflict</w:t>
      </w:r>
      <w:r w:rsidRPr="003F6E2A">
        <w:rPr>
          <w:sz w:val="10"/>
        </w:rPr>
        <w:t xml:space="preserve">. North Korea poses a harder test than Syria: Asian allies will want to see that the Trump administration is as adept at diplomacy on the Korean Peninsula as it is at projecting military power in the Middle East. </w:t>
      </w:r>
      <w:r w:rsidRPr="003F6E2A">
        <w:rPr>
          <w:rStyle w:val="StyleUnderline"/>
        </w:rPr>
        <w:t xml:space="preserve">The White House </w:t>
      </w:r>
      <w:r w:rsidRPr="00000023">
        <w:rPr>
          <w:rStyle w:val="StyleUnderline"/>
          <w:highlight w:val="yellow"/>
        </w:rPr>
        <w:t>will</w:t>
      </w:r>
      <w:r w:rsidRPr="00690584">
        <w:rPr>
          <w:rStyle w:val="StyleUnderline"/>
        </w:rPr>
        <w:t xml:space="preserve"> also </w:t>
      </w:r>
      <w:r w:rsidRPr="00000023">
        <w:rPr>
          <w:rStyle w:val="StyleUnderline"/>
          <w:highlight w:val="yellow"/>
        </w:rPr>
        <w:t xml:space="preserve">need to </w:t>
      </w:r>
      <w:r w:rsidRPr="003F6E2A">
        <w:rPr>
          <w:rStyle w:val="StyleUnderline"/>
        </w:rPr>
        <w:t xml:space="preserve">be willing to </w:t>
      </w:r>
      <w:r w:rsidRPr="00000023">
        <w:rPr>
          <w:rStyle w:val="StyleUnderline"/>
          <w:highlight w:val="yellow"/>
        </w:rPr>
        <w:t>risk an increase in tensions with Beijing</w:t>
      </w:r>
      <w:r w:rsidRPr="003F6E2A">
        <w:rPr>
          <w:sz w:val="10"/>
        </w:rPr>
        <w:t xml:space="preserve"> by imposing secondary sanctions on Chinese banks and businesses that are the lifeline of the North Korean economy.</w:t>
      </w:r>
    </w:p>
    <w:p w:rsidR="0077376F" w:rsidRDefault="0077376F" w:rsidP="0077376F">
      <w:pPr>
        <w:pStyle w:val="Heading3"/>
      </w:pPr>
      <w:r>
        <w:t xml:space="preserve">2nc – at: coop good – </w:t>
      </w:r>
      <w:proofErr w:type="spellStart"/>
      <w:r>
        <w:t>scs</w:t>
      </w:r>
      <w:proofErr w:type="spellEnd"/>
    </w:p>
    <w:p w:rsidR="0077376F" w:rsidRDefault="0077376F" w:rsidP="0077376F">
      <w:pPr>
        <w:pStyle w:val="Heading4"/>
      </w:pPr>
      <w:r>
        <w:t>Cooperation empirically fails to restrain China in the SCS</w:t>
      </w:r>
    </w:p>
    <w:p w:rsidR="0077376F" w:rsidRPr="00721B3F" w:rsidRDefault="0077376F" w:rsidP="0077376F">
      <w:pPr>
        <w:rPr>
          <w:sz w:val="18"/>
          <w:szCs w:val="18"/>
        </w:rPr>
      </w:pPr>
      <w:r w:rsidRPr="00721B3F">
        <w:rPr>
          <w:sz w:val="18"/>
          <w:szCs w:val="18"/>
        </w:rPr>
        <w:t xml:space="preserve">Christopher B. </w:t>
      </w:r>
      <w:r w:rsidRPr="00721B3F">
        <w:rPr>
          <w:rStyle w:val="Style13ptBold"/>
        </w:rPr>
        <w:t>Roberts 18</w:t>
      </w:r>
      <w:r w:rsidRPr="00721B3F">
        <w:rPr>
          <w:sz w:val="18"/>
          <w:szCs w:val="18"/>
        </w:rPr>
        <w:t xml:space="preserve">. </w:t>
      </w:r>
      <w:proofErr w:type="gramStart"/>
      <w:r w:rsidRPr="00117D8F">
        <w:rPr>
          <w:sz w:val="18"/>
          <w:szCs w:val="18"/>
        </w:rPr>
        <w:t>Director of the National Asian Studies Centre (NASC), Institute</w:t>
      </w:r>
      <w:r>
        <w:rPr>
          <w:sz w:val="18"/>
          <w:szCs w:val="18"/>
        </w:rPr>
        <w:t xml:space="preserve"> </w:t>
      </w:r>
      <w:r w:rsidRPr="00117D8F">
        <w:rPr>
          <w:sz w:val="18"/>
          <w:szCs w:val="18"/>
        </w:rPr>
        <w:t>for Governance and Policy Analysis, University of Canberra</w:t>
      </w:r>
      <w:r w:rsidRPr="00721B3F">
        <w:rPr>
          <w:sz w:val="18"/>
          <w:szCs w:val="18"/>
        </w:rPr>
        <w:t>.</w:t>
      </w:r>
      <w:proofErr w:type="gramEnd"/>
      <w:r w:rsidRPr="00721B3F">
        <w:rPr>
          <w:sz w:val="18"/>
          <w:szCs w:val="18"/>
        </w:rPr>
        <w:t xml:space="preserve"> 2018. "The South China Sea Precedent: Rising Instability </w:t>
      </w:r>
      <w:proofErr w:type="gramStart"/>
      <w:r w:rsidRPr="00721B3F">
        <w:rPr>
          <w:sz w:val="18"/>
          <w:szCs w:val="18"/>
        </w:rPr>
        <w:t>Amidst</w:t>
      </w:r>
      <w:proofErr w:type="gramEnd"/>
      <w:r w:rsidRPr="00721B3F">
        <w:rPr>
          <w:sz w:val="18"/>
          <w:szCs w:val="18"/>
        </w:rPr>
        <w:t xml:space="preserve"> Revisionist Tendencies." </w:t>
      </w:r>
      <w:proofErr w:type="gramStart"/>
      <w:r w:rsidRPr="00721B3F">
        <w:rPr>
          <w:sz w:val="18"/>
          <w:szCs w:val="18"/>
        </w:rPr>
        <w:t>RSIS Commentaries.</w:t>
      </w:r>
      <w:proofErr w:type="gramEnd"/>
      <w:r w:rsidRPr="00721B3F">
        <w:rPr>
          <w:sz w:val="18"/>
          <w:szCs w:val="18"/>
        </w:rPr>
        <w:t xml:space="preserve"> https://dr.ntu.edu.sg/handle/10220/45553. </w:t>
      </w:r>
      <w:proofErr w:type="gramStart"/>
      <w:r w:rsidRPr="00721B3F">
        <w:rPr>
          <w:sz w:val="18"/>
          <w:szCs w:val="18"/>
        </w:rPr>
        <w:t>accessed</w:t>
      </w:r>
      <w:proofErr w:type="gramEnd"/>
      <w:r w:rsidRPr="00721B3F">
        <w:rPr>
          <w:sz w:val="18"/>
          <w:szCs w:val="18"/>
        </w:rPr>
        <w:t xml:space="preserve"> 6-28-2019//</w:t>
      </w:r>
      <w:proofErr w:type="spellStart"/>
      <w:r w:rsidRPr="00721B3F">
        <w:rPr>
          <w:sz w:val="18"/>
          <w:szCs w:val="18"/>
        </w:rPr>
        <w:t>JDi</w:t>
      </w:r>
      <w:proofErr w:type="spellEnd"/>
    </w:p>
    <w:p w:rsidR="0077376F" w:rsidRDefault="0077376F" w:rsidP="0077376F">
      <w:r>
        <w:t xml:space="preserve">ACROSS THE Indo-Pacific, </w:t>
      </w:r>
      <w:r w:rsidRPr="00DF7A58">
        <w:rPr>
          <w:rStyle w:val="StyleUnderline"/>
        </w:rPr>
        <w:t>rising economic dependence has enabled Beijing to revise the nature of international relations and a rules-based order underpinned by adherence to international treaty-based law</w:t>
      </w:r>
      <w:r>
        <w:t xml:space="preserve">. The rapidity of the associated shift in the balance of political and military power was also enabled by America’s neglect of the region following its War on Terror and </w:t>
      </w:r>
      <w:proofErr w:type="gramStart"/>
      <w:r>
        <w:t>then the 2007-08 Global Financial Crisis</w:t>
      </w:r>
      <w:proofErr w:type="gramEnd"/>
      <w:r>
        <w:t xml:space="preserve">. Despite the implicit acknowledgement of this through the United States’ ‘Pivot’ and later ‘Rebalance’, </w:t>
      </w:r>
      <w:proofErr w:type="gramStart"/>
      <w:r>
        <w:t xml:space="preserve">this </w:t>
      </w:r>
      <w:r w:rsidRPr="00DF7A58">
        <w:rPr>
          <w:rStyle w:val="StyleUnderline"/>
        </w:rPr>
        <w:t>‘re</w:t>
      </w:r>
      <w:proofErr w:type="gramEnd"/>
      <w:r w:rsidRPr="00DF7A58">
        <w:rPr>
          <w:rStyle w:val="StyleUnderline"/>
        </w:rPr>
        <w:t>-engagement’ was undermined by the Obama administration’s pacifism with China</w:t>
      </w:r>
      <w:r>
        <w:t xml:space="preserve"> and then President Trump’s election. </w:t>
      </w:r>
      <w:r w:rsidRPr="00DF7A58">
        <w:rPr>
          <w:rStyle w:val="StyleUnderline"/>
        </w:rPr>
        <w:t xml:space="preserve">The results include the consolidation of revisionist policies in breach of international law, unchecked coercion against other regional states, and reduced confidence in the US security umbrella. To this end, the rules-based order has gradually eroded, and a more anarchical and militaristic environment is filling the void. </w:t>
      </w:r>
      <w:r>
        <w:t xml:space="preserve">Beijing’s Rising Assertiveness The collapsing regional order might start with the War on Terror but contending Asian perspectives regarding China and the US have become increasingly </w:t>
      </w:r>
      <w:proofErr w:type="spellStart"/>
      <w:r>
        <w:t>polarised</w:t>
      </w:r>
      <w:proofErr w:type="spellEnd"/>
      <w:r>
        <w:t xml:space="preserve"> since the 2007-2008 financial crisis. </w:t>
      </w:r>
      <w:r w:rsidRPr="00DF7A58">
        <w:rPr>
          <w:rStyle w:val="StyleUnderline"/>
        </w:rPr>
        <w:t xml:space="preserve">Beijing’s early ‘Charm Offensive’ has since been supplanted by more coercive actions and the most divisive issue, at least for East Asia, has been the territorial disputes in the South China Sea. Despite ASEAN’s engagement since 1992, China has most significantly breached the norms of the 2002 ASEAN Declaration on the Conduct of Parties in the South China Sea (DOC) and then it also breached the United Nations Convention on the Law of the Sea (UNCLOS) through activities like the creation and </w:t>
      </w:r>
      <w:proofErr w:type="spellStart"/>
      <w:r w:rsidRPr="00DF7A58">
        <w:rPr>
          <w:rStyle w:val="StyleUnderline"/>
        </w:rPr>
        <w:t>militarisation</w:t>
      </w:r>
      <w:proofErr w:type="spellEnd"/>
      <w:r w:rsidRPr="00DF7A58">
        <w:rPr>
          <w:rStyle w:val="StyleUnderline"/>
        </w:rPr>
        <w:t xml:space="preserve"> of large-scale artificial islands. Regionally, China’s 2012 seizure of Scarborough Shoal from Manila was a ‘watershed event’. The Obama</w:t>
      </w:r>
      <w:r>
        <w:t xml:space="preserve"> administration’s </w:t>
      </w:r>
      <w:r w:rsidRPr="00DF7A58">
        <w:rPr>
          <w:rStyle w:val="StyleUnderline"/>
        </w:rPr>
        <w:t>attempt to negotiate a withdrawal by Beijing and Manila from the Shoal failed. However, the ultimate pivot point was Beijing’s rapid construction of nearly 1,300 hectares of artificial islands from early 2013.</w:t>
      </w:r>
      <w:r>
        <w:t xml:space="preserve"> Despite the first reference to possible land reclamation by a Philippine news article on 31 July 2013, comprehensive imagery of the artificial islands was not publicly available until February 2015. By this time, the US and its allies had, intentionally or not, bypassed international pressure to prevent the island construction – e.g. a naval blockade – as the substance of the island construction was by then a fait accompli. </w:t>
      </w:r>
      <w:proofErr w:type="gramStart"/>
      <w:r>
        <w:t>Containment or Enablement?</w:t>
      </w:r>
      <w:proofErr w:type="gramEnd"/>
      <w:r>
        <w:t xml:space="preserve"> </w:t>
      </w:r>
      <w:r w:rsidRPr="00DF7A58">
        <w:rPr>
          <w:rStyle w:val="StyleUnderline"/>
        </w:rPr>
        <w:t>The Chinese government and its state-owned media claim that Beijing is a victim of unjustified containment policies by the US and its allies</w:t>
      </w:r>
      <w:r>
        <w:t xml:space="preserve">. </w:t>
      </w:r>
      <w:r w:rsidRPr="00DF7A58">
        <w:rPr>
          <w:rStyle w:val="StyleUnderline"/>
        </w:rPr>
        <w:t>They point to</w:t>
      </w:r>
      <w:r>
        <w:t xml:space="preserve"> developments like the stationing of </w:t>
      </w:r>
      <w:r w:rsidRPr="00DF7A58">
        <w:rPr>
          <w:rStyle w:val="StyleUnderline"/>
        </w:rPr>
        <w:t>marines in Darwin and</w:t>
      </w:r>
      <w:r>
        <w:t xml:space="preserve"> then US Freedom of Navigation Operations (</w:t>
      </w:r>
      <w:r w:rsidRPr="00DF7A58">
        <w:rPr>
          <w:rStyle w:val="StyleUnderline"/>
        </w:rPr>
        <w:t xml:space="preserve">FONOPs) in the South China Sea. However, there has been very little tangible ‘containment’ of Beijing’s </w:t>
      </w:r>
      <w:proofErr w:type="spellStart"/>
      <w:r w:rsidRPr="00DF7A58">
        <w:rPr>
          <w:rStyle w:val="StyleUnderline"/>
        </w:rPr>
        <w:t>behaviour</w:t>
      </w:r>
      <w:proofErr w:type="spellEnd"/>
      <w:r w:rsidRPr="00DF7A58">
        <w:rPr>
          <w:rStyle w:val="StyleUnderline"/>
        </w:rPr>
        <w:t>.</w:t>
      </w:r>
      <w:r>
        <w:t xml:space="preserve"> For some Asian nations, the failure of the international community to take decisive action to deter Beijing’s flagrant breaches of international law and the ‘rules-based order’ was even more noteworthy than Beijing’s actual breach of UNCLOS. Consequently, in March 2018 Vietnam abandoned its ‘Red Emperor’ oil site when Beijing threatened to attack Vietnam’s Spratly outposts. Vietnam had initially postponed drilling there but, despite a US Navy Carrier port visit a week earlier, Hanoi felt that it had to capitulate to Beijing’s demands. </w:t>
      </w:r>
      <w:r w:rsidRPr="00DF7A58">
        <w:rPr>
          <w:rStyle w:val="StyleUnderline"/>
        </w:rPr>
        <w:t>The possible loss of the South China Sea – ‘in all scenarios short of war’ – for all relevant stakeholders has been reflected in public statements from past and present senior US and Australian military officers</w:t>
      </w:r>
      <w:r>
        <w:t>.</w:t>
      </w:r>
    </w:p>
    <w:p w:rsidR="0077376F" w:rsidRPr="0068231A" w:rsidRDefault="0077376F" w:rsidP="0077376F"/>
    <w:p w:rsidR="0077376F" w:rsidRPr="00D22127" w:rsidRDefault="0077376F" w:rsidP="0077376F"/>
    <w:p w:rsidR="00BB356D" w:rsidRDefault="00BB356D" w:rsidP="00BB356D">
      <w:pPr>
        <w:pStyle w:val="Heading3"/>
      </w:pPr>
      <w:r>
        <w:t>2nc – link wall – top level</w:t>
      </w:r>
    </w:p>
    <w:p w:rsidR="00BB356D" w:rsidRPr="003A2FF1" w:rsidRDefault="00BB356D" w:rsidP="00BB356D"/>
    <w:p w:rsidR="00BB356D" w:rsidRDefault="00BB356D" w:rsidP="00BB356D">
      <w:pPr>
        <w:pStyle w:val="Heading4"/>
      </w:pPr>
      <w:r>
        <w:t>Appeasing China on Taiwan empirically encourages Chinese aggression</w:t>
      </w:r>
    </w:p>
    <w:p w:rsidR="00BB356D" w:rsidRPr="00B53EDC" w:rsidRDefault="00BB356D" w:rsidP="00BB356D">
      <w:pPr>
        <w:rPr>
          <w:rStyle w:val="Style13ptBold"/>
          <w:b w:val="0"/>
          <w:bCs w:val="0"/>
          <w:sz w:val="22"/>
        </w:rPr>
      </w:pPr>
      <w:r>
        <w:rPr>
          <w:rStyle w:val="Style13ptBold"/>
        </w:rPr>
        <w:t xml:space="preserve">Leaf 6-11 </w:t>
      </w:r>
      <w:r w:rsidRPr="00B53EDC">
        <w:t>(</w:t>
      </w:r>
      <w:r>
        <w:t>Paul, attorney and former editor of Stanford Law review, National Interest, “Trade Tussle: America Needs to Capitalize on Its Relationship with Taiwan”, 6-11-19, https://nationalinterest.org/feature/trade-tussle-america-needs-capitalize-its-relationship-taiwan-62212?page=0%2C1)MKG</w:t>
      </w:r>
    </w:p>
    <w:p w:rsidR="00BB356D" w:rsidRPr="005D33AF" w:rsidRDefault="00BB356D" w:rsidP="00BB356D">
      <w:pPr>
        <w:rPr>
          <w:sz w:val="16"/>
        </w:rPr>
      </w:pPr>
      <w:r w:rsidRPr="004E20B1">
        <w:rPr>
          <w:rStyle w:val="StyleUnderline"/>
        </w:rPr>
        <w:t>Beijing steals i</w:t>
      </w:r>
      <w:r w:rsidRPr="005D33AF">
        <w:rPr>
          <w:sz w:val="16"/>
        </w:rPr>
        <w:t>ntellectual</w:t>
      </w:r>
      <w:r w:rsidRPr="00F3529B">
        <w:rPr>
          <w:rStyle w:val="StyleUnderline"/>
        </w:rPr>
        <w:t xml:space="preserve"> p</w:t>
      </w:r>
      <w:r w:rsidRPr="005D33AF">
        <w:rPr>
          <w:sz w:val="16"/>
        </w:rPr>
        <w:t xml:space="preserve">roperty </w:t>
      </w:r>
      <w:r w:rsidRPr="00F3529B">
        <w:rPr>
          <w:rStyle w:val="StyleUnderline"/>
        </w:rPr>
        <w:t>and manipulates trade in order to leapfrog to economic and military superiority in the region. As long as China is playing catchup and competing to dominate Asia, Beijing is unlikely to give up all such lucrative misconduct.</w:t>
      </w:r>
      <w:r w:rsidRPr="005D33AF">
        <w:rPr>
          <w:sz w:val="16"/>
        </w:rPr>
        <w:t xml:space="preserve"> Indeed, Washington just increased tariffs on Beijing and their trade talks ended without a deal. This happened after the United States accused China of “retreating” from its earlier commitments. Now </w:t>
      </w:r>
      <w:r w:rsidRPr="00F3529B">
        <w:rPr>
          <w:rStyle w:val="StyleUnderline"/>
        </w:rPr>
        <w:t xml:space="preserve">both sides are threatening more tariffs and blacklisting each other’s companies, thereby forcing more businesses to shift their production outside of China. If Beijing ever offers to meaningfully reform its predatory practices </w:t>
      </w:r>
      <w:r w:rsidRPr="005D33AF">
        <w:rPr>
          <w:sz w:val="16"/>
        </w:rPr>
        <w:t xml:space="preserve">(and whether those reforms will be verifiable and irreversible), </w:t>
      </w:r>
      <w:r w:rsidRPr="00F3529B">
        <w:rPr>
          <w:rStyle w:val="StyleUnderline"/>
        </w:rPr>
        <w:t>it will be to end Washington’s escalating trade war</w:t>
      </w:r>
      <w:r w:rsidRPr="005D33AF">
        <w:rPr>
          <w:sz w:val="16"/>
        </w:rPr>
        <w:t xml:space="preserve"> with Beijing, </w:t>
      </w:r>
      <w:r w:rsidRPr="00F3529B">
        <w:rPr>
          <w:rStyle w:val="StyleUnderline"/>
        </w:rPr>
        <w:t>not because of Washington’s inaction on Taipei.</w:t>
      </w:r>
      <w:r w:rsidRPr="005D33AF">
        <w:rPr>
          <w:sz w:val="16"/>
        </w:rPr>
        <w:t xml:space="preserve"> China is especially sensitive to commercial pressure because its unelected leaders rely on immense growth to maintain their power, but its economy is expected to grow at its slowest rate in almost thirty years.</w:t>
      </w:r>
    </w:p>
    <w:p w:rsidR="00BB356D" w:rsidRPr="005D33AF" w:rsidRDefault="00BB356D" w:rsidP="00BB356D">
      <w:pPr>
        <w:rPr>
          <w:sz w:val="16"/>
        </w:rPr>
      </w:pPr>
      <w:r w:rsidRPr="00F3529B">
        <w:rPr>
          <w:rStyle w:val="StyleUnderline"/>
        </w:rPr>
        <w:t>Similarly, Washington will not convince Beijing to sanction Pyongyang hard enough to force it to denuclearize, because that pressure would risk regime collapse followed by a unified Korea that is allied with Americ</w:t>
      </w:r>
      <w:r w:rsidRPr="00A92C56">
        <w:rPr>
          <w:rStyle w:val="StyleUnderline"/>
        </w:rPr>
        <w:t>a. China fears that prospect more than the possibility of North Korea attacking it</w:t>
      </w:r>
      <w:r w:rsidRPr="005D33AF">
        <w:rPr>
          <w:sz w:val="16"/>
        </w:rPr>
        <w:t xml:space="preserve">. Indeed, each year, the United Nations details North Korea’s violations of Security Council sanctions, including Pyongyang’s procurement of products </w:t>
      </w:r>
      <w:proofErr w:type="gramStart"/>
      <w:r w:rsidRPr="005D33AF">
        <w:rPr>
          <w:sz w:val="16"/>
        </w:rPr>
        <w:t>that keep</w:t>
      </w:r>
      <w:proofErr w:type="gramEnd"/>
      <w:r w:rsidRPr="005D33AF">
        <w:rPr>
          <w:sz w:val="16"/>
        </w:rPr>
        <w:t xml:space="preserve"> the Kim regime intact. Those reports identify China as a top accomplice in North Korea’s illicit conduct in the year ending this past February. But such bad press did not deter Beijing, however, as China and North Korea just opened a new border crossing, which signals their pla</w:t>
      </w:r>
      <w:r>
        <w:rPr>
          <w:sz w:val="16"/>
        </w:rPr>
        <w:t>3.</w:t>
      </w:r>
      <w:r w:rsidRPr="005D33AF">
        <w:rPr>
          <w:sz w:val="16"/>
        </w:rPr>
        <w:t>ns for greater economic engagement in violation of UN sanctions.</w:t>
      </w:r>
    </w:p>
    <w:p w:rsidR="00BB356D" w:rsidRPr="005D33AF" w:rsidRDefault="00BB356D" w:rsidP="00BB356D">
      <w:pPr>
        <w:rPr>
          <w:sz w:val="16"/>
        </w:rPr>
      </w:pPr>
      <w:r w:rsidRPr="00A92C56">
        <w:rPr>
          <w:rStyle w:val="StyleUnderline"/>
        </w:rPr>
        <w:t xml:space="preserve">That Beijing would refuse to cooperate with Washington even if Washington limits its support for Taipei is not merely hypothetical. </w:t>
      </w:r>
      <w:r w:rsidRPr="009F4EE6">
        <w:rPr>
          <w:rStyle w:val="Emphasis"/>
        </w:rPr>
        <w:t xml:space="preserve">The Obama </w:t>
      </w:r>
      <w:proofErr w:type="gramStart"/>
      <w:r w:rsidRPr="009F4EE6">
        <w:rPr>
          <w:rStyle w:val="Emphasis"/>
        </w:rPr>
        <w:t>administration tread</w:t>
      </w:r>
      <w:proofErr w:type="gramEnd"/>
      <w:r w:rsidRPr="009F4EE6">
        <w:rPr>
          <w:rStyle w:val="Emphasis"/>
        </w:rPr>
        <w:t xml:space="preserve"> lightly with Taiwan, including by withholding new weapons from the island longer than all prior administrations since 1979.</w:t>
      </w:r>
      <w:r w:rsidRPr="00A92C56">
        <w:rPr>
          <w:rStyle w:val="StyleUnderline"/>
        </w:rPr>
        <w:t xml:space="preserve"> </w:t>
      </w:r>
      <w:r w:rsidRPr="005D33AF">
        <w:rPr>
          <w:sz w:val="16"/>
        </w:rPr>
        <w:t xml:space="preserve">President Barack Obama’s administration </w:t>
      </w:r>
      <w:r w:rsidRPr="005D33AF">
        <w:rPr>
          <w:rStyle w:val="StyleUnderline"/>
        </w:rPr>
        <w:t>also publicly criticized Tsai during her presidential run</w:t>
      </w:r>
      <w:r w:rsidRPr="005D33AF">
        <w:rPr>
          <w:sz w:val="16"/>
        </w:rPr>
        <w:t xml:space="preserve"> because Washington had “distinct doubts” about her willingness “to continue the stability in cross-Strait relations the region has enjoyed in recent years” when the KMT was in office. Finally, under Obama, Washington also reduced the U.S. naval presence in the Taiwan Strait.</w:t>
      </w:r>
    </w:p>
    <w:p w:rsidR="00BB356D" w:rsidRPr="005D33AF" w:rsidRDefault="00BB356D" w:rsidP="00BB356D">
      <w:pPr>
        <w:rPr>
          <w:sz w:val="16"/>
        </w:rPr>
      </w:pPr>
      <w:r w:rsidRPr="009F4EE6">
        <w:rPr>
          <w:rStyle w:val="Emphasis"/>
        </w:rPr>
        <w:t>Yet, during this period, China was at its most aggressive</w:t>
      </w:r>
      <w:r w:rsidRPr="005D33AF">
        <w:rPr>
          <w:rStyle w:val="StyleUnderline"/>
        </w:rPr>
        <w:t>, developing powerful offensive weapons</w:t>
      </w:r>
      <w:r w:rsidRPr="005D33AF">
        <w:rPr>
          <w:sz w:val="16"/>
        </w:rPr>
        <w:t xml:space="preserve">. Beijing </w:t>
      </w:r>
      <w:r w:rsidRPr="005D33AF">
        <w:rPr>
          <w:rStyle w:val="StyleUnderline"/>
        </w:rPr>
        <w:t>also broke President Xi’s promises that China would cease economic cyberespionage against America and not militarize its man-made islands in the South China Sea.</w:t>
      </w:r>
      <w:r w:rsidRPr="005D33AF">
        <w:rPr>
          <w:sz w:val="16"/>
        </w:rPr>
        <w:t xml:space="preserve"> Besides, if Washington today were to execute a free-trade agreement with Taiwan after China has pledged assistance on commercial and denuclearization matters, Beijing would then use the free-trade agreement to justify backing out of its promises.</w:t>
      </w:r>
    </w:p>
    <w:p w:rsidR="00BB356D" w:rsidRDefault="00BB356D" w:rsidP="00BB356D">
      <w:pPr>
        <w:rPr>
          <w:sz w:val="16"/>
          <w:szCs w:val="16"/>
        </w:rPr>
      </w:pPr>
      <w:r w:rsidRPr="008134FD">
        <w:rPr>
          <w:sz w:val="16"/>
          <w:szCs w:val="16"/>
        </w:rPr>
        <w:t>It is time for no more excuses—it is time for the United States to strengthen Taiwan’s hand against China, beginning with a free-trade agreement, which will benefit Taiwan no matter how its 2020 elections pan out.</w:t>
      </w:r>
    </w:p>
    <w:p w:rsidR="00BB356D" w:rsidRPr="00F3051D" w:rsidRDefault="00BB356D" w:rsidP="00BB356D"/>
    <w:p w:rsidR="00BB356D" w:rsidRPr="00773DBE" w:rsidRDefault="00BB356D" w:rsidP="00BB356D">
      <w:pPr>
        <w:pStyle w:val="Heading4"/>
      </w:pPr>
      <w:proofErr w:type="spellStart"/>
      <w:r>
        <w:t>Aff</w:t>
      </w:r>
      <w:proofErr w:type="spellEnd"/>
      <w:r>
        <w:t xml:space="preserve"> undermines US deterrence credibility in the SCS- signaling decreasing resolve over Taiwan is interpreted as the US being a paper tiger</w:t>
      </w:r>
    </w:p>
    <w:p w:rsidR="00BB356D" w:rsidRPr="00773DBE" w:rsidRDefault="00BB356D" w:rsidP="00BB356D">
      <w:r w:rsidRPr="00773DBE">
        <w:rPr>
          <w:rStyle w:val="Style13ptBold"/>
        </w:rPr>
        <w:t>Wang 18</w:t>
      </w:r>
      <w:r w:rsidRPr="00773DBE">
        <w:t xml:space="preserve"> --- PhD in </w:t>
      </w:r>
      <w:proofErr w:type="spellStart"/>
      <w:r w:rsidRPr="00773DBE">
        <w:t>poli</w:t>
      </w:r>
      <w:proofErr w:type="spellEnd"/>
      <w:r w:rsidRPr="00773DBE">
        <w:t xml:space="preserve"> </w:t>
      </w:r>
      <w:proofErr w:type="spellStart"/>
      <w:r w:rsidRPr="00773DBE">
        <w:t>sci</w:t>
      </w:r>
      <w:proofErr w:type="spellEnd"/>
      <w:r w:rsidRPr="00773DBE">
        <w:t xml:space="preserve">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rsidR="00BB356D" w:rsidRPr="00773DBE" w:rsidRDefault="00BB356D" w:rsidP="00BB356D">
      <w:pPr>
        <w:rPr>
          <w:sz w:val="16"/>
        </w:rPr>
      </w:pPr>
      <w:r w:rsidRPr="00773DBE">
        <w:rPr>
          <w:sz w:val="16"/>
        </w:rPr>
        <w:t>US Credibility</w:t>
      </w:r>
    </w:p>
    <w:p w:rsidR="00BB356D" w:rsidRPr="00773DBE" w:rsidRDefault="00BB356D" w:rsidP="00BB356D">
      <w:pPr>
        <w:rPr>
          <w:sz w:val="16"/>
        </w:rPr>
      </w:pPr>
      <w:r w:rsidRPr="00773DBE">
        <w:rPr>
          <w:sz w:val="16"/>
        </w:rPr>
        <w:t>A third error in the “</w:t>
      </w:r>
      <w:r w:rsidRPr="00000023">
        <w:rPr>
          <w:rStyle w:val="StyleUnderline"/>
          <w:highlight w:val="yellow"/>
        </w:rPr>
        <w:t>abandon Taiwan</w:t>
      </w:r>
      <w:r w:rsidRPr="00773DBE">
        <w:rPr>
          <w:sz w:val="16"/>
        </w:rPr>
        <w:t xml:space="preserve">” argument </w:t>
      </w:r>
      <w:r w:rsidRPr="00000023">
        <w:rPr>
          <w:rStyle w:val="StyleUnderline"/>
          <w:highlight w:val="yellow"/>
        </w:rPr>
        <w:t>is</w:t>
      </w:r>
      <w:r w:rsidRPr="00773DBE">
        <w:rPr>
          <w:sz w:val="16"/>
        </w:rPr>
        <w:t xml:space="preserve"> its </w:t>
      </w:r>
      <w:r w:rsidRPr="00000023">
        <w:rPr>
          <w:rStyle w:val="StyleUnderline"/>
          <w:highlight w:val="yellow"/>
        </w:rPr>
        <w:t>damaging</w:t>
      </w:r>
      <w:r w:rsidRPr="00773DBE">
        <w:rPr>
          <w:sz w:val="16"/>
        </w:rPr>
        <w:t xml:space="preserve"> effect </w:t>
      </w:r>
      <w:r w:rsidRPr="00000023">
        <w:rPr>
          <w:rStyle w:val="StyleUnderline"/>
          <w:highlight w:val="yellow"/>
        </w:rPr>
        <w:t>on US credibility</w:t>
      </w:r>
      <w:r w:rsidRPr="00773DBE">
        <w:rPr>
          <w:sz w:val="16"/>
        </w:rPr>
        <w:t xml:space="preserve"> for defending allies and partners. </w:t>
      </w:r>
      <w:r w:rsidRPr="00773DBE">
        <w:rPr>
          <w:rStyle w:val="StyleUnderline"/>
        </w:rPr>
        <w:t>For extended deterrence to work, the credibility of the state for defending an ally is critical</w:t>
      </w:r>
      <w:r w:rsidRPr="00000023">
        <w:rPr>
          <w:rStyle w:val="Emphasis"/>
          <w:highlight w:val="yellow"/>
        </w:rPr>
        <w:t>. The deterrent state must make the adversary believe that its commitment to defend the ally is credible. A state’s credibility is linked across issues that share similar dimensions</w:t>
      </w:r>
      <w:r w:rsidRPr="00773DBE">
        <w:rPr>
          <w:sz w:val="16"/>
        </w:rPr>
        <w:t xml:space="preserve"> such as geography, history, and strategic value. </w:t>
      </w:r>
      <w:r w:rsidRPr="00773DBE">
        <w:rPr>
          <w:rStyle w:val="StyleUnderline"/>
        </w:rPr>
        <w:t xml:space="preserve">The state’s action on one issue sends a signal to the adversary about the extent of its interests on that issue. Because of issue linkage, </w:t>
      </w:r>
      <w:r w:rsidRPr="00000023">
        <w:rPr>
          <w:rStyle w:val="StyleUnderline"/>
          <w:highlight w:val="yellow"/>
        </w:rPr>
        <w:t>the adversary may</w:t>
      </w:r>
      <w:r w:rsidRPr="00773DBE">
        <w:rPr>
          <w:rStyle w:val="StyleUnderline"/>
        </w:rPr>
        <w:t xml:space="preserve"> use the information to </w:t>
      </w:r>
      <w:r w:rsidRPr="00000023">
        <w:rPr>
          <w:rStyle w:val="StyleUnderline"/>
          <w:highlight w:val="yellow"/>
        </w:rPr>
        <w:t>update its assessment of</w:t>
      </w:r>
      <w:r w:rsidRPr="00773DBE">
        <w:rPr>
          <w:rStyle w:val="StyleUnderline"/>
        </w:rPr>
        <w:t xml:space="preserve"> the extent of the state’s interests on </w:t>
      </w:r>
      <w:r w:rsidRPr="00000023">
        <w:rPr>
          <w:rStyle w:val="StyleUnderline"/>
          <w:highlight w:val="yellow"/>
        </w:rPr>
        <w:t>another similar issue</w:t>
      </w:r>
      <w:r w:rsidRPr="00773DBE">
        <w:rPr>
          <w:rStyle w:val="StyleUnderline"/>
        </w:rPr>
        <w:t xml:space="preserve">. The state’s </w:t>
      </w:r>
      <w:r w:rsidRPr="00000023">
        <w:rPr>
          <w:rStyle w:val="StyleUnderline"/>
          <w:highlight w:val="yellow"/>
        </w:rPr>
        <w:t>concession on one issue could cause the adversary to raise doubt about the state’s resolve in protecting another similar interest</w:t>
      </w:r>
      <w:r w:rsidRPr="00773DBE">
        <w:rPr>
          <w:sz w:val="16"/>
        </w:rPr>
        <w:t xml:space="preserve">. </w:t>
      </w:r>
      <w:r w:rsidRPr="00000023">
        <w:rPr>
          <w:rStyle w:val="StyleUnderline"/>
          <w:highlight w:val="yellow"/>
        </w:rPr>
        <w:t>Ending a security commitment to an ally would likely lead the adversary to question the credibility</w:t>
      </w:r>
      <w:r w:rsidRPr="00773DBE">
        <w:rPr>
          <w:rStyle w:val="StyleUnderline"/>
        </w:rPr>
        <w:t xml:space="preserve"> of the state’s commitment to another ally</w:t>
      </w:r>
      <w:r w:rsidRPr="00773DBE">
        <w:rPr>
          <w:sz w:val="16"/>
        </w:rPr>
        <w:t xml:space="preserve">. Moreover, </w:t>
      </w:r>
      <w:r w:rsidRPr="00773DBE">
        <w:rPr>
          <w:rStyle w:val="StyleUnderline"/>
        </w:rPr>
        <w:t>for allies, the same logic applies to their assessment of the credibility of the state’s security commitment to them</w:t>
      </w:r>
      <w:r w:rsidRPr="00773DBE">
        <w:rPr>
          <w:sz w:val="16"/>
        </w:rPr>
        <w:t xml:space="preserve">. </w:t>
      </w:r>
      <w:r w:rsidRPr="00773DBE">
        <w:rPr>
          <w:rStyle w:val="Emphasis"/>
        </w:rPr>
        <w:t>The state’s concession on another similar issue could lead its allies to doubt the state’s credibility for meeting its commitments to them</w:t>
      </w:r>
      <w:r w:rsidRPr="00773DBE">
        <w:rPr>
          <w:sz w:val="16"/>
        </w:rPr>
        <w:t xml:space="preserve">. </w:t>
      </w:r>
      <w:r w:rsidRPr="00773DBE">
        <w:rPr>
          <w:rStyle w:val="StyleUnderline"/>
        </w:rPr>
        <w:t xml:space="preserve">This in turn could cause the ally to reevaluate its strategic alignment, </w:t>
      </w:r>
      <w:r w:rsidRPr="00773DBE">
        <w:rPr>
          <w:sz w:val="16"/>
        </w:rPr>
        <w:t>seek an alternative partner,</w:t>
      </w:r>
      <w:r w:rsidRPr="00773DBE">
        <w:rPr>
          <w:rStyle w:val="StyleUnderline"/>
        </w:rPr>
        <w:t xml:space="preserve"> or </w:t>
      </w:r>
      <w:r w:rsidRPr="00773DBE">
        <w:rPr>
          <w:rStyle w:val="Emphasis"/>
        </w:rPr>
        <w:t>embark on a military buildup</w:t>
      </w:r>
      <w:r w:rsidRPr="00773DBE">
        <w:rPr>
          <w:sz w:val="16"/>
        </w:rPr>
        <w:t>.39</w:t>
      </w:r>
    </w:p>
    <w:p w:rsidR="00BB356D" w:rsidRPr="00773DBE" w:rsidRDefault="00BB356D" w:rsidP="00BB356D">
      <w:pPr>
        <w:rPr>
          <w:sz w:val="16"/>
        </w:rPr>
      </w:pPr>
      <w:r w:rsidRPr="00773DBE">
        <w:rPr>
          <w:rStyle w:val="Emphasis"/>
        </w:rPr>
        <w:t xml:space="preserve">The US security commitment to </w:t>
      </w:r>
      <w:r w:rsidRPr="00000023">
        <w:rPr>
          <w:rStyle w:val="Emphasis"/>
          <w:highlight w:val="yellow"/>
        </w:rPr>
        <w:t>Taiwan is linked to the credibility of the U</w:t>
      </w:r>
      <w:r w:rsidRPr="00773DBE">
        <w:rPr>
          <w:rStyle w:val="Emphasis"/>
        </w:rPr>
        <w:t xml:space="preserve">nited </w:t>
      </w:r>
      <w:r w:rsidRPr="00000023">
        <w:rPr>
          <w:rStyle w:val="Emphasis"/>
          <w:highlight w:val="yellow"/>
        </w:rPr>
        <w:t>S</w:t>
      </w:r>
      <w:r w:rsidRPr="00773DBE">
        <w:rPr>
          <w:rStyle w:val="Emphasis"/>
        </w:rPr>
        <w:t xml:space="preserve">tates </w:t>
      </w:r>
      <w:r w:rsidRPr="00000023">
        <w:rPr>
          <w:rStyle w:val="Emphasis"/>
          <w:highlight w:val="yellow"/>
        </w:rPr>
        <w:t>for defending allies</w:t>
      </w:r>
      <w:r w:rsidRPr="00773DBE">
        <w:rPr>
          <w:rStyle w:val="Emphasis"/>
        </w:rPr>
        <w:t xml:space="preserve"> and partners in Asia.</w:t>
      </w:r>
      <w:r w:rsidRPr="00773DBE">
        <w:rPr>
          <w:sz w:val="16"/>
        </w:rPr>
        <w:t xml:space="preserve"> A </w:t>
      </w:r>
      <w:r w:rsidRPr="00773DBE">
        <w:rPr>
          <w:rStyle w:val="StyleUnderline"/>
        </w:rPr>
        <w:t>decision to abandon Taiwan would damage US credibility throughout the region</w:t>
      </w:r>
      <w:r w:rsidRPr="00773DBE">
        <w:rPr>
          <w:sz w:val="16"/>
        </w:rPr>
        <w:t xml:space="preserve">. First, </w:t>
      </w:r>
      <w:r w:rsidRPr="00000023">
        <w:rPr>
          <w:rStyle w:val="StyleUnderline"/>
          <w:highlight w:val="yellow"/>
        </w:rPr>
        <w:t>China would</w:t>
      </w:r>
      <w:r w:rsidRPr="00773DBE">
        <w:rPr>
          <w:rStyle w:val="StyleUnderline"/>
        </w:rPr>
        <w:t xml:space="preserve"> likely </w:t>
      </w:r>
      <w:r w:rsidRPr="00000023">
        <w:rPr>
          <w:rStyle w:val="StyleUnderline"/>
          <w:highlight w:val="yellow"/>
        </w:rPr>
        <w:t>view the concession as a weakening of US resolve for protecting other interests in Asia</w:t>
      </w:r>
      <w:r w:rsidRPr="00000023">
        <w:rPr>
          <w:rStyle w:val="Emphasis"/>
          <w:highlight w:val="yellow"/>
        </w:rPr>
        <w:t>. If China concludes that US accommodation on Taiwan is a result of China’s rising military capabilities, the same shift in the military balance would likely lead China to reduce its assessment of US resolve for defending other interests in Asia</w:t>
      </w:r>
      <w:r w:rsidRPr="00773DBE">
        <w:rPr>
          <w:rStyle w:val="StyleUnderline"/>
        </w:rPr>
        <w:t xml:space="preserve">. This might encourage China to adopt a more hardline approach toward the </w:t>
      </w:r>
      <w:proofErr w:type="spellStart"/>
      <w:r w:rsidRPr="00773DBE">
        <w:rPr>
          <w:rStyle w:val="StyleUnderline"/>
        </w:rPr>
        <w:t>Senkaku</w:t>
      </w:r>
      <w:proofErr w:type="spellEnd"/>
      <w:r w:rsidRPr="00773DBE">
        <w:rPr>
          <w:rStyle w:val="StyleUnderline"/>
        </w:rPr>
        <w:t xml:space="preserve">/ </w:t>
      </w:r>
      <w:proofErr w:type="spellStart"/>
      <w:r w:rsidRPr="00773DBE">
        <w:rPr>
          <w:rStyle w:val="StyleUnderline"/>
        </w:rPr>
        <w:t>Diaoyu</w:t>
      </w:r>
      <w:proofErr w:type="spellEnd"/>
      <w:r w:rsidRPr="00773DBE">
        <w:rPr>
          <w:rStyle w:val="StyleUnderline"/>
        </w:rPr>
        <w:t xml:space="preserve"> Islands dispute with Japan, believing that China’s rising power had weakened US resolve to defend Japan. </w:t>
      </w:r>
      <w:r w:rsidRPr="00000023">
        <w:rPr>
          <w:rStyle w:val="StyleUnderline"/>
          <w:highlight w:val="yellow"/>
        </w:rPr>
        <w:t>Seeing the U</w:t>
      </w:r>
      <w:r w:rsidRPr="00773DBE">
        <w:rPr>
          <w:rStyle w:val="StyleUnderline"/>
        </w:rPr>
        <w:t xml:space="preserve">nited </w:t>
      </w:r>
      <w:r w:rsidRPr="00000023">
        <w:rPr>
          <w:rStyle w:val="StyleUnderline"/>
          <w:highlight w:val="yellow"/>
        </w:rPr>
        <w:t>S</w:t>
      </w:r>
      <w:r w:rsidRPr="00773DBE">
        <w:rPr>
          <w:rStyle w:val="StyleUnderline"/>
        </w:rPr>
        <w:t xml:space="preserve">tates </w:t>
      </w:r>
      <w:r w:rsidRPr="00000023">
        <w:rPr>
          <w:rStyle w:val="StyleUnderline"/>
          <w:highlight w:val="yellow"/>
        </w:rPr>
        <w:t>as a “paper tiger,” China might</w:t>
      </w:r>
      <w:r w:rsidRPr="00773DBE">
        <w:rPr>
          <w:rStyle w:val="StyleUnderline"/>
        </w:rPr>
        <w:t xml:space="preserve"> also </w:t>
      </w:r>
      <w:r w:rsidRPr="00000023">
        <w:rPr>
          <w:rStyle w:val="StyleUnderline"/>
          <w:highlight w:val="yellow"/>
        </w:rPr>
        <w:t>become more aggressive in pursuing</w:t>
      </w:r>
      <w:r w:rsidRPr="00773DBE">
        <w:rPr>
          <w:rStyle w:val="StyleUnderline"/>
        </w:rPr>
        <w:t xml:space="preserve"> its </w:t>
      </w:r>
      <w:r w:rsidRPr="00000023">
        <w:rPr>
          <w:rStyle w:val="StyleUnderline"/>
          <w:highlight w:val="yellow"/>
        </w:rPr>
        <w:t>territorial interests in the S</w:t>
      </w:r>
      <w:r w:rsidRPr="00204D0B">
        <w:rPr>
          <w:rStyle w:val="StyleUnderline"/>
        </w:rPr>
        <w:t>outh</w:t>
      </w:r>
      <w:r w:rsidRPr="00773DBE">
        <w:rPr>
          <w:rStyle w:val="StyleUnderline"/>
        </w:rPr>
        <w:t xml:space="preserve"> China Sea</w:t>
      </w:r>
      <w:r w:rsidRPr="00773DBE">
        <w:rPr>
          <w:sz w:val="16"/>
        </w:rPr>
        <w:t xml:space="preserve">. Thus, </w:t>
      </w:r>
      <w:r w:rsidRPr="00773DBE">
        <w:rPr>
          <w:rStyle w:val="StyleUnderline"/>
        </w:rPr>
        <w:t>abandoning Taiwan would have a weakening effect on the credibility of similar US commitments in Asia</w:t>
      </w:r>
      <w:r w:rsidRPr="00773DBE">
        <w:rPr>
          <w:sz w:val="16"/>
        </w:rPr>
        <w:t>. As Nancy Tucker and Bonnie Glaser argue, “</w:t>
      </w:r>
      <w:r w:rsidRPr="00000023">
        <w:rPr>
          <w:rStyle w:val="Emphasis"/>
          <w:highlight w:val="yellow"/>
        </w:rPr>
        <w:t>China would</w:t>
      </w:r>
      <w:r w:rsidRPr="00773DBE">
        <w:rPr>
          <w:sz w:val="16"/>
        </w:rPr>
        <w:t xml:space="preserve"> respond to appeasement as have virtually all governments: It would </w:t>
      </w:r>
      <w:r w:rsidRPr="00000023">
        <w:rPr>
          <w:rStyle w:val="Emphasis"/>
          <w:highlight w:val="yellow"/>
        </w:rPr>
        <w:t>conclude that a weaker United States lacking vision and ambition could be pressured and manipulated</w:t>
      </w:r>
      <w:r w:rsidRPr="00773DBE">
        <w:rPr>
          <w:sz w:val="16"/>
        </w:rPr>
        <w:t>.”40</w:t>
      </w:r>
    </w:p>
    <w:p w:rsidR="00BB356D" w:rsidRPr="00773DBE" w:rsidRDefault="00BB356D" w:rsidP="00BB356D">
      <w:pPr>
        <w:rPr>
          <w:sz w:val="16"/>
        </w:rPr>
      </w:pPr>
      <w:r w:rsidRPr="00773DBE">
        <w:rPr>
          <w:sz w:val="16"/>
        </w:rPr>
        <w:t xml:space="preserve">Second, </w:t>
      </w:r>
      <w:r w:rsidRPr="00773DBE">
        <w:rPr>
          <w:rStyle w:val="StyleUnderline"/>
        </w:rPr>
        <w:t>abandoning Taiwan would reduce allies’ confidence in the credibility of US security commitment to them</w:t>
      </w:r>
      <w:r w:rsidRPr="00773DBE">
        <w:rPr>
          <w:sz w:val="16"/>
        </w:rPr>
        <w:t xml:space="preserve">. </w:t>
      </w:r>
      <w:r w:rsidRPr="00773DBE">
        <w:rPr>
          <w:rStyle w:val="StyleUnderline"/>
        </w:rPr>
        <w:t>Given the similarity in geographical location, Japan would</w:t>
      </w:r>
      <w:r w:rsidRPr="00773DBE">
        <w:rPr>
          <w:sz w:val="16"/>
        </w:rPr>
        <w:t xml:space="preserve"> likely </w:t>
      </w:r>
      <w:r w:rsidRPr="00773DBE">
        <w:rPr>
          <w:rStyle w:val="StyleUnderline"/>
        </w:rPr>
        <w:t>see the accommodation of China on Taiwan as a weakening of US resolve in contesting Beijing’s claims to disputed oil fields and islands in the East China Seas</w:t>
      </w:r>
      <w:r w:rsidRPr="00773DBE">
        <w:rPr>
          <w:sz w:val="16"/>
        </w:rPr>
        <w:t xml:space="preserve">. </w:t>
      </w:r>
      <w:r w:rsidRPr="00773DBE">
        <w:rPr>
          <w:rStyle w:val="StyleUnderline"/>
        </w:rPr>
        <w:t xml:space="preserve">The change in regional balance of power in China’s favor combined with a perceived weakening of US credibility could lead Tokyo to </w:t>
      </w:r>
      <w:r w:rsidRPr="00773DBE">
        <w:rPr>
          <w:rStyle w:val="Emphasis"/>
        </w:rPr>
        <w:t>relax its constitutional constraint on the armed forces</w:t>
      </w:r>
      <w:r w:rsidRPr="00773DBE">
        <w:rPr>
          <w:sz w:val="16"/>
        </w:rPr>
        <w:t xml:space="preserve">. </w:t>
      </w:r>
      <w:r w:rsidRPr="00773DBE">
        <w:rPr>
          <w:rStyle w:val="StyleUnderline"/>
        </w:rPr>
        <w:t>A remilitarized Japan would amplify security concerns across the region</w:t>
      </w:r>
      <w:r w:rsidRPr="00773DBE">
        <w:rPr>
          <w:sz w:val="16"/>
        </w:rPr>
        <w:t xml:space="preserve">. </w:t>
      </w:r>
      <w:r w:rsidRPr="00773DBE">
        <w:rPr>
          <w:rStyle w:val="StyleUnderline"/>
        </w:rPr>
        <w:t>South Korea</w:t>
      </w:r>
      <w:r w:rsidRPr="00773DBE">
        <w:rPr>
          <w:sz w:val="16"/>
        </w:rPr>
        <w:t xml:space="preserve">, facing the diminished credibility of the US alliance, </w:t>
      </w:r>
      <w:r w:rsidRPr="00773DBE">
        <w:rPr>
          <w:rStyle w:val="StyleUnderline"/>
        </w:rPr>
        <w:t>might calibrate that its security is better served by realigning with China</w:t>
      </w:r>
      <w:r w:rsidRPr="00773DBE">
        <w:rPr>
          <w:sz w:val="16"/>
        </w:rPr>
        <w:t xml:space="preserve">, as ancient Korea did in the Chinese tribute system. Likewise, </w:t>
      </w:r>
      <w:r w:rsidRPr="00773DBE">
        <w:rPr>
          <w:rStyle w:val="StyleUnderline"/>
        </w:rPr>
        <w:t>Southeast Asian states would see US accommodation on Taiwan as a weakening of credibility in contesting Chinese territorial claims in the South China Seas.</w:t>
      </w:r>
      <w:r w:rsidRPr="00773DBE">
        <w:rPr>
          <w:sz w:val="16"/>
        </w:rPr>
        <w:t xml:space="preserve"> </w:t>
      </w:r>
      <w:r w:rsidRPr="00773DBE">
        <w:rPr>
          <w:rStyle w:val="StyleUnderline"/>
        </w:rPr>
        <w:t xml:space="preserve">At a time when Asian states need the United States to counterbalance Chinese power, a US decision to abandon Taiwan would be particularly alarming, </w:t>
      </w:r>
      <w:r w:rsidRPr="00773DBE">
        <w:rPr>
          <w:rStyle w:val="Emphasis"/>
        </w:rPr>
        <w:t>sending shock waves across the region.</w:t>
      </w:r>
      <w:r w:rsidRPr="00773DBE">
        <w:rPr>
          <w:sz w:val="16"/>
        </w:rPr>
        <w:t xml:space="preserve"> As Shelley Rigger argues, “</w:t>
      </w:r>
      <w:r w:rsidRPr="00773DBE">
        <w:rPr>
          <w:rStyle w:val="StyleUnderline"/>
        </w:rPr>
        <w:t>If Washington appears to be backing away from its commitment to the alliances and institutions in which it has invested so much, other governments will take that as a sign that they may not be able to rely on US-backed security arrangements to ensure their future security, forcing them to become more competitive and individualistic.</w:t>
      </w:r>
      <w:r w:rsidRPr="00773DBE">
        <w:rPr>
          <w:sz w:val="16"/>
        </w:rPr>
        <w:t>”41</w:t>
      </w:r>
    </w:p>
    <w:p w:rsidR="00BB356D" w:rsidRPr="00773DBE" w:rsidRDefault="00BB356D" w:rsidP="00BB356D">
      <w:pPr>
        <w:rPr>
          <w:sz w:val="16"/>
        </w:rPr>
      </w:pPr>
      <w:r w:rsidRPr="00773DBE">
        <w:rPr>
          <w:rStyle w:val="StyleUnderline"/>
        </w:rPr>
        <w:t xml:space="preserve">The history of </w:t>
      </w:r>
      <w:r w:rsidRPr="00000023">
        <w:rPr>
          <w:rStyle w:val="StyleUnderline"/>
          <w:highlight w:val="yellow"/>
        </w:rPr>
        <w:t>the Korean War demonstrates the logic of issue linkage for the credibility of extended deterrence</w:t>
      </w:r>
      <w:r w:rsidRPr="00773DBE">
        <w:rPr>
          <w:sz w:val="16"/>
        </w:rPr>
        <w:t xml:space="preserve">. </w:t>
      </w:r>
      <w:r w:rsidRPr="00773DBE">
        <w:rPr>
          <w:rStyle w:val="StyleUnderline"/>
        </w:rPr>
        <w:t>Despite North Korean leader</w:t>
      </w:r>
      <w:r w:rsidRPr="00773DBE">
        <w:rPr>
          <w:sz w:val="16"/>
        </w:rPr>
        <w:t xml:space="preserve"> Kim </w:t>
      </w:r>
      <w:proofErr w:type="gramStart"/>
      <w:r w:rsidRPr="00773DBE">
        <w:rPr>
          <w:sz w:val="16"/>
        </w:rPr>
        <w:t>Il</w:t>
      </w:r>
      <w:proofErr w:type="gramEnd"/>
      <w:r w:rsidRPr="00773DBE">
        <w:rPr>
          <w:sz w:val="16"/>
        </w:rPr>
        <w:t xml:space="preserve"> </w:t>
      </w:r>
      <w:proofErr w:type="spellStart"/>
      <w:r w:rsidRPr="00773DBE">
        <w:rPr>
          <w:rStyle w:val="StyleUnderline"/>
        </w:rPr>
        <w:t>Sung’s</w:t>
      </w:r>
      <w:proofErr w:type="spellEnd"/>
      <w:r w:rsidRPr="00773DBE">
        <w:rPr>
          <w:rStyle w:val="StyleUnderline"/>
        </w:rPr>
        <w:t xml:space="preserve"> repeated requests for Soviet assistance in attacking South Korea, Stalin rejected him for fear of a possible US intervention</w:t>
      </w:r>
      <w:r w:rsidRPr="00773DBE">
        <w:rPr>
          <w:sz w:val="16"/>
        </w:rPr>
        <w:t xml:space="preserve">. </w:t>
      </w:r>
      <w:r w:rsidRPr="00773DBE">
        <w:rPr>
          <w:rStyle w:val="StyleUnderline"/>
        </w:rPr>
        <w:t xml:space="preserve">When US Secretary of State Dean </w:t>
      </w:r>
      <w:r w:rsidRPr="00000023">
        <w:rPr>
          <w:rStyle w:val="StyleUnderline"/>
          <w:highlight w:val="yellow"/>
        </w:rPr>
        <w:t>Acheson</w:t>
      </w:r>
      <w:r w:rsidRPr="00773DBE">
        <w:rPr>
          <w:rStyle w:val="StyleUnderline"/>
        </w:rPr>
        <w:t xml:space="preserve"> made an important speech in</w:t>
      </w:r>
      <w:r w:rsidRPr="00773DBE">
        <w:rPr>
          <w:sz w:val="16"/>
        </w:rPr>
        <w:t xml:space="preserve"> January </w:t>
      </w:r>
      <w:r w:rsidRPr="00773DBE">
        <w:rPr>
          <w:rStyle w:val="StyleUnderline"/>
        </w:rPr>
        <w:t xml:space="preserve">1950 outlining US defense perimeter in Asia, the line of </w:t>
      </w:r>
      <w:r w:rsidRPr="00000023">
        <w:rPr>
          <w:rStyle w:val="StyleUnderline"/>
          <w:highlight w:val="yellow"/>
        </w:rPr>
        <w:t>defense</w:t>
      </w:r>
      <w:r w:rsidRPr="00773DBE">
        <w:rPr>
          <w:sz w:val="16"/>
        </w:rPr>
        <w:t xml:space="preserve"> extended from the Aleutians through Japan and Okinawa to the Philippines—both </w:t>
      </w:r>
      <w:r w:rsidRPr="00773DBE">
        <w:rPr>
          <w:rStyle w:val="StyleUnderline"/>
        </w:rPr>
        <w:t xml:space="preserve">Korea and Taiwan were conspicuously left out. This </w:t>
      </w:r>
      <w:r w:rsidRPr="00000023">
        <w:rPr>
          <w:rStyle w:val="StyleUnderline"/>
          <w:highlight w:val="yellow"/>
        </w:rPr>
        <w:t>omission led to the</w:t>
      </w:r>
      <w:r w:rsidRPr="00773DBE">
        <w:rPr>
          <w:rStyle w:val="StyleUnderline"/>
        </w:rPr>
        <w:t xml:space="preserve"> Communist </w:t>
      </w:r>
      <w:r w:rsidRPr="00000023">
        <w:rPr>
          <w:rStyle w:val="StyleUnderline"/>
          <w:highlight w:val="yellow"/>
        </w:rPr>
        <w:t>assessment</w:t>
      </w:r>
      <w:r w:rsidRPr="00773DBE">
        <w:rPr>
          <w:rStyle w:val="StyleUnderline"/>
        </w:rPr>
        <w:t xml:space="preserve"> that </w:t>
      </w:r>
      <w:r w:rsidRPr="00000023">
        <w:rPr>
          <w:rStyle w:val="StyleUnderline"/>
          <w:highlight w:val="yellow"/>
        </w:rPr>
        <w:t>the United States would not intervene</w:t>
      </w:r>
      <w:r w:rsidRPr="00773DBE">
        <w:rPr>
          <w:rStyle w:val="StyleUnderline"/>
        </w:rPr>
        <w:t xml:space="preserve"> in the Korean peninsula, </w:t>
      </w:r>
      <w:r w:rsidRPr="00000023">
        <w:rPr>
          <w:rStyle w:val="Emphasis"/>
          <w:highlight w:val="yellow"/>
        </w:rPr>
        <w:t>which caused US deterrence failure</w:t>
      </w:r>
      <w:r w:rsidRPr="00773DBE">
        <w:rPr>
          <w:sz w:val="16"/>
        </w:rPr>
        <w:t xml:space="preserve">. As one North Korean official recounted, after the Acheson speech Kim </w:t>
      </w:r>
      <w:proofErr w:type="gramStart"/>
      <w:r w:rsidRPr="00773DBE">
        <w:rPr>
          <w:sz w:val="16"/>
        </w:rPr>
        <w:t>Il</w:t>
      </w:r>
      <w:proofErr w:type="gramEnd"/>
      <w:r w:rsidRPr="00773DBE">
        <w:rPr>
          <w:sz w:val="16"/>
        </w:rPr>
        <w:t xml:space="preserve"> </w:t>
      </w:r>
      <w:r w:rsidRPr="00000023">
        <w:rPr>
          <w:rStyle w:val="StyleUnderline"/>
          <w:highlight w:val="yellow"/>
        </w:rPr>
        <w:t>Sung “was convinced that the US would not enter the Korean War.”</w:t>
      </w:r>
      <w:r w:rsidRPr="00773DBE">
        <w:rPr>
          <w:sz w:val="16"/>
        </w:rPr>
        <w:t xml:space="preserve">42 North Korea’s invasion of South Korea on June 25, 1950, caught the United States by surprise. </w:t>
      </w:r>
      <w:r w:rsidRPr="00773DBE">
        <w:rPr>
          <w:rStyle w:val="StyleUnderline"/>
        </w:rPr>
        <w:t>At stake was US credibility</w:t>
      </w:r>
      <w:r w:rsidRPr="00773DBE">
        <w:rPr>
          <w:sz w:val="16"/>
        </w:rPr>
        <w:t xml:space="preserve">. “A North Korean victory,” writes historian Chen Jian, “would damage the credibility of American policy in East Asia.”43 </w:t>
      </w:r>
      <w:r w:rsidRPr="00773DBE">
        <w:rPr>
          <w:rStyle w:val="StyleUnderline"/>
        </w:rPr>
        <w:t>The outbreak of the Korean War compelled the United States to send troops to shore up its credibility in Asia.</w:t>
      </w:r>
      <w:r w:rsidRPr="00773DBE">
        <w:rPr>
          <w:sz w:val="16"/>
        </w:rPr>
        <w:t xml:space="preserve"> As Thomas Christensen points out, “Truman dispatched American forces in order to punish aggression and save American reputation for resolve against communist expansion.”44 </w:t>
      </w:r>
      <w:r w:rsidRPr="00773DBE">
        <w:rPr>
          <w:rStyle w:val="StyleUnderline"/>
        </w:rPr>
        <w:t>In the end, the United States paid a high price to shore up its credibility</w:t>
      </w:r>
      <w:r w:rsidRPr="00773DBE">
        <w:rPr>
          <w:sz w:val="16"/>
        </w:rPr>
        <w:t>.</w:t>
      </w:r>
    </w:p>
    <w:p w:rsidR="00BB356D" w:rsidRDefault="00BB356D" w:rsidP="00BB356D"/>
    <w:p w:rsidR="00BB356D" w:rsidRPr="00C15900" w:rsidRDefault="00BB356D" w:rsidP="00BB356D">
      <w:pPr>
        <w:pStyle w:val="Heading4"/>
      </w:pPr>
      <w:r>
        <w:t>China aggression increasing- US containment key to forcing budgetary choices that prevent conflict</w:t>
      </w:r>
    </w:p>
    <w:p w:rsidR="00BB356D" w:rsidRDefault="00BB356D" w:rsidP="00BB356D">
      <w:r w:rsidRPr="008722F0">
        <w:rPr>
          <w:rStyle w:val="Style13ptBold"/>
        </w:rPr>
        <w:t>Blumenthal 17</w:t>
      </w:r>
      <w:r w:rsidRPr="008722F0">
        <w:t xml:space="preserve"> (March 1. Daniel, director of Asian Studies at the American Enterprise Institute, where he focuses on East Asian security issues and Sino-American relations. Mr. Blumenthal has both served in and advised the U.S. government on China issues for over a decade. From 2001 to 2004, he served as senior director for China, Taiwan, and Mongolia at the Department of Defense. Additionally, he served as a commissioner on the congressionally-mandated U.S.-China Economic and Security Review Commission since 2006-2012, and held the position of vice chairman in 2007. He has also served on the Academic Advisory Board of the congressional U.S.-China Working Group. </w:t>
      </w:r>
      <w:hyperlink r:id="rId36" w:history="1">
        <w:r w:rsidRPr="00E533D6">
          <w:rPr>
            <w:rStyle w:val="Hyperlink"/>
          </w:rPr>
          <w:t>www.the-american-interest.com/2017/03/01/a-strategy-for-chinas-imperial-overstretch/</w:t>
        </w:r>
      </w:hyperlink>
      <w:r w:rsidRPr="008722F0">
        <w:t>)</w:t>
      </w:r>
    </w:p>
    <w:p w:rsidR="00BB356D" w:rsidRDefault="00BB356D" w:rsidP="00BB356D">
      <w:pPr>
        <w:rPr>
          <w:sz w:val="12"/>
        </w:rPr>
      </w:pPr>
      <w:r w:rsidRPr="007C1454">
        <w:rPr>
          <w:sz w:val="12"/>
        </w:rPr>
        <w:t xml:space="preserve">Notwithstanding the facile talk of China’s “gains” from Donald Trump’s imagined withdrawal from the world, </w:t>
      </w:r>
      <w:r w:rsidRPr="00000023">
        <w:rPr>
          <w:rStyle w:val="StyleUnderline"/>
          <w:highlight w:val="yellow"/>
        </w:rPr>
        <w:t>Beijing</w:t>
      </w:r>
      <w:r w:rsidRPr="00DE6890">
        <w:rPr>
          <w:rStyle w:val="StyleUnderline"/>
        </w:rPr>
        <w:t xml:space="preserve"> is no position to lead the world. Instead it </w:t>
      </w:r>
      <w:r w:rsidRPr="00000023">
        <w:rPr>
          <w:rStyle w:val="StyleUnderline"/>
          <w:highlight w:val="yellow"/>
        </w:rPr>
        <w:t>is</w:t>
      </w:r>
      <w:r w:rsidRPr="00DE6890">
        <w:rPr>
          <w:rStyle w:val="StyleUnderline"/>
        </w:rPr>
        <w:t xml:space="preserve"> very </w:t>
      </w:r>
      <w:r w:rsidRPr="00000023">
        <w:rPr>
          <w:rStyle w:val="StyleUnderline"/>
          <w:highlight w:val="yellow"/>
        </w:rPr>
        <w:t>close to</w:t>
      </w:r>
      <w:r w:rsidRPr="00DE6890">
        <w:rPr>
          <w:rStyle w:val="StyleUnderline"/>
        </w:rPr>
        <w:t xml:space="preserve"> imperial </w:t>
      </w:r>
      <w:proofErr w:type="gramStart"/>
      <w:r w:rsidRPr="00000023">
        <w:rPr>
          <w:rStyle w:val="StyleUnderline"/>
          <w:highlight w:val="yellow"/>
        </w:rPr>
        <w:t>overstretch</w:t>
      </w:r>
      <w:proofErr w:type="gramEnd"/>
      <w:r w:rsidRPr="00DE6890">
        <w:rPr>
          <w:rStyle w:val="StyleUnderline"/>
        </w:rPr>
        <w:t>. A new U.S. strategic approach should hasten a Chinese reckoning with its geopolitical troubles.</w:t>
      </w:r>
      <w:r w:rsidRPr="007C1454">
        <w:rPr>
          <w:sz w:val="12"/>
        </w:rPr>
        <w:t xml:space="preserve"> Contrary to the recent, post-Davos “wisdom” about a new era of Chinese global leadership, things </w:t>
      </w:r>
      <w:proofErr w:type="gramStart"/>
      <w:r w:rsidRPr="007C1454">
        <w:rPr>
          <w:sz w:val="12"/>
        </w:rPr>
        <w:t>do</w:t>
      </w:r>
      <w:proofErr w:type="gramEnd"/>
      <w:r w:rsidRPr="007C1454">
        <w:rPr>
          <w:sz w:val="12"/>
        </w:rPr>
        <w:t xml:space="preserve"> not look good for Beijing. The Chinese economy continues to struggle and Chinese Communist Party (CCP) Secretary-General Xi Jinping believes that China faces a deteriorating security environment. Even so, </w:t>
      </w:r>
      <w:r w:rsidRPr="00DE6890">
        <w:rPr>
          <w:rStyle w:val="StyleUnderline"/>
        </w:rPr>
        <w:t xml:space="preserve">China continues to expand its grandiose foreign policy ambitions, slowly extending its control over the South China Sea while also planning to create a “New Silk Road” linking Asia with Europe. But China is </w:t>
      </w:r>
      <w:r w:rsidRPr="00000023">
        <w:rPr>
          <w:rStyle w:val="StyleUnderline"/>
          <w:highlight w:val="yellow"/>
        </w:rPr>
        <w:t>biting off more than it can chew</w:t>
      </w:r>
      <w:r w:rsidRPr="00000023">
        <w:rPr>
          <w:sz w:val="12"/>
          <w:highlight w:val="yellow"/>
        </w:rPr>
        <w:t>.</w:t>
      </w:r>
      <w:r w:rsidRPr="007C1454">
        <w:rPr>
          <w:sz w:val="12"/>
        </w:rPr>
        <w:t xml:space="preserve"> The CCP was founded on an anti-imperialist doctrine and is offended by the suggestion that it rules an empire. Nevertheless, it does. Indeed, China is the world’s last standing multi-ethnic empire. Its physical borders today mirror those of China’s last imperial dynasty, the Qing Dynasty, whose emperors conducted the greatest imperial expansion in China’s history. From the 17th to 19th centuries, they succeeded in conquering Xinjiang, Tibet, Mongolia, and Taiwan. By virtue of these achievements, the Qing expanded the empire to a truly continental scale. With the exception of Mongolia and Taiwan, all of the Qing’s imperial conquests, including Xinjiang and Tibet, are again under Chinese control today. And Beijing has regained de facto suzerainty over Hong Kong as it exerts close to total control over the city-state’s politics. Finally, the international community long ago accepted the CCP’s position that Taiwan is part of China, never mind that this “claim” is mostly based on the Qing imperial conquest of the island more than a century ago. Beijing’s continued hold over its empire is unique in global affairs. For some context, imagine if Turkey still controlled the Ottoman lands of the Levant and the Middle East. Or for another comparative image, what if the </w:t>
      </w:r>
      <w:proofErr w:type="spellStart"/>
      <w:r w:rsidRPr="007C1454">
        <w:rPr>
          <w:sz w:val="12"/>
        </w:rPr>
        <w:t>Austo</w:t>
      </w:r>
      <w:proofErr w:type="spellEnd"/>
      <w:r w:rsidRPr="007C1454">
        <w:rPr>
          <w:sz w:val="12"/>
        </w:rPr>
        <w:t xml:space="preserve">-Hungarian </w:t>
      </w:r>
      <w:proofErr w:type="gramStart"/>
      <w:r w:rsidRPr="007C1454">
        <w:rPr>
          <w:sz w:val="12"/>
        </w:rPr>
        <w:t>empire</w:t>
      </w:r>
      <w:proofErr w:type="gramEnd"/>
      <w:r w:rsidRPr="007C1454">
        <w:rPr>
          <w:sz w:val="12"/>
        </w:rPr>
        <w:t xml:space="preserve"> still controlled much of Europe? </w:t>
      </w:r>
      <w:r w:rsidRPr="00DE6890">
        <w:rPr>
          <w:rStyle w:val="StyleUnderline"/>
        </w:rPr>
        <w:t>Today the CCP’s desire for more territory does not stop with the old Qing maps</w:t>
      </w:r>
      <w:r w:rsidRPr="007C1454">
        <w:rPr>
          <w:sz w:val="12"/>
        </w:rPr>
        <w:t xml:space="preserve">. Though the Qing Empire was not a maritime power, the CCP has “discovered” new imperial territories in its surrounding seas. Chinese commentators frequently refer to China’s “three million square kilometers of blue territory,” which would incorporate “nearly 90% of the area within the major bodies of water within the First Island Chain, including the Bo Hai, the Yellow Sea, the East China Sea, and the South China Sea.” </w:t>
      </w:r>
      <w:r w:rsidRPr="00000023">
        <w:rPr>
          <w:rStyle w:val="StyleUnderline"/>
          <w:highlight w:val="yellow"/>
        </w:rPr>
        <w:t>China has claimed everything within the “nine-dash line</w:t>
      </w:r>
      <w:r w:rsidRPr="00DE6890">
        <w:rPr>
          <w:rStyle w:val="StyleUnderline"/>
        </w:rPr>
        <w:t xml:space="preserve">” as its “indisputable territory”—this arbitrary series of dashes on Chinese maps encompasses the South China Sea. To advance this claim, Beijing has </w:t>
      </w:r>
      <w:r w:rsidRPr="00000023">
        <w:rPr>
          <w:rStyle w:val="StyleUnderline"/>
          <w:highlight w:val="yellow"/>
        </w:rPr>
        <w:t>built</w:t>
      </w:r>
      <w:r w:rsidRPr="00DE6890">
        <w:rPr>
          <w:rStyle w:val="StyleUnderline"/>
        </w:rPr>
        <w:t xml:space="preserve"> over 3,000 acres of new “island” </w:t>
      </w:r>
      <w:r w:rsidRPr="00000023">
        <w:rPr>
          <w:rStyle w:val="StyleUnderline"/>
          <w:highlight w:val="yellow"/>
        </w:rPr>
        <w:t xml:space="preserve">bases and deployed </w:t>
      </w:r>
      <w:r w:rsidRPr="007C1454">
        <w:rPr>
          <w:rStyle w:val="StyleUnderline"/>
        </w:rPr>
        <w:t xml:space="preserve">military </w:t>
      </w:r>
      <w:r w:rsidRPr="00000023">
        <w:rPr>
          <w:rStyle w:val="StyleUnderline"/>
          <w:highlight w:val="yellow"/>
        </w:rPr>
        <w:t>forces</w:t>
      </w:r>
      <w:r w:rsidRPr="00DE6890">
        <w:rPr>
          <w:rStyle w:val="StyleUnderline"/>
        </w:rPr>
        <w:t xml:space="preserve"> to help control the surrounding waters. </w:t>
      </w:r>
      <w:r w:rsidRPr="007C1454">
        <w:rPr>
          <w:sz w:val="12"/>
        </w:rPr>
        <w:t xml:space="preserve">It has set up a provincial administration to govern these maritime “territories,” which directs its fleets of maritime militias and law enforcement agencies to harass foreign vessels. All told, China’s territorial claims now extend from the westernmost reaches of Xinjiang, bordering Afghanistan, to the easternmost point in the East China Sea. </w:t>
      </w:r>
      <w:r w:rsidRPr="00DE6890">
        <w:rPr>
          <w:rStyle w:val="StyleUnderline"/>
        </w:rPr>
        <w:t xml:space="preserve">The sheer expanse of Beijing’s claims might explain why Xi is so pessimistic about </w:t>
      </w:r>
      <w:r w:rsidRPr="00000023">
        <w:rPr>
          <w:rStyle w:val="StyleUnderline"/>
          <w:highlight w:val="yellow"/>
        </w:rPr>
        <w:t>China</w:t>
      </w:r>
      <w:r w:rsidRPr="00DE6890">
        <w:rPr>
          <w:rStyle w:val="StyleUnderline"/>
        </w:rPr>
        <w:t xml:space="preserve">’s security. </w:t>
      </w:r>
      <w:r w:rsidRPr="007C1454">
        <w:rPr>
          <w:rStyle w:val="StyleUnderline"/>
        </w:rPr>
        <w:t xml:space="preserve">The PLA </w:t>
      </w:r>
      <w:r w:rsidRPr="00000023">
        <w:rPr>
          <w:rStyle w:val="StyleUnderline"/>
          <w:highlight w:val="yellow"/>
        </w:rPr>
        <w:t xml:space="preserve">must defend an overwhelming amount </w:t>
      </w:r>
      <w:r w:rsidRPr="007C1454">
        <w:rPr>
          <w:rStyle w:val="StyleUnderline"/>
        </w:rPr>
        <w:t>of land and maritime territory from “enemies” foreign and domestic</w:t>
      </w:r>
      <w:r w:rsidRPr="007C1454">
        <w:rPr>
          <w:sz w:val="12"/>
        </w:rPr>
        <w:t xml:space="preserve">. Nonetheless, Xi Jinping is pressing ahead with a key component of his national development strategy, called “One Belt One Road” (OBOR)—a network of economic infrastructure projects linking China with more than sixty Central Asian, Middle Eastern, and European countries. This plan is intended to proceed along two distinct routes. First, the Silk Road Economic Belt, consisting of rail routes and oil and natural gas pipelines, will stretch overland from China, through Central Asia to Eastern Europe. Second, the 21st Century Maritime Silk Road, made up of a series of port projects, will extend through the Indian Ocean and into the Suez Canal to reach the Mediterranean Sea. The underlying promise of OBOR is that Chinese infrastructure investment can link together China’s maritime and continental interests. Xi wants this program to be his stamp on China’s future, just as Deng Xiaoping was known for the policy of “reform and opening.” In practice, China will have even more territory and assets to protect. Where Are the Resources? </w:t>
      </w:r>
      <w:r w:rsidRPr="00000023">
        <w:rPr>
          <w:rStyle w:val="StyleUnderline"/>
          <w:highlight w:val="yellow"/>
        </w:rPr>
        <w:t xml:space="preserve">Xi faces </w:t>
      </w:r>
      <w:r w:rsidRPr="007C1454">
        <w:rPr>
          <w:rStyle w:val="StyleUnderline"/>
        </w:rPr>
        <w:t xml:space="preserve">substantial </w:t>
      </w:r>
      <w:r w:rsidRPr="00000023">
        <w:rPr>
          <w:rStyle w:val="StyleUnderline"/>
          <w:highlight w:val="yellow"/>
        </w:rPr>
        <w:t>economic headwinds</w:t>
      </w:r>
      <w:r w:rsidRPr="00DE6890">
        <w:rPr>
          <w:rStyle w:val="StyleUnderline"/>
        </w:rPr>
        <w:t xml:space="preserve"> as China enters a period of long-term economic stagnation</w:t>
      </w:r>
      <w:r w:rsidRPr="007C1454">
        <w:rPr>
          <w:sz w:val="12"/>
        </w:rPr>
        <w:t xml:space="preserve">. After the 2008 financial crisis, the Chinese government conducted one of the largest stimulus plans in history, leading to overcapacity and debt. The PRC’s national debt is in excess of $28 trillion. In a further sign of financial deterioration, Beijing’s foreign exchange reserves have fallen from $4 trillion in mid-2014 to $3 trillion at the end of 2016. China’s GDP growth rate has slowed to as little as half of what it once was during the mid-2000s. Some believe that the statistics of recent years are falsified, and that the annual growth rate has been between 3 and 5 percent for at least three years. That still might seem high for a Western country, but for a China still under pressure to create employment </w:t>
      </w:r>
      <w:r w:rsidRPr="00000023">
        <w:rPr>
          <w:rStyle w:val="StyleUnderline"/>
          <w:highlight w:val="yellow"/>
        </w:rPr>
        <w:t>and</w:t>
      </w:r>
      <w:r w:rsidRPr="007C1454">
        <w:rPr>
          <w:sz w:val="12"/>
        </w:rPr>
        <w:t xml:space="preserve"> social stability, it spells trouble ahead. </w:t>
      </w:r>
      <w:r w:rsidRPr="00DE6890">
        <w:rPr>
          <w:rStyle w:val="StyleUnderline"/>
        </w:rPr>
        <w:t xml:space="preserve">In addition, </w:t>
      </w:r>
      <w:r w:rsidRPr="007C1454">
        <w:rPr>
          <w:rStyle w:val="StyleUnderline"/>
        </w:rPr>
        <w:t xml:space="preserve">China has </w:t>
      </w:r>
      <w:r w:rsidRPr="00000023">
        <w:rPr>
          <w:rStyle w:val="StyleUnderline"/>
          <w:highlight w:val="yellow"/>
        </w:rPr>
        <w:t>a rapidly aging society</w:t>
      </w:r>
      <w:r w:rsidRPr="00DE6890">
        <w:rPr>
          <w:rStyle w:val="StyleUnderline"/>
        </w:rPr>
        <w:t xml:space="preserve"> as the result of decades of the One-Child Policy</w:t>
      </w:r>
      <w:r w:rsidRPr="007C1454">
        <w:rPr>
          <w:sz w:val="12"/>
        </w:rPr>
        <w:t xml:space="preserve">. The Chinese workforce continues to shrink annually and the expense of caring for hundreds of millions of elderly Chinese is overwhelming. Beijing will spend vast sums of money cleaning up its environment—remediating soil pollution alone could cost over $1 trillion. Even doing the minimum to address these social ills will strain China’s fiscal resources. </w:t>
      </w:r>
      <w:r w:rsidRPr="00000023">
        <w:rPr>
          <w:rStyle w:val="StyleUnderline"/>
          <w:highlight w:val="yellow"/>
        </w:rPr>
        <w:t xml:space="preserve">If Xi were to face a </w:t>
      </w:r>
      <w:r w:rsidRPr="007C1454">
        <w:rPr>
          <w:rStyle w:val="StyleUnderline"/>
        </w:rPr>
        <w:t xml:space="preserve">real </w:t>
      </w:r>
      <w:r w:rsidRPr="00000023">
        <w:rPr>
          <w:rStyle w:val="StyleUnderline"/>
          <w:highlight w:val="yellow"/>
        </w:rPr>
        <w:t xml:space="preserve">cost-imposing </w:t>
      </w:r>
      <w:r w:rsidRPr="007C1454">
        <w:rPr>
          <w:rStyle w:val="StyleUnderline"/>
        </w:rPr>
        <w:t xml:space="preserve">strategic </w:t>
      </w:r>
      <w:r w:rsidRPr="00000023">
        <w:rPr>
          <w:rStyle w:val="StyleUnderline"/>
          <w:highlight w:val="yellow"/>
        </w:rPr>
        <w:t>challenge from the U</w:t>
      </w:r>
      <w:r w:rsidRPr="00DE6890">
        <w:rPr>
          <w:rStyle w:val="StyleUnderline"/>
        </w:rPr>
        <w:t xml:space="preserve">nited </w:t>
      </w:r>
      <w:r w:rsidRPr="00000023">
        <w:rPr>
          <w:rStyle w:val="StyleUnderline"/>
          <w:highlight w:val="yellow"/>
        </w:rPr>
        <w:t>S</w:t>
      </w:r>
      <w:r w:rsidRPr="00DE6890">
        <w:rPr>
          <w:rStyle w:val="StyleUnderline"/>
        </w:rPr>
        <w:t xml:space="preserve">tates, </w:t>
      </w:r>
      <w:r w:rsidRPr="00000023">
        <w:rPr>
          <w:rStyle w:val="StyleUnderline"/>
          <w:highlight w:val="yellow"/>
        </w:rPr>
        <w:t>it is hard to see how he could continue to devote</w:t>
      </w:r>
      <w:r w:rsidRPr="00DE6890">
        <w:rPr>
          <w:rStyle w:val="StyleUnderline"/>
        </w:rPr>
        <w:t xml:space="preserve"> </w:t>
      </w:r>
      <w:r w:rsidRPr="007C1454">
        <w:rPr>
          <w:rStyle w:val="StyleUnderline"/>
        </w:rPr>
        <w:t xml:space="preserve">the </w:t>
      </w:r>
      <w:r w:rsidRPr="00000023">
        <w:rPr>
          <w:rStyle w:val="StyleUnderline"/>
          <w:highlight w:val="yellow"/>
        </w:rPr>
        <w:t xml:space="preserve">necessary resources </w:t>
      </w:r>
      <w:r w:rsidRPr="007C1454">
        <w:rPr>
          <w:rStyle w:val="StyleUnderline"/>
        </w:rPr>
        <w:t xml:space="preserve">to </w:t>
      </w:r>
      <w:proofErr w:type="gramStart"/>
      <w:r w:rsidRPr="007C1454">
        <w:rPr>
          <w:rStyle w:val="StyleUnderline"/>
        </w:rPr>
        <w:t>all of his</w:t>
      </w:r>
      <w:proofErr w:type="gramEnd"/>
      <w:r w:rsidRPr="007C1454">
        <w:rPr>
          <w:rStyle w:val="StyleUnderline"/>
        </w:rPr>
        <w:t xml:space="preserve"> social and foreign policy aspirations</w:t>
      </w:r>
      <w:r w:rsidRPr="007C1454">
        <w:rPr>
          <w:sz w:val="12"/>
        </w:rPr>
        <w:t xml:space="preserve">. The Costs of the Empire </w:t>
      </w:r>
      <w:r w:rsidRPr="00DE6890">
        <w:rPr>
          <w:rStyle w:val="StyleUnderline"/>
        </w:rPr>
        <w:t xml:space="preserve">In pursuit of his ambitious foreign policy strategy, Xi Jinping has urged the Party to think of </w:t>
      </w:r>
      <w:r w:rsidRPr="007C1454">
        <w:rPr>
          <w:rStyle w:val="StyleUnderline"/>
        </w:rPr>
        <w:t xml:space="preserve">China as both a maritime and continental power. The Chinese government has continued to devote resources </w:t>
      </w:r>
      <w:r w:rsidRPr="00000023">
        <w:rPr>
          <w:rStyle w:val="StyleUnderline"/>
          <w:highlight w:val="yellow"/>
        </w:rPr>
        <w:t>both to China’s naval build-up and</w:t>
      </w:r>
      <w:r w:rsidRPr="00DE6890">
        <w:rPr>
          <w:rStyle w:val="StyleUnderline"/>
        </w:rPr>
        <w:t xml:space="preserve"> to its vast </w:t>
      </w:r>
      <w:r w:rsidRPr="00000023">
        <w:rPr>
          <w:rStyle w:val="StyleUnderline"/>
          <w:highlight w:val="yellow"/>
        </w:rPr>
        <w:t>internal security</w:t>
      </w:r>
      <w:r w:rsidRPr="00DE6890">
        <w:rPr>
          <w:rStyle w:val="StyleUnderline"/>
        </w:rPr>
        <w:t xml:space="preserve"> enterprise. At its current buildup rate, the People’s Liberation Army Navy (PLAN) could have 430 major surface combatants and almost one hundred submarines by 2030. It is on the path to possessing the world’s largest merchant marine and coast guard fleet as well. While the defense budget growth is slowing a bit, this past year the PLA still saw a budget increase of nearly 8 percent</w:t>
      </w:r>
      <w:r w:rsidRPr="007C1454">
        <w:rPr>
          <w:sz w:val="12"/>
        </w:rPr>
        <w:t xml:space="preserve">. </w:t>
      </w:r>
      <w:r w:rsidRPr="00DE6890">
        <w:rPr>
          <w:rStyle w:val="StyleUnderline"/>
        </w:rPr>
        <w:t>To advance</w:t>
      </w:r>
      <w:r w:rsidRPr="007C1454">
        <w:rPr>
          <w:sz w:val="12"/>
        </w:rPr>
        <w:t xml:space="preserve"> (or, from Beijing’s perspective, protect) </w:t>
      </w:r>
      <w:r w:rsidRPr="00DE6890">
        <w:rPr>
          <w:rStyle w:val="StyleUnderline"/>
        </w:rPr>
        <w:t xml:space="preserve">its maritime plans, </w:t>
      </w:r>
      <w:r w:rsidRPr="00000023">
        <w:rPr>
          <w:rStyle w:val="StyleUnderline"/>
          <w:highlight w:val="yellow"/>
        </w:rPr>
        <w:t>China has increased</w:t>
      </w:r>
      <w:r w:rsidRPr="00DE6890">
        <w:rPr>
          <w:rStyle w:val="StyleUnderline"/>
        </w:rPr>
        <w:t xml:space="preserve"> the tempo of its </w:t>
      </w:r>
      <w:r w:rsidRPr="00000023">
        <w:rPr>
          <w:rStyle w:val="StyleUnderline"/>
          <w:highlight w:val="yellow"/>
        </w:rPr>
        <w:t>maritime exercises</w:t>
      </w:r>
      <w:r w:rsidRPr="007C1454">
        <w:rPr>
          <w:sz w:val="12"/>
        </w:rPr>
        <w:t xml:space="preserve">. For example, </w:t>
      </w:r>
      <w:r w:rsidRPr="00DE6890">
        <w:rPr>
          <w:rStyle w:val="StyleUnderline"/>
        </w:rPr>
        <w:t>it sent its first aircraft carrier</w:t>
      </w:r>
      <w:r w:rsidRPr="007C1454">
        <w:rPr>
          <w:sz w:val="12"/>
        </w:rPr>
        <w:t xml:space="preserve">, the Liaoning, </w:t>
      </w:r>
      <w:r w:rsidRPr="00DE6890">
        <w:rPr>
          <w:rStyle w:val="StyleUnderline"/>
        </w:rPr>
        <w:t xml:space="preserve">through the </w:t>
      </w:r>
      <w:proofErr w:type="spellStart"/>
      <w:r w:rsidRPr="00DE6890">
        <w:rPr>
          <w:rStyle w:val="StyleUnderline"/>
        </w:rPr>
        <w:t>Miyako</w:t>
      </w:r>
      <w:proofErr w:type="spellEnd"/>
      <w:r w:rsidRPr="00DE6890">
        <w:rPr>
          <w:rStyle w:val="StyleUnderline"/>
        </w:rPr>
        <w:t xml:space="preserve"> Strait within Japan’s southern island chain, in December 2016, going beyond the first island chain to conduct drills in the Western Pacific. Its maritime militias and coast guard fleets maintain a steady presence around the </w:t>
      </w:r>
      <w:proofErr w:type="spellStart"/>
      <w:r w:rsidRPr="00DE6890">
        <w:rPr>
          <w:rStyle w:val="StyleUnderline"/>
        </w:rPr>
        <w:t>Senkaku</w:t>
      </w:r>
      <w:proofErr w:type="spellEnd"/>
      <w:r w:rsidRPr="00DE6890">
        <w:rPr>
          <w:rStyle w:val="StyleUnderline"/>
        </w:rPr>
        <w:t xml:space="preserve"> Islands. Chinese vessels continue to maintain a presence around the Scarborough Shoal</w:t>
      </w:r>
      <w:r w:rsidRPr="007C1454">
        <w:rPr>
          <w:sz w:val="12"/>
        </w:rPr>
        <w:t xml:space="preserve">, which Beijing seized from Manila in 2012. Meanwhile, </w:t>
      </w:r>
      <w:r w:rsidRPr="00000023">
        <w:rPr>
          <w:rStyle w:val="StyleUnderline"/>
          <w:highlight w:val="yellow"/>
        </w:rPr>
        <w:t>PLA rocket forces continue to improve</w:t>
      </w:r>
      <w:r w:rsidRPr="00DE6890">
        <w:rPr>
          <w:rStyle w:val="StyleUnderline"/>
        </w:rPr>
        <w:t xml:space="preserve"> their lethal precision strike capabilities, with over 1,000 SRBMs alone aimed across the Taiwan Strait. </w:t>
      </w:r>
      <w:r w:rsidRPr="00000023">
        <w:rPr>
          <w:rStyle w:val="StyleUnderline"/>
          <w:highlight w:val="yellow"/>
        </w:rPr>
        <w:t xml:space="preserve">The </w:t>
      </w:r>
      <w:r w:rsidRPr="007C1454">
        <w:rPr>
          <w:rStyle w:val="StyleUnderline"/>
        </w:rPr>
        <w:t xml:space="preserve">PLA’s military </w:t>
      </w:r>
      <w:r w:rsidRPr="00000023">
        <w:rPr>
          <w:rStyle w:val="StyleUnderline"/>
          <w:highlight w:val="yellow"/>
        </w:rPr>
        <w:t xml:space="preserve">build-up and </w:t>
      </w:r>
      <w:r w:rsidRPr="007C1454">
        <w:rPr>
          <w:rStyle w:val="StyleUnderline"/>
        </w:rPr>
        <w:t xml:space="preserve">increased </w:t>
      </w:r>
      <w:r w:rsidRPr="00000023">
        <w:rPr>
          <w:rStyle w:val="StyleUnderline"/>
          <w:highlight w:val="yellow"/>
        </w:rPr>
        <w:t xml:space="preserve">“presence missions” require substantial </w:t>
      </w:r>
      <w:r w:rsidRPr="007C1454">
        <w:rPr>
          <w:rStyle w:val="StyleUnderline"/>
        </w:rPr>
        <w:t xml:space="preserve">new budgetary </w:t>
      </w:r>
      <w:r w:rsidRPr="00000023">
        <w:rPr>
          <w:rStyle w:val="StyleUnderline"/>
          <w:highlight w:val="yellow"/>
        </w:rPr>
        <w:t>outlays</w:t>
      </w:r>
      <w:r w:rsidRPr="00DE6890">
        <w:rPr>
          <w:rStyle w:val="StyleUnderline"/>
        </w:rPr>
        <w:t>.</w:t>
      </w:r>
      <w:r w:rsidRPr="007C1454">
        <w:rPr>
          <w:sz w:val="12"/>
        </w:rPr>
        <w:t xml:space="preserve"> On China’s mainland, 800,000 People’s Armed Police (PAP) troops patrol the streets of Chinese cities to crackdown on protests and prevent violent uprisings, particularly in the western regions of Xinjiang and Tibet. Within what is known as the “Han heartland,” the CCP faces unrest as well. In turn, Beijing has engaged in the harshest crackdown on social and political activity since the massacre at Tiananmen Square. Repression is expensive, as is running an empire. Beijing’s Continental Consolidation </w:t>
      </w:r>
      <w:proofErr w:type="gramStart"/>
      <w:r w:rsidRPr="007C1454">
        <w:rPr>
          <w:sz w:val="12"/>
        </w:rPr>
        <w:t>The</w:t>
      </w:r>
      <w:proofErr w:type="gramEnd"/>
      <w:r w:rsidRPr="007C1454">
        <w:rPr>
          <w:sz w:val="12"/>
        </w:rPr>
        <w:t xml:space="preserve"> tenacious efforts by both the Republic of China and the PRC to reacquire and consolidate the territory of the Qing Empire remains among the least studied phenomena in China’s strategic history. Instead, most observers of China accept the official narrative of China’s “century of humiliation.” While China was doubtless a victim of Western imperialism, when it comes to imperialism, it has been no slouch itself. </w:t>
      </w:r>
      <w:r w:rsidRPr="00DE6890">
        <w:rPr>
          <w:rStyle w:val="StyleUnderline"/>
        </w:rPr>
        <w:t>All efforts by China</w:t>
      </w:r>
      <w:r w:rsidRPr="007C1454">
        <w:rPr>
          <w:sz w:val="12"/>
        </w:rPr>
        <w:t xml:space="preserve">, including the OBOR plan, </w:t>
      </w:r>
      <w:r w:rsidRPr="00DE6890">
        <w:rPr>
          <w:rStyle w:val="StyleUnderline"/>
        </w:rPr>
        <w:t>on the Asian continent are driven in part by the need to pacify its territorial periphery</w:t>
      </w:r>
      <w:r w:rsidRPr="007C1454">
        <w:rPr>
          <w:sz w:val="12"/>
        </w:rPr>
        <w:t xml:space="preserve">. A 2015 Chinese National Development and Reform Commission report states: We should make good use of Xinjiang’s geographic advantages and its role as a window of westward opening-up to deepen communication and cooperation with Central, South and West Asian countries, make it a key transportation, trade, logistics, culture, science and education center, and a core area on the Silk Road Economic Belt. There are doubtless many strategic and economic reasons for OBOR. Xi wants to put his stamp on China’s economic development strategy, rid his economy of overcapacity, create new export markets, and attempt to re-establish the centrality of the Middle Kingdom in world affairs. But the most pressing continental priority for Xi is to further integrate Xinjiang into China proper and keep potential “separatists” at bay. This plan is all very expensive. If, according to Chinese estimates, all OBOR infrastructure investment were realized, the bill would be $6 trillion (not all paid by China, of course). The China Development Bank already has stated that close to $900 billion of projects are either planned or underway. China will finance OBOR projects through institutions such as the China Development Bank, the China </w:t>
      </w:r>
      <w:proofErr w:type="spellStart"/>
      <w:r w:rsidRPr="007C1454">
        <w:rPr>
          <w:sz w:val="12"/>
        </w:rPr>
        <w:t>Eximbank</w:t>
      </w:r>
      <w:proofErr w:type="spellEnd"/>
      <w:r w:rsidRPr="007C1454">
        <w:rPr>
          <w:sz w:val="12"/>
        </w:rPr>
        <w:t xml:space="preserve">, the Silk Road Fund, and the Asian Infrastructure Investment Bank (AIIB). This all sounded plausible while Beijing enjoyed double-digit economic growth for three decades. But </w:t>
      </w:r>
      <w:r w:rsidRPr="00DE6890">
        <w:rPr>
          <w:rStyle w:val="StyleUnderline"/>
        </w:rPr>
        <w:t xml:space="preserve">now </w:t>
      </w:r>
      <w:r w:rsidRPr="00000023">
        <w:rPr>
          <w:rStyle w:val="StyleUnderline"/>
          <w:highlight w:val="yellow"/>
        </w:rPr>
        <w:t xml:space="preserve">China must make hard choices about </w:t>
      </w:r>
      <w:r w:rsidRPr="007C1454">
        <w:rPr>
          <w:rStyle w:val="StyleUnderline"/>
        </w:rPr>
        <w:t>where to allocate</w:t>
      </w:r>
      <w:r w:rsidRPr="00DE6890">
        <w:rPr>
          <w:rStyle w:val="StyleUnderline"/>
        </w:rPr>
        <w:t xml:space="preserve"> its national security </w:t>
      </w:r>
      <w:r w:rsidRPr="00000023">
        <w:rPr>
          <w:rStyle w:val="StyleUnderline"/>
          <w:highlight w:val="yellow"/>
        </w:rPr>
        <w:t xml:space="preserve">resources. </w:t>
      </w:r>
      <w:r w:rsidRPr="007C1454">
        <w:rPr>
          <w:rStyle w:val="StyleUnderline"/>
        </w:rPr>
        <w:t xml:space="preserve">Thus far, </w:t>
      </w:r>
      <w:r w:rsidRPr="00000023">
        <w:rPr>
          <w:rStyle w:val="StyleUnderline"/>
          <w:highlight w:val="yellow"/>
        </w:rPr>
        <w:t>the U</w:t>
      </w:r>
      <w:r w:rsidRPr="00DE6890">
        <w:rPr>
          <w:rStyle w:val="StyleUnderline"/>
        </w:rPr>
        <w:t xml:space="preserve">nited </w:t>
      </w:r>
      <w:r w:rsidRPr="00000023">
        <w:rPr>
          <w:rStyle w:val="StyleUnderline"/>
          <w:highlight w:val="yellow"/>
        </w:rPr>
        <w:t>S</w:t>
      </w:r>
      <w:r w:rsidRPr="00DE6890">
        <w:rPr>
          <w:rStyle w:val="StyleUnderline"/>
        </w:rPr>
        <w:t xml:space="preserve">tates </w:t>
      </w:r>
      <w:r w:rsidRPr="00000023">
        <w:rPr>
          <w:rStyle w:val="StyleUnderline"/>
          <w:highlight w:val="yellow"/>
        </w:rPr>
        <w:t>has not hastened that</w:t>
      </w:r>
      <w:r w:rsidRPr="00DE6890">
        <w:rPr>
          <w:rStyle w:val="StyleUnderline"/>
        </w:rPr>
        <w:t xml:space="preserve"> reckoning. </w:t>
      </w:r>
      <w:r w:rsidRPr="00000023">
        <w:rPr>
          <w:rStyle w:val="StyleUnderline"/>
          <w:highlight w:val="yellow"/>
        </w:rPr>
        <w:t>But China’s current</w:t>
      </w:r>
      <w:r w:rsidRPr="00DE6890">
        <w:rPr>
          <w:rStyle w:val="StyleUnderline"/>
        </w:rPr>
        <w:t xml:space="preserve"> imperial </w:t>
      </w:r>
      <w:r w:rsidRPr="00000023">
        <w:rPr>
          <w:rStyle w:val="StyleUnderline"/>
          <w:highlight w:val="yellow"/>
        </w:rPr>
        <w:t>overstretch provides</w:t>
      </w:r>
      <w:r w:rsidRPr="00DE6890">
        <w:rPr>
          <w:rStyle w:val="StyleUnderline"/>
        </w:rPr>
        <w:t xml:space="preserve"> Washington with an </w:t>
      </w:r>
      <w:r w:rsidRPr="00000023">
        <w:rPr>
          <w:rStyle w:val="StyleUnderline"/>
          <w:highlight w:val="yellow"/>
        </w:rPr>
        <w:t>opportunity</w:t>
      </w:r>
      <w:r w:rsidRPr="00DE6890">
        <w:rPr>
          <w:rStyle w:val="StyleUnderline"/>
        </w:rPr>
        <w:t xml:space="preserve"> to do so.</w:t>
      </w:r>
      <w:r w:rsidRPr="007C1454">
        <w:rPr>
          <w:sz w:val="12"/>
        </w:rPr>
        <w:t xml:space="preserve"> </w:t>
      </w:r>
      <w:r w:rsidRPr="00DE6890">
        <w:rPr>
          <w:rStyle w:val="StyleUnderline"/>
        </w:rPr>
        <w:t>U.S. Strategy: “Foreclose Maritime Options, Encourage China to Go West</w:t>
      </w:r>
      <w:r w:rsidRPr="007C1454">
        <w:rPr>
          <w:sz w:val="12"/>
        </w:rPr>
        <w:t xml:space="preserve">” </w:t>
      </w:r>
      <w:r w:rsidRPr="00000023">
        <w:rPr>
          <w:rStyle w:val="StyleUnderline"/>
          <w:highlight w:val="yellow"/>
        </w:rPr>
        <w:t>As</w:t>
      </w:r>
      <w:r w:rsidRPr="007C1454">
        <w:rPr>
          <w:sz w:val="12"/>
        </w:rPr>
        <w:t xml:space="preserve"> the </w:t>
      </w:r>
      <w:r w:rsidRPr="00000023">
        <w:rPr>
          <w:rStyle w:val="StyleUnderline"/>
          <w:highlight w:val="yellow"/>
        </w:rPr>
        <w:t>Trump</w:t>
      </w:r>
      <w:r w:rsidRPr="007C1454">
        <w:rPr>
          <w:sz w:val="12"/>
        </w:rPr>
        <w:t xml:space="preserve"> Administration </w:t>
      </w:r>
      <w:r w:rsidRPr="00000023">
        <w:rPr>
          <w:rStyle w:val="StyleUnderline"/>
          <w:highlight w:val="yellow"/>
        </w:rPr>
        <w:t xml:space="preserve">rebuilds U.S. </w:t>
      </w:r>
      <w:r w:rsidRPr="007C1454">
        <w:rPr>
          <w:rStyle w:val="StyleUnderline"/>
        </w:rPr>
        <w:t xml:space="preserve">military </w:t>
      </w:r>
      <w:r w:rsidRPr="00000023">
        <w:rPr>
          <w:rStyle w:val="StyleUnderline"/>
          <w:highlight w:val="yellow"/>
        </w:rPr>
        <w:t>forces</w:t>
      </w:r>
      <w:r w:rsidRPr="00DE6890">
        <w:rPr>
          <w:rStyle w:val="StyleUnderline"/>
        </w:rPr>
        <w:t xml:space="preserve"> </w:t>
      </w:r>
      <w:r w:rsidRPr="007C1454">
        <w:rPr>
          <w:sz w:val="12"/>
        </w:rPr>
        <w:t xml:space="preserve">and strengthens its alliances, </w:t>
      </w:r>
      <w:r w:rsidRPr="00000023">
        <w:rPr>
          <w:rStyle w:val="StyleUnderline"/>
          <w:highlight w:val="yellow"/>
        </w:rPr>
        <w:t>there will be</w:t>
      </w:r>
      <w:r w:rsidRPr="00DE6890">
        <w:rPr>
          <w:rStyle w:val="StyleUnderline"/>
        </w:rPr>
        <w:t xml:space="preserve"> many </w:t>
      </w:r>
      <w:r w:rsidRPr="00000023">
        <w:rPr>
          <w:rStyle w:val="StyleUnderline"/>
          <w:highlight w:val="yellow"/>
        </w:rPr>
        <w:t xml:space="preserve">opportunities to make </w:t>
      </w:r>
      <w:r w:rsidRPr="007C1454">
        <w:rPr>
          <w:rStyle w:val="StyleUnderline"/>
        </w:rPr>
        <w:t xml:space="preserve">maritime </w:t>
      </w:r>
      <w:r w:rsidRPr="00000023">
        <w:rPr>
          <w:rStyle w:val="StyleUnderline"/>
          <w:highlight w:val="yellow"/>
        </w:rPr>
        <w:t>expansion less inviting and costlier for China</w:t>
      </w:r>
      <w:r w:rsidRPr="007C1454">
        <w:rPr>
          <w:sz w:val="12"/>
        </w:rPr>
        <w:t xml:space="preserve">. Put simply, </w:t>
      </w:r>
      <w:r w:rsidRPr="00DE6890">
        <w:rPr>
          <w:rStyle w:val="StyleUnderline"/>
        </w:rPr>
        <w:t xml:space="preserve">China should be forced to play maritime defense. </w:t>
      </w:r>
      <w:r w:rsidRPr="00000023">
        <w:rPr>
          <w:rStyle w:val="StyleUnderline"/>
          <w:highlight w:val="yellow"/>
        </w:rPr>
        <w:t xml:space="preserve">While </w:t>
      </w:r>
      <w:r w:rsidRPr="007C1454">
        <w:rPr>
          <w:rStyle w:val="StyleUnderline"/>
        </w:rPr>
        <w:t>still</w:t>
      </w:r>
      <w:r w:rsidRPr="00DE6890">
        <w:rPr>
          <w:rStyle w:val="StyleUnderline"/>
        </w:rPr>
        <w:t xml:space="preserve"> an </w:t>
      </w:r>
      <w:r w:rsidRPr="00000023">
        <w:rPr>
          <w:rStyle w:val="StyleUnderline"/>
          <w:highlight w:val="yellow"/>
        </w:rPr>
        <w:t>emergent</w:t>
      </w:r>
      <w:r w:rsidRPr="00DE6890">
        <w:rPr>
          <w:rStyle w:val="StyleUnderline"/>
        </w:rPr>
        <w:t xml:space="preserve"> maritime power, </w:t>
      </w:r>
      <w:r w:rsidRPr="00000023">
        <w:rPr>
          <w:rStyle w:val="StyleUnderline"/>
          <w:highlight w:val="yellow"/>
        </w:rPr>
        <w:t>China possesses</w:t>
      </w:r>
      <w:r w:rsidRPr="00DE6890">
        <w:rPr>
          <w:rStyle w:val="StyleUnderline"/>
        </w:rPr>
        <w:t xml:space="preserve"> many </w:t>
      </w:r>
      <w:r w:rsidRPr="00000023">
        <w:rPr>
          <w:rStyle w:val="StyleUnderline"/>
          <w:highlight w:val="yellow"/>
        </w:rPr>
        <w:t xml:space="preserve">weaknesses </w:t>
      </w:r>
      <w:r w:rsidRPr="007C1454">
        <w:rPr>
          <w:rStyle w:val="StyleUnderline"/>
        </w:rPr>
        <w:t xml:space="preserve">that </w:t>
      </w:r>
      <w:r w:rsidRPr="00000023">
        <w:rPr>
          <w:rStyle w:val="StyleUnderline"/>
          <w:highlight w:val="yellow"/>
        </w:rPr>
        <w:t>the U</w:t>
      </w:r>
      <w:r w:rsidRPr="00DE6890">
        <w:rPr>
          <w:rStyle w:val="StyleUnderline"/>
        </w:rPr>
        <w:t xml:space="preserve">nited </w:t>
      </w:r>
      <w:r w:rsidRPr="00000023">
        <w:rPr>
          <w:rStyle w:val="StyleUnderline"/>
          <w:highlight w:val="yellow"/>
        </w:rPr>
        <w:t>S</w:t>
      </w:r>
      <w:r w:rsidRPr="00DE6890">
        <w:rPr>
          <w:rStyle w:val="StyleUnderline"/>
        </w:rPr>
        <w:t xml:space="preserve">tates </w:t>
      </w:r>
      <w:r w:rsidRPr="00000023">
        <w:rPr>
          <w:rStyle w:val="StyleUnderline"/>
          <w:highlight w:val="yellow"/>
        </w:rPr>
        <w:t>should exploit</w:t>
      </w:r>
      <w:r w:rsidRPr="007C1454">
        <w:rPr>
          <w:sz w:val="12"/>
        </w:rPr>
        <w:t>.</w:t>
      </w:r>
    </w:p>
    <w:p w:rsidR="00BB356D" w:rsidRPr="00773DBE" w:rsidRDefault="00BB356D" w:rsidP="00BB356D">
      <w:pPr>
        <w:pStyle w:val="Heading4"/>
      </w:pPr>
      <w:r w:rsidRPr="00773DBE">
        <w:t xml:space="preserve">Best </w:t>
      </w:r>
      <w:r w:rsidRPr="00773DBE">
        <w:rPr>
          <w:u w:val="single"/>
        </w:rPr>
        <w:t>scholarship</w:t>
      </w:r>
      <w:r w:rsidRPr="00773DBE">
        <w:t xml:space="preserve"> and </w:t>
      </w:r>
      <w:r w:rsidRPr="00773DBE">
        <w:rPr>
          <w:u w:val="single"/>
        </w:rPr>
        <w:t>empirical evidence</w:t>
      </w:r>
      <w:r w:rsidRPr="00773DBE">
        <w:t xml:space="preserve"> prove China is </w:t>
      </w:r>
      <w:r w:rsidRPr="00773DBE">
        <w:rPr>
          <w:u w:val="single"/>
        </w:rPr>
        <w:t>expansionist</w:t>
      </w:r>
      <w:r w:rsidRPr="00773DBE">
        <w:t xml:space="preserve"> – the plan’s </w:t>
      </w:r>
      <w:r w:rsidRPr="00773DBE">
        <w:rPr>
          <w:u w:val="single"/>
        </w:rPr>
        <w:t>concession</w:t>
      </w:r>
      <w:r w:rsidRPr="00773DBE">
        <w:t xml:space="preserve"> will only </w:t>
      </w:r>
      <w:r w:rsidRPr="00773DBE">
        <w:rPr>
          <w:i/>
          <w:iCs w:val="0"/>
        </w:rPr>
        <w:t>greenlight</w:t>
      </w:r>
      <w:r w:rsidRPr="00773DBE">
        <w:t xml:space="preserve"> </w:t>
      </w:r>
      <w:r w:rsidRPr="00773DBE">
        <w:rPr>
          <w:u w:val="single"/>
        </w:rPr>
        <w:t>further aggression</w:t>
      </w:r>
      <w:r w:rsidRPr="00773DBE">
        <w:t xml:space="preserve"> and </w:t>
      </w:r>
      <w:r w:rsidRPr="00773DBE">
        <w:rPr>
          <w:i/>
          <w:iCs w:val="0"/>
        </w:rPr>
        <w:t>empower</w:t>
      </w:r>
      <w:r w:rsidRPr="00773DBE">
        <w:t xml:space="preserve"> </w:t>
      </w:r>
      <w:r w:rsidRPr="00773DBE">
        <w:rPr>
          <w:u w:val="single"/>
        </w:rPr>
        <w:t>nationalists</w:t>
      </w:r>
      <w:r w:rsidRPr="00773DBE">
        <w:t xml:space="preserve">, increasing the risk of war </w:t>
      </w:r>
    </w:p>
    <w:p w:rsidR="00BB356D" w:rsidRPr="00773DBE" w:rsidRDefault="00BB356D" w:rsidP="00BB356D">
      <w:r w:rsidRPr="00773DBE">
        <w:rPr>
          <w:rStyle w:val="Style13ptBold"/>
        </w:rPr>
        <w:t>Wang 18</w:t>
      </w:r>
      <w:r w:rsidRPr="00773DBE">
        <w:t xml:space="preserve"> --- PhD in </w:t>
      </w:r>
      <w:proofErr w:type="spellStart"/>
      <w:r w:rsidRPr="00773DBE">
        <w:t>poli</w:t>
      </w:r>
      <w:proofErr w:type="spellEnd"/>
      <w:r w:rsidRPr="00773DBE">
        <w:t xml:space="preserve"> </w:t>
      </w:r>
      <w:proofErr w:type="spellStart"/>
      <w:r w:rsidRPr="00773DBE">
        <w:t>sci</w:t>
      </w:r>
      <w:proofErr w:type="spellEnd"/>
      <w:r w:rsidRPr="00773DBE">
        <w:t xml:space="preserve">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rsidR="00BB356D" w:rsidRPr="00773DBE" w:rsidRDefault="00BB356D" w:rsidP="00BB356D">
      <w:pPr>
        <w:rPr>
          <w:sz w:val="16"/>
        </w:rPr>
      </w:pPr>
      <w:r w:rsidRPr="00773DBE">
        <w:rPr>
          <w:sz w:val="16"/>
        </w:rPr>
        <w:t xml:space="preserve">Does China Have Limited Aims? </w:t>
      </w:r>
      <w:r w:rsidRPr="00773DBE">
        <w:rPr>
          <w:rStyle w:val="StyleUnderline"/>
        </w:rPr>
        <w:t xml:space="preserve">The </w:t>
      </w:r>
      <w:r w:rsidRPr="00000023">
        <w:rPr>
          <w:rStyle w:val="StyleUnderline"/>
          <w:highlight w:val="yellow"/>
        </w:rPr>
        <w:t>claim of a limited-aims China is not backed</w:t>
      </w:r>
      <w:r w:rsidRPr="00773DBE">
        <w:rPr>
          <w:rStyle w:val="StyleUnderline"/>
        </w:rPr>
        <w:t xml:space="preserve"> up by </w:t>
      </w:r>
      <w:r w:rsidRPr="00000023">
        <w:rPr>
          <w:rStyle w:val="StyleUnderline"/>
          <w:highlight w:val="yellow"/>
        </w:rPr>
        <w:t>logic and evidence</w:t>
      </w:r>
      <w:r w:rsidRPr="00773DBE">
        <w:rPr>
          <w:sz w:val="16"/>
        </w:rPr>
        <w:t xml:space="preserve">. To begin with, </w:t>
      </w:r>
      <w:r w:rsidRPr="00773DBE">
        <w:rPr>
          <w:rStyle w:val="StyleUnderline"/>
        </w:rPr>
        <w:t xml:space="preserve">whether a state has limited aims is private information that outsiders cannot discern with confidence. </w:t>
      </w:r>
      <w:r w:rsidRPr="00000023">
        <w:rPr>
          <w:rStyle w:val="StyleUnderline"/>
          <w:highlight w:val="yellow"/>
        </w:rPr>
        <w:t>States</w:t>
      </w:r>
      <w:r w:rsidRPr="00773DBE">
        <w:rPr>
          <w:rStyle w:val="StyleUnderline"/>
        </w:rPr>
        <w:t xml:space="preserve"> also have incentives to </w:t>
      </w:r>
      <w:r w:rsidRPr="00B200A8">
        <w:rPr>
          <w:rStyle w:val="StyleUnderline"/>
        </w:rPr>
        <w:t xml:space="preserve">conceal or </w:t>
      </w:r>
      <w:r w:rsidRPr="00000023">
        <w:rPr>
          <w:rStyle w:val="StyleUnderline"/>
          <w:highlight w:val="yellow"/>
        </w:rPr>
        <w:t>misrepresent their</w:t>
      </w:r>
      <w:r w:rsidRPr="00773DBE">
        <w:rPr>
          <w:rStyle w:val="StyleUnderline"/>
        </w:rPr>
        <w:t xml:space="preserve"> true </w:t>
      </w:r>
      <w:r w:rsidRPr="00000023">
        <w:rPr>
          <w:rStyle w:val="StyleUnderline"/>
          <w:highlight w:val="yellow"/>
        </w:rPr>
        <w:t>aims</w:t>
      </w:r>
      <w:r w:rsidRPr="00773DBE">
        <w:rPr>
          <w:rStyle w:val="StyleUnderline"/>
        </w:rPr>
        <w:t xml:space="preserve"> to mislead others and to gain advantages</w:t>
      </w:r>
      <w:r w:rsidRPr="00773DBE">
        <w:rPr>
          <w:sz w:val="16"/>
        </w:rPr>
        <w:t xml:space="preserve">. </w:t>
      </w:r>
      <w:r w:rsidRPr="00773DBE">
        <w:rPr>
          <w:rStyle w:val="StyleUnderline"/>
        </w:rPr>
        <w:t>More importantly, present aims can change in the future as a state’s power increases</w:t>
      </w:r>
      <w:r w:rsidRPr="00773DBE">
        <w:rPr>
          <w:sz w:val="16"/>
        </w:rPr>
        <w:t xml:space="preserve">. </w:t>
      </w:r>
      <w:r w:rsidRPr="00773DBE">
        <w:rPr>
          <w:rStyle w:val="StyleUnderline"/>
        </w:rPr>
        <w:t>A state that professes status quo aims today may shift to an expansionist stance in the future when it has developed the capabilities to alter the status quo</w:t>
      </w:r>
      <w:r w:rsidRPr="00773DBE">
        <w:rPr>
          <w:sz w:val="16"/>
        </w:rPr>
        <w:t xml:space="preserve">, such as existing territorial arrangements and alignment patterns among states. Thus, </w:t>
      </w:r>
      <w:r w:rsidRPr="00000023">
        <w:rPr>
          <w:rStyle w:val="StyleUnderline"/>
          <w:highlight w:val="yellow"/>
        </w:rPr>
        <w:t>claiming</w:t>
      </w:r>
      <w:r w:rsidRPr="00773DBE">
        <w:rPr>
          <w:rStyle w:val="StyleUnderline"/>
        </w:rPr>
        <w:t xml:space="preserve"> that China is motivated by </w:t>
      </w:r>
      <w:r w:rsidRPr="00000023">
        <w:rPr>
          <w:rStyle w:val="StyleUnderline"/>
          <w:highlight w:val="yellow"/>
        </w:rPr>
        <w:t xml:space="preserve">limited aims is </w:t>
      </w:r>
      <w:r w:rsidRPr="00000023">
        <w:rPr>
          <w:rStyle w:val="Emphasis"/>
          <w:highlight w:val="yellow"/>
        </w:rPr>
        <w:t>logically unpersuasive</w:t>
      </w:r>
      <w:r w:rsidRPr="00000023">
        <w:rPr>
          <w:rStyle w:val="StyleUnderline"/>
          <w:highlight w:val="yellow"/>
        </w:rPr>
        <w:t xml:space="preserve"> and </w:t>
      </w:r>
      <w:r w:rsidRPr="00000023">
        <w:rPr>
          <w:rStyle w:val="Emphasis"/>
          <w:highlight w:val="yellow"/>
        </w:rPr>
        <w:t>empirically unknowable</w:t>
      </w:r>
      <w:r w:rsidRPr="00773DBE">
        <w:rPr>
          <w:sz w:val="16"/>
        </w:rPr>
        <w:t xml:space="preserve">. In addition, </w:t>
      </w:r>
      <w:r w:rsidRPr="00000023">
        <w:rPr>
          <w:rStyle w:val="Emphasis"/>
          <w:highlight w:val="yellow"/>
        </w:rPr>
        <w:t>there is no conclusive evidence to support a limited-aims China</w:t>
      </w:r>
      <w:r w:rsidRPr="00773DBE">
        <w:rPr>
          <w:sz w:val="16"/>
        </w:rPr>
        <w:t xml:space="preserve">. </w:t>
      </w:r>
      <w:r w:rsidRPr="00773DBE">
        <w:rPr>
          <w:rStyle w:val="StyleUnderline"/>
        </w:rPr>
        <w:t>There is no agreement, let alone consensus, among analysts when it comes to China’s foreign policy goals.</w:t>
      </w:r>
      <w:r w:rsidRPr="00773DBE">
        <w:rPr>
          <w:sz w:val="16"/>
        </w:rPr>
        <w:t xml:space="preserve"> Some view China as a conservative, defensive power intent on protecting its territory, while others see China as an aggressive, expansionist state seeking to dominate Asia.33 To complicate matters further, there are no widely accepted guidelines for determining a state’s foreign policy goals. After a conflict has occurred, scholars often find themselves debating whether the initiator was motivated by security or by greed. For instance, one hundred years after the outbreak of World War I, there is still no consensus among scholars about whether Germany was driven by the limited aims of insecurity or by a greedy desire for hegemony. As Sebastian </w:t>
      </w:r>
      <w:proofErr w:type="spellStart"/>
      <w:r w:rsidRPr="00773DBE">
        <w:rPr>
          <w:sz w:val="16"/>
        </w:rPr>
        <w:t>Rosato</w:t>
      </w:r>
      <w:proofErr w:type="spellEnd"/>
      <w:r w:rsidRPr="00773DBE">
        <w:rPr>
          <w:sz w:val="16"/>
        </w:rPr>
        <w:t xml:space="preserve"> persuasively argues, “if scholars armed with definitions and the documentary record cannot agree about what states wanted long after the fact, it is unlikely that great powers can do so in real time.”34 </w:t>
      </w:r>
      <w:r w:rsidRPr="00000023">
        <w:rPr>
          <w:rStyle w:val="StyleUnderline"/>
          <w:highlight w:val="yellow"/>
        </w:rPr>
        <w:t>Since we face uncertainty</w:t>
      </w:r>
      <w:r w:rsidRPr="00773DBE">
        <w:rPr>
          <w:rStyle w:val="StyleUnderline"/>
        </w:rPr>
        <w:t xml:space="preserve"> about China’s foreign policy goals, </w:t>
      </w:r>
      <w:r w:rsidRPr="00000023">
        <w:rPr>
          <w:rStyle w:val="Emphasis"/>
          <w:highlight w:val="yellow"/>
        </w:rPr>
        <w:t>abandoning Taiwan</w:t>
      </w:r>
      <w:r w:rsidRPr="00773DBE">
        <w:rPr>
          <w:rStyle w:val="Emphasis"/>
        </w:rPr>
        <w:t xml:space="preserve"> to China </w:t>
      </w:r>
      <w:r w:rsidRPr="00000023">
        <w:rPr>
          <w:rStyle w:val="Emphasis"/>
          <w:highlight w:val="yellow"/>
        </w:rPr>
        <w:t>is highly</w:t>
      </w:r>
      <w:r w:rsidRPr="00773DBE">
        <w:rPr>
          <w:rStyle w:val="Emphasis"/>
        </w:rPr>
        <w:t xml:space="preserve"> risky and </w:t>
      </w:r>
      <w:r w:rsidRPr="00000023">
        <w:rPr>
          <w:rStyle w:val="Emphasis"/>
          <w:highlight w:val="yellow"/>
        </w:rPr>
        <w:t>dangerous</w:t>
      </w:r>
      <w:r w:rsidRPr="00773DBE">
        <w:rPr>
          <w:rStyle w:val="StyleUnderline"/>
        </w:rPr>
        <w:t>.</w:t>
      </w:r>
      <w:r w:rsidRPr="00773DBE">
        <w:rPr>
          <w:sz w:val="16"/>
        </w:rPr>
        <w:t xml:space="preserve"> It </w:t>
      </w:r>
      <w:r w:rsidRPr="00000023">
        <w:rPr>
          <w:rStyle w:val="StyleUnderline"/>
          <w:highlight w:val="yellow"/>
        </w:rPr>
        <w:t xml:space="preserve">would not convince </w:t>
      </w:r>
      <w:r w:rsidRPr="00B200A8">
        <w:rPr>
          <w:rStyle w:val="StyleUnderline"/>
        </w:rPr>
        <w:t>Beijing</w:t>
      </w:r>
      <w:r w:rsidRPr="00773DBE">
        <w:rPr>
          <w:rStyle w:val="StyleUnderline"/>
        </w:rPr>
        <w:t xml:space="preserve"> that </w:t>
      </w:r>
      <w:r w:rsidRPr="00000023">
        <w:rPr>
          <w:rStyle w:val="StyleUnderline"/>
          <w:highlight w:val="yellow"/>
        </w:rPr>
        <w:t>Washington harbors</w:t>
      </w:r>
      <w:r w:rsidRPr="00773DBE">
        <w:rPr>
          <w:rStyle w:val="StyleUnderline"/>
        </w:rPr>
        <w:t xml:space="preserve"> only </w:t>
      </w:r>
      <w:r w:rsidRPr="00000023">
        <w:rPr>
          <w:rStyle w:val="StyleUnderline"/>
          <w:highlight w:val="yellow"/>
        </w:rPr>
        <w:t>benign intentions</w:t>
      </w:r>
      <w:r w:rsidRPr="00773DBE">
        <w:rPr>
          <w:rStyle w:val="StyleUnderline"/>
        </w:rPr>
        <w:t xml:space="preserve"> toward China </w:t>
      </w:r>
      <w:r w:rsidRPr="00000023">
        <w:rPr>
          <w:rStyle w:val="StyleUnderline"/>
          <w:highlight w:val="yellow"/>
        </w:rPr>
        <w:t>and seeks cooperative relations</w:t>
      </w:r>
      <w:r w:rsidRPr="00773DBE">
        <w:rPr>
          <w:sz w:val="16"/>
        </w:rPr>
        <w:t xml:space="preserve">. Instead, </w:t>
      </w:r>
      <w:r w:rsidRPr="00000023">
        <w:rPr>
          <w:rStyle w:val="StyleUnderline"/>
          <w:highlight w:val="yellow"/>
        </w:rPr>
        <w:t xml:space="preserve">Beijing is likely to see such a concession as a sign of </w:t>
      </w:r>
      <w:r w:rsidRPr="00000023">
        <w:rPr>
          <w:rStyle w:val="Emphasis"/>
          <w:highlight w:val="yellow"/>
        </w:rPr>
        <w:t>growing US weakness</w:t>
      </w:r>
      <w:r w:rsidRPr="00000023">
        <w:rPr>
          <w:rStyle w:val="StyleUnderline"/>
          <w:highlight w:val="yellow"/>
        </w:rPr>
        <w:t xml:space="preserve"> and</w:t>
      </w:r>
      <w:r w:rsidRPr="00773DBE">
        <w:rPr>
          <w:rStyle w:val="StyleUnderline"/>
        </w:rPr>
        <w:t xml:space="preserve"> as </w:t>
      </w:r>
      <w:r w:rsidRPr="00000023">
        <w:rPr>
          <w:rStyle w:val="StyleUnderline"/>
          <w:highlight w:val="yellow"/>
        </w:rPr>
        <w:t>a vindication of China’s successful pursuit of power</w:t>
      </w:r>
      <w:r w:rsidRPr="00773DBE">
        <w:rPr>
          <w:rStyle w:val="StyleUnderline"/>
        </w:rPr>
        <w:t xml:space="preserve">. US concession on Taiwan would also fuel </w:t>
      </w:r>
      <w:r w:rsidRPr="00773DBE">
        <w:rPr>
          <w:rStyle w:val="Emphasis"/>
        </w:rPr>
        <w:t>Chinese nationalism</w:t>
      </w:r>
      <w:r w:rsidRPr="00773DBE">
        <w:rPr>
          <w:sz w:val="16"/>
        </w:rPr>
        <w:t xml:space="preserve">.35 </w:t>
      </w:r>
      <w:proofErr w:type="gramStart"/>
      <w:r w:rsidRPr="00773DBE">
        <w:rPr>
          <w:sz w:val="16"/>
        </w:rPr>
        <w:t>It</w:t>
      </w:r>
      <w:proofErr w:type="gramEnd"/>
      <w:r w:rsidRPr="00773DBE">
        <w:rPr>
          <w:sz w:val="16"/>
        </w:rPr>
        <w:t xml:space="preserve"> is dangerous to assume that, once Washington abandons Taiwan, Beijing would restrain its foreign policy ambitions or become a status quo power. On the contrary, </w:t>
      </w:r>
      <w:r w:rsidRPr="00773DBE">
        <w:rPr>
          <w:rStyle w:val="StyleUnderline"/>
        </w:rPr>
        <w:t>by acquiring a forward base in the First Island Chain, China’s capabilities to project power would be substantially enhanced should Taiwan fall into Beijing’s orbit</w:t>
      </w:r>
      <w:r w:rsidRPr="00773DBE">
        <w:rPr>
          <w:sz w:val="16"/>
        </w:rPr>
        <w:t xml:space="preserve">. Rather than limiting its aims, </w:t>
      </w:r>
      <w:r w:rsidRPr="00000023">
        <w:rPr>
          <w:rStyle w:val="StyleUnderline"/>
          <w:highlight w:val="yellow"/>
        </w:rPr>
        <w:t>Beijing would</w:t>
      </w:r>
      <w:r w:rsidRPr="00773DBE">
        <w:rPr>
          <w:rStyle w:val="StyleUnderline"/>
        </w:rPr>
        <w:t xml:space="preserve"> likely </w:t>
      </w:r>
      <w:r w:rsidRPr="00000023">
        <w:rPr>
          <w:rStyle w:val="StyleUnderline"/>
          <w:highlight w:val="yellow"/>
        </w:rPr>
        <w:t xml:space="preserve">push for </w:t>
      </w:r>
      <w:r w:rsidRPr="00000023">
        <w:rPr>
          <w:rStyle w:val="Emphasis"/>
          <w:highlight w:val="yellow"/>
        </w:rPr>
        <w:t>more concessions</w:t>
      </w:r>
      <w:r w:rsidRPr="00000023">
        <w:rPr>
          <w:rStyle w:val="StyleUnderline"/>
          <w:highlight w:val="yellow"/>
        </w:rPr>
        <w:t xml:space="preserve"> on </w:t>
      </w:r>
      <w:r w:rsidRPr="00000023">
        <w:rPr>
          <w:rStyle w:val="Emphasis"/>
          <w:highlight w:val="yellow"/>
        </w:rPr>
        <w:t>other issues</w:t>
      </w:r>
      <w:r w:rsidRPr="00773DBE">
        <w:rPr>
          <w:sz w:val="16"/>
        </w:rPr>
        <w:t xml:space="preserve">. As John </w:t>
      </w:r>
      <w:proofErr w:type="spellStart"/>
      <w:r w:rsidRPr="00773DBE">
        <w:rPr>
          <w:sz w:val="16"/>
        </w:rPr>
        <w:t>Mearsheimer</w:t>
      </w:r>
      <w:proofErr w:type="spellEnd"/>
      <w:r w:rsidRPr="00773DBE">
        <w:rPr>
          <w:sz w:val="16"/>
        </w:rPr>
        <w:t xml:space="preserve"> points out, “</w:t>
      </w:r>
      <w:r w:rsidRPr="00000023">
        <w:rPr>
          <w:rStyle w:val="StyleUnderline"/>
          <w:highlight w:val="yellow"/>
        </w:rPr>
        <w:t>appeasement is likely to make a dangerous rival more, not less, dangerous</w:t>
      </w:r>
      <w:r w:rsidRPr="00773DBE">
        <w:rPr>
          <w:rStyle w:val="StyleUnderline"/>
        </w:rPr>
        <w:t>.</w:t>
      </w:r>
      <w:r w:rsidRPr="00773DBE">
        <w:rPr>
          <w:sz w:val="16"/>
        </w:rPr>
        <w:t xml:space="preserve">”36 </w:t>
      </w:r>
      <w:r w:rsidRPr="00773DBE">
        <w:rPr>
          <w:rStyle w:val="StyleUnderline"/>
        </w:rPr>
        <w:t xml:space="preserve">The </w:t>
      </w:r>
      <w:r w:rsidRPr="00000023">
        <w:rPr>
          <w:rStyle w:val="StyleUnderline"/>
          <w:highlight w:val="yellow"/>
        </w:rPr>
        <w:t>structurally driven imperatives for China to maximize relative power in Asia will not stop at</w:t>
      </w:r>
      <w:r w:rsidRPr="00773DBE">
        <w:rPr>
          <w:rStyle w:val="StyleUnderline"/>
        </w:rPr>
        <w:t xml:space="preserve"> the waters of </w:t>
      </w:r>
      <w:r w:rsidRPr="00000023">
        <w:rPr>
          <w:rStyle w:val="StyleUnderline"/>
          <w:highlight w:val="yellow"/>
        </w:rPr>
        <w:t>Taiwan</w:t>
      </w:r>
      <w:r w:rsidRPr="00773DBE">
        <w:rPr>
          <w:sz w:val="16"/>
        </w:rPr>
        <w:t xml:space="preserve">. </w:t>
      </w:r>
      <w:r w:rsidRPr="00773DBE">
        <w:rPr>
          <w:rStyle w:val="StyleUnderline"/>
        </w:rPr>
        <w:t xml:space="preserve">We have evidence that </w:t>
      </w:r>
      <w:r w:rsidRPr="00000023">
        <w:rPr>
          <w:rStyle w:val="StyleUnderline"/>
          <w:highlight w:val="yellow"/>
        </w:rPr>
        <w:t>accommodation encourages more aggressive behavior by China</w:t>
      </w:r>
      <w:r w:rsidRPr="00773DBE">
        <w:rPr>
          <w:sz w:val="16"/>
        </w:rPr>
        <w:t xml:space="preserve">. </w:t>
      </w:r>
      <w:r w:rsidRPr="00773DBE">
        <w:rPr>
          <w:rStyle w:val="StyleUnderline"/>
        </w:rPr>
        <w:t>In the early years of</w:t>
      </w:r>
      <w:r w:rsidRPr="00773DBE">
        <w:rPr>
          <w:sz w:val="16"/>
        </w:rPr>
        <w:t xml:space="preserve"> the </w:t>
      </w:r>
      <w:r w:rsidRPr="00000023">
        <w:rPr>
          <w:rStyle w:val="StyleUnderline"/>
          <w:highlight w:val="yellow"/>
        </w:rPr>
        <w:t>Obama</w:t>
      </w:r>
      <w:r w:rsidRPr="00773DBE">
        <w:rPr>
          <w:sz w:val="16"/>
        </w:rPr>
        <w:t xml:space="preserve"> administration,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000023">
        <w:rPr>
          <w:rStyle w:val="Emphasis"/>
          <w:highlight w:val="yellow"/>
        </w:rPr>
        <w:t>attempted</w:t>
      </w:r>
      <w:r w:rsidRPr="00000023">
        <w:rPr>
          <w:sz w:val="16"/>
          <w:highlight w:val="yellow"/>
        </w:rPr>
        <w:t xml:space="preserve"> </w:t>
      </w:r>
      <w:r w:rsidRPr="00000023">
        <w:rPr>
          <w:rStyle w:val="StyleUnderline"/>
          <w:highlight w:val="yellow"/>
        </w:rPr>
        <w:t>to accommodate China</w:t>
      </w:r>
      <w:r w:rsidRPr="00000023">
        <w:rPr>
          <w:sz w:val="16"/>
          <w:highlight w:val="yellow"/>
        </w:rPr>
        <w:t xml:space="preserve"> </w:t>
      </w:r>
      <w:r w:rsidRPr="00000023">
        <w:rPr>
          <w:rStyle w:val="StyleUnderline"/>
          <w:highlight w:val="yellow"/>
        </w:rPr>
        <w:t>by</w:t>
      </w:r>
      <w:r w:rsidRPr="00773DBE">
        <w:rPr>
          <w:sz w:val="16"/>
        </w:rPr>
        <w:t xml:space="preserve"> refraining from criticizing China’s human rights records, </w:t>
      </w:r>
      <w:r w:rsidRPr="00000023">
        <w:rPr>
          <w:rStyle w:val="Emphasis"/>
          <w:highlight w:val="yellow"/>
        </w:rPr>
        <w:t>postponing arms sales</w:t>
      </w:r>
      <w:r w:rsidRPr="00773DBE">
        <w:rPr>
          <w:rStyle w:val="Emphasis"/>
        </w:rPr>
        <w:t xml:space="preserve"> to Taiwan</w:t>
      </w:r>
      <w:r w:rsidRPr="00773DBE">
        <w:rPr>
          <w:sz w:val="16"/>
        </w:rPr>
        <w:t xml:space="preserve">, demonstrating willingness to respect China’s “core interests,” and delaying meeting with the Dalai Lama. </w:t>
      </w:r>
      <w:r w:rsidRPr="00000023">
        <w:rPr>
          <w:rStyle w:val="Emphasis"/>
          <w:highlight w:val="yellow"/>
        </w:rPr>
        <w:t>Instead of moderating</w:t>
      </w:r>
      <w:r w:rsidRPr="00773DBE">
        <w:rPr>
          <w:rStyle w:val="Emphasis"/>
        </w:rPr>
        <w:t xml:space="preserve"> its foreign policy aims, </w:t>
      </w:r>
      <w:r w:rsidRPr="00000023">
        <w:rPr>
          <w:rStyle w:val="Emphasis"/>
          <w:highlight w:val="yellow"/>
        </w:rPr>
        <w:t>China took</w:t>
      </w:r>
      <w:r w:rsidRPr="00773DBE">
        <w:rPr>
          <w:rStyle w:val="Emphasis"/>
        </w:rPr>
        <w:t xml:space="preserve"> these </w:t>
      </w:r>
      <w:r w:rsidRPr="00000023">
        <w:rPr>
          <w:rStyle w:val="Emphasis"/>
          <w:highlight w:val="yellow"/>
        </w:rPr>
        <w:t>unilateral concessions as “</w:t>
      </w:r>
      <w:r w:rsidRPr="00773DBE">
        <w:rPr>
          <w:rStyle w:val="Emphasis"/>
        </w:rPr>
        <w:t xml:space="preserve">signs of American </w:t>
      </w:r>
      <w:r w:rsidRPr="00000023">
        <w:rPr>
          <w:rStyle w:val="Emphasis"/>
          <w:highlight w:val="yellow"/>
        </w:rPr>
        <w:t>weakness, and proof</w:t>
      </w:r>
      <w:r w:rsidRPr="00773DBE">
        <w:rPr>
          <w:rStyle w:val="Emphasis"/>
        </w:rPr>
        <w:t xml:space="preserve"> that </w:t>
      </w:r>
      <w:r w:rsidRPr="00000023">
        <w:rPr>
          <w:rStyle w:val="Emphasis"/>
          <w:highlight w:val="yellow"/>
        </w:rPr>
        <w:t>China could get away with more</w:t>
      </w:r>
      <w:r w:rsidRPr="00773DBE">
        <w:rPr>
          <w:rStyle w:val="Emphasis"/>
        </w:rPr>
        <w:t xml:space="preserve"> assertiveness.”</w:t>
      </w:r>
      <w:r w:rsidRPr="00773DBE">
        <w:rPr>
          <w:sz w:val="16"/>
        </w:rPr>
        <w:t>37 The outbreak of World War II in Europe exemplifies the danger of accommodation as well as the inherent difficulty of discerning an adversary’s foreign policy goals. Before the war, many European leaders and analysts considered Nazi Germany a limited-aims state driven by its security needs. They found excuses for Hitler’s demands and proposed a policy of appeasement. Winston Churchill’s warning about Hitler, which turned out to be correct, was considered alarmist. During the Munich Crisis, Sir Neville Henderson, the British ambassador in Berlin, found excuses in Hitler’s action and rationalized it in this way: “One must also try to understand the German point of view. If we were in Germany’s place what would we, in the midst of all this war psychosis, be doing: exactly what I think the Germans are today doing.”38 In hindsight, policymakers misread Germany’s foreign policy goals and chose the disastrous policy of appeasement.</w:t>
      </w:r>
    </w:p>
    <w:p w:rsidR="00BB356D" w:rsidRPr="00B200A8" w:rsidRDefault="00BB356D" w:rsidP="00BB356D"/>
    <w:p w:rsidR="00BB356D" w:rsidRPr="00773DBE" w:rsidRDefault="00BB356D" w:rsidP="00BB356D">
      <w:pPr>
        <w:pStyle w:val="Heading4"/>
      </w:pPr>
      <w:r w:rsidRPr="00773DBE">
        <w:t xml:space="preserve">Alt causes and structural factors derail relations – the plan’s appeasement will only strengthen hardliners and fuel Chinese aggression </w:t>
      </w:r>
    </w:p>
    <w:p w:rsidR="00BB356D" w:rsidRPr="00773DBE" w:rsidRDefault="00BB356D" w:rsidP="00BB356D">
      <w:proofErr w:type="spellStart"/>
      <w:r w:rsidRPr="00773DBE">
        <w:rPr>
          <w:rStyle w:val="Style13ptBold"/>
        </w:rPr>
        <w:t>Rehman</w:t>
      </w:r>
      <w:proofErr w:type="spellEnd"/>
      <w:r w:rsidRPr="00773DBE">
        <w:rPr>
          <w:rStyle w:val="Style13ptBold"/>
        </w:rPr>
        <w:t xml:space="preserve"> 14</w:t>
      </w:r>
      <w:r w:rsidRPr="00773DBE">
        <w:t xml:space="preserve"> --- PhD in Political Science from Sciences Po in Paris, France (</w:t>
      </w:r>
      <w:proofErr w:type="spellStart"/>
      <w:r w:rsidRPr="00773DBE">
        <w:t>Iskaner</w:t>
      </w:r>
      <w:proofErr w:type="spellEnd"/>
      <w:r w:rsidRPr="00773DBE">
        <w:t xml:space="preserve">, fellow at the Center for Strategic and Budgetary Assessments in Washington D.C., “Why Taiwan Matters,” 2-28, </w:t>
      </w:r>
      <w:hyperlink r:id="rId37" w:history="1">
        <w:r w:rsidRPr="00773DBE">
          <w:rPr>
            <w:rStyle w:val="Hyperlink"/>
          </w:rPr>
          <w:t>https://nationalinterest.org/commentary/why-taiwan-matters-9971</w:t>
        </w:r>
      </w:hyperlink>
      <w:r w:rsidRPr="00773DBE">
        <w:t xml:space="preserve">) </w:t>
      </w:r>
    </w:p>
    <w:p w:rsidR="00BB356D" w:rsidRPr="00773DBE" w:rsidRDefault="00BB356D" w:rsidP="00BB356D">
      <w:pPr>
        <w:rPr>
          <w:rStyle w:val="StyleUnderline"/>
        </w:rPr>
      </w:pPr>
      <w:r w:rsidRPr="00773DBE">
        <w:rPr>
          <w:rStyle w:val="StyleUnderline"/>
        </w:rPr>
        <w:t xml:space="preserve">Abandoning </w:t>
      </w:r>
      <w:r w:rsidRPr="00000023">
        <w:rPr>
          <w:rStyle w:val="StyleUnderline"/>
          <w:highlight w:val="yellow"/>
        </w:rPr>
        <w:t>Taiwan would</w:t>
      </w:r>
      <w:r w:rsidRPr="00773DBE">
        <w:rPr>
          <w:rStyle w:val="StyleUnderline"/>
        </w:rPr>
        <w:t xml:space="preserve"> likely </w:t>
      </w:r>
      <w:r w:rsidRPr="00000023">
        <w:rPr>
          <w:rStyle w:val="StyleUnderline"/>
          <w:highlight w:val="yellow"/>
        </w:rPr>
        <w:t>fail to ameliorate the Sino-U.S. Relationship</w:t>
      </w:r>
      <w:r w:rsidRPr="00773DBE">
        <w:rPr>
          <w:rStyle w:val="StyleUnderline"/>
        </w:rPr>
        <w:t xml:space="preserve">. There are certain </w:t>
      </w:r>
      <w:r w:rsidRPr="00000023">
        <w:rPr>
          <w:rStyle w:val="StyleUnderline"/>
          <w:highlight w:val="yellow"/>
        </w:rPr>
        <w:t xml:space="preserve">core issues troubling </w:t>
      </w:r>
      <w:r w:rsidRPr="006D32B5">
        <w:rPr>
          <w:rStyle w:val="StyleUnderline"/>
        </w:rPr>
        <w:t>the</w:t>
      </w:r>
      <w:r w:rsidRPr="00773DBE">
        <w:rPr>
          <w:rStyle w:val="StyleUnderline"/>
        </w:rPr>
        <w:t xml:space="preserve"> Sino-U.S. relationship that </w:t>
      </w:r>
      <w:r w:rsidRPr="00000023">
        <w:rPr>
          <w:rStyle w:val="StyleUnderline"/>
          <w:highlight w:val="yellow"/>
        </w:rPr>
        <w:t>extend far beyond</w:t>
      </w:r>
      <w:r w:rsidRPr="00773DBE">
        <w:rPr>
          <w:rStyle w:val="StyleUnderline"/>
        </w:rPr>
        <w:t xml:space="preserve"> the </w:t>
      </w:r>
      <w:r w:rsidRPr="00000023">
        <w:rPr>
          <w:rStyle w:val="StyleUnderline"/>
          <w:highlight w:val="yellow"/>
        </w:rPr>
        <w:t>Taiwan</w:t>
      </w:r>
      <w:r w:rsidRPr="00773DBE">
        <w:rPr>
          <w:rStyle w:val="StyleUnderline"/>
        </w:rPr>
        <w:t xml:space="preserve"> Strait. </w:t>
      </w:r>
      <w:r w:rsidRPr="006D32B5">
        <w:rPr>
          <w:rStyle w:val="StyleUnderline"/>
        </w:rPr>
        <w:t xml:space="preserve">Whether it is </w:t>
      </w:r>
      <w:r w:rsidRPr="00000023">
        <w:rPr>
          <w:rStyle w:val="StyleUnderline"/>
          <w:highlight w:val="yellow"/>
        </w:rPr>
        <w:t>Beijing’s assertiveness towards</w:t>
      </w:r>
      <w:r w:rsidRPr="00773DBE">
        <w:rPr>
          <w:rStyle w:val="StyleUnderline"/>
        </w:rPr>
        <w:t xml:space="preserve"> its </w:t>
      </w:r>
      <w:r w:rsidRPr="00000023">
        <w:rPr>
          <w:rStyle w:val="StyleUnderline"/>
          <w:highlight w:val="yellow"/>
        </w:rPr>
        <w:t>neighbors</w:t>
      </w:r>
      <w:r w:rsidRPr="00773DBE">
        <w:rPr>
          <w:rStyle w:val="StyleUnderline"/>
        </w:rPr>
        <w:t>,</w:t>
      </w:r>
      <w:r w:rsidRPr="00773DBE">
        <w:rPr>
          <w:sz w:val="16"/>
        </w:rPr>
        <w:t xml:space="preserve"> some of whom, </w:t>
      </w:r>
      <w:r w:rsidRPr="00773DBE">
        <w:rPr>
          <w:rStyle w:val="StyleUnderline"/>
        </w:rPr>
        <w:t>like Japan and the Philippines</w:t>
      </w:r>
      <w:r w:rsidRPr="00773DBE">
        <w:rPr>
          <w:sz w:val="16"/>
        </w:rPr>
        <w:t xml:space="preserve">, are treaty allies of the United States, </w:t>
      </w:r>
      <w:r w:rsidRPr="00773DBE">
        <w:rPr>
          <w:rStyle w:val="StyleUnderline"/>
        </w:rPr>
        <w:t xml:space="preserve">or issues related to cyber-espionage and human rights, the </w:t>
      </w:r>
      <w:r w:rsidRPr="00000023">
        <w:rPr>
          <w:rStyle w:val="StyleUnderline"/>
          <w:highlight w:val="yellow"/>
        </w:rPr>
        <w:t>challenges</w:t>
      </w:r>
      <w:r w:rsidRPr="00773DBE">
        <w:rPr>
          <w:rStyle w:val="StyleUnderline"/>
        </w:rPr>
        <w:t xml:space="preserve"> currently testing the bilateral relationship </w:t>
      </w:r>
      <w:r w:rsidRPr="00000023">
        <w:rPr>
          <w:rStyle w:val="StyleUnderline"/>
          <w:highlight w:val="yellow"/>
        </w:rPr>
        <w:t xml:space="preserve">are </w:t>
      </w:r>
      <w:r w:rsidRPr="00000023">
        <w:rPr>
          <w:rStyle w:val="Emphasis"/>
          <w:highlight w:val="yellow"/>
        </w:rPr>
        <w:t>profound</w:t>
      </w:r>
      <w:r w:rsidRPr="00000023">
        <w:rPr>
          <w:rStyle w:val="StyleUnderline"/>
          <w:highlight w:val="yellow"/>
        </w:rPr>
        <w:t xml:space="preserve"> and </w:t>
      </w:r>
      <w:r w:rsidRPr="00000023">
        <w:rPr>
          <w:rStyle w:val="Emphasis"/>
          <w:highlight w:val="yellow"/>
        </w:rPr>
        <w:t>numerous</w:t>
      </w:r>
      <w:r w:rsidRPr="00773DBE">
        <w:rPr>
          <w:sz w:val="16"/>
        </w:rPr>
        <w:t xml:space="preserve">. </w:t>
      </w:r>
      <w:r w:rsidRPr="00773DBE">
        <w:rPr>
          <w:rStyle w:val="StyleUnderline"/>
        </w:rPr>
        <w:t xml:space="preserve">China is a revisionist power—and its </w:t>
      </w:r>
      <w:r w:rsidRPr="00000023">
        <w:rPr>
          <w:rStyle w:val="StyleUnderline"/>
          <w:highlight w:val="yellow"/>
        </w:rPr>
        <w:t>claims</w:t>
      </w:r>
      <w:r w:rsidRPr="00773DBE">
        <w:rPr>
          <w:rStyle w:val="StyleUnderline"/>
        </w:rPr>
        <w:t xml:space="preserve"> on the international system </w:t>
      </w:r>
      <w:r w:rsidRPr="00000023">
        <w:rPr>
          <w:rStyle w:val="StyleUnderline"/>
          <w:highlight w:val="yellow"/>
        </w:rPr>
        <w:t>do not end with Taiwan</w:t>
      </w:r>
      <w:r w:rsidRPr="00773DBE">
        <w:rPr>
          <w:rStyle w:val="StyleUnderline"/>
        </w:rPr>
        <w:t xml:space="preserve">. </w:t>
      </w:r>
      <w:r w:rsidRPr="00000023">
        <w:rPr>
          <w:rStyle w:val="StyleUnderline"/>
          <w:highlight w:val="yellow"/>
        </w:rPr>
        <w:t>One should not surmise</w:t>
      </w:r>
      <w:r w:rsidRPr="00773DBE">
        <w:rPr>
          <w:sz w:val="16"/>
        </w:rPr>
        <w:t xml:space="preserve">, therefore, </w:t>
      </w:r>
      <w:r w:rsidRPr="00773DBE">
        <w:rPr>
          <w:rStyle w:val="StyleUnderline"/>
        </w:rPr>
        <w:t xml:space="preserve">that Sino-U.S. strategic </w:t>
      </w:r>
      <w:r w:rsidRPr="00000023">
        <w:rPr>
          <w:rStyle w:val="StyleUnderline"/>
          <w:highlight w:val="yellow"/>
        </w:rPr>
        <w:t>competition would abate were</w:t>
      </w:r>
      <w:r w:rsidRPr="00773DBE">
        <w:rPr>
          <w:rStyle w:val="StyleUnderline"/>
        </w:rPr>
        <w:t xml:space="preserve"> the </w:t>
      </w:r>
      <w:r w:rsidRPr="00000023">
        <w:rPr>
          <w:rStyle w:val="StyleUnderline"/>
          <w:highlight w:val="yellow"/>
        </w:rPr>
        <w:t>Taiwan</w:t>
      </w:r>
      <w:r w:rsidRPr="00773DBE">
        <w:rPr>
          <w:rStyle w:val="StyleUnderline"/>
        </w:rPr>
        <w:t xml:space="preserve"> issue to be </w:t>
      </w:r>
      <w:r w:rsidRPr="00000023">
        <w:rPr>
          <w:rStyle w:val="StyleUnderline"/>
          <w:highlight w:val="yellow"/>
        </w:rPr>
        <w:t>resolved</w:t>
      </w:r>
      <w:r w:rsidRPr="00773DBE">
        <w:rPr>
          <w:sz w:val="16"/>
        </w:rPr>
        <w:t xml:space="preserve">. Indeed, </w:t>
      </w:r>
      <w:r w:rsidRPr="00773DBE">
        <w:rPr>
          <w:rStyle w:val="StyleUnderline"/>
        </w:rPr>
        <w:t xml:space="preserve">a growing body of work in the strategic studies community has suggested that Sino-U.S. </w:t>
      </w:r>
      <w:r w:rsidRPr="00000023">
        <w:rPr>
          <w:rStyle w:val="StyleUnderline"/>
          <w:highlight w:val="yellow"/>
        </w:rPr>
        <w:t xml:space="preserve">tensions are more </w:t>
      </w:r>
      <w:r w:rsidRPr="00000023">
        <w:rPr>
          <w:rStyle w:val="Emphasis"/>
          <w:highlight w:val="yellow"/>
        </w:rPr>
        <w:t>structural</w:t>
      </w:r>
      <w:r w:rsidRPr="00000023">
        <w:rPr>
          <w:rStyle w:val="StyleUnderline"/>
          <w:highlight w:val="yellow"/>
        </w:rPr>
        <w:t xml:space="preserve"> than conjectural</w:t>
      </w:r>
      <w:r w:rsidRPr="00773DBE">
        <w:rPr>
          <w:rStyle w:val="StyleUnderline"/>
        </w:rPr>
        <w:t>, and are the natural result of the friction that traditionally occurs between rising and established powers</w:t>
      </w:r>
      <w:r w:rsidRPr="00773DBE">
        <w:rPr>
          <w:sz w:val="16"/>
        </w:rPr>
        <w:t xml:space="preserve">. Furthermore, </w:t>
      </w:r>
      <w:r w:rsidRPr="00000023">
        <w:rPr>
          <w:rStyle w:val="StyleUnderline"/>
          <w:highlight w:val="yellow"/>
        </w:rPr>
        <w:t>while some</w:t>
      </w:r>
      <w:r w:rsidRPr="00773DBE">
        <w:rPr>
          <w:rStyle w:val="StyleUnderline"/>
        </w:rPr>
        <w:t xml:space="preserve"> may </w:t>
      </w:r>
      <w:r w:rsidRPr="00000023">
        <w:rPr>
          <w:rStyle w:val="StyleUnderline"/>
          <w:highlight w:val="yellow"/>
        </w:rPr>
        <w:t>assume</w:t>
      </w:r>
      <w:r w:rsidRPr="00773DBE">
        <w:rPr>
          <w:sz w:val="16"/>
        </w:rPr>
        <w:t xml:space="preserve"> that </w:t>
      </w:r>
      <w:r w:rsidRPr="00773DBE">
        <w:rPr>
          <w:rStyle w:val="StyleUnderline"/>
        </w:rPr>
        <w:t xml:space="preserve">China’s absorption of </w:t>
      </w:r>
      <w:r w:rsidRPr="00000023">
        <w:rPr>
          <w:rStyle w:val="StyleUnderline"/>
          <w:highlight w:val="yellow"/>
        </w:rPr>
        <w:t>Taiwan might provide</w:t>
      </w:r>
      <w:r w:rsidRPr="00773DBE">
        <w:rPr>
          <w:sz w:val="16"/>
        </w:rPr>
        <w:t xml:space="preserve"> at least </w:t>
      </w:r>
      <w:r w:rsidRPr="00000023">
        <w:rPr>
          <w:rStyle w:val="StyleUnderline"/>
          <w:highlight w:val="yellow"/>
        </w:rPr>
        <w:t>a symbolic first step towards a more stable</w:t>
      </w:r>
      <w:r w:rsidRPr="00773DBE">
        <w:rPr>
          <w:rStyle w:val="StyleUnderline"/>
        </w:rPr>
        <w:t xml:space="preserve"> and peaceful </w:t>
      </w:r>
      <w:r w:rsidRPr="00000023">
        <w:rPr>
          <w:rStyle w:val="StyleUnderline"/>
          <w:highlight w:val="yellow"/>
        </w:rPr>
        <w:t>relationship</w:t>
      </w:r>
      <w:r w:rsidRPr="00773DBE">
        <w:rPr>
          <w:rStyle w:val="StyleUnderline"/>
        </w:rPr>
        <w:t xml:space="preserve"> between Washington and Beijing, </w:t>
      </w:r>
      <w:r w:rsidRPr="00000023">
        <w:rPr>
          <w:rStyle w:val="StyleUnderline"/>
          <w:highlight w:val="yellow"/>
        </w:rPr>
        <w:t>this hypothesis</w:t>
      </w:r>
      <w:r w:rsidRPr="00773DBE">
        <w:rPr>
          <w:rStyle w:val="StyleUnderline"/>
        </w:rPr>
        <w:t xml:space="preserve"> </w:t>
      </w:r>
      <w:r w:rsidRPr="00773DBE">
        <w:rPr>
          <w:sz w:val="16"/>
        </w:rPr>
        <w:t xml:space="preserve">also </w:t>
      </w:r>
      <w:r w:rsidRPr="00000023">
        <w:rPr>
          <w:rStyle w:val="StyleUnderline"/>
          <w:highlight w:val="yellow"/>
        </w:rPr>
        <w:t>appears</w:t>
      </w:r>
      <w:r w:rsidRPr="00773DBE">
        <w:rPr>
          <w:sz w:val="16"/>
        </w:rPr>
        <w:t xml:space="preserve"> somewhat </w:t>
      </w:r>
      <w:r w:rsidRPr="00000023">
        <w:rPr>
          <w:rStyle w:val="StyleUnderline"/>
          <w:highlight w:val="yellow"/>
        </w:rPr>
        <w:t>untenable</w:t>
      </w:r>
      <w:r w:rsidRPr="00773DBE">
        <w:rPr>
          <w:sz w:val="16"/>
        </w:rPr>
        <w:t xml:space="preserve">. To the contrary, </w:t>
      </w:r>
      <w:r w:rsidRPr="00773DBE">
        <w:rPr>
          <w:rStyle w:val="StyleUnderline"/>
        </w:rPr>
        <w:t xml:space="preserve">an American abandonment of </w:t>
      </w:r>
      <w:r w:rsidRPr="00000023">
        <w:rPr>
          <w:rStyle w:val="StyleUnderline"/>
          <w:highlight w:val="yellow"/>
        </w:rPr>
        <w:t>Taiwan might</w:t>
      </w:r>
      <w:r w:rsidRPr="00773DBE">
        <w:rPr>
          <w:rStyle w:val="StyleUnderline"/>
        </w:rPr>
        <w:t xml:space="preserve"> only succeed in </w:t>
      </w:r>
      <w:r w:rsidRPr="00000023">
        <w:rPr>
          <w:rStyle w:val="Emphasis"/>
          <w:highlight w:val="yellow"/>
        </w:rPr>
        <w:t>embolden</w:t>
      </w:r>
      <w:r w:rsidRPr="00773DBE">
        <w:rPr>
          <w:rStyle w:val="Emphasis"/>
        </w:rPr>
        <w:t>ing</w:t>
      </w:r>
      <w:r w:rsidRPr="00773DBE">
        <w:rPr>
          <w:sz w:val="16"/>
        </w:rPr>
        <w:t xml:space="preserve">, </w:t>
      </w:r>
      <w:r w:rsidRPr="00000023">
        <w:rPr>
          <w:rStyle w:val="StyleUnderline"/>
          <w:highlight w:val="yellow"/>
        </w:rPr>
        <w:t xml:space="preserve">and </w:t>
      </w:r>
      <w:r w:rsidRPr="00000023">
        <w:rPr>
          <w:rStyle w:val="Emphasis"/>
          <w:highlight w:val="yellow"/>
        </w:rPr>
        <w:t>strengthen</w:t>
      </w:r>
      <w:r w:rsidRPr="00773DBE">
        <w:rPr>
          <w:rStyle w:val="Emphasis"/>
        </w:rPr>
        <w:t>ing</w:t>
      </w:r>
      <w:r w:rsidRPr="00773DBE">
        <w:rPr>
          <w:rStyle w:val="StyleUnderline"/>
        </w:rPr>
        <w:t xml:space="preserve"> </w:t>
      </w:r>
      <w:r w:rsidRPr="00000023">
        <w:rPr>
          <w:rStyle w:val="StyleUnderline"/>
          <w:highlight w:val="yellow"/>
        </w:rPr>
        <w:t>hardline elements within Beijing’s leadership</w:t>
      </w:r>
      <w:r w:rsidRPr="00773DBE">
        <w:rPr>
          <w:rStyle w:val="StyleUnderline"/>
        </w:rPr>
        <w:t xml:space="preserve">, by </w:t>
      </w:r>
      <w:r w:rsidRPr="00000023">
        <w:rPr>
          <w:rStyle w:val="StyleUnderline"/>
          <w:highlight w:val="yellow"/>
        </w:rPr>
        <w:t>providing</w:t>
      </w:r>
      <w:r w:rsidRPr="00773DBE">
        <w:rPr>
          <w:rStyle w:val="StyleUnderline"/>
        </w:rPr>
        <w:t xml:space="preserve"> a </w:t>
      </w:r>
      <w:r w:rsidRPr="00000023">
        <w:rPr>
          <w:rStyle w:val="StyleUnderline"/>
          <w:highlight w:val="yellow"/>
        </w:rPr>
        <w:t>material confirmation of their</w:t>
      </w:r>
      <w:r w:rsidRPr="00773DBE">
        <w:rPr>
          <w:sz w:val="16"/>
        </w:rPr>
        <w:t xml:space="preserve"> long-held </w:t>
      </w:r>
      <w:r w:rsidRPr="00000023">
        <w:rPr>
          <w:rStyle w:val="StyleUnderline"/>
          <w:highlight w:val="yellow"/>
        </w:rPr>
        <w:t>desire to see America</w:t>
      </w:r>
      <w:r w:rsidRPr="00773DBE">
        <w:rPr>
          <w:rStyle w:val="StyleUnderline"/>
        </w:rPr>
        <w:t xml:space="preserve"> </w:t>
      </w:r>
      <w:r w:rsidRPr="00000023">
        <w:rPr>
          <w:rStyle w:val="StyleUnderline"/>
          <w:highlight w:val="yellow"/>
        </w:rPr>
        <w:t>progressively retreat</w:t>
      </w:r>
      <w:r w:rsidRPr="00773DBE">
        <w:rPr>
          <w:sz w:val="16"/>
        </w:rPr>
        <w:t xml:space="preserve"> from the Indo-Pacific </w:t>
      </w:r>
      <w:proofErr w:type="gramStart"/>
      <w:r w:rsidRPr="00773DBE">
        <w:rPr>
          <w:sz w:val="16"/>
        </w:rPr>
        <w:t>theater</w:t>
      </w:r>
      <w:proofErr w:type="gramEnd"/>
      <w:r w:rsidRPr="00773DBE">
        <w:rPr>
          <w:sz w:val="16"/>
        </w:rPr>
        <w:t xml:space="preserve">. Bonnie Glaser and Nancy </w:t>
      </w:r>
      <w:proofErr w:type="spellStart"/>
      <w:r w:rsidRPr="00773DBE">
        <w:rPr>
          <w:sz w:val="16"/>
        </w:rPr>
        <w:t>Bernkopf</w:t>
      </w:r>
      <w:proofErr w:type="spellEnd"/>
      <w:r w:rsidRPr="00773DBE">
        <w:rPr>
          <w:sz w:val="16"/>
        </w:rPr>
        <w:t xml:space="preserve"> Tucker have expressed their concerns over such a development, cautioning that: </w:t>
      </w:r>
      <w:r w:rsidRPr="00000023">
        <w:rPr>
          <w:rStyle w:val="StyleUnderline"/>
          <w:highlight w:val="yellow"/>
        </w:rPr>
        <w:t>A decision to</w:t>
      </w:r>
      <w:r w:rsidRPr="00773DBE">
        <w:rPr>
          <w:sz w:val="16"/>
        </w:rPr>
        <w:t xml:space="preserve"> jettison Taiwan, or even </w:t>
      </w:r>
      <w:r w:rsidRPr="00000023">
        <w:rPr>
          <w:rStyle w:val="StyleUnderline"/>
          <w:highlight w:val="yellow"/>
        </w:rPr>
        <w:t>cut back</w:t>
      </w:r>
      <w:r w:rsidRPr="00773DBE">
        <w:rPr>
          <w:rStyle w:val="StyleUnderline"/>
        </w:rPr>
        <w:t xml:space="preserve"> significantly on </w:t>
      </w:r>
      <w:r w:rsidRPr="00184591">
        <w:rPr>
          <w:rStyle w:val="StyleUnderline"/>
        </w:rPr>
        <w:t xml:space="preserve">U.S. </w:t>
      </w:r>
      <w:r w:rsidRPr="00000023">
        <w:rPr>
          <w:rStyle w:val="StyleUnderline"/>
          <w:highlight w:val="yellow"/>
        </w:rPr>
        <w:t>support, would prove to an increasingly confident China that Washington has become weak, vacillating and unreliable</w:t>
      </w:r>
      <w:r w:rsidRPr="00773DBE">
        <w:rPr>
          <w:sz w:val="16"/>
        </w:rPr>
        <w:t xml:space="preserve">…Accordingly, </w:t>
      </w:r>
      <w:r w:rsidRPr="00773DBE">
        <w:rPr>
          <w:rStyle w:val="StyleUnderline"/>
        </w:rPr>
        <w:t xml:space="preserve">a U.S. sacrifice of </w:t>
      </w:r>
      <w:r w:rsidRPr="00000023">
        <w:rPr>
          <w:rStyle w:val="StyleUnderline"/>
          <w:highlight w:val="yellow"/>
        </w:rPr>
        <w:t>Taiwan</w:t>
      </w:r>
      <w:r w:rsidRPr="00773DBE">
        <w:rPr>
          <w:sz w:val="16"/>
        </w:rPr>
        <w:t xml:space="preserve">, while gratifying, </w:t>
      </w:r>
      <w:r w:rsidRPr="00000023">
        <w:rPr>
          <w:rStyle w:val="StyleUnderline"/>
          <w:highlight w:val="yellow"/>
        </w:rPr>
        <w:t>could not</w:t>
      </w:r>
      <w:r w:rsidRPr="00773DBE">
        <w:rPr>
          <w:rStyle w:val="StyleUnderline"/>
        </w:rPr>
        <w:t xml:space="preserve"> thoroughly </w:t>
      </w:r>
      <w:r w:rsidRPr="00000023">
        <w:rPr>
          <w:rStyle w:val="StyleUnderline"/>
          <w:highlight w:val="yellow"/>
        </w:rPr>
        <w:t>slake a continuing need for Beijing to demonstrate its power</w:t>
      </w:r>
      <w:r w:rsidRPr="00773DBE">
        <w:rPr>
          <w:rStyle w:val="StyleUnderline"/>
        </w:rPr>
        <w:t>.</w:t>
      </w:r>
      <w:r w:rsidRPr="00773DBE">
        <w:rPr>
          <w:sz w:val="16"/>
        </w:rPr>
        <w:t xml:space="preserve"> Indeed, </w:t>
      </w:r>
      <w:r w:rsidRPr="00000023">
        <w:rPr>
          <w:rStyle w:val="StyleUnderline"/>
          <w:highlight w:val="yellow"/>
        </w:rPr>
        <w:t>the sacrifice might promote new appetites</w:t>
      </w:r>
      <w:r w:rsidRPr="00773DBE">
        <w:rPr>
          <w:rStyle w:val="StyleUnderline"/>
        </w:rPr>
        <w:t xml:space="preserve"> and necessitate fresh efforts to satisfy that need.</w:t>
      </w:r>
    </w:p>
    <w:p w:rsidR="00BB356D" w:rsidRDefault="00BB356D" w:rsidP="00BB356D">
      <w:pPr>
        <w:pStyle w:val="Heading4"/>
      </w:pPr>
      <w:r>
        <w:t xml:space="preserve">Avoiding changes in China pressure is key to a credible signal- prefer our </w:t>
      </w:r>
      <w:proofErr w:type="spellStart"/>
      <w:proofErr w:type="gramStart"/>
      <w:r>
        <w:t>ev</w:t>
      </w:r>
      <w:proofErr w:type="spellEnd"/>
      <w:proofErr w:type="gramEnd"/>
      <w:r>
        <w:t>, their authors are hacks</w:t>
      </w:r>
    </w:p>
    <w:p w:rsidR="00BB356D" w:rsidRDefault="00BB356D" w:rsidP="00BB356D">
      <w:r w:rsidRPr="00786866">
        <w:rPr>
          <w:rStyle w:val="Style13ptBold"/>
        </w:rPr>
        <w:t>Dreyer 17</w:t>
      </w:r>
      <w:r w:rsidRPr="00786866">
        <w:t xml:space="preserve"> (</w:t>
      </w:r>
      <w:r w:rsidRPr="00DF7700">
        <w:rPr>
          <w:sz w:val="16"/>
          <w:szCs w:val="16"/>
        </w:rPr>
        <w:t xml:space="preserve">December 10. </w:t>
      </w:r>
      <w:proofErr w:type="gramStart"/>
      <w:r w:rsidRPr="00DF7700">
        <w:rPr>
          <w:sz w:val="16"/>
          <w:szCs w:val="16"/>
        </w:rPr>
        <w:t>June, Senior Fellow in FPRI’s Asia Program.</w:t>
      </w:r>
      <w:proofErr w:type="gramEnd"/>
      <w:r w:rsidRPr="00DF7700">
        <w:rPr>
          <w:sz w:val="16"/>
          <w:szCs w:val="16"/>
        </w:rPr>
        <w:t xml:space="preserve"> She is Professor of Political Science at the University of Miami, Formerly senior Far East specialist at the Library of Congress, she has also served as Asia policy advisor to the Chief of Naval Operations and as commissioner of the United States-China Economic and Security Review Commission established by the U.S. Congress. </w:t>
      </w:r>
      <w:proofErr w:type="spellStart"/>
      <w:r w:rsidRPr="00DF7700">
        <w:rPr>
          <w:sz w:val="16"/>
          <w:szCs w:val="16"/>
        </w:rPr>
        <w:t>Dr</w:t>
      </w:r>
      <w:proofErr w:type="spellEnd"/>
      <w:r w:rsidRPr="00DF7700">
        <w:rPr>
          <w:sz w:val="16"/>
          <w:szCs w:val="16"/>
        </w:rPr>
        <w:t xml:space="preserve"> Dreyer’s most recent book is China’s Political System: Modernization and Tradition, ninth edition. A partially-completed manuscript on Sino-Japanese relations is under contract from Oxford University Press. Professor Dreyer received her BA from Wellesley College and her MA and PhD from Harvard, and has lived in China and Japan and paid numerous visits to Taiwan. She has served as a United States Information Agency lecturer, speaking in fourteen Asia-Pacific states. "Managing Sino-American Relations" </w:t>
      </w:r>
      <w:proofErr w:type="spellStart"/>
      <w:r w:rsidRPr="00DF7700">
        <w:rPr>
          <w:sz w:val="16"/>
          <w:szCs w:val="16"/>
        </w:rPr>
        <w:t>Orbis</w:t>
      </w:r>
      <w:proofErr w:type="spellEnd"/>
      <w:r w:rsidRPr="00DF7700">
        <w:rPr>
          <w:sz w:val="16"/>
          <w:szCs w:val="16"/>
        </w:rPr>
        <w:t xml:space="preserve">, Vol 61, Issue 1. </w:t>
      </w:r>
      <w:proofErr w:type="gramStart"/>
      <w:r w:rsidRPr="00DF7700">
        <w:rPr>
          <w:sz w:val="16"/>
          <w:szCs w:val="16"/>
        </w:rPr>
        <w:t>Pages 83-90.</w:t>
      </w:r>
      <w:proofErr w:type="gramEnd"/>
      <w:r w:rsidRPr="00DF7700">
        <w:rPr>
          <w:sz w:val="16"/>
          <w:szCs w:val="16"/>
        </w:rPr>
        <w:t xml:space="preserve"> </w:t>
      </w:r>
      <w:proofErr w:type="spellStart"/>
      <w:r w:rsidRPr="00DF7700">
        <w:rPr>
          <w:sz w:val="16"/>
          <w:szCs w:val="16"/>
        </w:rPr>
        <w:t>ScienceDirect</w:t>
      </w:r>
      <w:proofErr w:type="spellEnd"/>
      <w:r w:rsidRPr="00DF7700">
        <w:rPr>
          <w:sz w:val="16"/>
          <w:szCs w:val="16"/>
        </w:rPr>
        <w:t>)</w:t>
      </w:r>
    </w:p>
    <w:p w:rsidR="00BB356D" w:rsidRPr="0052472D" w:rsidRDefault="00BB356D" w:rsidP="00BB356D">
      <w:pPr>
        <w:rPr>
          <w:sz w:val="12"/>
        </w:rPr>
      </w:pPr>
      <w:r w:rsidRPr="00000023">
        <w:rPr>
          <w:rStyle w:val="StyleUnderline"/>
          <w:highlight w:val="yellow"/>
        </w:rPr>
        <w:t>Past Chinese policy has proved deficient</w:t>
      </w:r>
      <w:r w:rsidRPr="009061C1">
        <w:rPr>
          <w:rStyle w:val="StyleUnderline"/>
        </w:rPr>
        <w:t xml:space="preserve"> in managing the Sino-American relationship. Your administration should break with past assumptions, </w:t>
      </w:r>
      <w:r w:rsidRPr="00000023">
        <w:rPr>
          <w:rStyle w:val="StyleUnderline"/>
          <w:highlight w:val="yellow"/>
        </w:rPr>
        <w:t>cease allowing China to set the agenda</w:t>
      </w:r>
      <w:r w:rsidRPr="0052472D">
        <w:rPr>
          <w:sz w:val="12"/>
        </w:rPr>
        <w:t xml:space="preserve">, be aware of specious Chinese claims based on distortions of history, avoid using meaningless or misleading terms in speaking of the relationship, be cognizant of the tendency of some China specialists to self-censor, </w:t>
      </w:r>
      <w:r w:rsidRPr="009061C1">
        <w:rPr>
          <w:rStyle w:val="StyleUnderline"/>
        </w:rPr>
        <w:t xml:space="preserve">establish clear guidelines for the limits of U.S. tolerance of Chinese behavior, and be prepared to respond forcefully if they are transgressed Be aware that </w:t>
      </w:r>
      <w:r w:rsidRPr="00000023">
        <w:rPr>
          <w:rStyle w:val="Emphasis"/>
          <w:highlight w:val="yellow"/>
        </w:rPr>
        <w:t>failure to do so will be regarded as acquiescence to Chinese claims and an invitation to advance future claims</w:t>
      </w:r>
      <w:r w:rsidRPr="0052472D">
        <w:rPr>
          <w:sz w:val="12"/>
        </w:rPr>
        <w:t xml:space="preserve">. Although continuity in foreign policy has advantages, bear in mind that a foolish consistency is the hobgoblin of small minds. </w:t>
      </w:r>
      <w:r w:rsidRPr="00D70B39">
        <w:rPr>
          <w:rStyle w:val="StyleUnderline"/>
        </w:rPr>
        <w:t>If facts change, one must re-examine one's policies.</w:t>
      </w:r>
      <w:r w:rsidRPr="0052472D">
        <w:rPr>
          <w:sz w:val="12"/>
        </w:rPr>
        <w:t xml:space="preserve"> When Deng Xiaoping's sweeping reforms launched the People's Republic of China (PRC) on a path to rapid industrialization, the assumption was </w:t>
      </w:r>
      <w:r w:rsidRPr="00D70B39">
        <w:rPr>
          <w:rStyle w:val="StyleUnderline"/>
        </w:rPr>
        <w:t>that</w:t>
      </w:r>
      <w:r w:rsidRPr="0052472D">
        <w:rPr>
          <w:sz w:val="12"/>
        </w:rPr>
        <w:t xml:space="preserve"> the economic pluralism that would be necessary to make intelligent business decisions would spin off into political pluralism. The evolution of a liberal government, the rule of law, and perhaps even a full-fledged democracy, was only a matter of time. A growing middle class would demand to be dealt into the political equation. Moreover, having developed a taste for the finer things of life—cars, large-screen televisions, air conditioning, and tourism—they would certainly </w:t>
      </w:r>
      <w:r w:rsidRPr="00D70B39">
        <w:rPr>
          <w:rStyle w:val="StyleUnderline"/>
        </w:rPr>
        <w:t xml:space="preserve">provide </w:t>
      </w:r>
      <w:r w:rsidRPr="00000023">
        <w:rPr>
          <w:rStyle w:val="StyleUnderline"/>
          <w:highlight w:val="yellow"/>
        </w:rPr>
        <w:t xml:space="preserve">a brake on </w:t>
      </w:r>
      <w:r w:rsidRPr="00D70B39">
        <w:rPr>
          <w:rStyle w:val="StyleUnderline"/>
        </w:rPr>
        <w:t xml:space="preserve">leaders with </w:t>
      </w:r>
      <w:r w:rsidRPr="00000023">
        <w:rPr>
          <w:rStyle w:val="StyleUnderline"/>
          <w:highlight w:val="yellow"/>
        </w:rPr>
        <w:t>internationally aggressive tendencies.</w:t>
      </w:r>
      <w:r w:rsidRPr="0052472D">
        <w:rPr>
          <w:sz w:val="12"/>
        </w:rPr>
        <w:t xml:space="preserve"> Memories of the horrors of the anti-rightist campaign, the mass starvation wreaked by the Great Leap Forward and the collective madness of the Cultural Revolution would prevent the emergence of another Mao Zedong. It </w:t>
      </w:r>
      <w:r w:rsidRPr="00000023">
        <w:rPr>
          <w:rStyle w:val="StyleUnderline"/>
          <w:highlight w:val="yellow"/>
        </w:rPr>
        <w:t>hasn’t happened</w:t>
      </w:r>
      <w:r w:rsidRPr="0052472D">
        <w:rPr>
          <w:sz w:val="12"/>
        </w:rPr>
        <w:t xml:space="preserve"> that way. There were some early signs that reality was not bearing out theory. Democracy Wall, where dissident opinions had initially been encouraged, was first moved to a less trafficked area of Beijing, </w:t>
      </w:r>
      <w:proofErr w:type="gramStart"/>
      <w:r w:rsidRPr="0052472D">
        <w:rPr>
          <w:sz w:val="12"/>
        </w:rPr>
        <w:t>then</w:t>
      </w:r>
      <w:proofErr w:type="gramEnd"/>
      <w:r w:rsidRPr="0052472D">
        <w:rPr>
          <w:sz w:val="12"/>
        </w:rPr>
        <w:t xml:space="preserve"> closed entirely when postings on Mao's already incarcerated Gang of Four changed into criticisms of current leaders. After a newspaper pointed out the irony of septuagenarian Deng carrying out a campaign to place younger people in positions of power, it was closed down. The so-called Four Freedoms and the Right to Strike were removed from the constitution on grounds that they were no longer needed—“like adding feet to the picture of a snake.” In general, these ominous signs were not taken seriously. Since none but the most optimistic of foreign observers believed the process of evolution toward liberal society would be linear, some setbacks could be tolerated. As time passed, the arrival of the promised land of liberalism seemed farther and farther away. After party and government crushed the demonstrations at Tiananmen and elsewhere in China in 1989, a new era of repression began. Again, it was assumed to be temporary: when the eight elderly leaders who emerged as the center of power after the massacre passed away, the inevitable trend toward liberalism would return. It did not, with the new leaders—Jiang Zemin, then Hu Jintao, now Xi Jinping—imposing strict curbs in such areas as social media, non-governmental organizations, and religion. While better educated and with more international experience than their predecessors, the new guard was in many ways behaving much like the old guard. Heedless of the fact that </w:t>
      </w:r>
      <w:r w:rsidRPr="00D70B39">
        <w:rPr>
          <w:rStyle w:val="StyleUnderline"/>
        </w:rPr>
        <w:t>economic progress was creating progressively wider gaps between rich and poor</w:t>
      </w:r>
      <w:r w:rsidRPr="0052472D">
        <w:rPr>
          <w:sz w:val="12"/>
        </w:rPr>
        <w:t xml:space="preserve">, foreign pundits continued to predict that a putatively growing middle class and capitalist entrepreneurs would demand freedom. But the new classes generally did not. </w:t>
      </w:r>
      <w:r w:rsidRPr="00D70B39">
        <w:rPr>
          <w:rStyle w:val="StyleUnderline"/>
        </w:rPr>
        <w:t>Dependent on party and government for their continued prosperity, most realized that dissidence would be dangerous to their personal interests.</w:t>
      </w:r>
      <w:r w:rsidRPr="0052472D">
        <w:rPr>
          <w:sz w:val="12"/>
        </w:rPr>
        <w:t xml:space="preserve"> Indeed, the PRC could be described as having devised a new model for economic development—authoritarian capitalism—that proved attractive to leaders of several other countries. </w:t>
      </w:r>
      <w:r w:rsidRPr="00D70B39">
        <w:rPr>
          <w:rStyle w:val="StyleUnderline"/>
        </w:rPr>
        <w:t>The party's constitution was amended to facilitate the absorption of “advanced productive forces,” i.e., capitalists, into the inner sanctum of the party of the workers and peasants. In other words, it is long past time to bury the myth that the invisible hand of the market will create a liberal China, and adjust policy accordingly</w:t>
      </w:r>
      <w:r w:rsidRPr="0052472D">
        <w:rPr>
          <w:sz w:val="12"/>
        </w:rPr>
        <w:t xml:space="preserve">. </w:t>
      </w:r>
      <w:proofErr w:type="gramStart"/>
      <w:r w:rsidRPr="0052472D">
        <w:rPr>
          <w:sz w:val="12"/>
        </w:rPr>
        <w:t>With this in mind, esteemed new President: Do not allow the Chinese government to set the terms of the agenda.</w:t>
      </w:r>
      <w:proofErr w:type="gramEnd"/>
      <w:r w:rsidRPr="0052472D">
        <w:rPr>
          <w:sz w:val="12"/>
        </w:rPr>
        <w:t xml:space="preserve"> Things repeated time and again come to be believed, whether or not they are true, and work to our detriment. “The century of humiliation” is one such phrase. It has become code for saying to foreign powers “you owe us.” But why was China humiliated for a century? True, the nineteenth century was the age of imperialism. China was an empire as well. Could the fact that it lost so many confrontations with other countries be unrelated to a corrupt, weak government that was so convinced of its superiority to all other cultures that it paid scant attention to the challenge of outsiders who came seeking trade and were willing to use force to get it? Another view might be that the Chinese were responsible for </w:t>
      </w:r>
      <w:proofErr w:type="gramStart"/>
      <w:r w:rsidRPr="0052472D">
        <w:rPr>
          <w:sz w:val="12"/>
        </w:rPr>
        <w:t>their own</w:t>
      </w:r>
      <w:proofErr w:type="gramEnd"/>
      <w:r w:rsidRPr="0052472D">
        <w:rPr>
          <w:sz w:val="12"/>
        </w:rPr>
        <w:t xml:space="preserve"> defeat. Another such phrase is “China's inevitable rise.” Nothing is inevitable save death and taxes. World history is replete with rapid rises followed by catastrophic plunges or gradual declines. The former is epitomized in Shelley's poetic tale of Ozymandias, inspired by two </w:t>
      </w:r>
      <w:proofErr w:type="spellStart"/>
      <w:r w:rsidRPr="0052472D">
        <w:rPr>
          <w:sz w:val="12"/>
        </w:rPr>
        <w:t>trunkless</w:t>
      </w:r>
      <w:proofErr w:type="spellEnd"/>
      <w:r w:rsidRPr="0052472D">
        <w:rPr>
          <w:sz w:val="12"/>
        </w:rPr>
        <w:t xml:space="preserve"> legs of stone in the desert: all that remained of an ancient empire. In a more modern example, Hitler's Thousand Year Reich lasted but 12 years. Japan experienced a slower, peaceful decline: after the country arose phoenix-like from the ashes of defeat in World War II to the world's second largest economy, observers predicted that it would soon be the world's number one power. However, in 1990, its economic bubble burst, and Japan has yet to recover momentum </w:t>
      </w:r>
      <w:proofErr w:type="gramStart"/>
      <w:r w:rsidRPr="00000023">
        <w:rPr>
          <w:rStyle w:val="StyleUnderline"/>
          <w:highlight w:val="yellow"/>
        </w:rPr>
        <w:t>A</w:t>
      </w:r>
      <w:proofErr w:type="gramEnd"/>
      <w:r w:rsidRPr="00000023">
        <w:rPr>
          <w:rStyle w:val="StyleUnderline"/>
          <w:highlight w:val="yellow"/>
        </w:rPr>
        <w:t xml:space="preserve"> major factor in China's impressive rise has been its</w:t>
      </w:r>
      <w:r w:rsidRPr="00AD1897">
        <w:rPr>
          <w:rStyle w:val="StyleUnderline"/>
        </w:rPr>
        <w:t xml:space="preserve"> dependence on </w:t>
      </w:r>
      <w:r w:rsidRPr="00000023">
        <w:rPr>
          <w:rStyle w:val="StyleUnderline"/>
          <w:highlight w:val="yellow"/>
        </w:rPr>
        <w:t>export</w:t>
      </w:r>
      <w:r w:rsidRPr="00AD1897">
        <w:rPr>
          <w:rStyle w:val="StyleUnderline"/>
        </w:rPr>
        <w:t xml:space="preserve"> and investment</w:t>
      </w:r>
      <w:r w:rsidRPr="0052472D">
        <w:rPr>
          <w:sz w:val="12"/>
        </w:rPr>
        <w:t xml:space="preserve">. Unfortunately, this was accompanied by the creation of excess productive capacity and low efficiency of capital utilization, meaning that the trajectory is unsustainable over the long run. As the World Bank warned in a major 2012 report, unless comprehensive structural reforms can be implemented, the result is apt to be at best stasis as a middle-income economy, and at worst financial collapse. But the beneficiaries of the export-and-investment model constitute powerful vested interests </w:t>
      </w:r>
      <w:proofErr w:type="gramStart"/>
      <w:r w:rsidRPr="0052472D">
        <w:rPr>
          <w:sz w:val="12"/>
        </w:rPr>
        <w:t>who</w:t>
      </w:r>
      <w:proofErr w:type="gramEnd"/>
      <w:r w:rsidRPr="0052472D">
        <w:rPr>
          <w:sz w:val="12"/>
        </w:rPr>
        <w:t xml:space="preserve"> will resist meaningful restructuring. Other factors that will constrain growth, which is already slowing, are the cumulative effects of environmental destruction, income inequality, inadequate attention to product quality, reliance on a dwindling pool of young low-wage workers, and the effect of substandard working conditions. A third and related theme is “As China regains its rightful place in the world.” No country has a rightful place in the world. Nations earn their place in the global status hierarchy through current accomplishments, not past glories whether real or alleged. Nor do any states save China claim this right. As difficult as Iran has been for Washington to deal with in recent years, its leaders have not claimed a status based on the empire of Darius, nor have Italian politicians asserted their rights as heirs to the Roman </w:t>
      </w:r>
      <w:proofErr w:type="gramStart"/>
      <w:r w:rsidRPr="0052472D">
        <w:rPr>
          <w:sz w:val="12"/>
        </w:rPr>
        <w:t>empire</w:t>
      </w:r>
      <w:proofErr w:type="gramEnd"/>
      <w:r w:rsidRPr="0052472D">
        <w:rPr>
          <w:sz w:val="12"/>
        </w:rPr>
        <w:t xml:space="preserve">. When the phrase is used by Chinese leaders, it can be discounted as braggadocio. When repeated by members of the American intelligence or policy community—as the author has personally heard—it is unacceptable. And then there is the phrase “China's territories since ancient times.” No, they haven’t been. Here is another example of how insufficient knowledge of history leads those dealing with China to accept a narrative that simply is not true. Many of the islands in the East and South China seas that China claims were surely “discovered” by fishermen from neighboring areas—Okinawan sailors, for example, are apt to have been the first to visit the disputed </w:t>
      </w:r>
      <w:proofErr w:type="spellStart"/>
      <w:r w:rsidRPr="0052472D">
        <w:rPr>
          <w:sz w:val="12"/>
        </w:rPr>
        <w:t>Diaoyu</w:t>
      </w:r>
      <w:proofErr w:type="spellEnd"/>
      <w:r w:rsidRPr="0052472D">
        <w:rPr>
          <w:sz w:val="12"/>
        </w:rPr>
        <w:t>/</w:t>
      </w:r>
      <w:proofErr w:type="spellStart"/>
      <w:r w:rsidRPr="0052472D">
        <w:rPr>
          <w:sz w:val="12"/>
        </w:rPr>
        <w:t>Senkaku</w:t>
      </w:r>
      <w:proofErr w:type="spellEnd"/>
      <w:r w:rsidRPr="0052472D">
        <w:rPr>
          <w:sz w:val="12"/>
        </w:rPr>
        <w:t xml:space="preserve"> islands. And the various ethnic groups of Southeast Asia whose livelihoods depend on catches from the sea were surely the first to visit the islands there. Moreover, having discovered an entity does not automatically confer ownership: international law demands that there be evidence in the form of plaques, flags, or occupation. This did not happen. Indeed, China had no theory of sovereignty until importunate Westerners forced it to accept the Westphalian concept of nation-states in the late nineteenth century. The fact that one dynasty or another exercised suzerainty over an area—a claim which is often tenuous or even, in some cases, false—does not translate into sovereignty. Another patent untruth is the mantra that “China has always been unified,” with the implication that a state of affairs in which it does not control all of the areas it claims belong to China, is abnormal and cannot be tolerated. Chinese history has periods whose very names refute the notion of unity: the Three Kingdoms, the Warring States, the Northern and Southern Song, and so forth. While some Chinese sources concede that there have been periods of disunity in the past, they add that such periods have always been followed by periods of unity. A more accurate description would be that Chinese history is characterized by recurring cycles of alternation between unity and disunity. Moreover, the component parts of that unity, when it occurred, encompassed different component parts at different times. It is an irony that the greatest geographical spread of the empire occurred under non-Han Chinese, i.e., “barbarian” rulers: the Yuan dynasty of the Mongols and the Qing dynasty of the Manchus. Neither of which laid claim to the East China and South China </w:t>
      </w:r>
      <w:proofErr w:type="gramStart"/>
      <w:r w:rsidRPr="0052472D">
        <w:rPr>
          <w:sz w:val="12"/>
        </w:rPr>
        <w:t>sea</w:t>
      </w:r>
      <w:proofErr w:type="gramEnd"/>
      <w:r w:rsidRPr="0052472D">
        <w:rPr>
          <w:sz w:val="12"/>
        </w:rPr>
        <w:t xml:space="preserve"> areas. And then there is the issue of Chinese “core interests,” which others dare not violate. Although U.S. analysts have tended to accept that China has core interests, interpreting them as issues the PRC government has vowed to fight for if denied—with the implication that other countries cannot transgress these imagined red lines. In fact, the Chinese government has been far more subtle than that. From time to time, sources that include the authoritative </w:t>
      </w:r>
      <w:proofErr w:type="spellStart"/>
      <w:r w:rsidRPr="0052472D">
        <w:rPr>
          <w:sz w:val="12"/>
        </w:rPr>
        <w:t>Renmin</w:t>
      </w:r>
      <w:proofErr w:type="spellEnd"/>
      <w:r w:rsidRPr="0052472D">
        <w:rPr>
          <w:sz w:val="12"/>
        </w:rPr>
        <w:t xml:space="preserve"> </w:t>
      </w:r>
      <w:proofErr w:type="spellStart"/>
      <w:r w:rsidRPr="0052472D">
        <w:rPr>
          <w:sz w:val="12"/>
        </w:rPr>
        <w:t>Ribao</w:t>
      </w:r>
      <w:proofErr w:type="spellEnd"/>
      <w:r w:rsidRPr="0052472D">
        <w:rPr>
          <w:sz w:val="12"/>
        </w:rPr>
        <w:t xml:space="preserve"> (People's Daily) in January 2012 have stated that one or more entities, including the </w:t>
      </w:r>
      <w:proofErr w:type="spellStart"/>
      <w:r w:rsidRPr="0052472D">
        <w:rPr>
          <w:sz w:val="12"/>
        </w:rPr>
        <w:t>Diaoyu</w:t>
      </w:r>
      <w:proofErr w:type="spellEnd"/>
      <w:r w:rsidRPr="0052472D">
        <w:rPr>
          <w:sz w:val="12"/>
        </w:rPr>
        <w:t>/</w:t>
      </w:r>
      <w:proofErr w:type="spellStart"/>
      <w:r w:rsidRPr="0052472D">
        <w:rPr>
          <w:sz w:val="12"/>
        </w:rPr>
        <w:t>Senkaku</w:t>
      </w:r>
      <w:proofErr w:type="spellEnd"/>
      <w:r w:rsidRPr="0052472D">
        <w:rPr>
          <w:sz w:val="12"/>
        </w:rPr>
        <w:t xml:space="preserve"> islands and Scarborough Shoal, were core interests. Shortly afterward, Chinese admiral Yin </w:t>
      </w:r>
      <w:proofErr w:type="spellStart"/>
      <w:r w:rsidRPr="0052472D">
        <w:rPr>
          <w:sz w:val="12"/>
        </w:rPr>
        <w:t>Zhuo</w:t>
      </w:r>
      <w:proofErr w:type="spellEnd"/>
      <w:r w:rsidRPr="0052472D">
        <w:rPr>
          <w:sz w:val="12"/>
        </w:rPr>
        <w:t xml:space="preserve"> said flatly that they were </w:t>
      </w:r>
      <w:proofErr w:type="gramStart"/>
      <w:r w:rsidRPr="0052472D">
        <w:rPr>
          <w:sz w:val="12"/>
        </w:rPr>
        <w:t>not,</w:t>
      </w:r>
      <w:proofErr w:type="gramEnd"/>
      <w:r w:rsidRPr="0052472D">
        <w:rPr>
          <w:sz w:val="12"/>
        </w:rPr>
        <w:t xml:space="preserve"> followed by a more nuanced statement by then- premier Wen </w:t>
      </w:r>
      <w:proofErr w:type="spellStart"/>
      <w:r w:rsidRPr="0052472D">
        <w:rPr>
          <w:sz w:val="12"/>
        </w:rPr>
        <w:t>Jiabao</w:t>
      </w:r>
      <w:proofErr w:type="spellEnd"/>
      <w:r w:rsidRPr="0052472D">
        <w:rPr>
          <w:sz w:val="12"/>
        </w:rPr>
        <w:t xml:space="preserve"> that other countries should respect China's core interests and major concerns, without specifying into which category the islands fell. Foreign participants in meetings at one of China's top think tanks have been told that Beijing never made a core interest claim, and that reports to the contrary were “demonstrably false.” Privately, American diplomats, who claimed to be in possession of correspondence and conversations that would substantiate claims of core interests, speculated that Beijing floated the concept as a trial balloon, but decided to disavow it when a backlash developed. Hence those U.S. decision makers who repeatedly caution against violating one of China's core interests, crossing a red line, or simply doing anything that might anger </w:t>
      </w:r>
      <w:proofErr w:type="gramStart"/>
      <w:r w:rsidRPr="0052472D">
        <w:rPr>
          <w:sz w:val="12"/>
        </w:rPr>
        <w:t>Beijing,</w:t>
      </w:r>
      <w:proofErr w:type="gramEnd"/>
      <w:r w:rsidRPr="0052472D">
        <w:rPr>
          <w:sz w:val="12"/>
        </w:rPr>
        <w:t xml:space="preserve"> are in essence advocating a pre-emptive cringe and inviting further aggression. “Provocations:” The People's Republic, proclaims its spokespersons, is a peace loving government, wanting nothing more than the space to expand its economy in order to better its citizens’ lives. But, they add, it will be “forced” to fight to protect its interests. Given the PRC's recent expansionist moves, the way out of this dilemma is, of course, to claim that China has indeed been forced. In essence, any aggressive action is a response to the unacceptable behavior of the other side. Expect, therefore, to hear “it's all America's fault. </w:t>
      </w:r>
      <w:proofErr w:type="gramStart"/>
      <w:r w:rsidRPr="0052472D">
        <w:rPr>
          <w:sz w:val="12"/>
        </w:rPr>
        <w:t>America's fault.”</w:t>
      </w:r>
      <w:proofErr w:type="gramEnd"/>
      <w:r w:rsidRPr="0052472D">
        <w:rPr>
          <w:sz w:val="12"/>
        </w:rPr>
        <w:t xml:space="preserve"> So, bearing these observations in mind, what should your administration do? First, bear in mind that words have meaning. Instruct your policymakers to use neutral terms. Avoid saying, for example, “our Chinese friends.” The Chinese, like Lord Palmerston, but unlike many Americans, are aware that their country has no permanent friends or allies, only permanent interests. Those who defend the use of the term say it is merely symbolic. </w:t>
      </w:r>
      <w:proofErr w:type="gramStart"/>
      <w:r w:rsidRPr="0052472D">
        <w:rPr>
          <w:sz w:val="12"/>
        </w:rPr>
        <w:t>Symbolic of what?</w:t>
      </w:r>
      <w:proofErr w:type="gramEnd"/>
      <w:r w:rsidRPr="0052472D">
        <w:rPr>
          <w:sz w:val="12"/>
        </w:rPr>
        <w:t xml:space="preserve"> The Chinese do not believe it, but too many Americans seem to. Similarly, expressions like “strategic partner” and “strategic competitor” imply broad agendas we do not necessarily intend to pursue. Conversely, some words should be avoided because they have too little meaning—“</w:t>
      </w:r>
      <w:proofErr w:type="spellStart"/>
      <w:r w:rsidRPr="0052472D">
        <w:rPr>
          <w:sz w:val="12"/>
        </w:rPr>
        <w:t>congagement</w:t>
      </w:r>
      <w:proofErr w:type="spellEnd"/>
      <w:r w:rsidRPr="0052472D">
        <w:rPr>
          <w:sz w:val="12"/>
        </w:rPr>
        <w:t xml:space="preserve">,” “frenemies,” and the like. What may seem clever and catchy may not be helpful. Second, </w:t>
      </w:r>
      <w:r w:rsidRPr="00000023">
        <w:rPr>
          <w:rStyle w:val="StyleUnderline"/>
          <w:highlight w:val="yellow"/>
        </w:rPr>
        <w:t>be skeptical of advice from previous decision makers.</w:t>
      </w:r>
      <w:r w:rsidRPr="008E2176">
        <w:rPr>
          <w:rStyle w:val="StyleUnderline"/>
        </w:rPr>
        <w:t xml:space="preserve"> While their knowledge and experience will frequently be helpful, be aware that </w:t>
      </w:r>
      <w:r w:rsidRPr="00000023">
        <w:rPr>
          <w:rStyle w:val="StyleUnderline"/>
          <w:highlight w:val="yellow"/>
        </w:rPr>
        <w:t>they have a great deal invested in proving that their policies were correct.</w:t>
      </w:r>
      <w:r w:rsidRPr="008E2176">
        <w:rPr>
          <w:rStyle w:val="StyleUnderline"/>
        </w:rPr>
        <w:t xml:space="preserve"> In addition, </w:t>
      </w:r>
      <w:r w:rsidRPr="00000023">
        <w:rPr>
          <w:rStyle w:val="StyleUnderline"/>
          <w:highlight w:val="yellow"/>
        </w:rPr>
        <w:t>some have established lucrative businesses</w:t>
      </w:r>
      <w:r w:rsidRPr="008E2176">
        <w:rPr>
          <w:rStyle w:val="StyleUnderline"/>
        </w:rPr>
        <w:t xml:space="preserve"> based on the connections they made </w:t>
      </w:r>
      <w:r w:rsidRPr="00000023">
        <w:rPr>
          <w:rStyle w:val="StyleUnderline"/>
          <w:highlight w:val="yellow"/>
        </w:rPr>
        <w:t>in China or</w:t>
      </w:r>
      <w:r w:rsidRPr="008E2176">
        <w:rPr>
          <w:rStyle w:val="StyleUnderline"/>
        </w:rPr>
        <w:t xml:space="preserve"> are employed by think tanks that </w:t>
      </w:r>
      <w:r w:rsidRPr="00000023">
        <w:rPr>
          <w:rStyle w:val="StyleUnderline"/>
          <w:highlight w:val="yellow"/>
        </w:rPr>
        <w:t>receive</w:t>
      </w:r>
      <w:r w:rsidRPr="008E2176">
        <w:rPr>
          <w:rStyle w:val="StyleUnderline"/>
        </w:rPr>
        <w:t xml:space="preserve"> their </w:t>
      </w:r>
      <w:r w:rsidRPr="00000023">
        <w:rPr>
          <w:rStyle w:val="StyleUnderline"/>
          <w:highlight w:val="yellow"/>
        </w:rPr>
        <w:t>funding</w:t>
      </w:r>
      <w:r w:rsidRPr="008E2176">
        <w:rPr>
          <w:rStyle w:val="StyleUnderline"/>
        </w:rPr>
        <w:t xml:space="preserve"> directly or indirectly </w:t>
      </w:r>
      <w:r w:rsidRPr="00000023">
        <w:rPr>
          <w:rStyle w:val="StyleUnderline"/>
          <w:highlight w:val="yellow"/>
        </w:rPr>
        <w:t>from Chinese-</w:t>
      </w:r>
      <w:r w:rsidRPr="008E2176">
        <w:rPr>
          <w:rStyle w:val="StyleUnderline"/>
        </w:rPr>
        <w:t xml:space="preserve">affiliated </w:t>
      </w:r>
      <w:r w:rsidRPr="00000023">
        <w:rPr>
          <w:rStyle w:val="StyleUnderline"/>
          <w:highlight w:val="yellow"/>
        </w:rPr>
        <w:t>entities</w:t>
      </w:r>
      <w:r w:rsidRPr="008E2176">
        <w:rPr>
          <w:rStyle w:val="StyleUnderline"/>
        </w:rPr>
        <w:t xml:space="preserve"> or from businesses that profit from sales to the PR</w:t>
      </w:r>
      <w:r w:rsidRPr="00B22AD0">
        <w:rPr>
          <w:rStyle w:val="StyleUnderline"/>
        </w:rPr>
        <w:t xml:space="preserve">C. </w:t>
      </w:r>
      <w:r w:rsidRPr="00000023">
        <w:rPr>
          <w:rStyle w:val="StyleUnderline"/>
          <w:highlight w:val="yellow"/>
        </w:rPr>
        <w:t>Others, currently employed in the government, may have an affiliation with one of these when they leave for the private sector</w:t>
      </w:r>
      <w:r w:rsidRPr="0052472D">
        <w:rPr>
          <w:sz w:val="12"/>
        </w:rPr>
        <w:t xml:space="preserve">. Third, be aware that </w:t>
      </w:r>
      <w:r w:rsidRPr="00000023">
        <w:rPr>
          <w:rStyle w:val="StyleUnderline"/>
          <w:highlight w:val="yellow"/>
        </w:rPr>
        <w:t>self-censorship exists</w:t>
      </w:r>
      <w:r w:rsidRPr="008E2176">
        <w:rPr>
          <w:rStyle w:val="StyleUnderline"/>
        </w:rPr>
        <w:t xml:space="preserve">. In academia, where publish or perish is a reality, </w:t>
      </w:r>
      <w:r w:rsidRPr="00000023">
        <w:rPr>
          <w:rStyle w:val="StyleUnderline"/>
          <w:highlight w:val="yellow"/>
        </w:rPr>
        <w:t>access to a coveted archive can mean professional survival, and the temptation to tailor one's views to gain it can be irresistible</w:t>
      </w:r>
      <w:r w:rsidRPr="00000023">
        <w:rPr>
          <w:sz w:val="12"/>
          <w:highlight w:val="yellow"/>
        </w:rPr>
        <w:t>.</w:t>
      </w:r>
      <w:r w:rsidRPr="0052472D">
        <w:rPr>
          <w:sz w:val="12"/>
        </w:rPr>
        <w:t xml:space="preserve"> </w:t>
      </w:r>
      <w:r w:rsidRPr="0052472D">
        <w:rPr>
          <w:rStyle w:val="StyleUnderline"/>
        </w:rPr>
        <w:t>For those</w:t>
      </w:r>
      <w:r w:rsidRPr="008E2176">
        <w:rPr>
          <w:rStyle w:val="StyleUnderline"/>
        </w:rPr>
        <w:t xml:space="preserve"> who work </w:t>
      </w:r>
      <w:r w:rsidRPr="00000023">
        <w:rPr>
          <w:rStyle w:val="StyleUnderline"/>
          <w:highlight w:val="yellow"/>
        </w:rPr>
        <w:t>for the media, access is vital as well.</w:t>
      </w:r>
      <w:r w:rsidRPr="008E2176">
        <w:rPr>
          <w:rStyle w:val="StyleUnderline"/>
        </w:rPr>
        <w:t xml:space="preserve"> Being excluded from high-level briefings or informal conversations with ranking officials carries similar risks. </w:t>
      </w:r>
      <w:r w:rsidRPr="0052472D">
        <w:rPr>
          <w:rStyle w:val="StyleUnderline"/>
        </w:rPr>
        <w:t xml:space="preserve">Newspapers’ </w:t>
      </w:r>
      <w:r w:rsidRPr="00000023">
        <w:rPr>
          <w:rStyle w:val="StyleUnderline"/>
          <w:highlight w:val="yellow"/>
        </w:rPr>
        <w:t>websites can be blocked</w:t>
      </w:r>
      <w:r w:rsidRPr="008E2176">
        <w:rPr>
          <w:rStyle w:val="StyleUnderline"/>
        </w:rPr>
        <w:t xml:space="preserve"> after they release information detrimental to the leadership, as happened to the New York Times and Bloomberg after they ran stories about the fortunes amassed by the families of Chinese leaders. A </w:t>
      </w:r>
      <w:r w:rsidRPr="00000023">
        <w:rPr>
          <w:rStyle w:val="StyleUnderline"/>
          <w:highlight w:val="yellow"/>
        </w:rPr>
        <w:t>Bloomberg</w:t>
      </w:r>
      <w:r w:rsidRPr="008E2176">
        <w:rPr>
          <w:rStyle w:val="StyleUnderline"/>
        </w:rPr>
        <w:t xml:space="preserve"> editor later </w:t>
      </w:r>
      <w:r w:rsidRPr="00000023">
        <w:rPr>
          <w:rStyle w:val="StyleUnderline"/>
          <w:highlight w:val="yellow"/>
        </w:rPr>
        <w:t>admitted suppressing</w:t>
      </w:r>
      <w:r w:rsidRPr="008E2176">
        <w:rPr>
          <w:rStyle w:val="StyleUnderline"/>
        </w:rPr>
        <w:t xml:space="preserve"> other </w:t>
      </w:r>
      <w:r w:rsidRPr="00000023">
        <w:rPr>
          <w:rStyle w:val="StyleUnderline"/>
          <w:highlight w:val="yellow"/>
        </w:rPr>
        <w:t>stories</w:t>
      </w:r>
      <w:r w:rsidRPr="008E2176">
        <w:rPr>
          <w:rStyle w:val="StyleUnderline"/>
        </w:rPr>
        <w:t xml:space="preserve"> because he feared that his organization would be excluded permanently from the country. Chinese entities had begun to slow their annual purchases for access to Bloomberg financial terminals which, at $20,000 each, were a major source of revenue for the organization. Exposure is apt to be the tip of the iceberg: we cannot be sure of how often this occurs, and with what effects on our ability to know what is really happening</w:t>
      </w:r>
      <w:r w:rsidRPr="0052472D">
        <w:rPr>
          <w:sz w:val="12"/>
        </w:rPr>
        <w:t xml:space="preserve">. Fourth, consider setting up a Team B. You need independent advice on the model of the exercise in competitive analysis that was established to assess threats from the then-Soviet Union in 1976. Soviet documents that became available after the fall of the USSR in 1989-1991 corroborated Team B's assessment of a far more menacing foe than that portrayed by government agencies. Choosing the members of this will not be easy. The government experts you ask for advice have a vested interest in recommending those who are likely to corroborate their views. On the other hand, it is necessary to avoid those who are prone to extreme contrarianism. Fifth, </w:t>
      </w:r>
      <w:r w:rsidRPr="008E2176">
        <w:rPr>
          <w:rStyle w:val="StyleUnderline"/>
        </w:rPr>
        <w:t xml:space="preserve">make no statements that you do not intend to act on. Say what you mean, and mean what you say. </w:t>
      </w:r>
      <w:r w:rsidRPr="00000023">
        <w:rPr>
          <w:rStyle w:val="StyleUnderline"/>
          <w:highlight w:val="yellow"/>
        </w:rPr>
        <w:t>Announcing a policy that you do not live up to will be interpreted by the Chinese as a sign of weakness and an invitation to move forward on the issues you objected to</w:t>
      </w:r>
      <w:r w:rsidRPr="008E2176">
        <w:rPr>
          <w:rStyle w:val="StyleUnderline"/>
        </w:rPr>
        <w:t xml:space="preserve">. </w:t>
      </w:r>
      <w:r w:rsidRPr="0052472D">
        <w:rPr>
          <w:sz w:val="12"/>
        </w:rPr>
        <w:t xml:space="preserve">This will also be true if you express your opposition to an action and, when it is taken, do nothing but express dissatisfaction. If you say that the United States will fly and sail wherever international law allows, and that you do not take a position on the ownership of disputed islands, then United States ships and planes should sail and fly around and over them regularly—without claiming the right of innocent passage or respecting a 12-mile territorial water limit that may indicate to the Chinese that the United States tacitly recognizes its sovereignty over the areas. If the United States has warned the Chinese government against establishing an air defense identification zone (ADIZ) in the South China Sea and the Chinese do so nonetheless, there must be not only a response but a sustained challenge to the ADIZ. Sixth, </w:t>
      </w:r>
      <w:r w:rsidRPr="00000023">
        <w:rPr>
          <w:rStyle w:val="StyleUnderline"/>
          <w:highlight w:val="yellow"/>
        </w:rPr>
        <w:t>do not expect</w:t>
      </w:r>
      <w:r w:rsidRPr="008E2176">
        <w:rPr>
          <w:rStyle w:val="StyleUnderline"/>
        </w:rPr>
        <w:t xml:space="preserve"> that </w:t>
      </w:r>
      <w:r w:rsidRPr="00000023">
        <w:rPr>
          <w:rStyle w:val="StyleUnderline"/>
          <w:highlight w:val="yellow"/>
        </w:rPr>
        <w:t>concessions</w:t>
      </w:r>
      <w:r w:rsidRPr="008E2176">
        <w:rPr>
          <w:rStyle w:val="StyleUnderline"/>
        </w:rPr>
        <w:t xml:space="preserve"> made for the sake of good will or </w:t>
      </w:r>
      <w:r w:rsidRPr="00000023">
        <w:rPr>
          <w:rStyle w:val="StyleUnderline"/>
          <w:highlight w:val="yellow"/>
        </w:rPr>
        <w:t>to signal the desire to better relations will be reciprocated</w:t>
      </w:r>
      <w:r w:rsidRPr="0052472D">
        <w:rPr>
          <w:sz w:val="12"/>
        </w:rPr>
        <w:t xml:space="preserve">. Jimmy Carter agreed to a controversial terms in order to effect normalization with the PRC, responding to a barrage of criticism by explaining that it would lead to peace and stability in the Asia-Pacific region. A few weeks later, paramount leader Deng Xiaoping made a triumphal visit to the United States and, at a gala banquet in his honor at the White House, confided to Carter that China would soon invade Vietnam. Seventh, all </w:t>
      </w:r>
      <w:r w:rsidRPr="00000023">
        <w:rPr>
          <w:rStyle w:val="StyleUnderline"/>
          <w:highlight w:val="yellow"/>
        </w:rPr>
        <w:t>Chinese provocations must be answered</w:t>
      </w:r>
      <w:r w:rsidRPr="008E2176">
        <w:rPr>
          <w:rStyle w:val="StyleUnderline"/>
        </w:rPr>
        <w:t xml:space="preserve"> in some way.</w:t>
      </w:r>
      <w:r w:rsidRPr="0052472D">
        <w:rPr>
          <w:sz w:val="12"/>
        </w:rPr>
        <w:t xml:space="preserve"> This does not necessarily mean a kinetic response. There is a tendency to ignore provocations for the sake of a real or imagined greater agenda. The Chinese takeover of Mischief Reef in 1994 occasioned only a mild </w:t>
      </w:r>
      <w:proofErr w:type="spellStart"/>
      <w:r w:rsidRPr="0052472D">
        <w:rPr>
          <w:sz w:val="12"/>
        </w:rPr>
        <w:t>kerfluffle</w:t>
      </w:r>
      <w:proofErr w:type="spellEnd"/>
      <w:r w:rsidRPr="0052472D">
        <w:rPr>
          <w:sz w:val="12"/>
        </w:rPr>
        <w:t xml:space="preserve"> in Philippine politics, opening the way to further Chinese expansion on Scarborough Shoal and Second Thomas Shoal in subsequent years. Chinese ships are now a regular presence in the Philippine Sea, and there is a radar emplacement off Second Thomas. When China recently cancelled a scheduled port call to Hong Kong, the U.S. ship could have been diverted elsewhere—for example, to </w:t>
      </w:r>
      <w:proofErr w:type="spellStart"/>
      <w:r w:rsidRPr="0052472D">
        <w:rPr>
          <w:sz w:val="12"/>
        </w:rPr>
        <w:t>Tsoying</w:t>
      </w:r>
      <w:proofErr w:type="spellEnd"/>
      <w:r w:rsidRPr="0052472D">
        <w:rPr>
          <w:sz w:val="12"/>
        </w:rPr>
        <w:t>, in Taiwan, which would have drawn China's attention quickly. A high-level currently-serving U.S. official could have been sent to represent the United States at the inauguration of Taiwan's democratically elected president. Or the invitation to participate in the annual Rim of the Pacific (RIMPAC) naval exercise could have been withdrawn. In fact, we did nothing. Conversations with officials indicated that they feared that China would again cancel military-to-military relations with the United States, which they did not want to jeopardize. Surely this must look to Beijing as if Washington is begging for these contacts; we must ask ourselves whether what we gain from them is what we sacrifice.</w:t>
      </w:r>
    </w:p>
    <w:p w:rsidR="000F21BF" w:rsidRDefault="000F21BF" w:rsidP="0076289E">
      <w:pPr>
        <w:pStyle w:val="Heading3"/>
      </w:pPr>
      <w:r>
        <w:t xml:space="preserve">2nc – </w:t>
      </w:r>
      <w:proofErr w:type="spellStart"/>
      <w:r>
        <w:t>scs</w:t>
      </w:r>
      <w:proofErr w:type="spellEnd"/>
      <w:r>
        <w:t xml:space="preserve"> brink – testing now</w:t>
      </w:r>
    </w:p>
    <w:p w:rsidR="000F21BF" w:rsidRPr="000F21BF" w:rsidRDefault="000F21BF" w:rsidP="000F21BF"/>
    <w:p w:rsidR="000F21BF" w:rsidRDefault="000F21BF" w:rsidP="000F21BF">
      <w:pPr>
        <w:pStyle w:val="Heading4"/>
      </w:pPr>
      <w:r>
        <w:t>China is testing Trump in the South China Sea now- failure to maintain a hardline causes aggression</w:t>
      </w:r>
    </w:p>
    <w:p w:rsidR="000F21BF" w:rsidRDefault="000F21BF" w:rsidP="000F21BF">
      <w:proofErr w:type="spellStart"/>
      <w:proofErr w:type="gramStart"/>
      <w:r w:rsidRPr="00013D16">
        <w:rPr>
          <w:rStyle w:val="Style13ptBold"/>
        </w:rPr>
        <w:t>Cropsey</w:t>
      </w:r>
      <w:proofErr w:type="spellEnd"/>
      <w:r>
        <w:t xml:space="preserve"> 4/2/</w:t>
      </w:r>
      <w:r w:rsidRPr="00013D16">
        <w:rPr>
          <w:rStyle w:val="Style13ptBold"/>
        </w:rPr>
        <w:t>19</w:t>
      </w:r>
      <w:r>
        <w:t xml:space="preserve"> – (Seth </w:t>
      </w:r>
      <w:proofErr w:type="spellStart"/>
      <w:r>
        <w:t>Cropsey</w:t>
      </w:r>
      <w:proofErr w:type="spellEnd"/>
      <w:r>
        <w:t xml:space="preserve">, Senior Fellow at Hudson Institute and director of Hudson's Center for American </w:t>
      </w:r>
      <w:proofErr w:type="spellStart"/>
      <w:r>
        <w:t>Seapower</w:t>
      </w:r>
      <w:proofErr w:type="spellEnd"/>
      <w:r>
        <w:t>.</w:t>
      </w:r>
      <w:proofErr w:type="gramEnd"/>
      <w:r>
        <w:t xml:space="preserve">  He served as a naval officer and as Deputy Undersecretary of the Navy in the Reagan and George H. W. Bush administrations, “China is Testing the United States”, 4-2-19, </w:t>
      </w:r>
      <w:hyperlink r:id="rId38" w:history="1">
        <w:r w:rsidRPr="00876965">
          <w:rPr>
            <w:rStyle w:val="Hyperlink"/>
          </w:rPr>
          <w:t>https://www.realcleardefense.com/articles/2019/04/02/china_is_testing_the_united_states_114303.html</w:t>
        </w:r>
      </w:hyperlink>
      <w:r>
        <w:t>) NJ</w:t>
      </w:r>
    </w:p>
    <w:p w:rsidR="000F21BF" w:rsidRDefault="000F21BF" w:rsidP="000F21BF">
      <w:pPr>
        <w:rPr>
          <w:rStyle w:val="StyleUnderline"/>
        </w:rPr>
      </w:pPr>
      <w:r w:rsidRPr="000F0B6B">
        <w:rPr>
          <w:sz w:val="10"/>
        </w:rPr>
        <w:t xml:space="preserve">On Saturday 30 March, </w:t>
      </w:r>
      <w:r w:rsidRPr="00A610B9">
        <w:rPr>
          <w:rStyle w:val="StyleUnderline"/>
        </w:rPr>
        <w:t xml:space="preserve">Chinese People’s Liberation Army Air Force dispatched four long-range bombers, electronic jamming and intelligence planes, and two or possibly more fighter aircraft over the international waters of the </w:t>
      </w:r>
      <w:proofErr w:type="spellStart"/>
      <w:r w:rsidRPr="00A610B9">
        <w:rPr>
          <w:rStyle w:val="StyleUnderline"/>
        </w:rPr>
        <w:t>Miyako</w:t>
      </w:r>
      <w:proofErr w:type="spellEnd"/>
      <w:r w:rsidRPr="00A610B9">
        <w:rPr>
          <w:rStyle w:val="StyleUnderline"/>
        </w:rPr>
        <w:t xml:space="preserve"> Strait</w:t>
      </w:r>
      <w:r w:rsidRPr="000F0B6B">
        <w:rPr>
          <w:sz w:val="10"/>
        </w:rPr>
        <w:t xml:space="preserve">, the approximately 175-mile gap between the Japanese islands of Okinawa and </w:t>
      </w:r>
      <w:proofErr w:type="spellStart"/>
      <w:r w:rsidRPr="000F0B6B">
        <w:rPr>
          <w:sz w:val="10"/>
        </w:rPr>
        <w:t>Miyako</w:t>
      </w:r>
      <w:proofErr w:type="spellEnd"/>
      <w:r w:rsidRPr="000F0B6B">
        <w:rPr>
          <w:sz w:val="10"/>
        </w:rPr>
        <w:t xml:space="preserve">. It cannot be a coincidence that </w:t>
      </w:r>
      <w:r w:rsidRPr="00E463A9">
        <w:rPr>
          <w:rStyle w:val="StyleUnderline"/>
        </w:rPr>
        <w:t>two days earlier the Chinese navy</w:t>
      </w:r>
      <w:r w:rsidRPr="000F0B6B">
        <w:rPr>
          <w:sz w:val="10"/>
        </w:rPr>
        <w:t xml:space="preserve">, according to Japan’s Defense Ministry, </w:t>
      </w:r>
      <w:r w:rsidRPr="00E463A9">
        <w:rPr>
          <w:rStyle w:val="StyleUnderline"/>
        </w:rPr>
        <w:t>sent two guided-missile frigates and a logistics ship from the East China Sea into the Central Pacific.</w:t>
      </w:r>
      <w:r>
        <w:rPr>
          <w:rStyle w:val="StyleUnderline"/>
        </w:rPr>
        <w:t xml:space="preserve"> </w:t>
      </w:r>
      <w:r w:rsidRPr="00E463A9">
        <w:rPr>
          <w:rStyle w:val="StyleUnderline"/>
        </w:rPr>
        <w:t>The Strait is a critical passage between the East China Sea and the Pacific.</w:t>
      </w:r>
      <w:r>
        <w:rPr>
          <w:rStyle w:val="StyleUnderline"/>
        </w:rPr>
        <w:t xml:space="preserve"> </w:t>
      </w:r>
      <w:r w:rsidRPr="00E463A9">
        <w:rPr>
          <w:rStyle w:val="StyleUnderline"/>
        </w:rPr>
        <w:t xml:space="preserve">If in conflict, China were to deploy warships into the central Pacific they would likely seek to pass through the </w:t>
      </w:r>
      <w:proofErr w:type="spellStart"/>
      <w:r w:rsidRPr="00E463A9">
        <w:rPr>
          <w:rStyle w:val="StyleUnderline"/>
        </w:rPr>
        <w:t>Miyako</w:t>
      </w:r>
      <w:proofErr w:type="spellEnd"/>
      <w:r w:rsidRPr="00E463A9">
        <w:rPr>
          <w:rStyle w:val="StyleUnderline"/>
        </w:rPr>
        <w:t xml:space="preserve"> Strait.</w:t>
      </w:r>
      <w:r>
        <w:rPr>
          <w:rStyle w:val="StyleUnderline"/>
        </w:rPr>
        <w:t xml:space="preserve"> </w:t>
      </w:r>
      <w:r w:rsidRPr="00E463A9">
        <w:rPr>
          <w:rStyle w:val="StyleUnderline"/>
        </w:rPr>
        <w:t>Japan’s Self-Defense Force responded by scrambling fighters to intercept the Chinese aircraft.</w:t>
      </w:r>
      <w:r>
        <w:rPr>
          <w:rStyle w:val="StyleUnderline"/>
        </w:rPr>
        <w:t xml:space="preserve"> </w:t>
      </w:r>
      <w:r w:rsidRPr="000F0B6B">
        <w:rPr>
          <w:sz w:val="10"/>
        </w:rPr>
        <w:t xml:space="preserve">On the following day, Sunday 31 March, </w:t>
      </w:r>
      <w:r w:rsidRPr="00E463A9">
        <w:rPr>
          <w:rStyle w:val="StyleUnderline"/>
        </w:rPr>
        <w:t>two Chinese J-11 fighter jets crossed the Median Line that divides the Taiwan Strait between Taiwan and mainland China.</w:t>
      </w:r>
      <w:r>
        <w:rPr>
          <w:rStyle w:val="StyleUnderline"/>
        </w:rPr>
        <w:t xml:space="preserve"> </w:t>
      </w:r>
      <w:r w:rsidRPr="00E463A9">
        <w:rPr>
          <w:rStyle w:val="StyleUnderline"/>
        </w:rPr>
        <w:t xml:space="preserve">Taiwan scrambled fighters to intercept this unusual </w:t>
      </w:r>
      <w:r w:rsidRPr="00D16ECC">
        <w:rPr>
          <w:rStyle w:val="Emphasis"/>
        </w:rPr>
        <w:t>violation of</w:t>
      </w:r>
      <w:r w:rsidRPr="00E463A9">
        <w:rPr>
          <w:rStyle w:val="StyleUnderline"/>
        </w:rPr>
        <w:t xml:space="preserve"> a </w:t>
      </w:r>
      <w:r w:rsidRPr="00D16ECC">
        <w:rPr>
          <w:rStyle w:val="Emphasis"/>
        </w:rPr>
        <w:t>long-existing understanding</w:t>
      </w:r>
      <w:r w:rsidRPr="00E463A9">
        <w:rPr>
          <w:rStyle w:val="StyleUnderline"/>
        </w:rPr>
        <w:t xml:space="preserve"> that neither side would cross the Median Line.</w:t>
      </w:r>
      <w:r>
        <w:rPr>
          <w:rStyle w:val="StyleUnderline"/>
        </w:rPr>
        <w:t xml:space="preserve"> </w:t>
      </w:r>
      <w:r w:rsidRPr="00E463A9">
        <w:rPr>
          <w:rStyle w:val="StyleUnderline"/>
        </w:rPr>
        <w:t>The last time China deliberately violated this understanding was 20 years ago.</w:t>
      </w:r>
      <w:r>
        <w:rPr>
          <w:rStyle w:val="StyleUnderline"/>
        </w:rPr>
        <w:t xml:space="preserve"> </w:t>
      </w:r>
      <w:r w:rsidRPr="00D16ECC">
        <w:rPr>
          <w:rStyle w:val="StyleUnderline"/>
        </w:rPr>
        <w:t>Neither with Japan nor Taiwan are the past few days’ events a new development.</w:t>
      </w:r>
      <w:r>
        <w:rPr>
          <w:rStyle w:val="StyleUnderline"/>
        </w:rPr>
        <w:t xml:space="preserve"> </w:t>
      </w:r>
      <w:r w:rsidRPr="00D16ECC">
        <w:rPr>
          <w:rStyle w:val="StyleUnderline"/>
        </w:rPr>
        <w:t>China has been increasing its provocations of both states with increasing frequency over the past year.</w:t>
      </w:r>
      <w:r>
        <w:rPr>
          <w:rStyle w:val="StyleUnderline"/>
        </w:rPr>
        <w:t xml:space="preserve"> </w:t>
      </w:r>
      <w:r w:rsidRPr="00D16ECC">
        <w:rPr>
          <w:rStyle w:val="StyleUnderline"/>
        </w:rPr>
        <w:t xml:space="preserve">Japan has scrambled fighters to intercept Chinese air force planes earlier in March and February this year in each month since June 2018 in the East China Sea and often over the </w:t>
      </w:r>
      <w:proofErr w:type="spellStart"/>
      <w:r w:rsidRPr="00D16ECC">
        <w:rPr>
          <w:rStyle w:val="StyleUnderline"/>
        </w:rPr>
        <w:t>Miyako</w:t>
      </w:r>
      <w:proofErr w:type="spellEnd"/>
      <w:r w:rsidRPr="00D16ECC">
        <w:rPr>
          <w:rStyle w:val="StyleUnderline"/>
        </w:rPr>
        <w:t xml:space="preserve"> Strait.</w:t>
      </w:r>
      <w:r>
        <w:t xml:space="preserve"> </w:t>
      </w:r>
      <w:r w:rsidRPr="000F0B6B">
        <w:rPr>
          <w:sz w:val="10"/>
        </w:rPr>
        <w:t xml:space="preserve">Similarly, </w:t>
      </w:r>
      <w:r w:rsidRPr="009D7C39">
        <w:rPr>
          <w:rStyle w:val="StyleUnderline"/>
        </w:rPr>
        <w:t>China has increased its provocations directed at Taiwan over the last 12 months including naval circumnavigations of Taiwan</w:t>
      </w:r>
      <w:r w:rsidRPr="000F0B6B">
        <w:rPr>
          <w:sz w:val="10"/>
        </w:rPr>
        <w:t xml:space="preserve">, one of which included the aircraft carrier, Liaoning’s passage through the Taiwan Strait. There is </w:t>
      </w:r>
      <w:r w:rsidRPr="009D7C39">
        <w:rPr>
          <w:rStyle w:val="StyleUnderline"/>
        </w:rPr>
        <w:t>insufficient evidence to conclude</w:t>
      </w:r>
      <w:r w:rsidRPr="000F0B6B">
        <w:rPr>
          <w:sz w:val="10"/>
        </w:rPr>
        <w:t xml:space="preserve"> that </w:t>
      </w:r>
      <w:r w:rsidRPr="009D7C39">
        <w:rPr>
          <w:rStyle w:val="StyleUnderline"/>
        </w:rPr>
        <w:t>China is preparing to initiate hostilities against either Taiwan or Japan.</w:t>
      </w:r>
      <w:r w:rsidRPr="000F0B6B">
        <w:rPr>
          <w:sz w:val="10"/>
        </w:rPr>
        <w:t xml:space="preserve"> </w:t>
      </w:r>
      <w:r w:rsidRPr="009D7C39">
        <w:rPr>
          <w:rStyle w:val="StyleUnderline"/>
        </w:rPr>
        <w:t>But China’s rulers have not ruled out force to</w:t>
      </w:r>
      <w:r w:rsidRPr="000F0B6B">
        <w:rPr>
          <w:sz w:val="10"/>
        </w:rPr>
        <w:t xml:space="preserve">, as they put it, </w:t>
      </w:r>
      <w:r w:rsidRPr="009D7C39">
        <w:rPr>
          <w:rStyle w:val="StyleUnderline"/>
        </w:rPr>
        <w:t>“reunify” Taiwan with the PRC.</w:t>
      </w:r>
      <w:r w:rsidRPr="000F0B6B">
        <w:rPr>
          <w:sz w:val="10"/>
        </w:rPr>
        <w:t xml:space="preserve"> And practice drills that simulate military movements in an actual conflict are standard armed force tactics. They provide an aggressor with important information about a potential opponent’s intelligence skills, command and control, response times, and tactical dexterity. This year is the 40th anniversary of </w:t>
      </w:r>
      <w:r w:rsidRPr="007649FB">
        <w:rPr>
          <w:rStyle w:val="StyleUnderline"/>
        </w:rPr>
        <w:t>the Taiwan Relations Act</w:t>
      </w:r>
      <w:r w:rsidRPr="000F0B6B">
        <w:rPr>
          <w:sz w:val="10"/>
        </w:rPr>
        <w:t xml:space="preserve">, the </w:t>
      </w:r>
      <w:r w:rsidRPr="007649FB">
        <w:rPr>
          <w:rStyle w:val="StyleUnderline"/>
        </w:rPr>
        <w:t>legislation</w:t>
      </w:r>
      <w:r w:rsidRPr="000F0B6B">
        <w:rPr>
          <w:sz w:val="10"/>
        </w:rPr>
        <w:t xml:space="preserve"> that </w:t>
      </w:r>
      <w:r w:rsidRPr="007649FB">
        <w:rPr>
          <w:rStyle w:val="StyleUnderline"/>
        </w:rPr>
        <w:t>requires the U.S. to provide defense “articles and services” to assist Taiwan in defending itself.</w:t>
      </w:r>
      <w:r>
        <w:rPr>
          <w:rStyle w:val="StyleUnderline"/>
        </w:rPr>
        <w:t xml:space="preserve"> </w:t>
      </w:r>
      <w:r w:rsidRPr="007649FB">
        <w:rPr>
          <w:rStyle w:val="StyleUnderline"/>
        </w:rPr>
        <w:t>The act stated that any attempt to dictate Taiwan’s future by other than peaceful means “would be a threat to the peace and security of the Western Pacific and of grave concern to the United States</w:t>
      </w:r>
      <w:r w:rsidRPr="00230786">
        <w:rPr>
          <w:rStyle w:val="StyleUnderline"/>
        </w:rPr>
        <w:t>.”</w:t>
      </w:r>
      <w:r>
        <w:rPr>
          <w:rStyle w:val="StyleUnderline"/>
        </w:rPr>
        <w:t xml:space="preserve"> </w:t>
      </w:r>
      <w:r w:rsidRPr="00230786">
        <w:rPr>
          <w:rStyle w:val="StyleUnderline"/>
        </w:rPr>
        <w:t>Forty years have not changed this fact.</w:t>
      </w:r>
      <w:r w:rsidRPr="000F0B6B">
        <w:rPr>
          <w:sz w:val="10"/>
        </w:rPr>
        <w:t xml:space="preserve"> They have underlined it as China continues its rapid and well-funded program of military modernization and its growing regional aggression. Taiwan lies at the center of the island chain that follows the curve of Asia’s eastern littoral. China’s seizure of Taiwan would give the PRC uncontested access to the central Pacific including Hawaii and allow it to threaten far more dangerously such other island chain allies as the Philippines and Japan. Japan is the only ally for whose defense the U.S. is primarily responsible. Its </w:t>
      </w:r>
      <w:r w:rsidRPr="005B7613">
        <w:rPr>
          <w:rStyle w:val="StyleUnderline"/>
        </w:rPr>
        <w:t>defeat or submission</w:t>
      </w:r>
      <w:r w:rsidRPr="000F0B6B">
        <w:rPr>
          <w:sz w:val="10"/>
        </w:rPr>
        <w:t xml:space="preserve"> to Chinese will </w:t>
      </w:r>
      <w:r w:rsidRPr="005B7613">
        <w:rPr>
          <w:rStyle w:val="StyleUnderline"/>
        </w:rPr>
        <w:t>would end the U.S.’s more than a century claim to be a Pacific power as trade flows, technology, and responsibility for security shifted to China.</w:t>
      </w:r>
      <w:r>
        <w:t xml:space="preserve"> </w:t>
      </w:r>
      <w:r w:rsidRPr="005B7613">
        <w:rPr>
          <w:rStyle w:val="Emphasis"/>
        </w:rPr>
        <w:t>Chinese success in</w:t>
      </w:r>
      <w:r w:rsidRPr="005B7613">
        <w:rPr>
          <w:rStyle w:val="StyleUnderline"/>
        </w:rPr>
        <w:t xml:space="preserve"> Finlandizing or </w:t>
      </w:r>
      <w:r w:rsidRPr="005B7613">
        <w:rPr>
          <w:rStyle w:val="Emphasis"/>
        </w:rPr>
        <w:t xml:space="preserve">defeating </w:t>
      </w:r>
      <w:r w:rsidRPr="00AC28C8">
        <w:rPr>
          <w:rStyle w:val="StyleUnderline"/>
        </w:rPr>
        <w:t>Japan and</w:t>
      </w:r>
      <w:r w:rsidRPr="005B7613">
        <w:rPr>
          <w:rStyle w:val="Emphasis"/>
        </w:rPr>
        <w:t xml:space="preserve"> Taiwan would shatter any</w:t>
      </w:r>
      <w:r w:rsidRPr="005B7613">
        <w:rPr>
          <w:rStyle w:val="StyleUnderline"/>
        </w:rPr>
        <w:t xml:space="preserve"> other foreign </w:t>
      </w:r>
      <w:r w:rsidRPr="005B7613">
        <w:rPr>
          <w:rStyle w:val="Emphasis"/>
        </w:rPr>
        <w:t>government that looked to Washington for security.</w:t>
      </w:r>
      <w:r>
        <w:rPr>
          <w:b/>
          <w:iCs/>
        </w:rPr>
        <w:t xml:space="preserve"> </w:t>
      </w:r>
      <w:r w:rsidRPr="00AC28C8">
        <w:rPr>
          <w:rStyle w:val="StyleUnderline"/>
        </w:rPr>
        <w:t>President Trump</w:t>
      </w:r>
      <w:r w:rsidRPr="000F0B6B">
        <w:rPr>
          <w:sz w:val="10"/>
        </w:rPr>
        <w:t xml:space="preserve"> should </w:t>
      </w:r>
      <w:r w:rsidRPr="00AC28C8">
        <w:rPr>
          <w:rStyle w:val="StyleUnderline"/>
        </w:rPr>
        <w:t>act resolutely and swiftly to convince China’s rulers that the U.S. supports its Asian allies and partners against escalating Chinese provocations in East Asia.</w:t>
      </w:r>
      <w:r>
        <w:t xml:space="preserve"> </w:t>
      </w:r>
      <w:r w:rsidRPr="000F0B6B">
        <w:rPr>
          <w:sz w:val="10"/>
        </w:rPr>
        <w:t xml:space="preserve">Specifically, the Trump administration should immediately finalize and sign the deal to sell 60 F-16V fighters to Taiwan. The U.S. has promised but has not delivered on selling advanced fighters to Taiwan for 27 years. Taiwan needs them, as the events of 31 March and the previous year demonstrate. They will not reverse the enormous gap between Taiwan’s defenses and China’s aggressive armaments and provocations. But they will demonstrate the kind of U.S. commitment to Taiwan’s defense that is critical to deterring China. To show support for both Japan and Taiwan, the U.S. should divert the USS Wasp Strike Group and dispatch the USS Ronald Reagan Carrier Strike Group from its homeport in Japan to transit the </w:t>
      </w:r>
      <w:proofErr w:type="spellStart"/>
      <w:r w:rsidRPr="000F0B6B">
        <w:rPr>
          <w:sz w:val="10"/>
        </w:rPr>
        <w:t>Miyako</w:t>
      </w:r>
      <w:proofErr w:type="spellEnd"/>
      <w:r w:rsidRPr="000F0B6B">
        <w:rPr>
          <w:sz w:val="10"/>
        </w:rPr>
        <w:t xml:space="preserve"> Strait and then continue their transit down through the Taiwan Strait. Tangible proofs speak much louder than any U.S. government statements. </w:t>
      </w:r>
      <w:r w:rsidRPr="00EF3105">
        <w:rPr>
          <w:rStyle w:val="StyleUnderline"/>
        </w:rPr>
        <w:t>Actions</w:t>
      </w:r>
      <w:r w:rsidRPr="000F0B6B">
        <w:rPr>
          <w:sz w:val="10"/>
        </w:rPr>
        <w:t xml:space="preserve">, and not only the ones argued for here, are needed to </w:t>
      </w:r>
      <w:r w:rsidRPr="00EF3105">
        <w:rPr>
          <w:rStyle w:val="StyleUnderline"/>
        </w:rPr>
        <w:t>deter conflict in the South and East China Seas.</w:t>
      </w:r>
      <w:r w:rsidRPr="000F0B6B">
        <w:rPr>
          <w:sz w:val="10"/>
        </w:rPr>
        <w:t xml:space="preserve"> In the end, </w:t>
      </w:r>
      <w:r w:rsidRPr="00EF3105">
        <w:rPr>
          <w:rStyle w:val="StyleUnderline"/>
        </w:rPr>
        <w:t>China’s aggressive behavior of the past few days is a test to see what American policy-makers will do.</w:t>
      </w:r>
      <w:r>
        <w:rPr>
          <w:rStyle w:val="StyleUnderline"/>
        </w:rPr>
        <w:t xml:space="preserve"> </w:t>
      </w:r>
      <w:r w:rsidRPr="00EF3105">
        <w:rPr>
          <w:rStyle w:val="StyleUnderline"/>
        </w:rPr>
        <w:t>President Trump will advance the cause of peace by answering with resolve.</w:t>
      </w:r>
    </w:p>
    <w:p w:rsidR="000F21BF" w:rsidRDefault="00F83189" w:rsidP="00F83189">
      <w:pPr>
        <w:pStyle w:val="Heading3"/>
        <w:rPr>
          <w:rStyle w:val="StyleUnderline"/>
        </w:rPr>
      </w:pPr>
      <w:r>
        <w:rPr>
          <w:rStyle w:val="StyleUnderline"/>
        </w:rPr>
        <w:t xml:space="preserve">2nc – </w:t>
      </w:r>
      <w:r w:rsidR="000F46C7">
        <w:rPr>
          <w:rStyle w:val="StyleUnderline"/>
        </w:rPr>
        <w:t xml:space="preserve">yes revisionism – </w:t>
      </w:r>
      <w:proofErr w:type="spellStart"/>
      <w:r w:rsidR="000F46C7">
        <w:rPr>
          <w:rStyle w:val="StyleUnderline"/>
        </w:rPr>
        <w:t>scs</w:t>
      </w:r>
      <w:proofErr w:type="spellEnd"/>
    </w:p>
    <w:p w:rsidR="000F46C7" w:rsidRPr="000F46C7" w:rsidRDefault="000F46C7" w:rsidP="000F46C7"/>
    <w:p w:rsidR="00EC4249" w:rsidRPr="000F0B6B" w:rsidRDefault="00EC4249" w:rsidP="00EC4249">
      <w:pPr>
        <w:pStyle w:val="Heading4"/>
        <w:rPr>
          <w:rStyle w:val="Style13ptBold"/>
          <w:b/>
          <w:bCs w:val="0"/>
        </w:rPr>
      </w:pPr>
      <w:r w:rsidRPr="000F0B6B">
        <w:rPr>
          <w:rStyle w:val="Style13ptBold"/>
          <w:b/>
          <w:bCs w:val="0"/>
        </w:rPr>
        <w:t xml:space="preserve">China is revisionist </w:t>
      </w:r>
    </w:p>
    <w:p w:rsidR="00EC4249" w:rsidRDefault="00EC4249" w:rsidP="00EC4249">
      <w:r w:rsidRPr="00156E06">
        <w:rPr>
          <w:rStyle w:val="Style13ptBold"/>
        </w:rPr>
        <w:t>Thayer</w:t>
      </w:r>
      <w:r>
        <w:t xml:space="preserve"> 6/12/</w:t>
      </w:r>
      <w:r w:rsidRPr="00156E06">
        <w:rPr>
          <w:rStyle w:val="Style13ptBold"/>
        </w:rPr>
        <w:t>19</w:t>
      </w:r>
      <w:r>
        <w:t xml:space="preserve"> – (Bradley Thayer, Professor of Political Science at the University of Texas San Antonio and is the coauthor of How China Sees the World: Han-Centrism and the Balance of Power in International Politics, “The ‘Xi Doctrine’: Proclaiming and Rationalizing China’s Aggression”, 6-12-19, </w:t>
      </w:r>
      <w:hyperlink r:id="rId39" w:history="1">
        <w:r w:rsidRPr="00876965">
          <w:rPr>
            <w:rStyle w:val="Hyperlink"/>
          </w:rPr>
          <w:t>https://nationalinterest.org/feature/%E2%80%98xi-doctrine%E2%80%99-proclaiming-and-rationalizing-china%E2%80%99s-aggression-62402</w:t>
        </w:r>
      </w:hyperlink>
      <w:r>
        <w:t>) NJ</w:t>
      </w:r>
    </w:p>
    <w:p w:rsidR="00EC4249" w:rsidRDefault="00EC4249" w:rsidP="00EC4249">
      <w:pPr>
        <w:pBdr>
          <w:bottom w:val="single" w:sz="6" w:space="1" w:color="auto"/>
        </w:pBdr>
        <w:rPr>
          <w:rStyle w:val="StyleUnderline"/>
        </w:rPr>
      </w:pPr>
      <w:proofErr w:type="gramStart"/>
      <w:r w:rsidRPr="000F0B6B">
        <w:rPr>
          <w:sz w:val="12"/>
        </w:rPr>
        <w:t xml:space="preserve">Using the occasion of the Shangri-La Dialogue in Singapore this month, Chinese Minister of National Defense and State Councilor Gen. Wei </w:t>
      </w:r>
      <w:proofErr w:type="spellStart"/>
      <w:r w:rsidRPr="000F0B6B">
        <w:rPr>
          <w:sz w:val="12"/>
        </w:rPr>
        <w:t>Fenghe</w:t>
      </w:r>
      <w:proofErr w:type="spellEnd"/>
      <w:r w:rsidRPr="000F0B6B">
        <w:rPr>
          <w:sz w:val="12"/>
        </w:rPr>
        <w:t>, delivered a sharp message to the United States, which may be termed the “Xi Doctrine” on China’s use of force, after Chinese premier Xi Jinping.</w:t>
      </w:r>
      <w:proofErr w:type="gramEnd"/>
      <w:r w:rsidRPr="000F0B6B">
        <w:rPr>
          <w:sz w:val="12"/>
        </w:rPr>
        <w:t xml:space="preserve"> </w:t>
      </w:r>
      <w:proofErr w:type="gramStart"/>
      <w:r w:rsidRPr="000F0B6B">
        <w:rPr>
          <w:sz w:val="12"/>
        </w:rPr>
        <w:t xml:space="preserve">Wei declaring both </w:t>
      </w:r>
      <w:r w:rsidRPr="00E856D1">
        <w:rPr>
          <w:rStyle w:val="StyleUnderline"/>
        </w:rPr>
        <w:t>China’s resolve to aggress to advance its interests and a rationalization for the use of force.</w:t>
      </w:r>
      <w:proofErr w:type="gramEnd"/>
      <w:r w:rsidRPr="000F0B6B">
        <w:rPr>
          <w:sz w:val="12"/>
        </w:rPr>
        <w:t xml:space="preserve"> Wei’s de facto threat of war should not be lost in his nuances, deliberate ambiguity, or in translation. </w:t>
      </w:r>
      <w:r w:rsidRPr="00E856D1">
        <w:rPr>
          <w:rStyle w:val="StyleUnderline"/>
        </w:rPr>
        <w:t>His remarks were so bellicose that the world has noticed, as was certainly intended by the leadership of the Chinese Communist Party (CCP).</w:t>
      </w:r>
      <w:r>
        <w:rPr>
          <w:rStyle w:val="StyleUnderline"/>
        </w:rPr>
        <w:t xml:space="preserve"> </w:t>
      </w:r>
      <w:r w:rsidRPr="00E856D1">
        <w:rPr>
          <w:rStyle w:val="StyleUnderline"/>
        </w:rPr>
        <w:t>Empirical evidence of China’s aggression is increasingly common, from its attempt to dominate the South China Sea, the neo-imperialist effort to gain control of states through the Belt and Road Initiative, to its technological imperialism to control 5G and artificial intelligence technologies.</w:t>
      </w:r>
      <w:r w:rsidRPr="000F0B6B">
        <w:rPr>
          <w:sz w:val="12"/>
        </w:rPr>
        <w:t xml:space="preserve"> What </w:t>
      </w:r>
      <w:proofErr w:type="gramStart"/>
      <w:r w:rsidRPr="000F0B6B">
        <w:rPr>
          <w:sz w:val="12"/>
        </w:rPr>
        <w:t>is</w:t>
      </w:r>
      <w:proofErr w:type="gramEnd"/>
      <w:r w:rsidRPr="000F0B6B">
        <w:rPr>
          <w:sz w:val="12"/>
        </w:rPr>
        <w:t xml:space="preserve"> rather less frequent are statements from high-level Chinese officials proclaiming the country’s intent to be aggressive and offering an attempted legitimizing principle justifying that aggression. While much of the content of Wei’s remarks were in keeping with the gossamer pronouncements on China’s peaceful intentions, as well as a paean to Xi Jinping’s leadership, they still conveyed that China is ready and willing to resort to war if the United States stands in its way of global expansion; and they made clear that China must go to war, or even a nuclear war, to occupy Taiwan. Specifically, there are four elements that comprise the Xi Doctrine and are indications of China’s signaling its willingness to use force. The first component is a </w:t>
      </w:r>
      <w:r w:rsidRPr="00F66E08">
        <w:rPr>
          <w:rStyle w:val="StyleUnderline"/>
        </w:rPr>
        <w:t xml:space="preserve">new and alarming proclamation of the undisguised threats to use force or wage an unlimited war. China is becoming bolder as its military power grows. </w:t>
      </w:r>
      <w:r w:rsidRPr="000F0B6B">
        <w:rPr>
          <w:sz w:val="12"/>
        </w:rPr>
        <w:t xml:space="preserve">This is </w:t>
      </w:r>
      <w:r w:rsidRPr="001B137A">
        <w:rPr>
          <w:rStyle w:val="StyleUnderline"/>
        </w:rPr>
        <w:t>evidenced in</w:t>
      </w:r>
      <w:r w:rsidRPr="000F0B6B">
        <w:rPr>
          <w:sz w:val="12"/>
        </w:rPr>
        <w:t xml:space="preserve"> Wei’s muscular remarks on </w:t>
      </w:r>
      <w:r w:rsidRPr="001B137A">
        <w:rPr>
          <w:rStyle w:val="StyleUnderline"/>
        </w:rPr>
        <w:t>the People’s Republic of China’s approach against Taiwan</w:t>
      </w:r>
      <w:r w:rsidRPr="000F0B6B">
        <w:rPr>
          <w:sz w:val="12"/>
        </w:rPr>
        <w:t xml:space="preserve">, his explicit statement that China does not renounce the use of force against Taiwan, and his effort to deter the United States and its allies from intervention should an attack occur. </w:t>
      </w:r>
      <w:r w:rsidRPr="0015570D">
        <w:rPr>
          <w:rStyle w:val="StyleUnderline"/>
        </w:rPr>
        <w:t>Wei forcefully stated: “If anyone dares to separate Taiwan from China, the Chinese military has no choice but must go to war, and must fight for the reunification of the motherland at all costs.” “At all cost” means that China will not hesitate to use nuclear weapons or launching another Pearl Harbor to take over Taiwan. This is a clear warning of an invasion.</w:t>
      </w:r>
      <w:r>
        <w:rPr>
          <w:rStyle w:val="StyleUnderline"/>
        </w:rPr>
        <w:t xml:space="preserve"> </w:t>
      </w:r>
      <w:r w:rsidRPr="000F0B6B">
        <w:rPr>
          <w:sz w:val="12"/>
        </w:rPr>
        <w:t xml:space="preserve">Second, </w:t>
      </w:r>
      <w:r w:rsidRPr="0015570D">
        <w:rPr>
          <w:rStyle w:val="StyleUnderline"/>
        </w:rPr>
        <w:t xml:space="preserve">the Xi Doctrine legitimizes territorial expansion. </w:t>
      </w:r>
      <w:r w:rsidRPr="000F0B6B">
        <w:rPr>
          <w:sz w:val="12"/>
        </w:rPr>
        <w:t xml:space="preserve">Through his remarks, </w:t>
      </w:r>
      <w:r w:rsidRPr="0015570D">
        <w:rPr>
          <w:rStyle w:val="StyleUnderline"/>
        </w:rPr>
        <w:t>Wei sought to convince the rest of the world that China’s seizure of most of the South China Sea is an accomplished fact that cannot be overturned.</w:t>
      </w:r>
      <w:r w:rsidRPr="000F0B6B">
        <w:rPr>
          <w:sz w:val="12"/>
        </w:rPr>
        <w:t xml:space="preserve"> He made bogus accusations, which included </w:t>
      </w:r>
      <w:r w:rsidRPr="005E23C9">
        <w:rPr>
          <w:rStyle w:val="StyleUnderline"/>
        </w:rPr>
        <w:t>blaming the United States for “raking in profits by stirring up troubles” in the region. He insisted that only ASEAN and China must resolve the issue</w:t>
      </w:r>
      <w:r w:rsidRPr="001078BD">
        <w:rPr>
          <w:rStyle w:val="StyleUnderline"/>
        </w:rPr>
        <w:t>. He claimed that China’s militarization on South China Sea islands and reefs were an act of self-defense.</w:t>
      </w:r>
      <w:r w:rsidRPr="000F0B6B">
        <w:rPr>
          <w:sz w:val="12"/>
        </w:rPr>
        <w:t xml:space="preserve"> Should this be allowed to stand, then </w:t>
      </w:r>
      <w:r w:rsidRPr="001078BD">
        <w:rPr>
          <w:rStyle w:val="StyleUnderline"/>
        </w:rPr>
        <w:t>the Xi Doctrine will set a perilous precedent of successful territorial expansion, which will further entice China and jeopardize the peace of the region.</w:t>
      </w:r>
      <w:r>
        <w:rPr>
          <w:rStyle w:val="StyleUnderline"/>
        </w:rPr>
        <w:t xml:space="preserve"> </w:t>
      </w:r>
      <w:r w:rsidRPr="000F0B6B">
        <w:rPr>
          <w:sz w:val="12"/>
        </w:rPr>
        <w:t xml:space="preserve">Third, </w:t>
      </w:r>
      <w:r w:rsidRPr="001078BD">
        <w:rPr>
          <w:rStyle w:val="StyleUnderline"/>
        </w:rPr>
        <w:t>the doctrine targets the United States as a cause of the world’s major problems and envisions a powerful China evicting the United States from the region. Wei obliquely identified the United States as the cause wars, conflicts, and unrest, and sought to convey that the United States will abandon the states of the South China Sea (SCS) when it is confronted by Chinese power, a typical divide and conquer strategy used by the CCP regime.</w:t>
      </w:r>
      <w:r>
        <w:rPr>
          <w:rStyle w:val="StyleUnderline"/>
        </w:rPr>
        <w:t xml:space="preserve"> </w:t>
      </w:r>
      <w:r w:rsidRPr="000F0B6B">
        <w:rPr>
          <w:sz w:val="12"/>
        </w:rPr>
        <w:t xml:space="preserve">The Xi Doctrine’s fourth element is the mendacity regarding China’s historical use of force and current actions. While the distortions of history were numerous, there were three major lies that should be alarming for the states of the region and the global community. First, </w:t>
      </w:r>
      <w:r w:rsidRPr="00480AC0">
        <w:rPr>
          <w:rStyle w:val="StyleUnderline"/>
        </w:rPr>
        <w:t>Wei said that China had never invaded another country</w:t>
      </w:r>
      <w:r w:rsidRPr="000F0B6B">
        <w:rPr>
          <w:sz w:val="12"/>
        </w:rPr>
        <w:t xml:space="preserve">, which is </w:t>
      </w:r>
      <w:r w:rsidRPr="00480AC0">
        <w:rPr>
          <w:rStyle w:val="StyleUnderline"/>
        </w:rPr>
        <w:t xml:space="preserve">a claim so transparently false it can only be a measure of the contempt he held for the </w:t>
      </w:r>
      <w:r w:rsidRPr="00ED2756">
        <w:rPr>
          <w:rStyle w:val="StyleUnderline"/>
        </w:rPr>
        <w:t xml:space="preserve">audience. China has a long history of aggression, including against the Tibetans and Vietnamese, and perhaps soon against the Taiwanese. </w:t>
      </w:r>
      <w:r w:rsidRPr="000F0B6B">
        <w:rPr>
          <w:sz w:val="12"/>
        </w:rPr>
        <w:t xml:space="preserve">Second, Wei argued that hegemony does not conform to China’s values when, in fact, China proudly was Asia’s hegemon for most of the last two thousand years. Lastly, </w:t>
      </w:r>
      <w:r w:rsidRPr="00D63C67">
        <w:rPr>
          <w:rStyle w:val="StyleUnderline"/>
        </w:rPr>
        <w:t>he claimed that the situation in the SCS is moving toward stability—from China’s perspective this stability is caused by its successful seizure of territory. In fact, the SCS is far less stable as a result of China’s actions. Efforts to counter this grab are denounced by Wei as destabilizing, which is a bit like a thief accusing you of a crime for wanting your property returned.</w:t>
      </w:r>
      <w:r>
        <w:rPr>
          <w:rStyle w:val="StyleUnderline"/>
        </w:rPr>
        <w:t xml:space="preserve"> </w:t>
      </w:r>
      <w:r w:rsidRPr="000F0B6B">
        <w:rPr>
          <w:sz w:val="12"/>
        </w:rPr>
        <w:t xml:space="preserve">Wei’s belligerent rhetoric is an indication that the CCP regime faces deep external and internal crises. Externally, </w:t>
      </w:r>
      <w:r w:rsidRPr="00084D0A">
        <w:rPr>
          <w:rStyle w:val="StyleUnderline"/>
        </w:rPr>
        <w:t>the Trump administration has shocked the CCP with</w:t>
      </w:r>
      <w:r w:rsidRPr="000F0B6B">
        <w:rPr>
          <w:sz w:val="12"/>
        </w:rPr>
        <w:t xml:space="preserve"> the three </w:t>
      </w:r>
      <w:r w:rsidRPr="00084D0A">
        <w:rPr>
          <w:rStyle w:val="StyleUnderline"/>
        </w:rPr>
        <w:t>major steps it has taken.</w:t>
      </w:r>
      <w:r w:rsidRPr="000F0B6B">
        <w:rPr>
          <w:sz w:val="12"/>
        </w:rPr>
        <w:t xml:space="preserve"> First, </w:t>
      </w:r>
      <w:r w:rsidRPr="00084D0A">
        <w:rPr>
          <w:rStyle w:val="StyleUnderline"/>
        </w:rPr>
        <w:t xml:space="preserve">it has shifted the focus of the U.S. national-security strategy and now </w:t>
      </w:r>
      <w:r w:rsidRPr="00084D0A">
        <w:rPr>
          <w:rStyle w:val="Emphasis"/>
        </w:rPr>
        <w:t>identifies China explicitly as its primary rival</w:t>
      </w:r>
      <w:r w:rsidRPr="000F0B6B">
        <w:rPr>
          <w:sz w:val="12"/>
        </w:rPr>
        <w:t>—</w:t>
      </w:r>
      <w:r w:rsidRPr="00084D0A">
        <w:rPr>
          <w:rStyle w:val="StyleUnderline"/>
        </w:rPr>
        <w:t xml:space="preserve">abandoning the far more muted policies of previous administrations. </w:t>
      </w:r>
      <w:r w:rsidRPr="000F0B6B">
        <w:rPr>
          <w:sz w:val="12"/>
        </w:rPr>
        <w:t xml:space="preserve">Second, </w:t>
      </w:r>
      <w:r w:rsidRPr="00084D0A">
        <w:rPr>
          <w:rStyle w:val="StyleUnderline"/>
        </w:rPr>
        <w:t>Trump has acted on this peer competitive threat by advancing tangible measures, such as arms sales to allies and the ban of Huawei.</w:t>
      </w:r>
      <w:r w:rsidRPr="000F0B6B">
        <w:rPr>
          <w:sz w:val="12"/>
        </w:rPr>
        <w:t xml:space="preserve"> Third, </w:t>
      </w:r>
      <w:r w:rsidRPr="006C5EB7">
        <w:rPr>
          <w:rStyle w:val="StyleUnderline"/>
        </w:rPr>
        <w:t>the administration has made credible commitments to assure partners and allies to counter China’s aggression and bullying.</w:t>
      </w:r>
      <w:r w:rsidRPr="000F0B6B">
        <w:rPr>
          <w:sz w:val="12"/>
        </w:rPr>
        <w:t xml:space="preserve"> These have unbalanced the CCP regime, and its natural reaction is to bully its way out. Additionally, the </w:t>
      </w:r>
      <w:r w:rsidRPr="0081552A">
        <w:rPr>
          <w:rStyle w:val="StyleUnderline"/>
        </w:rPr>
        <w:t xml:space="preserve">CCP regime has perceived that the world today has begun to consider the negative implications of China’s rise, and the </w:t>
      </w:r>
      <w:r w:rsidRPr="0081552A">
        <w:rPr>
          <w:rStyle w:val="Emphasis"/>
        </w:rPr>
        <w:t>U</w:t>
      </w:r>
      <w:r w:rsidRPr="0081552A">
        <w:rPr>
          <w:rStyle w:val="StyleUnderline"/>
        </w:rPr>
        <w:t xml:space="preserve">nited </w:t>
      </w:r>
      <w:r w:rsidRPr="0081552A">
        <w:rPr>
          <w:rStyle w:val="Emphasis"/>
        </w:rPr>
        <w:t>S</w:t>
      </w:r>
      <w:r w:rsidRPr="0081552A">
        <w:rPr>
          <w:rStyle w:val="StyleUnderline"/>
        </w:rPr>
        <w:t xml:space="preserve">tates </w:t>
      </w:r>
      <w:r w:rsidRPr="0081552A">
        <w:rPr>
          <w:rStyle w:val="Emphasis"/>
        </w:rPr>
        <w:t>is determined to prevent</w:t>
      </w:r>
      <w:r w:rsidRPr="0081552A">
        <w:rPr>
          <w:rStyle w:val="StyleUnderline"/>
        </w:rPr>
        <w:t xml:space="preserve"> what heretofore had been considered </w:t>
      </w:r>
      <w:r w:rsidRPr="0081552A">
        <w:rPr>
          <w:rStyle w:val="Emphasis"/>
        </w:rPr>
        <w:t>China’s</w:t>
      </w:r>
      <w:r w:rsidRPr="0081552A">
        <w:rPr>
          <w:rStyle w:val="StyleUnderline"/>
        </w:rPr>
        <w:t xml:space="preserve"> unstoppable </w:t>
      </w:r>
      <w:r w:rsidRPr="0081552A">
        <w:rPr>
          <w:rStyle w:val="Emphasis"/>
        </w:rPr>
        <w:t>rise.</w:t>
      </w:r>
      <w:r w:rsidRPr="000F0B6B">
        <w:rPr>
          <w:sz w:val="12"/>
        </w:rPr>
        <w:t xml:space="preserve"> From the perspective of CCP, conflict is increasingly seen as inevitable and perhaps even imminent. Wei’s bellicosity should be seen in this light, and the PLA is tasked with fighting and winning the war. Internally, </w:t>
      </w:r>
      <w:r w:rsidRPr="007E037A">
        <w:rPr>
          <w:rStyle w:val="StyleUnderline"/>
        </w:rPr>
        <w:t xml:space="preserve">Xi’s anti-corruption campaign that selectively targets his political rivalries, and his abandoning the established rules such as term limited of presidency, </w:t>
      </w:r>
      <w:proofErr w:type="gramStart"/>
      <w:r w:rsidRPr="007E037A">
        <w:rPr>
          <w:rStyle w:val="StyleUnderline"/>
        </w:rPr>
        <w:t>have</w:t>
      </w:r>
      <w:proofErr w:type="gramEnd"/>
      <w:r w:rsidRPr="007E037A">
        <w:rPr>
          <w:rStyle w:val="StyleUnderline"/>
        </w:rPr>
        <w:t xml:space="preser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w:t>
      </w:r>
      <w:r>
        <w:rPr>
          <w:rStyle w:val="StyleUnderline"/>
        </w:rPr>
        <w:t xml:space="preserve"> </w:t>
      </w:r>
      <w:r w:rsidRPr="000F0B6B">
        <w:rPr>
          <w:sz w:val="12"/>
        </w:rPr>
        <w:t xml:space="preserve">Drawing from the pages of unfortunate history, in a classic social-imperialist move, </w:t>
      </w:r>
      <w:r w:rsidRPr="00AD64DA">
        <w:rPr>
          <w:rStyle w:val="StyleUnderline"/>
        </w:rPr>
        <w:t>the regime wants to direct these internal tensions outward.</w:t>
      </w:r>
      <w:r w:rsidRPr="000F0B6B">
        <w:rPr>
          <w:sz w:val="12"/>
        </w:rPr>
        <w:t xml:space="preserve"> At the same time, the </w:t>
      </w:r>
      <w:r w:rsidRPr="0003600C">
        <w:rPr>
          <w:rStyle w:val="StyleUnderline"/>
        </w:rPr>
        <w:t xml:space="preserve">nationalistic fervor advanced by the CCP’s propaganda and by the rapid military modernization </w:t>
      </w:r>
      <w:proofErr w:type="gramStart"/>
      <w:r w:rsidRPr="0003600C">
        <w:rPr>
          <w:rStyle w:val="StyleUnderline"/>
        </w:rPr>
        <w:t>have</w:t>
      </w:r>
      <w:proofErr w:type="gramEnd"/>
      <w:r w:rsidRPr="0003600C">
        <w:rPr>
          <w:rStyle w:val="StyleUnderline"/>
        </w:rPr>
        <w:t xml:space="preserve"> made many young militant officers in the PLA overconfident.</w:t>
      </w:r>
      <w:r w:rsidRPr="000F0B6B">
        <w:rPr>
          <w:sz w:val="12"/>
        </w:rPr>
        <w:t xml:space="preserve"> This is infrequently noticed in the West. </w:t>
      </w:r>
      <w:r w:rsidRPr="0003600C">
        <w:rPr>
          <w:rStyle w:val="StyleUnderline"/>
        </w:rPr>
        <w:t>They can hardly wait to fight an ultimate war to defeat the arch-enemy.</w:t>
      </w:r>
      <w:r w:rsidRPr="000F0B6B">
        <w:rPr>
          <w:sz w:val="12"/>
        </w:rPr>
        <w:t xml:space="preserve"> This plainly dangerous mentality echoes the Japanese military’s beliefs before Pearl Harbor. The bellicosity evinced in Wei’s speech is serious and is not bluster intended to deter. </w:t>
      </w:r>
      <w:r w:rsidRPr="0003600C">
        <w:rPr>
          <w:rStyle w:val="StyleUnderline"/>
        </w:rPr>
        <w:t>The United States cannot meet China’s threat with half-measures, which are likely to further encourage China’s aggressive behavior. The United States must respond to China’s belligerence with greater strength, adamantine determination, and more vigorous diplomatic and military measures.</w:t>
      </w:r>
      <w:r w:rsidRPr="000F0B6B">
        <w:rPr>
          <w:sz w:val="12"/>
        </w:rPr>
        <w:t xml:space="preserve"> </w:t>
      </w:r>
      <w:r w:rsidRPr="00ED2D1E">
        <w:rPr>
          <w:rStyle w:val="StyleUnderline"/>
        </w:rPr>
        <w:t>With the Xi Doctrine, China has proclaimed and rationalized its aggression. A Trump Doctrine forged in response has to reveal to all global audiences, most importantly the CCP leadership, the recklessness of the Xi Doctrine and the supreme folly of aggression.</w:t>
      </w:r>
    </w:p>
    <w:p w:rsidR="00EC4249" w:rsidRPr="00CE16BA" w:rsidRDefault="00EC4249" w:rsidP="00EC4249">
      <w:pPr>
        <w:pStyle w:val="Heading4"/>
      </w:pPr>
      <w:r>
        <w:t xml:space="preserve">US and China are increasing their commitments in the SCS – brink is now </w:t>
      </w:r>
    </w:p>
    <w:p w:rsidR="00EC4249" w:rsidRDefault="00EC4249" w:rsidP="00EC4249">
      <w:r w:rsidRPr="00AD767E">
        <w:rPr>
          <w:rStyle w:val="Style13ptBold"/>
        </w:rPr>
        <w:t>Farley</w:t>
      </w:r>
      <w:r>
        <w:t xml:space="preserve"> </w:t>
      </w:r>
      <w:r w:rsidRPr="00AD767E">
        <w:rPr>
          <w:rStyle w:val="Style13ptBold"/>
        </w:rPr>
        <w:t>19</w:t>
      </w:r>
      <w:r>
        <w:t xml:space="preserve"> – (</w:t>
      </w:r>
      <w:r w:rsidRPr="00CE16BA">
        <w:t>Robert Farley, a frequent contributor to TNI, is a Visiting Professor at the United States Army War College. The views expressed are those of the author and do not necessarily reflect the official policy or position of the Department of the Army, Department of Defense, or the U.S. Government</w:t>
      </w:r>
      <w:r>
        <w:t xml:space="preserve">, “Showdown: How a U.S.-China War Could Start in the South China Sea”, 6-6-19, </w:t>
      </w:r>
      <w:hyperlink r:id="rId40" w:history="1">
        <w:r w:rsidRPr="00475AAB">
          <w:rPr>
            <w:rStyle w:val="Hyperlink"/>
          </w:rPr>
          <w:t>https://nationalinterest.org/blog/buzz/showdown-how-us-china-war-could-start-south-china-sea-61182</w:t>
        </w:r>
      </w:hyperlink>
      <w:r>
        <w:t>) NJ</w:t>
      </w:r>
    </w:p>
    <w:p w:rsidR="00EC4249" w:rsidRDefault="00EC4249" w:rsidP="00EC4249">
      <w:pPr>
        <w:rPr>
          <w:rStyle w:val="StyleUnderline"/>
        </w:rPr>
      </w:pPr>
      <w:r w:rsidRPr="000F0B6B">
        <w:t xml:space="preserve">Here are </w:t>
      </w:r>
      <w:r w:rsidRPr="00AA004C">
        <w:rPr>
          <w:rStyle w:val="StyleUnderline"/>
        </w:rPr>
        <w:t>three ways in which tensions in the South China Sea might lead to conflict.</w:t>
      </w:r>
      <w:r>
        <w:rPr>
          <w:rStyle w:val="StyleUnderline"/>
        </w:rPr>
        <w:t xml:space="preserve"> </w:t>
      </w:r>
      <w:r w:rsidRPr="000F0B6B">
        <w:t xml:space="preserve">Neither China nor the United States want war, at least not in the near future. China’s military buildup notwithstanding, the People’s Liberation Army (PLA) and its components are not ready to fight the United States. The U.S., for its part, would surely prefer to avoid the chaos and uncertainty that any military conflict with China would create. Nevertheless, </w:t>
      </w:r>
      <w:r w:rsidRPr="00AA004C">
        <w:rPr>
          <w:rStyle w:val="StyleUnderline"/>
        </w:rPr>
        <w:t xml:space="preserve">both </w:t>
      </w:r>
      <w:r w:rsidRPr="00AA004C">
        <w:rPr>
          <w:rStyle w:val="Emphasis"/>
        </w:rPr>
        <w:t>China and</w:t>
      </w:r>
      <w:r w:rsidRPr="00AA004C">
        <w:rPr>
          <w:rStyle w:val="StyleUnderline"/>
        </w:rPr>
        <w:t xml:space="preserve"> the </w:t>
      </w:r>
      <w:r w:rsidRPr="00AA004C">
        <w:rPr>
          <w:rStyle w:val="Emphasis"/>
        </w:rPr>
        <w:t>U</w:t>
      </w:r>
      <w:r w:rsidRPr="00AA004C">
        <w:rPr>
          <w:rStyle w:val="StyleUnderline"/>
        </w:rPr>
        <w:t xml:space="preserve">nited </w:t>
      </w:r>
      <w:r w:rsidRPr="00AA004C">
        <w:rPr>
          <w:rStyle w:val="Emphasis"/>
        </w:rPr>
        <w:t>S</w:t>
      </w:r>
      <w:r w:rsidRPr="00AA004C">
        <w:rPr>
          <w:rStyle w:val="StyleUnderline"/>
        </w:rPr>
        <w:t xml:space="preserve">tates are making </w:t>
      </w:r>
      <w:r w:rsidRPr="00AA004C">
        <w:rPr>
          <w:rStyle w:val="Emphasis"/>
        </w:rPr>
        <w:t>commitments in the S</w:t>
      </w:r>
      <w:r w:rsidRPr="00AA004C">
        <w:rPr>
          <w:rStyle w:val="StyleUnderline"/>
        </w:rPr>
        <w:t xml:space="preserve">outh </w:t>
      </w:r>
      <w:r w:rsidRPr="00AA004C">
        <w:rPr>
          <w:rStyle w:val="Emphasis"/>
        </w:rPr>
        <w:t>C</w:t>
      </w:r>
      <w:r w:rsidRPr="00AA004C">
        <w:rPr>
          <w:rStyle w:val="StyleUnderline"/>
        </w:rPr>
        <w:t xml:space="preserve">hina </w:t>
      </w:r>
      <w:r w:rsidRPr="00AA004C">
        <w:rPr>
          <w:rStyle w:val="Emphasis"/>
        </w:rPr>
        <w:t>S</w:t>
      </w:r>
      <w:r w:rsidRPr="00AA004C">
        <w:rPr>
          <w:rStyle w:val="StyleUnderline"/>
        </w:rPr>
        <w:t>ea that each may</w:t>
      </w:r>
      <w:r w:rsidRPr="00756BAF">
        <w:rPr>
          <w:rStyle w:val="StyleUnderline"/>
        </w:rPr>
        <w:t xml:space="preserve"> find</w:t>
      </w:r>
      <w:r w:rsidRPr="00AA004C">
        <w:rPr>
          <w:rStyle w:val="Emphasis"/>
        </w:rPr>
        <w:t xml:space="preserve"> difficult to back away from.</w:t>
      </w:r>
      <w:r w:rsidRPr="000F0B6B">
        <w:t xml:space="preserve"> Over the past two weeks, </w:t>
      </w:r>
      <w:r w:rsidRPr="00657E99">
        <w:rPr>
          <w:rStyle w:val="StyleUnderline"/>
        </w:rPr>
        <w:t>these commitments have generated a war of words that analysts of the relationship have found troubling.</w:t>
      </w:r>
      <w:r w:rsidRPr="000F0B6B">
        <w:t xml:space="preserve"> </w:t>
      </w:r>
      <w:r w:rsidRPr="00657E99">
        <w:rPr>
          <w:rStyle w:val="StyleUnderline"/>
        </w:rPr>
        <w:t>The key problems focus on China’s efforts to expand (or create) islands</w:t>
      </w:r>
      <w:r w:rsidRPr="000F0B6B">
        <w:t xml:space="preserve"> in the </w:t>
      </w:r>
      <w:proofErr w:type="spellStart"/>
      <w:r w:rsidRPr="000F0B6B">
        <w:t>Spratlys</w:t>
      </w:r>
      <w:proofErr w:type="spellEnd"/>
      <w:r w:rsidRPr="00657E99">
        <w:rPr>
          <w:rStyle w:val="StyleUnderline"/>
        </w:rPr>
        <w:t>, which could theoretically provide the basis for claims to territorial waters.</w:t>
      </w:r>
      <w:r w:rsidRPr="000F0B6B">
        <w:t xml:space="preserve"> The </w:t>
      </w:r>
      <w:r w:rsidRPr="00657E99">
        <w:rPr>
          <w:rStyle w:val="StyleUnderline"/>
        </w:rPr>
        <w:t>insistence of the United States on freedom of navigation could bring these tensions to a boil.</w:t>
      </w:r>
      <w:r w:rsidRPr="000F0B6B">
        <w:t xml:space="preserve"> Here are three ways in which tensions in the South China Sea might lead to conflict. Over the past several months, </w:t>
      </w:r>
      <w:r w:rsidRPr="00657E99">
        <w:rPr>
          <w:rStyle w:val="StyleUnderline"/>
        </w:rPr>
        <w:t>China has stepped up construction of what observers are calling “The Great Wall of Sand.”</w:t>
      </w:r>
      <w:r>
        <w:rPr>
          <w:rStyle w:val="StyleUnderline"/>
        </w:rPr>
        <w:t xml:space="preserve"> </w:t>
      </w:r>
      <w:r w:rsidRPr="00657E99">
        <w:rPr>
          <w:rStyle w:val="StyleUnderline"/>
        </w:rPr>
        <w:t xml:space="preserve">This “great wall” involves expanding a group of islands in the Spratly chain so that they can support airstrips, </w:t>
      </w:r>
      <w:r w:rsidRPr="00657E99">
        <w:rPr>
          <w:rStyle w:val="Emphasis"/>
        </w:rPr>
        <w:t>weapons</w:t>
      </w:r>
      <w:r w:rsidRPr="00657E99">
        <w:rPr>
          <w:rStyle w:val="StyleUnderline"/>
        </w:rPr>
        <w:t xml:space="preserve">, and other permanent installations. It appears that Beijing is committed to defending these new islands </w:t>
      </w:r>
      <w:proofErr w:type="gramStart"/>
      <w:r w:rsidRPr="00657E99">
        <w:rPr>
          <w:rStyle w:val="StyleUnderline"/>
        </w:rPr>
        <w:t>as an integral parts</w:t>
      </w:r>
      <w:proofErr w:type="gramEnd"/>
      <w:r w:rsidRPr="00657E99">
        <w:rPr>
          <w:rStyle w:val="StyleUnderline"/>
        </w:rPr>
        <w:t xml:space="preserve"> of Chinese territory, a position that the UN Convention on the Law of the Sea does not support.</w:t>
      </w:r>
      <w:r>
        <w:rPr>
          <w:rStyle w:val="StyleUnderline"/>
        </w:rPr>
        <w:t xml:space="preserve"> </w:t>
      </w:r>
      <w:r w:rsidRPr="00657E99">
        <w:rPr>
          <w:rStyle w:val="StyleUnderline"/>
        </w:rPr>
        <w:t>Washington</w:t>
      </w:r>
      <w:r w:rsidRPr="000F0B6B">
        <w:t xml:space="preserve"> has other ideas, and </w:t>
      </w:r>
      <w:r w:rsidRPr="00657E99">
        <w:rPr>
          <w:rStyle w:val="StyleUnderline"/>
        </w:rPr>
        <w:t>has maintained that it will carry out freedom-of-navigation patrols in areas that China claims as territorial waters.</w:t>
      </w:r>
      <w:r>
        <w:rPr>
          <w:rStyle w:val="StyleUnderline"/>
        </w:rPr>
        <w:t xml:space="preserve"> </w:t>
      </w:r>
      <w:r w:rsidRPr="00657E99">
        <w:rPr>
          <w:rStyle w:val="StyleUnderline"/>
        </w:rPr>
        <w:t xml:space="preserve">The prospects for conflict are clear. If U.S. ships or aircraft enter waters that China claims, then Chinese sailors, soldiers, and pilots need to take great care about how they </w:t>
      </w:r>
      <w:r w:rsidRPr="00AD767E">
        <w:rPr>
          <w:rStyle w:val="StyleUnderline"/>
        </w:rPr>
        <w:t>respond.</w:t>
      </w:r>
      <w:r>
        <w:rPr>
          <w:rStyle w:val="StyleUnderline"/>
        </w:rPr>
        <w:t xml:space="preserve"> </w:t>
      </w:r>
      <w:r w:rsidRPr="00AD767E">
        <w:rPr>
          <w:rStyle w:val="StyleUnderline"/>
        </w:rPr>
        <w:t xml:space="preserve">A </w:t>
      </w:r>
      <w:r w:rsidRPr="00AD767E">
        <w:rPr>
          <w:rStyle w:val="Emphasis"/>
        </w:rPr>
        <w:t>militarized response</w:t>
      </w:r>
      <w:r w:rsidRPr="00AD767E">
        <w:rPr>
          <w:rStyle w:val="StyleUnderline"/>
        </w:rPr>
        <w:t xml:space="preserve"> could quickly lead to </w:t>
      </w:r>
      <w:r w:rsidRPr="00AD767E">
        <w:rPr>
          <w:rStyle w:val="Emphasis"/>
        </w:rPr>
        <w:t>escalation</w:t>
      </w:r>
      <w:r w:rsidRPr="00AD767E">
        <w:rPr>
          <w:rStyle w:val="StyleUnderline"/>
        </w:rPr>
        <w:t>, especially if American forces suffer any kind of serious damage.</w:t>
      </w:r>
      <w:r>
        <w:rPr>
          <w:rStyle w:val="StyleUnderline"/>
        </w:rPr>
        <w:t xml:space="preserve"> </w:t>
      </w:r>
      <w:r w:rsidRPr="00AD767E">
        <w:rPr>
          <w:rStyle w:val="StyleUnderline"/>
        </w:rPr>
        <w:t>It’s also easy to imagine scenarios in which island-building leads China to become embroiled against an ASEAN state. In such a case, a freedom-of-navigation patrol could put China in an awkward position relative to the third party.</w:t>
      </w:r>
      <w:r>
        <w:rPr>
          <w:rStyle w:val="StyleUnderline"/>
        </w:rPr>
        <w:t xml:space="preserve"> </w:t>
      </w:r>
      <w:r w:rsidRPr="00AD767E">
        <w:rPr>
          <w:rStyle w:val="StyleUnderline"/>
        </w:rPr>
        <w:t>China and the United States have already come close to conflict over aircraft collisions.</w:t>
      </w:r>
      <w:r>
        <w:rPr>
          <w:rStyle w:val="StyleUnderline"/>
        </w:rPr>
        <w:t xml:space="preserve"> </w:t>
      </w:r>
      <w:r w:rsidRPr="00AD767E">
        <w:rPr>
          <w:rStyle w:val="StyleUnderline"/>
        </w:rPr>
        <w:t>When a P-3 Orion collided a PLAN J-8 interceptor in 2001, it led to weeks of recriminations and negotiation before the crew of the P-3 was returned to the United States, and the plane was returned… in a box.</w:t>
      </w:r>
      <w:r>
        <w:rPr>
          <w:rStyle w:val="StyleUnderline"/>
        </w:rPr>
        <w:t xml:space="preserve"> </w:t>
      </w:r>
      <w:r w:rsidRPr="00AD767E">
        <w:rPr>
          <w:rStyle w:val="StyleUnderline"/>
        </w:rPr>
        <w:t>It’s easy to imagine an even more serious confrontation in the SCS.</w:t>
      </w:r>
      <w:r w:rsidRPr="000F0B6B">
        <w:t xml:space="preserve"> Another accidental collision would be bad enough, but </w:t>
      </w:r>
      <w:r w:rsidRPr="00AD767E">
        <w:rPr>
          <w:rStyle w:val="StyleUnderline"/>
        </w:rPr>
        <w:t>if a scenario developed similar to that of the downing of KAL 007, with a Chinese fighter jock actually opening fire on an American plane, the situation could get ugly very quickly.</w:t>
      </w:r>
      <w:r>
        <w:rPr>
          <w:rStyle w:val="StyleUnderline"/>
        </w:rPr>
        <w:t xml:space="preserve"> </w:t>
      </w:r>
      <w:r w:rsidRPr="000F0B6B">
        <w:t xml:space="preserve">And </w:t>
      </w:r>
      <w:r w:rsidRPr="00AD767E">
        <w:rPr>
          <w:rStyle w:val="StyleUnderline"/>
        </w:rPr>
        <w:t>if an American pilot fired upon a Chinese plane, the reaction of the Chinese public could become too much for Beijing to reasonably handle.</w:t>
      </w:r>
      <w:r>
        <w:rPr>
          <w:rStyle w:val="StyleUnderline"/>
        </w:rPr>
        <w:t xml:space="preserve"> </w:t>
      </w:r>
      <w:r w:rsidRPr="00AD767E">
        <w:rPr>
          <w:rStyle w:val="StyleUnderline"/>
        </w:rPr>
        <w:t>If China decides to go ahead and declare an ADIZ over the South China Sea, matters could become even more complicated.</w:t>
      </w:r>
      <w:r>
        <w:rPr>
          <w:rStyle w:val="StyleUnderline"/>
        </w:rPr>
        <w:t xml:space="preserve"> </w:t>
      </w:r>
      <w:r w:rsidRPr="000F0B6B">
        <w:t xml:space="preserve">The United States made an elaborate display of ignoring China’s ADIZ in the East China Sea, but China has greater interests and a greater presence in the South China Sea. </w:t>
      </w:r>
      <w:r w:rsidRPr="00AD767E">
        <w:rPr>
          <w:rStyle w:val="StyleUnderline"/>
        </w:rPr>
        <w:t>Another declaration would almost certainly incur a similar reaction from the United States, putting American and Chinese planes into close proximity.</w:t>
      </w:r>
      <w:r>
        <w:rPr>
          <w:rStyle w:val="StyleUnderline"/>
        </w:rPr>
        <w:t xml:space="preserve"> </w:t>
      </w:r>
    </w:p>
    <w:p w:rsidR="00EC4249" w:rsidRDefault="00EC4249" w:rsidP="00EC4249">
      <w:pPr>
        <w:pStyle w:val="Heading4"/>
      </w:pPr>
      <w:r>
        <w:t xml:space="preserve">China is increasing hostilities in the SCS – U.S. efforts are key </w:t>
      </w:r>
    </w:p>
    <w:p w:rsidR="00EC4249" w:rsidRPr="00F71E11" w:rsidRDefault="00EC4249" w:rsidP="00EC4249">
      <w:pPr>
        <w:rPr>
          <w:rStyle w:val="Style13ptBold"/>
          <w:b w:val="0"/>
          <w:bCs w:val="0"/>
          <w:sz w:val="22"/>
        </w:rPr>
      </w:pPr>
      <w:proofErr w:type="spellStart"/>
      <w:r>
        <w:rPr>
          <w:rStyle w:val="Style13ptBold"/>
        </w:rPr>
        <w:t>Stires</w:t>
      </w:r>
      <w:proofErr w:type="spellEnd"/>
      <w:r>
        <w:rPr>
          <w:rStyle w:val="Style13ptBold"/>
        </w:rPr>
        <w:t xml:space="preserve"> </w:t>
      </w:r>
      <w:r w:rsidRPr="00F71E11">
        <w:rPr>
          <w:rStyle w:val="Style13ptBold"/>
        </w:rPr>
        <w:t>19</w:t>
      </w:r>
      <w:r>
        <w:rPr>
          <w:rStyle w:val="Style13ptBold"/>
        </w:rPr>
        <w:t xml:space="preserve"> </w:t>
      </w:r>
      <w:r w:rsidRPr="00F71E11">
        <w:rPr>
          <w:rStyle w:val="Style13ptBold"/>
          <w:b w:val="0"/>
          <w:bCs w:val="0"/>
          <w:sz w:val="22"/>
        </w:rPr>
        <w:t xml:space="preserve">– (Hunter </w:t>
      </w:r>
      <w:proofErr w:type="spellStart"/>
      <w:r w:rsidRPr="00F71E11">
        <w:rPr>
          <w:rStyle w:val="Style13ptBold"/>
          <w:b w:val="0"/>
          <w:bCs w:val="0"/>
          <w:sz w:val="22"/>
        </w:rPr>
        <w:t>Stires</w:t>
      </w:r>
      <w:proofErr w:type="spellEnd"/>
      <w:r w:rsidRPr="00F71E11">
        <w:rPr>
          <w:rStyle w:val="Style13ptBold"/>
          <w:b w:val="0"/>
          <w:bCs w:val="0"/>
          <w:sz w:val="22"/>
        </w:rPr>
        <w:t xml:space="preserve">, Fellow with the U.S. Naval War College’s John B. </w:t>
      </w:r>
      <w:proofErr w:type="spellStart"/>
      <w:r w:rsidRPr="00F71E11">
        <w:rPr>
          <w:rStyle w:val="Style13ptBold"/>
          <w:b w:val="0"/>
          <w:bCs w:val="0"/>
          <w:sz w:val="22"/>
        </w:rPr>
        <w:t>Hattendorf</w:t>
      </w:r>
      <w:proofErr w:type="spellEnd"/>
      <w:r w:rsidRPr="00F71E11">
        <w:rPr>
          <w:rStyle w:val="Style13ptBold"/>
          <w:b w:val="0"/>
          <w:bCs w:val="0"/>
          <w:sz w:val="22"/>
        </w:rPr>
        <w:t xml:space="preserve"> Center for Maritime Historical Research and works in a non-resident capacity on maritime strategy with the Center for a New American Security. He is a freelance contributor to The National Interest and is recently the co-author of </w:t>
      </w:r>
      <w:proofErr w:type="gramStart"/>
      <w:r w:rsidRPr="00F71E11">
        <w:rPr>
          <w:rStyle w:val="Style13ptBold"/>
          <w:b w:val="0"/>
          <w:bCs w:val="0"/>
          <w:sz w:val="22"/>
        </w:rPr>
        <w:t>“ China</w:t>
      </w:r>
      <w:proofErr w:type="gramEnd"/>
      <w:r w:rsidRPr="00F71E11">
        <w:rPr>
          <w:rStyle w:val="Style13ptBold"/>
          <w:b w:val="0"/>
          <w:bCs w:val="0"/>
          <w:sz w:val="22"/>
        </w:rPr>
        <w:t xml:space="preserve"> is Waging a Maritime Insurgency in the South China Sea. It's Time for the United States to Counter It</w:t>
      </w:r>
      <w:proofErr w:type="gramStart"/>
      <w:r w:rsidRPr="00F71E11">
        <w:rPr>
          <w:rStyle w:val="Style13ptBold"/>
          <w:b w:val="0"/>
          <w:bCs w:val="0"/>
          <w:sz w:val="22"/>
        </w:rPr>
        <w:t>. ”</w:t>
      </w:r>
      <w:proofErr w:type="gramEnd"/>
      <w:r w:rsidRPr="00F71E11">
        <w:rPr>
          <w:rStyle w:val="Style13ptBold"/>
          <w:b w:val="0"/>
          <w:bCs w:val="0"/>
          <w:sz w:val="22"/>
        </w:rPr>
        <w:t xml:space="preserve">, “Why We Defend Free Seas: Why China's South China Sea Challenge Matters”, 5-6-19, </w:t>
      </w:r>
      <w:hyperlink r:id="rId41" w:history="1">
        <w:r w:rsidRPr="00F71E11">
          <w:rPr>
            <w:rStyle w:val="Hyperlink"/>
          </w:rPr>
          <w:t>https://nationalinterest.org/blog/buzz/why-we-defend-free-seas-why-chinas-south-china-sea-challenge-matters-56157</w:t>
        </w:r>
      </w:hyperlink>
      <w:r w:rsidRPr="00F71E11">
        <w:rPr>
          <w:rStyle w:val="Style13ptBold"/>
          <w:b w:val="0"/>
          <w:bCs w:val="0"/>
          <w:sz w:val="22"/>
        </w:rPr>
        <w:t>) NJ</w:t>
      </w:r>
    </w:p>
    <w:p w:rsidR="00EC4249" w:rsidRDefault="00EC4249" w:rsidP="00EC4249">
      <w:pPr>
        <w:rPr>
          <w:rStyle w:val="StyleUnderline"/>
        </w:rPr>
      </w:pPr>
      <w:r w:rsidRPr="00F71E11">
        <w:rPr>
          <w:rStyle w:val="StyleUnderline"/>
        </w:rPr>
        <w:t>China’s maritime insurgency in the South China Sea has largely escaped public notice</w:t>
      </w:r>
      <w:r w:rsidRPr="00465D6D">
        <w:rPr>
          <w:sz w:val="16"/>
        </w:rPr>
        <w:t xml:space="preserve"> in part because </w:t>
      </w:r>
      <w:r w:rsidRPr="00F71E11">
        <w:rPr>
          <w:rStyle w:val="StyleUnderline"/>
        </w:rPr>
        <w:t>it occurs through innumerable seemingly mundane daily interactions. These</w:t>
      </w:r>
      <w:r w:rsidRPr="00465D6D">
        <w:rPr>
          <w:sz w:val="16"/>
        </w:rPr>
        <w:t xml:space="preserve"> effectively </w:t>
      </w:r>
      <w:r w:rsidRPr="00F71E11">
        <w:rPr>
          <w:rStyle w:val="StyleUnderline"/>
        </w:rPr>
        <w:t>conceal the extraordinary stakes being contended for when a Chinese ship bullies a humble Southeast Asian fishing boat.</w:t>
      </w:r>
      <w:r w:rsidRPr="00465D6D">
        <w:rPr>
          <w:sz w:val="16"/>
        </w:rPr>
        <w:t xml:space="preserve"> Despite its often-modest outward appearance, </w:t>
      </w:r>
      <w:r w:rsidRPr="00F71E11">
        <w:rPr>
          <w:rStyle w:val="StyleUnderline"/>
        </w:rPr>
        <w:t xml:space="preserve">what is now transpiring in the South China Sea is, in fact, a </w:t>
      </w:r>
      <w:r w:rsidRPr="00F71E11">
        <w:rPr>
          <w:rStyle w:val="Emphasis"/>
        </w:rPr>
        <w:t>conflict of world-historical scale</w:t>
      </w:r>
      <w:r w:rsidRPr="00F71E11">
        <w:rPr>
          <w:rStyle w:val="StyleUnderline"/>
        </w:rPr>
        <w:t>, importance, and consequences.</w:t>
      </w:r>
      <w:r w:rsidRPr="00465D6D">
        <w:rPr>
          <w:sz w:val="16"/>
        </w:rPr>
        <w:t xml:space="preserve"> </w:t>
      </w:r>
      <w:r w:rsidRPr="00294B80">
        <w:rPr>
          <w:rStyle w:val="StyleUnderline"/>
        </w:rPr>
        <w:t>The United States has held the freedom of the sea to be an essential national interest</w:t>
      </w:r>
      <w:r w:rsidRPr="00465D6D">
        <w:rPr>
          <w:sz w:val="16"/>
        </w:rPr>
        <w:t xml:space="preserve"> since its founding. </w:t>
      </w:r>
      <w:r w:rsidRPr="00294B80">
        <w:rPr>
          <w:rStyle w:val="StyleUnderline"/>
        </w:rPr>
        <w:t>The nation depends on seaborne transportation to access the vast majority of the world’s population and markets and has fought no less than six major wars in which freedom of the sea or its subsidiary concept freedom of navigation has been a declared U.S. aim.</w:t>
      </w:r>
      <w:r>
        <w:rPr>
          <w:rStyle w:val="StyleUnderline"/>
        </w:rPr>
        <w:t xml:space="preserve"> </w:t>
      </w:r>
      <w:r w:rsidRPr="00465D6D">
        <w:rPr>
          <w:sz w:val="16"/>
        </w:rPr>
        <w:t xml:space="preserve">Since the U.S. ascent to unchallenged naval mastery in 1945, </w:t>
      </w:r>
      <w:r w:rsidRPr="00294B80">
        <w:rPr>
          <w:rStyle w:val="StyleUnderline"/>
        </w:rPr>
        <w:t>free seas have been an essential tenet of the U.S.-led rules-based liberal international order.</w:t>
      </w:r>
      <w:r w:rsidRPr="00465D6D">
        <w:rPr>
          <w:sz w:val="16"/>
        </w:rPr>
        <w:t xml:space="preserve"> This has been enormously beneficial, driving global prosperity and lifting billions out of poverty. Freedom of the sea also </w:t>
      </w:r>
      <w:r w:rsidRPr="00294B80">
        <w:rPr>
          <w:rStyle w:val="StyleUnderline"/>
        </w:rPr>
        <w:t>functions as the legal foundation that permits</w:t>
      </w:r>
      <w:r w:rsidRPr="00465D6D">
        <w:rPr>
          <w:sz w:val="16"/>
        </w:rPr>
        <w:t xml:space="preserve"> the </w:t>
      </w:r>
      <w:r w:rsidRPr="00294B80">
        <w:rPr>
          <w:rStyle w:val="StyleUnderline"/>
        </w:rPr>
        <w:t>peacetime deployments of U.S. and allied naval forces</w:t>
      </w:r>
      <w:r w:rsidRPr="00465D6D">
        <w:rPr>
          <w:sz w:val="16"/>
        </w:rPr>
        <w:t xml:space="preserve"> to the Eurasian littorals that for 70 years have deterred large-scale aggression and prevented great power war. </w:t>
      </w:r>
      <w:r w:rsidRPr="00294B80">
        <w:rPr>
          <w:rStyle w:val="StyleUnderline"/>
        </w:rPr>
        <w:t>China is working to replace this free, open, and rules-based maritime order with an unfree, closed, and hierarchical continental one through the maritime insurgency</w:t>
      </w:r>
      <w:r w:rsidRPr="00465D6D">
        <w:rPr>
          <w:sz w:val="16"/>
        </w:rPr>
        <w:t xml:space="preserve"> (described in “The South China Sea Needs a ‘COIN’ Toss</w:t>
      </w:r>
      <w:r w:rsidRPr="00294B80">
        <w:rPr>
          <w:rStyle w:val="StyleUnderline"/>
        </w:rPr>
        <w:t xml:space="preserve">”) and other implements such as the Belt and Road Initiative (BRI). If China is allowed to succeed, the Sinocentric world that would follow would be a </w:t>
      </w:r>
      <w:r w:rsidRPr="00465D6D">
        <w:rPr>
          <w:rStyle w:val="Emphasis"/>
        </w:rPr>
        <w:t>dark place</w:t>
      </w:r>
      <w:r w:rsidRPr="00294B80">
        <w:rPr>
          <w:rStyle w:val="StyleUnderline"/>
        </w:rPr>
        <w:t xml:space="preserve">. If recent behavior is any indication, Chinese leaders desire to see their country reside at the center of Eurasian and global trade and politics, superior to all others, </w:t>
      </w:r>
      <w:r w:rsidRPr="00465D6D">
        <w:rPr>
          <w:sz w:val="16"/>
        </w:rPr>
        <w:t xml:space="preserve">with lesser states meek and subservient to the Middle Kingdom. </w:t>
      </w:r>
      <w:r w:rsidRPr="00294B80">
        <w:rPr>
          <w:rStyle w:val="StyleUnderline"/>
        </w:rPr>
        <w:t>With freedom of the sea undone</w:t>
      </w:r>
      <w:r w:rsidRPr="00465D6D">
        <w:rPr>
          <w:sz w:val="16"/>
        </w:rPr>
        <w:t xml:space="preserve">, seaborne trade would no longer travel unencumbered from point to point through </w:t>
      </w:r>
      <w:r w:rsidRPr="00294B80">
        <w:rPr>
          <w:rStyle w:val="StyleUnderline"/>
        </w:rPr>
        <w:t>international or coastal waters under the</w:t>
      </w:r>
      <w:r w:rsidRPr="00465D6D">
        <w:rPr>
          <w:sz w:val="16"/>
        </w:rPr>
        <w:t xml:space="preserve"> principles of innocent passage but would instead be subject to the </w:t>
      </w:r>
      <w:r w:rsidRPr="00294B80">
        <w:rPr>
          <w:rStyle w:val="StyleUnderline"/>
        </w:rPr>
        <w:t>whims of Beijing</w:t>
      </w:r>
      <w:r w:rsidRPr="00465D6D">
        <w:rPr>
          <w:sz w:val="16"/>
        </w:rPr>
        <w:t xml:space="preserve"> and whatever other governments might follow suit to enforce “blue national soil” claims and navigational restrictions on various patches of ocean. </w:t>
      </w:r>
      <w:r w:rsidRPr="00294B80">
        <w:rPr>
          <w:rStyle w:val="StyleUnderline"/>
        </w:rPr>
        <w:t>BRI infrastructure</w:t>
      </w:r>
      <w:r w:rsidRPr="00465D6D">
        <w:rPr>
          <w:sz w:val="16"/>
        </w:rPr>
        <w:t xml:space="preserve">, meanwhile, would be </w:t>
      </w:r>
      <w:r w:rsidRPr="00294B80">
        <w:rPr>
          <w:rStyle w:val="StyleUnderline"/>
        </w:rPr>
        <w:t>positioned to increase Chinese influence and allow both trade and information-enabled Chinese security forces</w:t>
      </w:r>
      <w:r w:rsidRPr="00465D6D">
        <w:rPr>
          <w:sz w:val="16"/>
        </w:rPr>
        <w:t xml:space="preserve"> to move overland across Eurasia with considerably greater ease than in the bygone days of Silk Road caravans. </w:t>
      </w:r>
      <w:r w:rsidRPr="00221816">
        <w:rPr>
          <w:rStyle w:val="StyleUnderline"/>
        </w:rPr>
        <w:t>The United States would be</w:t>
      </w:r>
      <w:r w:rsidRPr="00465D6D">
        <w:rPr>
          <w:sz w:val="16"/>
        </w:rPr>
        <w:t xml:space="preserve"> disproportionately shut out of this new order. </w:t>
      </w:r>
      <w:r w:rsidRPr="00221816">
        <w:rPr>
          <w:rStyle w:val="StyleUnderline"/>
        </w:rPr>
        <w:t>Incapable of accessing the new inland trade routes of the BRI because of its geographical isolation and unable to project naval forces in peacetime to influence or deter Eurasian powers</w:t>
      </w:r>
      <w:r w:rsidRPr="00465D6D">
        <w:rPr>
          <w:sz w:val="16"/>
        </w:rPr>
        <w:t xml:space="preserve"> because of the balkanization of the maritime commons, </w:t>
      </w:r>
      <w:r w:rsidRPr="00221816">
        <w:rPr>
          <w:rStyle w:val="StyleUnderline"/>
        </w:rPr>
        <w:t>the United States would be on the outside of a Eurasian continental system looking in.</w:t>
      </w:r>
      <w:r w:rsidRPr="00465D6D">
        <w:rPr>
          <w:sz w:val="16"/>
        </w:rPr>
        <w:t xml:space="preserve"> If presented with this situation as a fait accompli, </w:t>
      </w:r>
      <w:r w:rsidRPr="00221816">
        <w:rPr>
          <w:rStyle w:val="StyleUnderline"/>
        </w:rPr>
        <w:t>the United States</w:t>
      </w:r>
      <w:r w:rsidRPr="00465D6D">
        <w:rPr>
          <w:sz w:val="16"/>
        </w:rPr>
        <w:t xml:space="preserve"> would be </w:t>
      </w:r>
      <w:r w:rsidRPr="00221816">
        <w:rPr>
          <w:rStyle w:val="StyleUnderline"/>
        </w:rPr>
        <w:t xml:space="preserve">faced with three stark choices: Sail to </w:t>
      </w:r>
      <w:r w:rsidRPr="00221816">
        <w:rPr>
          <w:rStyle w:val="Emphasis"/>
        </w:rPr>
        <w:t>war</w:t>
      </w:r>
      <w:r w:rsidRPr="00221816">
        <w:rPr>
          <w:rStyle w:val="StyleUnderline"/>
        </w:rPr>
        <w:t>, submit to Chinese wishes, or be left to wither on the world’s economic and geopolitical periphery.</w:t>
      </w:r>
      <w:r>
        <w:rPr>
          <w:rStyle w:val="StyleUnderline"/>
        </w:rPr>
        <w:t xml:space="preserve"> </w:t>
      </w:r>
      <w:r w:rsidRPr="00221816">
        <w:rPr>
          <w:rStyle w:val="StyleUnderline"/>
        </w:rPr>
        <w:t>The defense of free seas is</w:t>
      </w:r>
      <w:r w:rsidRPr="00465D6D">
        <w:rPr>
          <w:sz w:val="16"/>
        </w:rPr>
        <w:t xml:space="preserve"> thus among </w:t>
      </w:r>
      <w:r w:rsidRPr="00221816">
        <w:rPr>
          <w:rStyle w:val="StyleUnderline"/>
        </w:rPr>
        <w:t>the first and most vitally important battlefields to emerge in the developing struggle to shape the course and destiny of world order in this century. This is a battle the United States cannot afford to lose. In the absence of effective opposition, China’s maritime insurgency already has made grave inroads; it is time for a focused U.S. and allied strategy of maritime counterinsurgency to turn the tide.</w:t>
      </w:r>
    </w:p>
    <w:p w:rsidR="00EC4249" w:rsidRPr="00A12AB5" w:rsidRDefault="00EC4249" w:rsidP="00EC4249">
      <w:pPr>
        <w:pStyle w:val="Heading4"/>
        <w:rPr>
          <w:rStyle w:val="Style13ptBold"/>
          <w:b/>
          <w:bCs w:val="0"/>
        </w:rPr>
      </w:pPr>
      <w:r w:rsidRPr="00A12AB5">
        <w:rPr>
          <w:rStyle w:val="Style13ptBold"/>
          <w:b/>
          <w:bCs w:val="0"/>
        </w:rPr>
        <w:t xml:space="preserve">U.S. presence is deterring Chinese SCS activity </w:t>
      </w:r>
    </w:p>
    <w:p w:rsidR="00EC4249" w:rsidRDefault="00EC4249" w:rsidP="00EC4249">
      <w:r w:rsidRPr="00A12AB5">
        <w:rPr>
          <w:rStyle w:val="Style13ptBold"/>
        </w:rPr>
        <w:t>Holmes 19</w:t>
      </w:r>
      <w:r>
        <w:t xml:space="preserve"> – (James Holmes, Wylie Chair of Maritime Strategy at the Naval War College and author of “Visualize Chinese Sea Power,” in the current issue of the Naval Institute Proceedings, “History Tells Us This Is How a South China Sea War Could Start”, 5-4-19, </w:t>
      </w:r>
      <w:hyperlink r:id="rId42" w:history="1">
        <w:r w:rsidRPr="00567FBA">
          <w:rPr>
            <w:rStyle w:val="Hyperlink"/>
          </w:rPr>
          <w:t>https://nationalinterest.org/blog/buzz/history-tells-us-how-south-china-sea-war-could-start-55862</w:t>
        </w:r>
      </w:hyperlink>
      <w:r>
        <w:t>)NJ</w:t>
      </w:r>
    </w:p>
    <w:p w:rsidR="00EC4249" w:rsidRDefault="00EC4249" w:rsidP="00EC4249">
      <w:pPr>
        <w:rPr>
          <w:sz w:val="12"/>
        </w:rPr>
      </w:pPr>
      <w:r w:rsidRPr="00A12AB5">
        <w:rPr>
          <w:sz w:val="12"/>
        </w:rPr>
        <w:t xml:space="preserve">The </w:t>
      </w:r>
      <w:r w:rsidRPr="00CF749D">
        <w:rPr>
          <w:rStyle w:val="StyleUnderline"/>
        </w:rPr>
        <w:t>Black Sea bumping incident amounted to little as diplomatic fracases go.</w:t>
      </w:r>
      <w:r w:rsidRPr="00A12AB5">
        <w:rPr>
          <w:sz w:val="12"/>
        </w:rPr>
        <w:t xml:space="preserve"> In part that’s because the setting differed markedly from the Western Pacific today. The U.S. task force cruised along mainland Soviet shores where no one disputed Moscow’s sovereignty. This was not </w:t>
      </w:r>
      <w:r w:rsidRPr="002A4E41">
        <w:rPr>
          <w:rStyle w:val="StyleUnderline"/>
        </w:rPr>
        <w:t xml:space="preserve">contested turf like China’s South China islands—ground wrested from China’s neighbors or manufactured wholesale. </w:t>
      </w:r>
      <w:r w:rsidRPr="00A12AB5">
        <w:rPr>
          <w:sz w:val="12"/>
        </w:rPr>
        <w:t xml:space="preserve">That muted tempers. So did the slight damage to Yorktown. Nor was there any loss of life. There was little to fire a public outcry in either capital. </w:t>
      </w:r>
      <w:r w:rsidRPr="002A4E41">
        <w:rPr>
          <w:rStyle w:val="StyleUnderline"/>
        </w:rPr>
        <w:t>What would happen should a U.S. Navy warship collide with a Chinese vessel</w:t>
      </w:r>
      <w:r w:rsidRPr="00A12AB5">
        <w:rPr>
          <w:sz w:val="12"/>
        </w:rPr>
        <w:t xml:space="preserve"> while demonstrating </w:t>
      </w:r>
      <w:r w:rsidRPr="002A4E41">
        <w:rPr>
          <w:rStyle w:val="StyleUnderline"/>
        </w:rPr>
        <w:t>on behalf of freedom of the sea?</w:t>
      </w:r>
      <w:r>
        <w:rPr>
          <w:rStyle w:val="StyleUnderline"/>
        </w:rPr>
        <w:t xml:space="preserve"> </w:t>
      </w:r>
      <w:r w:rsidRPr="00A12AB5">
        <w:rPr>
          <w:sz w:val="12"/>
        </w:rPr>
        <w:t xml:space="preserve">This hasn’t been a trivial or hypothetical question since at least April 2001, when a Chinese fighter jet </w:t>
      </w:r>
      <w:proofErr w:type="spellStart"/>
      <w:r w:rsidRPr="00A12AB5">
        <w:rPr>
          <w:sz w:val="12"/>
        </w:rPr>
        <w:t>hotdogging</w:t>
      </w:r>
      <w:proofErr w:type="spellEnd"/>
      <w:r w:rsidRPr="00A12AB5">
        <w:rPr>
          <w:sz w:val="12"/>
        </w:rPr>
        <w:t xml:space="preserve"> near a U.S. Navy EP-3 surveillance plane slammed into the American aircraft, kindling a diplomatic crisis between the Chinese Communist Party leadership and the newly installed administration of President George W. Bush. This aerial encounter furnished advance warning of what might happen on the surface below. Last weekend the question took on new urgency. On Sunday morning </w:t>
      </w:r>
      <w:r w:rsidRPr="002A4E41">
        <w:rPr>
          <w:rStyle w:val="StyleUnderline"/>
        </w:rPr>
        <w:t xml:space="preserve">a People’s Liberation Army Navy (PLAN) Type 052C destroyer cut across the bow of the destroyer USS Decatur as Decatur made a close pass by </w:t>
      </w:r>
      <w:proofErr w:type="spellStart"/>
      <w:r w:rsidRPr="002A4E41">
        <w:rPr>
          <w:rStyle w:val="StyleUnderline"/>
        </w:rPr>
        <w:t>Gaven</w:t>
      </w:r>
      <w:proofErr w:type="spellEnd"/>
      <w:r w:rsidRPr="002A4E41">
        <w:rPr>
          <w:rStyle w:val="StyleUnderline"/>
        </w:rPr>
        <w:t xml:space="preserve"> Reef in the South China Sea. Estimates vary, but it appears the PLAN ship passed somewhere within 45 feet and 45 yards of its American counterpart—compelling the Decatur bridge crew to maneuver to avoid collision. The imagery is striking. Whatever the actual range, terming this conduct “unsafe and unprofessional”—in the U.S. Pacific Command’s anodyne phrasing—understates how close the vessels came to disaster.</w:t>
      </w:r>
      <w:r>
        <w:rPr>
          <w:rStyle w:val="StyleUnderline"/>
        </w:rPr>
        <w:t xml:space="preserve"> </w:t>
      </w:r>
      <w:r w:rsidRPr="00A12AB5">
        <w:rPr>
          <w:sz w:val="12"/>
        </w:rPr>
        <w:t xml:space="preserve">Most such incidents involve the rules of the maritime road: who gets to steam and fly where, and what </w:t>
      </w:r>
      <w:proofErr w:type="gramStart"/>
      <w:r w:rsidRPr="00A12AB5">
        <w:rPr>
          <w:sz w:val="12"/>
        </w:rPr>
        <w:t>may</w:t>
      </w:r>
      <w:proofErr w:type="gramEnd"/>
      <w:r w:rsidRPr="00A12AB5">
        <w:rPr>
          <w:sz w:val="12"/>
        </w:rPr>
        <w:t xml:space="preserve"> seafarers and aviators do along their way? Think of the encounter off </w:t>
      </w:r>
      <w:proofErr w:type="spellStart"/>
      <w:r w:rsidRPr="00A12AB5">
        <w:rPr>
          <w:sz w:val="12"/>
        </w:rPr>
        <w:t>Gaven</w:t>
      </w:r>
      <w:proofErr w:type="spellEnd"/>
      <w:r w:rsidRPr="00A12AB5">
        <w:rPr>
          <w:sz w:val="12"/>
        </w:rPr>
        <w:t xml:space="preserve"> Reef as an exchange of point and counterpoint in an armed conversation about </w:t>
      </w:r>
      <w:r w:rsidRPr="002A4E41">
        <w:rPr>
          <w:rStyle w:val="StyleUnderline"/>
        </w:rPr>
        <w:t>who makes the rules governing the use of sea and sky and who obeys them.</w:t>
      </w:r>
      <w:r w:rsidRPr="00A12AB5">
        <w:rPr>
          <w:sz w:val="12"/>
        </w:rPr>
        <w:t xml:space="preserve"> And the point of this conversation isn’t merely to impress Chinese and American audiences. It’s to make an impression on foreign audiences able to influence the outcome of the U.S.-China struggle over freedom of the sea. </w:t>
      </w:r>
      <w:proofErr w:type="gramStart"/>
      <w:r w:rsidRPr="002A4E41">
        <w:rPr>
          <w:rStyle w:val="StyleUnderline"/>
        </w:rPr>
        <w:t>Audiences such as Vietnam and the Philippines, stakeholders in the maritime disputes roiling the region.</w:t>
      </w:r>
      <w:proofErr w:type="gramEnd"/>
      <w:r w:rsidRPr="002A4E41">
        <w:rPr>
          <w:rStyle w:val="StyleUnderline"/>
        </w:rPr>
        <w:t xml:space="preserve"> Such as Australia and India, friends that incline to stand beside a resolute America</w:t>
      </w:r>
      <w:r w:rsidRPr="00A12AB5">
        <w:rPr>
          <w:sz w:val="12"/>
        </w:rPr>
        <w:t xml:space="preserve"> but might stand aside should Beijing successfully brand Washington as vacillating and untrustworthy. </w:t>
      </w:r>
      <w:proofErr w:type="gramStart"/>
      <w:r w:rsidRPr="00A12AB5">
        <w:rPr>
          <w:sz w:val="12"/>
        </w:rPr>
        <w:t xml:space="preserve">And such as France and Great Britain, </w:t>
      </w:r>
      <w:proofErr w:type="spellStart"/>
      <w:r w:rsidRPr="00A12AB5">
        <w:rPr>
          <w:sz w:val="12"/>
        </w:rPr>
        <w:t>extraregional</w:t>
      </w:r>
      <w:proofErr w:type="spellEnd"/>
      <w:r w:rsidRPr="00A12AB5">
        <w:rPr>
          <w:sz w:val="12"/>
        </w:rPr>
        <w:t xml:space="preserve"> players whose governments are increasingly vocal about the common and whose navies increasingly share the burden of upholding nautical liberty.</w:t>
      </w:r>
      <w:proofErr w:type="gramEnd"/>
      <w:r w:rsidRPr="00A12AB5">
        <w:rPr>
          <w:sz w:val="12"/>
        </w:rPr>
        <w:t xml:space="preserve"> Europeans are speaking up—and showing up in embattled waters to back their words with steel. China calls its opinion-shaping enterprise the “three </w:t>
      </w:r>
      <w:proofErr w:type="spellStart"/>
      <w:r w:rsidRPr="00A12AB5">
        <w:rPr>
          <w:sz w:val="12"/>
        </w:rPr>
        <w:t>warfares</w:t>
      </w:r>
      <w:proofErr w:type="spellEnd"/>
      <w:r w:rsidRPr="00A12AB5">
        <w:rPr>
          <w:sz w:val="12"/>
        </w:rPr>
        <w:t xml:space="preserve">” and prosecutes it through legal, psychological, and media means on a 24/7/365 basis. </w:t>
      </w:r>
      <w:proofErr w:type="gramStart"/>
      <w:r w:rsidRPr="002A4E41">
        <w:rPr>
          <w:rStyle w:val="StyleUnderline"/>
        </w:rPr>
        <w:t>Three-</w:t>
      </w:r>
      <w:proofErr w:type="spellStart"/>
      <w:r w:rsidRPr="002A4E41">
        <w:rPr>
          <w:rStyle w:val="StyleUnderline"/>
        </w:rPr>
        <w:t>warfares</w:t>
      </w:r>
      <w:proofErr w:type="spellEnd"/>
      <w:proofErr w:type="gramEnd"/>
      <w:r w:rsidRPr="002A4E41">
        <w:rPr>
          <w:rStyle w:val="StyleUnderline"/>
        </w:rPr>
        <w:t xml:space="preserve"> efforts have a passive-aggressive cast to them: Beijing tries to depict itself as a put-upon Asian power facing a domineering United States and as a masterful defender of Chinese sovereignty and dignity vis-à-vis a hapless U.S. Navy. It flirts with doublethink.</w:t>
      </w:r>
      <w:r>
        <w:rPr>
          <w:rStyle w:val="StyleUnderline"/>
        </w:rPr>
        <w:t xml:space="preserve"> </w:t>
      </w:r>
      <w:r w:rsidRPr="00A12AB5">
        <w:rPr>
          <w:sz w:val="12"/>
        </w:rPr>
        <w:t xml:space="preserve">This armed conversation evokes French soldier and counterinsurgency theorist David </w:t>
      </w:r>
      <w:proofErr w:type="spellStart"/>
      <w:r w:rsidRPr="00A12AB5">
        <w:rPr>
          <w:sz w:val="12"/>
        </w:rPr>
        <w:t>Galula’s</w:t>
      </w:r>
      <w:proofErr w:type="spellEnd"/>
      <w:r w:rsidRPr="00A12AB5">
        <w:rPr>
          <w:sz w:val="12"/>
        </w:rPr>
        <w:t xml:space="preserve"> dichotomy between incumbent governments and insurgent groups trying to overthrow them. </w:t>
      </w:r>
      <w:proofErr w:type="spellStart"/>
      <w:r w:rsidRPr="00A12AB5">
        <w:rPr>
          <w:sz w:val="12"/>
        </w:rPr>
        <w:t>Galula</w:t>
      </w:r>
      <w:proofErr w:type="spellEnd"/>
      <w:r w:rsidRPr="00A12AB5">
        <w:rPr>
          <w:sz w:val="12"/>
        </w:rPr>
        <w:t xml:space="preserve"> observes that </w:t>
      </w:r>
      <w:r w:rsidRPr="002A4E41">
        <w:rPr>
          <w:rStyle w:val="StyleUnderline"/>
        </w:rPr>
        <w:t>the challenger is free to say anything to discredit the government and attract popular support, while the incumbent has a reputation to worry about along with a track record for judging whether its deeds match its words.</w:t>
      </w:r>
      <w:r w:rsidRPr="00A12AB5">
        <w:rPr>
          <w:sz w:val="12"/>
        </w:rPr>
        <w:t xml:space="preserve"> Insurgent leaders harbor few qualms about propagating fake news if it advances the political narrative, while the government tries to get its facts straight before putting out an official version of events. Insurgents typically get their message out first—and make the all-important first impression. China plays the part of the insurgents </w:t>
      </w:r>
      <w:proofErr w:type="spellStart"/>
      <w:r w:rsidRPr="00A12AB5">
        <w:rPr>
          <w:sz w:val="12"/>
        </w:rPr>
        <w:t>Galula</w:t>
      </w:r>
      <w:proofErr w:type="spellEnd"/>
      <w:r w:rsidRPr="00A12AB5">
        <w:rPr>
          <w:sz w:val="12"/>
        </w:rPr>
        <w:t xml:space="preserve"> describes, whereas </w:t>
      </w:r>
      <w:r w:rsidRPr="002A4E41">
        <w:rPr>
          <w:rStyle w:val="StyleUnderline"/>
        </w:rPr>
        <w:t xml:space="preserve">the United States is the overseer of the system of maritime freedom. Washington is commonly a latecomer to propaganda battles. It has to </w:t>
      </w:r>
      <w:r w:rsidRPr="002A4E41">
        <w:rPr>
          <w:rStyle w:val="Emphasis"/>
        </w:rPr>
        <w:t>set false first impressions straight</w:t>
      </w:r>
      <w:r w:rsidRPr="002A4E41">
        <w:rPr>
          <w:rStyle w:val="StyleUnderline"/>
        </w:rPr>
        <w:t>—and that’s a hard thing to do.</w:t>
      </w:r>
      <w:r w:rsidRPr="00A12AB5">
        <w:rPr>
          <w:sz w:val="12"/>
        </w:rPr>
        <w:t xml:space="preserve"> Now it’s worth looking at some past near misses and their diplomatic repercussions in order to peer ahead. Some basic questions to ask: what type of craft were involved, under what circumstances did the encounter take place, and who played the propaganda and blame games better? Such factors determine the victor.</w:t>
      </w:r>
    </w:p>
    <w:p w:rsidR="00EC4249" w:rsidRDefault="00EC4249" w:rsidP="00EC4249">
      <w:pPr>
        <w:pStyle w:val="Heading4"/>
      </w:pPr>
      <w:r>
        <w:t xml:space="preserve">U.S. efforts are limiting salami-slicing now </w:t>
      </w:r>
    </w:p>
    <w:p w:rsidR="00EC4249" w:rsidRPr="00A12AB5" w:rsidRDefault="00EC4249" w:rsidP="00EC4249">
      <w:r w:rsidRPr="00A12AB5">
        <w:rPr>
          <w:rStyle w:val="Style13ptBold"/>
        </w:rPr>
        <w:t>Holmes 19</w:t>
      </w:r>
      <w:r>
        <w:t xml:space="preserve"> – (James Holmes, Wylie Chair of Maritime Strategy at the Naval War College and author of “Visualize Chinese Sea Power,” in the current issue of the Naval Institute Proceedings, “History Tells Us This Is How a South China Sea War Could Start”, 5-4-19, </w:t>
      </w:r>
      <w:hyperlink r:id="rId43" w:history="1">
        <w:r w:rsidRPr="00567FBA">
          <w:rPr>
            <w:rStyle w:val="Hyperlink"/>
          </w:rPr>
          <w:t>https://nationalinterest.org/blog/buzz/history-tells-us-how-south-china-sea-war-could-start-55862</w:t>
        </w:r>
      </w:hyperlink>
      <w:r>
        <w:t>)NJ</w:t>
      </w:r>
    </w:p>
    <w:p w:rsidR="00EC4249" w:rsidRDefault="00EC4249" w:rsidP="00EC4249">
      <w:pPr>
        <w:rPr>
          <w:rStyle w:val="StyleUnderline"/>
        </w:rPr>
      </w:pPr>
      <w:r w:rsidRPr="00A12AB5">
        <w:rPr>
          <w:rStyle w:val="StyleUnderline"/>
        </w:rPr>
        <w:t xml:space="preserve">The likeliest collision scenario would involve a U.S. Navy warship and a Chinese fishing boat or China Coast Guard cutter. Beijing uses fishing craft </w:t>
      </w:r>
      <w:proofErr w:type="gramStart"/>
      <w:r w:rsidRPr="00A12AB5">
        <w:rPr>
          <w:rStyle w:val="StyleUnderline"/>
        </w:rPr>
        <w:t>crewed</w:t>
      </w:r>
      <w:proofErr w:type="gramEnd"/>
      <w:r w:rsidRPr="00A12AB5">
        <w:rPr>
          <w:rStyle w:val="StyleUnderline"/>
        </w:rPr>
        <w:t xml:space="preserve"> by maritime militiamen and backed by cutters as the vanguard of its strategy in the South China Sea and East China Sea. It floods the zone with them to the tune of thousands of fishing craft. Trawlers ply their trade in expanses where China asserts sovereign rights to natural resources. China Coast Guard white hulls dash to the rescue if a rival navy or coast guard challenges the fishing fleet’s presence.</w:t>
      </w:r>
      <w:r>
        <w:rPr>
          <w:rStyle w:val="StyleUnderline"/>
        </w:rPr>
        <w:t xml:space="preserve"> </w:t>
      </w:r>
      <w:r w:rsidRPr="00A12AB5">
        <w:rPr>
          <w:rStyle w:val="StyleUnderline"/>
        </w:rPr>
        <w:t>This is the paramilitary fleet that harassed the U.S. survey ship</w:t>
      </w:r>
      <w:r w:rsidRPr="00465D6D">
        <w:rPr>
          <w:sz w:val="14"/>
        </w:rPr>
        <w:t xml:space="preserve"> Impeccable in 2009 and has </w:t>
      </w:r>
      <w:r w:rsidRPr="00A12AB5">
        <w:rPr>
          <w:rStyle w:val="StyleUnderline"/>
        </w:rPr>
        <w:t>faced off against Philippine and Vietnamese maritime forces.</w:t>
      </w:r>
      <w:r w:rsidRPr="00465D6D">
        <w:rPr>
          <w:sz w:val="14"/>
        </w:rPr>
        <w:t xml:space="preserve"> There hasn’t been a collision yet—quite—but there have been close calls. </w:t>
      </w:r>
      <w:r w:rsidRPr="00A12AB5">
        <w:rPr>
          <w:rStyle w:val="StyleUnderline"/>
        </w:rPr>
        <w:t>Should non-military ships block the path of an American warship and a crash ensue, the optics</w:t>
      </w:r>
      <w:r w:rsidRPr="00465D6D">
        <w:rPr>
          <w:sz w:val="14"/>
        </w:rPr>
        <w:t xml:space="preserve">—photos of a hulking destroyer mowing down a civilian vessel—would </w:t>
      </w:r>
      <w:r w:rsidRPr="00A12AB5">
        <w:rPr>
          <w:rStyle w:val="StyleUnderline"/>
        </w:rPr>
        <w:t>favor Chinese efforts to brand the U.S. Navy as overbearing</w:t>
      </w:r>
      <w:r w:rsidRPr="00465D6D">
        <w:rPr>
          <w:sz w:val="14"/>
        </w:rPr>
        <w:t xml:space="preserve">, blundering, or both. The truth would take a backseat to messaging. This week’s events also dredge up memories of the Cold War for those of us sufficiently, ahem, seasoned to remember that twilight conflict. Thirty years ago last February the cruiser Yorktown and destroyer Caron skirted through Soviet territorial waters in the Black Sea. Their goal was the same as Decatur’s: to exercise the right of “innocent passage” through coastal seaways and thereby rebut Soviet claims to special prerogatives that contradict the law of the sea. The Soviet Navy frigate </w:t>
      </w:r>
      <w:proofErr w:type="spellStart"/>
      <w:r w:rsidRPr="00465D6D">
        <w:rPr>
          <w:sz w:val="14"/>
        </w:rPr>
        <w:t>Bezzavetnyy</w:t>
      </w:r>
      <w:proofErr w:type="spellEnd"/>
      <w:r w:rsidRPr="00465D6D">
        <w:rPr>
          <w:sz w:val="14"/>
        </w:rPr>
        <w:t xml:space="preserve"> converged with Yorktown at a shallow angle and struck the cruiser a glancing blow on her port quarter to telegraph Moscow’s displeasure. It might seem as though the Reagan administration was picking a needless fight, but there’s a logic impelling U.S. demonstrations. It goes something like this: </w:t>
      </w:r>
      <w:r w:rsidRPr="00A12AB5">
        <w:rPr>
          <w:rStyle w:val="StyleUnderline"/>
        </w:rPr>
        <w:t xml:space="preserve">give those who exceed their legal mandate an inch—for instance, by acquiescing in the common demand for advance notice or permission before passing through territorial waters—and you encourage foes of maritime freedom to take a mile. Or in parlance currently in vogue, you allow “salami </w:t>
      </w:r>
      <w:proofErr w:type="gramStart"/>
      <w:r w:rsidRPr="00A12AB5">
        <w:rPr>
          <w:rStyle w:val="StyleUnderline"/>
        </w:rPr>
        <w:t>slicing”</w:t>
      </w:r>
      <w:proofErr w:type="gramEnd"/>
      <w:r w:rsidRPr="00A12AB5">
        <w:rPr>
          <w:rStyle w:val="StyleUnderline"/>
        </w:rPr>
        <w:t xml:space="preserve"> in hopes of amity. Fail to stand against small transgressions and you create the incentive to attempt new and more extravagant transgressions. Soon predators have devoured the salami.</w:t>
      </w:r>
      <w:r>
        <w:rPr>
          <w:rStyle w:val="StyleUnderline"/>
        </w:rPr>
        <w:t xml:space="preserve"> </w:t>
      </w:r>
      <w:r w:rsidRPr="00465D6D">
        <w:rPr>
          <w:sz w:val="14"/>
        </w:rPr>
        <w:t xml:space="preserve">The Black Sea bumping incident amounted to little as diplomatic fracases go. In part that’s because the setting differed markedly from the Western Pacific today. The U.S. task force cruised along mainland Soviet shores where no one disputed Moscow’s sovereignty. </w:t>
      </w:r>
      <w:r w:rsidRPr="00A12AB5">
        <w:rPr>
          <w:rStyle w:val="StyleUnderline"/>
        </w:rPr>
        <w:t xml:space="preserve">This was not </w:t>
      </w:r>
      <w:r w:rsidRPr="00A12AB5">
        <w:rPr>
          <w:rStyle w:val="Emphasis"/>
        </w:rPr>
        <w:t>contested turf</w:t>
      </w:r>
      <w:r w:rsidRPr="00A12AB5">
        <w:rPr>
          <w:rStyle w:val="StyleUnderline"/>
        </w:rPr>
        <w:t xml:space="preserve"> like China’s South China islands—ground wrested from China’s neighbors or manufactured wholesale.</w:t>
      </w:r>
      <w:r w:rsidRPr="00465D6D">
        <w:rPr>
          <w:sz w:val="14"/>
        </w:rPr>
        <w:t xml:space="preserve"> That muted tempers. So did the slight damage to Yorktown. Nor was there any loss of life. There was little to fire a public outcry in either capital </w:t>
      </w:r>
      <w:proofErr w:type="gramStart"/>
      <w:r w:rsidRPr="00465D6D">
        <w:rPr>
          <w:sz w:val="14"/>
        </w:rPr>
        <w:t>But</w:t>
      </w:r>
      <w:proofErr w:type="gramEnd"/>
      <w:r w:rsidRPr="00465D6D">
        <w:rPr>
          <w:sz w:val="14"/>
        </w:rPr>
        <w:t xml:space="preserve"> more importantly, the Soviet Union was a superpower in terminal decay by 1988. The West had come to fear Soviet weakness more than Soviet might. Washington wanted to avoid doing anything that might collapse the regime in Moscow or encourage hardliners to attempt a coup (as they did in 1991). In effect the contenders struck a gentleman’s agreement: Moscow went silent about its excessive claims while the U.S. Navy executed no further overt challenges. Both sides got most of what they wanted. </w:t>
      </w:r>
      <w:r w:rsidRPr="00A12AB5">
        <w:rPr>
          <w:rStyle w:val="StyleUnderline"/>
        </w:rPr>
        <w:t xml:space="preserve">By contrast, China is a power on the rise. It is asserting rulemaking authority in Asian waters and skies. No arrangement a la the Black Sea compact is on offer in Southeast Asia. Nor is there much reason to think Beijing would accept one </w:t>
      </w:r>
      <w:proofErr w:type="spellStart"/>
      <w:r w:rsidRPr="00A12AB5">
        <w:rPr>
          <w:rStyle w:val="StyleUnderline"/>
        </w:rPr>
        <w:t>were</w:t>
      </w:r>
      <w:proofErr w:type="spellEnd"/>
      <w:r w:rsidRPr="00A12AB5">
        <w:rPr>
          <w:rStyle w:val="StyleUnderline"/>
        </w:rPr>
        <w:t xml:space="preserve"> it offered.</w:t>
      </w:r>
      <w:r w:rsidRPr="00465D6D">
        <w:rPr>
          <w:sz w:val="14"/>
        </w:rPr>
        <w:t xml:space="preserve"> </w:t>
      </w:r>
      <w:proofErr w:type="gramStart"/>
      <w:r w:rsidRPr="00465D6D">
        <w:rPr>
          <w:sz w:val="14"/>
        </w:rPr>
        <w:t>Quite the reverse.</w:t>
      </w:r>
      <w:proofErr w:type="gramEnd"/>
      <w:r w:rsidRPr="00465D6D">
        <w:rPr>
          <w:sz w:val="14"/>
        </w:rPr>
        <w:t xml:space="preserve"> </w:t>
      </w:r>
      <w:r w:rsidRPr="00465D6D">
        <w:rPr>
          <w:rStyle w:val="StyleUnderline"/>
        </w:rPr>
        <w:t>China is serious about making itself the suzerain of maritime Asia and is striving to lock in its status.</w:t>
      </w:r>
      <w:r>
        <w:rPr>
          <w:rStyle w:val="StyleUnderline"/>
        </w:rPr>
        <w:t xml:space="preserve"> </w:t>
      </w:r>
      <w:proofErr w:type="gramStart"/>
      <w:r w:rsidRPr="00465D6D">
        <w:rPr>
          <w:sz w:val="14"/>
        </w:rPr>
        <w:t>Hence this week’s operations.</w:t>
      </w:r>
      <w:proofErr w:type="gramEnd"/>
      <w:r w:rsidRPr="00465D6D">
        <w:rPr>
          <w:sz w:val="14"/>
        </w:rPr>
        <w:t xml:space="preserve"> </w:t>
      </w:r>
      <w:r w:rsidRPr="00465D6D">
        <w:rPr>
          <w:rStyle w:val="StyleUnderline"/>
        </w:rPr>
        <w:t>The pattern of Chinese actions magnifies the prospect for an actual catastrophe.</w:t>
      </w:r>
      <w:r w:rsidRPr="00465D6D">
        <w:rPr>
          <w:sz w:val="14"/>
        </w:rPr>
        <w:t xml:space="preserve"> The Decatur incident wasn’t the first in the genre. In 2013 a PLAN amphibious transport cut in front of the cruiser USS Cowpens to block Cowpens out of the vicinity of the Chinese aircraft carrier Liaoning, then plying the South China Sea. But the Chinese “gator” kept a relatively safe distance during that encounter. </w:t>
      </w:r>
      <w:r w:rsidRPr="00465D6D">
        <w:rPr>
          <w:rStyle w:val="StyleUnderline"/>
        </w:rPr>
        <w:t>Think about what would ensue if a PLAN warship again cut across a U.S. Navy ship’s bow, if the American ship plunged into it, and if heavy damage and casualties resulted. This is the brave new world into which China is ushering the region.</w:t>
      </w:r>
    </w:p>
    <w:p w:rsidR="00F83189" w:rsidRPr="0005555F" w:rsidRDefault="00F83189" w:rsidP="00F83189">
      <w:pPr>
        <w:pStyle w:val="Heading4"/>
      </w:pPr>
      <w:r>
        <w:t xml:space="preserve">China’s maritime militia in the South China Sea is </w:t>
      </w:r>
      <w:r>
        <w:rPr>
          <w:u w:val="single"/>
        </w:rPr>
        <w:t>undeterred</w:t>
      </w:r>
      <w:r>
        <w:t xml:space="preserve"> by warnings </w:t>
      </w:r>
    </w:p>
    <w:p w:rsidR="00F83189" w:rsidRPr="002102AB" w:rsidRDefault="00F83189" w:rsidP="00F83189">
      <w:r w:rsidRPr="002102AB">
        <w:rPr>
          <w:rStyle w:val="Style13ptBold"/>
        </w:rPr>
        <w:t xml:space="preserve">Yeo </w:t>
      </w:r>
      <w:r>
        <w:rPr>
          <w:rStyle w:val="Style13ptBold"/>
        </w:rPr>
        <w:t>5/30/</w:t>
      </w:r>
      <w:r w:rsidRPr="002102AB">
        <w:rPr>
          <w:rStyle w:val="Style13ptBold"/>
          <w:b w:val="0"/>
          <w:bCs w:val="0"/>
        </w:rPr>
        <w:t>19</w:t>
      </w:r>
      <w:r>
        <w:t xml:space="preserve"> -- (Mike Yeo, Asia Reporter for Defense News, "Testing the waters: China’s maritime militia challenges foreign forces at sea", Defense News, 5-30-2019, https://www.defensenews.com/global/asia-pacific/2019/05/31/testing-the-waters-chinas-maritime-militia-challenges-foreign-forces-at-sea/) // </w:t>
      </w:r>
      <w:proofErr w:type="spellStart"/>
      <w:r>
        <w:t>ris</w:t>
      </w:r>
      <w:proofErr w:type="spellEnd"/>
    </w:p>
    <w:p w:rsidR="00F83189" w:rsidRPr="00780742" w:rsidRDefault="00F83189" w:rsidP="00F83189">
      <w:pPr>
        <w:rPr>
          <w:u w:val="single"/>
        </w:rPr>
      </w:pPr>
      <w:r w:rsidRPr="00F57465">
        <w:rPr>
          <w:sz w:val="16"/>
        </w:rPr>
        <w:t xml:space="preserve">Singapore — </w:t>
      </w:r>
      <w:r w:rsidRPr="00AF2762">
        <w:rPr>
          <w:u w:val="single"/>
        </w:rPr>
        <w:t>China’s so-called maritime militia is believed to be behind a series of laser attacks against an Australian naval helicopter over the South China Sea</w:t>
      </w:r>
      <w:r w:rsidRPr="00F57465">
        <w:rPr>
          <w:sz w:val="16"/>
        </w:rPr>
        <w:t xml:space="preserve">, soon after a U.S. admiral warned that the paramilitary force could be treated as combatants. A report in the Australian Broadcasting Corporation on May 29, quoting Australian </w:t>
      </w:r>
      <w:proofErr w:type="spellStart"/>
      <w:r w:rsidRPr="00F57465">
        <w:rPr>
          <w:sz w:val="16"/>
        </w:rPr>
        <w:t>Defence</w:t>
      </w:r>
      <w:proofErr w:type="spellEnd"/>
      <w:r w:rsidRPr="00F57465">
        <w:rPr>
          <w:sz w:val="16"/>
        </w:rPr>
        <w:t xml:space="preserve"> Department sources, said that the crew of a Royal Australian Navy helicopter was targeted by lasers from nearby fishing vessels during a night flight. The helicopter landed safely on its ship following the attack, where crew members were given a medical checkup and cleared of any injury. The helicopter was flying from an Australian naval ship taking part in a regional engagement mission. The report did not say if the fishing vessel that targeted the helicopter with lasers was Chinese-</w:t>
      </w:r>
      <w:proofErr w:type="gramStart"/>
      <w:r w:rsidRPr="00F57465">
        <w:rPr>
          <w:sz w:val="16"/>
        </w:rPr>
        <w:t>flagged,</w:t>
      </w:r>
      <w:proofErr w:type="gramEnd"/>
      <w:r w:rsidRPr="00F57465">
        <w:rPr>
          <w:sz w:val="16"/>
        </w:rPr>
        <w:t xml:space="preserve"> although that country has the largest such fleet in the region by far. However, some believe that many of</w:t>
      </w:r>
      <w:r w:rsidRPr="001C1726">
        <w:rPr>
          <w:u w:val="single"/>
        </w:rPr>
        <w:t xml:space="preserve"> these vessels are not engaged in fishing activities, but in fact belong to the maritime militia, a paramilitary force engaged in “patrol, surveillance, resupply, and other missions to bolster China’s presence in contested waters in the South and East China Seas,</w:t>
      </w:r>
      <w:r w:rsidRPr="00F57465">
        <w:rPr>
          <w:sz w:val="16"/>
        </w:rPr>
        <w:t xml:space="preserve">” according to a report by the Center for Strategic and International Studies, a Washington-based think tank. According to Andrew Erickson, a professor of strategy at the U.S. Naval War College’s China Maritime Studies Institute, </w:t>
      </w:r>
      <w:r w:rsidRPr="006A519F">
        <w:rPr>
          <w:u w:val="single"/>
        </w:rPr>
        <w:t>China’s maritime militia is a component of China’s armed forces and is employed in so-called gray zone operations, or “low-intensity maritime rights protection struggles,</w:t>
      </w:r>
      <w:r w:rsidRPr="00F57465">
        <w:rPr>
          <w:sz w:val="16"/>
        </w:rPr>
        <w:t xml:space="preserve">” at a level designed to frustrate effective response by the other parties involved. Erickson asserts that </w:t>
      </w:r>
      <w:r w:rsidRPr="006A519F">
        <w:rPr>
          <w:u w:val="single"/>
        </w:rPr>
        <w:t>China has used the militia to advance its disputed sovereignty claims in international sea incidents throughout the South and East China sea</w:t>
      </w:r>
      <w:r w:rsidRPr="00F57465">
        <w:rPr>
          <w:sz w:val="16"/>
        </w:rPr>
        <w:t>s. For its part, the CSIS think tank believes “</w:t>
      </w:r>
      <w:r w:rsidRPr="006A519F">
        <w:rPr>
          <w:u w:val="single"/>
        </w:rPr>
        <w:t>some of the best-trained and best-equipped members engage in overt paramilitary activities such as the harassment of foreign vessels operating near Chinese-held islets or dangerous standoffs with vessels from neighboring states</w:t>
      </w:r>
      <w:r w:rsidRPr="00F57465">
        <w:rPr>
          <w:sz w:val="16"/>
        </w:rPr>
        <w:t xml:space="preserve">,” such as an incident in 2014 when China deployed an oil rig in waters claimed by Vietnam. Writing on his personal website, Erickson said </w:t>
      </w:r>
      <w:r w:rsidRPr="006A519F">
        <w:rPr>
          <w:u w:val="single"/>
        </w:rPr>
        <w:t>the units engaged in such incidents incorporate marine industry workers, such as fishermen, directly into China’s military.</w:t>
      </w:r>
      <w:r w:rsidRPr="00F57465">
        <w:rPr>
          <w:sz w:val="16"/>
        </w:rPr>
        <w:t xml:space="preserve"> Though they retain their day jobs,</w:t>
      </w:r>
      <w:r w:rsidRPr="006A519F">
        <w:rPr>
          <w:u w:val="single"/>
        </w:rPr>
        <w:t xml:space="preserve"> they can go through training as militia members by China’s People’s Liberation Army Navy</w:t>
      </w:r>
      <w:r w:rsidRPr="00F57465">
        <w:rPr>
          <w:sz w:val="16"/>
        </w:rPr>
        <w:t xml:space="preserve"> and can be activated on demand. Echoing this, the Pentagon’s 2019 China Military Power Report called the militia “a subset of China’s national militia, an armed reserve force of civilians available for mobilization.” The report added that the force “plays a major role in coercive activities to achieve China’s political goals without fighting.” </w:t>
      </w:r>
      <w:r w:rsidRPr="006A519F">
        <w:rPr>
          <w:u w:val="single"/>
        </w:rPr>
        <w:t>China has been developing more professionalized, militarized, well-paid full-time units including military recruits, and it is crewing 84 purpose-built vessels with mast-mounted water cannons</w:t>
      </w:r>
      <w:r w:rsidRPr="00F57465">
        <w:rPr>
          <w:sz w:val="16"/>
        </w:rPr>
        <w:t xml:space="preserve"> for spraying and with reinforced steel hulls for ramming. Typical of these vessels are what the CSIS report calls the “Yue Tai Yu fleet” — nine 62.8-meter trawlers built by </w:t>
      </w:r>
      <w:proofErr w:type="spellStart"/>
      <w:r w:rsidRPr="00F57465">
        <w:rPr>
          <w:sz w:val="16"/>
        </w:rPr>
        <w:t>Guangxin</w:t>
      </w:r>
      <w:proofErr w:type="spellEnd"/>
      <w:r w:rsidRPr="00F57465">
        <w:rPr>
          <w:sz w:val="16"/>
        </w:rPr>
        <w:t xml:space="preserve"> Shipbuilding &amp; Heavy Industry in 2017. CSIS used these vessels’ automatic identification systems to track them on the intermittent occasions they broadcast their positions. The think tank determined that after leaving the shipyard that built them, the trawlers traveled to the coastal port of </w:t>
      </w:r>
      <w:proofErr w:type="spellStart"/>
      <w:r w:rsidRPr="00F57465">
        <w:rPr>
          <w:sz w:val="16"/>
        </w:rPr>
        <w:t>Shadi</w:t>
      </w:r>
      <w:proofErr w:type="spellEnd"/>
      <w:r w:rsidRPr="00F57465">
        <w:rPr>
          <w:sz w:val="16"/>
        </w:rPr>
        <w:t xml:space="preserve"> in Guangdong province and spent the next year traveling back and forth between this home port and the disputed chain of Spratly Islands. While there, the vessels made lengthy stays at </w:t>
      </w:r>
      <w:proofErr w:type="spellStart"/>
      <w:r w:rsidRPr="00F57465">
        <w:rPr>
          <w:sz w:val="16"/>
        </w:rPr>
        <w:t>Subi</w:t>
      </w:r>
      <w:proofErr w:type="spellEnd"/>
      <w:r w:rsidRPr="00F57465">
        <w:rPr>
          <w:sz w:val="16"/>
        </w:rPr>
        <w:t xml:space="preserve"> and Mischief reefs, and they visited China’s </w:t>
      </w:r>
      <w:proofErr w:type="spellStart"/>
      <w:r w:rsidRPr="00F57465">
        <w:rPr>
          <w:sz w:val="16"/>
        </w:rPr>
        <w:t>Gaven</w:t>
      </w:r>
      <w:proofErr w:type="spellEnd"/>
      <w:r w:rsidRPr="00F57465">
        <w:rPr>
          <w:sz w:val="16"/>
        </w:rPr>
        <w:t xml:space="preserve">, Johnson and </w:t>
      </w:r>
      <w:proofErr w:type="spellStart"/>
      <w:proofErr w:type="gramStart"/>
      <w:r w:rsidRPr="00F57465">
        <w:rPr>
          <w:sz w:val="16"/>
        </w:rPr>
        <w:t>hughes</w:t>
      </w:r>
      <w:proofErr w:type="spellEnd"/>
      <w:proofErr w:type="gramEnd"/>
      <w:r w:rsidRPr="00F57465">
        <w:rPr>
          <w:sz w:val="16"/>
        </w:rPr>
        <w:t xml:space="preserve"> Reefs, all of which are part of China’s “Great Wall of Sand,” where islands have been reclaimed from the sea, and on which the country has built extensive military facilities. However, the strongest evidence that those trawlers are part of the maritime militia status stems from the substantial amount of time they spent loitering in the waters around the Philippine-occupied </w:t>
      </w:r>
      <w:proofErr w:type="spellStart"/>
      <w:r w:rsidRPr="00F57465">
        <w:rPr>
          <w:sz w:val="16"/>
        </w:rPr>
        <w:t>Thitu</w:t>
      </w:r>
      <w:proofErr w:type="spellEnd"/>
      <w:r w:rsidRPr="00F57465">
        <w:rPr>
          <w:sz w:val="16"/>
        </w:rPr>
        <w:t xml:space="preserve"> and </w:t>
      </w:r>
      <w:proofErr w:type="spellStart"/>
      <w:r w:rsidRPr="00F57465">
        <w:rPr>
          <w:sz w:val="16"/>
        </w:rPr>
        <w:t>Loaita</w:t>
      </w:r>
      <w:proofErr w:type="spellEnd"/>
      <w:r w:rsidRPr="00F57465">
        <w:rPr>
          <w:sz w:val="16"/>
        </w:rPr>
        <w:t xml:space="preserve"> islands, according to CSIS. High-resolution satellite imagery of the vessels also suggests they spend little, if any time, fishing. A warning </w:t>
      </w:r>
      <w:r w:rsidRPr="00780742">
        <w:rPr>
          <w:u w:val="single"/>
        </w:rPr>
        <w:t>China doesn’t attempt to hide the existence of the maritime militia; the country acknowledges it is part of the state security apparatus.</w:t>
      </w:r>
      <w:r>
        <w:rPr>
          <w:u w:val="single"/>
        </w:rPr>
        <w:t xml:space="preserve"> </w:t>
      </w:r>
      <w:r w:rsidRPr="00F57465">
        <w:rPr>
          <w:sz w:val="16"/>
        </w:rPr>
        <w:t xml:space="preserve">In fact, Adm. John Richardson, the outgoing U.S. Navy chief of naval operations, in a meeting with his Chinese counterpart, </w:t>
      </w:r>
      <w:r w:rsidRPr="00F57465">
        <w:rPr>
          <w:u w:val="single"/>
        </w:rPr>
        <w:t xml:space="preserve">Vice Adm. Shen </w:t>
      </w:r>
      <w:proofErr w:type="spellStart"/>
      <w:r w:rsidRPr="00F57465">
        <w:rPr>
          <w:u w:val="single"/>
        </w:rPr>
        <w:t>Jinlong</w:t>
      </w:r>
      <w:proofErr w:type="spellEnd"/>
      <w:r w:rsidRPr="00F57465">
        <w:rPr>
          <w:u w:val="single"/>
        </w:rPr>
        <w:t>, warned that he is aware China uses non-military ships to help Beijing stake its claims in the disputed South China Sea.</w:t>
      </w:r>
      <w:r w:rsidRPr="00F57465">
        <w:rPr>
          <w:sz w:val="16"/>
        </w:rPr>
        <w:t xml:space="preserve"> </w:t>
      </w:r>
      <w:r w:rsidRPr="0005555F">
        <w:rPr>
          <w:u w:val="single"/>
        </w:rPr>
        <w:t>Richardson also said during the meeting in January that the U.S. will respond to aggressive acts by those ships</w:t>
      </w:r>
      <w:r w:rsidRPr="00F57465">
        <w:rPr>
          <w:sz w:val="16"/>
        </w:rPr>
        <w:t xml:space="preserve"> the same way it has with ships the People’s Liberation Army Navy, according to an interview with Britain’s Financial Times newspaper. However, the officer did not specify what those measures will be. And</w:t>
      </w:r>
      <w:r w:rsidRPr="00780742">
        <w:rPr>
          <w:u w:val="single"/>
        </w:rPr>
        <w:t xml:space="preserve"> given that hundreds of maritime militia boats swarmed the waters around the Philippine-held </w:t>
      </w:r>
      <w:proofErr w:type="spellStart"/>
      <w:r w:rsidRPr="00780742">
        <w:rPr>
          <w:u w:val="single"/>
        </w:rPr>
        <w:t>Thitu</w:t>
      </w:r>
      <w:proofErr w:type="spellEnd"/>
      <w:r w:rsidRPr="00780742">
        <w:rPr>
          <w:u w:val="single"/>
        </w:rPr>
        <w:t xml:space="preserve"> Island, China appears to have been undeterred by the warning.</w:t>
      </w:r>
    </w:p>
    <w:p w:rsidR="00F83189" w:rsidRPr="00324C4D" w:rsidRDefault="00F83189" w:rsidP="00F83189"/>
    <w:p w:rsidR="00F83189" w:rsidRPr="00EF53D1" w:rsidRDefault="00F83189" w:rsidP="00F83189"/>
    <w:p w:rsidR="0076289E" w:rsidRDefault="0076289E" w:rsidP="0076289E">
      <w:pPr>
        <w:pStyle w:val="Heading3"/>
      </w:pPr>
      <w:r>
        <w:t xml:space="preserve">2nc – </w:t>
      </w:r>
      <w:r w:rsidR="000F21BF">
        <w:t>arms sales key to SCS</w:t>
      </w:r>
    </w:p>
    <w:p w:rsidR="000F21BF" w:rsidRPr="00773DBE" w:rsidRDefault="000F21BF" w:rsidP="000F21BF">
      <w:pPr>
        <w:pStyle w:val="Heading4"/>
      </w:pPr>
      <w:bookmarkStart w:id="1" w:name="_Hlk535147304"/>
      <w:r>
        <w:t xml:space="preserve">SCS is explicitly linked to Taiwan- they’re both defined as core issues- plan spills over to Chinese perception- SCS conflict escalates to global war </w:t>
      </w:r>
    </w:p>
    <w:p w:rsidR="000F21BF" w:rsidRPr="00773DBE" w:rsidRDefault="000F21BF" w:rsidP="000F21BF">
      <w:r w:rsidRPr="00773DBE">
        <w:rPr>
          <w:rStyle w:val="Style13ptBold"/>
        </w:rPr>
        <w:t>Choi 18</w:t>
      </w:r>
      <w:r w:rsidRPr="00773DBE">
        <w:t xml:space="preserve">—Ji Young Choi,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 </w:t>
      </w:r>
      <w:r w:rsidRPr="00773DBE">
        <w:rPr>
          <w:i/>
        </w:rPr>
        <w:t>Asian Perspective</w:t>
      </w:r>
      <w:r w:rsidRPr="00773DBE">
        <w:t>, Vol. 42, Issue 1, January-March 2018, pages 61-84, Available through ProQuest)</w:t>
      </w:r>
    </w:p>
    <w:p w:rsidR="000F21BF" w:rsidRDefault="000F21BF" w:rsidP="000F21BF">
      <w:pPr>
        <w:rPr>
          <w:rStyle w:val="Emphasis"/>
          <w:sz w:val="12"/>
        </w:rPr>
      </w:pPr>
      <w:r w:rsidRPr="00773DBE">
        <w:rPr>
          <w:sz w:val="16"/>
        </w:rPr>
        <w:t xml:space="preserve">I have explored in light of historical and theoretical perspectives whether China is a candidate to become a global hegemonic power. The next question I will address is whether the ascent of China will lead to a hegemonic war or not. As mentioned previously, historical and theoretical lessons reveal that </w:t>
      </w:r>
      <w:r w:rsidRPr="00773DBE">
        <w:rPr>
          <w:rStyle w:val="Emphasis"/>
        </w:rPr>
        <w:t>a rising great power tends to challenge a system leader</w:t>
      </w:r>
      <w:r w:rsidRPr="00773DBE">
        <w:rPr>
          <w:sz w:val="16"/>
        </w:rPr>
        <w:t xml:space="preserve"> </w:t>
      </w:r>
      <w:r w:rsidRPr="00773DBE">
        <w:rPr>
          <w:rStyle w:val="StyleUnderline"/>
        </w:rPr>
        <w:t xml:space="preserve">when the former's economic and other major capabilities come too close to those of the latter and the </w:t>
      </w:r>
      <w:r w:rsidRPr="00773DBE">
        <w:rPr>
          <w:rStyle w:val="Emphasis"/>
        </w:rPr>
        <w:t>former is dissatisfied with the latter's leadership</w:t>
      </w:r>
      <w:r w:rsidRPr="00773DBE">
        <w:rPr>
          <w:sz w:val="16"/>
        </w:rPr>
        <w:t xml:space="preserve"> and the international rules it created. This means that </w:t>
      </w:r>
      <w:r w:rsidRPr="00000023">
        <w:rPr>
          <w:rStyle w:val="Emphasis"/>
          <w:highlight w:val="yellow"/>
        </w:rPr>
        <w:t>the rise of China could produce</w:t>
      </w:r>
      <w:r w:rsidRPr="00773DBE">
        <w:rPr>
          <w:rStyle w:val="Emphasis"/>
        </w:rPr>
        <w:t xml:space="preserve"> intense hegemonic competition</w:t>
      </w:r>
      <w:r w:rsidRPr="00773DBE">
        <w:rPr>
          <w:sz w:val="16"/>
        </w:rPr>
        <w:t xml:space="preserve"> </w:t>
      </w:r>
      <w:r w:rsidRPr="00773DBE">
        <w:rPr>
          <w:rStyle w:val="StyleUnderline"/>
        </w:rPr>
        <w:t xml:space="preserve">and even </w:t>
      </w:r>
      <w:r w:rsidRPr="00000023">
        <w:rPr>
          <w:rStyle w:val="StyleUnderline"/>
          <w:highlight w:val="yellow"/>
        </w:rPr>
        <w:t xml:space="preserve">a </w:t>
      </w:r>
      <w:r w:rsidRPr="00000023">
        <w:rPr>
          <w:rStyle w:val="Emphasis"/>
          <w:highlight w:val="yellow"/>
        </w:rPr>
        <w:t>global hegemonic war</w:t>
      </w:r>
      <w:r w:rsidRPr="00773DBE">
        <w:rPr>
          <w:sz w:val="16"/>
        </w:rPr>
        <w:t xml:space="preserve">. The preventive motivation by an old declining power can cause a major war with a newly emerging power when it is combined with other variables (Levy 1987). While a preventive war by a system leader is historically rare, </w:t>
      </w:r>
      <w:r w:rsidRPr="00773DBE">
        <w:rPr>
          <w:rStyle w:val="StyleUnderline"/>
        </w:rPr>
        <w:t>a newly emerging yet even relatively weak rising power at times challenges a much more powerful system leader</w:t>
      </w:r>
      <w:r w:rsidRPr="00773DBE">
        <w:rPr>
          <w:sz w:val="16"/>
        </w:rPr>
        <w:t>, as in the case of Japan's attack on Pearl Harbor in 1941 (</w:t>
      </w:r>
      <w:proofErr w:type="spellStart"/>
      <w:r w:rsidRPr="00773DBE">
        <w:rPr>
          <w:sz w:val="16"/>
        </w:rPr>
        <w:t>Schweller</w:t>
      </w:r>
      <w:proofErr w:type="spellEnd"/>
      <w:r w:rsidRPr="00773DBE">
        <w:rPr>
          <w:sz w:val="16"/>
        </w:rPr>
        <w:t xml:space="preserve"> 1999). A historical lesson is that "</w:t>
      </w:r>
      <w:r w:rsidRPr="00773DBE">
        <w:rPr>
          <w:rStyle w:val="Emphasis"/>
        </w:rPr>
        <w:t>incomplete catch-ups are inherently conflict-prone</w:t>
      </w:r>
      <w:r w:rsidRPr="00773DBE">
        <w:rPr>
          <w:sz w:val="16"/>
        </w:rPr>
        <w:t xml:space="preserve">" (Thompson 2006, 19). This implies that </w:t>
      </w:r>
      <w:r w:rsidRPr="00773DBE">
        <w:rPr>
          <w:rStyle w:val="StyleUnderline"/>
        </w:rPr>
        <w:t xml:space="preserve">even though it falls short of surpassing the system leader, the rise of a new great power can produce </w:t>
      </w:r>
      <w:r w:rsidRPr="00773DBE">
        <w:rPr>
          <w:rStyle w:val="Emphasis"/>
        </w:rPr>
        <w:t>significant instability in the interstate system</w:t>
      </w:r>
      <w:r w:rsidRPr="00773DBE">
        <w:rPr>
          <w:sz w:val="16"/>
        </w:rPr>
        <w:t xml:space="preserve"> when it develops into a revisionist power. Moreover, </w:t>
      </w:r>
      <w:r w:rsidRPr="00000023">
        <w:rPr>
          <w:rStyle w:val="StyleUnderline"/>
          <w:highlight w:val="yellow"/>
        </w:rPr>
        <w:t>the</w:t>
      </w:r>
      <w:r w:rsidRPr="00000023">
        <w:rPr>
          <w:sz w:val="16"/>
          <w:highlight w:val="yellow"/>
        </w:rPr>
        <w:t xml:space="preserve"> </w:t>
      </w:r>
      <w:r w:rsidRPr="00000023">
        <w:rPr>
          <w:rStyle w:val="Emphasis"/>
          <w:highlight w:val="yellow"/>
        </w:rPr>
        <w:t>U</w:t>
      </w:r>
      <w:r w:rsidRPr="00773DBE">
        <w:rPr>
          <w:sz w:val="16"/>
        </w:rPr>
        <w:t xml:space="preserve">nited </w:t>
      </w:r>
      <w:r w:rsidRPr="00000023">
        <w:rPr>
          <w:rStyle w:val="Emphasis"/>
          <w:highlight w:val="yellow"/>
        </w:rPr>
        <w:t>S</w:t>
      </w:r>
      <w:r w:rsidRPr="00773DBE">
        <w:rPr>
          <w:sz w:val="16"/>
        </w:rPr>
        <w:t xml:space="preserve">tates </w:t>
      </w:r>
      <w:r w:rsidRPr="00000023">
        <w:rPr>
          <w:rStyle w:val="StyleUnderline"/>
          <w:highlight w:val="yellow"/>
        </w:rPr>
        <w:t xml:space="preserve">and China are deeply involved in </w:t>
      </w:r>
      <w:r w:rsidRPr="00000023">
        <w:rPr>
          <w:rStyle w:val="Emphasis"/>
          <w:highlight w:val="yellow"/>
        </w:rPr>
        <w:t>major security issues</w:t>
      </w:r>
      <w:r w:rsidRPr="00000023">
        <w:rPr>
          <w:sz w:val="16"/>
          <w:highlight w:val="yellow"/>
        </w:rPr>
        <w:t xml:space="preserve"> </w:t>
      </w:r>
      <w:r w:rsidRPr="00000023">
        <w:rPr>
          <w:rStyle w:val="StyleUnderline"/>
          <w:highlight w:val="yellow"/>
        </w:rPr>
        <w:t>in East Asia</w:t>
      </w:r>
      <w:r w:rsidRPr="00000023">
        <w:rPr>
          <w:sz w:val="16"/>
          <w:highlight w:val="yellow"/>
        </w:rPr>
        <w:t xml:space="preserve"> (</w:t>
      </w:r>
      <w:r w:rsidRPr="00000023">
        <w:rPr>
          <w:rStyle w:val="StyleUnderline"/>
          <w:highlight w:val="yellow"/>
        </w:rPr>
        <w:t>including</w:t>
      </w:r>
      <w:r w:rsidRPr="00773DBE">
        <w:rPr>
          <w:rStyle w:val="StyleUnderline"/>
        </w:rPr>
        <w:t xml:space="preserve"> the</w:t>
      </w:r>
      <w:r w:rsidRPr="00773DBE">
        <w:rPr>
          <w:sz w:val="16"/>
        </w:rPr>
        <w:t xml:space="preserve"> </w:t>
      </w:r>
      <w:r w:rsidRPr="00000023">
        <w:rPr>
          <w:rStyle w:val="Emphasis"/>
          <w:highlight w:val="yellow"/>
        </w:rPr>
        <w:t>North Korea</w:t>
      </w:r>
      <w:r w:rsidRPr="00773DBE">
        <w:rPr>
          <w:rStyle w:val="Emphasis"/>
        </w:rPr>
        <w:t>n nuclear crisis</w:t>
      </w:r>
      <w:r w:rsidRPr="00773DBE">
        <w:rPr>
          <w:sz w:val="16"/>
        </w:rPr>
        <w:t xml:space="preserve">, the </w:t>
      </w:r>
      <w:r w:rsidRPr="00660E29">
        <w:rPr>
          <w:rStyle w:val="Emphasis"/>
        </w:rPr>
        <w:t>Taiwan</w:t>
      </w:r>
      <w:r w:rsidRPr="00660E29">
        <w:rPr>
          <w:sz w:val="16"/>
        </w:rPr>
        <w:t xml:space="preserve"> issue, </w:t>
      </w:r>
      <w:r w:rsidRPr="00660E29">
        <w:rPr>
          <w:rStyle w:val="StyleUnderline"/>
        </w:rPr>
        <w:t>and the</w:t>
      </w:r>
      <w:r w:rsidRPr="00660E29">
        <w:rPr>
          <w:sz w:val="16"/>
        </w:rPr>
        <w:t xml:space="preserve"> </w:t>
      </w:r>
      <w:r w:rsidRPr="00660E29">
        <w:rPr>
          <w:rStyle w:val="Emphasis"/>
        </w:rPr>
        <w:t>S</w:t>
      </w:r>
      <w:r w:rsidRPr="00660E29">
        <w:rPr>
          <w:sz w:val="16"/>
        </w:rPr>
        <w:t xml:space="preserve">outh </w:t>
      </w:r>
      <w:r w:rsidRPr="00660E29">
        <w:rPr>
          <w:rStyle w:val="Emphasis"/>
        </w:rPr>
        <w:t>C</w:t>
      </w:r>
      <w:r w:rsidRPr="00660E29">
        <w:rPr>
          <w:sz w:val="16"/>
        </w:rPr>
        <w:t xml:space="preserve">hina </w:t>
      </w:r>
      <w:r w:rsidRPr="00660E29">
        <w:rPr>
          <w:rStyle w:val="Emphasis"/>
        </w:rPr>
        <w:t>S</w:t>
      </w:r>
      <w:r w:rsidRPr="00660E29">
        <w:rPr>
          <w:sz w:val="16"/>
        </w:rPr>
        <w:t>ea</w:t>
      </w:r>
      <w:r w:rsidRPr="00773DBE">
        <w:rPr>
          <w:sz w:val="16"/>
        </w:rPr>
        <w:t xml:space="preserve"> disputes), </w:t>
      </w:r>
      <w:r w:rsidRPr="00773DBE">
        <w:rPr>
          <w:rStyle w:val="StyleUnderline"/>
        </w:rPr>
        <w:t xml:space="preserve">and </w:t>
      </w:r>
      <w:r w:rsidRPr="00000023">
        <w:rPr>
          <w:rStyle w:val="StyleUnderline"/>
          <w:highlight w:val="yellow"/>
        </w:rPr>
        <w:t>we cannot rule out</w:t>
      </w:r>
      <w:r w:rsidRPr="00773DBE">
        <w:rPr>
          <w:rStyle w:val="StyleUnderline"/>
        </w:rPr>
        <w:t xml:space="preserve"> the possibility that </w:t>
      </w:r>
      <w:r w:rsidRPr="00000023">
        <w:rPr>
          <w:rStyle w:val="StyleUnderline"/>
          <w:highlight w:val="yellow"/>
        </w:rPr>
        <w:t>one</w:t>
      </w:r>
      <w:r w:rsidRPr="00773DBE">
        <w:rPr>
          <w:rStyle w:val="StyleUnderline"/>
        </w:rPr>
        <w:t xml:space="preserve"> of these regional conflicts </w:t>
      </w:r>
      <w:r w:rsidRPr="00000023">
        <w:rPr>
          <w:rStyle w:val="StyleUnderline"/>
          <w:highlight w:val="yellow"/>
        </w:rPr>
        <w:t xml:space="preserve">will develop into a much </w:t>
      </w:r>
      <w:r w:rsidRPr="00000023">
        <w:rPr>
          <w:rStyle w:val="Emphasis"/>
          <w:highlight w:val="yellow"/>
        </w:rPr>
        <w:t>bigger global war</w:t>
      </w:r>
      <w:r w:rsidRPr="00773DBE">
        <w:rPr>
          <w:sz w:val="16"/>
        </w:rPr>
        <w:t xml:space="preserve"> in which the two superpowers are entangled. According to Allison (2017), who studied sixteen historical cases in which a rising power confronted an existing power, a war between the United States and China is not unavoidable, but escaping it will require enormous efforts by both sides. Some Chinese scholars (</w:t>
      </w:r>
      <w:proofErr w:type="spellStart"/>
      <w:r w:rsidRPr="00773DBE">
        <w:rPr>
          <w:sz w:val="16"/>
        </w:rPr>
        <w:t>Jia</w:t>
      </w:r>
      <w:proofErr w:type="spellEnd"/>
      <w:r w:rsidRPr="00773DBE">
        <w:rPr>
          <w:sz w:val="16"/>
        </w:rPr>
        <w:t xml:space="preserve"> 2009; Wang and Zhu 2015), who emphasize the transformation of China's domestic politics and the pragmatism of Beijing's diplomacy, have a more or less optimistic view of the future of US-China relations. Yet my reading of the situation is that </w:t>
      </w:r>
      <w:r w:rsidRPr="00773DBE">
        <w:rPr>
          <w:rStyle w:val="StyleUnderline"/>
        </w:rPr>
        <w:t>since 2009 there has been an increasing gap between this optimistic view and what has really happened</w:t>
      </w:r>
      <w:r w:rsidRPr="00773DBE">
        <w:rPr>
          <w:sz w:val="16"/>
        </w:rPr>
        <w:t xml:space="preserve">. It is premature to conclude that China is a revisionist state, but in what follows I will suggest some important signs that show </w:t>
      </w:r>
      <w:r w:rsidRPr="00773DBE">
        <w:rPr>
          <w:rStyle w:val="Emphasis"/>
        </w:rPr>
        <w:t>China has revisionist aims</w:t>
      </w:r>
      <w:r w:rsidRPr="00773DBE">
        <w:rPr>
          <w:sz w:val="16"/>
        </w:rPr>
        <w:t xml:space="preserve"> at least </w:t>
      </w:r>
      <w:r w:rsidRPr="00773DBE">
        <w:rPr>
          <w:rStyle w:val="StyleUnderline"/>
        </w:rPr>
        <w:t xml:space="preserve">in the Asia Pacific and could </w:t>
      </w:r>
      <w:r w:rsidRPr="00773DBE">
        <w:rPr>
          <w:rStyle w:val="Emphasis"/>
        </w:rPr>
        <w:t>develop into a revisionist power</w:t>
      </w:r>
      <w:r w:rsidRPr="00773DBE">
        <w:rPr>
          <w:rStyle w:val="StyleUnderline"/>
        </w:rPr>
        <w:t xml:space="preserve"> in the future.</w:t>
      </w:r>
      <w:r w:rsidRPr="00773DBE">
        <w:rPr>
          <w:rStyle w:val="StyleUnderline"/>
          <w:sz w:val="12"/>
          <w:u w:val="none"/>
        </w:rPr>
        <w:t>¶</w:t>
      </w:r>
      <w:r w:rsidRPr="00773DBE">
        <w:rPr>
          <w:rStyle w:val="StyleUnderline"/>
          <w:sz w:val="12"/>
        </w:rPr>
        <w:t xml:space="preserve"> </w:t>
      </w:r>
      <w:r w:rsidRPr="00773DBE">
        <w:rPr>
          <w:rStyle w:val="StyleUnderline"/>
        </w:rPr>
        <w:t>Beijing has concentrated on economic modernization</w:t>
      </w:r>
      <w:r w:rsidRPr="00773DBE">
        <w:rPr>
          <w:sz w:val="16"/>
        </w:rPr>
        <w:t xml:space="preserve">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 Recently, however, </w:t>
      </w:r>
      <w:r w:rsidRPr="00000023">
        <w:rPr>
          <w:rStyle w:val="Emphasis"/>
          <w:highlight w:val="yellow"/>
        </w:rPr>
        <w:t>Beijing has adopted</w:t>
      </w:r>
      <w:r w:rsidRPr="00773DBE">
        <w:rPr>
          <w:rStyle w:val="Emphasis"/>
        </w:rPr>
        <w:t xml:space="preserve"> increasingly assertive</w:t>
      </w:r>
      <w:r w:rsidRPr="00773DBE">
        <w:rPr>
          <w:sz w:val="16"/>
        </w:rPr>
        <w:t xml:space="preserve"> </w:t>
      </w:r>
      <w:r w:rsidRPr="00773DBE">
        <w:rPr>
          <w:rStyle w:val="StyleUnderline"/>
        </w:rPr>
        <w:t>or even</w:t>
      </w:r>
      <w:r w:rsidRPr="00773DBE">
        <w:rPr>
          <w:sz w:val="16"/>
        </w:rPr>
        <w:t xml:space="preserve"> </w:t>
      </w:r>
      <w:r w:rsidRPr="00000023">
        <w:rPr>
          <w:rStyle w:val="Emphasis"/>
          <w:highlight w:val="yellow"/>
        </w:rPr>
        <w:t>aggressive foreign policies</w:t>
      </w:r>
      <w:r w:rsidRPr="00000023">
        <w:rPr>
          <w:sz w:val="16"/>
          <w:highlight w:val="yellow"/>
        </w:rPr>
        <w:t xml:space="preserve"> </w:t>
      </w:r>
      <w:r w:rsidRPr="009005D2">
        <w:rPr>
          <w:rStyle w:val="StyleUnderline"/>
        </w:rPr>
        <w:t>in</w:t>
      </w:r>
      <w:r w:rsidRPr="00773DBE">
        <w:rPr>
          <w:rStyle w:val="StyleUnderline"/>
        </w:rPr>
        <w:t xml:space="preserve"> international security affairs</w:t>
      </w:r>
      <w:r w:rsidRPr="00773DBE">
        <w:rPr>
          <w:sz w:val="16"/>
        </w:rPr>
        <w:t xml:space="preserve">. In particular, </w:t>
      </w:r>
      <w:r w:rsidRPr="00773DBE">
        <w:rPr>
          <w:rStyle w:val="StyleUnderline"/>
        </w:rPr>
        <w:t xml:space="preserve">China has been </w:t>
      </w:r>
      <w:r w:rsidRPr="00773DBE">
        <w:rPr>
          <w:rStyle w:val="Emphasis"/>
        </w:rPr>
        <w:t xml:space="preserve">adamant </w:t>
      </w:r>
      <w:r w:rsidRPr="00000023">
        <w:rPr>
          <w:rStyle w:val="Emphasis"/>
          <w:highlight w:val="yellow"/>
        </w:rPr>
        <w:t>about territorial issues</w:t>
      </w:r>
      <w:r w:rsidRPr="00000023">
        <w:rPr>
          <w:sz w:val="16"/>
          <w:highlight w:val="yellow"/>
        </w:rPr>
        <w:t xml:space="preserve"> </w:t>
      </w:r>
      <w:r w:rsidRPr="00000023">
        <w:rPr>
          <w:rStyle w:val="StyleUnderline"/>
          <w:highlight w:val="yellow"/>
        </w:rPr>
        <w:t>in the East and South China Seas</w:t>
      </w:r>
      <w:r w:rsidRPr="00773DBE">
        <w:rPr>
          <w:sz w:val="16"/>
        </w:rPr>
        <w:t xml:space="preserve"> </w:t>
      </w:r>
      <w:r w:rsidRPr="00773DBE">
        <w:rPr>
          <w:rStyle w:val="StyleUnderline"/>
        </w:rPr>
        <w:t xml:space="preserve">and is increasingly </w:t>
      </w:r>
      <w:r w:rsidRPr="00773DBE">
        <w:rPr>
          <w:rStyle w:val="Emphasis"/>
        </w:rPr>
        <w:t>considered as a severe threat</w:t>
      </w:r>
      <w:r w:rsidRPr="00773DBE">
        <w:rPr>
          <w:sz w:val="16"/>
        </w:rPr>
        <w:t xml:space="preserve"> </w:t>
      </w:r>
      <w:r w:rsidRPr="00773DBE">
        <w:rPr>
          <w:rStyle w:val="StyleUnderline"/>
        </w:rPr>
        <w:t>by other nations</w:t>
      </w:r>
      <w:r w:rsidRPr="00773DBE">
        <w:rPr>
          <w:sz w:val="16"/>
        </w:rPr>
        <w:t xml:space="preserve"> in the Asia Pacific region. Since 2009, for example, Beijing has increased naval activities on a large scale in the area of the </w:t>
      </w:r>
      <w:proofErr w:type="spellStart"/>
      <w:r w:rsidRPr="00773DBE">
        <w:rPr>
          <w:sz w:val="16"/>
        </w:rPr>
        <w:t>Diaoyu</w:t>
      </w:r>
      <w:proofErr w:type="spellEnd"/>
      <w:r w:rsidRPr="00773DBE">
        <w:rPr>
          <w:sz w:val="16"/>
        </w:rPr>
        <w:t>/</w:t>
      </w:r>
      <w:proofErr w:type="spellStart"/>
      <w:r w:rsidRPr="00773DBE">
        <w:rPr>
          <w:sz w:val="16"/>
        </w:rPr>
        <w:t>Senkaku</w:t>
      </w:r>
      <w:proofErr w:type="spellEnd"/>
      <w:r w:rsidRPr="00773DBE">
        <w:rPr>
          <w:sz w:val="16"/>
        </w:rPr>
        <w:t xml:space="preserve"> Islands in the East China Sea. In 2010, </w:t>
      </w:r>
      <w:r w:rsidRPr="00000023">
        <w:rPr>
          <w:rStyle w:val="StyleUnderline"/>
          <w:highlight w:val="yellow"/>
        </w:rPr>
        <w:t>Beijing announced that</w:t>
      </w:r>
      <w:r w:rsidRPr="00773DBE">
        <w:rPr>
          <w:sz w:val="16"/>
        </w:rPr>
        <w:t xml:space="preserve"> just </w:t>
      </w:r>
      <w:r w:rsidRPr="00000023">
        <w:rPr>
          <w:rStyle w:val="Emphasis"/>
          <w:highlight w:val="yellow"/>
        </w:rPr>
        <w:t>like</w:t>
      </w:r>
      <w:r w:rsidRPr="00773DBE">
        <w:rPr>
          <w:rStyle w:val="Emphasis"/>
        </w:rPr>
        <w:t xml:space="preserve"> Tibet and </w:t>
      </w:r>
      <w:r w:rsidRPr="00000023">
        <w:rPr>
          <w:rStyle w:val="Emphasis"/>
          <w:highlight w:val="yellow"/>
        </w:rPr>
        <w:t>Taiwan</w:t>
      </w:r>
      <w:r w:rsidRPr="00000023">
        <w:rPr>
          <w:sz w:val="16"/>
          <w:highlight w:val="yellow"/>
        </w:rPr>
        <w:t xml:space="preserve">, </w:t>
      </w:r>
      <w:r w:rsidRPr="00000023">
        <w:rPr>
          <w:rStyle w:val="StyleUnderline"/>
          <w:highlight w:val="yellow"/>
        </w:rPr>
        <w:t>the</w:t>
      </w:r>
      <w:r w:rsidRPr="00000023">
        <w:rPr>
          <w:sz w:val="16"/>
          <w:highlight w:val="yellow"/>
        </w:rPr>
        <w:t xml:space="preserve"> </w:t>
      </w:r>
      <w:r w:rsidRPr="00000023">
        <w:rPr>
          <w:rStyle w:val="Emphasis"/>
          <w:highlight w:val="yellow"/>
        </w:rPr>
        <w:t>S</w:t>
      </w:r>
      <w:r w:rsidRPr="00773DBE">
        <w:rPr>
          <w:sz w:val="16"/>
        </w:rPr>
        <w:t xml:space="preserve">outh </w:t>
      </w:r>
      <w:r w:rsidRPr="00000023">
        <w:rPr>
          <w:rStyle w:val="Emphasis"/>
          <w:highlight w:val="yellow"/>
        </w:rPr>
        <w:t>C</w:t>
      </w:r>
      <w:r w:rsidRPr="00773DBE">
        <w:rPr>
          <w:sz w:val="16"/>
        </w:rPr>
        <w:t xml:space="preserve">hina </w:t>
      </w:r>
      <w:r w:rsidRPr="00000023">
        <w:rPr>
          <w:rStyle w:val="Emphasis"/>
          <w:highlight w:val="yellow"/>
        </w:rPr>
        <w:t>S</w:t>
      </w:r>
      <w:r w:rsidRPr="00773DBE">
        <w:rPr>
          <w:sz w:val="16"/>
        </w:rPr>
        <w:t xml:space="preserve">ea </w:t>
      </w:r>
      <w:r w:rsidRPr="00000023">
        <w:rPr>
          <w:rStyle w:val="StyleUnderline"/>
          <w:highlight w:val="yellow"/>
        </w:rPr>
        <w:t>is</w:t>
      </w:r>
      <w:r w:rsidRPr="00773DBE">
        <w:rPr>
          <w:sz w:val="16"/>
        </w:rPr>
        <w:t xml:space="preserve"> considered </w:t>
      </w:r>
      <w:r w:rsidRPr="00000023">
        <w:rPr>
          <w:rStyle w:val="StyleUnderline"/>
          <w:highlight w:val="yellow"/>
        </w:rPr>
        <w:t>a</w:t>
      </w:r>
      <w:r w:rsidRPr="00000023">
        <w:rPr>
          <w:sz w:val="16"/>
          <w:highlight w:val="yellow"/>
        </w:rPr>
        <w:t xml:space="preserve"> </w:t>
      </w:r>
      <w:r w:rsidRPr="00000023">
        <w:rPr>
          <w:rStyle w:val="Emphasis"/>
          <w:highlight w:val="yellow"/>
        </w:rPr>
        <w:t>core national interest</w:t>
      </w:r>
      <w:r w:rsidRPr="00773DBE">
        <w:rPr>
          <w:sz w:val="16"/>
        </w:rPr>
        <w:t xml:space="preserve">.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000023">
        <w:rPr>
          <w:rStyle w:val="Emphasis"/>
          <w:highlight w:val="yellow"/>
        </w:rPr>
        <w:t>China has constructed</w:t>
      </w:r>
      <w:r w:rsidRPr="00773DBE">
        <w:rPr>
          <w:sz w:val="16"/>
        </w:rPr>
        <w:t xml:space="preserve"> man-made </w:t>
      </w:r>
      <w:r w:rsidRPr="00000023">
        <w:rPr>
          <w:rStyle w:val="Emphasis"/>
          <w:highlight w:val="yellow"/>
        </w:rPr>
        <w:t>islands</w:t>
      </w:r>
      <w:r w:rsidRPr="00000023">
        <w:rPr>
          <w:sz w:val="16"/>
          <w:highlight w:val="yellow"/>
        </w:rPr>
        <w:t xml:space="preserve"> </w:t>
      </w:r>
      <w:r w:rsidRPr="00000023">
        <w:rPr>
          <w:rStyle w:val="StyleUnderline"/>
          <w:highlight w:val="yellow"/>
        </w:rPr>
        <w:t>in the</w:t>
      </w:r>
      <w:r w:rsidRPr="00000023">
        <w:rPr>
          <w:sz w:val="16"/>
          <w:highlight w:val="yellow"/>
        </w:rPr>
        <w:t xml:space="preserve"> </w:t>
      </w:r>
      <w:r w:rsidRPr="00000023">
        <w:rPr>
          <w:rStyle w:val="Emphasis"/>
          <w:highlight w:val="yellow"/>
        </w:rPr>
        <w:t>S</w:t>
      </w:r>
      <w:r w:rsidRPr="00773DBE">
        <w:rPr>
          <w:sz w:val="16"/>
        </w:rPr>
        <w:t xml:space="preserve">outh </w:t>
      </w:r>
      <w:r w:rsidRPr="00000023">
        <w:rPr>
          <w:rStyle w:val="Emphasis"/>
          <w:highlight w:val="yellow"/>
        </w:rPr>
        <w:t>C</w:t>
      </w:r>
      <w:r w:rsidRPr="00773DBE">
        <w:rPr>
          <w:sz w:val="16"/>
        </w:rPr>
        <w:t xml:space="preserve">hina </w:t>
      </w:r>
      <w:r w:rsidRPr="00000023">
        <w:rPr>
          <w:rStyle w:val="Emphasis"/>
          <w:highlight w:val="yellow"/>
        </w:rPr>
        <w:t>S</w:t>
      </w:r>
      <w:r w:rsidRPr="00773DBE">
        <w:rPr>
          <w:sz w:val="16"/>
        </w:rPr>
        <w:t xml:space="preserve">ea </w:t>
      </w:r>
      <w:r w:rsidRPr="00000023">
        <w:rPr>
          <w:rStyle w:val="StyleUnderline"/>
          <w:highlight w:val="yellow"/>
        </w:rPr>
        <w:t>to seek</w:t>
      </w:r>
      <w:r w:rsidRPr="00000023">
        <w:rPr>
          <w:sz w:val="16"/>
          <w:highlight w:val="yellow"/>
        </w:rPr>
        <w:t xml:space="preserve"> "</w:t>
      </w:r>
      <w:r w:rsidRPr="00000023">
        <w:rPr>
          <w:rStyle w:val="StyleUnderline"/>
          <w:highlight w:val="yellow"/>
        </w:rPr>
        <w:t>de facto control</w:t>
      </w:r>
      <w:r w:rsidRPr="00773DBE">
        <w:rPr>
          <w:sz w:val="16"/>
        </w:rPr>
        <w:t xml:space="preserve"> over the resource-rich waters and islets" claimed as well by its neighboring countries (Los Angeles Times 2015). </w:t>
      </w:r>
      <w:r w:rsidRPr="00000023">
        <w:rPr>
          <w:rStyle w:val="StyleUnderline"/>
          <w:highlight w:val="yellow"/>
        </w:rPr>
        <w:t>As of now, China's strategy is to delay a direct military conflict with the United States as long as possible</w:t>
      </w:r>
      <w:r w:rsidRPr="009005D2">
        <w:rPr>
          <w:rStyle w:val="StyleUnderline"/>
        </w:rPr>
        <w:t xml:space="preserve"> </w:t>
      </w:r>
      <w:r w:rsidRPr="00773DBE">
        <w:rPr>
          <w:sz w:val="16"/>
        </w:rPr>
        <w:t xml:space="preserve">and use its economic and political prowess to pressure smaller neighbors to give up their territorial claims (Doran 2012). These new developments and rhetorical signals reflect significant changes in China's foreign policies and signify that </w:t>
      </w:r>
      <w:r w:rsidRPr="00773DBE">
        <w:rPr>
          <w:rStyle w:val="Emphasis"/>
        </w:rPr>
        <w:t>China's peaceful rise seems to be over</w:t>
      </w:r>
      <w:r w:rsidRPr="00773DBE">
        <w:rPr>
          <w:sz w:val="16"/>
        </w:rPr>
        <w:t>.</w:t>
      </w:r>
      <w:r w:rsidRPr="00773DBE">
        <w:rPr>
          <w:rStyle w:val="Emphasis"/>
          <w:b w:val="0"/>
          <w:sz w:val="12"/>
          <w:u w:val="none"/>
        </w:rPr>
        <w:t>¶</w:t>
      </w:r>
      <w:r w:rsidRPr="00773DBE">
        <w:rPr>
          <w:rStyle w:val="Emphasis"/>
          <w:sz w:val="12"/>
        </w:rPr>
        <w:t xml:space="preserve"> </w:t>
      </w:r>
    </w:p>
    <w:p w:rsidR="000F21BF" w:rsidRDefault="000F21BF" w:rsidP="000F21BF"/>
    <w:p w:rsidR="004A79B8" w:rsidRDefault="004A79B8" w:rsidP="004A79B8">
      <w:pPr>
        <w:pStyle w:val="Heading4"/>
      </w:pPr>
      <w:r>
        <w:t xml:space="preserve">Trump is increasing his hardline stance in the </w:t>
      </w:r>
      <w:proofErr w:type="spellStart"/>
      <w:r>
        <w:t>scs</w:t>
      </w:r>
      <w:proofErr w:type="spellEnd"/>
      <w:r>
        <w:t xml:space="preserve"> in response to Chinese aggression- arms sales signal key</w:t>
      </w:r>
    </w:p>
    <w:p w:rsidR="004A79B8" w:rsidRPr="00DD46FF" w:rsidRDefault="004A79B8" w:rsidP="004A79B8">
      <w:r w:rsidRPr="00DD46FF">
        <w:rPr>
          <w:rStyle w:val="Style13ptBold"/>
        </w:rPr>
        <w:t>Valencia 19</w:t>
      </w:r>
      <w:r>
        <w:t xml:space="preserve"> – (</w:t>
      </w:r>
      <w:r w:rsidRPr="00DD46FF">
        <w:t>Mark J. Valencia</w:t>
      </w:r>
      <w:r>
        <w:t xml:space="preserve">, </w:t>
      </w:r>
      <w:r w:rsidRPr="00DD46FF">
        <w:t>Adjunct Senior Scholar at the National Institute for South China Sea Studies in Haikou, China</w:t>
      </w:r>
      <w:r>
        <w:t>, “America's China Bashers Are Gaining Steam”, 4-9-19, https://thediplomat.com/2019/04/americas-china-bashers-are-gaining-steam/)NJ</w:t>
      </w:r>
    </w:p>
    <w:p w:rsidR="004A79B8" w:rsidRPr="00DD46FF" w:rsidRDefault="004A79B8" w:rsidP="004A79B8">
      <w:pPr>
        <w:rPr>
          <w:rStyle w:val="StyleUnderline"/>
        </w:rPr>
      </w:pPr>
      <w:r w:rsidRPr="00DD46FF">
        <w:rPr>
          <w:sz w:val="10"/>
        </w:rPr>
        <w:t xml:space="preserve">U.S. China critics are celebrating their recent victory – </w:t>
      </w:r>
      <w:r w:rsidRPr="00B1756A">
        <w:rPr>
          <w:rStyle w:val="StyleUnderline"/>
        </w:rPr>
        <w:t>the Trump administration’s cancellation of the participation of U.S. warships and senior military officials in a multinational Naval Review to be hosted by China.</w:t>
      </w:r>
      <w:r w:rsidRPr="00DD46FF">
        <w:rPr>
          <w:sz w:val="10"/>
        </w:rPr>
        <w:t xml:space="preserve"> While only symbolic, </w:t>
      </w:r>
      <w:r w:rsidRPr="00B1756A">
        <w:rPr>
          <w:rStyle w:val="StyleUnderline"/>
        </w:rPr>
        <w:t>this is a clear victory for U.S. China hardliners.</w:t>
      </w:r>
      <w:r w:rsidRPr="00DD46FF">
        <w:rPr>
          <w:sz w:val="10"/>
        </w:rPr>
        <w:t xml:space="preserve"> They have long been clamoring for </w:t>
      </w:r>
      <w:r w:rsidRPr="00B1756A">
        <w:rPr>
          <w:rStyle w:val="StyleUnderline"/>
        </w:rPr>
        <w:t>tougher actions by the Trump administration against China</w:t>
      </w:r>
      <w:r w:rsidRPr="00DD46FF">
        <w:rPr>
          <w:sz w:val="10"/>
        </w:rPr>
        <w:t xml:space="preserve"> and it appears they have finally gotten their wish. Indeed, this public snub probably marks </w:t>
      </w:r>
      <w:r w:rsidRPr="00B1756A">
        <w:rPr>
          <w:rStyle w:val="StyleUnderline"/>
        </w:rPr>
        <w:t>a significant downward inflection in U.S.-China military relations for the remainder of the Trump administration.</w:t>
      </w:r>
      <w:r w:rsidRPr="00DD46FF">
        <w:rPr>
          <w:sz w:val="10"/>
        </w:rPr>
        <w:t xml:space="preserve"> Moreover, it may presage more dangerous U.S.-China military interactions. China had officially invited the United States to participate in ceremonies marking the anniversary of the founding of the People’s Liberation Army Navy. About 60 countries will participate and about 12 will send naval vessels, including U.S. allies like France, Japan, South Korea and the Philippines. But the U.S. State Department argued against any such American participation, claiming that doing so would bolster Beijing’s international standing. Although the decision supposedly came from the State Department, one can assume U.S. National Security Advisor John Bolton supported it. He recently declared that “[China’s] behavior needs to be adjusted in the trade area, in the international, military and political areas, in a whole range of areas.” </w:t>
      </w:r>
      <w:r w:rsidRPr="00B1756A">
        <w:rPr>
          <w:rStyle w:val="StyleUnderline"/>
        </w:rPr>
        <w:t xml:space="preserve">This U.S. snub marks a victory for those who argue that such “exchanges” have not improved Chinese military behavior, </w:t>
      </w:r>
      <w:r w:rsidRPr="00B1756A">
        <w:rPr>
          <w:rStyle w:val="Emphasis"/>
        </w:rPr>
        <w:t>especially in the</w:t>
      </w:r>
      <w:r w:rsidRPr="00B1756A">
        <w:rPr>
          <w:rStyle w:val="StyleUnderline"/>
        </w:rPr>
        <w:t xml:space="preserve"> </w:t>
      </w:r>
      <w:r w:rsidRPr="00B1756A">
        <w:rPr>
          <w:rStyle w:val="Emphasis"/>
        </w:rPr>
        <w:t>S</w:t>
      </w:r>
      <w:r w:rsidRPr="00B1756A">
        <w:rPr>
          <w:rStyle w:val="StyleUnderline"/>
        </w:rPr>
        <w:t xml:space="preserve">outh </w:t>
      </w:r>
      <w:r w:rsidRPr="00B1756A">
        <w:rPr>
          <w:rStyle w:val="Emphasis"/>
        </w:rPr>
        <w:t>C</w:t>
      </w:r>
      <w:r w:rsidRPr="00B1756A">
        <w:rPr>
          <w:rStyle w:val="StyleUnderline"/>
        </w:rPr>
        <w:t xml:space="preserve">hina </w:t>
      </w:r>
      <w:r w:rsidRPr="00B1756A">
        <w:rPr>
          <w:rStyle w:val="Emphasis"/>
        </w:rPr>
        <w:t>S</w:t>
      </w:r>
      <w:r w:rsidRPr="00B1756A">
        <w:rPr>
          <w:rStyle w:val="StyleUnderline"/>
        </w:rPr>
        <w:t>ea, and that China is a “threat” to the United States and the world.</w:t>
      </w:r>
      <w:r w:rsidRPr="00DD46FF">
        <w:rPr>
          <w:sz w:val="10"/>
        </w:rPr>
        <w:t xml:space="preserve"> Some see war as inevitable. As Zhang </w:t>
      </w:r>
      <w:proofErr w:type="spellStart"/>
      <w:r w:rsidRPr="00DD46FF">
        <w:rPr>
          <w:sz w:val="10"/>
        </w:rPr>
        <w:t>Baohui</w:t>
      </w:r>
      <w:proofErr w:type="spellEnd"/>
      <w:r w:rsidRPr="00DD46FF">
        <w:rPr>
          <w:sz w:val="10"/>
        </w:rPr>
        <w:t xml:space="preserve">, director of </w:t>
      </w:r>
      <w:proofErr w:type="spellStart"/>
      <w:r w:rsidRPr="00DD46FF">
        <w:rPr>
          <w:sz w:val="10"/>
        </w:rPr>
        <w:t>Lingnan</w:t>
      </w:r>
      <w:proofErr w:type="spellEnd"/>
      <w:r w:rsidRPr="00DD46FF">
        <w:rPr>
          <w:sz w:val="10"/>
        </w:rPr>
        <w:t xml:space="preserve"> University’s Center for Asian Pacific Studies in Hong Kong, said, the decision not to send any warships or senior officials to the anniversary “is definitely a sign of tougher [U.S.] policies toward China.” Zhang pointed out that “In the past, it was the U.S. that tried to establish steady military-to-military relations between the two countries…Now, </w:t>
      </w:r>
      <w:r w:rsidRPr="00B1756A">
        <w:rPr>
          <w:rStyle w:val="StyleUnderline"/>
        </w:rPr>
        <w:t>the Trump administration has targeted China as a strategic competitor and the policy is competition rather than engagement.</w:t>
      </w:r>
      <w:r w:rsidRPr="00DD46FF">
        <w:rPr>
          <w:sz w:val="10"/>
        </w:rPr>
        <w:t xml:space="preserve"> “In that context, trust-building falls by the wayside.” Senate Armed Services Committee Chairman Jim Inhofe (R –Oklahoma) was among the many who was elated by the decision. Inhofe said that “</w:t>
      </w:r>
      <w:r w:rsidRPr="00B1756A">
        <w:rPr>
          <w:rStyle w:val="StyleUnderline"/>
        </w:rPr>
        <w:t>America’s Navy is busy enough confronting the challenges posed by China’s aggression in the South China Sea and other critical aspects of great power competition</w:t>
      </w:r>
      <w:r w:rsidRPr="00DD46FF">
        <w:rPr>
          <w:sz w:val="10"/>
        </w:rPr>
        <w:t xml:space="preserve"> without the distraction of participating in communist pageantry.” The decision was also hailed by frequent China critic retired Navy Captain Jim </w:t>
      </w:r>
      <w:proofErr w:type="spellStart"/>
      <w:r w:rsidRPr="00DD46FF">
        <w:rPr>
          <w:sz w:val="10"/>
        </w:rPr>
        <w:t>Fanell</w:t>
      </w:r>
      <w:proofErr w:type="spellEnd"/>
      <w:r w:rsidRPr="00DD46FF">
        <w:rPr>
          <w:sz w:val="10"/>
        </w:rPr>
        <w:t xml:space="preserve"> who said the presence of U.S. Navy warships would “legitimize the PLA Navy’s bad behavior at sea.” The jubilation was joined by Rick Fisher of the Global Taiwan Institute, who declared, “The Chinese Communist Party is the greatest murder machine in human history and is now gathering an existential threat to the United States and all free societies. There should be no American gesture to celebrate its 70th anniversary.” All these comments were gathered in an article by noted U.S. China hardliner Bill </w:t>
      </w:r>
      <w:proofErr w:type="spellStart"/>
      <w:r w:rsidRPr="00DD46FF">
        <w:rPr>
          <w:sz w:val="10"/>
        </w:rPr>
        <w:t>Gertz</w:t>
      </w:r>
      <w:proofErr w:type="spellEnd"/>
      <w:r w:rsidRPr="00DD46FF">
        <w:rPr>
          <w:sz w:val="10"/>
        </w:rPr>
        <w:t xml:space="preserve"> of the Washington Free Beacon. </w:t>
      </w:r>
      <w:r w:rsidRPr="00B1756A">
        <w:rPr>
          <w:rStyle w:val="StyleUnderline"/>
        </w:rPr>
        <w:t>When this snub is combined with the expected sale of F-16s to Taiwan, China and the world will clearly see which way the wind is blowing in Washington.</w:t>
      </w:r>
      <w:r w:rsidRPr="00DD46FF">
        <w:rPr>
          <w:sz w:val="10"/>
        </w:rPr>
        <w:t xml:space="preserve"> In the run up to President Donald </w:t>
      </w:r>
      <w:r w:rsidRPr="00DD46FF">
        <w:rPr>
          <w:rStyle w:val="StyleUnderline"/>
        </w:rPr>
        <w:t>Trump</w:t>
      </w:r>
      <w:r w:rsidRPr="00DD46FF">
        <w:rPr>
          <w:sz w:val="10"/>
        </w:rPr>
        <w:t xml:space="preserve">’s inauguration, </w:t>
      </w:r>
      <w:r w:rsidRPr="00DD46FF">
        <w:rPr>
          <w:rStyle w:val="StyleUnderline"/>
        </w:rPr>
        <w:t xml:space="preserve">advocates of a more aggressive U.S. foreign policy toward China unleashed a </w:t>
      </w:r>
      <w:r w:rsidRPr="00DD46FF">
        <w:rPr>
          <w:rStyle w:val="Emphasis"/>
        </w:rPr>
        <w:t xml:space="preserve">barrage of hawkish </w:t>
      </w:r>
      <w:r w:rsidRPr="00DD46FF">
        <w:rPr>
          <w:rStyle w:val="StyleUnderline"/>
        </w:rPr>
        <w:t xml:space="preserve">commentaries and </w:t>
      </w:r>
      <w:r w:rsidRPr="00DD46FF">
        <w:rPr>
          <w:rStyle w:val="Emphasis"/>
        </w:rPr>
        <w:t>proposals.</w:t>
      </w:r>
      <w:r w:rsidRPr="00DD46FF">
        <w:rPr>
          <w:rStyle w:val="StyleUnderline"/>
        </w:rPr>
        <w:t xml:space="preserve"> </w:t>
      </w:r>
      <w:r w:rsidRPr="00DD46FF">
        <w:rPr>
          <w:sz w:val="10"/>
        </w:rPr>
        <w:t xml:space="preserve">Much of </w:t>
      </w:r>
      <w:r w:rsidRPr="00DD46FF">
        <w:rPr>
          <w:rStyle w:val="StyleUnderline"/>
        </w:rPr>
        <w:t xml:space="preserve">this commentary focused on China’s behavior in the South China Sea. These statements by incoming government leaders and influence peddlers provided an opportunity for America’s China hawks to promote their views. </w:t>
      </w:r>
      <w:r w:rsidRPr="00DD46FF">
        <w:rPr>
          <w:sz w:val="10"/>
        </w:rPr>
        <w:t>Gordon Chang, a long-time “crier of wolf” regarding China, hoped that there would be a fundamental change in American foreign policy toward China: “We’ve empowered the worst elements of the Chinese political system by showing them that aggression works,” Chang said just ahead of Trump’s inauguration. This campaign has now moved the needle of U.S.-China relations into the danger zone. U.S.-China relations analysts have been warning of this creeping political “climate change” in Washington for some time. In particular, they say it is spilling over into the sphere of policy analysis. As former Australian Prime Minister Kevin Rudd has observed, “[T]he public space for open considered debate and discussion on the China question is shrinking as name-calling grows.” “We also need to be wary of the emergence of any form of new McCarthyism, whereby anyone seeking to explain the complexity of China’s rise is simply accused of ‘un-American’ activities,” Rudd added. “…There are already tremors of this emerging around the edges of the foreign and strategic policy community, including think tanks and the academy.” The most recent canary in the coal mine is Susan Shirk, former deputy assistant secretary of state for East Asian and Pacific Affairs. She warns that “[r]</w:t>
      </w:r>
      <w:proofErr w:type="spellStart"/>
      <w:r w:rsidRPr="00DD46FF">
        <w:rPr>
          <w:sz w:val="10"/>
        </w:rPr>
        <w:t>ight</w:t>
      </w:r>
      <w:proofErr w:type="spellEnd"/>
      <w:r w:rsidRPr="00DD46FF">
        <w:rPr>
          <w:sz w:val="10"/>
        </w:rPr>
        <w:t xml:space="preserve"> now there is a herding instinct in the U.S. that is taking us off the cliff with various forms of overreaction to China as a security threat, an intelligence threat, a spy threat, a technological threat, and influence threat.” Making matters worse, some extremists in China are now responding to the “China threat campaign” in kind. They have called for China to “be prepared to throw punches.” Some specifically suggest attacks on U.S. Navy ships challenging China’s claims in the South China Sea. Both sides have extremists. But the difference is that China’s warmongers have so far had little effect on Beijing’s policy, while </w:t>
      </w:r>
      <w:r w:rsidRPr="00DD46FF">
        <w:rPr>
          <w:rStyle w:val="StyleUnderline"/>
        </w:rPr>
        <w:t xml:space="preserve">the extremists in the United States have moved Washington’s position from engagement to </w:t>
      </w:r>
      <w:r w:rsidRPr="00DD46FF">
        <w:rPr>
          <w:rStyle w:val="Emphasis"/>
        </w:rPr>
        <w:t xml:space="preserve">hardline strategic competition. </w:t>
      </w:r>
      <w:r w:rsidRPr="00DD46FF">
        <w:rPr>
          <w:sz w:val="10"/>
        </w:rPr>
        <w:t xml:space="preserve">The U.S. decision not to attend the Naval Review may be counterproductive. China is expected to showcase its new nuclear-powered ballistic missile submarines there. By not participating, the United States foregoes the opportunity to both selectively show off its more advanced capabilities to intimidate potential opponents — including the host — and to detect close up their weaknesses. This is clearly a case of “cutting off your nose to spite your face.” But there are </w:t>
      </w:r>
      <w:r w:rsidRPr="00DD46FF">
        <w:rPr>
          <w:rStyle w:val="StyleUnderline"/>
        </w:rPr>
        <w:t>likely to be more</w:t>
      </w:r>
      <w:r w:rsidRPr="00DD46FF">
        <w:rPr>
          <w:sz w:val="10"/>
        </w:rPr>
        <w:t xml:space="preserve"> such </w:t>
      </w:r>
      <w:r w:rsidRPr="00DD46FF">
        <w:rPr>
          <w:rStyle w:val="StyleUnderline"/>
        </w:rPr>
        <w:t xml:space="preserve">instances as this more confrontational </w:t>
      </w:r>
      <w:proofErr w:type="spellStart"/>
      <w:r w:rsidRPr="00DD46FF">
        <w:rPr>
          <w:rStyle w:val="StyleUnderline"/>
        </w:rPr>
        <w:t>Trumpian</w:t>
      </w:r>
      <w:proofErr w:type="spellEnd"/>
      <w:r w:rsidRPr="00DD46FF">
        <w:rPr>
          <w:rStyle w:val="StyleUnderline"/>
        </w:rPr>
        <w:t xml:space="preserve"> China policy moves forward.</w:t>
      </w:r>
    </w:p>
    <w:p w:rsidR="004A79B8" w:rsidRPr="009D2C9F" w:rsidRDefault="004A79B8" w:rsidP="004A79B8"/>
    <w:bookmarkEnd w:id="1"/>
    <w:p w:rsidR="00D70A97" w:rsidRDefault="00D70A97" w:rsidP="0076289E">
      <w:pPr>
        <w:pStyle w:val="Heading3"/>
      </w:pPr>
      <w:r>
        <w:t xml:space="preserve">2nc – </w:t>
      </w:r>
      <w:proofErr w:type="spellStart"/>
      <w:r>
        <w:t>scs</w:t>
      </w:r>
      <w:proofErr w:type="spellEnd"/>
      <w:r>
        <w:t xml:space="preserve"> cred prevents war</w:t>
      </w:r>
    </w:p>
    <w:p w:rsidR="00D70A97" w:rsidRPr="00D70A97" w:rsidRDefault="00D70A97" w:rsidP="00D70A97"/>
    <w:p w:rsidR="00D70A97" w:rsidRPr="00D70A97" w:rsidRDefault="00D70A97" w:rsidP="00D70A97">
      <w:pPr>
        <w:pStyle w:val="Heading4"/>
      </w:pPr>
      <w:r w:rsidRPr="00D70A97">
        <w:t>US is conducting FONOPS but deterrence failure causes escalation to crisis</w:t>
      </w:r>
    </w:p>
    <w:p w:rsidR="00D70A97" w:rsidRDefault="00D70A97" w:rsidP="00D70A97">
      <w:pPr>
        <w:rPr>
          <w:rStyle w:val="Style13ptBold"/>
        </w:rPr>
      </w:pPr>
      <w:r w:rsidRPr="003030A3">
        <w:rPr>
          <w:rStyle w:val="Style13ptBold"/>
        </w:rPr>
        <w:t>Beech 18</w:t>
      </w:r>
    </w:p>
    <w:p w:rsidR="00D70A97" w:rsidRPr="003030A3" w:rsidRDefault="00D70A97" w:rsidP="00D70A97">
      <w:pPr>
        <w:rPr>
          <w:rStyle w:val="Style13ptBold"/>
          <w:b w:val="0"/>
          <w:bCs w:val="0"/>
          <w:sz w:val="16"/>
          <w:szCs w:val="16"/>
        </w:rPr>
      </w:pPr>
      <w:r>
        <w:rPr>
          <w:rStyle w:val="Style13ptBold"/>
          <w:b w:val="0"/>
          <w:bCs w:val="0"/>
          <w:sz w:val="16"/>
          <w:szCs w:val="16"/>
        </w:rPr>
        <w:t xml:space="preserve">(Hannah, Southeast Asia bureau chief for the NYT, nytimes.com, “China’s Sea Control Is a Done Deal, ‘Short of War With the U.S.’”, </w:t>
      </w:r>
      <w:hyperlink r:id="rId44" w:history="1">
        <w:r w:rsidRPr="001709EA">
          <w:rPr>
            <w:rStyle w:val="Hyperlink"/>
            <w:sz w:val="16"/>
            <w:szCs w:val="16"/>
          </w:rPr>
          <w:t>https://www.nytimes.com/2018/09/20/world/asia/south-china-sea-navy.html</w:t>
        </w:r>
      </w:hyperlink>
      <w:r>
        <w:rPr>
          <w:rStyle w:val="Style13ptBold"/>
          <w:b w:val="0"/>
          <w:bCs w:val="0"/>
          <w:sz w:val="16"/>
          <w:szCs w:val="16"/>
        </w:rPr>
        <w:t>, 9/20/18)//</w:t>
      </w:r>
      <w:proofErr w:type="spellStart"/>
      <w:r>
        <w:rPr>
          <w:rStyle w:val="Style13ptBold"/>
          <w:b w:val="0"/>
          <w:bCs w:val="0"/>
          <w:sz w:val="16"/>
          <w:szCs w:val="16"/>
        </w:rPr>
        <w:t>abaime</w:t>
      </w:r>
      <w:proofErr w:type="spellEnd"/>
    </w:p>
    <w:p w:rsidR="00D70A97" w:rsidRPr="003030A3" w:rsidRDefault="00D70A97" w:rsidP="00D70A97">
      <w:r w:rsidRPr="003030A3">
        <w:rPr>
          <w:u w:val="single"/>
        </w:rPr>
        <w:t>In congressional testimony before assuming his new post as head of the United States Indo-Pacific Command in May, Adm. Philip S. Davidson sounded a stark warning</w:t>
      </w:r>
      <w:r>
        <w:t xml:space="preserve"> </w:t>
      </w:r>
      <w:r w:rsidRPr="003030A3">
        <w:rPr>
          <w:sz w:val="16"/>
          <w:szCs w:val="16"/>
        </w:rPr>
        <w:t>about Beijing’s power play in a sea through which roughly one-third of global maritime trade flows</w:t>
      </w:r>
    </w:p>
    <w:p w:rsidR="00D70A97" w:rsidRPr="003030A3" w:rsidRDefault="00D70A97" w:rsidP="00D70A97">
      <w:pPr>
        <w:rPr>
          <w:sz w:val="16"/>
          <w:szCs w:val="16"/>
        </w:rPr>
      </w:pPr>
      <w:r w:rsidRPr="003030A3">
        <w:rPr>
          <w:rStyle w:val="StyleUnderline"/>
        </w:rPr>
        <w:t>“In short, China is now capable of controlling the South China Sea in all scenarios short of war with the United States,”</w:t>
      </w:r>
      <w:r>
        <w:t xml:space="preserve"> </w:t>
      </w:r>
      <w:r w:rsidRPr="003030A3">
        <w:rPr>
          <w:sz w:val="16"/>
          <w:szCs w:val="16"/>
        </w:rPr>
        <w:t>Admiral Davidson said, an assessment that caused some consternation in the Pentagon.</w:t>
      </w:r>
    </w:p>
    <w:p w:rsidR="00D70A97" w:rsidRPr="003030A3" w:rsidRDefault="00D70A97" w:rsidP="00D70A97">
      <w:pPr>
        <w:rPr>
          <w:u w:val="single"/>
        </w:rPr>
      </w:pPr>
      <w:r w:rsidRPr="003030A3">
        <w:rPr>
          <w:u w:val="single"/>
        </w:rPr>
        <w:t>How Beijing relates to its neighbors in the South China Sea could be a harbinger of its interactions elsewhere in the world. President Xi Jinping of China has held up the island-building effort as a prime example of “China moving closer to center stage” and standing “tall and firm in the East.”</w:t>
      </w:r>
    </w:p>
    <w:p w:rsidR="00D70A97" w:rsidRPr="003030A3" w:rsidRDefault="00D70A97" w:rsidP="00D70A97">
      <w:pPr>
        <w:rPr>
          <w:sz w:val="16"/>
          <w:szCs w:val="16"/>
        </w:rPr>
      </w:pPr>
      <w:r w:rsidRPr="003030A3">
        <w:rPr>
          <w:sz w:val="16"/>
          <w:szCs w:val="16"/>
        </w:rPr>
        <w:t xml:space="preserve">In a June meeting with Defense Secretary Jim </w:t>
      </w:r>
      <w:proofErr w:type="spellStart"/>
      <w:r w:rsidRPr="003030A3">
        <w:rPr>
          <w:sz w:val="16"/>
          <w:szCs w:val="16"/>
        </w:rPr>
        <w:t>Mattis</w:t>
      </w:r>
      <w:proofErr w:type="spellEnd"/>
      <w:r w:rsidRPr="003030A3">
        <w:rPr>
          <w:sz w:val="16"/>
          <w:szCs w:val="16"/>
        </w:rPr>
        <w:t>, Mr. Xi vowed that China “cannot lose even one inch of the territory” in the South China Sea, even though an international tribunal has dismissed Beijing’s expansive claims to the waterway.</w:t>
      </w:r>
    </w:p>
    <w:p w:rsidR="00D70A97" w:rsidRPr="003030A3" w:rsidRDefault="00D70A97" w:rsidP="00D70A97">
      <w:pPr>
        <w:rPr>
          <w:u w:val="single"/>
        </w:rPr>
      </w:pPr>
      <w:r w:rsidRPr="003030A3">
        <w:rPr>
          <w:u w:val="single"/>
        </w:rPr>
        <w:t>The reality is that governments with overlapping territorial claims — representing Vietnam, the Philippines, Taiwan, Malaysia and Brunei — lack the firepower to challenge China. The United States has long fashioned itself as a keeper of peace in the Western Pacific. But it’s a risky proposition to provoke conflict over a scattering of rocks in the South China Sea, analysts say.</w:t>
      </w:r>
    </w:p>
    <w:p w:rsidR="00D70A97" w:rsidRPr="003030A3" w:rsidRDefault="00D70A97" w:rsidP="00D70A97">
      <w:pPr>
        <w:rPr>
          <w:sz w:val="16"/>
          <w:szCs w:val="16"/>
        </w:rPr>
      </w:pPr>
      <w:r>
        <w:t>“</w:t>
      </w:r>
      <w:r w:rsidRPr="003030A3">
        <w:rPr>
          <w:u w:val="single"/>
        </w:rPr>
        <w:t xml:space="preserve">As China’s military power grows relative to the United States, and it will, </w:t>
      </w:r>
      <w:r w:rsidRPr="003030A3">
        <w:rPr>
          <w:b/>
          <w:bCs/>
          <w:u w:val="single"/>
        </w:rPr>
        <w:t>questions will also grow regarding America’s ability to deter Beijing’s use of force in settling its unresolved territorial</w:t>
      </w:r>
      <w:r w:rsidRPr="003030A3">
        <w:rPr>
          <w:u w:val="single"/>
        </w:rPr>
        <w:t xml:space="preserve"> </w:t>
      </w:r>
      <w:r w:rsidRPr="003030A3">
        <w:rPr>
          <w:b/>
          <w:bCs/>
          <w:u w:val="single"/>
        </w:rPr>
        <w:t>issues</w:t>
      </w:r>
      <w:r>
        <w:t xml:space="preserve">,” </w:t>
      </w:r>
      <w:r w:rsidRPr="003030A3">
        <w:rPr>
          <w:sz w:val="16"/>
          <w:szCs w:val="16"/>
        </w:rPr>
        <w:t>said Rear Adm. Michael McDevitt, who is now a senior fellow in strategic studies at the Center for Naval Analyses.</w:t>
      </w:r>
    </w:p>
    <w:p w:rsidR="00D70A97" w:rsidRPr="003030A3" w:rsidRDefault="00D70A97" w:rsidP="00D70A97">
      <w:pPr>
        <w:rPr>
          <w:sz w:val="16"/>
          <w:szCs w:val="16"/>
        </w:rPr>
      </w:pPr>
      <w:r w:rsidRPr="003030A3">
        <w:rPr>
          <w:u w:val="single"/>
        </w:rPr>
        <w:t>An unexpected encounter in the South China Sea could also set off an international incident.</w:t>
      </w:r>
      <w:r>
        <w:t xml:space="preserve"> </w:t>
      </w:r>
      <w:r w:rsidRPr="003030A3">
        <w:rPr>
          <w:sz w:val="16"/>
          <w:szCs w:val="16"/>
        </w:rPr>
        <w:t>A 1.4-million-square-mile sea presents a kaleidoscope of shifting variables: hundreds of disputed shoals, thousands of fishing boats, coast guard vessels and warships and, increasingly, a collection of Chinese fortresses.</w:t>
      </w:r>
    </w:p>
    <w:p w:rsidR="00D70A97" w:rsidRPr="003030A3" w:rsidRDefault="00D70A97" w:rsidP="00D70A97">
      <w:pPr>
        <w:rPr>
          <w:sz w:val="16"/>
          <w:szCs w:val="16"/>
        </w:rPr>
      </w:pPr>
      <w:r w:rsidRPr="003030A3">
        <w:rPr>
          <w:sz w:val="16"/>
          <w:szCs w:val="16"/>
        </w:rPr>
        <w:t>In late August, one of the Philippines’ largest warships, a cast-off cutter from the United States Coast Guard, ran aground on Half Moon Shoal, an unoccupied maritime feature not far from Mischief Reef.</w:t>
      </w:r>
    </w:p>
    <w:p w:rsidR="00D70A97" w:rsidRPr="003030A3" w:rsidRDefault="00D70A97" w:rsidP="00D70A97">
      <w:pPr>
        <w:rPr>
          <w:sz w:val="16"/>
          <w:szCs w:val="16"/>
        </w:rPr>
      </w:pPr>
      <w:r w:rsidRPr="003030A3">
        <w:rPr>
          <w:sz w:val="16"/>
          <w:szCs w:val="16"/>
        </w:rPr>
        <w:t xml:space="preserve">The Chinese, who also claim the shoal, sent vessels from nearby artificial islands, but the Philippines refused any help. After all, in 2012, the Chinese Coast Guard had </w:t>
      </w:r>
      <w:proofErr w:type="gramStart"/>
      <w:r w:rsidRPr="003030A3">
        <w:rPr>
          <w:sz w:val="16"/>
          <w:szCs w:val="16"/>
        </w:rPr>
        <w:t>muscled</w:t>
      </w:r>
      <w:proofErr w:type="gramEnd"/>
      <w:r w:rsidRPr="003030A3">
        <w:rPr>
          <w:sz w:val="16"/>
          <w:szCs w:val="16"/>
        </w:rPr>
        <w:t xml:space="preserve"> the Philippines off of Scarborough Shoal, a reef just 120 nautical miles from the main Philippine island of Luzon. Another incident in 1995 brought a Chinese flag to Mischief Reef, also well within what international maritime law considers a zone where the Philippines </w:t>
      </w:r>
      <w:proofErr w:type="gramStart"/>
      <w:r w:rsidRPr="003030A3">
        <w:rPr>
          <w:sz w:val="16"/>
          <w:szCs w:val="16"/>
        </w:rPr>
        <w:t>has</w:t>
      </w:r>
      <w:proofErr w:type="gramEnd"/>
      <w:r w:rsidRPr="003030A3">
        <w:rPr>
          <w:sz w:val="16"/>
          <w:szCs w:val="16"/>
        </w:rPr>
        <w:t xml:space="preserve"> sovereign rights.</w:t>
      </w:r>
    </w:p>
    <w:p w:rsidR="00D70A97" w:rsidRPr="003030A3" w:rsidRDefault="00D70A97" w:rsidP="00D70A97">
      <w:pPr>
        <w:rPr>
          <w:sz w:val="16"/>
          <w:szCs w:val="16"/>
        </w:rPr>
      </w:pPr>
      <w:r w:rsidRPr="003030A3">
        <w:rPr>
          <w:sz w:val="16"/>
          <w:szCs w:val="16"/>
        </w:rPr>
        <w:t>Could somewhere like Half Moon Shoal be the next flash point in the South China Sea?</w:t>
      </w:r>
    </w:p>
    <w:p w:rsidR="00D70A97" w:rsidRPr="003030A3" w:rsidRDefault="00D70A97" w:rsidP="00D70A97">
      <w:pPr>
        <w:rPr>
          <w:sz w:val="16"/>
          <w:szCs w:val="16"/>
        </w:rPr>
      </w:pPr>
      <w:r w:rsidRPr="003030A3">
        <w:rPr>
          <w:sz w:val="16"/>
          <w:szCs w:val="16"/>
        </w:rPr>
        <w:t>“A crisis at Half Moon was averted, but</w:t>
      </w:r>
      <w:r>
        <w:t xml:space="preserve"> </w:t>
      </w:r>
      <w:r w:rsidRPr="003030A3">
        <w:rPr>
          <w:u w:val="single"/>
        </w:rPr>
        <w:t>it has always been the risk with the South China Sea that a small incident in remote waters escalates into a much larger crisis through miscommunication or mishandling</w:t>
      </w:r>
      <w:r>
        <w:t xml:space="preserve">,” </w:t>
      </w:r>
      <w:r w:rsidRPr="003030A3">
        <w:rPr>
          <w:sz w:val="16"/>
          <w:szCs w:val="16"/>
        </w:rPr>
        <w:t xml:space="preserve">said Ian </w:t>
      </w:r>
      <w:proofErr w:type="spellStart"/>
      <w:r w:rsidRPr="003030A3">
        <w:rPr>
          <w:sz w:val="16"/>
          <w:szCs w:val="16"/>
        </w:rPr>
        <w:t>Storey</w:t>
      </w:r>
      <w:proofErr w:type="spellEnd"/>
      <w:r w:rsidRPr="003030A3">
        <w:rPr>
          <w:sz w:val="16"/>
          <w:szCs w:val="16"/>
        </w:rPr>
        <w:t>, a senior fellow at the ISEAS-</w:t>
      </w:r>
      <w:proofErr w:type="spellStart"/>
      <w:r w:rsidRPr="003030A3">
        <w:rPr>
          <w:sz w:val="16"/>
          <w:szCs w:val="16"/>
        </w:rPr>
        <w:t>Yusof</w:t>
      </w:r>
      <w:proofErr w:type="spellEnd"/>
      <w:r w:rsidRPr="003030A3">
        <w:rPr>
          <w:sz w:val="16"/>
          <w:szCs w:val="16"/>
        </w:rPr>
        <w:t xml:space="preserve"> </w:t>
      </w:r>
      <w:proofErr w:type="spellStart"/>
      <w:r w:rsidRPr="003030A3">
        <w:rPr>
          <w:sz w:val="16"/>
          <w:szCs w:val="16"/>
        </w:rPr>
        <w:t>Ishak</w:t>
      </w:r>
      <w:proofErr w:type="spellEnd"/>
      <w:r w:rsidRPr="003030A3">
        <w:rPr>
          <w:sz w:val="16"/>
          <w:szCs w:val="16"/>
        </w:rPr>
        <w:t xml:space="preserve"> Institute in Singapore. “That’s why this is all so dangerous. It’s not just a pile of rocks that can be ignored.”</w:t>
      </w:r>
    </w:p>
    <w:p w:rsidR="00D70A97" w:rsidRPr="003030A3" w:rsidRDefault="00D70A97" w:rsidP="00D70A97">
      <w:pPr>
        <w:rPr>
          <w:sz w:val="16"/>
          <w:szCs w:val="16"/>
        </w:rPr>
      </w:pPr>
      <w:r w:rsidRPr="003030A3">
        <w:rPr>
          <w:sz w:val="16"/>
          <w:szCs w:val="16"/>
        </w:rPr>
        <w:t>On the scratchy radio channel, the Chinese challenges kept on coming. Eight separate times during the mission this month, Chinese dispatchers queried the P-8A Poseidon. Twice, the Chinese accused the American military aircraft not just of veering close to what Beijing considered its airspace but also of violating its sovereignty.</w:t>
      </w:r>
    </w:p>
    <w:p w:rsidR="00D70A97" w:rsidRDefault="00D70A97" w:rsidP="00D70A97">
      <w:r w:rsidRPr="003030A3">
        <w:rPr>
          <w:sz w:val="16"/>
          <w:szCs w:val="16"/>
        </w:rPr>
        <w:t>“Leave immediately!” the Chinese warned over and over.</w:t>
      </w:r>
    </w:p>
    <w:p w:rsidR="00D70A97" w:rsidRDefault="00D70A97" w:rsidP="00D70A97">
      <w:r w:rsidRPr="003030A3">
        <w:rPr>
          <w:u w:val="single"/>
        </w:rPr>
        <w:t>“What they want is for us to leave, and then they can say that we left because this is their sovereign territory,</w:t>
      </w:r>
      <w:r>
        <w:t>” he said. “</w:t>
      </w:r>
      <w:r w:rsidRPr="003030A3">
        <w:rPr>
          <w:u w:val="single"/>
        </w:rPr>
        <w:t>It’s kind of their way to try to legitimize their claims, but we are clear that we are operating in international airspace and are not doing anything different from what we’ve done for decades</w:t>
      </w:r>
      <w:r>
        <w:t>.”</w:t>
      </w:r>
    </w:p>
    <w:p w:rsidR="00D70A97" w:rsidRPr="003030A3" w:rsidRDefault="00D70A97" w:rsidP="00D70A97">
      <w:pPr>
        <w:rPr>
          <w:sz w:val="16"/>
          <w:szCs w:val="16"/>
        </w:rPr>
      </w:pPr>
      <w:r w:rsidRPr="003030A3">
        <w:rPr>
          <w:sz w:val="16"/>
          <w:szCs w:val="16"/>
        </w:rPr>
        <w:t xml:space="preserve">In 2015, President Xi stood in the Rose Garden at the White House and promised that “there is no intention to militarize” a collection of disputed reefs in the South China Sea known as the </w:t>
      </w:r>
      <w:proofErr w:type="spellStart"/>
      <w:r w:rsidRPr="003030A3">
        <w:rPr>
          <w:sz w:val="16"/>
          <w:szCs w:val="16"/>
        </w:rPr>
        <w:t>Spratlys</w:t>
      </w:r>
      <w:proofErr w:type="spellEnd"/>
      <w:r w:rsidRPr="003030A3">
        <w:rPr>
          <w:sz w:val="16"/>
          <w:szCs w:val="16"/>
        </w:rPr>
        <w:t>.</w:t>
      </w:r>
    </w:p>
    <w:p w:rsidR="00D70A97" w:rsidRPr="003030A3" w:rsidRDefault="00D70A97" w:rsidP="00D70A97">
      <w:pPr>
        <w:rPr>
          <w:sz w:val="16"/>
          <w:szCs w:val="16"/>
        </w:rPr>
      </w:pPr>
      <w:r w:rsidRPr="003030A3">
        <w:rPr>
          <w:sz w:val="16"/>
          <w:szCs w:val="16"/>
        </w:rPr>
        <w:t xml:space="preserve">But since then, Chinese dredgers have poured mountains of sand onto Mischief Reef and six other Chinese-controlled features in the </w:t>
      </w:r>
      <w:proofErr w:type="spellStart"/>
      <w:r w:rsidRPr="003030A3">
        <w:rPr>
          <w:sz w:val="16"/>
          <w:szCs w:val="16"/>
        </w:rPr>
        <w:t>Spratlys</w:t>
      </w:r>
      <w:proofErr w:type="spellEnd"/>
      <w:r w:rsidRPr="003030A3">
        <w:rPr>
          <w:sz w:val="16"/>
          <w:szCs w:val="16"/>
        </w:rPr>
        <w:t>. China has added at least 3,200 acres of new land in the area, according to the Asia Maritime Transparency Initiative run by the Center for Strategic and International Studies.</w:t>
      </w:r>
    </w:p>
    <w:p w:rsidR="00D70A97" w:rsidRPr="003030A3" w:rsidRDefault="00D70A97" w:rsidP="00D70A97">
      <w:pPr>
        <w:rPr>
          <w:sz w:val="16"/>
          <w:szCs w:val="16"/>
        </w:rPr>
      </w:pPr>
      <w:r w:rsidRPr="003030A3">
        <w:rPr>
          <w:sz w:val="16"/>
          <w:szCs w:val="16"/>
        </w:rPr>
        <w:t>Descending as low as 5,000 feet, the surveillance flight this month gave a bird’s-eye view of the Chinese construction.</w:t>
      </w:r>
    </w:p>
    <w:p w:rsidR="00D70A97" w:rsidRPr="003030A3" w:rsidRDefault="00D70A97" w:rsidP="00D70A97">
      <w:pPr>
        <w:rPr>
          <w:sz w:val="16"/>
          <w:szCs w:val="16"/>
        </w:rPr>
      </w:pPr>
      <w:r w:rsidRPr="003030A3">
        <w:rPr>
          <w:sz w:val="16"/>
          <w:szCs w:val="16"/>
        </w:rPr>
        <w:t xml:space="preserve">On </w:t>
      </w:r>
      <w:proofErr w:type="spellStart"/>
      <w:r w:rsidRPr="003030A3">
        <w:rPr>
          <w:sz w:val="16"/>
          <w:szCs w:val="16"/>
        </w:rPr>
        <w:t>Subi</w:t>
      </w:r>
      <w:proofErr w:type="spellEnd"/>
      <w:r w:rsidRPr="003030A3">
        <w:rPr>
          <w:sz w:val="16"/>
          <w:szCs w:val="16"/>
        </w:rPr>
        <w:t xml:space="preserve"> Reef, a construction crane swung into action next to a shelter designed for surface-to-air missiles. There were barracks, bunkers and open hangars. At least 70 vessels, some warships, surrounded the island.</w:t>
      </w:r>
    </w:p>
    <w:p w:rsidR="00D70A97" w:rsidRDefault="00D70A97" w:rsidP="00D70A97">
      <w:r w:rsidRPr="003030A3">
        <w:rPr>
          <w:sz w:val="16"/>
          <w:szCs w:val="16"/>
        </w:rPr>
        <w:t>On Fiery Cross Reef</w:t>
      </w:r>
      <w:r w:rsidRPr="003030A3">
        <w:rPr>
          <w:u w:val="single"/>
        </w:rPr>
        <w:t>, a complex of buildings with Chinese eaves was arrayed at the center of the reclaimed island, including an exhibition-style hall with an undulating roof. It looked like a typical newly built town in interior China — except for the radar domes that protruded like giant golf balls across the reef. A military-grade runway ran the length of the island, and army vehicles trundled across the tarmac.</w:t>
      </w:r>
      <w:r>
        <w:t xml:space="preserve"> </w:t>
      </w:r>
      <w:r w:rsidRPr="003030A3">
        <w:rPr>
          <w:sz w:val="16"/>
          <w:szCs w:val="16"/>
        </w:rPr>
        <w:t>Antenna farms bristled</w:t>
      </w:r>
      <w:r>
        <w:t>.</w:t>
      </w:r>
    </w:p>
    <w:p w:rsidR="00D70A97" w:rsidRDefault="00D70A97" w:rsidP="00D70A97">
      <w:r>
        <w:t>“</w:t>
      </w:r>
      <w:r w:rsidRPr="003030A3">
        <w:rPr>
          <w:u w:val="single"/>
        </w:rPr>
        <w:t>It’s impressive to see the Chinese building, given that this is the middle of the South China Sea and far away from anywhere, but the idea that this isn’t militarized, that’s clearly not the case</w:t>
      </w:r>
      <w:r>
        <w:t xml:space="preserve">,” </w:t>
      </w:r>
      <w:r w:rsidRPr="003030A3">
        <w:rPr>
          <w:sz w:val="16"/>
          <w:szCs w:val="16"/>
        </w:rPr>
        <w:t>Commander Purcell said. “</w:t>
      </w:r>
      <w:r w:rsidRPr="003030A3">
        <w:rPr>
          <w:b/>
          <w:bCs/>
          <w:u w:val="single"/>
        </w:rPr>
        <w:t>It’s not hidden or anything. The intention, it’s there plain to see</w:t>
      </w:r>
      <w:r>
        <w:t>.”</w:t>
      </w:r>
    </w:p>
    <w:p w:rsidR="0076289E" w:rsidRDefault="0076289E" w:rsidP="0076289E">
      <w:pPr>
        <w:pStyle w:val="Heading3"/>
      </w:pPr>
      <w:r>
        <w:t xml:space="preserve">2nc – </w:t>
      </w:r>
      <w:proofErr w:type="spellStart"/>
      <w:r>
        <w:t>uniq</w:t>
      </w:r>
      <w:proofErr w:type="spellEnd"/>
      <w:r>
        <w:t xml:space="preserve"> – consistent signal now</w:t>
      </w:r>
    </w:p>
    <w:p w:rsidR="0077376F" w:rsidRDefault="0077376F" w:rsidP="0077376F">
      <w:pPr>
        <w:pStyle w:val="Heading4"/>
      </w:pPr>
      <w:r>
        <w:t xml:space="preserve">Pompeo guarantees a comprehensive containment strategy that’s sustainable </w:t>
      </w:r>
    </w:p>
    <w:p w:rsidR="0077376F" w:rsidRPr="004C1EDD" w:rsidRDefault="0077376F" w:rsidP="0077376F">
      <w:pPr>
        <w:rPr>
          <w:sz w:val="18"/>
          <w:szCs w:val="18"/>
        </w:rPr>
      </w:pPr>
      <w:r w:rsidRPr="004C1EDD">
        <w:rPr>
          <w:sz w:val="18"/>
          <w:szCs w:val="18"/>
        </w:rPr>
        <w:t xml:space="preserve">Josh </w:t>
      </w:r>
      <w:proofErr w:type="spellStart"/>
      <w:r w:rsidRPr="004C1EDD">
        <w:rPr>
          <w:rStyle w:val="Style13ptBold"/>
        </w:rPr>
        <w:t>Rogin</w:t>
      </w:r>
      <w:proofErr w:type="spellEnd"/>
      <w:r w:rsidRPr="004C1EDD">
        <w:rPr>
          <w:rStyle w:val="Style13ptBold"/>
        </w:rPr>
        <w:t xml:space="preserve"> 19</w:t>
      </w:r>
      <w:r w:rsidRPr="004C1EDD">
        <w:rPr>
          <w:sz w:val="18"/>
          <w:szCs w:val="18"/>
        </w:rPr>
        <w:t xml:space="preserve">. </w:t>
      </w:r>
      <w:proofErr w:type="gramStart"/>
      <w:r w:rsidRPr="004C1EDD">
        <w:rPr>
          <w:sz w:val="18"/>
          <w:szCs w:val="18"/>
        </w:rPr>
        <w:t>Political analyst for The Washington Post, CNN and foreign policy and national security for Bloomberg View.</w:t>
      </w:r>
      <w:proofErr w:type="gramEnd"/>
      <w:r w:rsidRPr="004C1EDD">
        <w:rPr>
          <w:sz w:val="18"/>
          <w:szCs w:val="18"/>
        </w:rPr>
        <w:t xml:space="preserve"> 6-28-2019. "Pompeo Has Become </w:t>
      </w:r>
      <w:proofErr w:type="gramStart"/>
      <w:r w:rsidRPr="004C1EDD">
        <w:rPr>
          <w:sz w:val="18"/>
          <w:szCs w:val="18"/>
        </w:rPr>
        <w:t>A</w:t>
      </w:r>
      <w:proofErr w:type="gramEnd"/>
      <w:r w:rsidRPr="004C1EDD">
        <w:rPr>
          <w:sz w:val="18"/>
          <w:szCs w:val="18"/>
        </w:rPr>
        <w:t xml:space="preserve"> China Hawk." </w:t>
      </w:r>
      <w:proofErr w:type="gramStart"/>
      <w:r w:rsidRPr="004C1EDD">
        <w:rPr>
          <w:sz w:val="18"/>
          <w:szCs w:val="18"/>
        </w:rPr>
        <w:t>The Washington Post.</w:t>
      </w:r>
      <w:proofErr w:type="gramEnd"/>
      <w:r w:rsidRPr="004C1EDD">
        <w:rPr>
          <w:sz w:val="18"/>
          <w:szCs w:val="18"/>
        </w:rPr>
        <w:t xml:space="preserve"> https://search-proquest-com.proxy.library.emory.edu/docview/2248054582/1DA86F3CE8054666PQ/1?accountid=10747. </w:t>
      </w:r>
      <w:proofErr w:type="gramStart"/>
      <w:r w:rsidRPr="004C1EDD">
        <w:rPr>
          <w:sz w:val="18"/>
          <w:szCs w:val="18"/>
        </w:rPr>
        <w:t>accessed</w:t>
      </w:r>
      <w:proofErr w:type="gramEnd"/>
      <w:r w:rsidRPr="004C1EDD">
        <w:rPr>
          <w:sz w:val="18"/>
          <w:szCs w:val="18"/>
        </w:rPr>
        <w:t xml:space="preserve"> 6-28-2019//</w:t>
      </w:r>
      <w:proofErr w:type="spellStart"/>
      <w:r w:rsidRPr="004C1EDD">
        <w:rPr>
          <w:sz w:val="18"/>
          <w:szCs w:val="18"/>
        </w:rPr>
        <w:t>JDi</w:t>
      </w:r>
      <w:proofErr w:type="spellEnd"/>
    </w:p>
    <w:p w:rsidR="0077376F" w:rsidRPr="007B25BC" w:rsidRDefault="0077376F" w:rsidP="0077376F">
      <w:pPr>
        <w:rPr>
          <w:sz w:val="12"/>
        </w:rPr>
      </w:pPr>
      <w:r w:rsidRPr="004C1EDD">
        <w:rPr>
          <w:sz w:val="12"/>
        </w:rPr>
        <w:t xml:space="preserve">As President </w:t>
      </w:r>
      <w:r w:rsidRPr="004C1EDD">
        <w:rPr>
          <w:rStyle w:val="StyleUnderline"/>
        </w:rPr>
        <w:t xml:space="preserve">Trump heads into a </w:t>
      </w:r>
      <w:r w:rsidRPr="006B3598">
        <w:rPr>
          <w:rStyle w:val="Emphasis"/>
        </w:rPr>
        <w:t>crucial meeting</w:t>
      </w:r>
      <w:r w:rsidRPr="004C1EDD">
        <w:rPr>
          <w:rStyle w:val="StyleUnderline"/>
        </w:rPr>
        <w:t xml:space="preserve"> with</w:t>
      </w:r>
      <w:r w:rsidRPr="004C1EDD">
        <w:rPr>
          <w:sz w:val="12"/>
        </w:rPr>
        <w:t xml:space="preserve"> Chinese President </w:t>
      </w:r>
      <w:r w:rsidRPr="004C1EDD">
        <w:rPr>
          <w:rStyle w:val="StyleUnderline"/>
        </w:rPr>
        <w:t>Xi Jinping, sitting by</w:t>
      </w:r>
      <w:r w:rsidRPr="004C1EDD">
        <w:rPr>
          <w:sz w:val="12"/>
        </w:rPr>
        <w:t xml:space="preserve"> his side will be Secretary of State </w:t>
      </w:r>
      <w:r w:rsidRPr="004C1EDD">
        <w:rPr>
          <w:rStyle w:val="StyleUnderline"/>
        </w:rPr>
        <w:t>Mike Pompeo, who is quietly but steadily pushing U.S.-China policy into a</w:t>
      </w:r>
      <w:r w:rsidRPr="004C1EDD">
        <w:rPr>
          <w:sz w:val="12"/>
        </w:rPr>
        <w:t xml:space="preserve"> more </w:t>
      </w:r>
      <w:r w:rsidRPr="004C1EDD">
        <w:rPr>
          <w:rStyle w:val="StyleUnderline"/>
        </w:rPr>
        <w:t>competitive and</w:t>
      </w:r>
      <w:r w:rsidRPr="004C1EDD">
        <w:rPr>
          <w:sz w:val="12"/>
        </w:rPr>
        <w:t xml:space="preserve"> often </w:t>
      </w:r>
      <w:r w:rsidRPr="006B3598">
        <w:rPr>
          <w:rStyle w:val="Emphasis"/>
        </w:rPr>
        <w:t>confrontational position</w:t>
      </w:r>
      <w:r w:rsidRPr="004C1EDD">
        <w:rPr>
          <w:sz w:val="12"/>
        </w:rPr>
        <w:t xml:space="preserve">. </w:t>
      </w:r>
      <w:r w:rsidRPr="004C1EDD">
        <w:rPr>
          <w:rStyle w:val="StyleUnderline"/>
        </w:rPr>
        <w:t>Pompeo</w:t>
      </w:r>
      <w:r w:rsidRPr="004C1EDD">
        <w:rPr>
          <w:sz w:val="12"/>
        </w:rPr>
        <w:t xml:space="preserve">'s first year as the nation's top diplomat focused largely on North Korea and Iran, but he </w:t>
      </w:r>
      <w:r w:rsidRPr="004C1EDD">
        <w:rPr>
          <w:rStyle w:val="StyleUnderline"/>
        </w:rPr>
        <w:t>is</w:t>
      </w:r>
      <w:r w:rsidRPr="004C1EDD">
        <w:rPr>
          <w:sz w:val="12"/>
        </w:rPr>
        <w:t xml:space="preserve"> now </w:t>
      </w:r>
      <w:r w:rsidRPr="004C1EDD">
        <w:rPr>
          <w:rStyle w:val="StyleUnderline"/>
        </w:rPr>
        <w:t>spending more time and attention on dealing with China</w:t>
      </w:r>
      <w:r w:rsidRPr="004C1EDD">
        <w:rPr>
          <w:sz w:val="12"/>
        </w:rPr>
        <w:t xml:space="preserve">. For example, Pompeo often attends "Saturday morning seminars" at the State Department, where outside experts come in to talk about strategic issues detached from the daily crises - and where China is the most frequent topic. Increasingly, </w:t>
      </w:r>
      <w:r w:rsidRPr="004C1EDD">
        <w:rPr>
          <w:rStyle w:val="StyleUnderline"/>
        </w:rPr>
        <w:t xml:space="preserve">Pompeo has been speaking out about China's </w:t>
      </w:r>
      <w:r w:rsidRPr="006B3598">
        <w:rPr>
          <w:rStyle w:val="Emphasis"/>
        </w:rPr>
        <w:t>malign activities</w:t>
      </w:r>
      <w:r w:rsidRPr="004C1EDD">
        <w:rPr>
          <w:sz w:val="12"/>
        </w:rPr>
        <w:t>, while privately asking his staff to produce an overarching analysis of the motivations behind the Chinese Communist Party's conduct and strategies to respond.</w:t>
      </w:r>
      <w:r>
        <w:rPr>
          <w:sz w:val="12"/>
        </w:rPr>
        <w:t xml:space="preserve"> </w:t>
      </w:r>
      <w:r w:rsidRPr="00B02A96">
        <w:rPr>
          <w:sz w:val="12"/>
        </w:rPr>
        <w:t xml:space="preserve">Their </w:t>
      </w:r>
      <w:r w:rsidRPr="00E778FF">
        <w:rPr>
          <w:rStyle w:val="StyleUnderline"/>
        </w:rPr>
        <w:t>challenge is to take the</w:t>
      </w:r>
      <w:r w:rsidRPr="00B02A96">
        <w:rPr>
          <w:sz w:val="12"/>
        </w:rPr>
        <w:t xml:space="preserve"> Trump </w:t>
      </w:r>
      <w:r w:rsidRPr="00E778FF">
        <w:rPr>
          <w:rStyle w:val="StyleUnderline"/>
        </w:rPr>
        <w:t xml:space="preserve">administration's </w:t>
      </w:r>
      <w:r w:rsidRPr="006B3598">
        <w:rPr>
          <w:rStyle w:val="Emphasis"/>
        </w:rPr>
        <w:t>various actions</w:t>
      </w:r>
      <w:r w:rsidRPr="00E778FF">
        <w:rPr>
          <w:rStyle w:val="StyleUnderline"/>
        </w:rPr>
        <w:t xml:space="preserve"> on China and weave them into a </w:t>
      </w:r>
      <w:r w:rsidRPr="006B3598">
        <w:rPr>
          <w:rStyle w:val="Emphasis"/>
        </w:rPr>
        <w:t>broader strategy</w:t>
      </w:r>
      <w:r w:rsidRPr="00E778FF">
        <w:rPr>
          <w:rStyle w:val="StyleUnderline"/>
        </w:rPr>
        <w:t xml:space="preserve"> that can gain</w:t>
      </w:r>
      <w:r w:rsidRPr="00B02A96">
        <w:rPr>
          <w:sz w:val="12"/>
        </w:rPr>
        <w:t xml:space="preserve"> bipartisan </w:t>
      </w:r>
      <w:r w:rsidRPr="00E778FF">
        <w:rPr>
          <w:rStyle w:val="StyleUnderline"/>
        </w:rPr>
        <w:t>support</w:t>
      </w:r>
      <w:r w:rsidRPr="00B02A96">
        <w:rPr>
          <w:sz w:val="12"/>
        </w:rPr>
        <w:t xml:space="preserve"> and outlive the current administration. "We are trying to create an intellectually persuasive argument about China being the number one challenge to the United States," a senior State Department official told me. The project, led by State Policy Planning Director Kiron Skinner and Miles Yu, a U.S. Naval Academy history professor, faced criticism after Skinner described the U.S.-China competition as "a fight with a really different civilization and ideology" in April. Critics of the Trump administration's China approach seized upon those remarks, as did the Chinese government. State Department officials said her remarks, which also referred to China as "not Caucasian," were taken out of context. But </w:t>
      </w:r>
      <w:r w:rsidRPr="00B02A96">
        <w:rPr>
          <w:rStyle w:val="StyleUnderline"/>
        </w:rPr>
        <w:t>Pompeo's State Department</w:t>
      </w:r>
      <w:r w:rsidRPr="00B02A96">
        <w:rPr>
          <w:sz w:val="12"/>
        </w:rPr>
        <w:t xml:space="preserve"> has </w:t>
      </w:r>
      <w:r w:rsidRPr="00B02A96">
        <w:rPr>
          <w:rStyle w:val="StyleUnderline"/>
        </w:rPr>
        <w:t>concluded</w:t>
      </w:r>
      <w:r w:rsidRPr="00B02A96">
        <w:rPr>
          <w:sz w:val="12"/>
        </w:rPr>
        <w:t xml:space="preserve"> that </w:t>
      </w:r>
      <w:r w:rsidRPr="00B02A96">
        <w:rPr>
          <w:rStyle w:val="StyleUnderline"/>
        </w:rPr>
        <w:t xml:space="preserve">decades of </w:t>
      </w:r>
      <w:r w:rsidRPr="006B3598">
        <w:rPr>
          <w:rStyle w:val="Emphasis"/>
        </w:rPr>
        <w:t>engagement-focused</w:t>
      </w:r>
      <w:r w:rsidRPr="00B02A96">
        <w:rPr>
          <w:rStyle w:val="StyleUnderline"/>
        </w:rPr>
        <w:t xml:space="preserve"> U.S. policy have failed, and</w:t>
      </w:r>
      <w:r w:rsidRPr="00B02A96">
        <w:rPr>
          <w:sz w:val="12"/>
        </w:rPr>
        <w:t xml:space="preserve"> now </w:t>
      </w:r>
      <w:r w:rsidRPr="00B02A96">
        <w:rPr>
          <w:rStyle w:val="StyleUnderline"/>
        </w:rPr>
        <w:t xml:space="preserve">the United States and its partners must </w:t>
      </w:r>
      <w:r w:rsidRPr="006B3598">
        <w:rPr>
          <w:rStyle w:val="Emphasis"/>
        </w:rPr>
        <w:t>change course</w:t>
      </w:r>
      <w:r w:rsidRPr="00B02A96">
        <w:rPr>
          <w:sz w:val="12"/>
        </w:rPr>
        <w:t xml:space="preserve"> and respond to the Chinese government's strategy and behavior. "We fundamentally erred by underestimating and misunderstanding </w:t>
      </w:r>
      <w:r w:rsidRPr="00B02A96">
        <w:rPr>
          <w:rStyle w:val="StyleUnderline"/>
        </w:rPr>
        <w:t>China's true intention</w:t>
      </w:r>
      <w:r w:rsidRPr="00B02A96">
        <w:rPr>
          <w:sz w:val="12"/>
        </w:rPr>
        <w:t xml:space="preserve">, which </w:t>
      </w:r>
      <w:r w:rsidRPr="00B02A96">
        <w:rPr>
          <w:rStyle w:val="StyleUnderline"/>
        </w:rPr>
        <w:t xml:space="preserve">is to create a Chinese Communist Party-dominated </w:t>
      </w:r>
      <w:r w:rsidRPr="006B3598">
        <w:rPr>
          <w:rStyle w:val="Emphasis"/>
        </w:rPr>
        <w:t>world order</w:t>
      </w:r>
      <w:r w:rsidRPr="00B02A96">
        <w:rPr>
          <w:sz w:val="12"/>
        </w:rPr>
        <w:t xml:space="preserve"> to replace the world order created by the U.S. and its allies," the official said. "It's not a clash of </w:t>
      </w:r>
      <w:proofErr w:type="gramStart"/>
      <w:r w:rsidRPr="00B02A96">
        <w:rPr>
          <w:sz w:val="12"/>
        </w:rPr>
        <w:t>civilizations,</w:t>
      </w:r>
      <w:proofErr w:type="gramEnd"/>
      <w:r w:rsidRPr="00B02A96">
        <w:rPr>
          <w:sz w:val="12"/>
        </w:rPr>
        <w:t xml:space="preserve"> </w:t>
      </w:r>
      <w:r w:rsidRPr="00B02A96">
        <w:rPr>
          <w:rStyle w:val="StyleUnderline"/>
        </w:rPr>
        <w:t>it's a clash of political systems</w:t>
      </w:r>
      <w:r w:rsidRPr="00B02A96">
        <w:rPr>
          <w:sz w:val="12"/>
        </w:rPr>
        <w:t xml:space="preserve">." Critics like to say Trump's China approach represents a Cold War mentality or a zero-sum game. That misunderstands what the U.S. government is trying to do. Pompeo's approach is to separate the areas of the U.S.-China relationship where confrontation is needed from those where cooperation is mutually beneficial. And while </w:t>
      </w:r>
      <w:r w:rsidRPr="00B02A96">
        <w:rPr>
          <w:rStyle w:val="StyleUnderline"/>
        </w:rPr>
        <w:t>Pompeo</w:t>
      </w:r>
      <w:r w:rsidRPr="00B02A96">
        <w:rPr>
          <w:sz w:val="12"/>
        </w:rPr>
        <w:t xml:space="preserve"> hasn't given a headline China speech such as the one Vice President Pence gave last year, he </w:t>
      </w:r>
      <w:r w:rsidRPr="00B02A96">
        <w:rPr>
          <w:rStyle w:val="StyleUnderline"/>
        </w:rPr>
        <w:t xml:space="preserve">has </w:t>
      </w:r>
      <w:r w:rsidRPr="006B3598">
        <w:rPr>
          <w:rStyle w:val="Emphasis"/>
        </w:rPr>
        <w:t>ramped up</w:t>
      </w:r>
      <w:r w:rsidRPr="00B02A96">
        <w:rPr>
          <w:sz w:val="12"/>
        </w:rPr>
        <w:t xml:space="preserve"> his </w:t>
      </w:r>
      <w:r w:rsidRPr="00B02A96">
        <w:rPr>
          <w:rStyle w:val="StyleUnderline"/>
        </w:rPr>
        <w:t>public criticism of Beijing</w:t>
      </w:r>
      <w:r w:rsidRPr="00B02A96">
        <w:rPr>
          <w:sz w:val="12"/>
        </w:rPr>
        <w:t>. He called for Beijing to release more than 1 million ethnic minorities held in internment camps and heavily criticized Beijing's human rights practices on the 30th anniversary of the Tiananmen Square massacre.</w:t>
      </w:r>
      <w:r>
        <w:rPr>
          <w:sz w:val="12"/>
        </w:rPr>
        <w:t xml:space="preserve"> </w:t>
      </w:r>
      <w:r w:rsidRPr="007B25BC">
        <w:rPr>
          <w:sz w:val="12"/>
        </w:rPr>
        <w:t xml:space="preserve">In a May speech in Finland, </w:t>
      </w:r>
      <w:r w:rsidRPr="00B907B2">
        <w:rPr>
          <w:rStyle w:val="StyleUnderline"/>
        </w:rPr>
        <w:t>Pompeo warned against Chinese encroachment</w:t>
      </w:r>
      <w:r w:rsidRPr="007B25BC">
        <w:rPr>
          <w:sz w:val="12"/>
        </w:rPr>
        <w:t xml:space="preserve"> in the Arctic. Two days later in London, </w:t>
      </w:r>
      <w:r w:rsidRPr="00B907B2">
        <w:rPr>
          <w:rStyle w:val="StyleUnderline"/>
        </w:rPr>
        <w:t xml:space="preserve">he linked China's internal repression, economic aggression and technological ambition as part of one </w:t>
      </w:r>
      <w:r w:rsidRPr="006B3598">
        <w:rPr>
          <w:rStyle w:val="Emphasis"/>
        </w:rPr>
        <w:t>comprehensive strategy</w:t>
      </w:r>
      <w:r w:rsidRPr="007B25BC">
        <w:rPr>
          <w:sz w:val="12"/>
        </w:rPr>
        <w:t xml:space="preserve"> and called on allies to help confront it by shunning Chinese tech companies. "In China, we face a new kind of challenge. It's an authoritarian regime that's integrated economically into the West in ways the Soviet Union never was," he said. As secretary of state, Pompeo must balance confronting China with maintaining Beijing's cooperation on issues such as North Korea and Iran. He must also balance limited diplomatic resources. Officials say he plans to shift personnel and expertise broadly and within each embassy to increase the focus on China. Shortly after taking office, Pompeo sought to replace Rex </w:t>
      </w:r>
      <w:proofErr w:type="spellStart"/>
      <w:r w:rsidRPr="007B25BC">
        <w:rPr>
          <w:sz w:val="12"/>
        </w:rPr>
        <w:t>Tillerson's</w:t>
      </w:r>
      <w:proofErr w:type="spellEnd"/>
      <w:r w:rsidRPr="007B25BC">
        <w:rPr>
          <w:sz w:val="12"/>
        </w:rPr>
        <w:t xml:space="preserve"> choice for assistant secretary of state for East Asia, Susan Thornton, whose pro-engagement views clashed with those of her Trump administration colleagues. The replacement effort took a year, but this month retired Air Force Gen. David Stilwell, whose views on China track Pompeo's, was finally confirmed by the Senate for the job. There's a sense that Pompeo's argument is directed internally, as well. Some officials, such as Treasury Secretary Steven </w:t>
      </w:r>
      <w:proofErr w:type="spellStart"/>
      <w:r w:rsidRPr="007B25BC">
        <w:rPr>
          <w:sz w:val="12"/>
        </w:rPr>
        <w:t>Mnuchin</w:t>
      </w:r>
      <w:proofErr w:type="spellEnd"/>
      <w:r w:rsidRPr="007B25BC">
        <w:rPr>
          <w:sz w:val="12"/>
        </w:rPr>
        <w:t>, are resisting a more confrontational China policy. Trump wants to be tough on China on trade and economic aggression but shows little interest in China's human rights violations or its coercion of Taiwan, for example. Skinner compared the State Department's effort to George Kennan's Long Telegram, which formed the basis for the Cold War containment approach. But she was not saying China is like the Soviet Union; she was saying the China challenge is more complex and, in a way, more daunting. Kennan, in fact, was a realist who believed in accommodating the Soviet Union. Pompeo is no Kennan; he's much more hawkish. The truth is</w:t>
      </w:r>
      <w:proofErr w:type="gramStart"/>
      <w:r w:rsidRPr="007B25BC">
        <w:rPr>
          <w:sz w:val="12"/>
        </w:rPr>
        <w:t>,</w:t>
      </w:r>
      <w:proofErr w:type="gramEnd"/>
      <w:r w:rsidRPr="007B25BC">
        <w:rPr>
          <w:sz w:val="12"/>
        </w:rPr>
        <w:t xml:space="preserve"> nobody knows where Trump will end up on China on any specific point. But </w:t>
      </w:r>
      <w:r w:rsidRPr="007B25BC">
        <w:rPr>
          <w:rStyle w:val="StyleUnderline"/>
        </w:rPr>
        <w:t xml:space="preserve">Pompeo's twin approach of confronting China now while planning for </w:t>
      </w:r>
      <w:r w:rsidRPr="006B3598">
        <w:rPr>
          <w:rStyle w:val="Emphasis"/>
        </w:rPr>
        <w:t>longer-term resilience</w:t>
      </w:r>
      <w:r w:rsidRPr="007B25BC">
        <w:rPr>
          <w:rStyle w:val="StyleUnderline"/>
        </w:rPr>
        <w:t xml:space="preserve"> against Beijing's strategy is meant to ensure</w:t>
      </w:r>
      <w:r w:rsidRPr="007B25BC">
        <w:rPr>
          <w:sz w:val="12"/>
        </w:rPr>
        <w:t xml:space="preserve"> that </w:t>
      </w:r>
      <w:r w:rsidRPr="007B25BC">
        <w:rPr>
          <w:rStyle w:val="StyleUnderline"/>
        </w:rPr>
        <w:t>the ongoing shift</w:t>
      </w:r>
      <w:r w:rsidRPr="007B25BC">
        <w:rPr>
          <w:sz w:val="12"/>
        </w:rPr>
        <w:t xml:space="preserve"> in Washington </w:t>
      </w:r>
      <w:r w:rsidRPr="007B25BC">
        <w:rPr>
          <w:rStyle w:val="StyleUnderline"/>
        </w:rPr>
        <w:t>over China is not dependent on any one administration</w:t>
      </w:r>
      <w:r w:rsidRPr="007B25BC">
        <w:rPr>
          <w:sz w:val="12"/>
        </w:rPr>
        <w:t>.</w:t>
      </w:r>
    </w:p>
    <w:p w:rsidR="0077376F" w:rsidRPr="00345DD4" w:rsidRDefault="0077376F" w:rsidP="0077376F"/>
    <w:p w:rsidR="004A79B8" w:rsidRDefault="004A79B8" w:rsidP="004A79B8">
      <w:pPr>
        <w:pStyle w:val="Heading4"/>
        <w:rPr>
          <w:rStyle w:val="Style13ptBold"/>
          <w:b/>
          <w:bCs w:val="0"/>
        </w:rPr>
      </w:pPr>
      <w:r>
        <w:rPr>
          <w:rStyle w:val="Style13ptBold"/>
          <w:b/>
          <w:bCs w:val="0"/>
        </w:rPr>
        <w:t xml:space="preserve">Trumps ramping up hardline policies in the </w:t>
      </w:r>
      <w:proofErr w:type="spellStart"/>
      <w:r>
        <w:rPr>
          <w:rStyle w:val="Style13ptBold"/>
          <w:b/>
          <w:bCs w:val="0"/>
        </w:rPr>
        <w:t>scs</w:t>
      </w:r>
      <w:proofErr w:type="spellEnd"/>
      <w:r>
        <w:rPr>
          <w:rStyle w:val="Style13ptBold"/>
          <w:b/>
          <w:bCs w:val="0"/>
        </w:rPr>
        <w:t xml:space="preserve"> to halt Chinese aggression </w:t>
      </w:r>
    </w:p>
    <w:p w:rsidR="004A79B8" w:rsidRPr="00AC441E" w:rsidRDefault="004A79B8" w:rsidP="004A79B8">
      <w:proofErr w:type="spellStart"/>
      <w:r w:rsidRPr="00AC441E">
        <w:rPr>
          <w:rStyle w:val="Style13ptBold"/>
        </w:rPr>
        <w:t>Auslin</w:t>
      </w:r>
      <w:proofErr w:type="spellEnd"/>
      <w:r w:rsidRPr="00AC441E">
        <w:rPr>
          <w:rStyle w:val="Style13ptBold"/>
        </w:rPr>
        <w:t xml:space="preserve"> 19</w:t>
      </w:r>
      <w:r w:rsidRPr="00AC441E">
        <w:t xml:space="preserve"> – (Michael </w:t>
      </w:r>
      <w:proofErr w:type="spellStart"/>
      <w:r w:rsidRPr="00AC441E">
        <w:t>Auslin</w:t>
      </w:r>
      <w:proofErr w:type="spellEnd"/>
      <w:r w:rsidRPr="00AC441E">
        <w:t>, a fellow at the Hoover Institution, Stanford University, and the author of “The End of the Asian Century, “Trump Has 'Promise Fatigue' From Dealing With China”, 5-15-19, https://www.realclearpolitics.com/articles/2019/05/15/trump_has_promise_fatigue_from_dealing_with_china_140330.html)NJ</w:t>
      </w:r>
    </w:p>
    <w:p w:rsidR="004A79B8" w:rsidRDefault="004A79B8" w:rsidP="004A79B8">
      <w:pPr>
        <w:rPr>
          <w:sz w:val="12"/>
        </w:rPr>
      </w:pPr>
      <w:r w:rsidRPr="0057328A">
        <w:rPr>
          <w:sz w:val="12"/>
        </w:rPr>
        <w:t xml:space="preserve">“Promise fatigue” is a term used recently by Alaska Republican Sen. Dan Sullivan, but is a condition widely shared by many in Washington and beyond. </w:t>
      </w:r>
      <w:r w:rsidRPr="00D71E03">
        <w:rPr>
          <w:rStyle w:val="StyleUnderline"/>
        </w:rPr>
        <w:t xml:space="preserve">No longer do U.S. policymakers believe Beijing’s protestations of good faith, of asserting that it will stop taking advantage of the U.S. in trade, that it will honor intellectual property rights, and that it will </w:t>
      </w:r>
      <w:r w:rsidRPr="00D71E03">
        <w:rPr>
          <w:rStyle w:val="Emphasis"/>
        </w:rPr>
        <w:t>uphold freedom of navigation in critical waterways.</w:t>
      </w:r>
      <w:r w:rsidRPr="0057328A">
        <w:rPr>
          <w:sz w:val="12"/>
        </w:rPr>
        <w:t xml:space="preserve"> </w:t>
      </w:r>
      <w:r w:rsidRPr="00D71E03">
        <w:rPr>
          <w:rStyle w:val="StyleUnderline"/>
        </w:rPr>
        <w:t xml:space="preserve">Years of broken promises and a doubling down on exploitative behavior has worn thin Beijing’s welcome in Washington. Instead of frothy talk about a strategic partnership, the Trump administration has labeled the relationship with China one of strategic </w:t>
      </w:r>
      <w:r w:rsidRPr="00D71E03">
        <w:rPr>
          <w:rStyle w:val="Emphasis"/>
        </w:rPr>
        <w:t>rivalry.</w:t>
      </w:r>
      <w:r w:rsidRPr="0057328A">
        <w:rPr>
          <w:sz w:val="12"/>
        </w:rPr>
        <w:t xml:space="preserve"> Although </w:t>
      </w:r>
      <w:r w:rsidRPr="00D71E03">
        <w:rPr>
          <w:rStyle w:val="StyleUnderline"/>
        </w:rPr>
        <w:t>Trump</w:t>
      </w:r>
      <w:r w:rsidRPr="0057328A">
        <w:rPr>
          <w:sz w:val="12"/>
        </w:rPr>
        <w:t xml:space="preserve"> continues to tout his close personal relationship with President Xi Jinping, his </w:t>
      </w:r>
      <w:r w:rsidRPr="00D71E03">
        <w:rPr>
          <w:rStyle w:val="StyleUnderline"/>
        </w:rPr>
        <w:t xml:space="preserve">administration has upended four decades of Sino-U.S. relations. In addition to slapping tariffs on hundreds of billions of dollars of Chinese goods, Trump has moved to block Huawei from America’s 5G network, arrested Chinese intelligence agents, and </w:t>
      </w:r>
      <w:r w:rsidRPr="00D71E03">
        <w:rPr>
          <w:rStyle w:val="Emphasis"/>
        </w:rPr>
        <w:t xml:space="preserve">increased U.S. Navy activity in waters claimed by </w:t>
      </w:r>
      <w:r w:rsidRPr="00D71E03">
        <w:rPr>
          <w:rStyle w:val="StyleUnderline"/>
        </w:rPr>
        <w:t>China. Trump</w:t>
      </w:r>
      <w:r w:rsidRPr="0057328A">
        <w:rPr>
          <w:sz w:val="12"/>
        </w:rPr>
        <w:t xml:space="preserve"> isn’t the only one suffering from Chinese “promise fatigue.” Senate Minority Leader Chuck Schumer is </w:t>
      </w:r>
      <w:r w:rsidRPr="00D71E03">
        <w:rPr>
          <w:rStyle w:val="StyleUnderline"/>
        </w:rPr>
        <w:t xml:space="preserve">cheering on the administration’s </w:t>
      </w:r>
      <w:proofErr w:type="spellStart"/>
      <w:r w:rsidRPr="00D71E03">
        <w:rPr>
          <w:rStyle w:val="StyleUnderline"/>
        </w:rPr>
        <w:t>hard-line</w:t>
      </w:r>
      <w:proofErr w:type="spellEnd"/>
      <w:r w:rsidRPr="0057328A">
        <w:rPr>
          <w:sz w:val="12"/>
        </w:rPr>
        <w:t xml:space="preserve"> trade </w:t>
      </w:r>
      <w:r w:rsidRPr="00D71E03">
        <w:rPr>
          <w:rStyle w:val="StyleUnderline"/>
        </w:rPr>
        <w:t>stance</w:t>
      </w:r>
      <w:r w:rsidRPr="0057328A">
        <w:rPr>
          <w:sz w:val="12"/>
        </w:rPr>
        <w:t xml:space="preserve">, and several congressional committees have issued reports on the dangers of China’s technology theft and the role Beijing-funded Confucius Institutes have played in curtailing critical opinions of China on American college campuses. Last December, </w:t>
      </w:r>
      <w:r w:rsidRPr="00D71E03">
        <w:rPr>
          <w:rStyle w:val="StyleUnderline"/>
        </w:rPr>
        <w:t>Congress passed the Asia Reassurance Initiative Act, appropriating $1.5 billion a year for enhanced U.S. activity throughout the Indo-Pacific region.</w:t>
      </w:r>
      <w:r w:rsidRPr="0057328A">
        <w:rPr>
          <w:sz w:val="12"/>
        </w:rPr>
        <w:t xml:space="preserve"> American scholars long committed to engagement with China have also come to the conclusion that U.S. policy needs a course correction. </w:t>
      </w:r>
      <w:r w:rsidRPr="008E710B">
        <w:rPr>
          <w:rStyle w:val="Emphasis"/>
        </w:rPr>
        <w:t>Beijing</w:t>
      </w:r>
      <w:r w:rsidRPr="0057328A">
        <w:rPr>
          <w:rStyle w:val="StyleUnderline"/>
        </w:rPr>
        <w:t xml:space="preserve"> has</w:t>
      </w:r>
      <w:r w:rsidRPr="0057328A">
        <w:rPr>
          <w:sz w:val="12"/>
        </w:rPr>
        <w:t xml:space="preserve"> only </w:t>
      </w:r>
      <w:r w:rsidRPr="0057328A">
        <w:rPr>
          <w:rStyle w:val="StyleUnderline"/>
        </w:rPr>
        <w:t xml:space="preserve">itself </w:t>
      </w:r>
      <w:r w:rsidRPr="008E710B">
        <w:rPr>
          <w:rStyle w:val="Emphasis"/>
        </w:rPr>
        <w:t>to blame</w:t>
      </w:r>
      <w:r w:rsidRPr="0057328A">
        <w:rPr>
          <w:rStyle w:val="StyleUnderline"/>
        </w:rPr>
        <w:t xml:space="preserve"> for America’s frustration. </w:t>
      </w:r>
      <w:r w:rsidRPr="0057328A">
        <w:rPr>
          <w:sz w:val="12"/>
        </w:rPr>
        <w:t xml:space="preserve">China’s leaders are learning that credibility is difficult to rebuild once squandered. After all, </w:t>
      </w:r>
      <w:r w:rsidRPr="0057328A">
        <w:rPr>
          <w:rStyle w:val="StyleUnderline"/>
        </w:rPr>
        <w:t>Xi promised</w:t>
      </w:r>
      <w:r w:rsidRPr="0057328A">
        <w:rPr>
          <w:sz w:val="12"/>
        </w:rPr>
        <w:t xml:space="preserve"> President Obama </w:t>
      </w:r>
      <w:r w:rsidRPr="0057328A">
        <w:rPr>
          <w:rStyle w:val="StyleUnderline"/>
        </w:rPr>
        <w:t>that China would not militarize the islands it built in that strategically vital South China Sea, and then promptly did so.</w:t>
      </w:r>
      <w:r w:rsidRPr="0057328A">
        <w:rPr>
          <w:sz w:val="12"/>
        </w:rPr>
        <w:t xml:space="preserve"> China’s president also committed himself to ending </w:t>
      </w:r>
      <w:proofErr w:type="spellStart"/>
      <w:r w:rsidRPr="0057328A">
        <w:rPr>
          <w:sz w:val="12"/>
        </w:rPr>
        <w:t>cybertheft</w:t>
      </w:r>
      <w:proofErr w:type="spellEnd"/>
      <w:r w:rsidRPr="0057328A">
        <w:rPr>
          <w:sz w:val="12"/>
        </w:rPr>
        <w:t xml:space="preserve"> against American companies and individuals, but such digital aggression continues unabated, as does its theft of intellectual property. Beijing has repeatedly said that it will curtail exports of fentanyl to the United States, which have made America’s opioid epidemic exponentially more lethal, yet little has been done.</w:t>
      </w:r>
    </w:p>
    <w:p w:rsidR="004A79B8" w:rsidRDefault="004A79B8" w:rsidP="004A79B8">
      <w:pPr>
        <w:rPr>
          <w:sz w:val="12"/>
        </w:rPr>
      </w:pPr>
    </w:p>
    <w:p w:rsidR="00276E2B" w:rsidRDefault="00276E2B" w:rsidP="00276E2B">
      <w:pPr>
        <w:pStyle w:val="Heading4"/>
      </w:pPr>
      <w:r>
        <w:t>Perception of containment is high now- Trump is maintaining a hardline and China will inevitably perceive containment- means try or die for maintaining credibility</w:t>
      </w:r>
    </w:p>
    <w:p w:rsidR="00276E2B" w:rsidRDefault="00276E2B" w:rsidP="00276E2B">
      <w:pPr>
        <w:rPr>
          <w:rStyle w:val="Style13ptBold"/>
        </w:rPr>
      </w:pPr>
      <w:proofErr w:type="spellStart"/>
      <w:r w:rsidRPr="005449E0">
        <w:rPr>
          <w:rStyle w:val="Style13ptBold"/>
        </w:rPr>
        <w:t>Saetren</w:t>
      </w:r>
      <w:proofErr w:type="spellEnd"/>
      <w:r w:rsidRPr="005449E0">
        <w:rPr>
          <w:rStyle w:val="Style13ptBold"/>
        </w:rPr>
        <w:t xml:space="preserve"> 18</w:t>
      </w:r>
    </w:p>
    <w:p w:rsidR="00276E2B" w:rsidRPr="005449E0" w:rsidRDefault="00276E2B" w:rsidP="00276E2B">
      <w:pPr>
        <w:rPr>
          <w:rStyle w:val="Style13ptBold"/>
          <w:b w:val="0"/>
          <w:bCs w:val="0"/>
          <w:sz w:val="16"/>
          <w:szCs w:val="16"/>
        </w:rPr>
      </w:pPr>
      <w:proofErr w:type="gramStart"/>
      <w:r>
        <w:rPr>
          <w:rStyle w:val="Style13ptBold"/>
          <w:b w:val="0"/>
          <w:bCs w:val="0"/>
          <w:sz w:val="16"/>
          <w:szCs w:val="16"/>
        </w:rPr>
        <w:t xml:space="preserve">(Will, project lead at CRDF Global, where he </w:t>
      </w:r>
      <w:proofErr w:type="spellStart"/>
      <w:r>
        <w:rPr>
          <w:rStyle w:val="Style13ptBold"/>
          <w:b w:val="0"/>
          <w:bCs w:val="0"/>
          <w:sz w:val="16"/>
          <w:szCs w:val="16"/>
        </w:rPr>
        <w:t>specialises</w:t>
      </w:r>
      <w:proofErr w:type="spellEnd"/>
      <w:r>
        <w:rPr>
          <w:rStyle w:val="Style13ptBold"/>
          <w:b w:val="0"/>
          <w:bCs w:val="0"/>
          <w:sz w:val="16"/>
          <w:szCs w:val="16"/>
        </w:rPr>
        <w:t xml:space="preserve"> in nuclear security, scmp.com, “</w:t>
      </w:r>
      <w:r w:rsidRPr="005449E0">
        <w:rPr>
          <w:rStyle w:val="Style13ptBold"/>
          <w:b w:val="0"/>
          <w:bCs w:val="0"/>
          <w:sz w:val="22"/>
          <w:u w:val="single"/>
        </w:rPr>
        <w:t>US cold war containment strategy against China may not end the Soviet way.</w:t>
      </w:r>
      <w:proofErr w:type="gramEnd"/>
      <w:r w:rsidRPr="005449E0">
        <w:rPr>
          <w:rStyle w:val="Style13ptBold"/>
          <w:b w:val="0"/>
          <w:bCs w:val="0"/>
          <w:sz w:val="22"/>
          <w:u w:val="single"/>
        </w:rPr>
        <w:t xml:space="preserve"> Instead, it could explode into armed conflict</w:t>
      </w:r>
      <w:r>
        <w:rPr>
          <w:rStyle w:val="Style13ptBold"/>
          <w:b w:val="0"/>
          <w:bCs w:val="0"/>
          <w:sz w:val="16"/>
          <w:szCs w:val="16"/>
        </w:rPr>
        <w:t xml:space="preserve">”, </w:t>
      </w:r>
      <w:hyperlink r:id="rId45" w:history="1">
        <w:r w:rsidRPr="00CC7850">
          <w:rPr>
            <w:rStyle w:val="Hyperlink"/>
            <w:sz w:val="16"/>
            <w:szCs w:val="16"/>
          </w:rPr>
          <w:t>https://www.scmp.com/comment/insight-opinion/united-states/article/2164221/us-cold-war-containment-strategy-against-china</w:t>
        </w:r>
      </w:hyperlink>
      <w:r>
        <w:rPr>
          <w:rStyle w:val="Style13ptBold"/>
          <w:b w:val="0"/>
          <w:bCs w:val="0"/>
          <w:sz w:val="16"/>
          <w:szCs w:val="16"/>
        </w:rPr>
        <w:t>, 9/17/18)//</w:t>
      </w:r>
      <w:proofErr w:type="spellStart"/>
      <w:r>
        <w:rPr>
          <w:rStyle w:val="Style13ptBold"/>
          <w:b w:val="0"/>
          <w:bCs w:val="0"/>
          <w:sz w:val="16"/>
          <w:szCs w:val="16"/>
        </w:rPr>
        <w:t>abaime</w:t>
      </w:r>
      <w:proofErr w:type="spellEnd"/>
    </w:p>
    <w:p w:rsidR="00276E2B" w:rsidRPr="00A431F9" w:rsidRDefault="00276E2B" w:rsidP="00276E2B">
      <w:pPr>
        <w:rPr>
          <w:u w:val="single"/>
        </w:rPr>
      </w:pPr>
      <w:r w:rsidRPr="005449E0">
        <w:rPr>
          <w:sz w:val="16"/>
          <w:szCs w:val="16"/>
        </w:rPr>
        <w:t>But</w:t>
      </w:r>
      <w:r>
        <w:t xml:space="preserve">, </w:t>
      </w:r>
      <w:r w:rsidRPr="00A431F9">
        <w:rPr>
          <w:u w:val="single"/>
        </w:rPr>
        <w:t>in recent weeks, China has begun to suspect that the trade war is about more than just economics. Chinese officials and academics have indicated that they see the trade war as a piece of a bigger puzzle, a grand strategy reminiscent of the cold war policy of containment intended to thwart China’s rise.</w:t>
      </w:r>
    </w:p>
    <w:p w:rsidR="00276E2B" w:rsidRPr="00CB4DF3" w:rsidRDefault="00276E2B" w:rsidP="00276E2B">
      <w:pPr>
        <w:rPr>
          <w:u w:val="single"/>
        </w:rPr>
      </w:pPr>
      <w:r w:rsidRPr="00A431F9">
        <w:rPr>
          <w:u w:val="single"/>
        </w:rPr>
        <w:t>This is a dangerous development that has profound implications for strategic stability.</w:t>
      </w:r>
    </w:p>
    <w:p w:rsidR="00276E2B" w:rsidRDefault="00276E2B" w:rsidP="00276E2B">
      <w:r w:rsidRPr="00CB4DF3">
        <w:rPr>
          <w:u w:val="single"/>
        </w:rPr>
        <w:t>The driving philosophy behind the policy was that the Soviet system was rotten at its core and would eventually collapse on its own.</w:t>
      </w:r>
      <w:r>
        <w:t xml:space="preserve"> </w:t>
      </w:r>
      <w:r w:rsidRPr="005449E0">
        <w:rPr>
          <w:sz w:val="16"/>
          <w:szCs w:val="16"/>
        </w:rPr>
        <w:t>Sure enough, in 1989, the Berlin Wall came tumbling down and, by 1991, the Soviet Union had fully dissolved</w:t>
      </w:r>
      <w:r>
        <w:t>.</w:t>
      </w:r>
    </w:p>
    <w:p w:rsidR="00276E2B" w:rsidRPr="00CB4DF3" w:rsidRDefault="00276E2B" w:rsidP="00276E2B">
      <w:pPr>
        <w:rPr>
          <w:u w:val="single"/>
        </w:rPr>
      </w:pPr>
      <w:r w:rsidRPr="00CB4DF3">
        <w:rPr>
          <w:u w:val="single"/>
        </w:rPr>
        <w:t>Although containment worked in this case, it is a policy that entails great risk. An adversary who feels backed into a corner is prone to lash out and take greater risks to achieve limited gains and avoid losing face. This was the case with the Soviet Union, which found itself locked in an ideological struggle with a technologically superior foe.</w:t>
      </w:r>
    </w:p>
    <w:p w:rsidR="00276E2B" w:rsidRPr="005449E0" w:rsidRDefault="00276E2B" w:rsidP="00276E2B">
      <w:pPr>
        <w:rPr>
          <w:sz w:val="16"/>
          <w:szCs w:val="16"/>
        </w:rPr>
      </w:pPr>
      <w:r w:rsidRPr="005449E0">
        <w:rPr>
          <w:sz w:val="16"/>
          <w:szCs w:val="16"/>
        </w:rPr>
        <w:t>During the Cuban missile crisis, Nikita Khrushchev tried to rectify this imbalance by stationing nuclear missiles capable of striking the US on Cuba. But Khrushchev overplayed his hand. The US detected the transfer before it was complete and the confrontation nearly escalated into a full-blown nuclear war. Although the cold war ended peacefully, we are lucky to have got out of it alive.</w:t>
      </w:r>
    </w:p>
    <w:p w:rsidR="00276E2B" w:rsidRPr="00CB4DF3" w:rsidRDefault="00276E2B" w:rsidP="00276E2B">
      <w:pPr>
        <w:rPr>
          <w:u w:val="single"/>
        </w:rPr>
      </w:pPr>
      <w:r w:rsidRPr="00CB4DF3">
        <w:rPr>
          <w:u w:val="single"/>
        </w:rPr>
        <w:t>China, however, is no Soviet Union. Since opening up to the outside world 40 years ago, China has developed into a vibrant economic behemoth. China’s gross domestic product in purchasing power parity terms is much larger than the US’ and it is poised to become the world’s largest market for consumer goods.</w:t>
      </w:r>
    </w:p>
    <w:p w:rsidR="00276E2B" w:rsidRPr="00CB4DF3" w:rsidRDefault="00276E2B" w:rsidP="00276E2B">
      <w:pPr>
        <w:rPr>
          <w:u w:val="single"/>
        </w:rPr>
      </w:pPr>
      <w:r w:rsidRPr="00CB4DF3">
        <w:rPr>
          <w:u w:val="single"/>
        </w:rPr>
        <w:t>China is likely to dethrone the US as the world’s largest economy as measured by GDP. In short, it is highly unlikely that the Chinese system will fade into obscurity</w:t>
      </w:r>
    </w:p>
    <w:p w:rsidR="00276E2B" w:rsidRPr="005449E0" w:rsidRDefault="00276E2B" w:rsidP="00276E2B">
      <w:pPr>
        <w:rPr>
          <w:sz w:val="16"/>
          <w:szCs w:val="16"/>
        </w:rPr>
      </w:pPr>
      <w:r w:rsidRPr="005449E0">
        <w:rPr>
          <w:sz w:val="16"/>
          <w:szCs w:val="16"/>
        </w:rPr>
        <w:t>China’s economy is growing at twice the rate of the global economy, and by 2028, is likely to dethrone the US as the world’s largest economy as measured by GDP. In short, it is highly unlikely that the Chinese system will fade into obscurity.</w:t>
      </w:r>
    </w:p>
    <w:p w:rsidR="00276E2B" w:rsidRPr="00CB4DF3" w:rsidRDefault="00276E2B" w:rsidP="00276E2B">
      <w:pPr>
        <w:rPr>
          <w:u w:val="single"/>
        </w:rPr>
      </w:pPr>
      <w:r>
        <w:t xml:space="preserve">Yet </w:t>
      </w:r>
      <w:r w:rsidRPr="00CB4DF3">
        <w:rPr>
          <w:u w:val="single"/>
        </w:rPr>
        <w:t xml:space="preserve">this is the path the Trump administration has chosen. In January, the US labelled China a strategic competitor in its National </w:t>
      </w:r>
      <w:proofErr w:type="spellStart"/>
      <w:r w:rsidRPr="00CB4DF3">
        <w:rPr>
          <w:u w:val="single"/>
        </w:rPr>
        <w:t>Defence</w:t>
      </w:r>
      <w:proofErr w:type="spellEnd"/>
      <w:r w:rsidRPr="00CB4DF3">
        <w:rPr>
          <w:u w:val="single"/>
        </w:rPr>
        <w:t xml:space="preserve"> Strategy. Recent US moves to expand ties to Taiwan have only made matters worse.</w:t>
      </w:r>
    </w:p>
    <w:p w:rsidR="00276E2B" w:rsidRPr="00CB4DF3" w:rsidRDefault="00276E2B" w:rsidP="00276E2B">
      <w:pPr>
        <w:rPr>
          <w:u w:val="single"/>
        </w:rPr>
      </w:pPr>
      <w:r w:rsidRPr="00CB4DF3">
        <w:rPr>
          <w:u w:val="single"/>
        </w:rPr>
        <w:t xml:space="preserve">Just last month, the Trump administration passed a bill making it harder for Chinese companies to acquire high-end technology. Shi </w:t>
      </w:r>
      <w:proofErr w:type="spellStart"/>
      <w:r w:rsidRPr="00CB4DF3">
        <w:rPr>
          <w:u w:val="single"/>
        </w:rPr>
        <w:t>Yinhong</w:t>
      </w:r>
      <w:proofErr w:type="spellEnd"/>
      <w:r w:rsidRPr="00CB4DF3">
        <w:rPr>
          <w:u w:val="single"/>
        </w:rPr>
        <w:t>, a foreign affairs adviser to China’s State Council, called the move “hi-tech containment”. People’s Daily accused the US of seeking global hegemony, and proclaimed that China should be determined to fight.</w:t>
      </w:r>
    </w:p>
    <w:p w:rsidR="00276E2B" w:rsidRPr="00CB4DF3" w:rsidRDefault="00276E2B" w:rsidP="00276E2B">
      <w:pPr>
        <w:rPr>
          <w:u w:val="single"/>
        </w:rPr>
      </w:pPr>
      <w:r w:rsidRPr="00CB4DF3">
        <w:rPr>
          <w:u w:val="single"/>
        </w:rPr>
        <w:t xml:space="preserve">And fight they might. China has developed a powerful regional military that is likely to win any fight it picks in its own backyard, particularly in the South China Sea. Chinese and </w:t>
      </w:r>
      <w:proofErr w:type="gramStart"/>
      <w:r w:rsidRPr="00CB4DF3">
        <w:rPr>
          <w:u w:val="single"/>
        </w:rPr>
        <w:t>US</w:t>
      </w:r>
      <w:proofErr w:type="gramEnd"/>
      <w:r w:rsidRPr="00CB4DF3">
        <w:rPr>
          <w:u w:val="single"/>
        </w:rPr>
        <w:t xml:space="preserve"> military forces already spar regularly in the region as the US asserts its freedom of navigation rights in waters claimed by China.</w:t>
      </w:r>
    </w:p>
    <w:p w:rsidR="00276E2B" w:rsidRPr="00CB4DF3" w:rsidRDefault="00276E2B" w:rsidP="00276E2B">
      <w:pPr>
        <w:rPr>
          <w:rStyle w:val="StyleUnderline"/>
        </w:rPr>
      </w:pPr>
      <w:r w:rsidRPr="00CB4DF3">
        <w:rPr>
          <w:rStyle w:val="StyleUnderline"/>
        </w:rPr>
        <w:t>By implementing a policy of containment towards China and labelling it as a de facto enemy, the Trump administration is pouring fuel on the fire, increasing tensions, and with it, the likelihood that one of these confrontations could escalate out of control.</w:t>
      </w:r>
    </w:p>
    <w:p w:rsidR="00276E2B" w:rsidRDefault="00276E2B" w:rsidP="00276E2B"/>
    <w:p w:rsidR="00276E2B" w:rsidRPr="00030FA0" w:rsidRDefault="00276E2B" w:rsidP="00276E2B"/>
    <w:p w:rsidR="00276E2B" w:rsidRPr="004974B5" w:rsidRDefault="00276E2B" w:rsidP="00276E2B"/>
    <w:p w:rsidR="0076289E" w:rsidRDefault="0076289E" w:rsidP="0076289E">
      <w:pPr>
        <w:pStyle w:val="Heading3"/>
      </w:pPr>
      <w:r>
        <w:t>2nc – democracy impact</w:t>
      </w:r>
    </w:p>
    <w:p w:rsidR="0076289E" w:rsidRDefault="0076289E" w:rsidP="0076289E">
      <w:pPr>
        <w:pStyle w:val="Heading4"/>
      </w:pPr>
      <w:r>
        <w:t>The plan forces Taiwan into negotiations that set a model for undermining democracies worldwide</w:t>
      </w:r>
    </w:p>
    <w:p w:rsidR="0076289E" w:rsidRPr="002651A3" w:rsidRDefault="0076289E" w:rsidP="0076289E">
      <w:proofErr w:type="spellStart"/>
      <w:r w:rsidRPr="00201C67">
        <w:rPr>
          <w:rStyle w:val="Style13ptBold"/>
        </w:rPr>
        <w:t>Rogin</w:t>
      </w:r>
      <w:proofErr w:type="spellEnd"/>
      <w:r w:rsidRPr="00201C67">
        <w:rPr>
          <w:rStyle w:val="Style13ptBold"/>
        </w:rPr>
        <w:t xml:space="preserve"> 3/28</w:t>
      </w:r>
      <w:r>
        <w:t xml:space="preserve"> – (Josh </w:t>
      </w:r>
      <w:proofErr w:type="spellStart"/>
      <w:r>
        <w:t>Rogin</w:t>
      </w:r>
      <w:proofErr w:type="spellEnd"/>
      <w:r>
        <w:t xml:space="preserve"> is a columnist for the Global Opinions section of the Washington Post and a political analyst with CNN, “The United States must help Taiwan resist Chinese dominance,” Washington Post, 3-28-2019, https://www.washingtonpost.com/opinions/global-opinions/the-united-states-must-help-taiwan-resist-chinese-dominance/2019/03/28/c6c07868-5188-11e9-8d28-f5149e5a2fda_story.html?utm_term=.a2fd24742460) // </w:t>
      </w:r>
      <w:proofErr w:type="spellStart"/>
      <w:r>
        <w:t>ris</w:t>
      </w:r>
      <w:proofErr w:type="spellEnd"/>
    </w:p>
    <w:p w:rsidR="0076289E" w:rsidRPr="006F682C" w:rsidRDefault="0076289E" w:rsidP="0076289E">
      <w:pPr>
        <w:rPr>
          <w:u w:val="single"/>
        </w:rPr>
      </w:pPr>
      <w:r w:rsidRPr="00EF32A1">
        <w:rPr>
          <w:sz w:val="16"/>
        </w:rPr>
        <w:t>During a Hawaiian “transit stop” Wednesday,</w:t>
      </w:r>
      <w:r w:rsidRPr="00CA0C9C">
        <w:rPr>
          <w:u w:val="single"/>
        </w:rPr>
        <w:t xml:space="preserve"> Taiwan’s President Tsai </w:t>
      </w:r>
      <w:proofErr w:type="spellStart"/>
      <w:r w:rsidRPr="00CA0C9C">
        <w:rPr>
          <w:u w:val="single"/>
        </w:rPr>
        <w:t>Ing</w:t>
      </w:r>
      <w:proofErr w:type="spellEnd"/>
      <w:r w:rsidRPr="00CA0C9C">
        <w:rPr>
          <w:u w:val="single"/>
        </w:rPr>
        <w:t>-wen praised the U.S.-Taiwan relationship as “stronger than ever.” But here in Taiwan, it’s China that dominates every discussion. Beijing’s malign influence is apparent everywhere, while the United States is seen as largely absent.</w:t>
      </w:r>
      <w:r w:rsidRPr="00EF32A1">
        <w:rPr>
          <w:sz w:val="16"/>
        </w:rPr>
        <w:t xml:space="preserve"> Washington must wake up to the danger of China’s massive effort to infiltrate, undermine and eventually abolish Taiwan’s democracy. Tsai called for Washington’s help to confront Beijing’s comprehensive campaign to exert control over Taiwanese politics and society, which is steadily eroding a 40-year status quo that has kept a shaky peace. </w:t>
      </w:r>
      <w:r w:rsidRPr="00CA0C9C">
        <w:rPr>
          <w:u w:val="single"/>
        </w:rPr>
        <w:t>The 1979</w:t>
      </w:r>
      <w:r w:rsidRPr="00CA0C9C">
        <w:rPr>
          <w:rFonts w:ascii="Times New Roman" w:hAnsi="Times New Roman" w:cs="Times New Roman"/>
          <w:u w:val="single"/>
        </w:rPr>
        <w:t> </w:t>
      </w:r>
      <w:r w:rsidRPr="00CA0C9C">
        <w:rPr>
          <w:u w:val="single"/>
        </w:rPr>
        <w:t>Taiwan Relations Act,</w:t>
      </w:r>
      <w:r w:rsidRPr="00EF32A1">
        <w:rPr>
          <w:sz w:val="16"/>
        </w:rPr>
        <w:t xml:space="preserve"> which governs the U.S.-Taiwan relationship, </w:t>
      </w:r>
      <w:r w:rsidRPr="00CA0C9C">
        <w:rPr>
          <w:u w:val="single"/>
        </w:rPr>
        <w:t xml:space="preserve">stipulates that the United States will </w:t>
      </w:r>
      <w:r w:rsidRPr="00CA0C9C">
        <w:rPr>
          <w:rFonts w:cs="Georgia"/>
          <w:u w:val="single"/>
        </w:rPr>
        <w:t>“</w:t>
      </w:r>
      <w:r w:rsidRPr="00CA0C9C">
        <w:rPr>
          <w:u w:val="single"/>
        </w:rPr>
        <w:t>consider any effort to determine the future of Taiwan by other than peaceful means, including by boycotts or embargoes, a threat to the peace and security of the Western Pacific area and of grave concern to the United States.”</w:t>
      </w:r>
      <w:r>
        <w:rPr>
          <w:u w:val="single"/>
        </w:rPr>
        <w:t xml:space="preserve"> </w:t>
      </w:r>
      <w:r w:rsidRPr="00CA0C9C">
        <w:rPr>
          <w:u w:val="single"/>
        </w:rPr>
        <w:t>In 2019, those words ring hollow.</w:t>
      </w:r>
      <w:r w:rsidRPr="00EF32A1">
        <w:rPr>
          <w:sz w:val="16"/>
        </w:rPr>
        <w:t xml:space="preserve"> </w:t>
      </w:r>
      <w:r w:rsidRPr="00CA0C9C">
        <w:rPr>
          <w:u w:val="single"/>
        </w:rPr>
        <w:t>Xi</w:t>
      </w:r>
      <w:r w:rsidRPr="00EF32A1">
        <w:rPr>
          <w:sz w:val="16"/>
        </w:rPr>
        <w:t xml:space="preserve"> Jinping’s government brazenly </w:t>
      </w:r>
      <w:r w:rsidRPr="00CA0C9C">
        <w:rPr>
          <w:u w:val="single"/>
        </w:rPr>
        <w:t>uses economic and political pressure to interfere in Taiwan</w:t>
      </w:r>
      <w:r w:rsidRPr="00EF32A1">
        <w:rPr>
          <w:sz w:val="16"/>
        </w:rPr>
        <w:t xml:space="preserve"> — an attempt to turn the Taiwanese people and their leaders toward Beijing and against the West. </w:t>
      </w:r>
      <w:r w:rsidRPr="00CA0C9C">
        <w:rPr>
          <w:u w:val="single"/>
        </w:rPr>
        <w:t xml:space="preserve">Xi himself </w:t>
      </w:r>
      <w:r w:rsidRPr="00EF32A1">
        <w:rPr>
          <w:sz w:val="16"/>
        </w:rPr>
        <w:t xml:space="preserve">smashed the status quo in January when he </w:t>
      </w:r>
      <w:r w:rsidRPr="00CA0C9C">
        <w:rPr>
          <w:u w:val="single"/>
        </w:rPr>
        <w:t xml:space="preserve">publicly called for Taiwan to rejoin China under the “One Country, Two Systems” </w:t>
      </w:r>
      <w:r w:rsidRPr="00EF32A1">
        <w:rPr>
          <w:sz w:val="16"/>
        </w:rPr>
        <w:t xml:space="preserve">model. </w:t>
      </w:r>
      <w:r w:rsidRPr="00CA0C9C">
        <w:rPr>
          <w:u w:val="single"/>
        </w:rPr>
        <w:t>One look at Hong Kong should be enough for any Taiwanese citizen to realize that means a steady erosion of their freedoms and sovereignty.</w:t>
      </w:r>
      <w:r>
        <w:rPr>
          <w:u w:val="single"/>
        </w:rPr>
        <w:t xml:space="preserve"> </w:t>
      </w:r>
      <w:r w:rsidRPr="00EF32A1">
        <w:rPr>
          <w:sz w:val="16"/>
        </w:rPr>
        <w:t xml:space="preserve">During interviews with Taiwanese politicians, officials and national security experts, our delegation in Taiwan, organized by the East West Center, heard grave warnings. Following its successful interference effort in last November’s local elections, </w:t>
      </w:r>
      <w:r w:rsidRPr="00CA0C9C">
        <w:rPr>
          <w:u w:val="single"/>
        </w:rPr>
        <w:t>Beijing is now focused intensely on ousting Tsai and her Democratic People’s Party in next January’s presidential contest.</w:t>
      </w:r>
      <w:r>
        <w:rPr>
          <w:u w:val="single"/>
        </w:rPr>
        <w:t xml:space="preserve"> </w:t>
      </w:r>
      <w:r w:rsidRPr="00EF32A1">
        <w:rPr>
          <w:sz w:val="16"/>
        </w:rPr>
        <w:t>“Next year’s election might be the last meaningful election in Taiwan. After that, it will be a Hong Kong-style election,” said Chen Ming-Chi, deputy minister of the Mainland Affairs Council. If China succeeds in returning the Beijing-sympathetic Nationalist Party (KMT) to power, that could be the tipping point after which Taiwan can never again exert its own sovereignty, he said. “2020 would be the beginning of the reunification.” In other words,</w:t>
      </w:r>
      <w:r w:rsidRPr="00CA0C9C">
        <w:rPr>
          <w:u w:val="single"/>
        </w:rPr>
        <w:t xml:space="preserve"> a Chinese military invasion is no longer the scenario Taiwanese fear most. China’s strategy to take over Taiwan is focused now on the hybrid warfare tactics authoritarian regimes increasingly deploy in free societies</w:t>
      </w:r>
      <w:r w:rsidRPr="00EF32A1">
        <w:rPr>
          <w:sz w:val="16"/>
        </w:rPr>
        <w:t xml:space="preserve">. Pro-Beijing interests have bought up a huge portion of Taiwanese media and coordinate with Beijing to spread propaganda and fake news and manipulate social media. </w:t>
      </w:r>
      <w:r w:rsidRPr="00EF32A1">
        <w:rPr>
          <w:u w:val="single"/>
        </w:rPr>
        <w:t>The Chinese government uses economic coercion to both recruit and punish Taiwanese leaders.</w:t>
      </w:r>
      <w:r w:rsidRPr="00EF32A1">
        <w:rPr>
          <w:sz w:val="16"/>
        </w:rPr>
        <w:t xml:space="preserve"> Meanwhile, </w:t>
      </w:r>
      <w:r w:rsidRPr="00EF32A1">
        <w:rPr>
          <w:u w:val="single"/>
        </w:rPr>
        <w:t>China is working overtime to strip Taiwan of its diplomatic allies and keep it out of multilateral institutions.</w:t>
      </w:r>
      <w:r w:rsidRPr="00EF32A1">
        <w:rPr>
          <w:sz w:val="16"/>
        </w:rPr>
        <w:t xml:space="preserve"> Beijing is literally trying to erase the country from the map. </w:t>
      </w:r>
      <w:r w:rsidRPr="006F682C">
        <w:rPr>
          <w:u w:val="single"/>
        </w:rPr>
        <w:t xml:space="preserve">Taiwan is the testing ground for these methods, but China is now exporting them to other places, including the United States. That’s a threat not just to Taiwan but also to </w:t>
      </w:r>
      <w:r w:rsidRPr="006F682C">
        <w:rPr>
          <w:b/>
          <w:bCs/>
          <w:u w:val="single"/>
        </w:rPr>
        <w:t>democracies worldwide</w:t>
      </w:r>
      <w:r w:rsidRPr="00EF32A1">
        <w:rPr>
          <w:sz w:val="16"/>
        </w:rPr>
        <w:t xml:space="preserve">, said Deputy Foreign Minister Hsu </w:t>
      </w:r>
      <w:proofErr w:type="spellStart"/>
      <w:r w:rsidRPr="00EF32A1">
        <w:rPr>
          <w:sz w:val="16"/>
        </w:rPr>
        <w:t>Szu-chien</w:t>
      </w:r>
      <w:proofErr w:type="spellEnd"/>
      <w:r w:rsidRPr="00EF32A1">
        <w:rPr>
          <w:sz w:val="16"/>
        </w:rPr>
        <w:t xml:space="preserve">. </w:t>
      </w:r>
      <w:r w:rsidRPr="00EF32A1">
        <w:rPr>
          <w:u w:val="single"/>
        </w:rPr>
        <w:t>“Taiwan is only the beginning,” he said. “They want their new civilization to become a new global order</w:t>
      </w:r>
      <w:r w:rsidRPr="00EF32A1">
        <w:rPr>
          <w:sz w:val="16"/>
        </w:rPr>
        <w:t xml:space="preserve">. That’s what they are thinking. And together with an expansion of their physical power, now they are putting their dreams into reality.” Several KMT officials and former officials told our delegation fears of China were overblown and seeking accommodation with Beijing was the only reasonable approach. Former deputy foreign minister Bruce </w:t>
      </w:r>
      <w:proofErr w:type="spellStart"/>
      <w:r w:rsidRPr="00EF32A1">
        <w:rPr>
          <w:sz w:val="16"/>
        </w:rPr>
        <w:t>Linghu</w:t>
      </w:r>
      <w:proofErr w:type="spellEnd"/>
      <w:r w:rsidRPr="00EF32A1">
        <w:rPr>
          <w:sz w:val="16"/>
        </w:rPr>
        <w:t xml:space="preserve"> said the KMT is not “pro-China” but rather “pro-peace.” “Taiwan has to play it smart,” he said. “Why should we be provocative with China?” </w:t>
      </w:r>
      <w:r w:rsidRPr="00EF32A1">
        <w:rPr>
          <w:u w:val="single"/>
        </w:rPr>
        <w:t>KMT officials insist they support the U.S.-China relationship and are not trying to appease Beijing. But actions speak louder than words</w:t>
      </w:r>
      <w:r w:rsidRPr="00EF32A1">
        <w:rPr>
          <w:sz w:val="16"/>
        </w:rPr>
        <w:t xml:space="preserve">. While Tsai was speaking to Americans, Kaohsiung Mayor Han </w:t>
      </w:r>
      <w:proofErr w:type="spellStart"/>
      <w:r w:rsidRPr="00EF32A1">
        <w:rPr>
          <w:sz w:val="16"/>
        </w:rPr>
        <w:t>Kuo-yu</w:t>
      </w:r>
      <w:proofErr w:type="spellEnd"/>
      <w:r w:rsidRPr="00EF32A1">
        <w:rPr>
          <w:sz w:val="16"/>
        </w:rPr>
        <w:t xml:space="preserve">, a rising KMT leader and presidential prospect, was holding controversial meetings with Chinese Communist Party officials in Hong Kong and Macau. It’s clear which relationship the KMT prioritizes. </w:t>
      </w:r>
      <w:r w:rsidRPr="006F682C">
        <w:rPr>
          <w:u w:val="single"/>
        </w:rPr>
        <w:t xml:space="preserve">The U.S. </w:t>
      </w:r>
      <w:proofErr w:type="gramStart"/>
      <w:r w:rsidRPr="006F682C">
        <w:rPr>
          <w:u w:val="single"/>
        </w:rPr>
        <w:t>interest in helping the current Taiwanese government defend</w:t>
      </w:r>
      <w:proofErr w:type="gramEnd"/>
      <w:r w:rsidRPr="006F682C">
        <w:rPr>
          <w:u w:val="single"/>
        </w:rPr>
        <w:t xml:space="preserve"> its democracy from Chinese interference and aggression is understood — but our will is under question. The Trump administration, despite being full of pro-Taiwan officials, has been inconsistent. There’s progress on arms sales but no progress on what Tsai wants most, a U.S.-Taiwan free trade agreement. There’s not enough U.S. support for Taiwan’s fight against China’s hybrid warfare approach. In reality, accommodation with Beijing likely won’t work and China’s appetite in Taiwan will only grow with the eating. Taiwan proves that democracy and Chinese culture can work together and that prosperity need not require repression. This is an example that Beijing, for obvious reasons, cannot tolerate. Taiwan’s very existence plays into the Chinese Communist Party’s deep insecurity. But time is running out fast for the United States to show the Taiwanese people they have international support for refusing to acquiesce to Beijing’s dominance over their politics, economy and society.</w:t>
      </w:r>
    </w:p>
    <w:p w:rsidR="0076289E" w:rsidRPr="00FA5B1A" w:rsidRDefault="0076289E" w:rsidP="0076289E"/>
    <w:p w:rsidR="00030FA4" w:rsidRDefault="00030FA4" w:rsidP="00030FA4">
      <w:pPr>
        <w:pStyle w:val="Heading3"/>
      </w:pPr>
      <w:r>
        <w:t>2nc –</w:t>
      </w:r>
      <w:r>
        <w:t xml:space="preserve"> </w:t>
      </w:r>
      <w:r>
        <w:t xml:space="preserve">yes </w:t>
      </w:r>
      <w:r w:rsidR="000E2757">
        <w:t>revisionism</w:t>
      </w:r>
    </w:p>
    <w:p w:rsidR="00030FA4" w:rsidRPr="00843E48" w:rsidRDefault="00030FA4" w:rsidP="00030FA4">
      <w:pPr>
        <w:pStyle w:val="Heading4"/>
      </w:pPr>
      <w:r w:rsidRPr="00843E48">
        <w:t xml:space="preserve">China is revisionist </w:t>
      </w:r>
    </w:p>
    <w:p w:rsidR="00030FA4" w:rsidRPr="00843E48" w:rsidRDefault="00030FA4" w:rsidP="00030FA4">
      <w:pPr>
        <w:rPr>
          <w:rStyle w:val="StyleUnderline"/>
          <w:u w:val="none"/>
        </w:rPr>
      </w:pPr>
      <w:r w:rsidRPr="008876B6">
        <w:rPr>
          <w:rStyle w:val="Style13ptBold"/>
        </w:rPr>
        <w:t>Chang 19</w:t>
      </w:r>
      <w:r>
        <w:t xml:space="preserve"> – (</w:t>
      </w:r>
      <w:proofErr w:type="spellStart"/>
      <w:r>
        <w:t>Gordan</w:t>
      </w:r>
      <w:proofErr w:type="spellEnd"/>
      <w:r>
        <w:t xml:space="preserve"> Chang, author of Nuclear Showdown: North Korea </w:t>
      </w:r>
      <w:proofErr w:type="gramStart"/>
      <w:r>
        <w:t>Takes</w:t>
      </w:r>
      <w:proofErr w:type="gramEnd"/>
      <w:r>
        <w:t xml:space="preserve"> On the World, “Xi Jinping Is Winning the National Security War”, 4-3-19, https://nationalinterest.org/feature/xi-jinping-winning-national-security-war-50527)NJ</w:t>
      </w:r>
    </w:p>
    <w:p w:rsidR="00030FA4" w:rsidRDefault="00030FA4" w:rsidP="00030FA4">
      <w:pPr>
        <w:rPr>
          <w:sz w:val="12"/>
        </w:rPr>
      </w:pPr>
      <w:r w:rsidRPr="00592495">
        <w:rPr>
          <w:rStyle w:val="StyleUnderline"/>
        </w:rPr>
        <w:t>The Chinese are interfering with American vessels and aircraft in the global commons, putting crews in danger. China has blinded American military pilots in faraway Djibouti and injured American diplomats in Guangzhou. Senior Chinese officers openly urge unprovoked attacks on the U.S. Navy and talk about killing Americans by the thousands. Beijing is attacking both the concept of democracy and American democracy. Its agents operate on U.S. soil in violation of America’s sovereignty. It is making preparations to improperly interfere in the 2020 election, Russia-style. China may have actually done so last year as well.</w:t>
      </w:r>
      <w:r w:rsidRPr="00843E48">
        <w:rPr>
          <w:sz w:val="12"/>
        </w:rPr>
        <w:t xml:space="preserve"> In any event, it brazenly tried to influence electoral outcomes last year. </w:t>
      </w:r>
      <w:r w:rsidRPr="00592495">
        <w:rPr>
          <w:rStyle w:val="StyleUnderline"/>
        </w:rPr>
        <w:t>Beijing is giving safe haven to North Koreans who have cyberattacked the United States.</w:t>
      </w:r>
      <w:r w:rsidRPr="00843E48">
        <w:rPr>
          <w:sz w:val="12"/>
        </w:rPr>
        <w:t xml:space="preserve"> The assault on Sony Pictures Entertainment in November 2014 originated from Chinese IP addresses. Many, if not most, of the North’s hackers live in China, most notably the city of Shenyang. </w:t>
      </w:r>
      <w:r w:rsidRPr="00592495">
        <w:rPr>
          <w:rStyle w:val="StyleUnderline"/>
        </w:rPr>
        <w:t>China has imprisoned American legal residents—and possibly U.S. citizens—in concentration camps located in what Beijing calls its Xinjiang Uygur Autonomous Region and what traditional inhabitants of the area, the Uighurs, say is East Turkestan. The maintenance of these camps, whose purpose is to eradicate religion and ethnicity, constitutes a crime against humanity. China for decades has been the world’s master proliferator of nuclear weapons technology. In defiance of American and global norms, it armed Pakistan and through Pakistan sent nuclear tech to the Middle East and North Africa. China has delivered components, equipment, and materials to North Korea for its nuke effort.</w:t>
      </w:r>
      <w:r w:rsidRPr="00843E48">
        <w:rPr>
          <w:sz w:val="12"/>
        </w:rPr>
        <w:t xml:space="preserve"> Moreover, the North’s most sophisticated ballistic missiles—the solid-fuel ones—appear to be based on Chinese design. </w:t>
      </w:r>
      <w:r w:rsidRPr="00843E48">
        <w:rPr>
          <w:rStyle w:val="StyleUnderline"/>
        </w:rPr>
        <w:t>China supplied mobile launchers.</w:t>
      </w:r>
      <w:r w:rsidRPr="00843E48">
        <w:rPr>
          <w:sz w:val="12"/>
        </w:rPr>
        <w:t xml:space="preserve"> And ruler </w:t>
      </w:r>
      <w:r w:rsidRPr="00843E48">
        <w:rPr>
          <w:rStyle w:val="StyleUnderline"/>
        </w:rPr>
        <w:t>Xi</w:t>
      </w:r>
      <w:r w:rsidRPr="00843E48">
        <w:rPr>
          <w:sz w:val="12"/>
        </w:rPr>
        <w:t xml:space="preserve"> Jinping </w:t>
      </w:r>
      <w:r w:rsidRPr="00843E48">
        <w:rPr>
          <w:rStyle w:val="StyleUnderline"/>
        </w:rPr>
        <w:t>has been dropping hints that China is the world’s only sovereign state</w:t>
      </w:r>
      <w:r w:rsidRPr="00843E48">
        <w:rPr>
          <w:sz w:val="12"/>
        </w:rPr>
        <w:t xml:space="preserve">, thereby </w:t>
      </w:r>
      <w:r w:rsidRPr="00843E48">
        <w:rPr>
          <w:rStyle w:val="StyleUnderline"/>
        </w:rPr>
        <w:t>implying that Americans are subjects</w:t>
      </w:r>
      <w:r w:rsidRPr="00843E48">
        <w:rPr>
          <w:sz w:val="12"/>
        </w:rPr>
        <w:t xml:space="preserve">, not to mention </w:t>
      </w:r>
      <w:r w:rsidRPr="00843E48">
        <w:rPr>
          <w:rStyle w:val="StyleUnderline"/>
        </w:rPr>
        <w:t xml:space="preserve">calling into question the legitimacy of the </w:t>
      </w:r>
      <w:r w:rsidRPr="00843E48">
        <w:rPr>
          <w:sz w:val="12"/>
        </w:rPr>
        <w:t xml:space="preserve">Westphalian </w:t>
      </w:r>
      <w:r w:rsidRPr="00843E48">
        <w:rPr>
          <w:rStyle w:val="StyleUnderline"/>
        </w:rPr>
        <w:t xml:space="preserve">international system. Challenges don’t come more comprehensive and </w:t>
      </w:r>
      <w:r w:rsidRPr="00843E48">
        <w:rPr>
          <w:rStyle w:val="Emphasis"/>
        </w:rPr>
        <w:t>existential</w:t>
      </w:r>
      <w:r w:rsidRPr="00843E48">
        <w:rPr>
          <w:rStyle w:val="StyleUnderline"/>
        </w:rPr>
        <w:t xml:space="preserve"> than China’s.</w:t>
      </w:r>
      <w:r w:rsidRPr="00843E48">
        <w:rPr>
          <w:sz w:val="12"/>
        </w:rPr>
        <w:t xml:space="preserve"> As Vice President Mike Pence said in his landmark October 4 Hudson Institute </w:t>
      </w:r>
      <w:proofErr w:type="gramStart"/>
      <w:r w:rsidRPr="00843E48">
        <w:rPr>
          <w:sz w:val="12"/>
        </w:rPr>
        <w:t>speech</w:t>
      </w:r>
      <w:proofErr w:type="gramEnd"/>
      <w:r w:rsidRPr="00843E48">
        <w:rPr>
          <w:sz w:val="12"/>
        </w:rPr>
        <w:t xml:space="preserve">, Beijing is implementing “a whole-of-government approach,” and this requires, I believe, America’s whole-of-society response. </w:t>
      </w:r>
    </w:p>
    <w:p w:rsidR="00030FA4" w:rsidRPr="00342713" w:rsidRDefault="00030FA4" w:rsidP="00030FA4"/>
    <w:p w:rsidR="00030FA4" w:rsidRPr="00D522BE" w:rsidRDefault="00030FA4" w:rsidP="00030FA4">
      <w:pPr>
        <w:pStyle w:val="Heading4"/>
      </w:pPr>
      <w:r>
        <w:t>China is expansionist---any other interpretation is intellectual chutzpah</w:t>
      </w:r>
    </w:p>
    <w:p w:rsidR="00030FA4" w:rsidRDefault="00030FA4" w:rsidP="00030FA4">
      <w:pPr>
        <w:rPr>
          <w:sz w:val="18"/>
          <w:szCs w:val="18"/>
        </w:rPr>
      </w:pPr>
      <w:proofErr w:type="gramStart"/>
      <w:r w:rsidRPr="00D522BE">
        <w:rPr>
          <w:sz w:val="18"/>
          <w:szCs w:val="18"/>
        </w:rPr>
        <w:t xml:space="preserve">Denny </w:t>
      </w:r>
      <w:r w:rsidRPr="00D522BE">
        <w:rPr>
          <w:rStyle w:val="Style13ptBold"/>
        </w:rPr>
        <w:t>Roy 19</w:t>
      </w:r>
      <w:r w:rsidRPr="00D522BE">
        <w:rPr>
          <w:sz w:val="18"/>
          <w:szCs w:val="18"/>
        </w:rPr>
        <w:t>.</w:t>
      </w:r>
      <w:proofErr w:type="gramEnd"/>
      <w:r w:rsidRPr="00D522BE">
        <w:rPr>
          <w:sz w:val="18"/>
          <w:szCs w:val="18"/>
        </w:rPr>
        <w:t xml:space="preserve"> </w:t>
      </w:r>
      <w:proofErr w:type="gramStart"/>
      <w:r w:rsidRPr="00D522BE">
        <w:rPr>
          <w:sz w:val="18"/>
          <w:szCs w:val="18"/>
        </w:rPr>
        <w:t>Senior Fellow at the East–West Center.</w:t>
      </w:r>
      <w:proofErr w:type="gramEnd"/>
      <w:r w:rsidRPr="00D522BE">
        <w:rPr>
          <w:sz w:val="18"/>
          <w:szCs w:val="18"/>
        </w:rPr>
        <w:t xml:space="preserve"> 1-29-2019. "Assertive China: Irredentism or Expansionism?" </w:t>
      </w:r>
      <w:r>
        <w:rPr>
          <w:sz w:val="18"/>
          <w:szCs w:val="18"/>
        </w:rPr>
        <w:t xml:space="preserve">Survival: </w:t>
      </w:r>
      <w:r w:rsidRPr="00D522BE">
        <w:rPr>
          <w:sz w:val="18"/>
          <w:szCs w:val="18"/>
        </w:rPr>
        <w:t xml:space="preserve">Global Politics and Strategy. https://www-tandfonline-com.proxy.library.emory.edu/doi/full/10.1080/00396338.2019.1568044. </w:t>
      </w:r>
      <w:proofErr w:type="gramStart"/>
      <w:r w:rsidRPr="00D522BE">
        <w:rPr>
          <w:sz w:val="18"/>
          <w:szCs w:val="18"/>
        </w:rPr>
        <w:t>accessed</w:t>
      </w:r>
      <w:proofErr w:type="gramEnd"/>
      <w:r w:rsidRPr="00D522BE">
        <w:rPr>
          <w:sz w:val="18"/>
          <w:szCs w:val="18"/>
        </w:rPr>
        <w:t xml:space="preserve"> 6-25-2019//</w:t>
      </w:r>
      <w:proofErr w:type="spellStart"/>
      <w:r w:rsidRPr="00D522BE">
        <w:rPr>
          <w:sz w:val="18"/>
          <w:szCs w:val="18"/>
        </w:rPr>
        <w:t>JDi</w:t>
      </w:r>
      <w:proofErr w:type="spellEnd"/>
    </w:p>
    <w:p w:rsidR="00030FA4" w:rsidRPr="00511A64" w:rsidRDefault="00030FA4" w:rsidP="00030FA4">
      <w:pPr>
        <w:rPr>
          <w:sz w:val="12"/>
        </w:rPr>
      </w:pPr>
      <w:r w:rsidRPr="00450BDE">
        <w:rPr>
          <w:sz w:val="12"/>
        </w:rPr>
        <w:t xml:space="preserve">An alternative explanation for assertive Chinese </w:t>
      </w:r>
      <w:proofErr w:type="spellStart"/>
      <w:r w:rsidRPr="00450BDE">
        <w:rPr>
          <w:sz w:val="12"/>
        </w:rPr>
        <w:t>behaviour</w:t>
      </w:r>
      <w:proofErr w:type="spellEnd"/>
      <w:r w:rsidRPr="00450BDE">
        <w:rPr>
          <w:sz w:val="12"/>
        </w:rPr>
        <w:t xml:space="preserve"> on the country's periphery – one that Beijing explicitly denies – is that</w:t>
      </w:r>
      <w:r w:rsidRPr="00CA2565">
        <w:rPr>
          <w:rStyle w:val="StyleUnderline"/>
        </w:rPr>
        <w:t xml:space="preserve"> China is growing more expansionist as its </w:t>
      </w:r>
      <w:r w:rsidRPr="00AF1E8B">
        <w:rPr>
          <w:rStyle w:val="Emphasis"/>
        </w:rPr>
        <w:t>relative power</w:t>
      </w:r>
      <w:r w:rsidRPr="00CA2565">
        <w:rPr>
          <w:rStyle w:val="StyleUnderline"/>
        </w:rPr>
        <w:t xml:space="preserve"> increases</w:t>
      </w:r>
      <w:r w:rsidRPr="00450BDE">
        <w:rPr>
          <w:sz w:val="12"/>
        </w:rPr>
        <w:t xml:space="preserve">. </w:t>
      </w:r>
      <w:r w:rsidRPr="00CA2565">
        <w:rPr>
          <w:rStyle w:val="StyleUnderline"/>
        </w:rPr>
        <w:t>It is demanding more because it can</w:t>
      </w:r>
      <w:r w:rsidRPr="00450BDE">
        <w:rPr>
          <w:sz w:val="12"/>
        </w:rPr>
        <w:t xml:space="preserve">. Typical </w:t>
      </w:r>
      <w:r w:rsidRPr="00CC6B24">
        <w:rPr>
          <w:rStyle w:val="StyleUnderline"/>
        </w:rPr>
        <w:t xml:space="preserve">great powers strive to establish a </w:t>
      </w:r>
      <w:r w:rsidRPr="00AF1E8B">
        <w:rPr>
          <w:rStyle w:val="Emphasis"/>
        </w:rPr>
        <w:t>sphere of influence</w:t>
      </w:r>
      <w:r w:rsidRPr="00450BDE">
        <w:rPr>
          <w:sz w:val="12"/>
        </w:rPr>
        <w:t xml:space="preserve">, regardless of whether they have grounds for irredentist claims. </w:t>
      </w:r>
      <w:r w:rsidRPr="00CC6B24">
        <w:rPr>
          <w:rStyle w:val="StyleUnderline"/>
        </w:rPr>
        <w:t>They are</w:t>
      </w:r>
      <w:r w:rsidRPr="00450BDE">
        <w:rPr>
          <w:sz w:val="12"/>
        </w:rPr>
        <w:t xml:space="preserve"> usually </w:t>
      </w:r>
      <w:r w:rsidRPr="00CC6B24">
        <w:rPr>
          <w:rStyle w:val="StyleUnderline"/>
        </w:rPr>
        <w:t xml:space="preserve">dissatisfied if their influence over the </w:t>
      </w:r>
      <w:r w:rsidRPr="00AF1E8B">
        <w:rPr>
          <w:rStyle w:val="Emphasis"/>
        </w:rPr>
        <w:t>international system</w:t>
      </w:r>
      <w:r w:rsidRPr="00CC6B24">
        <w:rPr>
          <w:rStyle w:val="StyleUnderline"/>
        </w:rPr>
        <w:t xml:space="preserve"> falls short of</w:t>
      </w:r>
      <w:r w:rsidRPr="00450BDE">
        <w:rPr>
          <w:sz w:val="12"/>
        </w:rPr>
        <w:t xml:space="preserve"> their </w:t>
      </w:r>
      <w:r w:rsidRPr="00AF1E8B">
        <w:rPr>
          <w:rStyle w:val="Emphasis"/>
        </w:rPr>
        <w:t>perceived relative power</w:t>
      </w:r>
      <w:r w:rsidRPr="00450BDE">
        <w:rPr>
          <w:sz w:val="12"/>
        </w:rPr>
        <w:t>.</w:t>
      </w:r>
      <w:hyperlink r:id="rId46" w:history="1">
        <w:r w:rsidRPr="00450BDE">
          <w:rPr>
            <w:rStyle w:val="Hyperlink"/>
            <w:sz w:val="12"/>
          </w:rPr>
          <w:t>17</w:t>
        </w:r>
      </w:hyperlink>
      <w:r w:rsidRPr="00450BDE">
        <w:rPr>
          <w:sz w:val="12"/>
        </w:rPr>
        <w:t xml:space="preserve">17 See Robert Gilpin, War and Change in World Politics (Cambridge: Cambridge University Press, 1981).View all notes Seen in this way, assertive Chinese </w:t>
      </w:r>
      <w:proofErr w:type="spellStart"/>
      <w:r w:rsidRPr="00450BDE">
        <w:rPr>
          <w:rStyle w:val="StyleUnderline"/>
        </w:rPr>
        <w:t>behaviour</w:t>
      </w:r>
      <w:proofErr w:type="spellEnd"/>
      <w:r w:rsidRPr="00450BDE">
        <w:rPr>
          <w:rStyle w:val="StyleUnderline"/>
        </w:rPr>
        <w:t xml:space="preserve"> is not necessarily limited to the special case of disputed territory</w:t>
      </w:r>
      <w:r w:rsidRPr="00450BDE">
        <w:rPr>
          <w:sz w:val="12"/>
        </w:rPr>
        <w:t xml:space="preserve">. This raises the possibility that </w:t>
      </w:r>
      <w:r w:rsidRPr="00450BDE">
        <w:rPr>
          <w:rStyle w:val="StyleUnderline"/>
        </w:rPr>
        <w:t xml:space="preserve">China's determination to prevail in these disputes, through the use of </w:t>
      </w:r>
      <w:r w:rsidRPr="00AF1E8B">
        <w:rPr>
          <w:rStyle w:val="Emphasis"/>
        </w:rPr>
        <w:t>military force</w:t>
      </w:r>
      <w:r w:rsidRPr="00450BDE">
        <w:rPr>
          <w:rStyle w:val="StyleUnderline"/>
        </w:rPr>
        <w:t xml:space="preserve"> if necessary, might</w:t>
      </w:r>
      <w:r w:rsidRPr="00450BDE">
        <w:rPr>
          <w:sz w:val="12"/>
        </w:rPr>
        <w:t xml:space="preserve"> also </w:t>
      </w:r>
      <w:r w:rsidRPr="00450BDE">
        <w:rPr>
          <w:rStyle w:val="StyleUnderline"/>
        </w:rPr>
        <w:t xml:space="preserve">manifest itself in future Chinese </w:t>
      </w:r>
      <w:r w:rsidRPr="00AF1E8B">
        <w:rPr>
          <w:rStyle w:val="Emphasis"/>
        </w:rPr>
        <w:t>strategic disagreements</w:t>
      </w:r>
      <w:r w:rsidRPr="00450BDE">
        <w:rPr>
          <w:rStyle w:val="StyleUnderline"/>
        </w:rPr>
        <w:t xml:space="preserve"> with regional countries that do not involve Chinese sovereignty claims</w:t>
      </w:r>
      <w:r w:rsidRPr="00450BDE">
        <w:rPr>
          <w:sz w:val="12"/>
        </w:rPr>
        <w:t xml:space="preserve">. The essential features of a sphere of influence are control and exclusivity: </w:t>
      </w:r>
      <w:r w:rsidRPr="00450BDE">
        <w:rPr>
          <w:rStyle w:val="StyleUnderline"/>
        </w:rPr>
        <w:t xml:space="preserve">the dominant country enjoys privileges in a geographic region outside of its </w:t>
      </w:r>
      <w:proofErr w:type="spellStart"/>
      <w:r w:rsidRPr="00450BDE">
        <w:rPr>
          <w:rStyle w:val="StyleUnderline"/>
        </w:rPr>
        <w:t>recognised</w:t>
      </w:r>
      <w:proofErr w:type="spellEnd"/>
      <w:r w:rsidRPr="00450BDE">
        <w:rPr>
          <w:rStyle w:val="StyleUnderline"/>
        </w:rPr>
        <w:t xml:space="preserve"> borders</w:t>
      </w:r>
      <w:r w:rsidRPr="00450BDE">
        <w:rPr>
          <w:sz w:val="12"/>
        </w:rPr>
        <w:t xml:space="preserve"> that </w:t>
      </w:r>
      <w:r w:rsidRPr="00450BDE">
        <w:rPr>
          <w:rStyle w:val="StyleUnderline"/>
        </w:rPr>
        <w:t>other states do not enjoy</w:t>
      </w:r>
      <w:r w:rsidRPr="00450BDE">
        <w:rPr>
          <w:sz w:val="12"/>
        </w:rPr>
        <w:t>.</w:t>
      </w:r>
      <w:r>
        <w:rPr>
          <w:sz w:val="12"/>
        </w:rPr>
        <w:t xml:space="preserve"> </w:t>
      </w:r>
      <w:r w:rsidRPr="0048233F">
        <w:rPr>
          <w:sz w:val="12"/>
          <w:szCs w:val="12"/>
        </w:rPr>
        <w:t xml:space="preserve">These privileges serve the dominant </w:t>
      </w:r>
      <w:proofErr w:type="gramStart"/>
      <w:r w:rsidRPr="0048233F">
        <w:rPr>
          <w:sz w:val="12"/>
          <w:szCs w:val="12"/>
        </w:rPr>
        <w:t>country's</w:t>
      </w:r>
      <w:proofErr w:type="gramEnd"/>
      <w:r w:rsidRPr="0048233F">
        <w:rPr>
          <w:sz w:val="12"/>
          <w:szCs w:val="12"/>
        </w:rPr>
        <w:t xml:space="preserve"> economic or security interests, or both. The United States, for example, has tried to make itself the sole great power in its own hemisphere. The 1823 Monroe Doctrine warned Europe against further </w:t>
      </w:r>
      <w:proofErr w:type="spellStart"/>
      <w:r w:rsidRPr="0048233F">
        <w:rPr>
          <w:sz w:val="12"/>
          <w:szCs w:val="12"/>
        </w:rPr>
        <w:t>colonisation</w:t>
      </w:r>
      <w:proofErr w:type="spellEnd"/>
      <w:r w:rsidRPr="0048233F">
        <w:rPr>
          <w:sz w:val="12"/>
          <w:szCs w:val="12"/>
        </w:rPr>
        <w:t xml:space="preserve"> of the New World. The Roosevelt Corollary in 1904 asserted the right of the US government to resolve legitimate European complaints in Latin America, and afterward American forces frequently intervened in the hemisphere in support of US interests. During the first half of the twentieth century, an upstart Japan acquired an economic hinterland in eastern Asia, administered by colonial or puppet governments, to provide the Japanese home islands with resources and markets. After the Second World War, the Soviet Union sought to establish a political and military buffer zone in Eastern Europe. Moscow </w:t>
      </w:r>
      <w:proofErr w:type="spellStart"/>
      <w:r w:rsidRPr="0048233F">
        <w:rPr>
          <w:sz w:val="12"/>
          <w:szCs w:val="12"/>
        </w:rPr>
        <w:t>organised</w:t>
      </w:r>
      <w:proofErr w:type="spellEnd"/>
      <w:r w:rsidRPr="0048233F">
        <w:rPr>
          <w:sz w:val="12"/>
          <w:szCs w:val="12"/>
        </w:rPr>
        <w:t xml:space="preserve"> the Warsaw Pact in 1955 out of a fear of a resurgent West Germany allied with the United States and the other Western European countries. Determined to maintain satellite governments in the region, the Soviet government sent military forces to quell dissent against the ruling regimes in Hungary in 1956 and Czechoslovakia in 1968.</w:t>
      </w:r>
      <w:r>
        <w:rPr>
          <w:sz w:val="12"/>
          <w:szCs w:val="12"/>
        </w:rPr>
        <w:t xml:space="preserve"> </w:t>
      </w:r>
      <w:r w:rsidRPr="0048233F">
        <w:rPr>
          <w:sz w:val="12"/>
        </w:rPr>
        <w:t xml:space="preserve">Similarly, </w:t>
      </w:r>
      <w:r w:rsidRPr="0048233F">
        <w:rPr>
          <w:rStyle w:val="StyleUnderline"/>
        </w:rPr>
        <w:t>Beijing demands exclusive control</w:t>
      </w:r>
      <w:r w:rsidRPr="0048233F">
        <w:rPr>
          <w:sz w:val="12"/>
        </w:rPr>
        <w:t xml:space="preserve">, mainly based on ownership rights, </w:t>
      </w:r>
      <w:r w:rsidRPr="0048233F">
        <w:rPr>
          <w:rStyle w:val="StyleUnderline"/>
        </w:rPr>
        <w:t xml:space="preserve">over areas on the Chinese periphery for both </w:t>
      </w:r>
      <w:r w:rsidRPr="00AF1E8B">
        <w:rPr>
          <w:rStyle w:val="Emphasis"/>
        </w:rPr>
        <w:t>economic</w:t>
      </w:r>
      <w:r w:rsidRPr="0048233F">
        <w:rPr>
          <w:rStyle w:val="StyleUnderline"/>
        </w:rPr>
        <w:t xml:space="preserve"> and </w:t>
      </w:r>
      <w:r w:rsidRPr="00AF1E8B">
        <w:rPr>
          <w:rStyle w:val="Emphasis"/>
        </w:rPr>
        <w:t>security reasons</w:t>
      </w:r>
      <w:r w:rsidRPr="0048233F">
        <w:rPr>
          <w:sz w:val="12"/>
        </w:rPr>
        <w:t xml:space="preserve">. </w:t>
      </w:r>
      <w:r w:rsidRPr="0048233F">
        <w:rPr>
          <w:rStyle w:val="StyleUnderline"/>
        </w:rPr>
        <w:t>The Chinese government insists</w:t>
      </w:r>
      <w:r w:rsidRPr="0048233F">
        <w:rPr>
          <w:sz w:val="12"/>
        </w:rPr>
        <w:t xml:space="preserve"> that </w:t>
      </w:r>
      <w:r w:rsidRPr="0048233F">
        <w:rPr>
          <w:rStyle w:val="StyleUnderline"/>
        </w:rPr>
        <w:t>other states must not take resources from Chinese-claimed areas in the South China Sea</w:t>
      </w:r>
      <w:r w:rsidRPr="0048233F">
        <w:rPr>
          <w:sz w:val="12"/>
        </w:rPr>
        <w:t xml:space="preserve">. Hence the annual fishing ban, the expulsion of non-Chinese fishing boats and the harassment of survey ships making preparations to drill for hydrocarbons. Additionally, </w:t>
      </w:r>
      <w:r w:rsidRPr="0048233F">
        <w:rPr>
          <w:rStyle w:val="StyleUnderline"/>
        </w:rPr>
        <w:t xml:space="preserve">Beijing's complaints about US </w:t>
      </w:r>
      <w:r w:rsidRPr="00AF1E8B">
        <w:rPr>
          <w:rStyle w:val="Emphasis"/>
        </w:rPr>
        <w:t>military surveillance</w:t>
      </w:r>
      <w:r w:rsidRPr="0048233F">
        <w:rPr>
          <w:rStyle w:val="StyleUnderline"/>
        </w:rPr>
        <w:t xml:space="preserve"> and</w:t>
      </w:r>
      <w:r w:rsidRPr="0048233F">
        <w:rPr>
          <w:sz w:val="12"/>
        </w:rPr>
        <w:t xml:space="preserve"> the US </w:t>
      </w:r>
      <w:r w:rsidRPr="0048233F">
        <w:rPr>
          <w:rStyle w:val="StyleUnderline"/>
        </w:rPr>
        <w:t xml:space="preserve">Navy's </w:t>
      </w:r>
      <w:r w:rsidRPr="00AF1E8B">
        <w:rPr>
          <w:rStyle w:val="Emphasis"/>
        </w:rPr>
        <w:t>‘freedom of navigation’</w:t>
      </w:r>
      <w:r w:rsidRPr="0048233F">
        <w:rPr>
          <w:rStyle w:val="StyleUnderline"/>
        </w:rPr>
        <w:t xml:space="preserve"> patrols make clear</w:t>
      </w:r>
      <w:r w:rsidRPr="0048233F">
        <w:rPr>
          <w:sz w:val="12"/>
        </w:rPr>
        <w:t xml:space="preserve"> that </w:t>
      </w:r>
      <w:r w:rsidRPr="0048233F">
        <w:rPr>
          <w:rStyle w:val="StyleUnderline"/>
        </w:rPr>
        <w:t>the Chinese want to create a zone near China's borders in which US military activity is constrained and subject to veto by Beijing</w:t>
      </w:r>
      <w:r w:rsidRPr="0048233F">
        <w:rPr>
          <w:sz w:val="12"/>
        </w:rPr>
        <w:t>.</w:t>
      </w:r>
      <w:r>
        <w:rPr>
          <w:sz w:val="12"/>
        </w:rPr>
        <w:t xml:space="preserve"> </w:t>
      </w:r>
      <w:r w:rsidRPr="001F7298">
        <w:rPr>
          <w:sz w:val="12"/>
        </w:rPr>
        <w:t xml:space="preserve">Much depends on whether outside observers accept China's own </w:t>
      </w:r>
      <w:proofErr w:type="spellStart"/>
      <w:r w:rsidRPr="001F7298">
        <w:rPr>
          <w:sz w:val="12"/>
        </w:rPr>
        <w:t>characterisation</w:t>
      </w:r>
      <w:proofErr w:type="spellEnd"/>
      <w:r w:rsidRPr="001F7298">
        <w:rPr>
          <w:sz w:val="12"/>
        </w:rPr>
        <w:t xml:space="preserve"> of its foreign policy as having limited aims, or whether the country is perceived as having much broader goals. A policy motivated by </w:t>
      </w:r>
      <w:r w:rsidRPr="001F7298">
        <w:rPr>
          <w:rStyle w:val="StyleUnderline"/>
        </w:rPr>
        <w:t>irredentism has limited aims</w:t>
      </w:r>
      <w:r w:rsidRPr="001F7298">
        <w:rPr>
          <w:sz w:val="12"/>
        </w:rPr>
        <w:t xml:space="preserve"> by definition, </w:t>
      </w:r>
      <w:r w:rsidRPr="001F7298">
        <w:rPr>
          <w:rStyle w:val="StyleUnderline"/>
        </w:rPr>
        <w:t>because the set of geographic areas over which China can make a reasonable claim of sovereignty is finite</w:t>
      </w:r>
      <w:r w:rsidRPr="001F7298">
        <w:rPr>
          <w:sz w:val="12"/>
        </w:rPr>
        <w:t xml:space="preserve">. </w:t>
      </w:r>
      <w:r w:rsidRPr="001F7298">
        <w:rPr>
          <w:rStyle w:val="StyleUnderline"/>
        </w:rPr>
        <w:t>A policy of expansionism, on the other hand, is potentially open-ended in its aspirations</w:t>
      </w:r>
      <w:r w:rsidRPr="001F7298">
        <w:rPr>
          <w:sz w:val="12"/>
        </w:rPr>
        <w:t>.</w:t>
      </w:r>
      <w:r>
        <w:rPr>
          <w:sz w:val="12"/>
        </w:rPr>
        <w:t xml:space="preserve"> </w:t>
      </w:r>
      <w:r w:rsidRPr="001F7298">
        <w:rPr>
          <w:rStyle w:val="StyleUnderline"/>
        </w:rPr>
        <w:t>Beijing's arguments</w:t>
      </w:r>
      <w:r w:rsidRPr="006D285E">
        <w:rPr>
          <w:sz w:val="12"/>
        </w:rPr>
        <w:t xml:space="preserve"> have, in fact, </w:t>
      </w:r>
      <w:r w:rsidRPr="001F7298">
        <w:rPr>
          <w:rStyle w:val="StyleUnderline"/>
        </w:rPr>
        <w:t>established a foothold internationally</w:t>
      </w:r>
      <w:r w:rsidRPr="006D285E">
        <w:rPr>
          <w:sz w:val="12"/>
        </w:rPr>
        <w:t xml:space="preserve">. Some analysts say China's </w:t>
      </w:r>
      <w:proofErr w:type="spellStart"/>
      <w:r w:rsidRPr="006D285E">
        <w:rPr>
          <w:sz w:val="12"/>
        </w:rPr>
        <w:t>behaviour</w:t>
      </w:r>
      <w:proofErr w:type="spellEnd"/>
      <w:r w:rsidRPr="006D285E">
        <w:rPr>
          <w:sz w:val="12"/>
        </w:rPr>
        <w:t xml:space="preserve"> in </w:t>
      </w:r>
      <w:proofErr w:type="gramStart"/>
      <w:r w:rsidRPr="006D285E">
        <w:rPr>
          <w:sz w:val="12"/>
        </w:rPr>
        <w:t>its</w:t>
      </w:r>
      <w:proofErr w:type="gramEnd"/>
      <w:r w:rsidRPr="006D285E">
        <w:rPr>
          <w:sz w:val="12"/>
        </w:rPr>
        <w:t xml:space="preserve"> near abroad is reasonable and should not alarm foreign governments. Rob Green has argued that China ‘feels entitled to defend its interests in its own backyard, especially when history is on its side regarding the disputed islands in the East and South China Seas’. In particular, he describes China's East China Sea ADIZ as a ‘long-delayed response, under severe provocation from the US and Japan, to the Japanese ADIZ’, adding that ‘The US, Russia, UK and France have had their own unilaterally declared zones for years.’</w:t>
      </w:r>
      <w:hyperlink r:id="rId47" w:history="1">
        <w:r w:rsidRPr="006D285E">
          <w:rPr>
            <w:rStyle w:val="Hyperlink"/>
            <w:sz w:val="12"/>
          </w:rPr>
          <w:t>18</w:t>
        </w:r>
      </w:hyperlink>
      <w:r w:rsidRPr="006D285E">
        <w:rPr>
          <w:sz w:val="12"/>
        </w:rPr>
        <w:t>18 Rob Green, ‘Myth: China Is a Military Threat’, World BEYOND War, 2016, </w:t>
      </w:r>
      <w:hyperlink r:id="rId48" w:tgtFrame="_blank" w:history="1">
        <w:r w:rsidRPr="006D285E">
          <w:rPr>
            <w:rStyle w:val="Hyperlink"/>
            <w:sz w:val="12"/>
          </w:rPr>
          <w:t>https://worldbeyondwar.org/myth-china-military-threat/</w:t>
        </w:r>
      </w:hyperlink>
      <w:r w:rsidRPr="006D285E">
        <w:rPr>
          <w:sz w:val="12"/>
        </w:rPr>
        <w:t xml:space="preserve">.View all notes Similarly, Richard </w:t>
      </w:r>
      <w:proofErr w:type="spellStart"/>
      <w:r w:rsidRPr="006D285E">
        <w:rPr>
          <w:sz w:val="12"/>
        </w:rPr>
        <w:t>Turcsanyi</w:t>
      </w:r>
      <w:proofErr w:type="spellEnd"/>
      <w:r w:rsidRPr="006D285E">
        <w:rPr>
          <w:sz w:val="12"/>
        </w:rPr>
        <w:t xml:space="preserve"> sees Chinese ‘assertiveness’ in the South China Sea as a defensive reaction to acts by other governments, such as the Philippines’ attempts to bolster its position on Second Thomas Shoal and Scarborough Shoal, the Permanent Court of Arbitration ruling, and Washington's announced policy of ‘pivoting’ or ‘rebalancing’ to Asia.</w:t>
      </w:r>
      <w:hyperlink r:id="rId49" w:history="1">
        <w:r w:rsidRPr="006D285E">
          <w:rPr>
            <w:rStyle w:val="Hyperlink"/>
            <w:sz w:val="12"/>
          </w:rPr>
          <w:t>19</w:t>
        </w:r>
      </w:hyperlink>
      <w:r w:rsidRPr="006D285E">
        <w:rPr>
          <w:sz w:val="12"/>
        </w:rPr>
        <w:t xml:space="preserve">19 Richard Q. </w:t>
      </w:r>
      <w:proofErr w:type="spellStart"/>
      <w:r w:rsidRPr="006D285E">
        <w:rPr>
          <w:sz w:val="12"/>
        </w:rPr>
        <w:t>Turcsanyi</w:t>
      </w:r>
      <w:proofErr w:type="spellEnd"/>
      <w:r w:rsidRPr="006D285E">
        <w:rPr>
          <w:sz w:val="12"/>
        </w:rPr>
        <w:t xml:space="preserve">, ‘What's Really Behind Chinese Assertiveness in the South China Sea?’, Diplomat, 22 December 2017, </w:t>
      </w:r>
      <w:hyperlink r:id="rId50" w:tgtFrame="_blank" w:history="1">
        <w:r w:rsidRPr="006D285E">
          <w:rPr>
            <w:rStyle w:val="Hyperlink"/>
            <w:sz w:val="12"/>
          </w:rPr>
          <w:t>https://thediplomat-com.proxy.library.emory.edu/2017/12/whats-really-behind-chinese-assertiveness-in-the-south-china-sea/</w:t>
        </w:r>
      </w:hyperlink>
      <w:r w:rsidRPr="006D285E">
        <w:rPr>
          <w:sz w:val="12"/>
        </w:rPr>
        <w:t xml:space="preserve">.View all notes Gavin Choo has argued that assertive Chinese </w:t>
      </w:r>
      <w:proofErr w:type="spellStart"/>
      <w:r w:rsidRPr="006D285E">
        <w:rPr>
          <w:sz w:val="12"/>
        </w:rPr>
        <w:t>behaviour</w:t>
      </w:r>
      <w:proofErr w:type="spellEnd"/>
      <w:r w:rsidRPr="006D285E">
        <w:rPr>
          <w:sz w:val="12"/>
        </w:rPr>
        <w:t xml:space="preserve"> is less threatening if the presumed motivation for it is irredentism. He says an understanding of the deep-seated Chinese sense of entitlement to regional leadership and historical grievance over the loss of this position leads to a ‘more benign interpretation of Beijing's foreign policy’.</w:t>
      </w:r>
      <w:hyperlink r:id="rId51" w:history="1">
        <w:r w:rsidRPr="006D285E">
          <w:rPr>
            <w:rStyle w:val="Hyperlink"/>
            <w:sz w:val="12"/>
          </w:rPr>
          <w:t>20</w:t>
        </w:r>
      </w:hyperlink>
      <w:r w:rsidRPr="006D285E">
        <w:rPr>
          <w:sz w:val="12"/>
        </w:rPr>
        <w:t xml:space="preserve">20 Gavin Choo, ‘In Defense of Chinese “Expansionism” in the South China Sea’, Fair Observer, 14 March 2017, </w:t>
      </w:r>
      <w:hyperlink r:id="rId52" w:tgtFrame="_blank" w:history="1">
        <w:r w:rsidRPr="006D285E">
          <w:rPr>
            <w:rStyle w:val="Hyperlink"/>
            <w:sz w:val="12"/>
          </w:rPr>
          <w:t>https://www.fairobserver.com/region/asia_pacific/china-foreign-policy-south-china-sea-america-news-18686/</w:t>
        </w:r>
      </w:hyperlink>
      <w:r w:rsidRPr="006D285E">
        <w:rPr>
          <w:sz w:val="12"/>
        </w:rPr>
        <w:t xml:space="preserve">.View all notes </w:t>
      </w:r>
      <w:r w:rsidRPr="006D285E">
        <w:rPr>
          <w:rStyle w:val="StyleUnderline"/>
        </w:rPr>
        <w:t>Some observers contend</w:t>
      </w:r>
      <w:r w:rsidRPr="006D285E">
        <w:rPr>
          <w:sz w:val="12"/>
        </w:rPr>
        <w:t xml:space="preserve"> that </w:t>
      </w:r>
      <w:r w:rsidRPr="006D285E">
        <w:rPr>
          <w:rStyle w:val="StyleUnderline"/>
        </w:rPr>
        <w:t>Chinese policies toward the disputed territories are not a harbinger of expansionism</w:t>
      </w:r>
      <w:r w:rsidRPr="006D285E">
        <w:rPr>
          <w:sz w:val="12"/>
        </w:rPr>
        <w:t>. ‘One should be cautious about generalizing from these maritime disputes to Chinese foreign policy writ large’, writes Alastair Iain Johnston.</w:t>
      </w:r>
      <w:hyperlink r:id="rId53" w:history="1">
        <w:r w:rsidRPr="006D285E">
          <w:rPr>
            <w:rStyle w:val="Hyperlink"/>
            <w:sz w:val="12"/>
          </w:rPr>
          <w:t>21</w:t>
        </w:r>
      </w:hyperlink>
      <w:r w:rsidRPr="006D285E">
        <w:rPr>
          <w:sz w:val="12"/>
        </w:rPr>
        <w:t>21 Alastair Iain Johnston, ‘How New and Assertive Is China's New Assertiveness?’,</w:t>
      </w:r>
      <w:r>
        <w:rPr>
          <w:sz w:val="12"/>
        </w:rPr>
        <w:t xml:space="preserve"> </w:t>
      </w:r>
      <w:r w:rsidRPr="006D285E">
        <w:rPr>
          <w:sz w:val="12"/>
        </w:rPr>
        <w:t xml:space="preserve">International Security, vol. 37, no. 4, Spring 2013, pp. 7–48.View all </w:t>
      </w:r>
      <w:proofErr w:type="spellStart"/>
      <w:r w:rsidRPr="006D285E">
        <w:rPr>
          <w:sz w:val="12"/>
        </w:rPr>
        <w:t>notesLikewise</w:t>
      </w:r>
      <w:proofErr w:type="spellEnd"/>
      <w:r w:rsidRPr="006D285E">
        <w:rPr>
          <w:sz w:val="12"/>
        </w:rPr>
        <w:t>, Kyle Haynes asserts that:</w:t>
      </w:r>
      <w:r>
        <w:rPr>
          <w:sz w:val="12"/>
        </w:rPr>
        <w:t xml:space="preserve"> </w:t>
      </w:r>
      <w:r w:rsidRPr="006D285E">
        <w:rPr>
          <w:rStyle w:val="StyleUnderline"/>
        </w:rPr>
        <w:t>there is little indication</w:t>
      </w:r>
      <w:r w:rsidRPr="00CD02B1">
        <w:rPr>
          <w:sz w:val="12"/>
        </w:rPr>
        <w:t xml:space="preserve"> that </w:t>
      </w:r>
      <w:r w:rsidRPr="006D285E">
        <w:rPr>
          <w:rStyle w:val="StyleUnderline"/>
        </w:rPr>
        <w:t xml:space="preserve">Chinese leaders harbor </w:t>
      </w:r>
      <w:r w:rsidRPr="00AF1E8B">
        <w:rPr>
          <w:rStyle w:val="Emphasis"/>
        </w:rPr>
        <w:t>territorial ambitions</w:t>
      </w:r>
      <w:r w:rsidRPr="006D285E">
        <w:rPr>
          <w:rStyle w:val="StyleUnderline"/>
        </w:rPr>
        <w:t xml:space="preserve"> beyond what was claimed</w:t>
      </w:r>
      <w:r w:rsidRPr="00CD02B1">
        <w:rPr>
          <w:sz w:val="12"/>
        </w:rPr>
        <w:t xml:space="preserve"> in the immediate post-World War II period</w:t>
      </w:r>
      <w:r w:rsidRPr="00CD02B1">
        <w:rPr>
          <w:rFonts w:ascii="Times New Roman" w:hAnsi="Times New Roman" w:cs="Times New Roman"/>
          <w:sz w:val="12"/>
        </w:rPr>
        <w:t> </w:t>
      </w:r>
      <w:r w:rsidRPr="00CD02B1">
        <w:rPr>
          <w:rFonts w:cs="Georgia"/>
          <w:sz w:val="12"/>
        </w:rPr>
        <w:t>…</w:t>
      </w:r>
      <w:r w:rsidRPr="00CD02B1">
        <w:rPr>
          <w:rFonts w:ascii="Times New Roman" w:hAnsi="Times New Roman" w:cs="Times New Roman"/>
          <w:sz w:val="12"/>
        </w:rPr>
        <w:t> </w:t>
      </w:r>
      <w:r w:rsidRPr="00CD02B1">
        <w:rPr>
          <w:sz w:val="12"/>
        </w:rPr>
        <w:t xml:space="preserve">The more </w:t>
      </w:r>
      <w:r w:rsidRPr="006D285E">
        <w:rPr>
          <w:rStyle w:val="StyleUnderline"/>
        </w:rPr>
        <w:t xml:space="preserve">aggressive pursuit of longstanding claims does not necessarily portend new, </w:t>
      </w:r>
      <w:r w:rsidRPr="00AF1E8B">
        <w:rPr>
          <w:rStyle w:val="Emphasis"/>
        </w:rPr>
        <w:t>more expansive claims</w:t>
      </w:r>
      <w:r w:rsidRPr="00CD02B1">
        <w:rPr>
          <w:sz w:val="12"/>
        </w:rPr>
        <w:t xml:space="preserve"> down the road.</w:t>
      </w:r>
      <w:hyperlink r:id="rId54" w:history="1">
        <w:r w:rsidRPr="00CD02B1">
          <w:rPr>
            <w:rStyle w:val="Hyperlink"/>
            <w:sz w:val="12"/>
          </w:rPr>
          <w:t>22</w:t>
        </w:r>
      </w:hyperlink>
      <w:r w:rsidRPr="00CD02B1">
        <w:rPr>
          <w:sz w:val="12"/>
        </w:rPr>
        <w:t xml:space="preserve">22 Kyle Haynes, ‘Would China Be a Benign Hegemon?’, Diplomat, 2 June 2017, </w:t>
      </w:r>
      <w:hyperlink r:id="rId55" w:tgtFrame="_blank" w:history="1">
        <w:r w:rsidRPr="00CD02B1">
          <w:rPr>
            <w:rStyle w:val="Hyperlink"/>
            <w:sz w:val="12"/>
          </w:rPr>
          <w:t>https://thediplomat-com.proxy.library.emory.edu/2017/06/would-china-be-a-benign-hegemon/</w:t>
        </w:r>
      </w:hyperlink>
      <w:r w:rsidRPr="00CD02B1">
        <w:rPr>
          <w:sz w:val="12"/>
        </w:rPr>
        <w:t>.View all notes Although some critics accused him of being anti-China, Malcolm Turnbull said during his premiership of Australia that in the context of international security, ‘We do not describe China as a threat’ because ‘we do not see any hostile intent from China’.</w:t>
      </w:r>
      <w:hyperlink r:id="rId56" w:history="1">
        <w:r w:rsidRPr="00CD02B1">
          <w:rPr>
            <w:rStyle w:val="Hyperlink"/>
            <w:sz w:val="12"/>
          </w:rPr>
          <w:t>23</w:t>
        </w:r>
      </w:hyperlink>
      <w:r w:rsidRPr="00CD02B1">
        <w:rPr>
          <w:sz w:val="12"/>
        </w:rPr>
        <w:t xml:space="preserve">23 Paul Karp, ‘China Is No Threat to Australia, Turnbull Says Before Visit to US’, Guardian, 21 February 2018, </w:t>
      </w:r>
      <w:hyperlink r:id="rId57" w:tgtFrame="_blank" w:history="1">
        <w:r w:rsidRPr="00CD02B1">
          <w:rPr>
            <w:rStyle w:val="Hyperlink"/>
            <w:sz w:val="12"/>
          </w:rPr>
          <w:t>https://www.theguardian.com/world/2018/feb/22/china-is-no-threat-to-australia-turnbull-says-before-visit-to-us</w:t>
        </w:r>
      </w:hyperlink>
      <w:r w:rsidRPr="00CD02B1">
        <w:rPr>
          <w:sz w:val="12"/>
        </w:rPr>
        <w:t xml:space="preserve">.View all notes Mark Valencia </w:t>
      </w:r>
      <w:proofErr w:type="spellStart"/>
      <w:r w:rsidRPr="00CD02B1">
        <w:rPr>
          <w:sz w:val="12"/>
        </w:rPr>
        <w:t>characterises</w:t>
      </w:r>
      <w:proofErr w:type="spellEnd"/>
      <w:r w:rsidRPr="00CD02B1">
        <w:rPr>
          <w:sz w:val="12"/>
        </w:rPr>
        <w:t xml:space="preserve"> Chinese claims in the South China Sea not as a manifestation of China's will to power, but rather as a product of nationalism combined with a sense of historical </w:t>
      </w:r>
      <w:proofErr w:type="spellStart"/>
      <w:r w:rsidRPr="00CD02B1">
        <w:rPr>
          <w:sz w:val="12"/>
        </w:rPr>
        <w:t>victimisation</w:t>
      </w:r>
      <w:proofErr w:type="spellEnd"/>
      <w:r w:rsidRPr="00CD02B1">
        <w:rPr>
          <w:sz w:val="12"/>
        </w:rPr>
        <w:t>. ‘China has publicly positioned its sovereignty and claims in the South China Sea as a matter of national dignity and redemption for its “century of humiliation”‘, he writes. Consequently, the Chinese government ‘need[s] to accommodate’ the demands of a nationalistic Chinese public ‘to maintain legitimacy’, making it ‘very difficult for China's leadership to back down’. Valencia concludes that US challenges to Chinese claims in the South China Sea are ‘ill-advised and even dangerous’.</w:t>
      </w:r>
      <w:hyperlink r:id="rId58" w:history="1">
        <w:r w:rsidRPr="00CD02B1">
          <w:rPr>
            <w:rStyle w:val="Hyperlink"/>
            <w:sz w:val="12"/>
          </w:rPr>
          <w:t>24</w:t>
        </w:r>
      </w:hyperlink>
      <w:r w:rsidRPr="00CD02B1">
        <w:rPr>
          <w:sz w:val="12"/>
        </w:rPr>
        <w:t xml:space="preserve">24 Mark J. Valencia, ‘US Must Veer Away from Collision Course of Testing China's Claims in South China Sea’, South China Morning Post, 21 September 2015, </w:t>
      </w:r>
      <w:hyperlink r:id="rId59" w:tgtFrame="_blank" w:history="1">
        <w:r w:rsidRPr="00CD02B1">
          <w:rPr>
            <w:rStyle w:val="Hyperlink"/>
            <w:sz w:val="12"/>
          </w:rPr>
          <w:t>http://www.scmp.com/comment/insight-opinion/article/1860149/us-must-veer-away-collision-course-testing-chinas-claims</w:t>
        </w:r>
      </w:hyperlink>
      <w:r w:rsidRPr="00CD02B1">
        <w:rPr>
          <w:sz w:val="12"/>
        </w:rPr>
        <w:t xml:space="preserve">.View all notes Similarly, </w:t>
      </w:r>
      <w:r w:rsidRPr="006D285E">
        <w:rPr>
          <w:rStyle w:val="StyleUnderline"/>
        </w:rPr>
        <w:t>Charles Glaser argues</w:t>
      </w:r>
      <w:r w:rsidRPr="00CD02B1">
        <w:rPr>
          <w:sz w:val="12"/>
        </w:rPr>
        <w:t xml:space="preserve"> that </w:t>
      </w:r>
      <w:r w:rsidRPr="006D285E">
        <w:rPr>
          <w:rStyle w:val="StyleUnderline"/>
        </w:rPr>
        <w:t>China is willing to fight to take ‘disputed’ territory such as Taiwan and the South China Sea islands but not for the territory of US allies</w:t>
      </w:r>
      <w:r w:rsidRPr="00CD02B1">
        <w:rPr>
          <w:sz w:val="12"/>
        </w:rPr>
        <w:t xml:space="preserve"> ‘when the status quo is crystal clear’, implying that the main driver of Chinese </w:t>
      </w:r>
      <w:proofErr w:type="spellStart"/>
      <w:r w:rsidRPr="00CD02B1">
        <w:rPr>
          <w:sz w:val="12"/>
        </w:rPr>
        <w:t>behaviour</w:t>
      </w:r>
      <w:proofErr w:type="spellEnd"/>
      <w:r w:rsidRPr="00CD02B1">
        <w:rPr>
          <w:sz w:val="12"/>
        </w:rPr>
        <w:t xml:space="preserve"> is irredentism and not a desire for a sphere of influence. Aside from the areas where China claims sovereignty, ‘there is actually little reason to believe that [China] has or will develop grand territorial ambitions in its region or beyond’, says Glaser.</w:t>
      </w:r>
      <w:hyperlink r:id="rId60" w:history="1">
        <w:r w:rsidRPr="00CD02B1">
          <w:rPr>
            <w:rStyle w:val="Hyperlink"/>
            <w:sz w:val="12"/>
          </w:rPr>
          <w:t>25</w:t>
        </w:r>
      </w:hyperlink>
      <w:r w:rsidRPr="00CD02B1">
        <w:rPr>
          <w:sz w:val="12"/>
        </w:rPr>
        <w:t xml:space="preserve">25 Charles Glaser, ‘Will China's Rise Lead to War?’, Foreign Affairs, vol. 90, no. 2, March/April 2011.View all notes </w:t>
      </w:r>
      <w:r w:rsidRPr="006D285E">
        <w:rPr>
          <w:rStyle w:val="StyleUnderline"/>
        </w:rPr>
        <w:t>Doug Bandow argues the United States should avoid confronting China over Beijing's South China Sea claims because ‘the existing</w:t>
      </w:r>
      <w:r w:rsidRPr="00CD02B1">
        <w:rPr>
          <w:sz w:val="12"/>
        </w:rPr>
        <w:t xml:space="preserve"> territorial and juridical </w:t>
      </w:r>
      <w:r w:rsidRPr="006D285E">
        <w:rPr>
          <w:rStyle w:val="StyleUnderline"/>
        </w:rPr>
        <w:t>order was established at a time of Chinese isolation and weakness’</w:t>
      </w:r>
      <w:r w:rsidRPr="00CD02B1">
        <w:rPr>
          <w:sz w:val="12"/>
        </w:rPr>
        <w:t xml:space="preserve">. He claims that </w:t>
      </w:r>
      <w:r w:rsidRPr="00CD02B1">
        <w:rPr>
          <w:rStyle w:val="StyleUnderline"/>
        </w:rPr>
        <w:t>Chinese actions are motivated by national pride, and that acquiescence to Chinese claims would have insignificant negative strategic impact on US interests</w:t>
      </w:r>
      <w:r w:rsidRPr="00CD02B1">
        <w:rPr>
          <w:sz w:val="12"/>
        </w:rPr>
        <w:t>.</w:t>
      </w:r>
      <w:hyperlink r:id="rId61" w:history="1">
        <w:r w:rsidRPr="00CD02B1">
          <w:rPr>
            <w:rStyle w:val="Hyperlink"/>
            <w:sz w:val="12"/>
          </w:rPr>
          <w:t>26</w:t>
        </w:r>
      </w:hyperlink>
      <w:r w:rsidRPr="00CD02B1">
        <w:rPr>
          <w:sz w:val="12"/>
        </w:rPr>
        <w:t xml:space="preserve">26 Doug Bandow, ‘Look Out, Asia: China's Peaceful Rise Is Over’, National Interest, 18 July 2016, </w:t>
      </w:r>
      <w:hyperlink r:id="rId62" w:tgtFrame="_blank" w:history="1">
        <w:r w:rsidRPr="00CD02B1">
          <w:rPr>
            <w:rStyle w:val="Hyperlink"/>
            <w:sz w:val="12"/>
          </w:rPr>
          <w:t>http://nationalinterest.org/blog/the-skeptics/look-out-asia-chinas-peaceful-rise-over-17026</w:t>
        </w:r>
      </w:hyperlink>
      <w:r w:rsidRPr="00CD02B1">
        <w:rPr>
          <w:sz w:val="12"/>
        </w:rPr>
        <w:t xml:space="preserve">.View all notes Similarly, Erwin </w:t>
      </w:r>
      <w:proofErr w:type="spellStart"/>
      <w:r w:rsidRPr="00CD02B1">
        <w:rPr>
          <w:sz w:val="12"/>
        </w:rPr>
        <w:t>Blaauw</w:t>
      </w:r>
      <w:proofErr w:type="spellEnd"/>
      <w:r w:rsidRPr="00CD02B1">
        <w:rPr>
          <w:sz w:val="12"/>
        </w:rPr>
        <w:t xml:space="preserve"> sees no intrinsic Chinese aspiration to control its external strategic environment. ‘In the end,’ he writes, ‘the over-arching driving factor behind foreign policy in China, and the common denominator to most of China's global activities, is China's own domestic economic development. China does not view itself as a superpower or a hegemon.’</w:t>
      </w:r>
      <w:hyperlink r:id="rId63" w:history="1">
        <w:r w:rsidRPr="00CD02B1">
          <w:rPr>
            <w:rStyle w:val="Hyperlink"/>
            <w:sz w:val="12"/>
          </w:rPr>
          <w:t>27</w:t>
        </w:r>
      </w:hyperlink>
      <w:r w:rsidRPr="00CD02B1">
        <w:rPr>
          <w:sz w:val="12"/>
        </w:rPr>
        <w:t xml:space="preserve">27 Erwin </w:t>
      </w:r>
      <w:proofErr w:type="spellStart"/>
      <w:r w:rsidRPr="00CD02B1">
        <w:rPr>
          <w:sz w:val="12"/>
        </w:rPr>
        <w:t>Blaauw</w:t>
      </w:r>
      <w:proofErr w:type="spellEnd"/>
      <w:r w:rsidRPr="00CD02B1">
        <w:rPr>
          <w:sz w:val="12"/>
        </w:rPr>
        <w:t xml:space="preserve">, ‘The Driving Forces Behind China's Foreign Policy – Has China Become More Assertive?’, </w:t>
      </w:r>
      <w:proofErr w:type="spellStart"/>
      <w:r w:rsidRPr="00CD02B1">
        <w:rPr>
          <w:sz w:val="12"/>
        </w:rPr>
        <w:t>Rabo</w:t>
      </w:r>
      <w:proofErr w:type="spellEnd"/>
      <w:r w:rsidRPr="00CD02B1">
        <w:rPr>
          <w:sz w:val="12"/>
        </w:rPr>
        <w:t xml:space="preserve"> Bank Economic Research, 23 October 2013,</w:t>
      </w:r>
      <w:r>
        <w:rPr>
          <w:sz w:val="12"/>
        </w:rPr>
        <w:t xml:space="preserve"> </w:t>
      </w:r>
      <w:hyperlink r:id="rId64" w:tgtFrame="_blank" w:history="1">
        <w:r w:rsidRPr="00CD02B1">
          <w:rPr>
            <w:rStyle w:val="Hyperlink"/>
            <w:sz w:val="12"/>
          </w:rPr>
          <w:t>https://economics.rabobank.com/publications/2013/october/the-driving-forces-behind-chinas-foreign-policy-has-china-become-more-assertive/</w:t>
        </w:r>
      </w:hyperlink>
      <w:r w:rsidRPr="00CD02B1">
        <w:rPr>
          <w:sz w:val="12"/>
        </w:rPr>
        <w:t>.View all notes</w:t>
      </w:r>
      <w:r>
        <w:rPr>
          <w:sz w:val="12"/>
        </w:rPr>
        <w:t xml:space="preserve"> </w:t>
      </w:r>
      <w:r w:rsidRPr="00CD02B1">
        <w:rPr>
          <w:sz w:val="12"/>
        </w:rPr>
        <w:t>Ambrose Evans-Pritchard seems to buy the Communist Party's historical and cultural arguments, writing that ‘The Chinese have no recent history of sweeping territorial expansion (except Tibet)</w:t>
      </w:r>
      <w:r w:rsidRPr="00CD02B1">
        <w:rPr>
          <w:rFonts w:ascii="Times New Roman" w:hAnsi="Times New Roman" w:cs="Times New Roman"/>
          <w:sz w:val="12"/>
        </w:rPr>
        <w:t> </w:t>
      </w:r>
      <w:r w:rsidRPr="00CD02B1">
        <w:rPr>
          <w:sz w:val="12"/>
        </w:rPr>
        <w:t>…</w:t>
      </w:r>
      <w:r w:rsidRPr="00CD02B1">
        <w:rPr>
          <w:rFonts w:ascii="Times New Roman" w:hAnsi="Times New Roman" w:cs="Times New Roman"/>
          <w:sz w:val="12"/>
        </w:rPr>
        <w:t> </w:t>
      </w:r>
      <w:r w:rsidRPr="00CD02B1">
        <w:rPr>
          <w:sz w:val="12"/>
        </w:rPr>
        <w:t>[T]he Confucian ethic will over time incline China to a quest for global as well as national concord.’</w:t>
      </w:r>
      <w:hyperlink r:id="rId65" w:history="1">
        <w:r w:rsidRPr="00CD02B1">
          <w:rPr>
            <w:rStyle w:val="Hyperlink"/>
            <w:sz w:val="12"/>
          </w:rPr>
          <w:t>28</w:t>
        </w:r>
      </w:hyperlink>
      <w:r>
        <w:rPr>
          <w:sz w:val="12"/>
        </w:rPr>
        <w:t xml:space="preserve"> </w:t>
      </w:r>
      <w:r w:rsidRPr="00CD02B1">
        <w:rPr>
          <w:sz w:val="12"/>
        </w:rPr>
        <w:t xml:space="preserve">A critique of the irredentist paradigm Beijing's </w:t>
      </w:r>
      <w:r w:rsidRPr="00164DDF">
        <w:rPr>
          <w:rStyle w:val="Emphasis"/>
        </w:rPr>
        <w:t>irredentist paradigm</w:t>
      </w:r>
      <w:r w:rsidRPr="00CD02B1">
        <w:rPr>
          <w:rStyle w:val="StyleUnderline"/>
        </w:rPr>
        <w:t xml:space="preserve"> rests on </w:t>
      </w:r>
      <w:r w:rsidRPr="00164DDF">
        <w:rPr>
          <w:rStyle w:val="Emphasis"/>
        </w:rPr>
        <w:t>three key</w:t>
      </w:r>
      <w:r w:rsidRPr="00CD02B1">
        <w:rPr>
          <w:rStyle w:val="StyleUnderline"/>
        </w:rPr>
        <w:t xml:space="preserve"> propositions</w:t>
      </w:r>
      <w:r w:rsidRPr="00CD02B1">
        <w:rPr>
          <w:sz w:val="12"/>
        </w:rPr>
        <w:t xml:space="preserve">: </w:t>
      </w:r>
      <w:r w:rsidRPr="00CD02B1">
        <w:rPr>
          <w:rStyle w:val="StyleUnderline"/>
        </w:rPr>
        <w:t xml:space="preserve">that China is an </w:t>
      </w:r>
      <w:r w:rsidRPr="00164DDF">
        <w:rPr>
          <w:rStyle w:val="Emphasis"/>
        </w:rPr>
        <w:t>exceptional great power</w:t>
      </w:r>
      <w:r w:rsidRPr="00CD02B1">
        <w:rPr>
          <w:rStyle w:val="StyleUnderline"/>
        </w:rPr>
        <w:t xml:space="preserve"> with limited aims</w:t>
      </w:r>
      <w:r w:rsidRPr="00CD02B1">
        <w:rPr>
          <w:sz w:val="12"/>
        </w:rPr>
        <w:t xml:space="preserve">; that </w:t>
      </w:r>
      <w:r w:rsidRPr="00CD02B1">
        <w:rPr>
          <w:rStyle w:val="StyleUnderline"/>
        </w:rPr>
        <w:t xml:space="preserve">China is </w:t>
      </w:r>
      <w:r w:rsidRPr="00164DDF">
        <w:rPr>
          <w:rStyle w:val="Emphasis"/>
        </w:rPr>
        <w:t>belligerent</w:t>
      </w:r>
      <w:r w:rsidRPr="00CD02B1">
        <w:rPr>
          <w:rStyle w:val="StyleUnderline"/>
        </w:rPr>
        <w:t xml:space="preserve"> and </w:t>
      </w:r>
      <w:r w:rsidRPr="00164DDF">
        <w:rPr>
          <w:rStyle w:val="Emphasis"/>
        </w:rPr>
        <w:t>uncompromising</w:t>
      </w:r>
      <w:r w:rsidRPr="00CD02B1">
        <w:rPr>
          <w:rStyle w:val="StyleUnderline"/>
        </w:rPr>
        <w:t xml:space="preserve"> only over the territory it now claims as rightfully its own</w:t>
      </w:r>
      <w:r w:rsidRPr="00CD02B1">
        <w:rPr>
          <w:sz w:val="12"/>
        </w:rPr>
        <w:t xml:space="preserve">, but nothing beyond; </w:t>
      </w:r>
      <w:r w:rsidRPr="00CD02B1">
        <w:rPr>
          <w:rStyle w:val="StyleUnderline"/>
        </w:rPr>
        <w:t xml:space="preserve">and that China will never seek hegemony or a </w:t>
      </w:r>
      <w:r w:rsidRPr="00164DDF">
        <w:rPr>
          <w:rStyle w:val="Emphasis"/>
        </w:rPr>
        <w:t>sphere of influence</w:t>
      </w:r>
      <w:r w:rsidRPr="004E54A9">
        <w:rPr>
          <w:rStyle w:val="Emphasis"/>
        </w:rPr>
        <w:t>. For the purposes of accurately assessing Chinese intentions and crafting appropriate policy responses, accepting this paradigm is deeply problematic,</w:t>
      </w:r>
      <w:r w:rsidRPr="00CD02B1">
        <w:rPr>
          <w:sz w:val="12"/>
        </w:rPr>
        <w:t xml:space="preserve"> for several reasons. </w:t>
      </w:r>
      <w:r w:rsidRPr="00CD02B1">
        <w:rPr>
          <w:rStyle w:val="StyleUnderline"/>
        </w:rPr>
        <w:t>It lends undue credence to Chinese propaganda</w:t>
      </w:r>
      <w:r>
        <w:rPr>
          <w:rStyle w:val="StyleUnderline"/>
        </w:rPr>
        <w:t xml:space="preserve"> </w:t>
      </w:r>
      <w:proofErr w:type="gramStart"/>
      <w:r w:rsidRPr="00CD02B1">
        <w:rPr>
          <w:sz w:val="12"/>
        </w:rPr>
        <w:t>While</w:t>
      </w:r>
      <w:proofErr w:type="gramEnd"/>
      <w:r w:rsidRPr="00CD02B1">
        <w:rPr>
          <w:sz w:val="12"/>
        </w:rPr>
        <w:t xml:space="preserve"> the official Chinese narrative offers a plausible explanation for China's combative </w:t>
      </w:r>
      <w:proofErr w:type="spellStart"/>
      <w:r w:rsidRPr="00CD02B1">
        <w:rPr>
          <w:sz w:val="12"/>
        </w:rPr>
        <w:t>behaviour</w:t>
      </w:r>
      <w:proofErr w:type="spellEnd"/>
      <w:r w:rsidRPr="00CD02B1">
        <w:rPr>
          <w:sz w:val="12"/>
        </w:rPr>
        <w:t xml:space="preserve">, </w:t>
      </w:r>
      <w:r w:rsidRPr="00CD02B1">
        <w:rPr>
          <w:rStyle w:val="StyleUnderline"/>
        </w:rPr>
        <w:t>it does not necessarily follow</w:t>
      </w:r>
      <w:r w:rsidRPr="00CD02B1">
        <w:rPr>
          <w:sz w:val="12"/>
        </w:rPr>
        <w:t xml:space="preserve"> that </w:t>
      </w:r>
      <w:r w:rsidRPr="00CD02B1">
        <w:rPr>
          <w:rStyle w:val="StyleUnderline"/>
        </w:rPr>
        <w:t>the country will not be assertive in other areas</w:t>
      </w:r>
      <w:r w:rsidRPr="00CD02B1">
        <w:rPr>
          <w:sz w:val="12"/>
        </w:rPr>
        <w:t xml:space="preserve">. To make the point bluntly, </w:t>
      </w:r>
      <w:r w:rsidRPr="00133B0D">
        <w:rPr>
          <w:rStyle w:val="StyleUnderline"/>
        </w:rPr>
        <w:t>if an adversary says ‘I will</w:t>
      </w:r>
      <w:r w:rsidRPr="00CD02B1">
        <w:rPr>
          <w:rStyle w:val="StyleUnderline"/>
        </w:rPr>
        <w:t xml:space="preserve"> kill your </w:t>
      </w:r>
      <w:proofErr w:type="spellStart"/>
      <w:r w:rsidRPr="00CD02B1">
        <w:rPr>
          <w:rStyle w:val="StyleUnderline"/>
        </w:rPr>
        <w:t>neighbour</w:t>
      </w:r>
      <w:proofErr w:type="spellEnd"/>
      <w:r w:rsidRPr="00CD02B1">
        <w:rPr>
          <w:rStyle w:val="StyleUnderline"/>
        </w:rPr>
        <w:t xml:space="preserve">, but I will not kill you’, and then kills your </w:t>
      </w:r>
      <w:proofErr w:type="spellStart"/>
      <w:r w:rsidRPr="00CD02B1">
        <w:rPr>
          <w:rStyle w:val="StyleUnderline"/>
        </w:rPr>
        <w:t>neighbour</w:t>
      </w:r>
      <w:proofErr w:type="spellEnd"/>
      <w:r w:rsidRPr="00CD02B1">
        <w:rPr>
          <w:rStyle w:val="StyleUnderline"/>
        </w:rPr>
        <w:t xml:space="preserve">, this does not prove that you are safe, </w:t>
      </w:r>
      <w:r w:rsidRPr="00164DDF">
        <w:rPr>
          <w:rStyle w:val="StyleUnderline"/>
        </w:rPr>
        <w:t>only</w:t>
      </w:r>
      <w:r w:rsidRPr="00CD02B1">
        <w:rPr>
          <w:rStyle w:val="StyleUnderline"/>
        </w:rPr>
        <w:t xml:space="preserve"> that your adversary is capable of murder</w:t>
      </w:r>
      <w:r w:rsidRPr="00CD02B1">
        <w:rPr>
          <w:sz w:val="12"/>
        </w:rPr>
        <w:t>.</w:t>
      </w:r>
      <w:r>
        <w:rPr>
          <w:sz w:val="12"/>
        </w:rPr>
        <w:t xml:space="preserve"> </w:t>
      </w:r>
      <w:r w:rsidRPr="00543333">
        <w:rPr>
          <w:sz w:val="12"/>
        </w:rPr>
        <w:t xml:space="preserve">It </w:t>
      </w:r>
      <w:r w:rsidRPr="001A7522">
        <w:rPr>
          <w:rStyle w:val="StyleUnderline"/>
        </w:rPr>
        <w:t>lowers the costs of aggression for China and could mitigate</w:t>
      </w:r>
      <w:r w:rsidRPr="00543333">
        <w:rPr>
          <w:sz w:val="12"/>
        </w:rPr>
        <w:t xml:space="preserve"> the </w:t>
      </w:r>
      <w:r w:rsidRPr="001A7522">
        <w:rPr>
          <w:rStyle w:val="StyleUnderline"/>
        </w:rPr>
        <w:t>effects of the security dilemma</w:t>
      </w:r>
      <w:r w:rsidRPr="00543333">
        <w:rPr>
          <w:sz w:val="12"/>
        </w:rPr>
        <w:t xml:space="preserve"> </w:t>
      </w:r>
      <w:proofErr w:type="gramStart"/>
      <w:r w:rsidRPr="00543333">
        <w:rPr>
          <w:sz w:val="12"/>
        </w:rPr>
        <w:t>Many</w:t>
      </w:r>
      <w:proofErr w:type="gramEnd"/>
      <w:r w:rsidRPr="00543333">
        <w:rPr>
          <w:sz w:val="12"/>
        </w:rPr>
        <w:t xml:space="preserve"> theorists, including </w:t>
      </w:r>
      <w:r w:rsidRPr="001A7522">
        <w:rPr>
          <w:rStyle w:val="StyleUnderline"/>
        </w:rPr>
        <w:t>defensive realists, argue</w:t>
      </w:r>
      <w:r w:rsidRPr="00543333">
        <w:rPr>
          <w:sz w:val="12"/>
        </w:rPr>
        <w:t xml:space="preserve"> that </w:t>
      </w:r>
      <w:r w:rsidRPr="001A7522">
        <w:rPr>
          <w:rStyle w:val="StyleUnderline"/>
        </w:rPr>
        <w:t>the security dilemma acts as a powerful disincentive against a state taking strong, unilateral action</w:t>
      </w:r>
      <w:r w:rsidRPr="00543333">
        <w:rPr>
          <w:sz w:val="12"/>
        </w:rPr>
        <w:t xml:space="preserve"> to enhance control over its external environment. Other states might interpret that action as indicative of aggressive intentions and therefore see it as threatening, causing them to take counteractions. As a result, the state that acted first might find that it has effectually decreased rather than increased its own security.</w:t>
      </w:r>
      <w:hyperlink r:id="rId66" w:history="1">
        <w:r w:rsidRPr="00543333">
          <w:rPr>
            <w:rStyle w:val="Hyperlink"/>
            <w:sz w:val="12"/>
          </w:rPr>
          <w:t>29</w:t>
        </w:r>
      </w:hyperlink>
      <w:r w:rsidRPr="00543333">
        <w:rPr>
          <w:sz w:val="12"/>
        </w:rPr>
        <w:t xml:space="preserve">29 See Robert Jervis, ‘Cooperation Under the Security Dilemma’, World Politics, vol. 30, no. 2, January 1978, p. 178; Stephen M. Walt, The Origins of Alliances (Ithaca, NY: Cornell University Press, 1987); and Thomas J. Christensen and Jack Snyder, ‘Chain Gangs and Passed Bucks: Predicting Alliance Patterns in </w:t>
      </w:r>
      <w:proofErr w:type="spellStart"/>
      <w:r w:rsidRPr="00543333">
        <w:rPr>
          <w:sz w:val="12"/>
        </w:rPr>
        <w:t>Multipolarity</w:t>
      </w:r>
      <w:proofErr w:type="spellEnd"/>
      <w:r w:rsidRPr="00543333">
        <w:rPr>
          <w:sz w:val="12"/>
        </w:rPr>
        <w:t xml:space="preserve">’, International Organization, vol. 44, no. 2, Spring 1990.View all notes </w:t>
      </w:r>
      <w:r w:rsidRPr="001A7522">
        <w:rPr>
          <w:rStyle w:val="StyleUnderline"/>
        </w:rPr>
        <w:t xml:space="preserve">This dynamic could be </w:t>
      </w:r>
      <w:r w:rsidRPr="00164DDF">
        <w:rPr>
          <w:rStyle w:val="Emphasis"/>
        </w:rPr>
        <w:t>attenuated</w:t>
      </w:r>
      <w:r w:rsidRPr="00543333">
        <w:rPr>
          <w:sz w:val="12"/>
        </w:rPr>
        <w:t xml:space="preserve">, however, </w:t>
      </w:r>
      <w:r w:rsidRPr="001A7522">
        <w:rPr>
          <w:rStyle w:val="StyleUnderline"/>
        </w:rPr>
        <w:t xml:space="preserve">if a state found a way to cloak strong, even </w:t>
      </w:r>
      <w:r w:rsidRPr="00164DDF">
        <w:rPr>
          <w:rStyle w:val="Emphasis"/>
        </w:rPr>
        <w:t>aggressive external action</w:t>
      </w:r>
      <w:r w:rsidRPr="001A7522">
        <w:rPr>
          <w:rStyle w:val="StyleUnderline"/>
        </w:rPr>
        <w:t xml:space="preserve"> in a rationale that limited the alarm caused to other states</w:t>
      </w:r>
      <w:r w:rsidRPr="00543333">
        <w:rPr>
          <w:sz w:val="12"/>
        </w:rPr>
        <w:t>. In such a circumstance, even a closeted revisionist</w:t>
      </w:r>
      <w:hyperlink r:id="rId67" w:history="1">
        <w:r w:rsidRPr="00543333">
          <w:rPr>
            <w:rStyle w:val="Hyperlink"/>
            <w:sz w:val="12"/>
          </w:rPr>
          <w:t>30</w:t>
        </w:r>
      </w:hyperlink>
      <w:r w:rsidRPr="00543333">
        <w:rPr>
          <w:sz w:val="12"/>
        </w:rPr>
        <w:t>30 International theorists tend to dis-</w:t>
      </w:r>
      <w:proofErr w:type="spellStart"/>
      <w:r w:rsidRPr="00543333">
        <w:rPr>
          <w:sz w:val="12"/>
        </w:rPr>
        <w:t>tinguish</w:t>
      </w:r>
      <w:proofErr w:type="spellEnd"/>
      <w:r w:rsidRPr="00543333">
        <w:rPr>
          <w:sz w:val="12"/>
        </w:rPr>
        <w:t xml:space="preserve"> between a class of states they call ‘revisionist’, ‘dissatisfied’ or ‘greedy’ – states that seize territory or wrest concessions from </w:t>
      </w:r>
      <w:proofErr w:type="spellStart"/>
      <w:r w:rsidRPr="00543333">
        <w:rPr>
          <w:sz w:val="12"/>
        </w:rPr>
        <w:t>neighbouring</w:t>
      </w:r>
      <w:proofErr w:type="spellEnd"/>
      <w:r w:rsidRPr="00543333">
        <w:rPr>
          <w:sz w:val="12"/>
        </w:rPr>
        <w:t xml:space="preserve"> states by force or coercion whenever the opportunity arises – and those termed ‘status quo’, ‘satisfied’ or ‘security-seeking’ states, which are powerful enough to feasibly attempt this but refrain because they </w:t>
      </w:r>
      <w:r w:rsidRPr="00543333">
        <w:rPr>
          <w:sz w:val="6"/>
          <w:szCs w:val="6"/>
        </w:rPr>
        <w:t>perceive themselves as sufficiently secure and prosperous under current arrange-</w:t>
      </w:r>
      <w:proofErr w:type="spellStart"/>
      <w:r w:rsidRPr="00543333">
        <w:rPr>
          <w:sz w:val="6"/>
          <w:szCs w:val="6"/>
        </w:rPr>
        <w:t>ments</w:t>
      </w:r>
      <w:proofErr w:type="spellEnd"/>
      <w:r w:rsidRPr="00543333">
        <w:rPr>
          <w:sz w:val="6"/>
          <w:szCs w:val="6"/>
        </w:rPr>
        <w:t xml:space="preserve">. See Hans J. Morgenthau, Politics Among Nations: The Struggle for Power and Peace (New York: Alfred A. Knopf, 1948); Henry A. Kissinger, A World Restored: Castlereagh, Metternich, and the Problem of Peace, 1812–22(Boston, MA: Houghton Mifflin, 1957); Edward Hallett </w:t>
      </w:r>
      <w:proofErr w:type="spellStart"/>
      <w:r w:rsidRPr="00543333">
        <w:rPr>
          <w:sz w:val="6"/>
          <w:szCs w:val="6"/>
        </w:rPr>
        <w:t>Carr</w:t>
      </w:r>
      <w:proofErr w:type="spellEnd"/>
      <w:r w:rsidRPr="00543333">
        <w:rPr>
          <w:sz w:val="6"/>
          <w:szCs w:val="6"/>
        </w:rPr>
        <w:t xml:space="preserve">, The Twenty Years’ Crisis: 1919–1939: An Introduction to the Study of International Relations (New York: Harper &amp; Row, 1946); Arnold </w:t>
      </w:r>
      <w:proofErr w:type="spellStart"/>
      <w:r w:rsidRPr="00543333">
        <w:rPr>
          <w:sz w:val="6"/>
          <w:szCs w:val="6"/>
        </w:rPr>
        <w:t>Wolfers</w:t>
      </w:r>
      <w:proofErr w:type="spellEnd"/>
      <w:r w:rsidRPr="00543333">
        <w:rPr>
          <w:sz w:val="6"/>
          <w:szCs w:val="6"/>
        </w:rPr>
        <w:t xml:space="preserve">, ‘The Balance of Power in Theory and Practice’, in Arnold </w:t>
      </w:r>
      <w:proofErr w:type="spellStart"/>
      <w:r w:rsidRPr="00543333">
        <w:rPr>
          <w:sz w:val="6"/>
          <w:szCs w:val="6"/>
        </w:rPr>
        <w:t>Wolfers</w:t>
      </w:r>
      <w:proofErr w:type="spellEnd"/>
      <w:r w:rsidRPr="00543333">
        <w:rPr>
          <w:sz w:val="6"/>
          <w:szCs w:val="6"/>
        </w:rPr>
        <w:t xml:space="preserve">, Discord and Collaboration: Essays on International Politics(Baltimore, MD: Johns Hopkins University Press, 1962); Charles L. Glaser, ‘The Security Dilemma Revisited’, World Politics, vol. 50, no. 1, October 1997; and Charles L. Glaser, Rational Theory of International Politics: The Logic of Competition and Cooperation(Princeton, NJ: Princeton University Press, 2010).View all notes state could pay a discounted price, in the form of relatively weak counteraction by its </w:t>
      </w:r>
      <w:proofErr w:type="spellStart"/>
      <w:r w:rsidRPr="00543333">
        <w:rPr>
          <w:sz w:val="6"/>
          <w:szCs w:val="6"/>
        </w:rPr>
        <w:t>neighbours</w:t>
      </w:r>
      <w:proofErr w:type="spellEnd"/>
      <w:r w:rsidRPr="00543333">
        <w:rPr>
          <w:sz w:val="6"/>
          <w:szCs w:val="6"/>
        </w:rPr>
        <w:t xml:space="preserve">, for moves that would ordinarily </w:t>
      </w:r>
      <w:proofErr w:type="spellStart"/>
      <w:r w:rsidRPr="00543333">
        <w:rPr>
          <w:sz w:val="6"/>
          <w:szCs w:val="6"/>
        </w:rPr>
        <w:t>galvanise</w:t>
      </w:r>
      <w:proofErr w:type="spellEnd"/>
      <w:r w:rsidRPr="00543333">
        <w:rPr>
          <w:sz w:val="6"/>
          <w:szCs w:val="6"/>
        </w:rPr>
        <w:t xml:space="preserve"> more determined and multilateral opposition. It </w:t>
      </w:r>
      <w:proofErr w:type="spellStart"/>
      <w:r w:rsidRPr="00543333">
        <w:rPr>
          <w:sz w:val="6"/>
          <w:szCs w:val="6"/>
        </w:rPr>
        <w:t>legitimises</w:t>
      </w:r>
      <w:proofErr w:type="spellEnd"/>
      <w:r w:rsidRPr="00543333">
        <w:rPr>
          <w:sz w:val="6"/>
          <w:szCs w:val="6"/>
        </w:rPr>
        <w:t xml:space="preserve"> questionable Chinese territorial claims </w:t>
      </w:r>
      <w:proofErr w:type="gramStart"/>
      <w:r w:rsidRPr="00543333">
        <w:rPr>
          <w:sz w:val="6"/>
          <w:szCs w:val="6"/>
        </w:rPr>
        <w:t>The</w:t>
      </w:r>
      <w:proofErr w:type="gramEnd"/>
      <w:r w:rsidRPr="00543333">
        <w:rPr>
          <w:sz w:val="6"/>
          <w:szCs w:val="6"/>
        </w:rPr>
        <w:t xml:space="preserve"> territorial holdings and borders of a state tend to fluctuate through history. These fluctuations are greater in the case of a large state with a long history. The principle that a state should today control every bit of territory it claims to have controlled at some time in the past is naive and unrealistic. Many of today's states have ‘lost’ territory, yet do not demand its return under the threat of military action. As Frank Ching points out, China has been much more of a beneficiary than a victim of expansionism: ‘China grew by subjugating </w:t>
      </w:r>
      <w:proofErr w:type="spellStart"/>
      <w:r w:rsidRPr="00543333">
        <w:rPr>
          <w:sz w:val="6"/>
          <w:szCs w:val="6"/>
        </w:rPr>
        <w:t>neighbouring</w:t>
      </w:r>
      <w:proofErr w:type="spellEnd"/>
      <w:r w:rsidRPr="00543333">
        <w:rPr>
          <w:sz w:val="6"/>
          <w:szCs w:val="6"/>
        </w:rPr>
        <w:t xml:space="preserve"> peoples,’ he writes, ‘such as those who lived in what's now called Xinjiang, whose very name – “new territory” – confirms the fact that it didn't use to be part of China.’</w:t>
      </w:r>
      <w:hyperlink r:id="rId68" w:history="1">
        <w:r w:rsidRPr="00543333">
          <w:rPr>
            <w:rStyle w:val="Hyperlink"/>
            <w:sz w:val="6"/>
            <w:szCs w:val="6"/>
          </w:rPr>
          <w:t>31</w:t>
        </w:r>
      </w:hyperlink>
      <w:r w:rsidRPr="00543333">
        <w:rPr>
          <w:sz w:val="6"/>
          <w:szCs w:val="6"/>
        </w:rPr>
        <w:t xml:space="preserve">31 Frank Ching, ‘Dark Side of the Great Renewal: Chinese Nationalism’, Globe and Mail, 10 May 2018, </w:t>
      </w:r>
      <w:hyperlink r:id="rId69" w:tgtFrame="_blank" w:history="1">
        <w:r w:rsidRPr="00543333">
          <w:rPr>
            <w:rStyle w:val="Hyperlink"/>
            <w:sz w:val="6"/>
            <w:szCs w:val="6"/>
          </w:rPr>
          <w:t>https://www.theglobeandmail.com/opinion/dark-side-of-the-great-renewal-chinese-nationalism/article5973783/</w:t>
        </w:r>
      </w:hyperlink>
      <w:r w:rsidRPr="00543333">
        <w:rPr>
          <w:sz w:val="6"/>
          <w:szCs w:val="6"/>
        </w:rPr>
        <w:t xml:space="preserve">.View all notes The willingness of the Chinese government to resort to violence to defend its territorial claims is out of proportion to the strength of many of these claims. In particular, the country's claim over almost the entire South China Sea based on ‘historical usage’ by Chinese mariners is patently absurd, analogous to the United States claiming ownership of the Pacific Ocean between the US west coast and the Hawaiian </w:t>
      </w:r>
      <w:proofErr w:type="gramStart"/>
      <w:r w:rsidRPr="00543333">
        <w:rPr>
          <w:sz w:val="6"/>
          <w:szCs w:val="6"/>
        </w:rPr>
        <w:t>islands</w:t>
      </w:r>
      <w:proofErr w:type="gramEnd"/>
      <w:r w:rsidRPr="00543333">
        <w:rPr>
          <w:sz w:val="6"/>
          <w:szCs w:val="6"/>
        </w:rPr>
        <w:t xml:space="preserve">. This claim, along with China's occupation of features within the EEZ of the Philippines, and its insistence that Chinese-held rocks, shoals and sandbars in the Spratly group are entitled to the rights legally bestowed on ‘islands’, have all been invalidated by the arbitration process provided for in the UN Convention on the Law of the Sea, of which Beijing is a signatory. China could make a reasonably good case for some of its other claims if it chose to respect the accepted process that is already in place. Other countries should encourage China to take full advantage of the applicable international laws and institutions to seek redress for its grievances. Acquiescing in any way to the idea that China has the right to settle its political disputes with its smaller </w:t>
      </w:r>
      <w:proofErr w:type="spellStart"/>
      <w:r w:rsidRPr="00543333">
        <w:rPr>
          <w:sz w:val="6"/>
          <w:szCs w:val="6"/>
        </w:rPr>
        <w:t>neighbours</w:t>
      </w:r>
      <w:proofErr w:type="spellEnd"/>
      <w:r w:rsidRPr="00543333">
        <w:rPr>
          <w:sz w:val="6"/>
          <w:szCs w:val="6"/>
        </w:rPr>
        <w:t xml:space="preserve"> through coercion or brute force is a moral and political failure, with negative long-term consequences for the project of </w:t>
      </w:r>
      <w:proofErr w:type="spellStart"/>
      <w:r w:rsidRPr="00543333">
        <w:rPr>
          <w:sz w:val="6"/>
          <w:szCs w:val="6"/>
        </w:rPr>
        <w:t>civilising</w:t>
      </w:r>
      <w:proofErr w:type="spellEnd"/>
      <w:r w:rsidRPr="00543333">
        <w:rPr>
          <w:sz w:val="6"/>
          <w:szCs w:val="6"/>
        </w:rPr>
        <w:t xml:space="preserve"> international affairs. It allows China to </w:t>
      </w:r>
      <w:proofErr w:type="spellStart"/>
      <w:r w:rsidRPr="00543333">
        <w:rPr>
          <w:sz w:val="6"/>
          <w:szCs w:val="6"/>
        </w:rPr>
        <w:t>practise</w:t>
      </w:r>
      <w:proofErr w:type="spellEnd"/>
      <w:r w:rsidRPr="00543333">
        <w:rPr>
          <w:sz w:val="6"/>
          <w:szCs w:val="6"/>
        </w:rPr>
        <w:t xml:space="preserve"> a form of extortion against other states </w:t>
      </w:r>
      <w:proofErr w:type="gramStart"/>
      <w:r w:rsidRPr="00543333">
        <w:rPr>
          <w:sz w:val="6"/>
          <w:szCs w:val="6"/>
        </w:rPr>
        <w:t>All</w:t>
      </w:r>
      <w:proofErr w:type="gramEnd"/>
      <w:r w:rsidRPr="00543333">
        <w:rPr>
          <w:sz w:val="6"/>
          <w:szCs w:val="6"/>
        </w:rPr>
        <w:t xml:space="preserve"> governments </w:t>
      </w:r>
      <w:proofErr w:type="spellStart"/>
      <w:r w:rsidRPr="00543333">
        <w:rPr>
          <w:sz w:val="6"/>
          <w:szCs w:val="6"/>
        </w:rPr>
        <w:t>recognise</w:t>
      </w:r>
      <w:proofErr w:type="spellEnd"/>
      <w:r w:rsidRPr="00543333">
        <w:rPr>
          <w:sz w:val="6"/>
          <w:szCs w:val="6"/>
        </w:rPr>
        <w:t xml:space="preserve"> that the notion of defending national territory under threat of being seized by foreigners has a powerful </w:t>
      </w:r>
      <w:proofErr w:type="spellStart"/>
      <w:r w:rsidRPr="00543333">
        <w:rPr>
          <w:sz w:val="6"/>
          <w:szCs w:val="6"/>
        </w:rPr>
        <w:t>mobilising</w:t>
      </w:r>
      <w:proofErr w:type="spellEnd"/>
      <w:r w:rsidRPr="00543333">
        <w:rPr>
          <w:sz w:val="6"/>
          <w:szCs w:val="6"/>
        </w:rPr>
        <w:t xml:space="preserve"> effect on public opinion. The territorial disputes involving China tap into deep historical wellsprings of wounded national pride. Consequently, China benefits from a mass-public version of the ‘madman theory’</w:t>
      </w:r>
      <w:proofErr w:type="gramStart"/>
      <w:r w:rsidRPr="00543333">
        <w:rPr>
          <w:sz w:val="6"/>
          <w:szCs w:val="6"/>
        </w:rPr>
        <w:t>,</w:t>
      </w:r>
      <w:proofErr w:type="gramEnd"/>
      <w:r>
        <w:fldChar w:fldCharType="begin"/>
      </w:r>
      <w:r>
        <w:instrText xml:space="preserve"> HYPERLINK "https://www-tandfonline-com.proxy.library.emory.edu/doi/full/10.1080/00396338.2019.1568044" </w:instrText>
      </w:r>
      <w:r>
        <w:fldChar w:fldCharType="separate"/>
      </w:r>
      <w:r w:rsidRPr="00543333">
        <w:rPr>
          <w:rStyle w:val="Hyperlink"/>
          <w:sz w:val="6"/>
          <w:szCs w:val="6"/>
        </w:rPr>
        <w:t>32</w:t>
      </w:r>
      <w:r>
        <w:rPr>
          <w:rStyle w:val="Hyperlink"/>
          <w:sz w:val="6"/>
          <w:szCs w:val="6"/>
        </w:rPr>
        <w:fldChar w:fldCharType="end"/>
      </w:r>
      <w:r w:rsidRPr="00543333">
        <w:rPr>
          <w:sz w:val="6"/>
          <w:szCs w:val="6"/>
        </w:rPr>
        <w:t>32 The ‘madman theory’ originally referred to US president Richard Nixon's negotiating strategy with then-adversary North Vietnam. Nixon reportedly instructed envoy Henry Kissinger to tell his hosts in Hanoi that Nixon was irrational and might take disproportionately aggressive action against North Vietnam if the admin-</w:t>
      </w:r>
      <w:proofErr w:type="spellStart"/>
      <w:r w:rsidRPr="00543333">
        <w:rPr>
          <w:sz w:val="6"/>
          <w:szCs w:val="6"/>
        </w:rPr>
        <w:t>istration</w:t>
      </w:r>
      <w:proofErr w:type="spellEnd"/>
      <w:r w:rsidRPr="00543333">
        <w:rPr>
          <w:sz w:val="6"/>
          <w:szCs w:val="6"/>
        </w:rPr>
        <w:t xml:space="preserve"> was dissatisfied with the progress of the negotiations. See H.R. Haldeman, The Ends of Power (New York: Times Books, 1978), p. 122. In my analogy, the Chinese public takes Nixon's place and the Chinese govern-</w:t>
      </w:r>
      <w:proofErr w:type="spellStart"/>
      <w:r w:rsidRPr="00543333">
        <w:rPr>
          <w:sz w:val="6"/>
          <w:szCs w:val="6"/>
        </w:rPr>
        <w:t>ment</w:t>
      </w:r>
      <w:proofErr w:type="spellEnd"/>
      <w:r w:rsidRPr="00543333">
        <w:rPr>
          <w:sz w:val="6"/>
          <w:szCs w:val="6"/>
        </w:rPr>
        <w:t xml:space="preserve"> is </w:t>
      </w:r>
      <w:proofErr w:type="spellStart"/>
      <w:r w:rsidRPr="00543333">
        <w:rPr>
          <w:sz w:val="6"/>
          <w:szCs w:val="6"/>
        </w:rPr>
        <w:t>Kissinger.View</w:t>
      </w:r>
      <w:proofErr w:type="spellEnd"/>
      <w:r w:rsidRPr="00543333">
        <w:rPr>
          <w:sz w:val="6"/>
          <w:szCs w:val="6"/>
        </w:rPr>
        <w:t xml:space="preserve"> all </w:t>
      </w:r>
      <w:proofErr w:type="spellStart"/>
      <w:r w:rsidRPr="00543333">
        <w:rPr>
          <w:sz w:val="6"/>
          <w:szCs w:val="6"/>
        </w:rPr>
        <w:t>noteswhereby</w:t>
      </w:r>
      <w:proofErr w:type="spellEnd"/>
      <w:r w:rsidRPr="00543333">
        <w:rPr>
          <w:sz w:val="6"/>
          <w:szCs w:val="6"/>
        </w:rPr>
        <w:t xml:space="preserve"> the Chinese public is beyond thinking rationally about this issue, and the Chinese government unable to resist citizens’ demands for fear of being overthrown, meaning that other countries must accommodate Chinese claims. Many have warned that foreign governments should avoid making policies that inflame Chinese nationalism.</w:t>
      </w:r>
      <w:hyperlink r:id="rId70" w:history="1">
        <w:r w:rsidRPr="00543333">
          <w:rPr>
            <w:rStyle w:val="Hyperlink"/>
            <w:sz w:val="6"/>
            <w:szCs w:val="6"/>
          </w:rPr>
          <w:t>33</w:t>
        </w:r>
      </w:hyperlink>
      <w:r w:rsidRPr="00543333">
        <w:rPr>
          <w:sz w:val="6"/>
          <w:szCs w:val="6"/>
        </w:rPr>
        <w:t xml:space="preserve">33 See, for example, Robert S. Ross, ‘Chinese Nationalism and Its Discontents’, National Interest, 25 October 2011, </w:t>
      </w:r>
      <w:hyperlink r:id="rId71" w:tgtFrame="_blank" w:history="1">
        <w:r w:rsidRPr="00543333">
          <w:rPr>
            <w:rStyle w:val="Hyperlink"/>
            <w:sz w:val="6"/>
            <w:szCs w:val="6"/>
          </w:rPr>
          <w:t>http://nationalinterest.org/article/chinese-nationalism-its-discontents-6038</w:t>
        </w:r>
      </w:hyperlink>
      <w:r w:rsidRPr="00543333">
        <w:rPr>
          <w:sz w:val="6"/>
          <w:szCs w:val="6"/>
        </w:rPr>
        <w:t xml:space="preserve">; Doug Bandow, ‘Is the South China Sea Worth the Risk of War for Anyone?’, China–US Focus, 19 June 2015, </w:t>
      </w:r>
      <w:hyperlink r:id="rId72" w:tgtFrame="_blank" w:history="1">
        <w:r w:rsidRPr="00543333">
          <w:rPr>
            <w:rStyle w:val="Hyperlink"/>
            <w:sz w:val="6"/>
            <w:szCs w:val="6"/>
          </w:rPr>
          <w:t>https://www.chinausfocus.com/peace-security/is-the-south-china-sea-worth-the-risk-of-war-for-anyone/</w:t>
        </w:r>
      </w:hyperlink>
      <w:r w:rsidRPr="00543333">
        <w:rPr>
          <w:sz w:val="6"/>
          <w:szCs w:val="6"/>
        </w:rPr>
        <w:t xml:space="preserve">; Feng Zhang, ‘Provoking Beijing in the South China Sea Will Only Backfire on Washington’, Foreign Policy, 21 May 2015, </w:t>
      </w:r>
      <w:hyperlink r:id="rId73" w:tgtFrame="_blank" w:history="1">
        <w:r w:rsidRPr="00543333">
          <w:rPr>
            <w:rStyle w:val="Hyperlink"/>
            <w:sz w:val="6"/>
            <w:szCs w:val="6"/>
          </w:rPr>
          <w:t>https://foreignpolicy-com.proxy.library.emory.edu/2015/05/21/united-states-provoke-beijing-south-china-sea-air-defense-identification-zone/</w:t>
        </w:r>
      </w:hyperlink>
      <w:r w:rsidRPr="00543333">
        <w:rPr>
          <w:sz w:val="6"/>
          <w:szCs w:val="6"/>
        </w:rPr>
        <w:t xml:space="preserve">; and Luo Xi, ‘The South China Sea Case and China's New Nationalism’, Diplomat, 19 July 2016, </w:t>
      </w:r>
      <w:hyperlink r:id="rId74" w:tgtFrame="_blank" w:history="1">
        <w:r w:rsidRPr="00543333">
          <w:rPr>
            <w:rStyle w:val="Hyperlink"/>
            <w:sz w:val="6"/>
            <w:szCs w:val="6"/>
          </w:rPr>
          <w:t>https://thediplomat-com.proxy.library.emory.edu/2016/07/the-south-china-sea-case-and-chinas-new-nationalism/</w:t>
        </w:r>
      </w:hyperlink>
      <w:r w:rsidRPr="00543333">
        <w:rPr>
          <w:sz w:val="6"/>
          <w:szCs w:val="6"/>
        </w:rPr>
        <w:t xml:space="preserve">.View all notes It is questionable, however, whether nationalistic public opinion really drives Chinese </w:t>
      </w:r>
      <w:proofErr w:type="spellStart"/>
      <w:r w:rsidRPr="00543333">
        <w:rPr>
          <w:sz w:val="6"/>
          <w:szCs w:val="6"/>
        </w:rPr>
        <w:t>behaviour</w:t>
      </w:r>
      <w:proofErr w:type="spellEnd"/>
      <w:r w:rsidRPr="00543333">
        <w:rPr>
          <w:sz w:val="6"/>
          <w:szCs w:val="6"/>
        </w:rPr>
        <w:t xml:space="preserve"> with regard to the disputed territories. To at least some extent, the reverse is true.</w:t>
      </w:r>
      <w:hyperlink r:id="rId75" w:history="1">
        <w:r w:rsidRPr="00543333">
          <w:rPr>
            <w:rStyle w:val="Hyperlink"/>
            <w:sz w:val="6"/>
            <w:szCs w:val="6"/>
          </w:rPr>
          <w:t>34</w:t>
        </w:r>
      </w:hyperlink>
      <w:r w:rsidRPr="00543333">
        <w:rPr>
          <w:sz w:val="6"/>
          <w:szCs w:val="6"/>
        </w:rPr>
        <w:t xml:space="preserve">34 See Andrew Chubb, ‘Assessing Public Opinion's Influence on Foreign Policy: The Case of China's Assertive Maritime Behavior’, Asian Security, vol. 14, no. 3, March 2018; and Wang </w:t>
      </w:r>
      <w:proofErr w:type="spellStart"/>
      <w:r w:rsidRPr="00543333">
        <w:rPr>
          <w:sz w:val="6"/>
          <w:szCs w:val="6"/>
        </w:rPr>
        <w:t>Xiangwei</w:t>
      </w:r>
      <w:proofErr w:type="spellEnd"/>
      <w:r w:rsidRPr="00543333">
        <w:rPr>
          <w:sz w:val="6"/>
          <w:szCs w:val="6"/>
        </w:rPr>
        <w:t xml:space="preserve">, ‘Chinese Nationalism Is a Double-Edged Sword for Global Ambitions’, South China Morning Post, 27 May 2017, </w:t>
      </w:r>
      <w:hyperlink r:id="rId76" w:tgtFrame="_blank" w:history="1">
        <w:r w:rsidRPr="00543333">
          <w:rPr>
            <w:rStyle w:val="Hyperlink"/>
            <w:sz w:val="6"/>
            <w:szCs w:val="6"/>
          </w:rPr>
          <w:t>https://www.scmp.com/week-asia/opinion/article/2095859/chinese-nationalism-double-edged-sword-global-ambitions</w:t>
        </w:r>
      </w:hyperlink>
      <w:r w:rsidRPr="00543333">
        <w:rPr>
          <w:sz w:val="6"/>
          <w:szCs w:val="6"/>
        </w:rPr>
        <w:t>.View all notes Moreover, Beijing has frequently facilitated demonstrations of public outrage against foreigners and then used this outrage as leverage in China's foreign relations.</w:t>
      </w:r>
      <w:hyperlink r:id="rId77" w:history="1">
        <w:r w:rsidRPr="00543333">
          <w:rPr>
            <w:rStyle w:val="Hyperlink"/>
            <w:sz w:val="6"/>
            <w:szCs w:val="6"/>
          </w:rPr>
          <w:t>35</w:t>
        </w:r>
      </w:hyperlink>
      <w:r w:rsidRPr="00543333">
        <w:rPr>
          <w:sz w:val="6"/>
          <w:szCs w:val="6"/>
        </w:rPr>
        <w:t xml:space="preserve">35 See Jessica Chen Weis, Powerful Patriots: Nationalist Protest in China's Foreign Relations (Oxford: Oxford University Press, 2014); Yun Sun, ‘Chinese Public Opinion: Shaping China's Foreign Policy, or Shaped by It?’, Brookings East Asia Commentary, 13 December 2011, </w:t>
      </w:r>
      <w:hyperlink r:id="rId78" w:tgtFrame="_blank" w:history="1">
        <w:r w:rsidRPr="00543333">
          <w:rPr>
            <w:rStyle w:val="Hyperlink"/>
            <w:sz w:val="6"/>
            <w:szCs w:val="6"/>
          </w:rPr>
          <w:t>https://www.brookings.edu/opinions/chinese-public-opinion-shaping-chinas-foreign-policy-or-shaped-by-it/</w:t>
        </w:r>
      </w:hyperlink>
      <w:r w:rsidRPr="00543333">
        <w:rPr>
          <w:sz w:val="6"/>
          <w:szCs w:val="6"/>
        </w:rPr>
        <w:t>; and Jeff Kingston, ‘Asia and the Threat of Untethered Nationalism’</w:t>
      </w:r>
      <w:r w:rsidRPr="00543333">
        <w:rPr>
          <w:sz w:val="12"/>
        </w:rPr>
        <w:t xml:space="preserve">, Japan Times, 1 October 2016, </w:t>
      </w:r>
      <w:hyperlink r:id="rId79" w:anchor=".W0PmPDpKjcs" w:tgtFrame="_blank" w:history="1">
        <w:r w:rsidRPr="00543333">
          <w:rPr>
            <w:rStyle w:val="Hyperlink"/>
            <w:sz w:val="12"/>
          </w:rPr>
          <w:t>https://www.japantimes.co.jp/opinion/2016/10/01/commentary/asia-threat-untethered-nationalism/#.W0PmPDpKjcs</w:t>
        </w:r>
      </w:hyperlink>
      <w:r w:rsidRPr="00543333">
        <w:rPr>
          <w:sz w:val="12"/>
        </w:rPr>
        <w:t xml:space="preserve">.View all notes Other governments make Beijing's problems their own when they </w:t>
      </w:r>
      <w:proofErr w:type="spellStart"/>
      <w:r w:rsidRPr="00543333">
        <w:rPr>
          <w:sz w:val="12"/>
        </w:rPr>
        <w:t>honour</w:t>
      </w:r>
      <w:proofErr w:type="spellEnd"/>
      <w:r w:rsidRPr="00543333">
        <w:rPr>
          <w:sz w:val="12"/>
        </w:rPr>
        <w:t xml:space="preserve"> the communist regime's need to satisfy the demands of a nationalistic Chinese public. They reward Beijing for bad </w:t>
      </w:r>
      <w:proofErr w:type="spellStart"/>
      <w:r w:rsidRPr="00543333">
        <w:rPr>
          <w:sz w:val="12"/>
        </w:rPr>
        <w:t>behaviour</w:t>
      </w:r>
      <w:proofErr w:type="spellEnd"/>
      <w:r w:rsidRPr="00543333">
        <w:rPr>
          <w:sz w:val="12"/>
        </w:rPr>
        <w:t xml:space="preserve"> – for its playing up of territorial disputes in domestic propaganda, sometimes with unintended results, and its intentional cultivation of visible public anger as a means of </w:t>
      </w:r>
      <w:proofErr w:type="spellStart"/>
      <w:r w:rsidRPr="00543333">
        <w:rPr>
          <w:sz w:val="12"/>
        </w:rPr>
        <w:t>signalling</w:t>
      </w:r>
      <w:proofErr w:type="spellEnd"/>
      <w:r w:rsidRPr="00543333">
        <w:rPr>
          <w:sz w:val="12"/>
        </w:rPr>
        <w:t xml:space="preserve"> to foreigners that the Chinese government has no room to retreat or compromise. </w:t>
      </w:r>
      <w:r w:rsidRPr="00543333">
        <w:rPr>
          <w:rStyle w:val="StyleUnderline"/>
        </w:rPr>
        <w:t xml:space="preserve">It could </w:t>
      </w:r>
      <w:proofErr w:type="spellStart"/>
      <w:r w:rsidRPr="00543333">
        <w:rPr>
          <w:rStyle w:val="StyleUnderline"/>
        </w:rPr>
        <w:t>incentivise</w:t>
      </w:r>
      <w:proofErr w:type="spellEnd"/>
      <w:r w:rsidRPr="00543333">
        <w:rPr>
          <w:rStyle w:val="StyleUnderline"/>
        </w:rPr>
        <w:t xml:space="preserve"> China to raise new irredentist claims</w:t>
      </w:r>
      <w:r w:rsidRPr="00543333">
        <w:rPr>
          <w:sz w:val="12"/>
        </w:rPr>
        <w:t xml:space="preserve"> in the future </w:t>
      </w:r>
      <w:proofErr w:type="gramStart"/>
      <w:r w:rsidRPr="00543333">
        <w:rPr>
          <w:sz w:val="12"/>
        </w:rPr>
        <w:t>Beyond</w:t>
      </w:r>
      <w:proofErr w:type="gramEnd"/>
      <w:r w:rsidRPr="00543333">
        <w:rPr>
          <w:sz w:val="12"/>
        </w:rPr>
        <w:t xml:space="preserve"> the territory now encompassed or claimed by the People's Republic, </w:t>
      </w:r>
      <w:r w:rsidRPr="00543333">
        <w:rPr>
          <w:rStyle w:val="StyleUnderline"/>
        </w:rPr>
        <w:t>there are additional territories over which China might claim some form of historical association</w:t>
      </w:r>
      <w:r w:rsidRPr="00543333">
        <w:rPr>
          <w:sz w:val="12"/>
        </w:rPr>
        <w:t xml:space="preserve">. The late historian Ramesh Chandra </w:t>
      </w:r>
      <w:proofErr w:type="spellStart"/>
      <w:r w:rsidRPr="00543333">
        <w:rPr>
          <w:sz w:val="12"/>
        </w:rPr>
        <w:t>Majumdar</w:t>
      </w:r>
      <w:proofErr w:type="spellEnd"/>
      <w:r w:rsidRPr="00543333">
        <w:rPr>
          <w:sz w:val="12"/>
        </w:rPr>
        <w:t xml:space="preserve"> observed, ‘It is characteristic of China that if a region once acknowledged her nominal suzerainty even for a short period, she should regard it as a part of her empire forever and would automatically revive her claim over it even after a thousand years whenever there was a chance of enforcing it.’</w:t>
      </w:r>
      <w:hyperlink r:id="rId80" w:history="1">
        <w:r w:rsidRPr="00543333">
          <w:rPr>
            <w:rStyle w:val="Hyperlink"/>
            <w:sz w:val="12"/>
          </w:rPr>
          <w:t>36</w:t>
        </w:r>
      </w:hyperlink>
      <w:r w:rsidRPr="00543333">
        <w:rPr>
          <w:sz w:val="12"/>
        </w:rPr>
        <w:t xml:space="preserve">36 Claude </w:t>
      </w:r>
      <w:proofErr w:type="spellStart"/>
      <w:r w:rsidRPr="00543333">
        <w:rPr>
          <w:sz w:val="12"/>
        </w:rPr>
        <w:t>Arpi</w:t>
      </w:r>
      <w:proofErr w:type="spellEnd"/>
      <w:r w:rsidRPr="00543333">
        <w:rPr>
          <w:sz w:val="12"/>
        </w:rPr>
        <w:t xml:space="preserve">, ‘Chinese Irredentism and the Great Rejuvenation’, Indian </w:t>
      </w:r>
      <w:proofErr w:type="spellStart"/>
      <w:r w:rsidRPr="00543333">
        <w:rPr>
          <w:sz w:val="12"/>
        </w:rPr>
        <w:t>Defence</w:t>
      </w:r>
      <w:proofErr w:type="spellEnd"/>
      <w:r w:rsidRPr="00543333">
        <w:rPr>
          <w:sz w:val="12"/>
        </w:rPr>
        <w:t xml:space="preserve"> Review, 20 July 2016, </w:t>
      </w:r>
      <w:hyperlink r:id="rId81" w:tgtFrame="_blank" w:history="1">
        <w:r w:rsidRPr="00543333">
          <w:rPr>
            <w:rStyle w:val="Hyperlink"/>
            <w:sz w:val="12"/>
          </w:rPr>
          <w:t>http://www.indiandefencereview.com/spotlights/chinese-irredentism-and-the-great-rejuvenation/</w:t>
        </w:r>
      </w:hyperlink>
      <w:r w:rsidRPr="00543333">
        <w:rPr>
          <w:sz w:val="12"/>
        </w:rPr>
        <w:t xml:space="preserve">.View all notes </w:t>
      </w:r>
      <w:r w:rsidRPr="00543333">
        <w:rPr>
          <w:rStyle w:val="StyleUnderline"/>
        </w:rPr>
        <w:t>Chinese claims</w:t>
      </w:r>
      <w:r w:rsidRPr="00543333">
        <w:rPr>
          <w:sz w:val="12"/>
        </w:rPr>
        <w:t xml:space="preserve"> have </w:t>
      </w:r>
      <w:r w:rsidRPr="00543333">
        <w:rPr>
          <w:rStyle w:val="StyleUnderline"/>
        </w:rPr>
        <w:t>evolved, or</w:t>
      </w:r>
      <w:r w:rsidRPr="00543333">
        <w:rPr>
          <w:sz w:val="12"/>
        </w:rPr>
        <w:t xml:space="preserve"> more properly </w:t>
      </w:r>
      <w:r w:rsidRPr="00543333">
        <w:rPr>
          <w:rStyle w:val="StyleUnderline"/>
        </w:rPr>
        <w:t xml:space="preserve">expanded, in keeping with its evolution from a poor, </w:t>
      </w:r>
      <w:r w:rsidRPr="00164DDF">
        <w:rPr>
          <w:rStyle w:val="Emphasis"/>
        </w:rPr>
        <w:t>revolution-wracked underachiever</w:t>
      </w:r>
      <w:r w:rsidRPr="00543333">
        <w:rPr>
          <w:rStyle w:val="StyleUnderline"/>
        </w:rPr>
        <w:t xml:space="preserve"> into an </w:t>
      </w:r>
      <w:r w:rsidRPr="00164DDF">
        <w:rPr>
          <w:rStyle w:val="Emphasis"/>
        </w:rPr>
        <w:t>emerging great power</w:t>
      </w:r>
      <w:r w:rsidRPr="00543333">
        <w:rPr>
          <w:sz w:val="12"/>
        </w:rPr>
        <w:t xml:space="preserve">. The Republic of China cartographers who first drew a nine-dashed line on a map of the South China Sea in 1946 intended it to delineate Chinese-claimed islands, but not the surrounding ocean. The People's Republic's 1958 ‘Declaration on the Territorial Sea’ claimed ownership of South China Sea islands and the territorial waters around them, but </w:t>
      </w:r>
      <w:proofErr w:type="spellStart"/>
      <w:r w:rsidRPr="00543333">
        <w:rPr>
          <w:sz w:val="12"/>
        </w:rPr>
        <w:t>recognised</w:t>
      </w:r>
      <w:proofErr w:type="spellEnd"/>
      <w:r w:rsidRPr="00543333">
        <w:rPr>
          <w:sz w:val="12"/>
        </w:rPr>
        <w:t xml:space="preserve"> that they were separated from the Chinese mainland by ‘high seas’. The Chinese government did not begin to assert that it had ‘historic rights’ to all the resources contained within the nine-dashed line until 1998.</w:t>
      </w:r>
      <w:hyperlink r:id="rId82" w:history="1">
        <w:r w:rsidRPr="00543333">
          <w:rPr>
            <w:rStyle w:val="Hyperlink"/>
            <w:sz w:val="12"/>
          </w:rPr>
          <w:t>37</w:t>
        </w:r>
      </w:hyperlink>
      <w:r w:rsidRPr="00543333">
        <w:rPr>
          <w:sz w:val="12"/>
        </w:rPr>
        <w:t xml:space="preserve">37 See Bill Hayton, ‘China's “Historic Rights” in the South China Sea: Made in America?’, Diplomat, 21 June 2016, </w:t>
      </w:r>
      <w:hyperlink r:id="rId83" w:tgtFrame="_blank" w:history="1">
        <w:r w:rsidRPr="00543333">
          <w:rPr>
            <w:rStyle w:val="Hyperlink"/>
            <w:sz w:val="12"/>
          </w:rPr>
          <w:t>https://thediplomat-com.proxy.library.emory.edu/2016/06/chinas-historic-rights-in-the-south-china-sea-made-in-america/</w:t>
        </w:r>
      </w:hyperlink>
      <w:r w:rsidRPr="00543333">
        <w:rPr>
          <w:sz w:val="12"/>
        </w:rPr>
        <w:t>.View all notes Similarly, China's claims in the East China Sea are of recent vintage. A 1953 edition of the People's Daily noted that the ‘</w:t>
      </w:r>
      <w:proofErr w:type="spellStart"/>
      <w:r w:rsidRPr="00543333">
        <w:rPr>
          <w:sz w:val="12"/>
        </w:rPr>
        <w:t>Senkaku</w:t>
      </w:r>
      <w:proofErr w:type="spellEnd"/>
      <w:r w:rsidRPr="00543333">
        <w:rPr>
          <w:sz w:val="12"/>
        </w:rPr>
        <w:t xml:space="preserve">’ (not </w:t>
      </w:r>
      <w:proofErr w:type="spellStart"/>
      <w:r w:rsidRPr="00543333">
        <w:rPr>
          <w:sz w:val="12"/>
        </w:rPr>
        <w:t>Diaoyu</w:t>
      </w:r>
      <w:proofErr w:type="spellEnd"/>
      <w:r w:rsidRPr="00543333">
        <w:rPr>
          <w:sz w:val="12"/>
        </w:rPr>
        <w:t xml:space="preserve">) islands belonged to the Ryukyu archipelago, then and now Japanese territory. An atlas published by a government-owned press in 1958 depicted the </w:t>
      </w:r>
      <w:proofErr w:type="spellStart"/>
      <w:r w:rsidRPr="00543333">
        <w:rPr>
          <w:sz w:val="12"/>
        </w:rPr>
        <w:t>Senkakus</w:t>
      </w:r>
      <w:proofErr w:type="spellEnd"/>
      <w:r w:rsidRPr="00543333">
        <w:rPr>
          <w:sz w:val="12"/>
        </w:rPr>
        <w:t xml:space="preserve"> as part of Japan.</w:t>
      </w:r>
      <w:hyperlink r:id="rId84" w:history="1">
        <w:r w:rsidRPr="00543333">
          <w:rPr>
            <w:rStyle w:val="Hyperlink"/>
            <w:sz w:val="12"/>
          </w:rPr>
          <w:t>38</w:t>
        </w:r>
      </w:hyperlink>
      <w:r w:rsidRPr="00543333">
        <w:rPr>
          <w:sz w:val="12"/>
        </w:rPr>
        <w:t xml:space="preserve">38 See Bruce Jacobs, ‘Appeasement Will Only Encourage China’, Sydney Morning Herald, 1 November 2015, </w:t>
      </w:r>
      <w:hyperlink r:id="rId85" w:tgtFrame="_blank" w:history="1">
        <w:r w:rsidRPr="00543333">
          <w:rPr>
            <w:rStyle w:val="Hyperlink"/>
            <w:sz w:val="12"/>
          </w:rPr>
          <w:t>https://www.smh.com.au/opinion/appeasement-will-only-encourage-expansionist-china-20151101-gknz2l.html</w:t>
        </w:r>
      </w:hyperlink>
      <w:r w:rsidRPr="00543333">
        <w:rPr>
          <w:sz w:val="12"/>
        </w:rPr>
        <w:t xml:space="preserve">.View all notes </w:t>
      </w:r>
      <w:r w:rsidRPr="00543333">
        <w:rPr>
          <w:rStyle w:val="StyleUnderline"/>
        </w:rPr>
        <w:t xml:space="preserve">A </w:t>
      </w:r>
      <w:r w:rsidRPr="00543333">
        <w:rPr>
          <w:sz w:val="12"/>
        </w:rPr>
        <w:t xml:space="preserve">possible </w:t>
      </w:r>
      <w:r w:rsidRPr="00543333">
        <w:rPr>
          <w:rStyle w:val="StyleUnderline"/>
        </w:rPr>
        <w:t>future target is strategically important Okinawa</w:t>
      </w:r>
      <w:r w:rsidRPr="00543333">
        <w:rPr>
          <w:sz w:val="12"/>
        </w:rPr>
        <w:t xml:space="preserve">. In 2013, </w:t>
      </w:r>
      <w:r w:rsidRPr="00543333">
        <w:rPr>
          <w:rStyle w:val="StyleUnderline"/>
        </w:rPr>
        <w:t>Chinese commentators</w:t>
      </w:r>
      <w:r w:rsidRPr="00543333">
        <w:rPr>
          <w:sz w:val="12"/>
        </w:rPr>
        <w:t xml:space="preserve"> with government connections </w:t>
      </w:r>
      <w:r w:rsidRPr="00543333">
        <w:rPr>
          <w:rStyle w:val="StyleUnderline"/>
        </w:rPr>
        <w:t xml:space="preserve">publicly questioned Japan's ownership of the Ryukyu </w:t>
      </w:r>
      <w:proofErr w:type="gramStart"/>
      <w:r w:rsidRPr="00543333">
        <w:rPr>
          <w:rStyle w:val="StyleUnderline"/>
        </w:rPr>
        <w:t>islands</w:t>
      </w:r>
      <w:proofErr w:type="gramEnd"/>
      <w:r w:rsidRPr="00543333">
        <w:rPr>
          <w:sz w:val="12"/>
        </w:rPr>
        <w:t>, which include Okinawa and its many US military bases. Separate articles making this point appeared in the Communist Party-run People's Daily and Global Times, as well as a magazine affiliated with China's Ministry of Foreign Affairs.</w:t>
      </w:r>
      <w:hyperlink r:id="rId86" w:history="1">
        <w:r w:rsidRPr="00543333">
          <w:rPr>
            <w:rStyle w:val="Hyperlink"/>
            <w:sz w:val="12"/>
          </w:rPr>
          <w:t>39</w:t>
        </w:r>
      </w:hyperlink>
      <w:r w:rsidRPr="00543333">
        <w:rPr>
          <w:sz w:val="12"/>
        </w:rPr>
        <w:t xml:space="preserve">39 See Xinhua, ‘China Does Not Accept Japanese Protest over Okinawa Article’, People's Daily, 10 May 2013, </w:t>
      </w:r>
      <w:hyperlink r:id="rId87" w:tgtFrame="_blank" w:history="1">
        <w:r w:rsidRPr="00543333">
          <w:rPr>
            <w:rStyle w:val="Hyperlink"/>
            <w:sz w:val="12"/>
          </w:rPr>
          <w:t>http://en.people.cn/90883/8238929.html</w:t>
        </w:r>
      </w:hyperlink>
      <w:r w:rsidRPr="00543333">
        <w:rPr>
          <w:sz w:val="12"/>
        </w:rPr>
        <w:t xml:space="preserve">; ‘Ryukyu Issue Offers Leverage to China’, Global Times, 10 May 2013, </w:t>
      </w:r>
      <w:hyperlink r:id="rId88" w:tgtFrame="_blank" w:history="1">
        <w:r w:rsidRPr="00543333">
          <w:rPr>
            <w:rStyle w:val="Hyperlink"/>
            <w:sz w:val="12"/>
          </w:rPr>
          <w:t>http://www.globaltimes.cn/content/780732.shtml</w:t>
        </w:r>
      </w:hyperlink>
      <w:r w:rsidRPr="00543333">
        <w:rPr>
          <w:sz w:val="12"/>
        </w:rPr>
        <w:t xml:space="preserve">; and Gordon G. Chang, ‘Now China Wants Okinawa, Site of U.S. Bases in Japan’, Daily Beast, 31 December 2015, </w:t>
      </w:r>
      <w:hyperlink r:id="rId89" w:tgtFrame="_blank" w:history="1">
        <w:r w:rsidRPr="00543333">
          <w:rPr>
            <w:rStyle w:val="Hyperlink"/>
            <w:sz w:val="12"/>
          </w:rPr>
          <w:t>https://www.thedailybeast.com/now-china-wants-okinawa-site-of-us-bases-in-japan</w:t>
        </w:r>
      </w:hyperlink>
      <w:r w:rsidRPr="00543333">
        <w:rPr>
          <w:sz w:val="12"/>
        </w:rPr>
        <w:t xml:space="preserve">.View all notes Additionally, Chinese PLA General Luo Yuan said in a media interview in 2013 that the islands were part of the Chinese tributary system as early as 1372, and that Japan stole them in 1872 during a period of relative Chinese weakness. In making this argument, Luo added the </w:t>
      </w:r>
      <w:proofErr w:type="spellStart"/>
      <w:r w:rsidRPr="00543333">
        <w:rPr>
          <w:sz w:val="12"/>
        </w:rPr>
        <w:t>Ryukyus</w:t>
      </w:r>
      <w:proofErr w:type="spellEnd"/>
      <w:r w:rsidRPr="00543333">
        <w:rPr>
          <w:sz w:val="12"/>
        </w:rPr>
        <w:t xml:space="preserve"> to the list of territories lost during the Century of Humiliation alongside Taiwan. ‘We can say with certainty’, Luo concluded, </w:t>
      </w:r>
      <w:proofErr w:type="gramStart"/>
      <w:r w:rsidRPr="00543333">
        <w:rPr>
          <w:sz w:val="12"/>
        </w:rPr>
        <w:t>‘that</w:t>
      </w:r>
      <w:proofErr w:type="gramEnd"/>
      <w:r w:rsidRPr="00543333">
        <w:rPr>
          <w:sz w:val="12"/>
        </w:rPr>
        <w:t xml:space="preserve"> the </w:t>
      </w:r>
      <w:proofErr w:type="spellStart"/>
      <w:r w:rsidRPr="00543333">
        <w:rPr>
          <w:sz w:val="12"/>
        </w:rPr>
        <w:t>Ryukyus</w:t>
      </w:r>
      <w:proofErr w:type="spellEnd"/>
      <w:r w:rsidRPr="00543333">
        <w:rPr>
          <w:sz w:val="12"/>
        </w:rPr>
        <w:t xml:space="preserve"> do not belong to Japan.’</w:t>
      </w:r>
      <w:hyperlink r:id="rId90" w:history="1">
        <w:r w:rsidRPr="00543333">
          <w:rPr>
            <w:rStyle w:val="Hyperlink"/>
            <w:sz w:val="12"/>
          </w:rPr>
          <w:t>40</w:t>
        </w:r>
      </w:hyperlink>
      <w:r w:rsidRPr="00543333">
        <w:rPr>
          <w:sz w:val="12"/>
        </w:rPr>
        <w:t>40 ‘</w:t>
      </w:r>
      <w:proofErr w:type="spellStart"/>
      <w:r w:rsidRPr="00543333">
        <w:rPr>
          <w:sz w:val="12"/>
        </w:rPr>
        <w:t>Jiěfàngjūn</w:t>
      </w:r>
      <w:proofErr w:type="spellEnd"/>
      <w:r w:rsidRPr="00543333">
        <w:rPr>
          <w:sz w:val="12"/>
        </w:rPr>
        <w:t xml:space="preserve"> </w:t>
      </w:r>
      <w:proofErr w:type="spellStart"/>
      <w:r w:rsidRPr="00543333">
        <w:rPr>
          <w:sz w:val="12"/>
        </w:rPr>
        <w:t>shàojiàng</w:t>
      </w:r>
      <w:proofErr w:type="spellEnd"/>
      <w:r w:rsidRPr="00543333">
        <w:rPr>
          <w:sz w:val="12"/>
        </w:rPr>
        <w:t xml:space="preserve"> </w:t>
      </w:r>
      <w:proofErr w:type="spellStart"/>
      <w:r w:rsidRPr="00543333">
        <w:rPr>
          <w:sz w:val="12"/>
        </w:rPr>
        <w:t>Luō</w:t>
      </w:r>
      <w:proofErr w:type="spellEnd"/>
      <w:r w:rsidRPr="00543333">
        <w:rPr>
          <w:sz w:val="12"/>
        </w:rPr>
        <w:t xml:space="preserve"> </w:t>
      </w:r>
      <w:proofErr w:type="spellStart"/>
      <w:r w:rsidRPr="00543333">
        <w:rPr>
          <w:sz w:val="12"/>
        </w:rPr>
        <w:t>Yuán</w:t>
      </w:r>
      <w:proofErr w:type="spellEnd"/>
      <w:r w:rsidRPr="00543333">
        <w:rPr>
          <w:sz w:val="12"/>
        </w:rPr>
        <w:t xml:space="preserve"> </w:t>
      </w:r>
      <w:proofErr w:type="spellStart"/>
      <w:r w:rsidRPr="00543333">
        <w:rPr>
          <w:sz w:val="12"/>
        </w:rPr>
        <w:t>jiědú</w:t>
      </w:r>
      <w:proofErr w:type="spellEnd"/>
      <w:r w:rsidRPr="00543333">
        <w:rPr>
          <w:sz w:val="12"/>
        </w:rPr>
        <w:t xml:space="preserve"> </w:t>
      </w:r>
      <w:proofErr w:type="spellStart"/>
      <w:r w:rsidRPr="00543333">
        <w:rPr>
          <w:sz w:val="12"/>
        </w:rPr>
        <w:t>jìnqí</w:t>
      </w:r>
      <w:proofErr w:type="spellEnd"/>
      <w:r w:rsidRPr="00543333">
        <w:rPr>
          <w:sz w:val="12"/>
        </w:rPr>
        <w:t xml:space="preserve"> </w:t>
      </w:r>
      <w:proofErr w:type="spellStart"/>
      <w:r w:rsidRPr="00543333">
        <w:rPr>
          <w:sz w:val="12"/>
        </w:rPr>
        <w:t>Zhōng</w:t>
      </w:r>
      <w:proofErr w:type="spellEnd"/>
      <w:r w:rsidRPr="00543333">
        <w:rPr>
          <w:sz w:val="12"/>
        </w:rPr>
        <w:t xml:space="preserve"> </w:t>
      </w:r>
      <w:proofErr w:type="spellStart"/>
      <w:r w:rsidRPr="00543333">
        <w:rPr>
          <w:sz w:val="12"/>
        </w:rPr>
        <w:t>Rì</w:t>
      </w:r>
      <w:proofErr w:type="spellEnd"/>
      <w:r w:rsidRPr="00543333">
        <w:rPr>
          <w:sz w:val="12"/>
        </w:rPr>
        <w:t xml:space="preserve"> </w:t>
      </w:r>
      <w:proofErr w:type="spellStart"/>
      <w:r w:rsidRPr="00543333">
        <w:rPr>
          <w:sz w:val="12"/>
        </w:rPr>
        <w:t>guānxì</w:t>
      </w:r>
      <w:proofErr w:type="spellEnd"/>
      <w:r w:rsidRPr="00543333">
        <w:rPr>
          <w:sz w:val="12"/>
        </w:rPr>
        <w:t>’ [People's Liberation Army Major General Luo Yuan Interprets Recent China–Japan Relations], China News Service, 14 May 2013,</w:t>
      </w:r>
      <w:r>
        <w:rPr>
          <w:sz w:val="12"/>
        </w:rPr>
        <w:t xml:space="preserve"> </w:t>
      </w:r>
      <w:hyperlink r:id="rId91" w:tgtFrame="_blank" w:history="1">
        <w:r w:rsidRPr="00543333">
          <w:rPr>
            <w:rStyle w:val="Hyperlink"/>
            <w:sz w:val="12"/>
          </w:rPr>
          <w:t>http://www.chinanews.com/shipin/spfts/20130513/123.shtml</w:t>
        </w:r>
      </w:hyperlink>
      <w:r w:rsidRPr="00543333">
        <w:rPr>
          <w:sz w:val="12"/>
        </w:rPr>
        <w:t>.View all notes</w:t>
      </w:r>
      <w:r>
        <w:rPr>
          <w:sz w:val="12"/>
        </w:rPr>
        <w:t xml:space="preserve"> </w:t>
      </w:r>
      <w:r w:rsidRPr="006B33AD">
        <w:rPr>
          <w:sz w:val="12"/>
        </w:rPr>
        <w:t xml:space="preserve">A sphere-of-influence mentality </w:t>
      </w:r>
      <w:r w:rsidRPr="006B33AD">
        <w:rPr>
          <w:rStyle w:val="StyleUnderline"/>
        </w:rPr>
        <w:t>China's irredentist claims cover an area so vast</w:t>
      </w:r>
      <w:r w:rsidRPr="006B33AD">
        <w:rPr>
          <w:sz w:val="12"/>
        </w:rPr>
        <w:t xml:space="preserve"> that </w:t>
      </w:r>
      <w:r w:rsidRPr="006B33AD">
        <w:rPr>
          <w:rStyle w:val="StyleUnderline"/>
        </w:rPr>
        <w:t>it is</w:t>
      </w:r>
      <w:r w:rsidRPr="006B33AD">
        <w:rPr>
          <w:sz w:val="12"/>
        </w:rPr>
        <w:t xml:space="preserve"> already </w:t>
      </w:r>
      <w:r w:rsidRPr="006B33AD">
        <w:rPr>
          <w:rStyle w:val="StyleUnderline"/>
        </w:rPr>
        <w:t>tantamount to a sphere of influence</w:t>
      </w:r>
      <w:r w:rsidRPr="006B33AD">
        <w:rPr>
          <w:sz w:val="12"/>
        </w:rPr>
        <w:t xml:space="preserve">. On China's lengthy eastern coast, for example, </w:t>
      </w:r>
      <w:r w:rsidRPr="006B33AD">
        <w:rPr>
          <w:rStyle w:val="StyleUnderline"/>
        </w:rPr>
        <w:t>the disputed land and maritime territories form a seamless geographic region</w:t>
      </w:r>
      <w:r w:rsidRPr="006B33AD">
        <w:rPr>
          <w:sz w:val="12"/>
        </w:rPr>
        <w:t xml:space="preserve"> beginning with the Yellow Sea in the north and continuing southward through the East China Sea, Taiwan and the Taiwan Strait, and the upper and lower halves of the South China Sea, apparently stretching as far south as the </w:t>
      </w:r>
      <w:proofErr w:type="spellStart"/>
      <w:r w:rsidRPr="006B33AD">
        <w:rPr>
          <w:sz w:val="12"/>
        </w:rPr>
        <w:t>Natuna</w:t>
      </w:r>
      <w:proofErr w:type="spellEnd"/>
      <w:r w:rsidRPr="006B33AD">
        <w:rPr>
          <w:sz w:val="12"/>
        </w:rPr>
        <w:t xml:space="preserve"> islands. Chinese officials have repeatedly said that they would continue to allow commercial shipping through major sea lanes in these areas, and </w:t>
      </w:r>
      <w:r w:rsidRPr="006B33AD">
        <w:rPr>
          <w:rStyle w:val="StyleUnderline"/>
        </w:rPr>
        <w:t>it is possible</w:t>
      </w:r>
      <w:r w:rsidRPr="006B33AD">
        <w:rPr>
          <w:sz w:val="12"/>
        </w:rPr>
        <w:t xml:space="preserve"> that </w:t>
      </w:r>
      <w:r w:rsidRPr="006B33AD">
        <w:rPr>
          <w:rStyle w:val="StyleUnderline"/>
        </w:rPr>
        <w:t xml:space="preserve">Beijing would make </w:t>
      </w:r>
      <w:r w:rsidRPr="00164DDF">
        <w:rPr>
          <w:rStyle w:val="Emphasis"/>
        </w:rPr>
        <w:t>additional concessions</w:t>
      </w:r>
      <w:r w:rsidRPr="006B33AD">
        <w:rPr>
          <w:rStyle w:val="StyleUnderline"/>
        </w:rPr>
        <w:t xml:space="preserve"> to individual rival claimants that accepted its </w:t>
      </w:r>
      <w:r w:rsidRPr="00164DDF">
        <w:rPr>
          <w:rStyle w:val="Emphasis"/>
        </w:rPr>
        <w:t>standing invitation</w:t>
      </w:r>
      <w:r w:rsidRPr="006B33AD">
        <w:rPr>
          <w:rStyle w:val="StyleUnderline"/>
        </w:rPr>
        <w:t xml:space="preserve"> to settle claims through </w:t>
      </w:r>
      <w:r w:rsidRPr="00164DDF">
        <w:rPr>
          <w:rStyle w:val="Emphasis"/>
        </w:rPr>
        <w:t>bilateral negotiations</w:t>
      </w:r>
      <w:r w:rsidRPr="006B33AD">
        <w:rPr>
          <w:sz w:val="12"/>
        </w:rPr>
        <w:t xml:space="preserve">. But </w:t>
      </w:r>
      <w:r w:rsidRPr="006B33AD">
        <w:rPr>
          <w:rStyle w:val="StyleUnderline"/>
        </w:rPr>
        <w:t>China would nonetheless retain</w:t>
      </w:r>
      <w:r w:rsidRPr="006B33AD">
        <w:rPr>
          <w:sz w:val="12"/>
        </w:rPr>
        <w:t xml:space="preserve"> </w:t>
      </w:r>
      <w:r w:rsidRPr="006B33AD">
        <w:rPr>
          <w:rStyle w:val="StyleUnderline"/>
        </w:rPr>
        <w:t xml:space="preserve">the unequalled privilege of </w:t>
      </w:r>
      <w:r w:rsidRPr="00164DDF">
        <w:rPr>
          <w:rStyle w:val="Emphasis"/>
        </w:rPr>
        <w:t>setting the rules</w:t>
      </w:r>
      <w:r w:rsidRPr="006B33AD">
        <w:rPr>
          <w:rStyle w:val="StyleUnderline"/>
        </w:rPr>
        <w:t xml:space="preserve"> for the activities of other states in this zone</w:t>
      </w:r>
      <w:r w:rsidRPr="006B33AD">
        <w:rPr>
          <w:sz w:val="12"/>
        </w:rPr>
        <w:t xml:space="preserve">. Moreover, </w:t>
      </w:r>
      <w:r w:rsidRPr="006B33AD">
        <w:rPr>
          <w:rStyle w:val="StyleUnderline"/>
        </w:rPr>
        <w:t>China has shown</w:t>
      </w:r>
      <w:r w:rsidRPr="006B33AD">
        <w:rPr>
          <w:sz w:val="12"/>
        </w:rPr>
        <w:t xml:space="preserve"> itself to have </w:t>
      </w:r>
      <w:r w:rsidRPr="006B33AD">
        <w:rPr>
          <w:rStyle w:val="StyleUnderline"/>
        </w:rPr>
        <w:t xml:space="preserve">a </w:t>
      </w:r>
      <w:r w:rsidRPr="00164DDF">
        <w:rPr>
          <w:rStyle w:val="Emphasis"/>
        </w:rPr>
        <w:t>sphere-of-influence</w:t>
      </w:r>
      <w:r w:rsidRPr="006B33AD">
        <w:rPr>
          <w:rStyle w:val="StyleUnderline"/>
        </w:rPr>
        <w:t xml:space="preserve"> mentality that is independent of its irredentist claims</w:t>
      </w:r>
      <w:r w:rsidRPr="006B33AD">
        <w:rPr>
          <w:sz w:val="12"/>
        </w:rPr>
        <w:t>.</w:t>
      </w:r>
      <w:r>
        <w:rPr>
          <w:sz w:val="12"/>
        </w:rPr>
        <w:t xml:space="preserve"> </w:t>
      </w:r>
      <w:r w:rsidRPr="00FA40E4">
        <w:rPr>
          <w:sz w:val="12"/>
        </w:rPr>
        <w:t xml:space="preserve">On occasion, </w:t>
      </w:r>
      <w:r w:rsidRPr="00FA40E4">
        <w:rPr>
          <w:rStyle w:val="StyleUnderline"/>
        </w:rPr>
        <w:t>Chinese senior officials</w:t>
      </w:r>
      <w:r w:rsidRPr="00FA40E4">
        <w:rPr>
          <w:sz w:val="12"/>
        </w:rPr>
        <w:t xml:space="preserve"> have </w:t>
      </w:r>
      <w:r w:rsidRPr="00FA40E4">
        <w:rPr>
          <w:rStyle w:val="StyleUnderline"/>
        </w:rPr>
        <w:t>revealed</w:t>
      </w:r>
      <w:r w:rsidRPr="00FA40E4">
        <w:rPr>
          <w:sz w:val="12"/>
        </w:rPr>
        <w:t xml:space="preserve"> that </w:t>
      </w:r>
      <w:r w:rsidRPr="00FA40E4">
        <w:rPr>
          <w:rStyle w:val="StyleUnderline"/>
        </w:rPr>
        <w:t>they see China as deserving of deference from ‘smaller countries’</w:t>
      </w:r>
      <w:r w:rsidRPr="00FA40E4">
        <w:rPr>
          <w:sz w:val="12"/>
        </w:rPr>
        <w:t xml:space="preserve">. This attitude is apparent in </w:t>
      </w:r>
      <w:r w:rsidRPr="00FA40E4">
        <w:rPr>
          <w:rStyle w:val="StyleUnderline"/>
        </w:rPr>
        <w:t xml:space="preserve">Beijing's demands that its </w:t>
      </w:r>
      <w:proofErr w:type="spellStart"/>
      <w:r w:rsidRPr="00FA40E4">
        <w:rPr>
          <w:rStyle w:val="StyleUnderline"/>
        </w:rPr>
        <w:t>neighbours</w:t>
      </w:r>
      <w:proofErr w:type="spellEnd"/>
      <w:r w:rsidRPr="00FA40E4">
        <w:rPr>
          <w:rStyle w:val="StyleUnderline"/>
        </w:rPr>
        <w:t xml:space="preserve"> grant privileges to China</w:t>
      </w:r>
      <w:r w:rsidRPr="00FA40E4">
        <w:rPr>
          <w:sz w:val="12"/>
        </w:rPr>
        <w:t>.</w:t>
      </w:r>
      <w:hyperlink r:id="rId92" w:history="1">
        <w:r w:rsidRPr="00FA40E4">
          <w:rPr>
            <w:rStyle w:val="Hyperlink"/>
            <w:sz w:val="12"/>
          </w:rPr>
          <w:t>41</w:t>
        </w:r>
      </w:hyperlink>
      <w:r w:rsidRPr="00FA40E4">
        <w:rPr>
          <w:sz w:val="12"/>
        </w:rPr>
        <w:t xml:space="preserve">41 At an ASEAN meeting in 2010, Chinese foreign minister Yang </w:t>
      </w:r>
      <w:proofErr w:type="spellStart"/>
      <w:r w:rsidRPr="00FA40E4">
        <w:rPr>
          <w:sz w:val="12"/>
        </w:rPr>
        <w:t>Jiechi</w:t>
      </w:r>
      <w:proofErr w:type="spellEnd"/>
      <w:r w:rsidRPr="00FA40E4">
        <w:rPr>
          <w:sz w:val="12"/>
        </w:rPr>
        <w:t xml:space="preserve"> infamously said, ‘China is a big country and other countries are small countries, and that's just a fact.’ See Ian </w:t>
      </w:r>
      <w:proofErr w:type="spellStart"/>
      <w:r w:rsidRPr="00FA40E4">
        <w:rPr>
          <w:sz w:val="12"/>
        </w:rPr>
        <w:t>Storey</w:t>
      </w:r>
      <w:proofErr w:type="spellEnd"/>
      <w:r w:rsidRPr="00FA40E4">
        <w:rPr>
          <w:sz w:val="12"/>
        </w:rPr>
        <w:t>, ‘China's Missteps in Southeast Asia: Less Charm, More Offensive’,</w:t>
      </w:r>
      <w:r>
        <w:rPr>
          <w:sz w:val="12"/>
        </w:rPr>
        <w:t xml:space="preserve"> </w:t>
      </w:r>
      <w:r w:rsidRPr="00FA40E4">
        <w:rPr>
          <w:sz w:val="12"/>
        </w:rPr>
        <w:t>China Brief, vol. 10, no. 25, 17 December 2010. In 2014, then-foreign minister Wang Yi declared, ‘We will never accept unreasonable demands from smaller countries.’ See Edward Wong, ‘China's Hard Line: “No Room for Compromise”‘,</w:t>
      </w:r>
      <w:r>
        <w:rPr>
          <w:sz w:val="12"/>
        </w:rPr>
        <w:t xml:space="preserve"> </w:t>
      </w:r>
      <w:r w:rsidRPr="00FA40E4">
        <w:rPr>
          <w:sz w:val="12"/>
        </w:rPr>
        <w:t>New York Times, 8 March 2014,</w:t>
      </w:r>
      <w:r>
        <w:rPr>
          <w:sz w:val="12"/>
        </w:rPr>
        <w:t xml:space="preserve"> </w:t>
      </w:r>
      <w:hyperlink r:id="rId93" w:tgtFrame="_blank" w:history="1">
        <w:r w:rsidRPr="00FA40E4">
          <w:rPr>
            <w:rStyle w:val="Hyperlink"/>
            <w:sz w:val="12"/>
          </w:rPr>
          <w:t>http://www.nytimes.com.proxy.library.emory.edu/2014/03/09/world/asia/china.html?partner=rssnyt&amp;emc=rss&amp;_r=1</w:t>
        </w:r>
      </w:hyperlink>
      <w:r w:rsidRPr="00FA40E4">
        <w:rPr>
          <w:sz w:val="12"/>
        </w:rPr>
        <w:t xml:space="preserve">. </w:t>
      </w:r>
      <w:proofErr w:type="spellStart"/>
      <w:r w:rsidRPr="00FA40E4">
        <w:rPr>
          <w:sz w:val="12"/>
        </w:rPr>
        <w:t>Bilahari</w:t>
      </w:r>
      <w:proofErr w:type="spellEnd"/>
      <w:r w:rsidRPr="00FA40E4">
        <w:rPr>
          <w:sz w:val="12"/>
        </w:rPr>
        <w:t xml:space="preserve"> </w:t>
      </w:r>
      <w:proofErr w:type="spellStart"/>
      <w:r w:rsidRPr="00FA40E4">
        <w:rPr>
          <w:sz w:val="12"/>
        </w:rPr>
        <w:t>Kausikan</w:t>
      </w:r>
      <w:proofErr w:type="spellEnd"/>
      <w:r w:rsidRPr="00FA40E4">
        <w:rPr>
          <w:sz w:val="12"/>
        </w:rPr>
        <w:t xml:space="preserve"> reported that during an ASEAN Senior Officials Meeting in an ASEAN country, the Chinese ambassador pressured the host government to move another country's delegation out of its hotel to accommodate a visit by former Chinese premier Wen </w:t>
      </w:r>
      <w:proofErr w:type="spellStart"/>
      <w:r w:rsidRPr="00FA40E4">
        <w:rPr>
          <w:sz w:val="12"/>
        </w:rPr>
        <w:t>Jiabao</w:t>
      </w:r>
      <w:proofErr w:type="spellEnd"/>
      <w:r w:rsidRPr="00FA40E4">
        <w:rPr>
          <w:sz w:val="12"/>
        </w:rPr>
        <w:t xml:space="preserve">. See </w:t>
      </w:r>
      <w:proofErr w:type="spellStart"/>
      <w:r w:rsidRPr="00FA40E4">
        <w:rPr>
          <w:sz w:val="12"/>
        </w:rPr>
        <w:t>Kausikan</w:t>
      </w:r>
      <w:proofErr w:type="spellEnd"/>
      <w:r w:rsidRPr="00FA40E4">
        <w:rPr>
          <w:sz w:val="12"/>
        </w:rPr>
        <w:t>, ‘Almost Impossible for Big Countries to Understand How Small Countries Think’,</w:t>
      </w:r>
      <w:r>
        <w:rPr>
          <w:sz w:val="12"/>
        </w:rPr>
        <w:t xml:space="preserve"> </w:t>
      </w:r>
      <w:r w:rsidRPr="00FA40E4">
        <w:rPr>
          <w:sz w:val="12"/>
        </w:rPr>
        <w:t>Straits Times, 1 October 2014,</w:t>
      </w:r>
      <w:r>
        <w:rPr>
          <w:sz w:val="12"/>
        </w:rPr>
        <w:t xml:space="preserve"> </w:t>
      </w:r>
      <w:hyperlink r:id="rId94" w:tgtFrame="_blank" w:history="1">
        <w:r w:rsidRPr="00FA40E4">
          <w:rPr>
            <w:rStyle w:val="Hyperlink"/>
            <w:sz w:val="12"/>
          </w:rPr>
          <w:t>https://www.straitstimes.com/opinion/almost-impossible-for-big-countries-to-understand-how-small-countries-think</w:t>
        </w:r>
      </w:hyperlink>
      <w:r w:rsidRPr="00FA40E4">
        <w:rPr>
          <w:sz w:val="12"/>
        </w:rPr>
        <w:t>.View all notes</w:t>
      </w:r>
      <w:r>
        <w:rPr>
          <w:sz w:val="12"/>
        </w:rPr>
        <w:t xml:space="preserve"> </w:t>
      </w:r>
      <w:r w:rsidRPr="00524A6A">
        <w:rPr>
          <w:rStyle w:val="StyleUnderline"/>
        </w:rPr>
        <w:t>The Yellow Sea</w:t>
      </w:r>
      <w:r w:rsidRPr="00524A6A">
        <w:rPr>
          <w:sz w:val="12"/>
        </w:rPr>
        <w:t xml:space="preserve">, for example, </w:t>
      </w:r>
      <w:r w:rsidRPr="00524A6A">
        <w:rPr>
          <w:rStyle w:val="StyleUnderline"/>
        </w:rPr>
        <w:t>is the site of a dispute between China and South Korea</w:t>
      </w:r>
      <w:r w:rsidRPr="00524A6A">
        <w:rPr>
          <w:sz w:val="12"/>
        </w:rPr>
        <w:t xml:space="preserve"> over overlapping EEZs. </w:t>
      </w:r>
      <w:r w:rsidRPr="00524A6A">
        <w:rPr>
          <w:rStyle w:val="StyleUnderline"/>
        </w:rPr>
        <w:t xml:space="preserve">China has exhibited domineering </w:t>
      </w:r>
      <w:proofErr w:type="spellStart"/>
      <w:r w:rsidRPr="00524A6A">
        <w:rPr>
          <w:rStyle w:val="StyleUnderline"/>
        </w:rPr>
        <w:t>behaviour</w:t>
      </w:r>
      <w:proofErr w:type="spellEnd"/>
      <w:r w:rsidRPr="00524A6A">
        <w:rPr>
          <w:sz w:val="12"/>
        </w:rPr>
        <w:t xml:space="preserve"> in this area </w:t>
      </w:r>
      <w:r w:rsidRPr="00524A6A">
        <w:rPr>
          <w:rStyle w:val="StyleUnderline"/>
        </w:rPr>
        <w:t>that has less to do with any sovereignty dispute than with a sense of entitlement due to China's status as a larger country</w:t>
      </w:r>
      <w:r w:rsidRPr="00524A6A">
        <w:rPr>
          <w:sz w:val="12"/>
        </w:rPr>
        <w:t>. The South Korean coastguard has frequently clashed with Chinese fishermen in areas of the Yellow Sea that are unambiguously under Seoul's administration. Chinese boats approached by South Korean coastguard vessels have frequently tried to ram them and repel boarding officers with pipes, iron bars, knives and hammers. Between 2008 and 2016, Seoul reported that Chinese fishermen had killed two of its coastguardsmen and injured 73.</w:t>
      </w:r>
      <w:hyperlink r:id="rId95" w:history="1">
        <w:r w:rsidRPr="00524A6A">
          <w:rPr>
            <w:rStyle w:val="Hyperlink"/>
            <w:sz w:val="12"/>
          </w:rPr>
          <w:t>42</w:t>
        </w:r>
      </w:hyperlink>
      <w:r w:rsidRPr="00524A6A">
        <w:rPr>
          <w:sz w:val="12"/>
        </w:rPr>
        <w:t>42 Lyle J. Morris, ‘South Korea Cracks Down on Illegal Chinese Fishing, with Violent Results’,</w:t>
      </w:r>
      <w:r>
        <w:rPr>
          <w:sz w:val="12"/>
        </w:rPr>
        <w:t xml:space="preserve"> </w:t>
      </w:r>
      <w:r w:rsidRPr="00524A6A">
        <w:rPr>
          <w:sz w:val="12"/>
        </w:rPr>
        <w:t>Diplomat, 3 November 2016,</w:t>
      </w:r>
      <w:r>
        <w:rPr>
          <w:sz w:val="12"/>
        </w:rPr>
        <w:t xml:space="preserve"> </w:t>
      </w:r>
      <w:hyperlink r:id="rId96" w:tgtFrame="_blank" w:history="1">
        <w:r w:rsidRPr="00524A6A">
          <w:rPr>
            <w:rStyle w:val="Hyperlink"/>
            <w:sz w:val="12"/>
          </w:rPr>
          <w:t>https://thediplomat-com.proxy.library.emory.edu/2016/11/south-korea-cracks-down-on-illegal-chinese-fisherman-with-violent-results/</w:t>
        </w:r>
      </w:hyperlink>
      <w:r w:rsidRPr="00524A6A">
        <w:rPr>
          <w:sz w:val="12"/>
        </w:rPr>
        <w:t>.View all notes</w:t>
      </w:r>
      <w:r>
        <w:rPr>
          <w:sz w:val="12"/>
        </w:rPr>
        <w:t xml:space="preserve"> </w:t>
      </w:r>
      <w:r w:rsidRPr="004705FB">
        <w:rPr>
          <w:sz w:val="12"/>
        </w:rPr>
        <w:t xml:space="preserve">In 2010, Washington announced a US aircraft carrier would join US– South Korean naval exercises in response to North Korea's sinking of the South Korean navy vessel </w:t>
      </w:r>
      <w:proofErr w:type="spellStart"/>
      <w:r w:rsidRPr="004705FB">
        <w:rPr>
          <w:sz w:val="12"/>
        </w:rPr>
        <w:t>Cheonan</w:t>
      </w:r>
      <w:proofErr w:type="spellEnd"/>
      <w:r w:rsidRPr="004705FB">
        <w:rPr>
          <w:sz w:val="12"/>
        </w:rPr>
        <w:t>. Chinese media unleashed a storm of opposition to what it termed US ‘gunboat diplomacy’. The basis of this opposition was not a territorial-sovereignty claim, but rather the lack of deference shown by the United States to China's desire that a US aircraft carrier not be present in the region. ‘The decision should be made with consideration given to China's wishes’, said one Chinese commentator. ‘It's a matter of the dignity of a big country’, said another.</w:t>
      </w:r>
      <w:hyperlink r:id="rId97" w:history="1">
        <w:r w:rsidRPr="004705FB">
          <w:rPr>
            <w:rStyle w:val="Hyperlink"/>
            <w:sz w:val="12"/>
          </w:rPr>
          <w:t>43</w:t>
        </w:r>
      </w:hyperlink>
      <w:r w:rsidRPr="004705FB">
        <w:rPr>
          <w:sz w:val="12"/>
        </w:rPr>
        <w:t xml:space="preserve">43 ‘Carrier Casts a Shadow over Northeast Asia’, Global Times, 8 June 2010, </w:t>
      </w:r>
      <w:hyperlink r:id="rId98" w:tgtFrame="_blank" w:history="1">
        <w:r w:rsidRPr="004705FB">
          <w:rPr>
            <w:rStyle w:val="Hyperlink"/>
            <w:sz w:val="12"/>
          </w:rPr>
          <w:t>http://www.globaltimes.cn/content/539583.shtml</w:t>
        </w:r>
      </w:hyperlink>
      <w:r w:rsidRPr="004705FB">
        <w:rPr>
          <w:sz w:val="12"/>
        </w:rPr>
        <w:t xml:space="preserve">; ‘US Has to Pay for Provoking China’, Global Times, 6 July 2010, </w:t>
      </w:r>
      <w:hyperlink r:id="rId99" w:tgtFrame="_blank" w:history="1">
        <w:r w:rsidRPr="004705FB">
          <w:rPr>
            <w:rStyle w:val="Hyperlink"/>
            <w:sz w:val="12"/>
          </w:rPr>
          <w:t>http://www.globaltimes.cn/content/548629.shtml</w:t>
        </w:r>
      </w:hyperlink>
      <w:r w:rsidRPr="004705FB">
        <w:rPr>
          <w:sz w:val="12"/>
        </w:rPr>
        <w:t xml:space="preserve">; Luo Yuan, ‘PLA General: US Engaging in Gunboat Diplomacy’, People's Daily, 13 August 2010, </w:t>
      </w:r>
      <w:hyperlink r:id="rId100" w:tgtFrame="_blank" w:history="1">
        <w:r w:rsidRPr="004705FB">
          <w:rPr>
            <w:rStyle w:val="Hyperlink"/>
            <w:sz w:val="12"/>
          </w:rPr>
          <w:t>http://en.people.cn/90001/90780/91343/7103900.html</w:t>
        </w:r>
      </w:hyperlink>
      <w:r w:rsidRPr="004705FB">
        <w:rPr>
          <w:sz w:val="12"/>
        </w:rPr>
        <w:t>.View all notes A few years later, a worsening North Korean missile threat prompted Seoul to consider deploying the US-made Theater High Altitude Area Defense (THAAD) anti-missile system. Beijing strenuously objected, even though China itself has a similar system in Shandong province to protect the country from North Korean missiles.</w:t>
      </w:r>
      <w:hyperlink r:id="rId101" w:history="1">
        <w:r w:rsidRPr="004705FB">
          <w:rPr>
            <w:rStyle w:val="Hyperlink"/>
            <w:sz w:val="12"/>
          </w:rPr>
          <w:t>44</w:t>
        </w:r>
      </w:hyperlink>
      <w:r w:rsidRPr="004705FB">
        <w:rPr>
          <w:sz w:val="12"/>
        </w:rPr>
        <w:t xml:space="preserve">44 Bruce W. Bennett, ‘Why THAAD Is Needed in Korea’, Korea Times, 6 August 2017, </w:t>
      </w:r>
      <w:hyperlink r:id="rId102" w:tgtFrame="_blank" w:history="1">
        <w:r w:rsidRPr="004705FB">
          <w:rPr>
            <w:rStyle w:val="Hyperlink"/>
            <w:sz w:val="12"/>
          </w:rPr>
          <w:t>https://www.koreatimes.co.kr/www/opinion/2017/08/197_234268.html</w:t>
        </w:r>
      </w:hyperlink>
      <w:r w:rsidRPr="004705FB">
        <w:rPr>
          <w:sz w:val="12"/>
        </w:rPr>
        <w:t xml:space="preserve">.View all notes Beijing argued that THAAD could slightly compromise China's nuclear second-strike capability by using its powerful radar to track Chinese missile launches. The US government said China's stated concerns were unfounded and invited China to send a delegation for a technical briefing, but the Chinese side refused. When Seoul made the decision in 2016 to deploy THAAD, China responded with several months of economic punishment that ended only when Beijing extracted three important concessions from South Korean President Moon Jae-in about limiting further US–South Korea security cooperation. In this case, </w:t>
      </w:r>
      <w:r w:rsidRPr="004705FB">
        <w:rPr>
          <w:rStyle w:val="StyleUnderline"/>
        </w:rPr>
        <w:t>China insisted</w:t>
      </w:r>
      <w:r w:rsidRPr="004705FB">
        <w:rPr>
          <w:sz w:val="12"/>
        </w:rPr>
        <w:t xml:space="preserve"> that </w:t>
      </w:r>
      <w:r w:rsidRPr="004705FB">
        <w:rPr>
          <w:rStyle w:val="StyleUnderline"/>
        </w:rPr>
        <w:t xml:space="preserve">a marginal Chinese </w:t>
      </w:r>
      <w:r w:rsidRPr="00E11990">
        <w:rPr>
          <w:rStyle w:val="Emphasis"/>
        </w:rPr>
        <w:t>security</w:t>
      </w:r>
      <w:r w:rsidRPr="004705FB">
        <w:rPr>
          <w:rStyle w:val="StyleUnderline"/>
        </w:rPr>
        <w:t xml:space="preserve"> concern outweighed the </w:t>
      </w:r>
      <w:r w:rsidRPr="00E11990">
        <w:rPr>
          <w:rStyle w:val="Emphasis"/>
        </w:rPr>
        <w:t>compelling security</w:t>
      </w:r>
      <w:r w:rsidRPr="004705FB">
        <w:rPr>
          <w:rStyle w:val="StyleUnderline"/>
        </w:rPr>
        <w:t xml:space="preserve"> concern of its smaller </w:t>
      </w:r>
      <w:proofErr w:type="spellStart"/>
      <w:r w:rsidRPr="004705FB">
        <w:rPr>
          <w:rStyle w:val="StyleUnderline"/>
        </w:rPr>
        <w:t>neighbour</w:t>
      </w:r>
      <w:proofErr w:type="spellEnd"/>
      <w:r w:rsidRPr="004705FB">
        <w:rPr>
          <w:rStyle w:val="StyleUnderline"/>
        </w:rPr>
        <w:t xml:space="preserve">, and that Seoul's </w:t>
      </w:r>
      <w:r w:rsidRPr="00E11990">
        <w:rPr>
          <w:rStyle w:val="Emphasis"/>
        </w:rPr>
        <w:t>insubordination</w:t>
      </w:r>
      <w:r w:rsidRPr="004705FB">
        <w:rPr>
          <w:rStyle w:val="StyleUnderline"/>
        </w:rPr>
        <w:t xml:space="preserve"> justified harsh Chinese retaliation</w:t>
      </w:r>
      <w:r w:rsidRPr="004705FB">
        <w:rPr>
          <w:sz w:val="12"/>
        </w:rPr>
        <w:t xml:space="preserve">. </w:t>
      </w:r>
      <w:r w:rsidRPr="004705FB">
        <w:rPr>
          <w:rStyle w:val="StyleUnderline"/>
        </w:rPr>
        <w:t xml:space="preserve">While Beijing </w:t>
      </w:r>
      <w:proofErr w:type="spellStart"/>
      <w:r w:rsidRPr="004705FB">
        <w:rPr>
          <w:rStyle w:val="StyleUnderline"/>
        </w:rPr>
        <w:t>criticises</w:t>
      </w:r>
      <w:proofErr w:type="spellEnd"/>
      <w:r w:rsidRPr="004705FB">
        <w:rPr>
          <w:rStyle w:val="StyleUnderline"/>
        </w:rPr>
        <w:t xml:space="preserve"> the US military for conducting </w:t>
      </w:r>
      <w:r w:rsidRPr="00E11990">
        <w:rPr>
          <w:rStyle w:val="Emphasis"/>
        </w:rPr>
        <w:t>patrols</w:t>
      </w:r>
      <w:r w:rsidRPr="004705FB">
        <w:rPr>
          <w:rStyle w:val="StyleUnderline"/>
        </w:rPr>
        <w:t xml:space="preserve"> and </w:t>
      </w:r>
      <w:r w:rsidRPr="00E11990">
        <w:rPr>
          <w:rStyle w:val="Emphasis"/>
        </w:rPr>
        <w:t>surveillance</w:t>
      </w:r>
      <w:r w:rsidRPr="004705FB">
        <w:rPr>
          <w:sz w:val="12"/>
        </w:rPr>
        <w:t xml:space="preserve"> in the western Pacific </w:t>
      </w:r>
      <w:proofErr w:type="gramStart"/>
      <w:r w:rsidRPr="004705FB">
        <w:rPr>
          <w:sz w:val="12"/>
        </w:rPr>
        <w:t>rim</w:t>
      </w:r>
      <w:proofErr w:type="gramEnd"/>
      <w:r w:rsidRPr="004705FB">
        <w:rPr>
          <w:sz w:val="12"/>
        </w:rPr>
        <w:t xml:space="preserve">, </w:t>
      </w:r>
      <w:r w:rsidRPr="004705FB">
        <w:rPr>
          <w:rStyle w:val="StyleUnderline"/>
        </w:rPr>
        <w:t>Beijing simultaneously claims the right to carry out its own patrols</w:t>
      </w:r>
      <w:r w:rsidRPr="004705FB">
        <w:rPr>
          <w:sz w:val="12"/>
        </w:rPr>
        <w:t xml:space="preserve"> near </w:t>
      </w:r>
      <w:proofErr w:type="spellStart"/>
      <w:r w:rsidRPr="004705FB">
        <w:rPr>
          <w:sz w:val="12"/>
        </w:rPr>
        <w:t>neighbouring</w:t>
      </w:r>
      <w:proofErr w:type="spellEnd"/>
      <w:r w:rsidRPr="004705FB">
        <w:rPr>
          <w:sz w:val="12"/>
        </w:rPr>
        <w:t xml:space="preserve"> Japan. For example, in July 2017, a PLA Navy surveillance ship sailed through Japanese territorial waters between the main islands of Honshu and Hokkaido. When Japan </w:t>
      </w:r>
      <w:proofErr w:type="spellStart"/>
      <w:r w:rsidRPr="004705FB">
        <w:rPr>
          <w:sz w:val="12"/>
        </w:rPr>
        <w:t>publicised</w:t>
      </w:r>
      <w:proofErr w:type="spellEnd"/>
      <w:r w:rsidRPr="004705FB">
        <w:rPr>
          <w:sz w:val="12"/>
        </w:rPr>
        <w:t xml:space="preserve"> the incident, the Chinese government said, ‘Japan has ulterior motives with its accusations and hyping up of the situation.’</w:t>
      </w:r>
      <w:hyperlink r:id="rId103" w:history="1">
        <w:r w:rsidRPr="004705FB">
          <w:rPr>
            <w:rStyle w:val="Hyperlink"/>
            <w:sz w:val="12"/>
          </w:rPr>
          <w:t>45</w:t>
        </w:r>
      </w:hyperlink>
      <w:r w:rsidRPr="004705FB">
        <w:rPr>
          <w:sz w:val="12"/>
        </w:rPr>
        <w:t xml:space="preserve">45 Ankit Panda, ‘Chinese Navy Type 815 Intelligence Ship Transits Tsugaru Strait in Northern Japan’, Diplomat, 4 July 2017, </w:t>
      </w:r>
      <w:hyperlink r:id="rId104" w:tgtFrame="_blank" w:history="1">
        <w:r w:rsidRPr="004705FB">
          <w:rPr>
            <w:rStyle w:val="Hyperlink"/>
            <w:sz w:val="12"/>
          </w:rPr>
          <w:t>https://thediplomat-com.proxy.library.emory.edu/2017/07/chinese-navy-type-815-intelligence-ship-transits-tsugaru-strait-in-northern-japan/</w:t>
        </w:r>
      </w:hyperlink>
      <w:r w:rsidRPr="004705FB">
        <w:rPr>
          <w:sz w:val="12"/>
        </w:rPr>
        <w:t xml:space="preserve">.View all notes That same month, after Japan complained about six Chinese bombers flying over the </w:t>
      </w:r>
      <w:proofErr w:type="spellStart"/>
      <w:r w:rsidRPr="004705FB">
        <w:rPr>
          <w:sz w:val="12"/>
        </w:rPr>
        <w:t>Miyako</w:t>
      </w:r>
      <w:proofErr w:type="spellEnd"/>
      <w:r w:rsidRPr="004705FB">
        <w:rPr>
          <w:sz w:val="12"/>
        </w:rPr>
        <w:t xml:space="preserve"> Strait that separates the Japanese islands of </w:t>
      </w:r>
      <w:proofErr w:type="spellStart"/>
      <w:r w:rsidRPr="004705FB">
        <w:rPr>
          <w:sz w:val="12"/>
        </w:rPr>
        <w:t>Miyako</w:t>
      </w:r>
      <w:proofErr w:type="spellEnd"/>
      <w:r w:rsidRPr="004705FB">
        <w:rPr>
          <w:sz w:val="12"/>
        </w:rPr>
        <w:t xml:space="preserve"> and Okinawa (but that does not lie within Japanese territorial airspace), China's </w:t>
      </w:r>
      <w:proofErr w:type="spellStart"/>
      <w:r w:rsidRPr="004705FB">
        <w:rPr>
          <w:sz w:val="12"/>
        </w:rPr>
        <w:t>defence</w:t>
      </w:r>
      <w:proofErr w:type="spellEnd"/>
      <w:r w:rsidRPr="004705FB">
        <w:rPr>
          <w:sz w:val="12"/>
        </w:rPr>
        <w:t xml:space="preserve"> ministry released a statement saying, ‘The relevant side should not make a fuss about nothing or over-interpret, it will be fine once they get used to it.’</w:t>
      </w:r>
      <w:hyperlink r:id="rId105" w:history="1">
        <w:r w:rsidRPr="004705FB">
          <w:rPr>
            <w:rStyle w:val="Hyperlink"/>
            <w:sz w:val="12"/>
          </w:rPr>
          <w:t>46</w:t>
        </w:r>
      </w:hyperlink>
      <w:r w:rsidRPr="004705FB">
        <w:rPr>
          <w:sz w:val="12"/>
        </w:rPr>
        <w:t xml:space="preserve">46 Philip Wen, ‘“Get Used to It” China Says as It Flies Bombers Near Japan’, Reuters, 13 July 2017, </w:t>
      </w:r>
      <w:hyperlink r:id="rId106" w:tgtFrame="_blank" w:history="1">
        <w:r w:rsidRPr="004705FB">
          <w:rPr>
            <w:rStyle w:val="Hyperlink"/>
            <w:sz w:val="12"/>
          </w:rPr>
          <w:t>https://www.reuters.com/article/us-china-japan-military-idUSKBN19Z0NO</w:t>
        </w:r>
      </w:hyperlink>
      <w:r w:rsidRPr="004705FB">
        <w:rPr>
          <w:sz w:val="12"/>
        </w:rPr>
        <w:t xml:space="preserve">.View all notes Beijing has gone so far as to demand that Japan stop scrambling aircraft to observe Chinese planes and ships operating near its territory – something every country with an air force does routinely, including China. On one occasion in 2015, a Chinese </w:t>
      </w:r>
      <w:proofErr w:type="spellStart"/>
      <w:r w:rsidRPr="004705FB">
        <w:rPr>
          <w:sz w:val="12"/>
        </w:rPr>
        <w:t>defence</w:t>
      </w:r>
      <w:proofErr w:type="spellEnd"/>
      <w:r w:rsidRPr="004705FB">
        <w:rPr>
          <w:sz w:val="12"/>
        </w:rPr>
        <w:t>-ministry spokesman said Japan's ‘following of, surveillance and interference with Chinese ships and aircraft’ was ‘threatening [their] safety’. He called on Japan to ‘stop behavior that hampers Chinese freedom of flight’.</w:t>
      </w:r>
      <w:hyperlink r:id="rId107" w:history="1">
        <w:r w:rsidRPr="004705FB">
          <w:rPr>
            <w:rStyle w:val="Hyperlink"/>
            <w:sz w:val="12"/>
          </w:rPr>
          <w:t>47</w:t>
        </w:r>
      </w:hyperlink>
      <w:r w:rsidRPr="004705FB">
        <w:rPr>
          <w:sz w:val="12"/>
        </w:rPr>
        <w:t>47 Ben Blanchard, ‘China Calls on Japan to Stop “Hampering” Military Flights’, Reuters, 29 October 2015,</w:t>
      </w:r>
      <w:r>
        <w:rPr>
          <w:sz w:val="12"/>
        </w:rPr>
        <w:t xml:space="preserve"> </w:t>
      </w:r>
      <w:hyperlink r:id="rId108" w:tgtFrame="_blank" w:history="1">
        <w:r w:rsidRPr="004705FB">
          <w:rPr>
            <w:rStyle w:val="Hyperlink"/>
            <w:sz w:val="12"/>
          </w:rPr>
          <w:t>http://www.reuters.com/article/2015/10/29/us-china-japan-idUSKCN0SN0W020151029</w:t>
        </w:r>
      </w:hyperlink>
      <w:r w:rsidRPr="004705FB">
        <w:rPr>
          <w:sz w:val="12"/>
        </w:rPr>
        <w:t>.View all notes</w:t>
      </w:r>
      <w:r>
        <w:rPr>
          <w:sz w:val="12"/>
        </w:rPr>
        <w:t xml:space="preserve"> </w:t>
      </w:r>
      <w:r w:rsidRPr="004705FB">
        <w:rPr>
          <w:sz w:val="12"/>
        </w:rPr>
        <w:t>The statement was blatantly hypocritical considering the crash between the Chinese fighter aircraft and the American P-3 in 2001, and the multiple cases of Chinese vessels ramming foreign ships.</w:t>
      </w:r>
      <w:r>
        <w:rPr>
          <w:sz w:val="12"/>
        </w:rPr>
        <w:t xml:space="preserve"> </w:t>
      </w:r>
      <w:r w:rsidRPr="002319B0">
        <w:rPr>
          <w:sz w:val="10"/>
        </w:rPr>
        <w:t xml:space="preserve">Elsewhere, </w:t>
      </w:r>
      <w:r w:rsidRPr="002319B0">
        <w:rPr>
          <w:rStyle w:val="StyleUnderline"/>
        </w:rPr>
        <w:t>Beijing does not refrain from leveraging its strong economic position to influence other countries’ views on important political issues in which China has an interest</w:t>
      </w:r>
      <w:r w:rsidRPr="002319B0">
        <w:rPr>
          <w:sz w:val="10"/>
        </w:rPr>
        <w:t>. Phnom Penh's effort to support Beijing by blocking Association of Southeast Asian Nations (ASEAN) criticism of China's South China Sea claims, for example, is well known.</w:t>
      </w:r>
      <w:hyperlink r:id="rId109" w:history="1">
        <w:r w:rsidRPr="002319B0">
          <w:rPr>
            <w:rStyle w:val="Hyperlink"/>
            <w:sz w:val="10"/>
          </w:rPr>
          <w:t>48</w:t>
        </w:r>
      </w:hyperlink>
      <w:r w:rsidRPr="002319B0">
        <w:rPr>
          <w:sz w:val="10"/>
        </w:rPr>
        <w:t xml:space="preserve">48 See David Hutt, ‘How China Came to Dominate Cambodia’, Diplomat, 1 September 2016, </w:t>
      </w:r>
      <w:hyperlink r:id="rId110" w:tgtFrame="_blank" w:history="1">
        <w:r w:rsidRPr="002319B0">
          <w:rPr>
            <w:rStyle w:val="Hyperlink"/>
            <w:sz w:val="10"/>
          </w:rPr>
          <w:t>https://thediplomat-com.proxy.library.emory.edu/2016/09/how-china-came-to-dominate-cambodia/</w:t>
        </w:r>
      </w:hyperlink>
      <w:r w:rsidRPr="002319B0">
        <w:rPr>
          <w:sz w:val="10"/>
        </w:rPr>
        <w:t>.View all notes Cambodia has also helped China to achieve its aim of reducing the US military presence in the region. It cancelled military exercises with the United States and Australia in 2017, and it sent home a US Navy Seabee construction unit that had been providing humanitarian assistance for nine years.</w:t>
      </w:r>
      <w:hyperlink r:id="rId111" w:history="1">
        <w:r w:rsidRPr="002319B0">
          <w:rPr>
            <w:rStyle w:val="Hyperlink"/>
            <w:sz w:val="10"/>
          </w:rPr>
          <w:t>49</w:t>
        </w:r>
      </w:hyperlink>
      <w:r w:rsidRPr="002319B0">
        <w:rPr>
          <w:sz w:val="10"/>
        </w:rPr>
        <w:t xml:space="preserve">49 See </w:t>
      </w:r>
      <w:proofErr w:type="spellStart"/>
      <w:r w:rsidRPr="002319B0">
        <w:rPr>
          <w:sz w:val="10"/>
        </w:rPr>
        <w:t>Aun</w:t>
      </w:r>
      <w:proofErr w:type="spellEnd"/>
      <w:r w:rsidRPr="002319B0">
        <w:rPr>
          <w:sz w:val="10"/>
        </w:rPr>
        <w:t xml:space="preserve"> </w:t>
      </w:r>
      <w:proofErr w:type="spellStart"/>
      <w:r w:rsidRPr="002319B0">
        <w:rPr>
          <w:sz w:val="10"/>
        </w:rPr>
        <w:t>Pheap</w:t>
      </w:r>
      <w:proofErr w:type="spellEnd"/>
      <w:r w:rsidRPr="002319B0">
        <w:rPr>
          <w:sz w:val="10"/>
        </w:rPr>
        <w:t xml:space="preserve"> and Michael </w:t>
      </w:r>
      <w:proofErr w:type="spellStart"/>
      <w:r w:rsidRPr="002319B0">
        <w:rPr>
          <w:sz w:val="10"/>
        </w:rPr>
        <w:t>Dickison</w:t>
      </w:r>
      <w:proofErr w:type="spellEnd"/>
      <w:r w:rsidRPr="002319B0">
        <w:rPr>
          <w:sz w:val="10"/>
        </w:rPr>
        <w:t xml:space="preserve">, ‘In Further Shift, Military Cancels Drill with Australia’, Cambodia Daily, 1 March 2017, </w:t>
      </w:r>
      <w:hyperlink r:id="rId112" w:tgtFrame="_blank" w:history="1">
        <w:r w:rsidRPr="002319B0">
          <w:rPr>
            <w:rStyle w:val="Hyperlink"/>
            <w:sz w:val="10"/>
          </w:rPr>
          <w:t>https://www.cambodiadaily.com/news/in-further-shift-military-cancels-drill-with-australia-125943/</w:t>
        </w:r>
      </w:hyperlink>
      <w:r w:rsidRPr="002319B0">
        <w:rPr>
          <w:sz w:val="10"/>
        </w:rPr>
        <w:t xml:space="preserve">; and Hour Hum and Joshua </w:t>
      </w:r>
      <w:proofErr w:type="spellStart"/>
      <w:r w:rsidRPr="002319B0">
        <w:rPr>
          <w:sz w:val="10"/>
        </w:rPr>
        <w:t>Lipes</w:t>
      </w:r>
      <w:proofErr w:type="spellEnd"/>
      <w:r w:rsidRPr="002319B0">
        <w:rPr>
          <w:sz w:val="10"/>
        </w:rPr>
        <w:t xml:space="preserve">, ‘US Seabees Expulsion Leaves Rural Cambodians in the Lurch’, Radio Free Asia, 19 March 2017, </w:t>
      </w:r>
      <w:hyperlink r:id="rId113" w:tgtFrame="_blank" w:history="1">
        <w:r w:rsidRPr="002319B0">
          <w:rPr>
            <w:rStyle w:val="Hyperlink"/>
            <w:sz w:val="10"/>
          </w:rPr>
          <w:t>https://www.rfa.org/english/news/cambodia/seabees-04192017165041.html</w:t>
        </w:r>
      </w:hyperlink>
      <w:r w:rsidRPr="002319B0">
        <w:rPr>
          <w:sz w:val="10"/>
        </w:rPr>
        <w:t xml:space="preserve">.View all notes As elsewhere, the Chinese have demonstrated a hankering for exclusivity and control in Cambodia. To the extent that Beijing is successful in promoting the perception that its assertive foreign and military policies are motivated by legitimate national grievances and overwhelming public pressure, China's </w:t>
      </w:r>
      <w:proofErr w:type="spellStart"/>
      <w:r w:rsidRPr="002319B0">
        <w:rPr>
          <w:sz w:val="10"/>
        </w:rPr>
        <w:t>neighbours</w:t>
      </w:r>
      <w:proofErr w:type="spellEnd"/>
      <w:r w:rsidRPr="002319B0">
        <w:rPr>
          <w:sz w:val="10"/>
        </w:rPr>
        <w:t xml:space="preserve"> are more likely to see the country's policies as reasonable, its aims as strictly limited and its profile as that of an exceptionally benevolent great power. Given that </w:t>
      </w:r>
      <w:r w:rsidRPr="002319B0">
        <w:rPr>
          <w:rStyle w:val="StyleUnderline"/>
        </w:rPr>
        <w:t>there are reasonable grounds for suspecting</w:t>
      </w:r>
      <w:r w:rsidRPr="002319B0">
        <w:rPr>
          <w:sz w:val="10"/>
        </w:rPr>
        <w:t xml:space="preserve"> that </w:t>
      </w:r>
      <w:r w:rsidRPr="002319B0">
        <w:rPr>
          <w:rStyle w:val="StyleUnderline"/>
        </w:rPr>
        <w:t xml:space="preserve">China is a </w:t>
      </w:r>
      <w:r w:rsidRPr="00164DDF">
        <w:rPr>
          <w:rStyle w:val="Emphasis"/>
        </w:rPr>
        <w:t>revisionist state disguised as a status quo state</w:t>
      </w:r>
      <w:r w:rsidRPr="002319B0">
        <w:rPr>
          <w:rStyle w:val="StyleUnderline"/>
        </w:rPr>
        <w:t>, and</w:t>
      </w:r>
      <w:r w:rsidRPr="002319B0">
        <w:rPr>
          <w:sz w:val="10"/>
        </w:rPr>
        <w:t xml:space="preserve"> that it </w:t>
      </w:r>
      <w:r w:rsidRPr="002319B0">
        <w:rPr>
          <w:rStyle w:val="StyleUnderline"/>
        </w:rPr>
        <w:t>would still desire a sphere of influence even in the absence of any territorial disputes, this may be a strategic miscalculation</w:t>
      </w:r>
      <w:r w:rsidRPr="002319B0">
        <w:rPr>
          <w:sz w:val="10"/>
        </w:rPr>
        <w:t>. International-relations theory offers two competing models of inter-state conflict: the deterrence model and the spiral model.</w:t>
      </w:r>
      <w:hyperlink r:id="rId114" w:history="1">
        <w:r w:rsidRPr="002319B0">
          <w:rPr>
            <w:rStyle w:val="Hyperlink"/>
            <w:sz w:val="10"/>
          </w:rPr>
          <w:t>50</w:t>
        </w:r>
      </w:hyperlink>
      <w:r w:rsidRPr="002319B0">
        <w:rPr>
          <w:sz w:val="10"/>
        </w:rPr>
        <w:t xml:space="preserve">50 See Frank C. </w:t>
      </w:r>
      <w:proofErr w:type="spellStart"/>
      <w:r w:rsidRPr="002319B0">
        <w:rPr>
          <w:sz w:val="10"/>
        </w:rPr>
        <w:t>Zagare</w:t>
      </w:r>
      <w:proofErr w:type="spellEnd"/>
      <w:r w:rsidRPr="002319B0">
        <w:rPr>
          <w:sz w:val="10"/>
        </w:rPr>
        <w:t xml:space="preserve"> and D. Marc Kilgour, ‘Deterrence Theory and the Spiral Model </w:t>
      </w:r>
      <w:proofErr w:type="spellStart"/>
      <w:r w:rsidRPr="002319B0">
        <w:rPr>
          <w:sz w:val="10"/>
        </w:rPr>
        <w:t>Revisted</w:t>
      </w:r>
      <w:proofErr w:type="spellEnd"/>
      <w:r w:rsidRPr="002319B0">
        <w:rPr>
          <w:sz w:val="10"/>
        </w:rPr>
        <w:t>’, Journal of Theoretical Politics, vol. 10, no. 1, 1998.View all notes The two models prescribe nearly opposite policy responses to an assertive state, depending on the diagnosis of its root motivations. The deterrence model treats assertive states as expansionist and sees their primary goal as grabbing territory, resources and power. In this view, appeasement will only encourage further expansionism. The proper response by threatened states is to signal resolute resistance as early as possible: the assertive state will be harder to defeat the more resources it gains control of. The spiral model, on the other hand, sees conflict as a tragic misunderstanding. In this model, the assertive state perceives itself as fundamentally insecure, and its seeming bellicosity is driven by an impulse to protect itself. Other states are advised to make themselves appear less threatening to pacify the assertive state and alleviate the risk of conflict, in particular by making unilateral concessions demonstrating a decrease in both their intent and ability to harm the assertive state.</w:t>
      </w:r>
      <w:r>
        <w:rPr>
          <w:sz w:val="10"/>
        </w:rPr>
        <w:t xml:space="preserve"> </w:t>
      </w:r>
      <w:r w:rsidRPr="00511A64">
        <w:rPr>
          <w:sz w:val="12"/>
        </w:rPr>
        <w:t xml:space="preserve">China's </w:t>
      </w:r>
      <w:proofErr w:type="spellStart"/>
      <w:r w:rsidRPr="00511A64">
        <w:rPr>
          <w:sz w:val="12"/>
        </w:rPr>
        <w:t>neighbours</w:t>
      </w:r>
      <w:proofErr w:type="spellEnd"/>
      <w:r w:rsidRPr="00511A64">
        <w:rPr>
          <w:sz w:val="12"/>
        </w:rPr>
        <w:t xml:space="preserve"> face a choice between acquiescing to Beijing's territorial demands and trusting in its assurances that China is a harmless giant, or standing firm against what may be viewed as unreasonable Chinese demands stemming from an appetite for power limited only by opportunity and feasibility. In making this decision, they would be wise to remember that </w:t>
      </w:r>
      <w:r w:rsidRPr="00511A64">
        <w:rPr>
          <w:rStyle w:val="StyleUnderline"/>
        </w:rPr>
        <w:t xml:space="preserve">other </w:t>
      </w:r>
      <w:r w:rsidRPr="00164DDF">
        <w:rPr>
          <w:rStyle w:val="Emphasis"/>
        </w:rPr>
        <w:t>historical great powers</w:t>
      </w:r>
      <w:r w:rsidRPr="00511A64">
        <w:rPr>
          <w:rStyle w:val="StyleUnderline"/>
        </w:rPr>
        <w:t xml:space="preserve"> did not rely on claims of recovering ‘territory left behind by our ancestors’</w:t>
      </w:r>
      <w:r w:rsidRPr="00511A64">
        <w:rPr>
          <w:sz w:val="12"/>
        </w:rPr>
        <w:t xml:space="preserve"> to establish the Monroe Doctrine, the Greater East Asia Co-prosperity Sphere and the Warsaw Pact. </w:t>
      </w:r>
      <w:r w:rsidRPr="00511A64">
        <w:rPr>
          <w:rStyle w:val="StyleUnderline"/>
        </w:rPr>
        <w:t xml:space="preserve">Wrapping the country's policies in a </w:t>
      </w:r>
      <w:r w:rsidRPr="00164DDF">
        <w:rPr>
          <w:rStyle w:val="Emphasis"/>
        </w:rPr>
        <w:t>cloak of irredentism</w:t>
      </w:r>
      <w:r w:rsidRPr="00511A64">
        <w:rPr>
          <w:rStyle w:val="StyleUnderline"/>
        </w:rPr>
        <w:t xml:space="preserve"> may serve China's interests</w:t>
      </w:r>
      <w:r w:rsidRPr="00511A64">
        <w:rPr>
          <w:sz w:val="12"/>
        </w:rPr>
        <w:t xml:space="preserve"> well, </w:t>
      </w:r>
      <w:r w:rsidRPr="00511A64">
        <w:rPr>
          <w:rStyle w:val="StyleUnderline"/>
        </w:rPr>
        <w:t>but could be diverting attention away from the threat of Chinese encroachment</w:t>
      </w:r>
      <w:r w:rsidRPr="00511A64">
        <w:rPr>
          <w:sz w:val="12"/>
        </w:rPr>
        <w:t>.</w:t>
      </w:r>
    </w:p>
    <w:p w:rsidR="00030FA4" w:rsidRDefault="00030FA4" w:rsidP="00030FA4">
      <w:pPr>
        <w:pStyle w:val="Heading4"/>
      </w:pPr>
      <w:r>
        <w:t xml:space="preserve">EVEN IF they are right China isn’t revisionist writ-large---they specifically want to undermine U.S. leadership---that’s all we need to access our impact </w:t>
      </w:r>
    </w:p>
    <w:p w:rsidR="00030FA4" w:rsidRDefault="00030FA4" w:rsidP="00030FA4">
      <w:pPr>
        <w:rPr>
          <w:sz w:val="18"/>
          <w:szCs w:val="18"/>
        </w:rPr>
      </w:pPr>
      <w:proofErr w:type="gramStart"/>
      <w:r w:rsidRPr="002808D8">
        <w:rPr>
          <w:sz w:val="18"/>
          <w:szCs w:val="18"/>
        </w:rPr>
        <w:t xml:space="preserve">Bonnie S. </w:t>
      </w:r>
      <w:r w:rsidRPr="002808D8">
        <w:rPr>
          <w:rStyle w:val="Style13ptBold"/>
        </w:rPr>
        <w:t>Glaser and</w:t>
      </w:r>
      <w:r w:rsidRPr="002808D8">
        <w:rPr>
          <w:sz w:val="18"/>
          <w:szCs w:val="18"/>
        </w:rPr>
        <w:t xml:space="preserve"> </w:t>
      </w:r>
      <w:proofErr w:type="spellStart"/>
      <w:r w:rsidRPr="002808D8">
        <w:rPr>
          <w:sz w:val="18"/>
          <w:szCs w:val="18"/>
        </w:rPr>
        <w:t>Khairulanwar</w:t>
      </w:r>
      <w:proofErr w:type="spellEnd"/>
      <w:r w:rsidRPr="002808D8">
        <w:rPr>
          <w:sz w:val="18"/>
          <w:szCs w:val="18"/>
        </w:rPr>
        <w:t xml:space="preserve"> </w:t>
      </w:r>
      <w:proofErr w:type="spellStart"/>
      <w:r w:rsidRPr="002808D8">
        <w:rPr>
          <w:rStyle w:val="Style13ptBold"/>
        </w:rPr>
        <w:t>Zaini</w:t>
      </w:r>
      <w:proofErr w:type="spellEnd"/>
      <w:r w:rsidRPr="002808D8">
        <w:rPr>
          <w:rStyle w:val="Style13ptBold"/>
        </w:rPr>
        <w:t xml:space="preserve"> 19</w:t>
      </w:r>
      <w:r w:rsidRPr="002808D8">
        <w:rPr>
          <w:sz w:val="18"/>
          <w:szCs w:val="18"/>
        </w:rPr>
        <w:t>.</w:t>
      </w:r>
      <w:proofErr w:type="gramEnd"/>
      <w:r w:rsidRPr="002808D8">
        <w:rPr>
          <w:sz w:val="18"/>
          <w:szCs w:val="18"/>
        </w:rPr>
        <w:t xml:space="preserve"> *Senior Adviser for Asia and Director of the China Power Project at Center for Strategic &amp; International Studies, Washington DC, where she works on issues related to Asia-Pacific security with a focus on Chinese foreign and security policy. **Research Associate at the ISEAS – </w:t>
      </w:r>
      <w:proofErr w:type="spellStart"/>
      <w:r w:rsidRPr="002808D8">
        <w:rPr>
          <w:sz w:val="18"/>
          <w:szCs w:val="18"/>
        </w:rPr>
        <w:t>Yusof</w:t>
      </w:r>
      <w:proofErr w:type="spellEnd"/>
      <w:r w:rsidRPr="002808D8">
        <w:rPr>
          <w:sz w:val="18"/>
          <w:szCs w:val="18"/>
        </w:rPr>
        <w:t xml:space="preserve"> </w:t>
      </w:r>
      <w:proofErr w:type="spellStart"/>
      <w:r w:rsidRPr="002808D8">
        <w:rPr>
          <w:sz w:val="18"/>
          <w:szCs w:val="18"/>
        </w:rPr>
        <w:t>Ishak</w:t>
      </w:r>
      <w:proofErr w:type="spellEnd"/>
      <w:r w:rsidRPr="002808D8">
        <w:rPr>
          <w:sz w:val="18"/>
          <w:szCs w:val="18"/>
        </w:rPr>
        <w:t xml:space="preserve"> Institute.</w:t>
      </w:r>
      <w:r>
        <w:rPr>
          <w:sz w:val="18"/>
          <w:szCs w:val="18"/>
        </w:rPr>
        <w:t xml:space="preserve"> </w:t>
      </w:r>
      <w:proofErr w:type="gramStart"/>
      <w:r w:rsidRPr="002808D8">
        <w:rPr>
          <w:sz w:val="18"/>
          <w:szCs w:val="18"/>
        </w:rPr>
        <w:t>4-5-2019. “China as a Selective Revisionist Power in the International Order.”</w:t>
      </w:r>
      <w:proofErr w:type="gramEnd"/>
      <w:r w:rsidRPr="002808D8">
        <w:rPr>
          <w:sz w:val="18"/>
          <w:szCs w:val="18"/>
        </w:rPr>
        <w:t xml:space="preserve"> </w:t>
      </w:r>
      <w:proofErr w:type="gramStart"/>
      <w:r w:rsidRPr="002808D8">
        <w:rPr>
          <w:sz w:val="18"/>
          <w:szCs w:val="18"/>
        </w:rPr>
        <w:t>ISEAS.</w:t>
      </w:r>
      <w:proofErr w:type="gramEnd"/>
      <w:r w:rsidRPr="002808D8">
        <w:rPr>
          <w:sz w:val="18"/>
          <w:szCs w:val="18"/>
        </w:rPr>
        <w:t xml:space="preserve"> </w:t>
      </w:r>
      <w:hyperlink r:id="rId115" w:history="1">
        <w:r w:rsidRPr="002808D8">
          <w:rPr>
            <w:rStyle w:val="Hyperlink"/>
            <w:sz w:val="18"/>
            <w:szCs w:val="18"/>
          </w:rPr>
          <w:t>https://www.iseas.edu.sg/images/pdf/ISEAS_Perspective_2019_21.pdf</w:t>
        </w:r>
      </w:hyperlink>
      <w:r w:rsidRPr="002808D8">
        <w:rPr>
          <w:sz w:val="18"/>
          <w:szCs w:val="18"/>
        </w:rPr>
        <w:t xml:space="preserve">. </w:t>
      </w:r>
      <w:proofErr w:type="gramStart"/>
      <w:r w:rsidRPr="002808D8">
        <w:rPr>
          <w:sz w:val="18"/>
          <w:szCs w:val="18"/>
        </w:rPr>
        <w:t>accessed</w:t>
      </w:r>
      <w:proofErr w:type="gramEnd"/>
      <w:r w:rsidRPr="002808D8">
        <w:rPr>
          <w:sz w:val="18"/>
          <w:szCs w:val="18"/>
        </w:rPr>
        <w:t xml:space="preserve"> 6-28-2019//</w:t>
      </w:r>
      <w:proofErr w:type="spellStart"/>
      <w:r w:rsidRPr="002808D8">
        <w:rPr>
          <w:sz w:val="18"/>
          <w:szCs w:val="18"/>
        </w:rPr>
        <w:t>JDi</w:t>
      </w:r>
      <w:proofErr w:type="spellEnd"/>
    </w:p>
    <w:p w:rsidR="00030FA4" w:rsidRPr="00E816F5" w:rsidRDefault="00030FA4" w:rsidP="00030FA4">
      <w:pPr>
        <w:rPr>
          <w:sz w:val="12"/>
        </w:rPr>
      </w:pPr>
      <w:r w:rsidRPr="00E816F5">
        <w:rPr>
          <w:sz w:val="12"/>
        </w:rPr>
        <w:t xml:space="preserve">CHINESE ACTIONS AND ITS IMPACT ON THE INTERNATIONAL ORDER – China in the South China Sea Beyond rhetoric, </w:t>
      </w:r>
      <w:r w:rsidRPr="004E037B">
        <w:rPr>
          <w:rStyle w:val="StyleUnderline"/>
        </w:rPr>
        <w:t>it is</w:t>
      </w:r>
      <w:r w:rsidRPr="00E816F5">
        <w:rPr>
          <w:sz w:val="12"/>
        </w:rPr>
        <w:t xml:space="preserve"> also </w:t>
      </w:r>
      <w:r w:rsidRPr="004E037B">
        <w:rPr>
          <w:rStyle w:val="StyleUnderline"/>
        </w:rPr>
        <w:t xml:space="preserve">important to examine China’s </w:t>
      </w:r>
      <w:r w:rsidRPr="00855AC7">
        <w:rPr>
          <w:rStyle w:val="Emphasis"/>
        </w:rPr>
        <w:t>foreign policy</w:t>
      </w:r>
      <w:r w:rsidRPr="004E037B">
        <w:rPr>
          <w:rStyle w:val="StyleUnderline"/>
        </w:rPr>
        <w:t xml:space="preserve"> actions</w:t>
      </w:r>
      <w:r w:rsidRPr="00E816F5">
        <w:rPr>
          <w:sz w:val="12"/>
        </w:rPr>
        <w:t xml:space="preserve">. </w:t>
      </w:r>
      <w:r w:rsidRPr="004E037B">
        <w:rPr>
          <w:rStyle w:val="StyleUnderline"/>
        </w:rPr>
        <w:t xml:space="preserve">Beijing’s conduct in the </w:t>
      </w:r>
      <w:r w:rsidRPr="00855AC7">
        <w:rPr>
          <w:rStyle w:val="Emphasis"/>
        </w:rPr>
        <w:t>South China Sea</w:t>
      </w:r>
      <w:r w:rsidRPr="004E037B">
        <w:rPr>
          <w:rStyle w:val="StyleUnderline"/>
        </w:rPr>
        <w:t xml:space="preserve"> is illustrative of what it is trying to achieve</w:t>
      </w:r>
      <w:r w:rsidRPr="00E816F5">
        <w:rPr>
          <w:sz w:val="12"/>
        </w:rPr>
        <w:t xml:space="preserve"> with respect to international maritime law. The rejection of the 2016 arbitration ruling by the United Nations Conventional on the Law of the Sea (UNCLOS) tribunal suggests an effort by the Chinese to carve out an exception in how UNCLOS should be implemented, at least in the South China Sea. </w:t>
      </w:r>
      <w:r w:rsidRPr="004E037B">
        <w:rPr>
          <w:rStyle w:val="StyleUnderline"/>
        </w:rPr>
        <w:t>China differs from the United States and</w:t>
      </w:r>
      <w:r w:rsidRPr="00E816F5">
        <w:rPr>
          <w:sz w:val="12"/>
        </w:rPr>
        <w:t xml:space="preserve"> other </w:t>
      </w:r>
      <w:r w:rsidRPr="004E037B">
        <w:rPr>
          <w:rStyle w:val="StyleUnderline"/>
        </w:rPr>
        <w:t>Western countries in</w:t>
      </w:r>
      <w:r w:rsidRPr="00E816F5">
        <w:rPr>
          <w:sz w:val="12"/>
        </w:rPr>
        <w:t xml:space="preserve"> its </w:t>
      </w:r>
      <w:r w:rsidRPr="004E037B">
        <w:rPr>
          <w:rStyle w:val="StyleUnderline"/>
        </w:rPr>
        <w:t xml:space="preserve">interpretations on </w:t>
      </w:r>
      <w:r w:rsidRPr="00855AC7">
        <w:rPr>
          <w:rStyle w:val="Emphasis"/>
        </w:rPr>
        <w:t>certain provisions</w:t>
      </w:r>
      <w:r w:rsidRPr="004E037B">
        <w:rPr>
          <w:rStyle w:val="StyleUnderline"/>
        </w:rPr>
        <w:t xml:space="preserve"> of UNCLOS</w:t>
      </w:r>
      <w:r w:rsidRPr="00E816F5">
        <w:rPr>
          <w:sz w:val="12"/>
        </w:rPr>
        <w:t xml:space="preserve">, especially </w:t>
      </w:r>
      <w:r w:rsidRPr="004E037B">
        <w:rPr>
          <w:rStyle w:val="StyleUnderline"/>
        </w:rPr>
        <w:t>as it pertains to the conduct of military activities</w:t>
      </w:r>
      <w:r w:rsidRPr="00E816F5">
        <w:rPr>
          <w:sz w:val="12"/>
        </w:rPr>
        <w:t xml:space="preserve"> in Exclusive Economic Zones and whether foreign military ships have to seek permission to enter into a country’s territorial waters. </w:t>
      </w:r>
      <w:r w:rsidRPr="004E037B">
        <w:rPr>
          <w:rStyle w:val="StyleUnderline"/>
        </w:rPr>
        <w:t>China is</w:t>
      </w:r>
      <w:r w:rsidRPr="00E816F5">
        <w:rPr>
          <w:sz w:val="12"/>
        </w:rPr>
        <w:t xml:space="preserve"> however </w:t>
      </w:r>
      <w:r w:rsidRPr="00855AC7">
        <w:rPr>
          <w:rStyle w:val="Emphasis"/>
        </w:rPr>
        <w:t>not unique</w:t>
      </w:r>
      <w:r w:rsidRPr="004E037B">
        <w:rPr>
          <w:rStyle w:val="StyleUnderline"/>
        </w:rPr>
        <w:t xml:space="preserve"> in holding these perspectives</w:t>
      </w:r>
      <w:r w:rsidRPr="00E816F5">
        <w:rPr>
          <w:sz w:val="12"/>
        </w:rPr>
        <w:t xml:space="preserve"> on UNCLOS, which may encourage China to corral other countries to support its views on UNCLOS in the near future. The negotiations between China and the Association of Southeast Asian Nations (ASEAN) member-states on the Code of Conduct on </w:t>
      </w:r>
      <w:r w:rsidRPr="00E816F5">
        <w:rPr>
          <w:rStyle w:val="StyleUnderline"/>
        </w:rPr>
        <w:t>the S</w:t>
      </w:r>
      <w:r w:rsidRPr="004E037B">
        <w:rPr>
          <w:rStyle w:val="StyleUnderline"/>
        </w:rPr>
        <w:t>outh China Sea (</w:t>
      </w:r>
      <w:proofErr w:type="spellStart"/>
      <w:r w:rsidRPr="004E037B">
        <w:rPr>
          <w:rStyle w:val="StyleUnderline"/>
        </w:rPr>
        <w:t>CoC</w:t>
      </w:r>
      <w:proofErr w:type="spellEnd"/>
      <w:r w:rsidRPr="004E037B">
        <w:rPr>
          <w:rStyle w:val="StyleUnderline"/>
        </w:rPr>
        <w:t>) also merit mention. China has reportedly proposed two provisions to the code which</w:t>
      </w:r>
      <w:r w:rsidRPr="00E816F5">
        <w:rPr>
          <w:sz w:val="12"/>
        </w:rPr>
        <w:t xml:space="preserve"> would prohibit cooperation with energy companies from countries outside the region as well as the holding of joint military exercises with countries from outside the region.14 The first provision would not only curb the autonomy of countries in the region to pursue their own energy extraction policy, but would also provide the Chinese—as the only party to the </w:t>
      </w:r>
      <w:proofErr w:type="spellStart"/>
      <w:r w:rsidRPr="00E816F5">
        <w:rPr>
          <w:sz w:val="12"/>
        </w:rPr>
        <w:t>CoC</w:t>
      </w:r>
      <w:proofErr w:type="spellEnd"/>
      <w:r w:rsidRPr="00E816F5">
        <w:rPr>
          <w:sz w:val="12"/>
        </w:rPr>
        <w:t xml:space="preserve"> with deep-drilling technology and expertise—with an effective monopoly over any exploitation of natural resources in the region. The second provision would bar any military exercises with foreign power unless all </w:t>
      </w:r>
      <w:proofErr w:type="spellStart"/>
      <w:r w:rsidRPr="00E816F5">
        <w:rPr>
          <w:sz w:val="12"/>
        </w:rPr>
        <w:t>CoC</w:t>
      </w:r>
      <w:proofErr w:type="spellEnd"/>
      <w:r w:rsidRPr="00E816F5">
        <w:rPr>
          <w:sz w:val="12"/>
        </w:rPr>
        <w:t xml:space="preserve"> signatories have given their consent, thus providing China with a veto on all exercises in the region. Although it is unlikely that such provisions would garner support from the other ASEAN countries, </w:t>
      </w:r>
      <w:r w:rsidRPr="00E816F5">
        <w:rPr>
          <w:rStyle w:val="StyleUnderline"/>
        </w:rPr>
        <w:t xml:space="preserve">it is revealing of China’s </w:t>
      </w:r>
      <w:r w:rsidRPr="00855AC7">
        <w:rPr>
          <w:rStyle w:val="Emphasis"/>
        </w:rPr>
        <w:t>intention</w:t>
      </w:r>
      <w:r w:rsidRPr="00E816F5">
        <w:rPr>
          <w:rStyle w:val="StyleUnderline"/>
        </w:rPr>
        <w:t xml:space="preserve"> and </w:t>
      </w:r>
      <w:r w:rsidRPr="00855AC7">
        <w:rPr>
          <w:rStyle w:val="Emphasis"/>
        </w:rPr>
        <w:t>efforts</w:t>
      </w:r>
      <w:r w:rsidRPr="00E816F5">
        <w:rPr>
          <w:rStyle w:val="StyleUnderline"/>
        </w:rPr>
        <w:t xml:space="preserve"> to curtail U.S. </w:t>
      </w:r>
      <w:r w:rsidRPr="00855AC7">
        <w:rPr>
          <w:rStyle w:val="Emphasis"/>
        </w:rPr>
        <w:t>military presence</w:t>
      </w:r>
      <w:r w:rsidRPr="00E816F5">
        <w:rPr>
          <w:rStyle w:val="StyleUnderline"/>
        </w:rPr>
        <w:t xml:space="preserve"> in the region</w:t>
      </w:r>
      <w:r w:rsidRPr="00E816F5">
        <w:rPr>
          <w:sz w:val="12"/>
        </w:rPr>
        <w:t xml:space="preserve">. - China and international norms </w:t>
      </w:r>
      <w:proofErr w:type="gramStart"/>
      <w:r w:rsidRPr="00E816F5">
        <w:rPr>
          <w:sz w:val="12"/>
        </w:rPr>
        <w:t>In</w:t>
      </w:r>
      <w:proofErr w:type="gramEnd"/>
      <w:r w:rsidRPr="00E816F5">
        <w:rPr>
          <w:sz w:val="12"/>
        </w:rPr>
        <w:t xml:space="preserve"> the realm of values and norms, </w:t>
      </w:r>
      <w:r w:rsidRPr="00E816F5">
        <w:rPr>
          <w:rStyle w:val="StyleUnderline"/>
        </w:rPr>
        <w:t>China has</w:t>
      </w:r>
      <w:r w:rsidRPr="00E816F5">
        <w:rPr>
          <w:sz w:val="12"/>
        </w:rPr>
        <w:t xml:space="preserve"> also </w:t>
      </w:r>
      <w:r w:rsidRPr="00E816F5">
        <w:rPr>
          <w:rStyle w:val="StyleUnderline"/>
        </w:rPr>
        <w:t xml:space="preserve">consistently opposed certain norms that have gained popular currency among </w:t>
      </w:r>
      <w:r w:rsidRPr="00855AC7">
        <w:rPr>
          <w:rStyle w:val="Emphasis"/>
        </w:rPr>
        <w:t>Western countries</w:t>
      </w:r>
      <w:r w:rsidRPr="00E816F5">
        <w:rPr>
          <w:sz w:val="12"/>
        </w:rPr>
        <w:t>, such as “the responsibility to protect”, which they view as legitimizing foreign intervention.</w:t>
      </w:r>
      <w:r>
        <w:rPr>
          <w:sz w:val="12"/>
        </w:rPr>
        <w:t xml:space="preserve"> </w:t>
      </w:r>
      <w:r w:rsidRPr="001636AC">
        <w:rPr>
          <w:rStyle w:val="StyleUnderline"/>
        </w:rPr>
        <w:t>The Chinese are</w:t>
      </w:r>
      <w:r w:rsidRPr="001636AC">
        <w:rPr>
          <w:sz w:val="12"/>
        </w:rPr>
        <w:t xml:space="preserve"> also </w:t>
      </w:r>
      <w:r w:rsidRPr="001636AC">
        <w:rPr>
          <w:rStyle w:val="StyleUnderline"/>
        </w:rPr>
        <w:t xml:space="preserve">ambivalent about efforts to further </w:t>
      </w:r>
      <w:r w:rsidRPr="00855AC7">
        <w:rPr>
          <w:rStyle w:val="Emphasis"/>
        </w:rPr>
        <w:t>democracy promotion</w:t>
      </w:r>
      <w:r w:rsidRPr="001636AC">
        <w:rPr>
          <w:rStyle w:val="StyleUnderline"/>
        </w:rPr>
        <w:t xml:space="preserve"> and </w:t>
      </w:r>
      <w:r w:rsidRPr="00855AC7">
        <w:rPr>
          <w:rStyle w:val="Emphasis"/>
        </w:rPr>
        <w:t>freedom of information</w:t>
      </w:r>
      <w:r w:rsidRPr="001636AC">
        <w:rPr>
          <w:sz w:val="12"/>
        </w:rPr>
        <w:t xml:space="preserve"> in the fear that foreign countries will use these tools to undermine the authority of the Chinese Communist Party (CCP). They are primarily concerned about the prospect of such norms being applied not only to other countries, but also being directed against China. </w:t>
      </w:r>
      <w:r w:rsidRPr="001636AC">
        <w:rPr>
          <w:rStyle w:val="StyleUnderline"/>
        </w:rPr>
        <w:t>China has</w:t>
      </w:r>
      <w:r w:rsidRPr="001636AC">
        <w:rPr>
          <w:sz w:val="12"/>
        </w:rPr>
        <w:t xml:space="preserve"> also </w:t>
      </w:r>
      <w:r w:rsidRPr="001636AC">
        <w:rPr>
          <w:rStyle w:val="StyleUnderline"/>
        </w:rPr>
        <w:t>been active in creating new rules and norms</w:t>
      </w:r>
      <w:r w:rsidRPr="001636AC">
        <w:rPr>
          <w:sz w:val="12"/>
        </w:rPr>
        <w:t xml:space="preserve">, especially </w:t>
      </w:r>
      <w:r w:rsidRPr="001636AC">
        <w:rPr>
          <w:rStyle w:val="StyleUnderline"/>
        </w:rPr>
        <w:t>within the framework of existing institutions</w:t>
      </w:r>
      <w:r w:rsidRPr="001636AC">
        <w:rPr>
          <w:sz w:val="12"/>
        </w:rPr>
        <w:t xml:space="preserve"> such as the United Nations. China, along with Russia, has been at the forefront of a concerted effort within the UN to define cyber-sovereignty as a right which justifies a country’s control over content within its borders and state censorship of the Internet. Moreover, China has prioritized the role for states to craft the rules for the </w:t>
      </w:r>
      <w:proofErr w:type="spellStart"/>
      <w:r w:rsidRPr="001636AC">
        <w:rPr>
          <w:sz w:val="12"/>
        </w:rPr>
        <w:t>newlyemerging</w:t>
      </w:r>
      <w:proofErr w:type="spellEnd"/>
      <w:r w:rsidRPr="001636AC">
        <w:rPr>
          <w:sz w:val="12"/>
        </w:rPr>
        <w:t xml:space="preserve"> field of cyber-governance, emphasizing the importance of state sovereignty and territoriality in the digital space, and rejecting the inclusion of civil society groups in the UN Group of Governmental Experts. China also pushed for references to “</w:t>
      </w:r>
      <w:proofErr w:type="spellStart"/>
      <w:r w:rsidRPr="001636AC">
        <w:rPr>
          <w:sz w:val="12"/>
        </w:rPr>
        <w:t>multistakeholders</w:t>
      </w:r>
      <w:proofErr w:type="spellEnd"/>
      <w:r w:rsidRPr="001636AC">
        <w:rPr>
          <w:sz w:val="12"/>
        </w:rPr>
        <w:t xml:space="preserve">” to be replaced with “multilateral” and the deletion of “freedom of expression” and “democratic” in its submission of a revised International Code of Conduct for Information Security in 2015. In the UN Human Rights Council, China has also promoted orthodox interpretations of national sovereignty and non-interference in internal affairs which weaken international norms of human rights, transparency, and accountability. This is a departure from the Hu Jintao era, when discussion about finding a </w:t>
      </w:r>
      <w:proofErr w:type="gramStart"/>
      <w:r w:rsidRPr="001636AC">
        <w:rPr>
          <w:sz w:val="12"/>
        </w:rPr>
        <w:t>universalist</w:t>
      </w:r>
      <w:proofErr w:type="gramEnd"/>
      <w:r w:rsidRPr="001636AC">
        <w:rPr>
          <w:sz w:val="12"/>
        </w:rPr>
        <w:t xml:space="preserve"> conception of human rights was encouraged. However, under Xi Jinping, the approach has been instead to develop a ‘socialist’ definition of human rights. The withdrawal of the United States from the Human Rights Council has also allowed China to propagate its views without any strong pushback.</w:t>
      </w:r>
      <w:r>
        <w:rPr>
          <w:sz w:val="12"/>
          <w:szCs w:val="18"/>
        </w:rPr>
        <w:t xml:space="preserve"> </w:t>
      </w:r>
      <w:r w:rsidRPr="00D216D9">
        <w:rPr>
          <w:sz w:val="12"/>
        </w:rPr>
        <w:t xml:space="preserve">- Chinese and parallel institutions </w:t>
      </w:r>
      <w:r w:rsidRPr="00F33C27">
        <w:rPr>
          <w:rStyle w:val="StyleUnderline"/>
        </w:rPr>
        <w:t>China has</w:t>
      </w:r>
      <w:r w:rsidRPr="00D216D9">
        <w:rPr>
          <w:sz w:val="12"/>
        </w:rPr>
        <w:t xml:space="preserve"> also </w:t>
      </w:r>
      <w:r w:rsidRPr="00F33C27">
        <w:rPr>
          <w:rStyle w:val="StyleUnderline"/>
        </w:rPr>
        <w:t>engaged in attempts at revisionism through the creation and development of parallel institutions</w:t>
      </w:r>
      <w:r w:rsidRPr="00D216D9">
        <w:rPr>
          <w:sz w:val="12"/>
        </w:rPr>
        <w:t xml:space="preserve">. The </w:t>
      </w:r>
      <w:r w:rsidRPr="00F33C27">
        <w:rPr>
          <w:rStyle w:val="StyleUnderline"/>
        </w:rPr>
        <w:t>Shanghai Cooperation Organization</w:t>
      </w:r>
      <w:r w:rsidRPr="00D216D9">
        <w:rPr>
          <w:sz w:val="12"/>
        </w:rPr>
        <w:t xml:space="preserve"> (SCO), which emerged out of the Shanghai Five grouping of China, Kazakhstan, Kyrgyzstan, Russia and Tajikistan, </w:t>
      </w:r>
      <w:r w:rsidRPr="00F33C27">
        <w:rPr>
          <w:rStyle w:val="StyleUnderline"/>
        </w:rPr>
        <w:t>has been expanded</w:t>
      </w:r>
      <w:r w:rsidRPr="00D216D9">
        <w:rPr>
          <w:sz w:val="12"/>
        </w:rPr>
        <w:t xml:space="preserve"> to include countries such as Iran. So far, however, </w:t>
      </w:r>
      <w:r w:rsidRPr="00F33C27">
        <w:rPr>
          <w:rStyle w:val="StyleUnderline"/>
        </w:rPr>
        <w:t>the organization has</w:t>
      </w:r>
      <w:r w:rsidRPr="00D216D9">
        <w:rPr>
          <w:sz w:val="12"/>
        </w:rPr>
        <w:t xml:space="preserve"> mostly </w:t>
      </w:r>
      <w:r w:rsidRPr="00F33C27">
        <w:rPr>
          <w:rStyle w:val="StyleUnderline"/>
        </w:rPr>
        <w:t>focused on</w:t>
      </w:r>
      <w:r w:rsidRPr="00D216D9">
        <w:rPr>
          <w:sz w:val="12"/>
        </w:rPr>
        <w:t xml:space="preserve"> addressing issues and concerns of its members, such as </w:t>
      </w:r>
      <w:proofErr w:type="spellStart"/>
      <w:r w:rsidRPr="00D216D9">
        <w:rPr>
          <w:sz w:val="12"/>
        </w:rPr>
        <w:t>counterextremism</w:t>
      </w:r>
      <w:proofErr w:type="spellEnd"/>
      <w:r w:rsidRPr="00D216D9">
        <w:rPr>
          <w:sz w:val="12"/>
        </w:rPr>
        <w:t xml:space="preserve"> efforts and </w:t>
      </w:r>
      <w:r w:rsidRPr="00F33C27">
        <w:rPr>
          <w:rStyle w:val="StyleUnderline"/>
        </w:rPr>
        <w:t>economic development</w:t>
      </w:r>
      <w:r w:rsidRPr="00D216D9">
        <w:rPr>
          <w:sz w:val="12"/>
        </w:rPr>
        <w:t xml:space="preserve">. It seems unlikely that the SCO will have much potential to challenge or displace the existing security architecture of the region. </w:t>
      </w:r>
      <w:r w:rsidRPr="00F33C27">
        <w:rPr>
          <w:rStyle w:val="StyleUnderline"/>
        </w:rPr>
        <w:t>China has</w:t>
      </w:r>
      <w:r w:rsidRPr="00D216D9">
        <w:rPr>
          <w:sz w:val="12"/>
        </w:rPr>
        <w:t xml:space="preserve"> also </w:t>
      </w:r>
      <w:r w:rsidRPr="00F33C27">
        <w:rPr>
          <w:rStyle w:val="StyleUnderline"/>
        </w:rPr>
        <w:t xml:space="preserve">developed </w:t>
      </w:r>
      <w:r w:rsidRPr="00855AC7">
        <w:rPr>
          <w:rStyle w:val="Emphasis"/>
        </w:rPr>
        <w:t>global financial institutions</w:t>
      </w:r>
      <w:r w:rsidRPr="00F33C27">
        <w:rPr>
          <w:rStyle w:val="StyleUnderline"/>
        </w:rPr>
        <w:t xml:space="preserve"> such as</w:t>
      </w:r>
      <w:r w:rsidRPr="00D216D9">
        <w:rPr>
          <w:sz w:val="12"/>
        </w:rPr>
        <w:t xml:space="preserve"> the </w:t>
      </w:r>
      <w:r w:rsidRPr="00F33C27">
        <w:rPr>
          <w:rStyle w:val="StyleUnderline"/>
        </w:rPr>
        <w:t xml:space="preserve">BRICS </w:t>
      </w:r>
      <w:r w:rsidRPr="00D216D9">
        <w:rPr>
          <w:sz w:val="12"/>
        </w:rPr>
        <w:t xml:space="preserve">New Development Bank (NDB) </w:t>
      </w:r>
      <w:r w:rsidRPr="00F33C27">
        <w:rPr>
          <w:rStyle w:val="StyleUnderline"/>
        </w:rPr>
        <w:t>and the Asian Infrastructure Investment Bank</w:t>
      </w:r>
      <w:r w:rsidRPr="00D216D9">
        <w:rPr>
          <w:sz w:val="12"/>
        </w:rPr>
        <w:t xml:space="preserve"> (AIIB). The AIIB has proven to be a good contribution to global governance, working effectively in tandem with the World Bank and the Asian Development Bank. Indeed, the AIIB may have evolved to be operating in ways that differ from China’s original plan. When it was first proposed, the AIIB was greeted with concern and skepticism by the Obama administration. One primary reason for AIIB’s positive evolution lies in the participation of many Western countries, which allowed them to influence the operations of the bank from the inside and ensure that the AIIB adopt the kind of rules that major international financial institutions adhere to. - China’s Belt and Road Initiative Much international attention has been directed towards Xi Jinping’s signature project, the Belt and Road Initiative (BRI). Currently, it seems that </w:t>
      </w:r>
      <w:r w:rsidRPr="00F33C27">
        <w:rPr>
          <w:rStyle w:val="StyleUnderline"/>
        </w:rPr>
        <w:t xml:space="preserve">all of China’s </w:t>
      </w:r>
      <w:r w:rsidRPr="00855AC7">
        <w:rPr>
          <w:rStyle w:val="Emphasis"/>
        </w:rPr>
        <w:t xml:space="preserve">external </w:t>
      </w:r>
      <w:r w:rsidRPr="00F33C27">
        <w:rPr>
          <w:rStyle w:val="StyleUnderline"/>
        </w:rPr>
        <w:t>economic activities</w:t>
      </w:r>
      <w:r w:rsidRPr="00D216D9">
        <w:rPr>
          <w:sz w:val="12"/>
        </w:rPr>
        <w:t>—including those in the Arctic, Africa, and Latin America—</w:t>
      </w:r>
      <w:r w:rsidRPr="00F33C27">
        <w:rPr>
          <w:rStyle w:val="StyleUnderline"/>
        </w:rPr>
        <w:t>are being subsumed under the BRI</w:t>
      </w:r>
      <w:r w:rsidRPr="00D216D9">
        <w:rPr>
          <w:sz w:val="12"/>
        </w:rPr>
        <w:t xml:space="preserve">. It is no longer limited to the six corridors that comprised the “One Belt, One Road” plan in the aftermath of Xi Jinping’s announcement of the building of the Silk Road Economic Belt and the 21st Century Maritime Silk Road in 2013. It is however a mistake to see the BRI as a coherent grand strategy that is being executed in the same way all over the world. Although the </w:t>
      </w:r>
      <w:proofErr w:type="spellStart"/>
      <w:r w:rsidRPr="00D216D9">
        <w:rPr>
          <w:sz w:val="12"/>
        </w:rPr>
        <w:t>programme</w:t>
      </w:r>
      <w:proofErr w:type="spellEnd"/>
      <w:r w:rsidRPr="00D216D9">
        <w:rPr>
          <w:sz w:val="12"/>
        </w:rPr>
        <w:t xml:space="preserve"> has evolved since its inception, it bears recalling that one of the early drivers for the BRI was Beijing’s desire to redirect its excess domestic capacity for absorption outside China. Nevertheless, there is an increasing element of strategy as China has sought to deploy BRI projects in a way to increase beneficiary countries’ economic dependence on China as a means of gaining political leverage. Moreover, </w:t>
      </w:r>
      <w:r w:rsidRPr="00D216D9">
        <w:rPr>
          <w:rStyle w:val="StyleUnderline"/>
        </w:rPr>
        <w:t>the BRI enables the Chinese to subtly establish new standards for foreign investments which depart from Western conventions</w:t>
      </w:r>
      <w:r w:rsidRPr="00D216D9">
        <w:rPr>
          <w:sz w:val="12"/>
        </w:rPr>
        <w:t>.</w:t>
      </w:r>
      <w:r>
        <w:rPr>
          <w:sz w:val="12"/>
        </w:rPr>
        <w:t xml:space="preserve"> </w:t>
      </w:r>
      <w:r w:rsidRPr="00E816F5">
        <w:rPr>
          <w:sz w:val="12"/>
        </w:rPr>
        <w:t xml:space="preserve">In sum, it is important to recognize that, at least at present, </w:t>
      </w:r>
      <w:r w:rsidRPr="00E816F5">
        <w:rPr>
          <w:rStyle w:val="StyleUnderline"/>
        </w:rPr>
        <w:t xml:space="preserve">Beijing does not oppose the </w:t>
      </w:r>
      <w:r w:rsidRPr="00855AC7">
        <w:rPr>
          <w:rStyle w:val="Emphasis"/>
        </w:rPr>
        <w:t>entirety of the</w:t>
      </w:r>
      <w:r w:rsidRPr="00E816F5">
        <w:rPr>
          <w:sz w:val="12"/>
        </w:rPr>
        <w:t xml:space="preserve"> post-war </w:t>
      </w:r>
      <w:r w:rsidRPr="00855AC7">
        <w:rPr>
          <w:rStyle w:val="Emphasis"/>
        </w:rPr>
        <w:t>international order</w:t>
      </w:r>
      <w:r w:rsidRPr="00E816F5">
        <w:rPr>
          <w:rStyle w:val="StyleUnderline"/>
        </w:rPr>
        <w:t xml:space="preserve">—it is </w:t>
      </w:r>
      <w:r w:rsidRPr="00855AC7">
        <w:rPr>
          <w:rStyle w:val="Emphasis"/>
        </w:rPr>
        <w:t>selectively revisionist</w:t>
      </w:r>
      <w:r w:rsidRPr="00E816F5">
        <w:rPr>
          <w:rStyle w:val="StyleUnderline"/>
        </w:rPr>
        <w:t xml:space="preserve"> regarding</w:t>
      </w:r>
      <w:r w:rsidRPr="00E816F5">
        <w:rPr>
          <w:sz w:val="12"/>
        </w:rPr>
        <w:t xml:space="preserve"> what it views as unjust elements of the order and </w:t>
      </w:r>
      <w:r w:rsidRPr="00E816F5">
        <w:rPr>
          <w:rStyle w:val="StyleUnderline"/>
        </w:rPr>
        <w:t>U.S. hegemony</w:t>
      </w:r>
      <w:r w:rsidRPr="00E816F5">
        <w:rPr>
          <w:sz w:val="12"/>
        </w:rPr>
        <w:t xml:space="preserve">. In accepting the concept of a rules-based order, </w:t>
      </w:r>
      <w:r w:rsidRPr="00E816F5">
        <w:rPr>
          <w:rStyle w:val="StyleUnderline"/>
        </w:rPr>
        <w:t xml:space="preserve">China </w:t>
      </w:r>
      <w:r w:rsidRPr="00E816F5">
        <w:rPr>
          <w:sz w:val="12"/>
        </w:rPr>
        <w:t xml:space="preserve">however </w:t>
      </w:r>
      <w:r w:rsidRPr="00E816F5">
        <w:rPr>
          <w:rStyle w:val="StyleUnderline"/>
        </w:rPr>
        <w:t>remains dissatisfied with</w:t>
      </w:r>
      <w:r w:rsidRPr="00E816F5">
        <w:rPr>
          <w:sz w:val="12"/>
        </w:rPr>
        <w:t xml:space="preserve"> certain </w:t>
      </w:r>
      <w:r w:rsidRPr="00E816F5">
        <w:rPr>
          <w:rStyle w:val="StyleUnderline"/>
        </w:rPr>
        <w:t>elements of the international order</w:t>
      </w:r>
      <w:r w:rsidRPr="00E816F5">
        <w:rPr>
          <w:sz w:val="12"/>
        </w:rPr>
        <w:t xml:space="preserve">, although it does recognize the benefits that it have derived from the order during the post-Cold War period. In general, China has accepted and become integrated into the global economic order, it has implemented some changes in the global financial order, and it remains skeptical about aspects of the global political order. Furthermore, although </w:t>
      </w:r>
      <w:r w:rsidRPr="00E816F5">
        <w:rPr>
          <w:rStyle w:val="StyleUnderline"/>
        </w:rPr>
        <w:t>China is selectively writing new rules and developing new norms</w:t>
      </w:r>
      <w:r w:rsidRPr="00E816F5">
        <w:rPr>
          <w:sz w:val="12"/>
        </w:rPr>
        <w:t>, it prefers incremental change in the international order, not sudden global shifts that could harm political and economic stability. China establishes parallel institutions when it perceives that current institutions are not working to its advantage. In the years ahead, we can expect that China will demand more of a say in shaping the international order as a condition for its support, while proactively seeking ways to lead reform of global governance.</w:t>
      </w:r>
    </w:p>
    <w:p w:rsidR="00030FA4" w:rsidRDefault="00030FA4" w:rsidP="00030FA4"/>
    <w:p w:rsidR="00030FA4" w:rsidRDefault="00030FA4" w:rsidP="00030FA4">
      <w:pPr>
        <w:pStyle w:val="Heading4"/>
      </w:pPr>
      <w:r>
        <w:t xml:space="preserve">China is revisionist---desires to upend the U.S.-led global order  </w:t>
      </w:r>
    </w:p>
    <w:p w:rsidR="00030FA4" w:rsidRDefault="00030FA4" w:rsidP="00030FA4">
      <w:pPr>
        <w:rPr>
          <w:sz w:val="18"/>
          <w:szCs w:val="18"/>
        </w:rPr>
      </w:pPr>
      <w:proofErr w:type="spellStart"/>
      <w:r w:rsidRPr="00C1386B">
        <w:rPr>
          <w:sz w:val="18"/>
          <w:szCs w:val="18"/>
        </w:rPr>
        <w:t>Suisheng</w:t>
      </w:r>
      <w:proofErr w:type="spellEnd"/>
      <w:r w:rsidRPr="00C1386B">
        <w:rPr>
          <w:sz w:val="18"/>
          <w:szCs w:val="18"/>
        </w:rPr>
        <w:t xml:space="preserve"> </w:t>
      </w:r>
      <w:r w:rsidRPr="00C1386B">
        <w:rPr>
          <w:rStyle w:val="Style13ptBold"/>
        </w:rPr>
        <w:t>Zhao 18</w:t>
      </w:r>
      <w:r w:rsidRPr="00C1386B">
        <w:rPr>
          <w:sz w:val="18"/>
          <w:szCs w:val="18"/>
        </w:rPr>
        <w:t xml:space="preserve">. Professor and director of the Center for China-US Cooperation at Josef </w:t>
      </w:r>
      <w:proofErr w:type="spellStart"/>
      <w:r w:rsidRPr="00C1386B">
        <w:rPr>
          <w:sz w:val="18"/>
          <w:szCs w:val="18"/>
        </w:rPr>
        <w:t>Korbel</w:t>
      </w:r>
      <w:proofErr w:type="spellEnd"/>
      <w:r w:rsidRPr="00C1386B">
        <w:rPr>
          <w:sz w:val="18"/>
          <w:szCs w:val="18"/>
        </w:rPr>
        <w:t xml:space="preserve"> School of International Studies, University of Denver and Editor of the Journal of Contemporary China. 4-25-2018. "A Revisionist Stakeholder: China </w:t>
      </w:r>
      <w:r>
        <w:rPr>
          <w:sz w:val="18"/>
          <w:szCs w:val="18"/>
        </w:rPr>
        <w:t>a</w:t>
      </w:r>
      <w:r w:rsidRPr="00C1386B">
        <w:rPr>
          <w:sz w:val="18"/>
          <w:szCs w:val="18"/>
        </w:rPr>
        <w:t xml:space="preserve">nd </w:t>
      </w:r>
      <w:proofErr w:type="gramStart"/>
      <w:r w:rsidRPr="00C1386B">
        <w:rPr>
          <w:sz w:val="18"/>
          <w:szCs w:val="18"/>
        </w:rPr>
        <w:t>The</w:t>
      </w:r>
      <w:proofErr w:type="gramEnd"/>
      <w:r w:rsidRPr="00C1386B">
        <w:rPr>
          <w:sz w:val="18"/>
          <w:szCs w:val="18"/>
        </w:rPr>
        <w:t xml:space="preserve"> Post-World War I</w:t>
      </w:r>
      <w:r>
        <w:rPr>
          <w:sz w:val="18"/>
          <w:szCs w:val="18"/>
        </w:rPr>
        <w:t>I</w:t>
      </w:r>
      <w:r w:rsidRPr="00C1386B">
        <w:rPr>
          <w:sz w:val="18"/>
          <w:szCs w:val="18"/>
        </w:rPr>
        <w:t xml:space="preserve"> World Order." </w:t>
      </w:r>
      <w:proofErr w:type="gramStart"/>
      <w:r w:rsidRPr="00C1386B">
        <w:rPr>
          <w:sz w:val="18"/>
          <w:szCs w:val="18"/>
        </w:rPr>
        <w:t>Journal of Contemporary China.</w:t>
      </w:r>
      <w:proofErr w:type="gramEnd"/>
      <w:r w:rsidRPr="00C1386B">
        <w:rPr>
          <w:sz w:val="18"/>
          <w:szCs w:val="18"/>
        </w:rPr>
        <w:t xml:space="preserve"> https://www.tandfonline.com/doi/full/10.1080/10670564.2018.1458029. </w:t>
      </w:r>
      <w:proofErr w:type="gramStart"/>
      <w:r w:rsidRPr="00C1386B">
        <w:rPr>
          <w:sz w:val="18"/>
          <w:szCs w:val="18"/>
        </w:rPr>
        <w:t>accessed</w:t>
      </w:r>
      <w:proofErr w:type="gramEnd"/>
      <w:r w:rsidRPr="00C1386B">
        <w:rPr>
          <w:sz w:val="18"/>
          <w:szCs w:val="18"/>
        </w:rPr>
        <w:t xml:space="preserve"> 6-28-2019//</w:t>
      </w:r>
      <w:proofErr w:type="spellStart"/>
      <w:r w:rsidRPr="00C1386B">
        <w:rPr>
          <w:sz w:val="18"/>
          <w:szCs w:val="18"/>
        </w:rPr>
        <w:t>JDi</w:t>
      </w:r>
      <w:proofErr w:type="spellEnd"/>
    </w:p>
    <w:p w:rsidR="00030FA4" w:rsidRDefault="00030FA4" w:rsidP="00030FA4">
      <w:pPr>
        <w:rPr>
          <w:sz w:val="12"/>
        </w:rPr>
      </w:pPr>
      <w:r w:rsidRPr="003E12CF">
        <w:rPr>
          <w:rStyle w:val="StyleUnderline"/>
        </w:rPr>
        <w:t>China</w:t>
      </w:r>
      <w:r w:rsidRPr="003E12CF">
        <w:rPr>
          <w:sz w:val="12"/>
        </w:rPr>
        <w:t xml:space="preserve">, however, </w:t>
      </w:r>
      <w:r w:rsidRPr="003E12CF">
        <w:rPr>
          <w:rStyle w:val="StyleUnderline"/>
        </w:rPr>
        <w:t>is not a simple stakeholder</w:t>
      </w:r>
      <w:r w:rsidRPr="003E12CF">
        <w:rPr>
          <w:sz w:val="12"/>
        </w:rPr>
        <w:t xml:space="preserve">. </w:t>
      </w:r>
      <w:r w:rsidRPr="003E12CF">
        <w:rPr>
          <w:rStyle w:val="StyleUnderline"/>
        </w:rPr>
        <w:t>It regards the US-led order unjust and unreasonable to meet</w:t>
      </w:r>
      <w:r w:rsidRPr="003E12CF">
        <w:rPr>
          <w:sz w:val="12"/>
        </w:rPr>
        <w:t xml:space="preserve"> the </w:t>
      </w:r>
      <w:r w:rsidRPr="003E12CF">
        <w:rPr>
          <w:rStyle w:val="StyleUnderline"/>
        </w:rPr>
        <w:t xml:space="preserve">interests of </w:t>
      </w:r>
      <w:r w:rsidRPr="007A7311">
        <w:rPr>
          <w:rStyle w:val="Emphasis"/>
        </w:rPr>
        <w:t>emerging powers</w:t>
      </w:r>
      <w:r w:rsidRPr="003E12CF">
        <w:rPr>
          <w:sz w:val="12"/>
        </w:rPr>
        <w:t xml:space="preserve">, including China, </w:t>
      </w:r>
      <w:r w:rsidRPr="003E12CF">
        <w:rPr>
          <w:rStyle w:val="StyleUnderline"/>
        </w:rPr>
        <w:t>due to</w:t>
      </w:r>
      <w:r w:rsidRPr="003E12CF">
        <w:rPr>
          <w:sz w:val="12"/>
        </w:rPr>
        <w:t xml:space="preserve"> the </w:t>
      </w:r>
      <w:r w:rsidRPr="003E12CF">
        <w:rPr>
          <w:rStyle w:val="StyleUnderline"/>
        </w:rPr>
        <w:t>American dominance</w:t>
      </w:r>
      <w:r w:rsidRPr="003E12CF">
        <w:rPr>
          <w:sz w:val="12"/>
        </w:rPr>
        <w:t xml:space="preserve">. </w:t>
      </w:r>
      <w:r w:rsidRPr="003E12CF">
        <w:rPr>
          <w:rStyle w:val="StyleUnderline"/>
        </w:rPr>
        <w:t>China has expressed its uneasiness</w:t>
      </w:r>
      <w:r w:rsidRPr="003E12CF">
        <w:rPr>
          <w:sz w:val="12"/>
        </w:rPr>
        <w:t xml:space="preserve"> primarily in the following three aspects. First, </w:t>
      </w:r>
      <w:r w:rsidRPr="003E12CF">
        <w:rPr>
          <w:rStyle w:val="StyleUnderline"/>
        </w:rPr>
        <w:t xml:space="preserve">because the </w:t>
      </w:r>
      <w:r w:rsidRPr="007A7311">
        <w:rPr>
          <w:rStyle w:val="Emphasis"/>
        </w:rPr>
        <w:t>rules and norms</w:t>
      </w:r>
      <w:r w:rsidRPr="003E12CF">
        <w:rPr>
          <w:rStyle w:val="StyleUnderline"/>
        </w:rPr>
        <w:t xml:space="preserve"> were created in the context of </w:t>
      </w:r>
      <w:r w:rsidRPr="007A7311">
        <w:rPr>
          <w:rStyle w:val="Emphasis"/>
        </w:rPr>
        <w:t>American predominance</w:t>
      </w:r>
      <w:r w:rsidRPr="003E12CF">
        <w:rPr>
          <w:sz w:val="12"/>
        </w:rPr>
        <w:t xml:space="preserve"> to conform American values in free market, human rights, and democracy, </w:t>
      </w:r>
      <w:r w:rsidRPr="003E12CF">
        <w:rPr>
          <w:rStyle w:val="StyleUnderline"/>
        </w:rPr>
        <w:t>China is ostracized for having a different political system</w:t>
      </w:r>
      <w:r w:rsidRPr="003E12CF">
        <w:rPr>
          <w:sz w:val="12"/>
        </w:rPr>
        <w:t xml:space="preserve"> and as an outlier for not being a democracy. Illuminating the manner in which American power was used to frame the world order, the Bretton Woods institutions can issue loans with a quid pro quo: to implement liberal reforms in line with the lenders’ preferences. But </w:t>
      </w:r>
      <w:r w:rsidRPr="003E12CF">
        <w:rPr>
          <w:rStyle w:val="StyleUnderline"/>
        </w:rPr>
        <w:t xml:space="preserve">American promotion of </w:t>
      </w:r>
      <w:r w:rsidRPr="007A7311">
        <w:rPr>
          <w:rStyle w:val="Emphasis"/>
        </w:rPr>
        <w:t>liberal values</w:t>
      </w:r>
      <w:r w:rsidRPr="003E12CF">
        <w:rPr>
          <w:rStyle w:val="StyleUnderline"/>
        </w:rPr>
        <w:t xml:space="preserve"> has not produced </w:t>
      </w:r>
      <w:r w:rsidRPr="007A7311">
        <w:rPr>
          <w:rStyle w:val="Emphasis"/>
        </w:rPr>
        <w:t>positive results</w:t>
      </w:r>
      <w:r w:rsidRPr="003E12CF">
        <w:rPr>
          <w:rStyle w:val="StyleUnderline"/>
        </w:rPr>
        <w:t xml:space="preserve"> in many countries</w:t>
      </w:r>
      <w:r w:rsidRPr="003E12CF">
        <w:rPr>
          <w:sz w:val="12"/>
        </w:rPr>
        <w:t xml:space="preserve">. Economically, countries in Latin America and Eastern Europe that adopted Western values did not perform particularly well. Politically, the result of the US using force to spread democracy, symbolized by the war in Iraq and Afghanistan, was discouraging and devastating, undermining the very support for democracy and generating a strong anti-Americanism in some developing countries. </w:t>
      </w:r>
      <w:r w:rsidRPr="003E12CF">
        <w:rPr>
          <w:rStyle w:val="StyleUnderline"/>
        </w:rPr>
        <w:t>Chinese scholars</w:t>
      </w:r>
      <w:r w:rsidRPr="003E12CF">
        <w:rPr>
          <w:sz w:val="12"/>
        </w:rPr>
        <w:t xml:space="preserve"> have </w:t>
      </w:r>
      <w:r w:rsidRPr="003E12CF">
        <w:rPr>
          <w:rStyle w:val="StyleUnderline"/>
        </w:rPr>
        <w:t xml:space="preserve">blamed the US for the </w:t>
      </w:r>
      <w:r w:rsidRPr="007A7311">
        <w:rPr>
          <w:rStyle w:val="Emphasis"/>
        </w:rPr>
        <w:t>fragmentation, disorder and dysfunction</w:t>
      </w:r>
      <w:r w:rsidRPr="003E12CF">
        <w:rPr>
          <w:rStyle w:val="StyleUnderline"/>
        </w:rPr>
        <w:t xml:space="preserve"> of global governance</w:t>
      </w:r>
      <w:r w:rsidRPr="003E12CF">
        <w:rPr>
          <w:sz w:val="12"/>
        </w:rPr>
        <w:t>, increasing the gap between developing and developed countries and producing the freely floating (</w:t>
      </w:r>
      <w:proofErr w:type="spellStart"/>
      <w:r w:rsidRPr="003E12CF">
        <w:rPr>
          <w:rFonts w:ascii="MS Gothic" w:eastAsia="MS Gothic" w:hAnsi="MS Gothic" w:cs="MS Gothic" w:hint="eastAsia"/>
          <w:sz w:val="12"/>
        </w:rPr>
        <w:t>自由漂移</w:t>
      </w:r>
      <w:proofErr w:type="spellEnd"/>
      <w:r w:rsidRPr="003E12CF">
        <w:rPr>
          <w:sz w:val="12"/>
        </w:rPr>
        <w:t>) and self-driven (</w:t>
      </w:r>
      <w:proofErr w:type="spellStart"/>
      <w:r w:rsidRPr="003E12CF">
        <w:rPr>
          <w:rFonts w:ascii="MS Gothic" w:eastAsia="MS Gothic" w:hAnsi="MS Gothic" w:cs="MS Gothic" w:hint="eastAsia"/>
          <w:sz w:val="12"/>
        </w:rPr>
        <w:t>自我</w:t>
      </w:r>
      <w:r w:rsidRPr="003E12CF">
        <w:rPr>
          <w:rFonts w:ascii="Microsoft JhengHei" w:eastAsia="Microsoft JhengHei" w:hAnsi="Microsoft JhengHei" w:cs="Microsoft JhengHei" w:hint="eastAsia"/>
          <w:sz w:val="12"/>
        </w:rPr>
        <w:t>驾驶</w:t>
      </w:r>
      <w:proofErr w:type="spellEnd"/>
      <w:r w:rsidRPr="003E12CF">
        <w:rPr>
          <w:sz w:val="12"/>
        </w:rPr>
        <w:t>) modes of uncertainty and unpredictability.</w:t>
      </w:r>
      <w:hyperlink r:id="rId116" w:history="1">
        <w:r w:rsidRPr="003E12CF">
          <w:rPr>
            <w:rStyle w:val="Hyperlink"/>
            <w:sz w:val="12"/>
          </w:rPr>
          <w:t xml:space="preserve"> 14 </w:t>
        </w:r>
      </w:hyperlink>
      <w:r w:rsidRPr="003E12CF">
        <w:rPr>
          <w:sz w:val="12"/>
        </w:rPr>
        <w:t xml:space="preserve">14 </w:t>
      </w:r>
      <w:proofErr w:type="spellStart"/>
      <w:r w:rsidRPr="003E12CF">
        <w:rPr>
          <w:rFonts w:ascii="MS Gothic" w:eastAsia="MS Gothic" w:hAnsi="MS Gothic" w:cs="MS Gothic" w:hint="eastAsia"/>
          <w:sz w:val="12"/>
        </w:rPr>
        <w:t>杜德斌</w:t>
      </w:r>
      <w:proofErr w:type="spellEnd"/>
      <w:r w:rsidRPr="003E12CF">
        <w:rPr>
          <w:sz w:val="12"/>
        </w:rPr>
        <w:t xml:space="preserve"> (Du </w:t>
      </w:r>
      <w:proofErr w:type="spellStart"/>
      <w:r w:rsidRPr="003E12CF">
        <w:rPr>
          <w:sz w:val="12"/>
        </w:rPr>
        <w:t>Debing</w:t>
      </w:r>
      <w:proofErr w:type="spellEnd"/>
      <w:r w:rsidRPr="003E12CF">
        <w:rPr>
          <w:sz w:val="12"/>
        </w:rPr>
        <w:t xml:space="preserve">), </w:t>
      </w:r>
      <w:proofErr w:type="spellStart"/>
      <w:r w:rsidRPr="003E12CF">
        <w:rPr>
          <w:rFonts w:ascii="Microsoft JhengHei" w:eastAsia="Microsoft JhengHei" w:hAnsi="Microsoft JhengHei" w:cs="Microsoft JhengHei" w:hint="eastAsia"/>
          <w:sz w:val="12"/>
        </w:rPr>
        <w:t>马亚华</w:t>
      </w:r>
      <w:proofErr w:type="spellEnd"/>
      <w:r w:rsidRPr="003E12CF">
        <w:rPr>
          <w:sz w:val="12"/>
        </w:rPr>
        <w:t xml:space="preserve"> (Ma </w:t>
      </w:r>
      <w:proofErr w:type="spellStart"/>
      <w:r w:rsidRPr="003E12CF">
        <w:rPr>
          <w:sz w:val="12"/>
        </w:rPr>
        <w:t>Yahua</w:t>
      </w:r>
      <w:proofErr w:type="spellEnd"/>
      <w:r w:rsidRPr="003E12CF">
        <w:rPr>
          <w:sz w:val="12"/>
        </w:rPr>
        <w:t>), ‘</w:t>
      </w:r>
      <w:proofErr w:type="spellStart"/>
      <w:r w:rsidRPr="003E12CF">
        <w:rPr>
          <w:rFonts w:ascii="MS Gothic" w:eastAsia="MS Gothic" w:hAnsi="MS Gothic" w:cs="MS Gothic" w:hint="eastAsia"/>
          <w:sz w:val="12"/>
        </w:rPr>
        <w:t>一</w:t>
      </w:r>
      <w:r w:rsidRPr="003E12CF">
        <w:rPr>
          <w:rFonts w:ascii="Microsoft JhengHei" w:eastAsia="Microsoft JhengHei" w:hAnsi="Microsoft JhengHei" w:cs="Microsoft JhengHei" w:hint="eastAsia"/>
          <w:sz w:val="12"/>
        </w:rPr>
        <w:t>带一路</w:t>
      </w:r>
      <w:r w:rsidRPr="003E12CF">
        <w:rPr>
          <w:sz w:val="12"/>
        </w:rPr>
        <w:t>,</w:t>
      </w:r>
      <w:r w:rsidRPr="003E12CF">
        <w:rPr>
          <w:rFonts w:ascii="MS Gothic" w:eastAsia="MS Gothic" w:hAnsi="MS Gothic" w:cs="MS Gothic" w:hint="eastAsia"/>
          <w:sz w:val="12"/>
        </w:rPr>
        <w:t>全球治理模式的新探索</w:t>
      </w:r>
      <w:proofErr w:type="spellEnd"/>
      <w:r w:rsidRPr="003E12CF">
        <w:rPr>
          <w:sz w:val="12"/>
        </w:rPr>
        <w:t xml:space="preserve">’, (One Belt One Road: Exploration of the global governance new model), </w:t>
      </w:r>
      <w:proofErr w:type="spellStart"/>
      <w:r w:rsidRPr="003E12CF">
        <w:rPr>
          <w:rFonts w:ascii="MS Gothic" w:eastAsia="MS Gothic" w:hAnsi="MS Gothic" w:cs="MS Gothic" w:hint="eastAsia"/>
          <w:sz w:val="12"/>
        </w:rPr>
        <w:t>澎湃新</w:t>
      </w:r>
      <w:r w:rsidRPr="003E12CF">
        <w:rPr>
          <w:rFonts w:ascii="Microsoft JhengHei" w:eastAsia="Microsoft JhengHei" w:hAnsi="Microsoft JhengHei" w:cs="Microsoft JhengHei" w:hint="eastAsia"/>
          <w:sz w:val="12"/>
        </w:rPr>
        <w:t>闻</w:t>
      </w:r>
      <w:proofErr w:type="spellEnd"/>
      <w:r w:rsidRPr="003E12CF">
        <w:rPr>
          <w:sz w:val="12"/>
        </w:rPr>
        <w:t xml:space="preserve"> (</w:t>
      </w:r>
      <w:proofErr w:type="spellStart"/>
      <w:r w:rsidRPr="003E12CF">
        <w:rPr>
          <w:sz w:val="12"/>
        </w:rPr>
        <w:t>Pengbai</w:t>
      </w:r>
      <w:proofErr w:type="spellEnd"/>
      <w:r w:rsidRPr="003E12CF">
        <w:rPr>
          <w:sz w:val="12"/>
        </w:rPr>
        <w:t xml:space="preserve"> News), (October 1, 2017), available at: </w:t>
      </w:r>
      <w:hyperlink r:id="rId117" w:tgtFrame="_blank" w:history="1">
        <w:r w:rsidRPr="003E12CF">
          <w:rPr>
            <w:rStyle w:val="Hyperlink"/>
            <w:sz w:val="12"/>
          </w:rPr>
          <w:t>http://www.thepaper.cn/newsDetail_forward_1812505</w:t>
        </w:r>
      </w:hyperlink>
      <w:r w:rsidRPr="003E12CF">
        <w:rPr>
          <w:sz w:val="12"/>
        </w:rPr>
        <w:t xml:space="preserve">(accessed 11 January 2018).View all notes Resisting the advances of a global order that seeks to impose Western values, </w:t>
      </w:r>
      <w:r w:rsidRPr="003E12CF">
        <w:rPr>
          <w:rStyle w:val="StyleUnderline"/>
        </w:rPr>
        <w:t xml:space="preserve">China prefers to ‘deal with a </w:t>
      </w:r>
      <w:r w:rsidRPr="00762129">
        <w:rPr>
          <w:rStyle w:val="Emphasis"/>
        </w:rPr>
        <w:t>minimalist and low-cost international order</w:t>
      </w:r>
      <w:r w:rsidRPr="003E12CF">
        <w:rPr>
          <w:rStyle w:val="StyleUnderline"/>
        </w:rPr>
        <w:t xml:space="preserve"> that leaves</w:t>
      </w:r>
      <w:r w:rsidRPr="003E12CF">
        <w:rPr>
          <w:sz w:val="12"/>
        </w:rPr>
        <w:t xml:space="preserve"> more </w:t>
      </w:r>
      <w:r w:rsidRPr="003E12CF">
        <w:rPr>
          <w:rStyle w:val="StyleUnderline"/>
        </w:rPr>
        <w:t>leeway for nation states to conduct themselves as they please’</w:t>
      </w:r>
      <w:r w:rsidRPr="003E12CF">
        <w:rPr>
          <w:sz w:val="12"/>
        </w:rPr>
        <w:t xml:space="preserve">. </w:t>
      </w:r>
      <w:r w:rsidRPr="003E12CF">
        <w:rPr>
          <w:rStyle w:val="StyleUnderline"/>
        </w:rPr>
        <w:t>China has</w:t>
      </w:r>
      <w:r w:rsidRPr="003E12CF">
        <w:rPr>
          <w:sz w:val="12"/>
        </w:rPr>
        <w:t xml:space="preserve"> pursued state-enhancing globalization and </w:t>
      </w:r>
      <w:r w:rsidRPr="003E12CF">
        <w:rPr>
          <w:rStyle w:val="StyleUnderline"/>
        </w:rPr>
        <w:t>suggested that ‘nation states</w:t>
      </w:r>
      <w:r w:rsidRPr="003E12CF">
        <w:rPr>
          <w:sz w:val="12"/>
        </w:rPr>
        <w:t xml:space="preserve"> should </w:t>
      </w:r>
      <w:r w:rsidRPr="003E12CF">
        <w:rPr>
          <w:rStyle w:val="StyleUnderline"/>
        </w:rPr>
        <w:t>work to roll back an intrusive, over-ambitious global order’</w:t>
      </w:r>
      <w:r w:rsidRPr="003E12CF">
        <w:rPr>
          <w:sz w:val="12"/>
        </w:rPr>
        <w:t>.</w:t>
      </w:r>
      <w:hyperlink r:id="rId118" w:history="1">
        <w:r w:rsidRPr="003E12CF">
          <w:rPr>
            <w:rStyle w:val="Hyperlink"/>
            <w:sz w:val="12"/>
          </w:rPr>
          <w:t xml:space="preserve"> 15</w:t>
        </w:r>
      </w:hyperlink>
      <w:r w:rsidRPr="003E12CF">
        <w:rPr>
          <w:sz w:val="12"/>
        </w:rPr>
        <w:t xml:space="preserve">15 François </w:t>
      </w:r>
      <w:proofErr w:type="spellStart"/>
      <w:r w:rsidRPr="003E12CF">
        <w:rPr>
          <w:sz w:val="12"/>
        </w:rPr>
        <w:t>Godement</w:t>
      </w:r>
      <w:proofErr w:type="spellEnd"/>
      <w:r w:rsidRPr="003E12CF">
        <w:rPr>
          <w:sz w:val="12"/>
        </w:rPr>
        <w:t xml:space="preserve">, ‘Expanded ambitions, shrinking achievements: How China sees the global order’, European Council on Foreign Relations Policy Brief, (March 9, 2017), available at: </w:t>
      </w:r>
      <w:hyperlink r:id="rId119" w:tgtFrame="_blank" w:history="1">
        <w:r w:rsidRPr="003E12CF">
          <w:rPr>
            <w:rStyle w:val="Hyperlink"/>
            <w:sz w:val="12"/>
          </w:rPr>
          <w:t>http://www.ecfr.eu/publications/summary/expanded_ambitions_shrinking_achievements_how_china_sees_the_global_order</w:t>
        </w:r>
      </w:hyperlink>
      <w:r w:rsidRPr="003E12CF">
        <w:rPr>
          <w:sz w:val="12"/>
        </w:rPr>
        <w:t xml:space="preserve">(accessed 11 January 2018).View all notes Worrying that the US has a hidden agenda of pressing on the issues of human rights and democracy to prevent China’s rise, </w:t>
      </w:r>
      <w:r w:rsidRPr="003E12CF">
        <w:rPr>
          <w:rStyle w:val="StyleUnderline"/>
        </w:rPr>
        <w:t xml:space="preserve">China has used the sovereignty principle as a shield to ward off </w:t>
      </w:r>
      <w:r w:rsidRPr="00762129">
        <w:rPr>
          <w:rStyle w:val="Emphasis"/>
        </w:rPr>
        <w:t>external criticism</w:t>
      </w:r>
      <w:r w:rsidRPr="003E12CF">
        <w:rPr>
          <w:sz w:val="12"/>
        </w:rPr>
        <w:t xml:space="preserve"> of China’s domestic practices. As state sovereignty has been depicted by international treaties such as the International Covenant on Civil and Political Rights (1976) and the ‘Responsibility to Protect’ (R2P) (2005) as contingent on fulfilling certain obligations such as not pursuing weapons of mass destruction (WMD) or committing atrocities, Beijing has acknowledged the responsibility to respond to humanitarian catastrophes in certain circumstances but; it has ensured its limited application to reduce the instances where it might breach state sovereignty.</w:t>
      </w:r>
      <w:hyperlink r:id="rId120" w:history="1">
        <w:r>
          <w:rPr>
            <w:rStyle w:val="Hyperlink"/>
            <w:sz w:val="12"/>
          </w:rPr>
          <w:t xml:space="preserve"> </w:t>
        </w:r>
        <w:r w:rsidRPr="003E12CF">
          <w:rPr>
            <w:rStyle w:val="Hyperlink"/>
            <w:sz w:val="12"/>
          </w:rPr>
          <w:t>16</w:t>
        </w:r>
      </w:hyperlink>
      <w:r w:rsidRPr="003E12CF">
        <w:rPr>
          <w:sz w:val="12"/>
        </w:rPr>
        <w:t>16</w:t>
      </w:r>
      <w:r>
        <w:rPr>
          <w:sz w:val="12"/>
        </w:rPr>
        <w:t xml:space="preserve"> </w:t>
      </w:r>
      <w:r w:rsidRPr="003E12CF">
        <w:rPr>
          <w:sz w:val="12"/>
        </w:rPr>
        <w:t>Zheng Chen, ‘China and the Responsibility to Protect’,</w:t>
      </w:r>
      <w:r>
        <w:rPr>
          <w:sz w:val="12"/>
        </w:rPr>
        <w:t xml:space="preserve"> </w:t>
      </w:r>
      <w:r w:rsidRPr="003E12CF">
        <w:rPr>
          <w:sz w:val="12"/>
        </w:rPr>
        <w:t>Journal of Contemporary China</w:t>
      </w:r>
      <w:r>
        <w:rPr>
          <w:sz w:val="12"/>
        </w:rPr>
        <w:t xml:space="preserve"> </w:t>
      </w:r>
      <w:r w:rsidRPr="003E12CF">
        <w:rPr>
          <w:sz w:val="12"/>
        </w:rPr>
        <w:t>25(101), (2016), pp. 686–700.View all notes</w:t>
      </w:r>
      <w:r>
        <w:rPr>
          <w:sz w:val="12"/>
        </w:rPr>
        <w:t xml:space="preserve"> </w:t>
      </w:r>
      <w:r w:rsidRPr="006A3532">
        <w:rPr>
          <w:sz w:val="12"/>
        </w:rPr>
        <w:t>Embracing</w:t>
      </w:r>
      <w:r>
        <w:rPr>
          <w:sz w:val="12"/>
        </w:rPr>
        <w:t xml:space="preserve"> </w:t>
      </w:r>
      <w:r w:rsidRPr="006A3532">
        <w:rPr>
          <w:sz w:val="12"/>
        </w:rPr>
        <w:t xml:space="preserve">the order because of its utility rather than accepting any ultimate belief system, </w:t>
      </w:r>
      <w:r w:rsidRPr="006A3532">
        <w:rPr>
          <w:rStyle w:val="StyleUnderline"/>
        </w:rPr>
        <w:t>China picks and chooses</w:t>
      </w:r>
      <w:r w:rsidRPr="006A3532">
        <w:rPr>
          <w:sz w:val="12"/>
        </w:rPr>
        <w:t xml:space="preserve"> where it engages and </w:t>
      </w:r>
      <w:r w:rsidRPr="006A3532">
        <w:rPr>
          <w:rStyle w:val="StyleUnderline"/>
        </w:rPr>
        <w:t>where it pushes back</w:t>
      </w:r>
      <w:r w:rsidRPr="006A3532">
        <w:rPr>
          <w:sz w:val="12"/>
        </w:rPr>
        <w:t>. China has participated in UN peacekeeping operations but demanded two essential preconditions: endorsement by the UNSC and consent by the government of the host country. China frequently cautioned against integrating human rights monitors and judicial reform into the remit of peacekeeping mission. While China is the second-largest contributor to the UN peacekeeping budgets in meeting the UN statutory obligations, it is far behind in voluntary contributions for humanitarian efforts because ‘the norm of human rights has not been completely internalized in China and is controversial if it is confronted with the norm of sovereignty’.</w:t>
      </w:r>
      <w:hyperlink r:id="rId121" w:history="1">
        <w:r>
          <w:rPr>
            <w:rStyle w:val="Hyperlink"/>
            <w:sz w:val="12"/>
          </w:rPr>
          <w:t xml:space="preserve"> </w:t>
        </w:r>
        <w:r w:rsidRPr="006A3532">
          <w:rPr>
            <w:rStyle w:val="Hyperlink"/>
            <w:sz w:val="12"/>
          </w:rPr>
          <w:t>17</w:t>
        </w:r>
      </w:hyperlink>
      <w:r w:rsidRPr="006A3532">
        <w:rPr>
          <w:sz w:val="12"/>
        </w:rPr>
        <w:t>17</w:t>
      </w:r>
      <w:r>
        <w:rPr>
          <w:sz w:val="12"/>
        </w:rPr>
        <w:t xml:space="preserve"> </w:t>
      </w:r>
      <w:r w:rsidRPr="006A3532">
        <w:rPr>
          <w:sz w:val="12"/>
        </w:rPr>
        <w:t>Jing Chen, ‘Explaining the Change in China’s Attitude toward UN Peacekeeping, a Norm Change Perspective’,</w:t>
      </w:r>
      <w:r>
        <w:rPr>
          <w:sz w:val="12"/>
        </w:rPr>
        <w:t xml:space="preserve"> </w:t>
      </w:r>
      <w:r w:rsidRPr="006A3532">
        <w:rPr>
          <w:sz w:val="12"/>
        </w:rPr>
        <w:t>Journal of Contemporary China</w:t>
      </w:r>
      <w:r>
        <w:rPr>
          <w:sz w:val="12"/>
        </w:rPr>
        <w:t xml:space="preserve"> </w:t>
      </w:r>
      <w:r w:rsidRPr="006A3532">
        <w:rPr>
          <w:sz w:val="12"/>
        </w:rPr>
        <w:t>18(58), (2009), pp. 157–173.View all notes</w:t>
      </w:r>
      <w:r>
        <w:rPr>
          <w:sz w:val="12"/>
        </w:rPr>
        <w:t xml:space="preserve"> </w:t>
      </w:r>
      <w:r w:rsidRPr="003B5B55">
        <w:rPr>
          <w:sz w:val="12"/>
        </w:rPr>
        <w:t xml:space="preserve">Second, </w:t>
      </w:r>
      <w:r w:rsidRPr="006A3532">
        <w:rPr>
          <w:rStyle w:val="StyleUnderline"/>
        </w:rPr>
        <w:t>Chinese leaders have expressed discontent with the ‘inequality’ of the order in favor of</w:t>
      </w:r>
      <w:r w:rsidRPr="003B5B55">
        <w:rPr>
          <w:sz w:val="12"/>
        </w:rPr>
        <w:t xml:space="preserve"> the </w:t>
      </w:r>
      <w:r w:rsidRPr="006A3532">
        <w:rPr>
          <w:rStyle w:val="StyleUnderline"/>
        </w:rPr>
        <w:t>US</w:t>
      </w:r>
      <w:r w:rsidRPr="003B5B55">
        <w:rPr>
          <w:sz w:val="12"/>
        </w:rPr>
        <w:t xml:space="preserve">’s </w:t>
      </w:r>
      <w:r w:rsidRPr="006A3532">
        <w:rPr>
          <w:rStyle w:val="StyleUnderline"/>
        </w:rPr>
        <w:t xml:space="preserve">interests at the expenses of China’s </w:t>
      </w:r>
      <w:r w:rsidRPr="00762129">
        <w:rPr>
          <w:rStyle w:val="Emphasis"/>
        </w:rPr>
        <w:t>power aspirations</w:t>
      </w:r>
      <w:r w:rsidRPr="003B5B55">
        <w:rPr>
          <w:sz w:val="12"/>
        </w:rPr>
        <w:t xml:space="preserve">. The open and competitive nature of the order has enabled China’s rise and eroded the US dominance because free trade and capital flow diffused wealth and production from the developed to emerging economies. Imperial overextension, such as the costly wars in Iraq and Afghanistan, accelerated the diffusion. The </w:t>
      </w:r>
      <w:r w:rsidRPr="00C96BE4">
        <w:rPr>
          <w:rStyle w:val="StyleUnderline"/>
        </w:rPr>
        <w:t>US share of the world GDP has come down</w:t>
      </w:r>
      <w:r w:rsidRPr="003B5B55">
        <w:rPr>
          <w:sz w:val="12"/>
        </w:rPr>
        <w:t xml:space="preserve"> from about 50% at the end of World War II to about 25% </w:t>
      </w:r>
      <w:r w:rsidRPr="00C96BE4">
        <w:rPr>
          <w:rStyle w:val="StyleUnderline"/>
        </w:rPr>
        <w:t>while China’s share has increased</w:t>
      </w:r>
      <w:r w:rsidRPr="003B5B55">
        <w:rPr>
          <w:sz w:val="12"/>
        </w:rPr>
        <w:t xml:space="preserve"> from less than 2% to about 15%. As the global power distribution has taken a fundamental shift, the </w:t>
      </w:r>
      <w:r w:rsidRPr="00C96BE4">
        <w:rPr>
          <w:rStyle w:val="StyleUnderline"/>
        </w:rPr>
        <w:t xml:space="preserve">US and other Western countries have </w:t>
      </w:r>
      <w:r w:rsidRPr="00762129">
        <w:rPr>
          <w:rStyle w:val="Emphasis"/>
        </w:rPr>
        <w:t>continued domination</w:t>
      </w:r>
      <w:r w:rsidRPr="00C96BE4">
        <w:rPr>
          <w:rStyle w:val="StyleUnderline"/>
        </w:rPr>
        <w:t xml:space="preserve"> in international institutions</w:t>
      </w:r>
      <w:r w:rsidRPr="003B5B55">
        <w:rPr>
          <w:sz w:val="12"/>
        </w:rPr>
        <w:t xml:space="preserve">. For example, the US holds the dominant voting share in the World Bank and the IMF, headquartered in Washington, DC and always led by an American and a European national, respectively. The US has veto power in both the World Bank and the IMF. </w:t>
      </w:r>
      <w:r w:rsidRPr="00C96BE4">
        <w:rPr>
          <w:rStyle w:val="StyleUnderline"/>
        </w:rPr>
        <w:t xml:space="preserve">China has demanded </w:t>
      </w:r>
      <w:r w:rsidRPr="00762129">
        <w:rPr>
          <w:rStyle w:val="Emphasis"/>
        </w:rPr>
        <w:t>greater representation and voices</w:t>
      </w:r>
      <w:r w:rsidRPr="003B5B55">
        <w:rPr>
          <w:sz w:val="12"/>
        </w:rPr>
        <w:t xml:space="preserve"> and transforming the Western governance to East–West Joint governance.</w:t>
      </w:r>
      <w:hyperlink r:id="rId122" w:history="1">
        <w:r w:rsidRPr="003B5B55">
          <w:rPr>
            <w:rStyle w:val="Hyperlink"/>
            <w:sz w:val="12"/>
          </w:rPr>
          <w:t xml:space="preserve"> 18 </w:t>
        </w:r>
      </w:hyperlink>
      <w:r w:rsidRPr="003B5B55">
        <w:rPr>
          <w:sz w:val="12"/>
        </w:rPr>
        <w:t xml:space="preserve">18 He </w:t>
      </w:r>
      <w:proofErr w:type="spellStart"/>
      <w:r w:rsidRPr="003B5B55">
        <w:rPr>
          <w:sz w:val="12"/>
        </w:rPr>
        <w:t>Yafei</w:t>
      </w:r>
      <w:proofErr w:type="spellEnd"/>
      <w:r w:rsidRPr="003B5B55">
        <w:rPr>
          <w:sz w:val="12"/>
        </w:rPr>
        <w:t xml:space="preserve">, ‘Arrival of the Post-American Era’, China-US Focus, (August 21, 2017), </w:t>
      </w:r>
      <w:proofErr w:type="spellStart"/>
      <w:r w:rsidRPr="003B5B55">
        <w:rPr>
          <w:sz w:val="12"/>
        </w:rPr>
        <w:t>availble</w:t>
      </w:r>
      <w:proofErr w:type="spellEnd"/>
      <w:r w:rsidRPr="003B5B55">
        <w:rPr>
          <w:sz w:val="12"/>
        </w:rPr>
        <w:t xml:space="preserve"> at: </w:t>
      </w:r>
      <w:hyperlink r:id="rId123" w:tgtFrame="_blank" w:history="1">
        <w:r w:rsidRPr="003B5B55">
          <w:rPr>
            <w:rStyle w:val="Hyperlink"/>
            <w:sz w:val="12"/>
          </w:rPr>
          <w:t>https://www.chinausfocus.com/foreign-policy/2017/0821/15374.html</w:t>
        </w:r>
      </w:hyperlink>
      <w:r w:rsidRPr="003B5B55">
        <w:rPr>
          <w:sz w:val="12"/>
        </w:rPr>
        <w:t xml:space="preserve">(accessed 11 January 2018).View all </w:t>
      </w:r>
      <w:proofErr w:type="spellStart"/>
      <w:r w:rsidRPr="003B5B55">
        <w:rPr>
          <w:sz w:val="12"/>
        </w:rPr>
        <w:t>notesAdopting</w:t>
      </w:r>
      <w:proofErr w:type="spellEnd"/>
      <w:r w:rsidRPr="003B5B55">
        <w:rPr>
          <w:sz w:val="12"/>
        </w:rPr>
        <w:t xml:space="preserve"> a two-pronged strategy, China co-founded the BRICS (Brazil, Russia, India, China and South Africa) Bank in 2014, a symbolic gesture to create a sort of IMF clone writ small toward reshaping the Western-dominated international financial architecture. The fact that the bank headquartered in Shanghai is evidence of the role of China. In the meantime, </w:t>
      </w:r>
      <w:r w:rsidRPr="00C96BE4">
        <w:rPr>
          <w:rStyle w:val="StyleUnderline"/>
        </w:rPr>
        <w:t>China has taken the step of creating its own international financial organizations</w:t>
      </w:r>
      <w:r w:rsidRPr="003B5B55">
        <w:rPr>
          <w:sz w:val="12"/>
        </w:rPr>
        <w:t>.</w:t>
      </w:r>
      <w:hyperlink r:id="rId124" w:history="1">
        <w:r w:rsidRPr="003B5B55">
          <w:rPr>
            <w:rStyle w:val="Hyperlink"/>
            <w:sz w:val="12"/>
          </w:rPr>
          <w:t xml:space="preserve"> 19 </w:t>
        </w:r>
      </w:hyperlink>
      <w:r w:rsidRPr="003B5B55">
        <w:rPr>
          <w:sz w:val="12"/>
        </w:rPr>
        <w:t xml:space="preserve">19 Hong Yu, ‘Motivation behind China’s ‘One Belt, One Road‘ Initiatives and Establishment of the Asian Infrastructure Investment Bank’, Journal of Contemporary China, 26(105) (2017), p. 360.View all </w:t>
      </w:r>
      <w:proofErr w:type="spellStart"/>
      <w:r w:rsidRPr="003B5B55">
        <w:rPr>
          <w:sz w:val="12"/>
        </w:rPr>
        <w:t>notes‘Because</w:t>
      </w:r>
      <w:proofErr w:type="spellEnd"/>
      <w:r w:rsidRPr="003B5B55">
        <w:rPr>
          <w:sz w:val="12"/>
        </w:rPr>
        <w:t xml:space="preserve"> the United States has resisted allowing China to have larger say in how the established institutions are run’,</w:t>
      </w:r>
      <w:hyperlink r:id="rId125" w:history="1">
        <w:r w:rsidRPr="003B5B55">
          <w:rPr>
            <w:rStyle w:val="Hyperlink"/>
            <w:sz w:val="12"/>
          </w:rPr>
          <w:t xml:space="preserve"> 20 </w:t>
        </w:r>
      </w:hyperlink>
      <w:r w:rsidRPr="003B5B55">
        <w:rPr>
          <w:sz w:val="12"/>
        </w:rPr>
        <w:t xml:space="preserve">20 Zachary </w:t>
      </w:r>
      <w:proofErr w:type="spellStart"/>
      <w:r w:rsidRPr="003B5B55">
        <w:rPr>
          <w:sz w:val="12"/>
        </w:rPr>
        <w:t>Karabell</w:t>
      </w:r>
      <w:proofErr w:type="spellEnd"/>
      <w:r w:rsidRPr="003B5B55">
        <w:rPr>
          <w:sz w:val="12"/>
        </w:rPr>
        <w:t xml:space="preserve">, ‘Lead, America, or Get Out of the World’s Way’, Politico, (April 01, 2015), available at: </w:t>
      </w:r>
      <w:hyperlink r:id="rId126" w:anchor=".VR0-h7rF_ww" w:tgtFrame="_blank" w:history="1">
        <w:r w:rsidRPr="003B5B55">
          <w:rPr>
            <w:rStyle w:val="Hyperlink"/>
            <w:sz w:val="12"/>
          </w:rPr>
          <w:t>http://www.politico.com/magazine/story/2015/04/jacob-lew-china-trade-policy-american-downfall-116585.html?ml=m_t2_2 h#.VR0-h7rF_ww</w:t>
        </w:r>
      </w:hyperlink>
      <w:r w:rsidRPr="003B5B55">
        <w:rPr>
          <w:sz w:val="12"/>
        </w:rPr>
        <w:t xml:space="preserve">(accessed 11 January 2018).View all notes China launched the AIIB, headquartered in Beijing and headed by a Chinese national. A Chinese scholar stated that the </w:t>
      </w:r>
      <w:r w:rsidRPr="00C96BE4">
        <w:rPr>
          <w:rStyle w:val="StyleUnderline"/>
        </w:rPr>
        <w:t>AIIB represented China’s effort in the construction of the international rules</w:t>
      </w:r>
      <w:r w:rsidRPr="003B5B55">
        <w:rPr>
          <w:sz w:val="12"/>
        </w:rPr>
        <w:t xml:space="preserve">. </w:t>
      </w:r>
      <w:r w:rsidRPr="00C96BE4">
        <w:rPr>
          <w:rStyle w:val="StyleUnderline"/>
        </w:rPr>
        <w:t>Although the Bretton Woods system contributed to resolving global problems, this old vehicle was tired and needed reform</w:t>
      </w:r>
      <w:r w:rsidRPr="003B5B55">
        <w:rPr>
          <w:sz w:val="12"/>
        </w:rPr>
        <w:t>. The US attempts to delay the reforms caused complaints from many countries. China launched the AIIB to help reduce the tension, provide international public goods, and participate in international rule-making.</w:t>
      </w:r>
      <w:hyperlink r:id="rId127" w:history="1">
        <w:r w:rsidRPr="003B5B55">
          <w:rPr>
            <w:rStyle w:val="Hyperlink"/>
            <w:sz w:val="12"/>
          </w:rPr>
          <w:t xml:space="preserve"> 21</w:t>
        </w:r>
      </w:hyperlink>
      <w:r w:rsidRPr="003B5B55">
        <w:rPr>
          <w:sz w:val="12"/>
        </w:rPr>
        <w:t xml:space="preserve">21 </w:t>
      </w:r>
      <w:proofErr w:type="spellStart"/>
      <w:r w:rsidRPr="003B5B55">
        <w:rPr>
          <w:rFonts w:ascii="MS Gothic" w:eastAsia="MS Gothic" w:hAnsi="MS Gothic" w:cs="MS Gothic" w:hint="eastAsia"/>
          <w:sz w:val="12"/>
        </w:rPr>
        <w:t>王</w:t>
      </w:r>
      <w:r w:rsidRPr="003B5B55">
        <w:rPr>
          <w:rFonts w:ascii="Microsoft JhengHei" w:eastAsia="Microsoft JhengHei" w:hAnsi="Microsoft JhengHei" w:cs="Microsoft JhengHei" w:hint="eastAsia"/>
          <w:sz w:val="12"/>
        </w:rPr>
        <w:t>义桅</w:t>
      </w:r>
      <w:proofErr w:type="spellEnd"/>
      <w:r w:rsidRPr="003B5B55">
        <w:rPr>
          <w:sz w:val="12"/>
        </w:rPr>
        <w:t xml:space="preserve"> (Wang </w:t>
      </w:r>
      <w:proofErr w:type="spellStart"/>
      <w:r w:rsidRPr="003B5B55">
        <w:rPr>
          <w:sz w:val="12"/>
        </w:rPr>
        <w:t>Yiwei</w:t>
      </w:r>
      <w:proofErr w:type="spellEnd"/>
      <w:r w:rsidRPr="003B5B55">
        <w:rPr>
          <w:sz w:val="12"/>
        </w:rPr>
        <w:t>), ‘</w:t>
      </w:r>
      <w:proofErr w:type="spellStart"/>
      <w:r w:rsidRPr="003B5B55">
        <w:rPr>
          <w:rFonts w:ascii="MS Gothic" w:eastAsia="MS Gothic" w:hAnsi="MS Gothic" w:cs="MS Gothic" w:hint="eastAsia"/>
          <w:sz w:val="12"/>
        </w:rPr>
        <w:t>中国在一</w:t>
      </w:r>
      <w:r w:rsidRPr="003B5B55">
        <w:rPr>
          <w:rFonts w:ascii="Microsoft JhengHei" w:eastAsia="Microsoft JhengHei" w:hAnsi="Microsoft JhengHei" w:cs="Microsoft JhengHei" w:hint="eastAsia"/>
          <w:sz w:val="12"/>
        </w:rPr>
        <w:t>带一路中的三大担当与使命</w:t>
      </w:r>
      <w:proofErr w:type="spellEnd"/>
      <w:r w:rsidRPr="003B5B55">
        <w:rPr>
          <w:sz w:val="12"/>
        </w:rPr>
        <w:t xml:space="preserve">’ (China’s Three Responsibilities and Missions in the One Belt One Road), </w:t>
      </w:r>
      <w:proofErr w:type="spellStart"/>
      <w:r w:rsidRPr="003B5B55">
        <w:rPr>
          <w:rFonts w:ascii="MS Gothic" w:eastAsia="MS Gothic" w:hAnsi="MS Gothic" w:cs="MS Gothic" w:hint="eastAsia"/>
          <w:sz w:val="12"/>
        </w:rPr>
        <w:t>新</w:t>
      </w:r>
      <w:r w:rsidRPr="003B5B55">
        <w:rPr>
          <w:rFonts w:ascii="Microsoft JhengHei" w:eastAsia="Microsoft JhengHei" w:hAnsi="Microsoft JhengHei" w:cs="Microsoft JhengHei" w:hint="eastAsia"/>
          <w:sz w:val="12"/>
        </w:rPr>
        <w:t>华网</w:t>
      </w:r>
      <w:proofErr w:type="spellEnd"/>
      <w:r w:rsidRPr="003B5B55">
        <w:rPr>
          <w:sz w:val="12"/>
        </w:rPr>
        <w:t>(</w:t>
      </w:r>
      <w:proofErr w:type="spellStart"/>
      <w:r w:rsidRPr="003B5B55">
        <w:rPr>
          <w:sz w:val="12"/>
        </w:rPr>
        <w:t>XinhuaNet</w:t>
      </w:r>
      <w:proofErr w:type="spellEnd"/>
      <w:r w:rsidRPr="003B5B55">
        <w:rPr>
          <w:sz w:val="12"/>
        </w:rPr>
        <w:t xml:space="preserve">), (July 11, 2015), available at: </w:t>
      </w:r>
      <w:hyperlink r:id="rId128" w:tgtFrame="_blank" w:history="1">
        <w:r w:rsidRPr="003B5B55">
          <w:rPr>
            <w:rStyle w:val="Hyperlink"/>
            <w:sz w:val="12"/>
          </w:rPr>
          <w:t>http://news.xinhuanet.com/world/2015-07/11/c_128009555.htm</w:t>
        </w:r>
      </w:hyperlink>
      <w:r w:rsidRPr="003B5B55">
        <w:rPr>
          <w:sz w:val="12"/>
        </w:rPr>
        <w:t xml:space="preserve"> (</w:t>
      </w:r>
      <w:proofErr w:type="spellStart"/>
      <w:r w:rsidRPr="003B5B55">
        <w:rPr>
          <w:sz w:val="12"/>
        </w:rPr>
        <w:t>accessedv</w:t>
      </w:r>
      <w:proofErr w:type="spellEnd"/>
      <w:r w:rsidRPr="003B5B55">
        <w:rPr>
          <w:sz w:val="12"/>
        </w:rPr>
        <w:t xml:space="preserve"> January 2018 ).View all notes </w:t>
      </w:r>
      <w:r w:rsidRPr="00C96BE4">
        <w:rPr>
          <w:rStyle w:val="StyleUnderline"/>
        </w:rPr>
        <w:t>China has</w:t>
      </w:r>
      <w:r w:rsidRPr="003B5B55">
        <w:rPr>
          <w:sz w:val="12"/>
        </w:rPr>
        <w:t xml:space="preserve"> also </w:t>
      </w:r>
      <w:r w:rsidRPr="00C96BE4">
        <w:rPr>
          <w:rStyle w:val="StyleUnderline"/>
        </w:rPr>
        <w:t>pushed the i</w:t>
      </w:r>
      <w:r w:rsidRPr="00762129">
        <w:rPr>
          <w:rStyle w:val="Emphasis"/>
        </w:rPr>
        <w:t>nternationalization</w:t>
      </w:r>
      <w:r w:rsidRPr="00C96BE4">
        <w:rPr>
          <w:rStyle w:val="StyleUnderline"/>
        </w:rPr>
        <w:t xml:space="preserve"> of the RMB to break the </w:t>
      </w:r>
      <w:r w:rsidRPr="00762129">
        <w:rPr>
          <w:rStyle w:val="Emphasis"/>
        </w:rPr>
        <w:t>US dollar dominance</w:t>
      </w:r>
      <w:r w:rsidRPr="003B5B55">
        <w:rPr>
          <w:sz w:val="12"/>
        </w:rPr>
        <w:t xml:space="preserve">. </w:t>
      </w:r>
      <w:r w:rsidRPr="00C96BE4">
        <w:rPr>
          <w:rStyle w:val="StyleUnderline"/>
        </w:rPr>
        <w:t>Criticizing the dependence on a dollar-based single currency system</w:t>
      </w:r>
      <w:r w:rsidRPr="003B5B55">
        <w:rPr>
          <w:sz w:val="12"/>
        </w:rPr>
        <w:t xml:space="preserve"> as one cause of the global financial crisis in 2009, </w:t>
      </w:r>
      <w:r w:rsidRPr="00C96BE4">
        <w:rPr>
          <w:rStyle w:val="StyleUnderline"/>
        </w:rPr>
        <w:t xml:space="preserve">China proposed that the RMB be included in the basket of </w:t>
      </w:r>
      <w:r w:rsidRPr="00762129">
        <w:rPr>
          <w:rStyle w:val="Emphasis"/>
        </w:rPr>
        <w:t>key international currencies</w:t>
      </w:r>
      <w:r w:rsidRPr="003B5B55">
        <w:rPr>
          <w:sz w:val="12"/>
        </w:rPr>
        <w:t xml:space="preserve"> (the dollar, euro, pound, and yen), on which the value of the IMF’s Special Drawing Rights (SDR) is based. The proposal was approved in 2015, paving the way for Beijing to flex its muscle in the global economy. As one PLA officer stated, ‘The rise of China relies first upon RMB and second upon the PLA, just as the US world dominance has relied on the US dollars and military’.</w:t>
      </w:r>
      <w:hyperlink r:id="rId129" w:history="1">
        <w:r w:rsidRPr="003B5B55">
          <w:rPr>
            <w:rStyle w:val="Hyperlink"/>
            <w:sz w:val="12"/>
          </w:rPr>
          <w:t xml:space="preserve"> 22</w:t>
        </w:r>
      </w:hyperlink>
      <w:r w:rsidRPr="003B5B55">
        <w:rPr>
          <w:sz w:val="12"/>
        </w:rPr>
        <w:t xml:space="preserve">22 </w:t>
      </w:r>
      <w:proofErr w:type="spellStart"/>
      <w:r w:rsidRPr="003B5B55">
        <w:rPr>
          <w:rFonts w:ascii="MS Gothic" w:eastAsia="MS Gothic" w:hAnsi="MS Gothic" w:cs="MS Gothic" w:hint="eastAsia"/>
          <w:sz w:val="12"/>
        </w:rPr>
        <w:t>徐焰</w:t>
      </w:r>
      <w:proofErr w:type="spellEnd"/>
      <w:r w:rsidRPr="003B5B55">
        <w:rPr>
          <w:sz w:val="12"/>
        </w:rPr>
        <w:t xml:space="preserve"> (Xu Yan), ‘</w:t>
      </w:r>
      <w:proofErr w:type="spellStart"/>
      <w:r w:rsidRPr="003B5B55">
        <w:rPr>
          <w:rFonts w:ascii="MS Gothic" w:eastAsia="MS Gothic" w:hAnsi="MS Gothic" w:cs="MS Gothic" w:hint="eastAsia"/>
          <w:sz w:val="12"/>
        </w:rPr>
        <w:t>国防投入增加背后的</w:t>
      </w:r>
      <w:r w:rsidRPr="003B5B55">
        <w:rPr>
          <w:rFonts w:ascii="Microsoft JhengHei" w:eastAsia="Microsoft JhengHei" w:hAnsi="Microsoft JhengHei" w:cs="Microsoft JhengHei" w:hint="eastAsia"/>
          <w:sz w:val="12"/>
        </w:rPr>
        <w:t>历史巨变</w:t>
      </w:r>
      <w:proofErr w:type="spellEnd"/>
      <w:r w:rsidRPr="003B5B55">
        <w:rPr>
          <w:sz w:val="12"/>
        </w:rPr>
        <w:t xml:space="preserve">’(Magnificent Historical Change behind the Increase in Defense Input), </w:t>
      </w:r>
      <w:proofErr w:type="spellStart"/>
      <w:r w:rsidRPr="003B5B55">
        <w:rPr>
          <w:rFonts w:ascii="Microsoft JhengHei" w:eastAsia="Microsoft JhengHei" w:hAnsi="Microsoft JhengHei" w:cs="Microsoft JhengHei" w:hint="eastAsia"/>
          <w:sz w:val="12"/>
        </w:rPr>
        <w:t>环球时报</w:t>
      </w:r>
      <w:proofErr w:type="spellEnd"/>
      <w:r w:rsidRPr="003B5B55">
        <w:rPr>
          <w:sz w:val="12"/>
        </w:rPr>
        <w:t xml:space="preserve"> (Global times), (March 30, 2017), available at: </w:t>
      </w:r>
      <w:hyperlink r:id="rId130" w:tgtFrame="_blank" w:history="1">
        <w:r w:rsidRPr="003B5B55">
          <w:rPr>
            <w:rStyle w:val="Hyperlink"/>
            <w:sz w:val="12"/>
          </w:rPr>
          <w:t>http://opinion.huanqiu.com/1152/2017-03/10400006.html</w:t>
        </w:r>
      </w:hyperlink>
      <w:r w:rsidRPr="003B5B55">
        <w:rPr>
          <w:sz w:val="12"/>
        </w:rPr>
        <w:t xml:space="preserve"> (accessed 11 January 2018, ).View all notes Although </w:t>
      </w:r>
      <w:r w:rsidRPr="00C96BE4">
        <w:rPr>
          <w:rStyle w:val="StyleUnderline"/>
        </w:rPr>
        <w:t>the US</w:t>
      </w:r>
      <w:r w:rsidRPr="003B5B55">
        <w:rPr>
          <w:sz w:val="12"/>
        </w:rPr>
        <w:t xml:space="preserve"> has been remarkably adept at encouraging and in many cases assisting China’s integration into the global order, it </w:t>
      </w:r>
      <w:r w:rsidRPr="00C96BE4">
        <w:rPr>
          <w:rStyle w:val="StyleUnderline"/>
        </w:rPr>
        <w:t>is not prepared to see China as a contender and would like China to simply accept the US’s dominance</w:t>
      </w:r>
      <w:r w:rsidRPr="003B5B55">
        <w:rPr>
          <w:sz w:val="12"/>
        </w:rPr>
        <w:t xml:space="preserve"> in return for a seat and voice. </w:t>
      </w:r>
      <w:r w:rsidRPr="00C96BE4">
        <w:rPr>
          <w:rStyle w:val="StyleUnderline"/>
        </w:rPr>
        <w:t xml:space="preserve">A </w:t>
      </w:r>
      <w:r w:rsidRPr="00762129">
        <w:rPr>
          <w:rStyle w:val="Emphasis"/>
        </w:rPr>
        <w:t>serious geopolitical rivalry</w:t>
      </w:r>
      <w:r w:rsidRPr="00C96BE4">
        <w:rPr>
          <w:rStyle w:val="StyleUnderline"/>
        </w:rPr>
        <w:t xml:space="preserve"> has undercut the goal of reforming the governance as the US clings tenaciously to its privileges</w:t>
      </w:r>
      <w:r w:rsidRPr="003B5B55">
        <w:rPr>
          <w:sz w:val="12"/>
        </w:rPr>
        <w:t xml:space="preserve">. For example, China demanded an increase in the voting rights of emerging economies, including China, in the IMF in 2010. The IMF moved to increase China’s voting shares from less than 4 % to over 6 %. The reform was ratified by all other members but stuck in the US Congress until December 2015. The US also dissuaded its allies from joining the AIIB but was caught flat-footed when the UK, France, Germany, Italy, Australia, and South Korea applied as founding members. The accession of the European countries was seen as a powerful testament to China’s role in the reconstruction of global governance. Formally launched in June 2015 with 57 founding members, the AIIB approved 20 more </w:t>
      </w:r>
      <w:proofErr w:type="spellStart"/>
      <w:r w:rsidRPr="003B5B55">
        <w:rPr>
          <w:sz w:val="12"/>
        </w:rPr>
        <w:t>mumbers</w:t>
      </w:r>
      <w:proofErr w:type="spellEnd"/>
      <w:r w:rsidRPr="003B5B55">
        <w:rPr>
          <w:sz w:val="12"/>
        </w:rPr>
        <w:t xml:space="preserve"> in 2017, becoming the second-largest multilateral development institution next to the World Bank.</w:t>
      </w:r>
    </w:p>
    <w:p w:rsidR="00030FA4" w:rsidRDefault="00030FA4" w:rsidP="00030FA4"/>
    <w:p w:rsidR="00030FA4" w:rsidRPr="00CB1128" w:rsidRDefault="00030FA4" w:rsidP="00030FA4"/>
    <w:p w:rsidR="00BB356D" w:rsidRDefault="00BB356D" w:rsidP="00BB356D">
      <w:pPr>
        <w:pStyle w:val="Heading3"/>
        <w:rPr>
          <w:rStyle w:val="StyleUnderline"/>
        </w:rPr>
      </w:pPr>
      <w:r>
        <w:rPr>
          <w:rStyle w:val="StyleUnderline"/>
        </w:rPr>
        <w:t>2nc – at: china not a threat</w:t>
      </w:r>
    </w:p>
    <w:p w:rsidR="00BB356D" w:rsidRPr="000C2692" w:rsidRDefault="00BB356D" w:rsidP="00BB356D">
      <w:pPr>
        <w:pStyle w:val="Heading4"/>
        <w:rPr>
          <w:rStyle w:val="Style13ptBold"/>
          <w:b/>
          <w:bCs w:val="0"/>
        </w:rPr>
      </w:pPr>
      <w:r>
        <w:rPr>
          <w:rStyle w:val="Style13ptBold"/>
          <w:b/>
          <w:bCs w:val="0"/>
        </w:rPr>
        <w:t>Only a risk of underreacting to China- their authors are wrong</w:t>
      </w:r>
    </w:p>
    <w:p w:rsidR="00BB356D" w:rsidRDefault="00BB356D" w:rsidP="00BB356D">
      <w:r w:rsidRPr="008876B6">
        <w:rPr>
          <w:rStyle w:val="Style13ptBold"/>
        </w:rPr>
        <w:t>Chang 19</w:t>
      </w:r>
      <w:r>
        <w:t xml:space="preserve"> – (</w:t>
      </w:r>
      <w:proofErr w:type="spellStart"/>
      <w:r>
        <w:t>Gordan</w:t>
      </w:r>
      <w:proofErr w:type="spellEnd"/>
      <w:r>
        <w:t xml:space="preserve"> Chang, author of Nuclear Showdown: North Korea </w:t>
      </w:r>
      <w:proofErr w:type="gramStart"/>
      <w:r>
        <w:t>Takes</w:t>
      </w:r>
      <w:proofErr w:type="gramEnd"/>
      <w:r>
        <w:t xml:space="preserve"> On the World, “Xi Jinping Is Winning the National Security War”, 4-3-19, https://nationalinterest.org/feature/xi-jinping-winning-national-security-war-50527)NJ</w:t>
      </w:r>
    </w:p>
    <w:p w:rsidR="00BB356D" w:rsidRDefault="00BB356D" w:rsidP="00BB356D">
      <w:pPr>
        <w:rPr>
          <w:rStyle w:val="StyleUnderline"/>
        </w:rPr>
      </w:pPr>
      <w:r w:rsidRPr="00592495">
        <w:rPr>
          <w:sz w:val="12"/>
        </w:rPr>
        <w:t xml:space="preserve">America is in danger of “a </w:t>
      </w:r>
      <w:proofErr w:type="spellStart"/>
      <w:r w:rsidRPr="00592495">
        <w:rPr>
          <w:sz w:val="12"/>
        </w:rPr>
        <w:t>McCarthyite</w:t>
      </w:r>
      <w:proofErr w:type="spellEnd"/>
      <w:r w:rsidRPr="00592495">
        <w:rPr>
          <w:sz w:val="12"/>
        </w:rPr>
        <w:t xml:space="preserve"> Red Scare.” </w:t>
      </w:r>
      <w:r w:rsidRPr="008876B6">
        <w:rPr>
          <w:rStyle w:val="StyleUnderline"/>
        </w:rPr>
        <w:t>China could be the latest target of unfounded fear.</w:t>
      </w:r>
      <w:r w:rsidRPr="00592495">
        <w:rPr>
          <w:sz w:val="12"/>
        </w:rPr>
        <w:t xml:space="preserve"> So said Susan Shirk, a Clinton-era deputy assistant secretary of state and now chair of the 21st Century China Center at the University of California San Diego. The prominent academic issued her attention-grabbing warning in Beijing on Saturday, at the </w:t>
      </w:r>
      <w:proofErr w:type="spellStart"/>
      <w:r w:rsidRPr="00592495">
        <w:rPr>
          <w:sz w:val="12"/>
        </w:rPr>
        <w:t>Yenching</w:t>
      </w:r>
      <w:proofErr w:type="spellEnd"/>
      <w:r w:rsidRPr="00592495">
        <w:rPr>
          <w:sz w:val="12"/>
        </w:rPr>
        <w:t xml:space="preserve"> Global Symposium at prestigious Peking University. At the same time, and more importantly, she maintained that </w:t>
      </w:r>
      <w:r w:rsidRPr="008876B6">
        <w:rPr>
          <w:rStyle w:val="StyleUnderline"/>
        </w:rPr>
        <w:t>America</w:t>
      </w:r>
      <w:r w:rsidRPr="00592495">
        <w:rPr>
          <w:sz w:val="12"/>
        </w:rPr>
        <w:t xml:space="preserve"> was </w:t>
      </w:r>
      <w:r w:rsidRPr="008876B6">
        <w:rPr>
          <w:rStyle w:val="StyleUnderline"/>
        </w:rPr>
        <w:t>overreacting to challenges posed by Beijing.</w:t>
      </w:r>
      <w:r w:rsidRPr="00592495">
        <w:rPr>
          <w:sz w:val="12"/>
        </w:rPr>
        <w:t xml:space="preserve"> Shirk raises important issues, but ethnic Chinese and China-friendly figures in the United States are not now in imminent danger. And </w:t>
      </w:r>
      <w:r w:rsidRPr="008A0878">
        <w:rPr>
          <w:rStyle w:val="Emphasis"/>
        </w:rPr>
        <w:t xml:space="preserve">if there </w:t>
      </w:r>
      <w:proofErr w:type="gramStart"/>
      <w:r w:rsidRPr="008A0878">
        <w:rPr>
          <w:rStyle w:val="Emphasis"/>
        </w:rPr>
        <w:t>is any policy misjudgments</w:t>
      </w:r>
      <w:proofErr w:type="gramEnd"/>
      <w:r w:rsidRPr="008A0878">
        <w:rPr>
          <w:rStyle w:val="Emphasis"/>
        </w:rPr>
        <w:t xml:space="preserve"> at this time, it is Washington underreacting—not overreacting—to Beijing’s threats. </w:t>
      </w:r>
      <w:proofErr w:type="gramStart"/>
      <w:r w:rsidRPr="00592495">
        <w:rPr>
          <w:sz w:val="12"/>
        </w:rPr>
        <w:t>Chinese in America, whether citizens, permanent residents, or temporary visa holders, are always at a general risk of prejudice, discrimination, abuse, and physical injury.</w:t>
      </w:r>
      <w:proofErr w:type="gramEnd"/>
      <w:r w:rsidRPr="00592495">
        <w:rPr>
          <w:sz w:val="12"/>
        </w:rPr>
        <w:t xml:space="preserve"> After all, Richard Hofstadter, the great historian, titled his 1964 Harper’s essay “The Paranoid Style in American Politics.” Yet at least at this moment, Chinese people look safe from paranoid Americans. </w:t>
      </w:r>
      <w:r w:rsidRPr="008A0878">
        <w:rPr>
          <w:rStyle w:val="StyleUnderline"/>
        </w:rPr>
        <w:t xml:space="preserve">The United States is at peace with the People’s Republic of China. </w:t>
      </w:r>
      <w:proofErr w:type="spellStart"/>
      <w:r w:rsidRPr="008A0878">
        <w:rPr>
          <w:rStyle w:val="StyleUnderline"/>
        </w:rPr>
        <w:t>Shirk’s</w:t>
      </w:r>
      <w:proofErr w:type="spellEnd"/>
      <w:r w:rsidRPr="008A0878">
        <w:rPr>
          <w:rStyle w:val="StyleUnderline"/>
        </w:rPr>
        <w:t xml:space="preserve"> McCarthyism language seems out of place, but it comes at the same time that Beijing has been pushing its own charges of McCarthyism. The Communist Party-controlled Global Times in the middle of January came out with a “McCarthyism” editorial. Within hours of the tabloid’s blast, the Chinese Foreign Ministry publicly warned of “hysteria” in the United States</w:t>
      </w:r>
      <w:r w:rsidRPr="00592495">
        <w:rPr>
          <w:sz w:val="12"/>
        </w:rPr>
        <w:t xml:space="preserve">. </w:t>
      </w:r>
      <w:r w:rsidRPr="008876B6">
        <w:rPr>
          <w:rStyle w:val="StyleUnderline"/>
        </w:rPr>
        <w:t xml:space="preserve">Chinese officials are building a narrative of American persecution, presumably to defend themselves. </w:t>
      </w:r>
      <w:r w:rsidRPr="00592495">
        <w:rPr>
          <w:sz w:val="12"/>
        </w:rPr>
        <w:t>Shirk, speaking from their capital on a prominent platform, is helping them do so at a time where there is, in the United States, an absence of persecution of ethnic Chinese or China-friendly figures. Accusing one’s opponents of McCarthyism where there is no whiff of it can be, well, McCarthyism. The overhyped charge of McCarthyism, however, is not the primary shortcoming of her Peking University address. The primary shortcoming is her lack of appreciation of Beijing’s threat. “Right now,” Shirk said, “</w:t>
      </w:r>
      <w:r w:rsidRPr="00592495">
        <w:rPr>
          <w:rStyle w:val="StyleUnderline"/>
        </w:rPr>
        <w:t xml:space="preserve">there is a herding instinct in the United States that is taking us off the cliff with various forms of </w:t>
      </w:r>
      <w:r w:rsidRPr="00843E48">
        <w:rPr>
          <w:rStyle w:val="Emphasis"/>
        </w:rPr>
        <w:t>overreaction</w:t>
      </w:r>
      <w:r w:rsidRPr="00592495">
        <w:rPr>
          <w:rStyle w:val="StyleUnderline"/>
        </w:rPr>
        <w:t xml:space="preserve"> to China as a security threat, an intelligence threat, a spy threat, a technological threat, </w:t>
      </w:r>
      <w:proofErr w:type="gramStart"/>
      <w:r w:rsidRPr="00592495">
        <w:rPr>
          <w:rStyle w:val="StyleUnderline"/>
        </w:rPr>
        <w:t>an</w:t>
      </w:r>
      <w:proofErr w:type="gramEnd"/>
      <w:r w:rsidRPr="00592495">
        <w:rPr>
          <w:rStyle w:val="StyleUnderline"/>
        </w:rPr>
        <w:t xml:space="preserve"> influence threat.” </w:t>
      </w:r>
      <w:proofErr w:type="gramStart"/>
      <w:r w:rsidRPr="00592495">
        <w:rPr>
          <w:rStyle w:val="StyleUnderline"/>
        </w:rPr>
        <w:t>“Off the cliff”?</w:t>
      </w:r>
      <w:proofErr w:type="gramEnd"/>
      <w:r w:rsidRPr="00592495">
        <w:rPr>
          <w:rStyle w:val="StyleUnderline"/>
        </w:rPr>
        <w:t xml:space="preserve"> China poses those threats and others to America at the moment. At the moment, Beijing has positioned about </w:t>
      </w:r>
      <w:r w:rsidRPr="00843E48">
        <w:rPr>
          <w:rStyle w:val="Emphasis"/>
        </w:rPr>
        <w:t>275 vessels</w:t>
      </w:r>
      <w:r w:rsidRPr="00592495">
        <w:rPr>
          <w:rStyle w:val="StyleUnderline"/>
        </w:rPr>
        <w:t xml:space="preserve"> around </w:t>
      </w:r>
      <w:proofErr w:type="spellStart"/>
      <w:r w:rsidRPr="00592495">
        <w:rPr>
          <w:rStyle w:val="StyleUnderline"/>
        </w:rPr>
        <w:t>Thitu</w:t>
      </w:r>
      <w:proofErr w:type="spellEnd"/>
      <w:r w:rsidRPr="00592495">
        <w:rPr>
          <w:rStyle w:val="StyleUnderline"/>
        </w:rPr>
        <w:t xml:space="preserve"> Island, which is under control of the Philippines. This “cabbage” tactic was employed to seize Scarborough Shoal from the Philippines in early 2012 and has since been used in various other Philippine locations in the South China Sea. The United States has a treaty obligation to defend the Philippines. Beijing is also trying to dismember Japan, another treaty ally, and absorb traditional friend Taiwan. The attempts to grab territory from American allies and friends are part of a broad Chinese campaign threatening peace in the region.</w:t>
      </w:r>
    </w:p>
    <w:p w:rsidR="00BB356D" w:rsidRPr="000D2DC6" w:rsidRDefault="00BB356D" w:rsidP="00BB356D"/>
    <w:p w:rsidR="00460A83" w:rsidRDefault="00460A83" w:rsidP="00460A83">
      <w:pPr>
        <w:pStyle w:val="Heading2"/>
      </w:pPr>
      <w:r>
        <w:t xml:space="preserve">**north </w:t>
      </w:r>
      <w:proofErr w:type="spellStart"/>
      <w:proofErr w:type="gramStart"/>
      <w:r>
        <w:t>korea</w:t>
      </w:r>
      <w:proofErr w:type="spellEnd"/>
      <w:proofErr w:type="gramEnd"/>
    </w:p>
    <w:p w:rsidR="00EC6571" w:rsidRDefault="00EC6571" w:rsidP="00EC6571">
      <w:pPr>
        <w:pStyle w:val="Heading3"/>
      </w:pPr>
      <w:r>
        <w:t xml:space="preserve">1nc – </w:t>
      </w:r>
      <w:proofErr w:type="gramStart"/>
      <w:r>
        <w:t xml:space="preserve">north </w:t>
      </w:r>
      <w:proofErr w:type="spellStart"/>
      <w:r>
        <w:t>korea</w:t>
      </w:r>
      <w:proofErr w:type="spellEnd"/>
      <w:proofErr w:type="gramEnd"/>
      <w:r>
        <w:t xml:space="preserve"> </w:t>
      </w:r>
      <w:proofErr w:type="spellStart"/>
      <w:r>
        <w:t>disad</w:t>
      </w:r>
      <w:proofErr w:type="spellEnd"/>
    </w:p>
    <w:p w:rsidR="001D138D" w:rsidRPr="006A04BB" w:rsidRDefault="001D138D" w:rsidP="006A04BB">
      <w:pPr>
        <w:pStyle w:val="Heading4"/>
      </w:pPr>
      <w:r w:rsidRPr="006A04BB">
        <w:t xml:space="preserve">Sanctions are bringing </w:t>
      </w:r>
      <w:proofErr w:type="spellStart"/>
      <w:r w:rsidRPr="006A04BB">
        <w:t>NoKo</w:t>
      </w:r>
      <w:proofErr w:type="spellEnd"/>
      <w:r w:rsidRPr="006A04BB">
        <w:t xml:space="preserve"> to the negotiating table </w:t>
      </w:r>
      <w:r w:rsidR="00C81EE2">
        <w:t>over</w:t>
      </w:r>
      <w:r w:rsidRPr="006A04BB">
        <w:t xml:space="preserve"> nukes – joint pressure is key</w:t>
      </w:r>
    </w:p>
    <w:p w:rsidR="001D138D" w:rsidRPr="00CC3002" w:rsidRDefault="001D138D" w:rsidP="001D138D">
      <w:pPr>
        <w:rPr>
          <w:rStyle w:val="Style13ptBold"/>
          <w:rFonts w:ascii="Georgia" w:hAnsi="Georgia"/>
          <w:b w:val="0"/>
          <w:sz w:val="18"/>
          <w:szCs w:val="18"/>
        </w:rPr>
      </w:pPr>
      <w:r w:rsidRPr="00CC3002">
        <w:rPr>
          <w:rStyle w:val="Style13ptBold"/>
          <w:rFonts w:ascii="Georgia" w:hAnsi="Georgia"/>
        </w:rPr>
        <w:t xml:space="preserve">Jiang 2/22 </w:t>
      </w:r>
      <w:r w:rsidRPr="00CC3002">
        <w:rPr>
          <w:rStyle w:val="Style13ptBold"/>
          <w:rFonts w:ascii="Georgia" w:hAnsi="Georgia"/>
          <w:b w:val="0"/>
          <w:sz w:val="18"/>
          <w:szCs w:val="18"/>
        </w:rPr>
        <w:t xml:space="preserve">(2/22/19, Yang Jiang is a Senior Researcher at the Danish Institute for International Studies doing research on the contemporary political economy of China, domestic politics of economic reform, policymaking of foreign economic policy, economic diplomacy, aid and outward investment, “Sanctions are an important tool in China's North Korea diplomacy”, </w:t>
      </w:r>
      <w:hyperlink r:id="rId131" w:history="1">
        <w:r w:rsidRPr="00CC3002">
          <w:rPr>
            <w:rStyle w:val="Hyperlink"/>
            <w:rFonts w:ascii="Georgia" w:hAnsi="Georgia"/>
            <w:sz w:val="18"/>
            <w:szCs w:val="18"/>
          </w:rPr>
          <w:t>https://www.diis.dk/en/research/sanctions-are-an-important-tool-in-chinas-north-korea-diplomacy</w:t>
        </w:r>
      </w:hyperlink>
      <w:r w:rsidRPr="00CC3002">
        <w:rPr>
          <w:rStyle w:val="Style13ptBold"/>
          <w:rFonts w:ascii="Georgia" w:hAnsi="Georgia"/>
          <w:b w:val="0"/>
          <w:sz w:val="18"/>
          <w:szCs w:val="18"/>
        </w:rPr>
        <w:t xml:space="preserve">, Danish Institute For International Studies, </w:t>
      </w:r>
      <w:proofErr w:type="spellStart"/>
      <w:r w:rsidRPr="00CC3002">
        <w:rPr>
          <w:rStyle w:val="Style13ptBold"/>
          <w:rFonts w:ascii="Georgia" w:hAnsi="Georgia"/>
          <w:b w:val="0"/>
          <w:sz w:val="18"/>
          <w:szCs w:val="18"/>
        </w:rPr>
        <w:t>epd</w:t>
      </w:r>
      <w:proofErr w:type="spellEnd"/>
      <w:r w:rsidRPr="00CC3002">
        <w:rPr>
          <w:rStyle w:val="Style13ptBold"/>
          <w:rFonts w:ascii="Georgia" w:hAnsi="Georgia"/>
          <w:b w:val="0"/>
          <w:sz w:val="18"/>
          <w:szCs w:val="18"/>
        </w:rPr>
        <w:t>)</w:t>
      </w:r>
    </w:p>
    <w:p w:rsidR="001D138D" w:rsidRPr="00CC3002" w:rsidRDefault="001D138D" w:rsidP="001D138D">
      <w:pPr>
        <w:rPr>
          <w:rFonts w:ascii="Georgia" w:hAnsi="Georgia"/>
        </w:rPr>
      </w:pPr>
      <w:r w:rsidRPr="00CC3002">
        <w:rPr>
          <w:rFonts w:ascii="Georgia" w:hAnsi="Georgia"/>
        </w:rPr>
        <w:t xml:space="preserve">It is widely believed that </w:t>
      </w:r>
      <w:r w:rsidRPr="00CC3002">
        <w:rPr>
          <w:rFonts w:ascii="Georgia" w:hAnsi="Georgia"/>
          <w:u w:val="single"/>
        </w:rPr>
        <w:t>China holds the key to resolving the North Korean nuclear issue because China is North Korea’s biggest economic benefactor, accounting for around 90% of the latter’s trade, and being the main aid provider and investor.</w:t>
      </w:r>
      <w:r w:rsidRPr="00CC3002">
        <w:rPr>
          <w:rFonts w:ascii="Georgia" w:hAnsi="Georgia"/>
        </w:rPr>
        <w:t xml:space="preserve"> Many American and Japanese politicians and analyzers do not believe that China is genuinely pursuing denuclearization in North Korea and is not willing to pull North Korea’s lifeline. </w:t>
      </w:r>
      <w:r w:rsidRPr="00CC3002">
        <w:rPr>
          <w:rFonts w:ascii="Georgia" w:hAnsi="Georgia"/>
          <w:u w:val="single"/>
        </w:rPr>
        <w:t xml:space="preserve">However, an examination of China’s use of economic sanctions against North Korea shows that it is indeed very sensitive about North Korea’s nuclear program, </w:t>
      </w:r>
      <w:r w:rsidRPr="00CC3002">
        <w:rPr>
          <w:rFonts w:ascii="Georgia" w:hAnsi="Georgia"/>
        </w:rPr>
        <w:t>having imposed economic sanctions on North Korea each time the latter has conducted a nuclear test.</w:t>
      </w:r>
    </w:p>
    <w:p w:rsidR="001D138D" w:rsidRPr="00CC3002" w:rsidRDefault="001D138D" w:rsidP="001D138D">
      <w:pPr>
        <w:rPr>
          <w:rFonts w:ascii="Georgia" w:hAnsi="Georgia"/>
        </w:rPr>
      </w:pPr>
      <w:r w:rsidRPr="00CC3002">
        <w:rPr>
          <w:rFonts w:ascii="Georgia" w:hAnsi="Georgia"/>
        </w:rPr>
        <w:t xml:space="preserve">Moreover, </w:t>
      </w:r>
      <w:r w:rsidRPr="00CC3002">
        <w:rPr>
          <w:rFonts w:ascii="Georgia" w:hAnsi="Georgia"/>
          <w:u w:val="single"/>
        </w:rPr>
        <w:t>China’s pressure on North Korea through sanctions,</w:t>
      </w:r>
      <w:r w:rsidRPr="00CC3002">
        <w:rPr>
          <w:rFonts w:ascii="Georgia" w:hAnsi="Georgia"/>
        </w:rPr>
        <w:t xml:space="preserve"> though so far not comprehensive or devastating to North Korea’s economy, </w:t>
      </w:r>
      <w:r w:rsidRPr="00CC3002">
        <w:rPr>
          <w:rFonts w:ascii="Georgia" w:hAnsi="Georgia"/>
          <w:u w:val="single"/>
        </w:rPr>
        <w:t xml:space="preserve">seems to have worked to change the behavior of the regime in Pyongyang in some instances, with the imposition of sanctions being followed by North Korea returning to the negotiating table. </w:t>
      </w:r>
      <w:r w:rsidRPr="00CC3002">
        <w:rPr>
          <w:rFonts w:ascii="Georgia" w:hAnsi="Georgia"/>
          <w:sz w:val="16"/>
          <w:szCs w:val="16"/>
        </w:rPr>
        <w:t>Recently, China has reportedly followed a strategy of gradually lifting sanctions, in particular since the first summit between North Korean Supreme Leader Kim Jong-un and U.S. President Donald Trump in June 2018.</w:t>
      </w:r>
      <w:r w:rsidRPr="00CC3002">
        <w:rPr>
          <w:rStyle w:val="StyleUnderline"/>
          <w:rFonts w:ascii="Georgia" w:hAnsi="Georgia"/>
        </w:rPr>
        <w:t xml:space="preserve"> China’s aim is to induce North Korea to abandon its nuclear program and carry out economic reform under Beijing’s mentorship. </w:t>
      </w:r>
      <w:r w:rsidRPr="00CC3002">
        <w:rPr>
          <w:rFonts w:ascii="Georgia" w:hAnsi="Georgia"/>
          <w:sz w:val="16"/>
          <w:szCs w:val="16"/>
        </w:rPr>
        <w:t>Sanctions against North Korea have also become a tool for Beijing to negotiate with the US on trade and other broader issues and to enhance its international position more generally.</w:t>
      </w:r>
    </w:p>
    <w:p w:rsidR="00EC6571" w:rsidRPr="00773DBE" w:rsidRDefault="00EC6571" w:rsidP="00EC6571">
      <w:pPr>
        <w:pStyle w:val="Heading4"/>
      </w:pPr>
      <w:r w:rsidRPr="00773DBE">
        <w:t xml:space="preserve">Reducing sales to Taiwan greenlights Chinese </w:t>
      </w:r>
      <w:r>
        <w:t>aggression on North Korea</w:t>
      </w:r>
      <w:r w:rsidRPr="00773DBE">
        <w:t xml:space="preserve"> but won’t improve broader relations </w:t>
      </w:r>
    </w:p>
    <w:p w:rsidR="00EC6571" w:rsidRPr="00773DBE" w:rsidRDefault="00EC6571" w:rsidP="00EC6571">
      <w:r w:rsidRPr="00773DBE">
        <w:rPr>
          <w:rStyle w:val="Style13ptBold"/>
        </w:rPr>
        <w:t>Chen 17</w:t>
      </w:r>
      <w:r w:rsidRPr="00773DBE">
        <w:t xml:space="preserve"> (Ping-</w:t>
      </w:r>
      <w:proofErr w:type="spellStart"/>
      <w:r w:rsidRPr="00773DBE">
        <w:t>Kuei</w:t>
      </w:r>
      <w:proofErr w:type="spellEnd"/>
      <w:r w:rsidRPr="00773DBE">
        <w:t xml:space="preserve">, assistant professor at the Department of Diplomacy, National </w:t>
      </w:r>
      <w:proofErr w:type="spellStart"/>
      <w:r w:rsidRPr="00773DBE">
        <w:t>Chengchi</w:t>
      </w:r>
      <w:proofErr w:type="spellEnd"/>
      <w:r w:rsidRPr="00773DBE">
        <w:t xml:space="preserve"> University, Taiwan, PhD from the Department of Government and Politics, University of Maryland, College Park, *Scott L. </w:t>
      </w:r>
      <w:proofErr w:type="spellStart"/>
      <w:r w:rsidRPr="00773DBE">
        <w:t>Kastner</w:t>
      </w:r>
      <w:proofErr w:type="spellEnd"/>
      <w:r w:rsidRPr="00773DBE">
        <w:t xml:space="preserve">, Associate Professor and Director of Undergraduate Studies in the Department of Government and Politics, University of Maryland, College Park, Ph.D. in Political Science from the University of California, San Diego, and **William L. Reed, Associate Professor of Department of Government and Politics at the University of Maryland, “A Farewell to Arms? US Security Relations with Taiwan and the Prospects for Stability in the Taiwan Strait,” October, </w:t>
      </w:r>
      <w:hyperlink r:id="rId132" w:anchor="metadata_info_tab_contents" w:history="1">
        <w:r w:rsidRPr="00773DBE">
          <w:rPr>
            <w:rStyle w:val="Hyperlink"/>
          </w:rPr>
          <w:t>https://www.jstor.org/stable/10.1525/j.ctt1w76wpm.15?seq=1#metadata_info_tab_contents</w:t>
        </w:r>
      </w:hyperlink>
      <w:r w:rsidRPr="00773DBE">
        <w:t xml:space="preserve">) </w:t>
      </w:r>
    </w:p>
    <w:p w:rsidR="00EC6571" w:rsidRDefault="00EC6571" w:rsidP="00EC6571">
      <w:pPr>
        <w:rPr>
          <w:sz w:val="16"/>
        </w:rPr>
      </w:pPr>
      <w:r w:rsidRPr="00773DBE">
        <w:rPr>
          <w:sz w:val="16"/>
        </w:rPr>
        <w:t xml:space="preserve">Proposals to scale back US security ties to Taiwan are controversial, however, and several scholars have written thoughtful critiques of the idea. These critiques have generally made a few key points. First, </w:t>
      </w:r>
      <w:r w:rsidRPr="00000023">
        <w:rPr>
          <w:rStyle w:val="StyleUnderline"/>
          <w:highlight w:val="yellow"/>
        </w:rPr>
        <w:t>it is not</w:t>
      </w:r>
      <w:r w:rsidRPr="00773DBE">
        <w:rPr>
          <w:rStyle w:val="StyleUnderline"/>
        </w:rPr>
        <w:t xml:space="preserve"> self-</w:t>
      </w:r>
      <w:r w:rsidRPr="00000023">
        <w:rPr>
          <w:rStyle w:val="StyleUnderline"/>
          <w:highlight w:val="yellow"/>
        </w:rPr>
        <w:t>evident</w:t>
      </w:r>
      <w:r w:rsidRPr="00773DBE">
        <w:rPr>
          <w:rStyle w:val="StyleUnderline"/>
        </w:rPr>
        <w:t xml:space="preserve"> that </w:t>
      </w:r>
      <w:r w:rsidRPr="00000023">
        <w:rPr>
          <w:rStyle w:val="StyleUnderline"/>
          <w:highlight w:val="yellow"/>
        </w:rPr>
        <w:t>ending</w:t>
      </w:r>
      <w:r w:rsidRPr="00773DBE">
        <w:rPr>
          <w:rStyle w:val="StyleUnderline"/>
        </w:rPr>
        <w:t xml:space="preserve"> security </w:t>
      </w:r>
      <w:r w:rsidRPr="00000023">
        <w:rPr>
          <w:rStyle w:val="StyleUnderline"/>
          <w:highlight w:val="yellow"/>
        </w:rPr>
        <w:t>ties with Taiwan would</w:t>
      </w:r>
      <w:r w:rsidRPr="00773DBE">
        <w:rPr>
          <w:rStyle w:val="StyleUnderline"/>
        </w:rPr>
        <w:t xml:space="preserve"> in fact </w:t>
      </w:r>
      <w:r w:rsidRPr="00000023">
        <w:rPr>
          <w:rStyle w:val="StyleUnderline"/>
          <w:highlight w:val="yellow"/>
        </w:rPr>
        <w:t>transform the US-China relationship: the interests of the two</w:t>
      </w:r>
      <w:r w:rsidRPr="00773DBE">
        <w:rPr>
          <w:rStyle w:val="StyleUnderline"/>
        </w:rPr>
        <w:t xml:space="preserve"> countries</w:t>
      </w:r>
      <w:r w:rsidRPr="00773DBE">
        <w:rPr>
          <w:sz w:val="16"/>
        </w:rPr>
        <w:t xml:space="preserve"> arguably </w:t>
      </w:r>
      <w:r w:rsidRPr="00000023">
        <w:rPr>
          <w:rStyle w:val="StyleUnderline"/>
          <w:highlight w:val="yellow"/>
        </w:rPr>
        <w:t>clash on</w:t>
      </w:r>
      <w:r w:rsidRPr="00773DBE">
        <w:rPr>
          <w:rStyle w:val="StyleUnderline"/>
        </w:rPr>
        <w:t xml:space="preserve"> </w:t>
      </w:r>
      <w:r w:rsidRPr="00773DBE">
        <w:rPr>
          <w:rStyle w:val="Emphasis"/>
        </w:rPr>
        <w:t>many other issues</w:t>
      </w:r>
      <w:r w:rsidRPr="00773DBE">
        <w:rPr>
          <w:sz w:val="16"/>
        </w:rPr>
        <w:t xml:space="preserve"> (</w:t>
      </w:r>
      <w:r w:rsidRPr="002A2A98">
        <w:rPr>
          <w:rStyle w:val="Emphasis"/>
          <w:highlight w:val="yellow"/>
        </w:rPr>
        <w:t>North Korea, maritime disputes</w:t>
      </w:r>
      <w:r w:rsidRPr="00773DBE">
        <w:rPr>
          <w:rStyle w:val="StyleUnderline"/>
        </w:rPr>
        <w:t xml:space="preserve"> in East Asia, </w:t>
      </w:r>
      <w:r w:rsidRPr="002A2A98">
        <w:rPr>
          <w:rStyle w:val="Emphasis"/>
          <w:highlight w:val="yellow"/>
        </w:rPr>
        <w:t>economic issues</w:t>
      </w:r>
      <w:r w:rsidRPr="00000023">
        <w:rPr>
          <w:rStyle w:val="StyleUnderline"/>
          <w:highlight w:val="yellow"/>
        </w:rPr>
        <w:t>), and it is unclear why Beijing would yield</w:t>
      </w:r>
      <w:r w:rsidRPr="00773DBE">
        <w:rPr>
          <w:rStyle w:val="StyleUnderline"/>
        </w:rPr>
        <w:t xml:space="preserve"> on these other issues </w:t>
      </w:r>
      <w:r w:rsidRPr="00000023">
        <w:rPr>
          <w:rStyle w:val="StyleUnderline"/>
          <w:highlight w:val="yellow"/>
        </w:rPr>
        <w:t>if</w:t>
      </w:r>
      <w:r w:rsidRPr="00773DBE">
        <w:rPr>
          <w:rStyle w:val="StyleUnderline"/>
        </w:rPr>
        <w:t xml:space="preserve"> only </w:t>
      </w:r>
      <w:r w:rsidRPr="00000023">
        <w:rPr>
          <w:rStyle w:val="StyleUnderline"/>
          <w:highlight w:val="yellow"/>
        </w:rPr>
        <w:t>the U</w:t>
      </w:r>
      <w:r w:rsidRPr="00773DBE">
        <w:rPr>
          <w:sz w:val="16"/>
        </w:rPr>
        <w:t xml:space="preserve">nited </w:t>
      </w:r>
      <w:r w:rsidRPr="00000023">
        <w:rPr>
          <w:rStyle w:val="StyleUnderline"/>
          <w:highlight w:val="yellow"/>
        </w:rPr>
        <w:t>S</w:t>
      </w:r>
      <w:r w:rsidRPr="00773DBE">
        <w:rPr>
          <w:sz w:val="16"/>
        </w:rPr>
        <w:t xml:space="preserve">tates </w:t>
      </w:r>
      <w:r w:rsidRPr="00000023">
        <w:rPr>
          <w:rStyle w:val="StyleUnderline"/>
          <w:highlight w:val="yellow"/>
        </w:rPr>
        <w:t>were to adopt a policy on arms sales that—from Beijing’s vantage—the U</w:t>
      </w:r>
      <w:r w:rsidRPr="00773DBE">
        <w:rPr>
          <w:sz w:val="16"/>
        </w:rPr>
        <w:t xml:space="preserve">nited </w:t>
      </w:r>
      <w:r w:rsidRPr="00000023">
        <w:rPr>
          <w:rStyle w:val="StyleUnderline"/>
          <w:highlight w:val="yellow"/>
        </w:rPr>
        <w:t>S</w:t>
      </w:r>
      <w:r w:rsidRPr="00773DBE">
        <w:rPr>
          <w:sz w:val="16"/>
        </w:rPr>
        <w:t xml:space="preserve">tates </w:t>
      </w:r>
      <w:r w:rsidRPr="00000023">
        <w:rPr>
          <w:rStyle w:val="StyleUnderline"/>
          <w:highlight w:val="yellow"/>
        </w:rPr>
        <w:t>had</w:t>
      </w:r>
      <w:r w:rsidRPr="00773DBE">
        <w:rPr>
          <w:rStyle w:val="StyleUnderline"/>
        </w:rPr>
        <w:t xml:space="preserve"> already </w:t>
      </w:r>
      <w:r w:rsidRPr="00000023">
        <w:rPr>
          <w:rStyle w:val="StyleUnderline"/>
          <w:highlight w:val="yellow"/>
        </w:rPr>
        <w:t>committed to</w:t>
      </w:r>
      <w:r w:rsidRPr="00773DBE">
        <w:rPr>
          <w:sz w:val="16"/>
        </w:rPr>
        <w:t xml:space="preserve"> follow in the 1982 joint communiqué. Second, </w:t>
      </w:r>
      <w:r w:rsidRPr="00000023">
        <w:rPr>
          <w:rStyle w:val="Emphasis"/>
          <w:highlight w:val="yellow"/>
        </w:rPr>
        <w:t>the U</w:t>
      </w:r>
      <w:r w:rsidRPr="00184591">
        <w:rPr>
          <w:rStyle w:val="Emphasis"/>
        </w:rPr>
        <w:t>nited</w:t>
      </w:r>
      <w:r w:rsidRPr="00000023">
        <w:rPr>
          <w:rStyle w:val="Emphasis"/>
          <w:highlight w:val="yellow"/>
        </w:rPr>
        <w:t xml:space="preserve"> S</w:t>
      </w:r>
      <w:r w:rsidRPr="00184591">
        <w:rPr>
          <w:rStyle w:val="Emphasis"/>
        </w:rPr>
        <w:t>tates’</w:t>
      </w:r>
      <w:r w:rsidRPr="00000023">
        <w:rPr>
          <w:rStyle w:val="Emphasis"/>
          <w:highlight w:val="yellow"/>
        </w:rPr>
        <w:t xml:space="preserve"> reputation in the region could be at stake</w:t>
      </w:r>
      <w:r w:rsidRPr="00773DBE">
        <w:rPr>
          <w:sz w:val="16"/>
        </w:rPr>
        <w:t xml:space="preserve">. Some worry that walking away from a commitment to Taiwan would send a troubling signal to other US allies in East Asia. </w:t>
      </w:r>
      <w:r w:rsidRPr="00000023">
        <w:rPr>
          <w:rStyle w:val="StyleUnderline"/>
          <w:highlight w:val="yellow"/>
        </w:rPr>
        <w:t>Beijing might</w:t>
      </w:r>
      <w:r w:rsidRPr="00773DBE">
        <w:rPr>
          <w:sz w:val="16"/>
        </w:rPr>
        <w:t xml:space="preserve"> likewise </w:t>
      </w:r>
      <w:r w:rsidRPr="00000023">
        <w:rPr>
          <w:rStyle w:val="StyleUnderline"/>
          <w:highlight w:val="yellow"/>
        </w:rPr>
        <w:t xml:space="preserve">view US concessions on Taiwan as </w:t>
      </w:r>
      <w:r w:rsidRPr="00000023">
        <w:rPr>
          <w:rStyle w:val="Emphasis"/>
          <w:highlight w:val="yellow"/>
        </w:rPr>
        <w:t>a sign of weakness</w:t>
      </w:r>
      <w:r w:rsidRPr="00000023">
        <w:rPr>
          <w:rStyle w:val="StyleUnderline"/>
          <w:highlight w:val="yellow"/>
        </w:rPr>
        <w:t xml:space="preserve"> and conclude that Washington was </w:t>
      </w:r>
      <w:r w:rsidRPr="00000023">
        <w:rPr>
          <w:rStyle w:val="Emphasis"/>
          <w:highlight w:val="yellow"/>
        </w:rPr>
        <w:t>unlikely to challenge the PRC on other issues in the region</w:t>
      </w:r>
      <w:r w:rsidRPr="00773DBE">
        <w:rPr>
          <w:rStyle w:val="StyleUnderline"/>
        </w:rPr>
        <w:t>.</w:t>
      </w:r>
      <w:r w:rsidRPr="00773DBE">
        <w:rPr>
          <w:sz w:val="16"/>
        </w:rPr>
        <w:t xml:space="preserve"> Third, ending arms sales—because it would add to Taiwan’s sense of insecurity—could actually make Taipei more hesitant about entering into sensitive political talks with the PRC; thus it isn’t clear that a reduced US commitment to Taiwan would facilitate a peaceful resolution to the dispute. Finally, and relatedly, </w:t>
      </w:r>
      <w:r w:rsidRPr="00184591">
        <w:rPr>
          <w:rStyle w:val="StyleUnderline"/>
        </w:rPr>
        <w:t>ending arms sales would</w:t>
      </w:r>
      <w:r w:rsidRPr="00773DBE">
        <w:rPr>
          <w:rStyle w:val="StyleUnderline"/>
        </w:rPr>
        <w:t xml:space="preserve"> likely undercut Taiwan’s deterrent capabilities, which in turn could encourage a more coercive PRC approach to the island</w:t>
      </w:r>
      <w:r w:rsidRPr="00773DBE">
        <w:rPr>
          <w:sz w:val="16"/>
        </w:rPr>
        <w:t>.10</w:t>
      </w:r>
    </w:p>
    <w:p w:rsidR="0066211C" w:rsidRPr="001D138D" w:rsidRDefault="0066211C" w:rsidP="001D138D">
      <w:pPr>
        <w:pStyle w:val="Heading4"/>
      </w:pPr>
      <w:r w:rsidRPr="001D138D">
        <w:t xml:space="preserve">Containment through sanctions stops miscalculation with </w:t>
      </w:r>
      <w:proofErr w:type="spellStart"/>
      <w:r w:rsidRPr="001D138D">
        <w:t>NoKo</w:t>
      </w:r>
      <w:proofErr w:type="spellEnd"/>
      <w:r w:rsidRPr="001D138D">
        <w:t>- escalates to global nuclear war</w:t>
      </w:r>
    </w:p>
    <w:p w:rsidR="0066211C" w:rsidRPr="00CC3002" w:rsidRDefault="0066211C" w:rsidP="0066211C">
      <w:pPr>
        <w:rPr>
          <w:rFonts w:ascii="Georgia" w:hAnsi="Georgia"/>
        </w:rPr>
      </w:pPr>
      <w:r w:rsidRPr="00CC3002">
        <w:rPr>
          <w:rStyle w:val="Style13ptBold"/>
          <w:rFonts w:ascii="Georgia" w:hAnsi="Georgia"/>
        </w:rPr>
        <w:t>Cronin 4/23</w:t>
      </w:r>
      <w:r w:rsidRPr="00CC3002">
        <w:rPr>
          <w:rFonts w:ascii="Georgia" w:hAnsi="Georgia"/>
        </w:rPr>
        <w:t xml:space="preserve"> </w:t>
      </w:r>
      <w:r w:rsidRPr="00CC3002">
        <w:rPr>
          <w:rFonts w:ascii="Georgia" w:hAnsi="Georgia"/>
          <w:sz w:val="16"/>
          <w:szCs w:val="16"/>
        </w:rPr>
        <w:t xml:space="preserve">(4/23/19, Patrick M. Cronin is Hudson Institute’s Asia-Pacific Security Chair and previously Senior Advisor and Senior Director of the Asia-Pacific Security Program at the Center for a New American Security (CNAS), before that Senior Director of the Institute for National Strategic Studies (INSS) where he simultaneously oversaw the Center for the Study of Chinese Military Affairs, he is a U.S. Naval Reserve Intelligence officer, and an analyst with the Congressional Research Service and SRI International, Hudson Institute, “A Realistic Foreign Policy Should Diplomacy With North Korea Fail”, </w:t>
      </w:r>
      <w:hyperlink r:id="rId133" w:history="1">
        <w:r w:rsidRPr="00CC3002">
          <w:rPr>
            <w:rStyle w:val="Hyperlink"/>
            <w:rFonts w:ascii="Georgia" w:hAnsi="Georgia"/>
            <w:sz w:val="16"/>
            <w:szCs w:val="16"/>
          </w:rPr>
          <w:t>https://www.hudson.org/research/14983-a-realistic-foreign-policy-should-diplomacy-with-north-korea-fail</w:t>
        </w:r>
      </w:hyperlink>
      <w:r w:rsidRPr="00CC3002">
        <w:rPr>
          <w:rFonts w:ascii="Georgia" w:hAnsi="Georgia"/>
          <w:sz w:val="16"/>
          <w:szCs w:val="16"/>
        </w:rPr>
        <w:t xml:space="preserve">, </w:t>
      </w:r>
      <w:proofErr w:type="spellStart"/>
      <w:r w:rsidRPr="00CC3002">
        <w:rPr>
          <w:rFonts w:ascii="Georgia" w:hAnsi="Georgia"/>
          <w:sz w:val="16"/>
          <w:szCs w:val="16"/>
        </w:rPr>
        <w:t>epd</w:t>
      </w:r>
      <w:proofErr w:type="spellEnd"/>
      <w:r w:rsidRPr="00CC3002">
        <w:rPr>
          <w:rFonts w:ascii="Georgia" w:hAnsi="Georgia"/>
          <w:sz w:val="16"/>
          <w:szCs w:val="16"/>
        </w:rPr>
        <w:t>)</w:t>
      </w:r>
    </w:p>
    <w:p w:rsidR="0066211C" w:rsidRPr="00CC3002" w:rsidRDefault="0066211C" w:rsidP="0066211C">
      <w:pPr>
        <w:rPr>
          <w:rFonts w:ascii="Georgia" w:hAnsi="Georgia"/>
          <w:sz w:val="16"/>
          <w:szCs w:val="16"/>
        </w:rPr>
      </w:pPr>
      <w:r w:rsidRPr="00CC3002">
        <w:rPr>
          <w:rStyle w:val="StyleUnderline"/>
          <w:rFonts w:ascii="Georgia" w:hAnsi="Georgia"/>
        </w:rPr>
        <w:t>Third, although miscalculation could catalyze a conflict, the best way to avoid such a catastrophic misstep is by hewing to the basic tenets of deterrence: capability, credibility, and communication. The Cold War demonstrates that bitter enemies can be implacably opposed to one another and yet cooperate on nuclear stability and the avoidance of accidental war.</w:t>
      </w:r>
    </w:p>
    <w:p w:rsidR="0066211C" w:rsidRPr="00CC3002" w:rsidRDefault="0066211C" w:rsidP="0066211C">
      <w:pPr>
        <w:rPr>
          <w:rStyle w:val="StyleUnderline"/>
          <w:rFonts w:ascii="Georgia" w:hAnsi="Georgia"/>
        </w:rPr>
      </w:pPr>
      <w:r w:rsidRPr="00CC3002">
        <w:rPr>
          <w:rStyle w:val="StyleUnderline"/>
          <w:rFonts w:ascii="Georgia" w:hAnsi="Georgia"/>
        </w:rPr>
        <w:t xml:space="preserve">Fourth, it is not only a matter for North Korea and the United States, as well as South Korea, to determine whether war or stability will prevail in Northeast Asia. It is in the interest of other major powers, especially China and Russia, to ensure deterrence and stability. </w:t>
      </w:r>
      <w:r w:rsidRPr="00CC3002">
        <w:rPr>
          <w:rFonts w:ascii="Georgia" w:hAnsi="Georgia"/>
          <w:sz w:val="16"/>
          <w:szCs w:val="16"/>
        </w:rPr>
        <w:t xml:space="preserve">The idea of war </w:t>
      </w:r>
      <w:r w:rsidRPr="00CC3002">
        <w:rPr>
          <w:rStyle w:val="StyleUnderline"/>
          <w:rFonts w:ascii="Georgia" w:hAnsi="Georgia"/>
        </w:rPr>
        <w:t>with</w:t>
      </w:r>
      <w:r w:rsidRPr="00CC3002">
        <w:rPr>
          <w:rFonts w:ascii="Georgia" w:hAnsi="Georgia"/>
          <w:sz w:val="16"/>
          <w:szCs w:val="16"/>
        </w:rPr>
        <w:t xml:space="preserve"> North Korea pales in comparison to </w:t>
      </w:r>
      <w:r w:rsidRPr="00CC3002">
        <w:rPr>
          <w:rStyle w:val="StyleUnderline"/>
          <w:rFonts w:ascii="Georgia" w:hAnsi="Georgia"/>
        </w:rPr>
        <w:t>the prospect of nuclear weapon use amid major-power war.</w:t>
      </w:r>
    </w:p>
    <w:p w:rsidR="0066211C" w:rsidRPr="00CC3002" w:rsidRDefault="0066211C" w:rsidP="0066211C">
      <w:pPr>
        <w:rPr>
          <w:rFonts w:ascii="Georgia" w:hAnsi="Georgia"/>
          <w:sz w:val="16"/>
          <w:szCs w:val="16"/>
        </w:rPr>
      </w:pPr>
      <w:r w:rsidRPr="00CC3002">
        <w:rPr>
          <w:rFonts w:ascii="Georgia" w:hAnsi="Georgia"/>
          <w:sz w:val="16"/>
          <w:szCs w:val="16"/>
        </w:rPr>
        <w:t xml:space="preserve">While deterrence and containment are feasible, they are not as desirable as a sustainable peace. But </w:t>
      </w:r>
      <w:r w:rsidRPr="00CC3002">
        <w:rPr>
          <w:rStyle w:val="StyleUnderline"/>
          <w:rFonts w:ascii="Georgia" w:hAnsi="Georgia"/>
        </w:rPr>
        <w:t xml:space="preserve">if Kim cannot be persuaded to embark on a comprehensive deal for peace and denuclearization, albeit one phased incrementally, there is no reasonable alternative to deterring Kim from using his weapons of mass destruction, either directly or as a form of blackmail. </w:t>
      </w:r>
      <w:r w:rsidRPr="00CC3002">
        <w:rPr>
          <w:rFonts w:ascii="Georgia" w:hAnsi="Georgia"/>
          <w:sz w:val="16"/>
          <w:szCs w:val="16"/>
        </w:rPr>
        <w:t>Furthermore, containing Kim from developing a prosperous country is an appropriate penalty to exact on the Kim family regime for flouting international law while repressing the very people it professes to protect.</w:t>
      </w:r>
    </w:p>
    <w:p w:rsidR="0066211C" w:rsidRPr="00CC3002" w:rsidRDefault="0066211C" w:rsidP="0066211C">
      <w:pPr>
        <w:rPr>
          <w:rFonts w:ascii="Georgia" w:hAnsi="Georgia"/>
          <w:sz w:val="16"/>
          <w:szCs w:val="16"/>
        </w:rPr>
      </w:pPr>
      <w:r w:rsidRPr="00CC3002">
        <w:rPr>
          <w:rFonts w:ascii="Georgia" w:hAnsi="Georgia"/>
          <w:sz w:val="16"/>
          <w:szCs w:val="16"/>
        </w:rPr>
        <w:t>Thus, North Korea fits the old saw about how policymaking often is reduced to choosing between the bad and the terrible.</w:t>
      </w:r>
      <w:r w:rsidRPr="00CC3002">
        <w:rPr>
          <w:rStyle w:val="StyleUnderline"/>
          <w:rFonts w:ascii="Georgia" w:hAnsi="Georgia"/>
        </w:rPr>
        <w:t xml:space="preserve"> If peace cannot be negotiated, then it is incumbent on the democratic allies of South Korea, especially the United States but also Japan and others, to ensure stability and peace through deterrence and containment.</w:t>
      </w:r>
      <w:r w:rsidRPr="00CC3002">
        <w:rPr>
          <w:rFonts w:ascii="Georgia" w:hAnsi="Georgia"/>
          <w:sz w:val="16"/>
          <w:szCs w:val="16"/>
        </w:rPr>
        <w:t xml:space="preserve"> We cannot compel Kim to denuclearize, and he cannot force us to help develop a lawless tyranny that enslaves its people and holds international law in contempt.</w:t>
      </w:r>
    </w:p>
    <w:p w:rsidR="0066211C" w:rsidRPr="00CC3002" w:rsidRDefault="0066211C" w:rsidP="0066211C">
      <w:pPr>
        <w:rPr>
          <w:rFonts w:ascii="Georgia" w:hAnsi="Georgia"/>
          <w:sz w:val="16"/>
          <w:szCs w:val="16"/>
        </w:rPr>
      </w:pPr>
      <w:r w:rsidRPr="00CC3002">
        <w:rPr>
          <w:rFonts w:ascii="Georgia" w:hAnsi="Georgia"/>
          <w:sz w:val="16"/>
          <w:szCs w:val="16"/>
        </w:rPr>
        <w:t xml:space="preserve">At the time of writing this essay, experimental diplomacy to ascertain the prospects for a rapprochement with North Korea continues. </w:t>
      </w:r>
      <w:r w:rsidRPr="00CC3002">
        <w:rPr>
          <w:rStyle w:val="StyleUnderline"/>
          <w:rFonts w:ascii="Georgia" w:hAnsi="Georgia"/>
        </w:rPr>
        <w:t>But if at the end of the day we have given Kim every chance, and he has shown that he is unwilling to sacrifice any serious element of his nuclear weapon capability to end sanctions against his regime,</w:t>
      </w:r>
      <w:r w:rsidRPr="00CC3002">
        <w:rPr>
          <w:rFonts w:ascii="Georgia" w:hAnsi="Georgia"/>
          <w:sz w:val="16"/>
          <w:szCs w:val="16"/>
        </w:rPr>
        <w:t xml:space="preserve"> </w:t>
      </w:r>
      <w:proofErr w:type="gramStart"/>
      <w:r w:rsidRPr="00CC3002">
        <w:rPr>
          <w:rFonts w:ascii="Georgia" w:hAnsi="Georgia"/>
          <w:sz w:val="16"/>
          <w:szCs w:val="16"/>
        </w:rPr>
        <w:t>then</w:t>
      </w:r>
      <w:proofErr w:type="gramEnd"/>
      <w:r w:rsidRPr="00CC3002">
        <w:rPr>
          <w:rFonts w:ascii="Georgia" w:hAnsi="Georgia"/>
          <w:sz w:val="16"/>
          <w:szCs w:val="16"/>
        </w:rPr>
        <w:t xml:space="preserve"> we must not allow a phony peace to endure, especially if it erodes a strong alliance. We cannot conjure up peace, nor should we embark on a nuclear war to achieve it. Instead, </w:t>
      </w:r>
      <w:r w:rsidRPr="00CC3002">
        <w:rPr>
          <w:rStyle w:val="StyleUnderline"/>
          <w:rFonts w:ascii="Georgia" w:hAnsi="Georgia"/>
        </w:rPr>
        <w:t xml:space="preserve">we must recognize that sometimes stability, including through a policy founded on deterrence of war and containment </w:t>
      </w:r>
      <w:r w:rsidRPr="00CC3002">
        <w:rPr>
          <w:rFonts w:ascii="Georgia" w:hAnsi="Georgia"/>
          <w:sz w:val="16"/>
          <w:szCs w:val="16"/>
        </w:rPr>
        <w:t>(or other means that subtly set conditions for a more stable but sensible status quo), may be the best we can do to manage a wicked problem in a world of complex challenges.</w:t>
      </w:r>
    </w:p>
    <w:p w:rsidR="0066211C" w:rsidRPr="00CC3002" w:rsidRDefault="0066211C" w:rsidP="0066211C">
      <w:pPr>
        <w:rPr>
          <w:rFonts w:ascii="Georgia" w:hAnsi="Georgia"/>
          <w:sz w:val="16"/>
          <w:szCs w:val="16"/>
        </w:rPr>
      </w:pPr>
      <w:r w:rsidRPr="00CC3002">
        <w:rPr>
          <w:rFonts w:ascii="Georgia" w:hAnsi="Georgia"/>
          <w:sz w:val="16"/>
          <w:szCs w:val="16"/>
        </w:rPr>
        <w:t>The Hanoi Trump-Kim summit provides a clear warning: we have to be prepared to fall back on deterrence and containment. Seriously displeased that his maximalist demands failed in Vietnam, Kim has sought to regain the rhythm and speed of negotiations. He has effectively issued an ultimatum, claiming America must return with “the right attitude” and an acceptable methodology by the end of the year. This behavior—while perhaps just a ruse to get the best possible deal—exemplifies why a nuclear-armed tyranny should not be allowed to get rich and command the world as it wishes. We have worked with South Korea and Japan to create democratic, free-market nations that are among the world’s leading economies and polities, and we should continue to stand together against tyranny, proliferation, and blackmail.</w:t>
      </w:r>
    </w:p>
    <w:p w:rsidR="0066211C" w:rsidRPr="00CC3002" w:rsidRDefault="0066211C" w:rsidP="0066211C">
      <w:pPr>
        <w:rPr>
          <w:rFonts w:ascii="Georgia" w:hAnsi="Georgia"/>
          <w:sz w:val="16"/>
          <w:szCs w:val="16"/>
        </w:rPr>
      </w:pPr>
      <w:r w:rsidRPr="00CC3002">
        <w:rPr>
          <w:rFonts w:ascii="Georgia" w:hAnsi="Georgia"/>
          <w:sz w:val="16"/>
          <w:szCs w:val="16"/>
        </w:rPr>
        <w:t>There are no guarantees in security. In general, however, t</w:t>
      </w:r>
      <w:r w:rsidRPr="00CC3002">
        <w:rPr>
          <w:rStyle w:val="StyleUnderline"/>
          <w:rFonts w:ascii="Georgia" w:hAnsi="Georgia"/>
        </w:rPr>
        <w:t xml:space="preserve">he deterrence of war with North Korea and the containment of a North Korean dictatorship determined to flout international law and build weapons of mass destruction is both feasible and less undesirable than some alternatives, including war and appeasement. </w:t>
      </w:r>
      <w:r w:rsidRPr="00CC3002">
        <w:rPr>
          <w:rFonts w:ascii="Georgia" w:hAnsi="Georgia"/>
          <w:sz w:val="16"/>
          <w:szCs w:val="16"/>
        </w:rPr>
        <w:t>Though there are other ways to contain North Korea without nuclear war, the best intermediary steps are engagement and the avoidance of accidental war within a framework of deterrence and containment.</w:t>
      </w:r>
    </w:p>
    <w:p w:rsidR="00997130" w:rsidRDefault="00997130" w:rsidP="00997130">
      <w:pPr>
        <w:pStyle w:val="Heading3"/>
      </w:pPr>
      <w:r>
        <w:t xml:space="preserve">2nc – </w:t>
      </w:r>
      <w:proofErr w:type="spellStart"/>
      <w:r>
        <w:t>uniq</w:t>
      </w:r>
      <w:proofErr w:type="spellEnd"/>
      <w:r>
        <w:t xml:space="preserve"> – </w:t>
      </w:r>
      <w:proofErr w:type="spellStart"/>
      <w:r>
        <w:t>sq</w:t>
      </w:r>
      <w:proofErr w:type="spellEnd"/>
      <w:r>
        <w:t xml:space="preserve"> solves</w:t>
      </w:r>
    </w:p>
    <w:p w:rsidR="00997130" w:rsidRPr="00CC3002" w:rsidRDefault="00997130" w:rsidP="00997130">
      <w:pPr>
        <w:pStyle w:val="Heading4"/>
        <w:rPr>
          <w:rStyle w:val="Style13ptBold"/>
          <w:rFonts w:ascii="Georgia" w:hAnsi="Georgia"/>
          <w:b/>
        </w:rPr>
      </w:pPr>
      <w:r w:rsidRPr="00CC3002">
        <w:rPr>
          <w:rStyle w:val="Style13ptBold"/>
          <w:rFonts w:ascii="Georgia" w:hAnsi="Georgia"/>
          <w:b/>
        </w:rPr>
        <w:t xml:space="preserve">US-Sino cooperation on </w:t>
      </w:r>
      <w:proofErr w:type="spellStart"/>
      <w:r w:rsidRPr="00CC3002">
        <w:rPr>
          <w:rStyle w:val="Style13ptBold"/>
          <w:rFonts w:ascii="Georgia" w:hAnsi="Georgia"/>
          <w:b/>
        </w:rPr>
        <w:t>NoKo</w:t>
      </w:r>
      <w:proofErr w:type="spellEnd"/>
      <w:r w:rsidRPr="00CC3002">
        <w:rPr>
          <w:rStyle w:val="Style13ptBold"/>
          <w:rFonts w:ascii="Georgia" w:hAnsi="Georgia"/>
          <w:b/>
        </w:rPr>
        <w:t xml:space="preserve"> is key to denuclearization</w:t>
      </w:r>
    </w:p>
    <w:p w:rsidR="00997130" w:rsidRPr="00CC3002" w:rsidRDefault="00997130" w:rsidP="00997130">
      <w:pPr>
        <w:rPr>
          <w:rStyle w:val="Style13ptBold"/>
          <w:rFonts w:ascii="Georgia" w:hAnsi="Georgia"/>
          <w:b w:val="0"/>
        </w:rPr>
      </w:pPr>
      <w:proofErr w:type="spellStart"/>
      <w:r w:rsidRPr="00CC3002">
        <w:rPr>
          <w:rStyle w:val="Style13ptBold"/>
          <w:rFonts w:ascii="Georgia" w:hAnsi="Georgia"/>
        </w:rPr>
        <w:t>Zhanshu</w:t>
      </w:r>
      <w:proofErr w:type="spellEnd"/>
      <w:r w:rsidRPr="00CC3002">
        <w:rPr>
          <w:rStyle w:val="Style13ptBold"/>
          <w:rFonts w:ascii="Georgia" w:hAnsi="Georgia"/>
        </w:rPr>
        <w:t xml:space="preserve"> 10/24 </w:t>
      </w:r>
      <w:r w:rsidRPr="00CC3002">
        <w:rPr>
          <w:rStyle w:val="Style13ptBold"/>
          <w:rFonts w:ascii="Georgia" w:hAnsi="Georgia"/>
          <w:b w:val="0"/>
          <w:sz w:val="20"/>
          <w:szCs w:val="20"/>
        </w:rPr>
        <w:t xml:space="preserve">(10/24/18, Li </w:t>
      </w:r>
      <w:proofErr w:type="spellStart"/>
      <w:r w:rsidRPr="00CC3002">
        <w:rPr>
          <w:rStyle w:val="Style13ptBold"/>
          <w:rFonts w:ascii="Georgia" w:hAnsi="Georgia"/>
          <w:b w:val="0"/>
          <w:sz w:val="20"/>
          <w:szCs w:val="20"/>
        </w:rPr>
        <w:t>Zhanshu</w:t>
      </w:r>
      <w:proofErr w:type="spellEnd"/>
      <w:r w:rsidRPr="00CC3002">
        <w:rPr>
          <w:rStyle w:val="Style13ptBold"/>
          <w:rFonts w:ascii="Georgia" w:hAnsi="Georgia"/>
          <w:b w:val="0"/>
          <w:sz w:val="20"/>
          <w:szCs w:val="20"/>
        </w:rPr>
        <w:t xml:space="preserve"> is a Chinese Politburo member and Chairman of the Standing Committee of the National People’s Congress, Speech at the Opening Dinner of the 8th Beijing </w:t>
      </w:r>
      <w:proofErr w:type="spellStart"/>
      <w:r w:rsidRPr="00CC3002">
        <w:rPr>
          <w:rStyle w:val="Style13ptBold"/>
          <w:rFonts w:ascii="Georgia" w:hAnsi="Georgia"/>
          <w:b w:val="0"/>
          <w:sz w:val="20"/>
          <w:szCs w:val="20"/>
        </w:rPr>
        <w:t>Xiangshan</w:t>
      </w:r>
      <w:proofErr w:type="spellEnd"/>
      <w:r w:rsidRPr="00CC3002">
        <w:rPr>
          <w:rStyle w:val="Style13ptBold"/>
          <w:rFonts w:ascii="Georgia" w:hAnsi="Georgia"/>
          <w:b w:val="0"/>
          <w:sz w:val="20"/>
          <w:szCs w:val="20"/>
        </w:rPr>
        <w:t xml:space="preserve"> Forum, “Follow Historical Trend and Uphold World Peace”, </w:t>
      </w:r>
      <w:hyperlink r:id="rId134" w:history="1">
        <w:r w:rsidRPr="00CC3002">
          <w:rPr>
            <w:rStyle w:val="Hyperlink"/>
            <w:rFonts w:ascii="Georgia" w:hAnsi="Georgia"/>
            <w:sz w:val="20"/>
            <w:szCs w:val="20"/>
          </w:rPr>
          <w:t>http://www.xiangshanforum.org.cn/mobile/arteight/forumeight/eightjbfy/hhwy/201810/2255.html</w:t>
        </w:r>
      </w:hyperlink>
      <w:r w:rsidRPr="00CC3002">
        <w:rPr>
          <w:rStyle w:val="Style13ptBold"/>
          <w:rFonts w:ascii="Georgia" w:hAnsi="Georgia"/>
          <w:b w:val="0"/>
          <w:sz w:val="20"/>
          <w:szCs w:val="20"/>
        </w:rPr>
        <w:t xml:space="preserve">, </w:t>
      </w:r>
      <w:proofErr w:type="spellStart"/>
      <w:r w:rsidRPr="00CC3002">
        <w:rPr>
          <w:rStyle w:val="Style13ptBold"/>
          <w:rFonts w:ascii="Georgia" w:hAnsi="Georgia"/>
          <w:b w:val="0"/>
          <w:sz w:val="20"/>
          <w:szCs w:val="20"/>
        </w:rPr>
        <w:t>epd</w:t>
      </w:r>
      <w:proofErr w:type="spellEnd"/>
      <w:r w:rsidRPr="00CC3002">
        <w:rPr>
          <w:rStyle w:val="Style13ptBold"/>
          <w:rFonts w:ascii="Georgia" w:hAnsi="Georgia"/>
          <w:b w:val="0"/>
          <w:sz w:val="20"/>
          <w:szCs w:val="20"/>
        </w:rPr>
        <w:t>)</w:t>
      </w:r>
    </w:p>
    <w:p w:rsidR="00997130" w:rsidRPr="00CC3002" w:rsidRDefault="00997130" w:rsidP="00997130">
      <w:pPr>
        <w:rPr>
          <w:rFonts w:ascii="Georgia" w:hAnsi="Georgia"/>
          <w:sz w:val="16"/>
          <w:szCs w:val="16"/>
        </w:rPr>
      </w:pPr>
      <w:proofErr w:type="gramStart"/>
      <w:r w:rsidRPr="00CC3002">
        <w:rPr>
          <w:rFonts w:ascii="Georgia" w:hAnsi="Georgia"/>
          <w:sz w:val="16"/>
          <w:szCs w:val="16"/>
        </w:rPr>
        <w:t>The Korean Peninsula nuclear issue.</w:t>
      </w:r>
      <w:proofErr w:type="gramEnd"/>
      <w:r w:rsidRPr="00CC3002">
        <w:rPr>
          <w:rFonts w:ascii="Georgia" w:hAnsi="Georgia"/>
          <w:sz w:val="16"/>
          <w:szCs w:val="16"/>
        </w:rPr>
        <w:t xml:space="preserve"> </w:t>
      </w:r>
      <w:r w:rsidRPr="00CC3002">
        <w:rPr>
          <w:rStyle w:val="StyleUnderline"/>
          <w:rFonts w:ascii="Georgia" w:hAnsi="Georgia"/>
        </w:rPr>
        <w:t xml:space="preserve">Thanks to the efforts of all parties concerned, the situation on the Korean Peninsula has seen a major turnaround this year. China has made its own contribution. We are committed to denuclearization, peace and stability on the Peninsula, as well as a solution through dialogue and consultation, and have made enormous efforts to this end. </w:t>
      </w:r>
      <w:r w:rsidRPr="00CC3002">
        <w:rPr>
          <w:rFonts w:ascii="Georgia" w:hAnsi="Georgia"/>
          <w:sz w:val="16"/>
          <w:szCs w:val="16"/>
        </w:rPr>
        <w:t xml:space="preserve">The positive developments we are seeing now are exactly what China has pursued and hoped for. </w:t>
      </w:r>
      <w:r w:rsidRPr="00CC3002">
        <w:rPr>
          <w:rStyle w:val="StyleUnderline"/>
          <w:rFonts w:ascii="Georgia" w:hAnsi="Georgia"/>
        </w:rPr>
        <w:t>China supports all-round improvement in inter-Korean relations, and continued dialogues between the DPRK and the US</w:t>
      </w:r>
      <w:r w:rsidRPr="00CC3002">
        <w:rPr>
          <w:rFonts w:ascii="Georgia" w:hAnsi="Georgia"/>
          <w:sz w:val="16"/>
          <w:szCs w:val="16"/>
        </w:rPr>
        <w:t xml:space="preserve">, and encourages the DPRK to continue moving in the right direction toward denuclearization. </w:t>
      </w:r>
      <w:r w:rsidRPr="00CC3002">
        <w:rPr>
          <w:rStyle w:val="StyleUnderline"/>
          <w:rFonts w:ascii="Georgia" w:hAnsi="Georgia"/>
        </w:rPr>
        <w:t>At the same time, we also believe it is necessary for the US to make timely and positive responses to truly meet the DPRK halfway. An effective settlement of the issue requires complete denuclearization as well as the establishment of a peace mechanism on the Peninsula. O</w:t>
      </w:r>
      <w:r w:rsidRPr="00CC3002">
        <w:rPr>
          <w:rFonts w:ascii="Georgia" w:hAnsi="Georgia"/>
          <w:sz w:val="16"/>
          <w:szCs w:val="16"/>
        </w:rPr>
        <w:t>nly when both “wheels” move in tandem can the issue be truly resolved and can peace have a chance.</w:t>
      </w:r>
    </w:p>
    <w:p w:rsidR="00EC6571" w:rsidRDefault="00997130" w:rsidP="00997130">
      <w:pPr>
        <w:pStyle w:val="Heading3"/>
      </w:pPr>
      <w:r>
        <w:t xml:space="preserve">2nc – </w:t>
      </w:r>
      <w:proofErr w:type="spellStart"/>
      <w:r>
        <w:t>uniq</w:t>
      </w:r>
      <w:proofErr w:type="spellEnd"/>
      <w:r>
        <w:t xml:space="preserve"> – pressure now</w:t>
      </w:r>
    </w:p>
    <w:p w:rsidR="00EC6571" w:rsidRPr="00EC6571" w:rsidRDefault="00EC6571" w:rsidP="00EC6571"/>
    <w:p w:rsidR="00997130" w:rsidRPr="00CC3002" w:rsidRDefault="00997130" w:rsidP="00997130">
      <w:pPr>
        <w:pStyle w:val="Heading4"/>
        <w:rPr>
          <w:rFonts w:ascii="Georgia" w:hAnsi="Georgia"/>
        </w:rPr>
      </w:pPr>
      <w:r w:rsidRPr="00CC3002">
        <w:rPr>
          <w:rFonts w:ascii="Georgia" w:hAnsi="Georgia"/>
        </w:rPr>
        <w:t>US ship seizure signals a continuation of Trump’s maximum pressure strategy against North Korea</w:t>
      </w:r>
    </w:p>
    <w:p w:rsidR="00997130" w:rsidRPr="00CC3002" w:rsidRDefault="00997130" w:rsidP="00997130">
      <w:pPr>
        <w:rPr>
          <w:rStyle w:val="Style13ptBold"/>
          <w:rFonts w:ascii="Georgia" w:hAnsi="Georgia"/>
          <w:sz w:val="16"/>
          <w:szCs w:val="16"/>
        </w:rPr>
      </w:pPr>
      <w:r w:rsidRPr="00CC3002">
        <w:rPr>
          <w:rStyle w:val="Style13ptBold"/>
          <w:rFonts w:ascii="Georgia" w:hAnsi="Georgia"/>
        </w:rPr>
        <w:t xml:space="preserve">White and </w:t>
      </w:r>
      <w:proofErr w:type="spellStart"/>
      <w:r w:rsidRPr="00CC3002">
        <w:rPr>
          <w:rStyle w:val="Style13ptBold"/>
          <w:rFonts w:ascii="Georgia" w:hAnsi="Georgia"/>
        </w:rPr>
        <w:t>Buseong</w:t>
      </w:r>
      <w:proofErr w:type="spellEnd"/>
      <w:r w:rsidRPr="00CC3002">
        <w:rPr>
          <w:rStyle w:val="Style13ptBold"/>
          <w:rFonts w:ascii="Georgia" w:hAnsi="Georgia"/>
        </w:rPr>
        <w:t xml:space="preserve"> 4/14 </w:t>
      </w:r>
      <w:r w:rsidRPr="00CC3002">
        <w:rPr>
          <w:rStyle w:val="Style13ptBold"/>
          <w:rFonts w:ascii="Georgia" w:hAnsi="Georgia"/>
          <w:b w:val="0"/>
          <w:sz w:val="20"/>
          <w:szCs w:val="20"/>
        </w:rPr>
        <w:t xml:space="preserve">(4/14/19, Financial Times, Edward White is a Seoul correspondent for the Financial Times, Kang </w:t>
      </w:r>
      <w:proofErr w:type="spellStart"/>
      <w:r w:rsidRPr="00CC3002">
        <w:rPr>
          <w:rStyle w:val="Style13ptBold"/>
          <w:rFonts w:ascii="Georgia" w:hAnsi="Georgia"/>
          <w:b w:val="0"/>
          <w:sz w:val="20"/>
          <w:szCs w:val="20"/>
        </w:rPr>
        <w:t>Buseong</w:t>
      </w:r>
      <w:proofErr w:type="spellEnd"/>
      <w:r w:rsidRPr="00CC3002">
        <w:rPr>
          <w:rStyle w:val="Style13ptBold"/>
          <w:rFonts w:ascii="Georgia" w:hAnsi="Georgia"/>
          <w:b w:val="0"/>
          <w:sz w:val="20"/>
          <w:szCs w:val="20"/>
        </w:rPr>
        <w:t xml:space="preserve"> is a Financial Times Editorial Assistant for Korea, “North Korea rebukes US over ship seizure as tensions simmer”, </w:t>
      </w:r>
      <w:hyperlink r:id="rId135" w:history="1">
        <w:r w:rsidRPr="00CC3002">
          <w:rPr>
            <w:rStyle w:val="Hyperlink"/>
            <w:rFonts w:ascii="Georgia" w:hAnsi="Georgia"/>
            <w:sz w:val="20"/>
            <w:szCs w:val="20"/>
          </w:rPr>
          <w:t>https://www.ft.com/content/142116f6-7607-11e9-be7d-6d846537acab</w:t>
        </w:r>
      </w:hyperlink>
      <w:r w:rsidRPr="00CC3002">
        <w:rPr>
          <w:rStyle w:val="Style13ptBold"/>
          <w:rFonts w:ascii="Georgia" w:hAnsi="Georgia"/>
          <w:b w:val="0"/>
          <w:sz w:val="20"/>
          <w:szCs w:val="20"/>
        </w:rPr>
        <w:t xml:space="preserve">, </w:t>
      </w:r>
      <w:proofErr w:type="spellStart"/>
      <w:r w:rsidRPr="00CC3002">
        <w:rPr>
          <w:rStyle w:val="Style13ptBold"/>
          <w:rFonts w:ascii="Georgia" w:hAnsi="Georgia"/>
          <w:b w:val="0"/>
          <w:sz w:val="20"/>
          <w:szCs w:val="20"/>
        </w:rPr>
        <w:t>epd</w:t>
      </w:r>
      <w:proofErr w:type="spellEnd"/>
      <w:r w:rsidRPr="00CC3002">
        <w:rPr>
          <w:rStyle w:val="Style13ptBold"/>
          <w:rFonts w:ascii="Georgia" w:hAnsi="Georgia"/>
          <w:b w:val="0"/>
          <w:sz w:val="20"/>
          <w:szCs w:val="20"/>
        </w:rPr>
        <w:t>)</w:t>
      </w:r>
    </w:p>
    <w:p w:rsidR="00997130" w:rsidRPr="00CC3002" w:rsidRDefault="00997130" w:rsidP="00997130">
      <w:pPr>
        <w:rPr>
          <w:rFonts w:ascii="Georgia" w:hAnsi="Georgia"/>
          <w:u w:val="single"/>
        </w:rPr>
      </w:pPr>
      <w:r w:rsidRPr="00CC3002">
        <w:rPr>
          <w:rFonts w:ascii="Georgia" w:hAnsi="Georgia"/>
          <w:u w:val="single"/>
        </w:rPr>
        <w:t>North Korea has rebuked the US over its seizure of a ship allegedly used to evade international sanctions, as tensions simmer over Pyongyang’s missile testing earlier this month.</w:t>
      </w:r>
    </w:p>
    <w:p w:rsidR="00997130" w:rsidRPr="00CC3002" w:rsidRDefault="00997130" w:rsidP="00997130">
      <w:pPr>
        <w:rPr>
          <w:rFonts w:ascii="Georgia" w:hAnsi="Georgia"/>
          <w:sz w:val="16"/>
          <w:szCs w:val="16"/>
        </w:rPr>
      </w:pPr>
      <w:r w:rsidRPr="00CC3002">
        <w:rPr>
          <w:rFonts w:ascii="Georgia" w:hAnsi="Georgia"/>
          <w:sz w:val="16"/>
          <w:szCs w:val="16"/>
        </w:rPr>
        <w:t>North Korea’s foreign ministry on Tuesday demanded the US return the Wise Honest, a 17,000-tonne cargo ship, which is being held on suspicion it was used to illicitly export coal and import heavy machinery.</w:t>
      </w:r>
    </w:p>
    <w:p w:rsidR="00997130" w:rsidRPr="00CC3002" w:rsidRDefault="00997130" w:rsidP="00997130">
      <w:pPr>
        <w:rPr>
          <w:rFonts w:ascii="Georgia" w:hAnsi="Georgia"/>
          <w:sz w:val="16"/>
          <w:szCs w:val="16"/>
        </w:rPr>
      </w:pPr>
      <w:r w:rsidRPr="00CC3002">
        <w:rPr>
          <w:rFonts w:ascii="Georgia" w:hAnsi="Georgia"/>
          <w:sz w:val="16"/>
          <w:szCs w:val="16"/>
        </w:rPr>
        <w:t>The statement, issued via North Korean state media, appeared to be the first time Pyongyang had spoken publicly about the vessel, which was intercepted and detained by Indonesian authorities in April 2018 and later seized by the US.</w:t>
      </w:r>
    </w:p>
    <w:p w:rsidR="00997130" w:rsidRPr="00CC3002" w:rsidRDefault="00997130" w:rsidP="00997130">
      <w:pPr>
        <w:rPr>
          <w:rFonts w:ascii="Georgia" w:hAnsi="Georgia"/>
          <w:u w:val="single"/>
        </w:rPr>
      </w:pPr>
      <w:r w:rsidRPr="00CC3002">
        <w:rPr>
          <w:rFonts w:ascii="Georgia" w:hAnsi="Georgia"/>
          <w:u w:val="single"/>
        </w:rPr>
        <w:t xml:space="preserve">Washington was trying to hold Pyongyang “in submission with its maximum pressure” and had broken the “fundamental spirit” of the joint statement signed between North Korean leader Kim Jong </w:t>
      </w:r>
      <w:proofErr w:type="gramStart"/>
      <w:r w:rsidRPr="00CC3002">
        <w:rPr>
          <w:rFonts w:ascii="Georgia" w:hAnsi="Georgia"/>
          <w:u w:val="single"/>
        </w:rPr>
        <w:t>Un</w:t>
      </w:r>
      <w:proofErr w:type="gramEnd"/>
      <w:r w:rsidRPr="00CC3002">
        <w:rPr>
          <w:rFonts w:ascii="Georgia" w:hAnsi="Georgia"/>
          <w:u w:val="single"/>
        </w:rPr>
        <w:t xml:space="preserve"> and US president Donald Trump at their summit in Singapore last June, the foreign ministry said.</w:t>
      </w:r>
    </w:p>
    <w:p w:rsidR="00997130" w:rsidRPr="00CC3002" w:rsidRDefault="00997130" w:rsidP="00997130">
      <w:pPr>
        <w:rPr>
          <w:rFonts w:ascii="Georgia" w:hAnsi="Georgia"/>
          <w:u w:val="single"/>
        </w:rPr>
      </w:pPr>
      <w:r w:rsidRPr="00CC3002">
        <w:rPr>
          <w:rFonts w:ascii="Georgia" w:hAnsi="Georgia"/>
          <w:u w:val="single"/>
        </w:rPr>
        <w:t>The US Department of Justice last week detailed the seizure as it asked a federal judge to allow the US to take ownership of the vessel. That announcement came hours after North Korea on Thursday fired two ballistic missiles into the Sea of Japan. Five days earlier, it had conducted a series of weapons tests thought to include its first missile launch since late 2017.</w:t>
      </w:r>
    </w:p>
    <w:p w:rsidR="00997130" w:rsidRPr="00CC3002" w:rsidRDefault="00997130" w:rsidP="00997130">
      <w:pPr>
        <w:rPr>
          <w:rFonts w:ascii="Georgia" w:hAnsi="Georgia"/>
          <w:sz w:val="16"/>
          <w:szCs w:val="16"/>
        </w:rPr>
      </w:pPr>
      <w:r w:rsidRPr="00CC3002">
        <w:rPr>
          <w:rFonts w:ascii="Georgia" w:hAnsi="Georgia"/>
          <w:sz w:val="16"/>
          <w:szCs w:val="16"/>
        </w:rPr>
        <w:t xml:space="preserve">North Korea’s latest rhetorical outburst highlights the tension between the two sides after diplomatic efforts stalled when </w:t>
      </w:r>
      <w:proofErr w:type="spellStart"/>
      <w:r w:rsidRPr="00CC3002">
        <w:rPr>
          <w:rFonts w:ascii="Georgia" w:hAnsi="Georgia"/>
          <w:sz w:val="16"/>
          <w:szCs w:val="16"/>
        </w:rPr>
        <w:t>Mr</w:t>
      </w:r>
      <w:proofErr w:type="spellEnd"/>
      <w:r w:rsidRPr="00CC3002">
        <w:rPr>
          <w:rFonts w:ascii="Georgia" w:hAnsi="Georgia"/>
          <w:sz w:val="16"/>
          <w:szCs w:val="16"/>
        </w:rPr>
        <w:t xml:space="preserve"> Trump and </w:t>
      </w:r>
      <w:proofErr w:type="spellStart"/>
      <w:r w:rsidRPr="00CC3002">
        <w:rPr>
          <w:rFonts w:ascii="Georgia" w:hAnsi="Georgia"/>
          <w:sz w:val="16"/>
          <w:szCs w:val="16"/>
        </w:rPr>
        <w:t>Mr</w:t>
      </w:r>
      <w:proofErr w:type="spellEnd"/>
      <w:r w:rsidRPr="00CC3002">
        <w:rPr>
          <w:rFonts w:ascii="Georgia" w:hAnsi="Georgia"/>
          <w:sz w:val="16"/>
          <w:szCs w:val="16"/>
        </w:rPr>
        <w:t xml:space="preserve"> Kim failed to strike a deal over </w:t>
      </w:r>
      <w:proofErr w:type="spellStart"/>
      <w:r w:rsidRPr="00CC3002">
        <w:rPr>
          <w:rFonts w:ascii="Georgia" w:hAnsi="Georgia"/>
          <w:sz w:val="16"/>
          <w:szCs w:val="16"/>
        </w:rPr>
        <w:t>denuclearisation</w:t>
      </w:r>
      <w:proofErr w:type="spellEnd"/>
      <w:r w:rsidRPr="00CC3002">
        <w:rPr>
          <w:rFonts w:ascii="Georgia" w:hAnsi="Georgia"/>
          <w:sz w:val="16"/>
          <w:szCs w:val="16"/>
        </w:rPr>
        <w:t xml:space="preserve"> at their Hanoi summit in February.</w:t>
      </w:r>
    </w:p>
    <w:p w:rsidR="00997130" w:rsidRPr="00CC3002" w:rsidRDefault="00997130" w:rsidP="00997130">
      <w:pPr>
        <w:rPr>
          <w:rFonts w:ascii="Georgia" w:hAnsi="Georgia"/>
          <w:sz w:val="16"/>
          <w:szCs w:val="16"/>
        </w:rPr>
      </w:pPr>
      <w:r w:rsidRPr="00CC3002">
        <w:rPr>
          <w:rFonts w:ascii="Georgia" w:hAnsi="Georgia"/>
          <w:sz w:val="16"/>
          <w:szCs w:val="16"/>
        </w:rPr>
        <w:t xml:space="preserve">Patricia Kim, an analyst at the United States Institute of Peace, said the North Korean leader was under pressure domestically after failing to win key concessions from </w:t>
      </w:r>
      <w:proofErr w:type="spellStart"/>
      <w:r w:rsidRPr="00CC3002">
        <w:rPr>
          <w:rFonts w:ascii="Georgia" w:hAnsi="Georgia"/>
          <w:sz w:val="16"/>
          <w:szCs w:val="16"/>
        </w:rPr>
        <w:t>Mr</w:t>
      </w:r>
      <w:proofErr w:type="spellEnd"/>
      <w:r w:rsidRPr="00CC3002">
        <w:rPr>
          <w:rFonts w:ascii="Georgia" w:hAnsi="Georgia"/>
          <w:sz w:val="16"/>
          <w:szCs w:val="16"/>
        </w:rPr>
        <w:t xml:space="preserve"> Trump.</w:t>
      </w:r>
    </w:p>
    <w:p w:rsidR="00997130" w:rsidRPr="00CC3002" w:rsidRDefault="00997130" w:rsidP="00997130">
      <w:pPr>
        <w:rPr>
          <w:rFonts w:ascii="Georgia" w:hAnsi="Georgia"/>
          <w:sz w:val="16"/>
          <w:szCs w:val="16"/>
        </w:rPr>
      </w:pPr>
      <w:r w:rsidRPr="00CC3002">
        <w:rPr>
          <w:rFonts w:ascii="Georgia" w:hAnsi="Georgia"/>
          <w:sz w:val="16"/>
          <w:szCs w:val="16"/>
        </w:rPr>
        <w:t xml:space="preserve">“Pyongyang’s recent escalatory actions and sharp rhetoric is aimed not only at the world, but also at its domestic audience. At some point, when Kim feels he’s sufficiently flexed his muscles and demonstrated his resolve, he’ll come back to the negotiating table,” </w:t>
      </w:r>
      <w:proofErr w:type="spellStart"/>
      <w:r w:rsidRPr="00CC3002">
        <w:rPr>
          <w:rFonts w:ascii="Georgia" w:hAnsi="Georgia"/>
          <w:sz w:val="16"/>
          <w:szCs w:val="16"/>
        </w:rPr>
        <w:t>Ms</w:t>
      </w:r>
      <w:proofErr w:type="spellEnd"/>
      <w:r w:rsidRPr="00CC3002">
        <w:rPr>
          <w:rFonts w:ascii="Georgia" w:hAnsi="Georgia"/>
          <w:sz w:val="16"/>
          <w:szCs w:val="16"/>
        </w:rPr>
        <w:t xml:space="preserve"> Kim said.</w:t>
      </w:r>
    </w:p>
    <w:p w:rsidR="00997130" w:rsidRPr="00CC3002" w:rsidRDefault="00997130" w:rsidP="00997130">
      <w:pPr>
        <w:rPr>
          <w:rFonts w:ascii="Georgia" w:hAnsi="Georgia"/>
        </w:rPr>
      </w:pPr>
    </w:p>
    <w:p w:rsidR="00997130" w:rsidRPr="00CC3002" w:rsidRDefault="00997130" w:rsidP="00997130">
      <w:pPr>
        <w:pStyle w:val="Heading4"/>
        <w:rPr>
          <w:rFonts w:ascii="Georgia" w:hAnsi="Georgia"/>
        </w:rPr>
      </w:pPr>
      <w:r w:rsidRPr="00CC3002">
        <w:rPr>
          <w:rFonts w:ascii="Georgia" w:hAnsi="Georgia"/>
        </w:rPr>
        <w:t>Trump is still utilizing his maximum pressure campaign on North Korea ahead of trade talks</w:t>
      </w:r>
    </w:p>
    <w:p w:rsidR="00997130" w:rsidRPr="00CC3002" w:rsidRDefault="00997130" w:rsidP="00997130">
      <w:pPr>
        <w:rPr>
          <w:rStyle w:val="Style13ptBold"/>
          <w:rFonts w:ascii="Georgia" w:hAnsi="Georgia"/>
          <w:b w:val="0"/>
        </w:rPr>
      </w:pPr>
      <w:r w:rsidRPr="00CC3002">
        <w:rPr>
          <w:rStyle w:val="Style13ptBold"/>
          <w:rFonts w:ascii="Georgia" w:hAnsi="Georgia"/>
        </w:rPr>
        <w:t xml:space="preserve">Smith 2/25 </w:t>
      </w:r>
      <w:r w:rsidRPr="00CC3002">
        <w:rPr>
          <w:rStyle w:val="Style13ptBold"/>
          <w:rFonts w:ascii="Georgia" w:hAnsi="Georgia"/>
          <w:b w:val="0"/>
          <w:sz w:val="20"/>
          <w:szCs w:val="20"/>
        </w:rPr>
        <w:t xml:space="preserve">(2/25/19, Reuters, Josh Smith is a Senior Correspondent for Reuters and a National security, military, and international affairs journalist with experience reporting from North Korea, Afghanistan, Iraq, and Russia, as well as from Capitol Hill and the federal agencies of Washington, D.C., “Sanctions still biting but pressure waning ahead of Trump-Kim summit”, </w:t>
      </w:r>
      <w:hyperlink r:id="rId136" w:history="1">
        <w:r w:rsidRPr="00CC3002">
          <w:rPr>
            <w:rStyle w:val="Hyperlink"/>
            <w:rFonts w:ascii="Georgia" w:hAnsi="Georgia"/>
            <w:sz w:val="20"/>
            <w:szCs w:val="20"/>
          </w:rPr>
          <w:t>https://www.reuters.com/article/us-northkorea-usa-maximumpressure/sanctions-still-biting-but-pressure-waning-ahead-of-trump-kim-summit-idUSKCN1QE0JX</w:t>
        </w:r>
      </w:hyperlink>
      <w:r w:rsidRPr="00CC3002">
        <w:rPr>
          <w:rStyle w:val="Style13ptBold"/>
          <w:rFonts w:ascii="Georgia" w:hAnsi="Georgia"/>
          <w:b w:val="0"/>
          <w:sz w:val="20"/>
          <w:szCs w:val="20"/>
        </w:rPr>
        <w:t xml:space="preserve">, </w:t>
      </w:r>
      <w:proofErr w:type="spellStart"/>
      <w:r w:rsidRPr="00CC3002">
        <w:rPr>
          <w:rStyle w:val="Style13ptBold"/>
          <w:rFonts w:ascii="Georgia" w:hAnsi="Georgia"/>
          <w:b w:val="0"/>
          <w:sz w:val="20"/>
          <w:szCs w:val="20"/>
        </w:rPr>
        <w:t>epd</w:t>
      </w:r>
      <w:proofErr w:type="spellEnd"/>
      <w:r w:rsidRPr="00CC3002">
        <w:rPr>
          <w:rStyle w:val="Style13ptBold"/>
          <w:rFonts w:ascii="Georgia" w:hAnsi="Georgia"/>
          <w:b w:val="0"/>
          <w:sz w:val="20"/>
          <w:szCs w:val="20"/>
        </w:rPr>
        <w:t>)</w:t>
      </w:r>
    </w:p>
    <w:p w:rsidR="00997130" w:rsidRPr="00CC3002" w:rsidRDefault="00997130" w:rsidP="00997130">
      <w:pPr>
        <w:rPr>
          <w:rFonts w:ascii="Georgia" w:hAnsi="Georgia"/>
        </w:rPr>
      </w:pPr>
      <w:r w:rsidRPr="00CC3002">
        <w:rPr>
          <w:rFonts w:ascii="Georgia" w:hAnsi="Georgia"/>
        </w:rPr>
        <w:t xml:space="preserve">HANOI (Reuters) - </w:t>
      </w:r>
      <w:r w:rsidRPr="00CC3002">
        <w:rPr>
          <w:rFonts w:ascii="Georgia" w:hAnsi="Georgia"/>
          <w:u w:val="single"/>
        </w:rPr>
        <w:t xml:space="preserve">U.S. President Donald Trump says sanctions on North Korea are “on in full” ahead of his summit with leader Kim Jong Un in Hanoi this week, </w:t>
      </w:r>
      <w:r w:rsidRPr="00CC3002">
        <w:rPr>
          <w:rFonts w:ascii="Georgia" w:hAnsi="Georgia"/>
        </w:rPr>
        <w:t>but analysts say time is running out on Washington’s “maximum pressure” campaign.</w:t>
      </w:r>
    </w:p>
    <w:p w:rsidR="00997130" w:rsidRPr="00CC3002" w:rsidRDefault="00997130" w:rsidP="00997130">
      <w:pPr>
        <w:rPr>
          <w:rFonts w:ascii="Georgia" w:hAnsi="Georgia"/>
          <w:sz w:val="16"/>
          <w:szCs w:val="16"/>
        </w:rPr>
      </w:pPr>
      <w:r w:rsidRPr="00CC3002">
        <w:rPr>
          <w:rFonts w:ascii="Georgia" w:hAnsi="Georgia"/>
          <w:sz w:val="16"/>
          <w:szCs w:val="16"/>
        </w:rPr>
        <w:t>Kim and Trump will meet for the second time this week after their historic meeting in Singapore last year led to general commitments to improve relations and denuclearize the Korean peninsula, but no concrete agreements.</w:t>
      </w:r>
    </w:p>
    <w:p w:rsidR="00997130" w:rsidRPr="00CC3002" w:rsidRDefault="00997130" w:rsidP="00997130">
      <w:pPr>
        <w:rPr>
          <w:rFonts w:ascii="Georgia" w:hAnsi="Georgia"/>
          <w:sz w:val="16"/>
          <w:szCs w:val="16"/>
        </w:rPr>
      </w:pPr>
      <w:r w:rsidRPr="00CC3002">
        <w:rPr>
          <w:rFonts w:ascii="Georgia" w:hAnsi="Georgia"/>
          <w:sz w:val="16"/>
          <w:szCs w:val="16"/>
        </w:rPr>
        <w:t>North Korea’s mission to the United Nations released a memo last week warning the country is facing a food shortfall, blaming the weather as well as “barbaric and inhuman” sanctions it says have blocked much-needed farming supplies.</w:t>
      </w:r>
    </w:p>
    <w:p w:rsidR="00997130" w:rsidRPr="00CC3002" w:rsidRDefault="00997130" w:rsidP="00997130">
      <w:pPr>
        <w:rPr>
          <w:rFonts w:ascii="Georgia" w:hAnsi="Georgia"/>
          <w:u w:val="single"/>
        </w:rPr>
      </w:pPr>
      <w:r w:rsidRPr="00CC3002">
        <w:rPr>
          <w:rFonts w:ascii="Georgia" w:hAnsi="Georgia"/>
          <w:u w:val="single"/>
        </w:rPr>
        <w:t>Kim appears eager to secure at least some relief from sanctions, which have stood in the way of official investment by companies and governments, many of which have signaled they are waiting on sanctions relief to invest in everything from highways and telecommunications to special economic zones.</w:t>
      </w:r>
    </w:p>
    <w:p w:rsidR="00997130" w:rsidRPr="00CC3002" w:rsidRDefault="00997130" w:rsidP="00997130">
      <w:pPr>
        <w:rPr>
          <w:rFonts w:ascii="Georgia" w:hAnsi="Georgia"/>
          <w:sz w:val="16"/>
          <w:szCs w:val="16"/>
        </w:rPr>
      </w:pPr>
      <w:r w:rsidRPr="00CC3002">
        <w:rPr>
          <w:rFonts w:ascii="Georgia" w:hAnsi="Georgia"/>
          <w:sz w:val="16"/>
          <w:szCs w:val="16"/>
        </w:rPr>
        <w:t>But across the region there are signs the political and economic pressure on North Korea has sprung leaks as Pyongyang adapts to restrictions and more countries signal their willingness to reopen trade.</w:t>
      </w:r>
    </w:p>
    <w:p w:rsidR="00997130" w:rsidRPr="00CC3002" w:rsidRDefault="00997130" w:rsidP="00997130">
      <w:pPr>
        <w:rPr>
          <w:rFonts w:ascii="Georgia" w:hAnsi="Georgia"/>
          <w:sz w:val="16"/>
          <w:szCs w:val="16"/>
        </w:rPr>
      </w:pPr>
      <w:r w:rsidRPr="00CC3002">
        <w:rPr>
          <w:rFonts w:ascii="Georgia" w:hAnsi="Georgia"/>
          <w:sz w:val="16"/>
          <w:szCs w:val="16"/>
        </w:rPr>
        <w:t>Fraying sanctions enforcement prompted U.S. Senators Ted Cruz and Robert Menendez to write a letter to Secretary of State Mike Pompeo this month expressing “deep concern” that efforts by the United States and South Korea to engage with North Korea may lead to sanctions violations.</w:t>
      </w:r>
    </w:p>
    <w:p w:rsidR="00997130" w:rsidRPr="00CC3002" w:rsidRDefault="00997130" w:rsidP="00997130">
      <w:pPr>
        <w:rPr>
          <w:rFonts w:ascii="Georgia" w:hAnsi="Georgia"/>
          <w:sz w:val="16"/>
          <w:szCs w:val="16"/>
        </w:rPr>
      </w:pPr>
      <w:r w:rsidRPr="00CC3002">
        <w:rPr>
          <w:rFonts w:ascii="Georgia" w:hAnsi="Georgia"/>
          <w:sz w:val="16"/>
          <w:szCs w:val="16"/>
        </w:rPr>
        <w:t>All this means Trump may have less leverage than he thinks going into this summit, said Joshua Stanton, an American lawyer who helped draft past sanctions legislation and is critical of what he sees as failures to enforce the current rules.</w:t>
      </w:r>
    </w:p>
    <w:p w:rsidR="00997130" w:rsidRPr="00CC3002" w:rsidRDefault="00997130" w:rsidP="00997130">
      <w:pPr>
        <w:rPr>
          <w:rFonts w:ascii="Georgia" w:hAnsi="Georgia"/>
          <w:sz w:val="16"/>
          <w:szCs w:val="16"/>
        </w:rPr>
      </w:pPr>
      <w:r w:rsidRPr="00CC3002">
        <w:rPr>
          <w:rFonts w:ascii="Georgia" w:hAnsi="Georgia"/>
          <w:sz w:val="16"/>
          <w:szCs w:val="16"/>
        </w:rPr>
        <w:t>“What Trump does not understand is that sanctions have short half-lives because the North Koreans are highly adaptable,” he said. “Trump’s leverage to disarm Kim without war is draining away.”</w:t>
      </w:r>
    </w:p>
    <w:p w:rsidR="00997130" w:rsidRPr="00CC3002" w:rsidRDefault="00997130" w:rsidP="00997130">
      <w:pPr>
        <w:rPr>
          <w:rFonts w:ascii="Georgia" w:hAnsi="Georgia"/>
          <w:sz w:val="16"/>
          <w:szCs w:val="16"/>
        </w:rPr>
      </w:pPr>
      <w:r w:rsidRPr="00CC3002">
        <w:rPr>
          <w:rFonts w:ascii="Georgia" w:hAnsi="Georgia"/>
          <w:sz w:val="16"/>
          <w:szCs w:val="16"/>
        </w:rPr>
        <w:t>INVESTMENT ON HOLD</w:t>
      </w:r>
    </w:p>
    <w:p w:rsidR="00997130" w:rsidRPr="00CC3002" w:rsidRDefault="00997130" w:rsidP="00997130">
      <w:pPr>
        <w:rPr>
          <w:rFonts w:ascii="Georgia" w:hAnsi="Georgia"/>
          <w:u w:val="single"/>
        </w:rPr>
      </w:pPr>
      <w:r w:rsidRPr="00CC3002">
        <w:rPr>
          <w:rFonts w:ascii="Georgia" w:hAnsi="Georgia"/>
          <w:u w:val="single"/>
        </w:rPr>
        <w:t>Trump’s “maximum pressure” campaign not only imposed sanctions on North Korea over its nuclear weapon program, but rallied countries to cut economic and political ties with Pyongyang and expel North Korean workers.</w:t>
      </w:r>
    </w:p>
    <w:p w:rsidR="00997130" w:rsidRPr="00CC3002" w:rsidRDefault="00997130" w:rsidP="00997130">
      <w:pPr>
        <w:rPr>
          <w:rFonts w:ascii="Georgia" w:hAnsi="Georgia"/>
          <w:sz w:val="16"/>
          <w:szCs w:val="16"/>
        </w:rPr>
      </w:pPr>
      <w:r w:rsidRPr="00CC3002">
        <w:rPr>
          <w:rFonts w:ascii="Georgia" w:hAnsi="Georgia"/>
          <w:sz w:val="16"/>
          <w:szCs w:val="16"/>
        </w:rPr>
        <w:t>Vietnam, which is hosting the second summit, is an example of both the effects and limitations of maximum pressure.</w:t>
      </w:r>
    </w:p>
    <w:p w:rsidR="00997130" w:rsidRPr="00CC3002" w:rsidRDefault="00997130" w:rsidP="00997130">
      <w:pPr>
        <w:rPr>
          <w:rFonts w:ascii="Georgia" w:hAnsi="Georgia"/>
          <w:sz w:val="16"/>
          <w:szCs w:val="16"/>
        </w:rPr>
      </w:pPr>
      <w:r w:rsidRPr="00CC3002">
        <w:rPr>
          <w:rFonts w:ascii="Georgia" w:hAnsi="Georgia"/>
          <w:sz w:val="16"/>
          <w:szCs w:val="16"/>
        </w:rPr>
        <w:t>Despite their Cold War ties and wartime alliance, the volume of trade between Vietnam and North Korea has gone from $15 million in 2012 to being all but non-existent, according to Vietnam’s foreign ministry, which called trade “small and inconsistent”.</w:t>
      </w:r>
    </w:p>
    <w:p w:rsidR="00997130" w:rsidRPr="00CC3002" w:rsidRDefault="00997130" w:rsidP="00997130">
      <w:pPr>
        <w:rPr>
          <w:rFonts w:ascii="Georgia" w:hAnsi="Georgia"/>
          <w:sz w:val="16"/>
          <w:szCs w:val="16"/>
        </w:rPr>
      </w:pPr>
      <w:r w:rsidRPr="00CC3002">
        <w:rPr>
          <w:rFonts w:ascii="Georgia" w:hAnsi="Georgia"/>
          <w:sz w:val="16"/>
          <w:szCs w:val="16"/>
        </w:rPr>
        <w:t>But ties have lingered.</w:t>
      </w:r>
    </w:p>
    <w:p w:rsidR="00997130" w:rsidRPr="00CC3002" w:rsidRDefault="00997130" w:rsidP="00997130">
      <w:pPr>
        <w:rPr>
          <w:rFonts w:ascii="Georgia" w:hAnsi="Georgia"/>
          <w:sz w:val="16"/>
          <w:szCs w:val="16"/>
        </w:rPr>
      </w:pPr>
      <w:r w:rsidRPr="00CC3002">
        <w:rPr>
          <w:rFonts w:ascii="Georgia" w:hAnsi="Georgia"/>
          <w:sz w:val="16"/>
          <w:szCs w:val="16"/>
        </w:rPr>
        <w:t xml:space="preserve">There are still two North Korean restaurants in Hanoi, and two further companies listed with North Korean owners residing in Hanoi are still operating, according to a </w:t>
      </w:r>
      <w:proofErr w:type="gramStart"/>
      <w:r w:rsidRPr="00CC3002">
        <w:rPr>
          <w:rFonts w:ascii="Georgia" w:hAnsi="Georgia"/>
          <w:sz w:val="16"/>
          <w:szCs w:val="16"/>
        </w:rPr>
        <w:t>Reuters</w:t>
      </w:r>
      <w:proofErr w:type="gramEnd"/>
      <w:r w:rsidRPr="00CC3002">
        <w:rPr>
          <w:rFonts w:ascii="Georgia" w:hAnsi="Georgia"/>
          <w:sz w:val="16"/>
          <w:szCs w:val="16"/>
        </w:rPr>
        <w:t xml:space="preserve"> review of company registration records.</w:t>
      </w:r>
    </w:p>
    <w:p w:rsidR="00997130" w:rsidRPr="00CC3002" w:rsidRDefault="00997130" w:rsidP="00997130">
      <w:pPr>
        <w:rPr>
          <w:rFonts w:ascii="Georgia" w:hAnsi="Georgia"/>
          <w:sz w:val="16"/>
          <w:szCs w:val="16"/>
        </w:rPr>
      </w:pPr>
      <w:r w:rsidRPr="00CC3002">
        <w:rPr>
          <w:rFonts w:ascii="Georgia" w:hAnsi="Georgia"/>
          <w:sz w:val="16"/>
          <w:szCs w:val="16"/>
        </w:rPr>
        <w:t>Vietnam told the U.N. last August it was “reviewing the earned income” of North Koreans within Vietnam.</w:t>
      </w:r>
    </w:p>
    <w:p w:rsidR="00997130" w:rsidRPr="00CC3002" w:rsidRDefault="00997130" w:rsidP="00997130">
      <w:pPr>
        <w:rPr>
          <w:rFonts w:ascii="Georgia" w:hAnsi="Georgia"/>
          <w:sz w:val="16"/>
          <w:szCs w:val="16"/>
        </w:rPr>
      </w:pPr>
      <w:r w:rsidRPr="00CC3002">
        <w:rPr>
          <w:rFonts w:ascii="Georgia" w:hAnsi="Georgia"/>
          <w:sz w:val="16"/>
          <w:szCs w:val="16"/>
        </w:rPr>
        <w:t>In another report, Vietnam said it had not granted or reissued work visas for North Korean nationals since 11 Sept., 2017.</w:t>
      </w:r>
    </w:p>
    <w:p w:rsidR="00997130" w:rsidRPr="00CC3002" w:rsidRDefault="00997130" w:rsidP="00997130">
      <w:pPr>
        <w:rPr>
          <w:rFonts w:ascii="Georgia" w:hAnsi="Georgia"/>
          <w:sz w:val="16"/>
          <w:szCs w:val="16"/>
        </w:rPr>
      </w:pPr>
      <w:r w:rsidRPr="00CC3002">
        <w:rPr>
          <w:rFonts w:ascii="Georgia" w:hAnsi="Georgia"/>
          <w:sz w:val="16"/>
          <w:szCs w:val="16"/>
        </w:rPr>
        <w:t>Despite the risks, some in Vietnam are eager to do business with North Korea if sanctions are lifted.</w:t>
      </w:r>
    </w:p>
    <w:p w:rsidR="00997130" w:rsidRPr="00CC3002" w:rsidRDefault="00997130" w:rsidP="00997130">
      <w:pPr>
        <w:rPr>
          <w:rFonts w:ascii="Georgia" w:hAnsi="Georgia"/>
          <w:u w:val="single"/>
        </w:rPr>
      </w:pPr>
      <w:r w:rsidRPr="00CC3002">
        <w:rPr>
          <w:rFonts w:ascii="Georgia" w:hAnsi="Georgia"/>
        </w:rPr>
        <w:t xml:space="preserve">Last month, the head of </w:t>
      </w:r>
      <w:r w:rsidRPr="00CC3002">
        <w:rPr>
          <w:rFonts w:ascii="Georgia" w:hAnsi="Georgia"/>
          <w:u w:val="single"/>
        </w:rPr>
        <w:t xml:space="preserve">Vietnam’s largest telecommunication company </w:t>
      </w:r>
      <w:proofErr w:type="spellStart"/>
      <w:r w:rsidRPr="00CC3002">
        <w:rPr>
          <w:rFonts w:ascii="Georgia" w:hAnsi="Georgia"/>
          <w:u w:val="single"/>
        </w:rPr>
        <w:t>Viettel</w:t>
      </w:r>
      <w:proofErr w:type="spellEnd"/>
      <w:r w:rsidRPr="00CC3002">
        <w:rPr>
          <w:rFonts w:ascii="Georgia" w:hAnsi="Georgia"/>
          <w:u w:val="single"/>
        </w:rPr>
        <w:t xml:space="preserve"> told Reuters his company had been seeking to invest in North Korea.</w:t>
      </w:r>
    </w:p>
    <w:p w:rsidR="00997130" w:rsidRPr="00CC3002" w:rsidRDefault="00997130" w:rsidP="00997130">
      <w:pPr>
        <w:rPr>
          <w:rFonts w:ascii="Georgia" w:hAnsi="Georgia"/>
          <w:u w:val="single"/>
        </w:rPr>
      </w:pPr>
      <w:r w:rsidRPr="00CC3002">
        <w:rPr>
          <w:rFonts w:ascii="Georgia" w:hAnsi="Georgia"/>
        </w:rPr>
        <w:t>“</w:t>
      </w:r>
      <w:r w:rsidRPr="00CC3002">
        <w:rPr>
          <w:rFonts w:ascii="Georgia" w:hAnsi="Georgia"/>
          <w:u w:val="single"/>
        </w:rPr>
        <w:t>We first sought permission from North Korea to build a mobile network there in 2010,” CEO Le Dang Dung said. “But we’re still waiting for sanctions to be lifted and for the country to open its market to foreign investors.”</w:t>
      </w:r>
    </w:p>
    <w:p w:rsidR="00997130" w:rsidRPr="00CC3002" w:rsidRDefault="00997130" w:rsidP="00997130">
      <w:pPr>
        <w:rPr>
          <w:rFonts w:ascii="Georgia" w:hAnsi="Georgia"/>
          <w:u w:val="single"/>
        </w:rPr>
      </w:pPr>
      <w:r w:rsidRPr="00CC3002">
        <w:rPr>
          <w:rFonts w:ascii="Georgia" w:hAnsi="Georgia"/>
          <w:u w:val="single"/>
        </w:rPr>
        <w:t>Nguyen Thuy Hanh, vice chairwoman of Truong An Group, a company which owns a golf course, a restaurant chain and some mining projects, said she too was seeking to invest in North Korea once sanctions were lifted.</w:t>
      </w:r>
    </w:p>
    <w:p w:rsidR="00997130" w:rsidRPr="00CC3002" w:rsidRDefault="00997130" w:rsidP="00997130">
      <w:pPr>
        <w:rPr>
          <w:rFonts w:ascii="Georgia" w:hAnsi="Georgia"/>
          <w:sz w:val="16"/>
          <w:szCs w:val="16"/>
        </w:rPr>
      </w:pPr>
      <w:r w:rsidRPr="00CC3002">
        <w:rPr>
          <w:rFonts w:ascii="Georgia" w:hAnsi="Georgia"/>
          <w:sz w:val="16"/>
          <w:szCs w:val="16"/>
        </w:rPr>
        <w:t>“With its abundant natural resources, convenient geographical location, ports and good education system, I think North Korea could develop rapidly,” Hanh said.</w:t>
      </w:r>
    </w:p>
    <w:p w:rsidR="00997130" w:rsidRPr="00CC3002" w:rsidRDefault="00997130" w:rsidP="00997130">
      <w:pPr>
        <w:rPr>
          <w:rFonts w:ascii="Georgia" w:hAnsi="Georgia"/>
          <w:u w:val="single"/>
        </w:rPr>
      </w:pPr>
      <w:r w:rsidRPr="00CC3002">
        <w:rPr>
          <w:rFonts w:ascii="Georgia" w:hAnsi="Georgia"/>
          <w:u w:val="single"/>
        </w:rPr>
        <w:t xml:space="preserve">But sanctions still block most overt investment, said Tom </w:t>
      </w:r>
      <w:proofErr w:type="spellStart"/>
      <w:r w:rsidRPr="00CC3002">
        <w:rPr>
          <w:rFonts w:ascii="Georgia" w:hAnsi="Georgia"/>
          <w:u w:val="single"/>
        </w:rPr>
        <w:t>Fowdy</w:t>
      </w:r>
      <w:proofErr w:type="spellEnd"/>
      <w:r w:rsidRPr="00CC3002">
        <w:rPr>
          <w:rFonts w:ascii="Georgia" w:hAnsi="Georgia"/>
          <w:u w:val="single"/>
        </w:rPr>
        <w:t>, a North Korea researcher and founder of a group that promotes travel and cultural engagements in North Korea.</w:t>
      </w:r>
    </w:p>
    <w:p w:rsidR="00997130" w:rsidRPr="00CC3002" w:rsidRDefault="00997130" w:rsidP="00997130">
      <w:pPr>
        <w:rPr>
          <w:rFonts w:ascii="Georgia" w:hAnsi="Georgia"/>
          <w:u w:val="single"/>
        </w:rPr>
      </w:pPr>
      <w:r w:rsidRPr="00CC3002">
        <w:rPr>
          <w:rFonts w:ascii="Georgia" w:hAnsi="Georgia"/>
          <w:u w:val="single"/>
        </w:rPr>
        <w:t>“Even if more things are slipping through the cracks now, most countries in the world will not take the political risk of jumping into commercial relationships with North Korea before sanctions are lifted,” he said.</w:t>
      </w:r>
    </w:p>
    <w:p w:rsidR="00997130" w:rsidRPr="00CC3002" w:rsidRDefault="00997130" w:rsidP="00997130">
      <w:pPr>
        <w:rPr>
          <w:rFonts w:ascii="Georgia" w:hAnsi="Georgia"/>
          <w:sz w:val="16"/>
          <w:szCs w:val="16"/>
        </w:rPr>
      </w:pPr>
      <w:r w:rsidRPr="00CC3002">
        <w:rPr>
          <w:rFonts w:ascii="Georgia" w:hAnsi="Georgia"/>
          <w:sz w:val="16"/>
          <w:szCs w:val="16"/>
        </w:rPr>
        <w:t>While small-scale trading along China’s border with North Korea might pick up, major trading of coal and minerals will be avoided for now, he added.</w:t>
      </w:r>
    </w:p>
    <w:p w:rsidR="00997130" w:rsidRPr="00CC3002" w:rsidRDefault="00997130" w:rsidP="00997130">
      <w:pPr>
        <w:rPr>
          <w:rFonts w:ascii="Georgia" w:hAnsi="Georgia"/>
          <w:sz w:val="16"/>
          <w:szCs w:val="16"/>
        </w:rPr>
      </w:pPr>
      <w:r w:rsidRPr="00CC3002">
        <w:rPr>
          <w:rFonts w:ascii="Georgia" w:hAnsi="Georgia"/>
          <w:sz w:val="16"/>
          <w:szCs w:val="16"/>
        </w:rPr>
        <w:t xml:space="preserve">Michael </w:t>
      </w:r>
      <w:proofErr w:type="spellStart"/>
      <w:r w:rsidRPr="00CC3002">
        <w:rPr>
          <w:rFonts w:ascii="Georgia" w:hAnsi="Georgia"/>
          <w:sz w:val="16"/>
          <w:szCs w:val="16"/>
        </w:rPr>
        <w:t>Heng</w:t>
      </w:r>
      <w:proofErr w:type="spellEnd"/>
      <w:r w:rsidRPr="00CC3002">
        <w:rPr>
          <w:rFonts w:ascii="Georgia" w:hAnsi="Georgia"/>
          <w:sz w:val="16"/>
          <w:szCs w:val="16"/>
        </w:rPr>
        <w:t>, a Singapore-based business consultant, said he took a team of businessmen in September to explore market opportunities in North Korea.</w:t>
      </w:r>
    </w:p>
    <w:p w:rsidR="00997130" w:rsidRPr="00CC3002" w:rsidRDefault="00997130" w:rsidP="00997130">
      <w:pPr>
        <w:rPr>
          <w:rFonts w:ascii="Georgia" w:hAnsi="Georgia"/>
          <w:sz w:val="16"/>
          <w:szCs w:val="16"/>
        </w:rPr>
      </w:pPr>
      <w:r w:rsidRPr="00CC3002">
        <w:rPr>
          <w:rFonts w:ascii="Georgia" w:hAnsi="Georgia"/>
          <w:sz w:val="16"/>
          <w:szCs w:val="16"/>
        </w:rPr>
        <w:t>They came back with proposals for $2 billion worth of investment projects.</w:t>
      </w:r>
    </w:p>
    <w:p w:rsidR="00997130" w:rsidRPr="00CC3002" w:rsidRDefault="00997130" w:rsidP="00997130">
      <w:pPr>
        <w:rPr>
          <w:rFonts w:ascii="Georgia" w:hAnsi="Georgia"/>
          <w:sz w:val="16"/>
          <w:szCs w:val="16"/>
        </w:rPr>
      </w:pPr>
      <w:r w:rsidRPr="00CC3002">
        <w:rPr>
          <w:rFonts w:ascii="Georgia" w:hAnsi="Georgia"/>
          <w:sz w:val="16"/>
          <w:szCs w:val="16"/>
        </w:rPr>
        <w:t xml:space="preserve">“For now, there is nothing that can be done because of sanctions,” </w:t>
      </w:r>
      <w:proofErr w:type="spellStart"/>
      <w:r w:rsidRPr="00CC3002">
        <w:rPr>
          <w:rFonts w:ascii="Georgia" w:hAnsi="Georgia"/>
          <w:sz w:val="16"/>
          <w:szCs w:val="16"/>
        </w:rPr>
        <w:t>Heng</w:t>
      </w:r>
      <w:proofErr w:type="spellEnd"/>
      <w:r w:rsidRPr="00CC3002">
        <w:rPr>
          <w:rFonts w:ascii="Georgia" w:hAnsi="Georgia"/>
          <w:sz w:val="16"/>
          <w:szCs w:val="16"/>
        </w:rPr>
        <w:t xml:space="preserve"> said.</w:t>
      </w:r>
    </w:p>
    <w:p w:rsidR="00997130" w:rsidRPr="00CC3002" w:rsidRDefault="00997130" w:rsidP="00997130">
      <w:pPr>
        <w:rPr>
          <w:rFonts w:ascii="Georgia" w:hAnsi="Georgia"/>
          <w:sz w:val="16"/>
          <w:szCs w:val="16"/>
        </w:rPr>
      </w:pPr>
    </w:p>
    <w:p w:rsidR="007A5255" w:rsidRPr="007A5255" w:rsidRDefault="007A5255" w:rsidP="007A5255"/>
    <w:p w:rsidR="007A5255" w:rsidRDefault="007A5255" w:rsidP="007A5255">
      <w:pPr>
        <w:pStyle w:val="Heading4"/>
      </w:pPr>
      <w:r>
        <w:t xml:space="preserve">Trump is </w:t>
      </w:r>
      <w:r w:rsidRPr="007E7545">
        <w:rPr>
          <w:u w:val="single"/>
        </w:rPr>
        <w:t>different</w:t>
      </w:r>
      <w:r>
        <w:t xml:space="preserve">---his administration is </w:t>
      </w:r>
      <w:r w:rsidRPr="00AA4220">
        <w:rPr>
          <w:u w:val="single"/>
        </w:rPr>
        <w:t>doubling down</w:t>
      </w:r>
      <w:r>
        <w:t xml:space="preserve"> to force Chinese action. </w:t>
      </w:r>
    </w:p>
    <w:p w:rsidR="007A5255" w:rsidRPr="00481D6E" w:rsidRDefault="007A5255" w:rsidP="007A5255">
      <w:pPr>
        <w:rPr>
          <w:sz w:val="18"/>
          <w:szCs w:val="18"/>
        </w:rPr>
      </w:pPr>
      <w:r w:rsidRPr="007E7545">
        <w:rPr>
          <w:sz w:val="18"/>
          <w:szCs w:val="18"/>
        </w:rPr>
        <w:t xml:space="preserve">Joseph </w:t>
      </w:r>
      <w:r w:rsidRPr="007E7545">
        <w:rPr>
          <w:b/>
          <w:bCs/>
          <w:sz w:val="26"/>
          <w:szCs w:val="26"/>
        </w:rPr>
        <w:t>Bosco 18</w:t>
      </w:r>
      <w:r w:rsidRPr="007E7545">
        <w:rPr>
          <w:sz w:val="18"/>
          <w:szCs w:val="18"/>
        </w:rPr>
        <w:t xml:space="preserve">, 9-11-2018, Joseph Bosco is a former China country desk officer in the office of the secretary of defense. He taught a graduate seminar on US-China-Taiwan relations at Georgetown University’s School of Foreign Service. He is a non-resident fellow at the Institute for Taiwan-American Studies." The ‘Taiwan card’ and its role in U.S.-China relations," Taiwan Insight, </w:t>
      </w:r>
      <w:hyperlink r:id="rId137" w:history="1">
        <w:r w:rsidRPr="007E7545">
          <w:rPr>
            <w:rStyle w:val="Hyperlink"/>
            <w:sz w:val="18"/>
            <w:szCs w:val="18"/>
          </w:rPr>
          <w:t>https://taiwaninsight.org/2018/09/11/whole-deck-of-cards-works-to-taiwans-advantage//ZidaoW</w:t>
        </w:r>
      </w:hyperlink>
      <w:r w:rsidRPr="007E7545">
        <w:rPr>
          <w:sz w:val="18"/>
          <w:szCs w:val="18"/>
        </w:rPr>
        <w:t xml:space="preserve"> </w:t>
      </w:r>
    </w:p>
    <w:p w:rsidR="007A5255" w:rsidRPr="00481D6E" w:rsidRDefault="007A5255" w:rsidP="007A5255">
      <w:pPr>
        <w:rPr>
          <w:sz w:val="16"/>
          <w:szCs w:val="16"/>
        </w:rPr>
      </w:pPr>
      <w:r w:rsidRPr="00481D6E">
        <w:rPr>
          <w:sz w:val="16"/>
          <w:szCs w:val="16"/>
        </w:rPr>
        <w:t xml:space="preserve">From Beijing’s perspective, virtually anything the United States does with Taiwan amounts to playing that </w:t>
      </w:r>
      <w:proofErr w:type="spellStart"/>
      <w:r w:rsidRPr="00481D6E">
        <w:rPr>
          <w:sz w:val="16"/>
          <w:szCs w:val="16"/>
        </w:rPr>
        <w:t>particualr</w:t>
      </w:r>
      <w:proofErr w:type="spellEnd"/>
      <w:r w:rsidRPr="00481D6E">
        <w:rPr>
          <w:sz w:val="16"/>
          <w:szCs w:val="16"/>
        </w:rPr>
        <w:t xml:space="preserve"> “card.” Those events were not the first Taiwan-related occasions when President Trump and his administration have displeased Beijing, starting even before assuming office with his </w:t>
      </w:r>
      <w:hyperlink r:id="rId138" w:history="1">
        <w:r w:rsidRPr="00481D6E">
          <w:rPr>
            <w:rStyle w:val="Hyperlink"/>
            <w:sz w:val="16"/>
            <w:szCs w:val="16"/>
          </w:rPr>
          <w:t>acceptance of a congratulatory telephone</w:t>
        </w:r>
      </w:hyperlink>
      <w:r w:rsidRPr="00481D6E">
        <w:rPr>
          <w:sz w:val="16"/>
          <w:szCs w:val="16"/>
        </w:rPr>
        <w:t> call from President Tsai in December 2016.</w:t>
      </w:r>
    </w:p>
    <w:p w:rsidR="007A5255" w:rsidRPr="00481D6E" w:rsidRDefault="007A5255" w:rsidP="007A5255">
      <w:pPr>
        <w:rPr>
          <w:sz w:val="16"/>
        </w:rPr>
      </w:pPr>
      <w:r w:rsidRPr="007D34C6">
        <w:rPr>
          <w:rStyle w:val="StyleUnderline"/>
        </w:rPr>
        <w:t>When China protested, Trump took offense at anyone telling him whom he could talk to. </w:t>
      </w:r>
      <w:r w:rsidRPr="00481D6E">
        <w:rPr>
          <w:rStyle w:val="Emphasis"/>
        </w:rPr>
        <w:t>He doubled-down on his defiance</w:t>
      </w:r>
      <w:r w:rsidRPr="007D34C6">
        <w:rPr>
          <w:rStyle w:val="StyleUnderline"/>
        </w:rPr>
        <w:t xml:space="preserve"> of Beijing by calling into question the One China Policy</w:t>
      </w:r>
      <w:r w:rsidRPr="00481D6E">
        <w:rPr>
          <w:sz w:val="16"/>
        </w:rPr>
        <w:t>, the founding document of contemporary U.S.-China relations—and gratuitously linked it to the question of China’s own trade practices.</w:t>
      </w:r>
    </w:p>
    <w:p w:rsidR="007A5255" w:rsidRPr="00481D6E" w:rsidRDefault="007A5255" w:rsidP="007A5255">
      <w:pPr>
        <w:rPr>
          <w:rStyle w:val="StyleUnderline"/>
        </w:rPr>
      </w:pPr>
      <w:r w:rsidRPr="00481D6E">
        <w:rPr>
          <w:sz w:val="16"/>
        </w:rPr>
        <w:t xml:space="preserve">While the president said as a courtesy to Xi Jinping he would inform him before making or taking future calls and has not publicly acknowledged speaking to President Tsai since then, as Beijing sees it, </w:t>
      </w:r>
      <w:r w:rsidRPr="00481D6E">
        <w:rPr>
          <w:rStyle w:val="StyleUnderline"/>
        </w:rPr>
        <w:t>his administration has continued to play the Taiwan card in other ways.</w:t>
      </w:r>
    </w:p>
    <w:p w:rsidR="007A5255" w:rsidRPr="00B45BB7" w:rsidRDefault="007A5255" w:rsidP="007A5255">
      <w:pPr>
        <w:rPr>
          <w:sz w:val="16"/>
        </w:rPr>
      </w:pPr>
      <w:r w:rsidRPr="007C004C">
        <w:rPr>
          <w:rStyle w:val="Emphasis"/>
        </w:rPr>
        <w:t>He approved a long-delayed arms sale package</w:t>
      </w:r>
      <w:r w:rsidRPr="00B45BB7">
        <w:rPr>
          <w:sz w:val="16"/>
        </w:rPr>
        <w:t>; signed without reservation the Taiwan Travel Act encouraging higher-level and more frequent Taiwan-US visits and exchanges; dispatched a moderately high-level delegation to the opening of the new American Institute of Taiwan’s office building in Taipei; and approved the high-visibility Tsai transits that took on many of the trappings of official visits.</w:t>
      </w:r>
    </w:p>
    <w:p w:rsidR="007A5255" w:rsidRPr="00B45BB7" w:rsidRDefault="007A5255" w:rsidP="007A5255">
      <w:pPr>
        <w:rPr>
          <w:sz w:val="16"/>
          <w:szCs w:val="16"/>
        </w:rPr>
      </w:pPr>
      <w:r w:rsidRPr="00B45BB7">
        <w:rPr>
          <w:sz w:val="16"/>
          <w:szCs w:val="16"/>
        </w:rPr>
        <w:t>Demonstrating the close U.S.-Taiwan security relationship, </w:t>
      </w:r>
      <w:hyperlink r:id="rId139" w:tgtFrame="_blank" w:history="1">
        <w:r w:rsidRPr="00B45BB7">
          <w:rPr>
            <w:rStyle w:val="Hyperlink"/>
            <w:sz w:val="16"/>
            <w:szCs w:val="16"/>
          </w:rPr>
          <w:t>Tsai was invited to tour NASA’s Johnson Space Center</w:t>
        </w:r>
      </w:hyperlink>
      <w:r w:rsidRPr="00B45BB7">
        <w:rPr>
          <w:sz w:val="16"/>
          <w:szCs w:val="16"/>
        </w:rPr>
        <w:t> which is officially off-limits to Chinese visitors. The not-so-subtle American message to Beijing: the Taiwanese president and the country she governs are not part of China.</w:t>
      </w:r>
    </w:p>
    <w:p w:rsidR="007A5255" w:rsidRPr="00B45BB7" w:rsidRDefault="007A5255" w:rsidP="007A5255">
      <w:pPr>
        <w:rPr>
          <w:sz w:val="16"/>
        </w:rPr>
      </w:pPr>
      <w:r w:rsidRPr="007C004C">
        <w:rPr>
          <w:rStyle w:val="StyleUnderline"/>
        </w:rPr>
        <w:t>Beijing invariably objects to any</w:t>
      </w:r>
      <w:r w:rsidRPr="00B45BB7">
        <w:rPr>
          <w:sz w:val="16"/>
        </w:rPr>
        <w:t xml:space="preserve"> official, quasi-official, or even unofficial </w:t>
      </w:r>
      <w:r w:rsidRPr="007C004C">
        <w:rPr>
          <w:rStyle w:val="StyleUnderline"/>
        </w:rPr>
        <w:t>interactions between the United States and Taiwan</w:t>
      </w:r>
      <w:r w:rsidRPr="00B45BB7">
        <w:rPr>
          <w:sz w:val="16"/>
        </w:rPr>
        <w:t xml:space="preserve"> which it regards as a mere province of China. </w:t>
      </w:r>
      <w:r w:rsidRPr="007C004C">
        <w:rPr>
          <w:rStyle w:val="StyleUnderline"/>
        </w:rPr>
        <w:t>But it especially resents Washington using Taiwan relations as leverage against China</w:t>
      </w:r>
      <w:r w:rsidRPr="00B45BB7">
        <w:rPr>
          <w:sz w:val="16"/>
        </w:rPr>
        <w:t xml:space="preserve"> on trade or other issues.</w:t>
      </w:r>
    </w:p>
    <w:p w:rsidR="007A5255" w:rsidRPr="00B45BB7" w:rsidRDefault="007A5255" w:rsidP="007A5255">
      <w:pPr>
        <w:rPr>
          <w:sz w:val="16"/>
        </w:rPr>
      </w:pPr>
      <w:r w:rsidRPr="00B45BB7">
        <w:rPr>
          <w:sz w:val="16"/>
        </w:rPr>
        <w:t xml:space="preserve">This is however a bit rich, since </w:t>
      </w:r>
      <w:r w:rsidRPr="007C004C">
        <w:rPr>
          <w:rStyle w:val="StyleUnderline"/>
        </w:rPr>
        <w:t xml:space="preserve">Beijing constantly </w:t>
      </w:r>
      <w:r w:rsidRPr="00B45BB7">
        <w:rPr>
          <w:rStyle w:val="Emphasis"/>
        </w:rPr>
        <w:t>links one problem area against another</w:t>
      </w:r>
      <w:r w:rsidRPr="007C004C">
        <w:rPr>
          <w:rStyle w:val="StyleUnderline"/>
        </w:rPr>
        <w:t xml:space="preserve"> in its range of disputes with Washington. The most notable example is </w:t>
      </w:r>
      <w:r w:rsidRPr="00B45BB7">
        <w:rPr>
          <w:rStyle w:val="Emphasis"/>
        </w:rPr>
        <w:t>North Korea</w:t>
      </w:r>
      <w:r w:rsidRPr="007C004C">
        <w:rPr>
          <w:rStyle w:val="StyleUnderline"/>
        </w:rPr>
        <w:t xml:space="preserve"> where China has massive leverage over Pyongyang and turns the pressure on and off </w:t>
      </w:r>
      <w:r w:rsidRPr="00B45BB7">
        <w:rPr>
          <w:sz w:val="16"/>
        </w:rPr>
        <w:t>as it suits Chinese strategic purposes against the West.</w:t>
      </w:r>
    </w:p>
    <w:p w:rsidR="007A5255" w:rsidRPr="00B45BB7" w:rsidRDefault="007A5255" w:rsidP="007A5255">
      <w:pPr>
        <w:rPr>
          <w:sz w:val="16"/>
        </w:rPr>
      </w:pPr>
      <w:r w:rsidRPr="00736F13">
        <w:rPr>
          <w:rStyle w:val="StyleUnderline"/>
        </w:rPr>
        <w:t>For</w:t>
      </w:r>
      <w:r w:rsidRPr="00B45BB7">
        <w:rPr>
          <w:sz w:val="16"/>
        </w:rPr>
        <w:t xml:space="preserve"> more than three </w:t>
      </w:r>
      <w:r w:rsidRPr="00736F13">
        <w:rPr>
          <w:rStyle w:val="StyleUnderline"/>
        </w:rPr>
        <w:t>decades</w:t>
      </w:r>
      <w:r w:rsidRPr="00B45BB7">
        <w:rPr>
          <w:sz w:val="16"/>
        </w:rPr>
        <w:t xml:space="preserve">, </w:t>
      </w:r>
      <w:r w:rsidRPr="00736F13">
        <w:rPr>
          <w:rStyle w:val="StyleUnderline"/>
        </w:rPr>
        <w:t xml:space="preserve">China has played </w:t>
      </w:r>
      <w:r w:rsidRPr="00B45BB7">
        <w:rPr>
          <w:rStyle w:val="Emphasis"/>
        </w:rPr>
        <w:t>the North Korea card</w:t>
      </w:r>
      <w:r w:rsidRPr="00736F13">
        <w:rPr>
          <w:rStyle w:val="StyleUnderline"/>
        </w:rPr>
        <w:t xml:space="preserve"> quite adroitly to posture as a responsible international stakeholder.</w:t>
      </w:r>
      <w:r w:rsidRPr="00B45BB7">
        <w:rPr>
          <w:sz w:val="16"/>
        </w:rPr>
        <w:t> By using the North Korea crisis to keep Washington and its regional allies off-balance, i</w:t>
      </w:r>
      <w:r w:rsidRPr="00736F13">
        <w:rPr>
          <w:rStyle w:val="StyleUnderline"/>
        </w:rPr>
        <w:t>t has succeeded in extracting one concession after another</w:t>
      </w:r>
      <w:r w:rsidRPr="00B45BB7">
        <w:rPr>
          <w:sz w:val="16"/>
        </w:rPr>
        <w:t xml:space="preserve"> on its unfair trade practices, the East and South China Sea disputes, human rights violations and of course, issues surrounding Taiwan.</w:t>
      </w:r>
    </w:p>
    <w:p w:rsidR="007A5255" w:rsidRPr="007D34C6" w:rsidRDefault="007A5255" w:rsidP="007A5255">
      <w:pPr>
        <w:rPr>
          <w:sz w:val="16"/>
        </w:rPr>
      </w:pPr>
      <w:r w:rsidRPr="007D34C6">
        <w:rPr>
          <w:sz w:val="16"/>
        </w:rPr>
        <w:t>Beijing’s double-dealing on North Korea became blatantly obvious as the Trump-Kim Jong-un summit emerged as a real possibility earlier this year. F</w:t>
      </w:r>
      <w:r w:rsidRPr="007D34C6">
        <w:rPr>
          <w:rStyle w:val="StyleUnderline"/>
        </w:rPr>
        <w:t>or decades, it sloughed off Washington’s pleas that it pressure Pyongyang to end its nuclear and missile programs</w:t>
      </w:r>
      <w:r w:rsidRPr="007D34C6">
        <w:rPr>
          <w:sz w:val="16"/>
        </w:rPr>
        <w:t xml:space="preserve"> by saying it was a bilateral problem for Washington to solve.</w:t>
      </w:r>
    </w:p>
    <w:p w:rsidR="007A5255" w:rsidRPr="00736F13" w:rsidRDefault="007A5255" w:rsidP="007A5255">
      <w:pPr>
        <w:rPr>
          <w:rStyle w:val="StyleUnderline"/>
        </w:rPr>
      </w:pPr>
      <w:r w:rsidRPr="00736F13">
        <w:rPr>
          <w:rStyle w:val="StyleUnderline"/>
        </w:rPr>
        <w:t>When Trump took up the challenge, dealt directly with Kim</w:t>
      </w:r>
      <w:r w:rsidRPr="00B45BB7">
        <w:rPr>
          <w:sz w:val="16"/>
        </w:rPr>
        <w:t xml:space="preserve">, and seemed on the verge of a breakthrough, </w:t>
      </w:r>
      <w:r w:rsidRPr="00736F13">
        <w:rPr>
          <w:rStyle w:val="StyleUnderline"/>
        </w:rPr>
        <w:t>Xi Jinping suddenly took interest and showed his hand</w:t>
      </w:r>
      <w:r w:rsidRPr="00B45BB7">
        <w:rPr>
          <w:sz w:val="16"/>
        </w:rPr>
        <w:t>. He summoned Kim to Beijing and put a damper on the process. </w:t>
      </w:r>
      <w:r w:rsidRPr="00736F13">
        <w:rPr>
          <w:rStyle w:val="StyleUnderline"/>
        </w:rPr>
        <w:t>China, in its own way, wants to keep playing the North Korea card.</w:t>
      </w:r>
    </w:p>
    <w:p w:rsidR="007A5255" w:rsidRPr="007C004C" w:rsidRDefault="007A5255" w:rsidP="007A5255">
      <w:pPr>
        <w:rPr>
          <w:rStyle w:val="StyleUnderline"/>
        </w:rPr>
      </w:pPr>
      <w:r w:rsidRPr="00B45BB7">
        <w:rPr>
          <w:sz w:val="16"/>
        </w:rPr>
        <w:t>T</w:t>
      </w:r>
      <w:r w:rsidRPr="00736F13">
        <w:rPr>
          <w:rStyle w:val="StyleUnderline"/>
        </w:rPr>
        <w:t xml:space="preserve">he Trump administration has quietly made clear to China that there is a host of actions </w:t>
      </w:r>
      <w:proofErr w:type="spellStart"/>
      <w:r w:rsidRPr="00736F13">
        <w:rPr>
          <w:rStyle w:val="StyleUnderline"/>
        </w:rPr>
        <w:t>favourable</w:t>
      </w:r>
      <w:proofErr w:type="spellEnd"/>
      <w:r w:rsidRPr="00736F13">
        <w:rPr>
          <w:rStyle w:val="StyleUnderline"/>
        </w:rPr>
        <w:t xml:space="preserve"> to Taiwan still available in</w:t>
      </w:r>
      <w:r w:rsidRPr="00B45BB7">
        <w:rPr>
          <w:sz w:val="16"/>
        </w:rPr>
        <w:t xml:space="preserve"> the economic, diplomatic, and </w:t>
      </w:r>
      <w:r w:rsidRPr="00736F13">
        <w:rPr>
          <w:rStyle w:val="Emphasis"/>
        </w:rPr>
        <w:t>security areas.</w:t>
      </w:r>
      <w:r w:rsidRPr="00736F13">
        <w:rPr>
          <w:rStyle w:val="StyleUnderline"/>
        </w:rPr>
        <w:t> </w:t>
      </w:r>
      <w:r w:rsidRPr="007C004C">
        <w:rPr>
          <w:rStyle w:val="StyleUnderline"/>
        </w:rPr>
        <w:t xml:space="preserve">Each of those actions is not only a “card” that can be played to punish China for its many abuses and incentivize it to change its </w:t>
      </w:r>
      <w:proofErr w:type="spellStart"/>
      <w:r w:rsidRPr="007C004C">
        <w:rPr>
          <w:rStyle w:val="StyleUnderline"/>
        </w:rPr>
        <w:t>behaviour</w:t>
      </w:r>
      <w:proofErr w:type="spellEnd"/>
      <w:r w:rsidRPr="007C004C">
        <w:rPr>
          <w:rStyle w:val="StyleUnderline"/>
        </w:rPr>
        <w:t>.</w:t>
      </w:r>
    </w:p>
    <w:p w:rsidR="007A5255" w:rsidRPr="007C004C" w:rsidRDefault="007A5255" w:rsidP="007A5255">
      <w:pPr>
        <w:rPr>
          <w:rStyle w:val="StyleUnderline"/>
        </w:rPr>
      </w:pPr>
      <w:r w:rsidRPr="00B45BB7">
        <w:rPr>
          <w:sz w:val="16"/>
        </w:rPr>
        <w:t>More importantly, they are essential to the deepening of US-Taiwan ties in all those areas and will be carried out on their respective merits. T</w:t>
      </w:r>
      <w:r w:rsidRPr="007C004C">
        <w:rPr>
          <w:rStyle w:val="StyleUnderline"/>
        </w:rPr>
        <w:t xml:space="preserve">he Taiwanese need have no fear of being merely a </w:t>
      </w:r>
      <w:r w:rsidRPr="00736F13">
        <w:rPr>
          <w:rStyle w:val="Emphasis"/>
        </w:rPr>
        <w:t>pawn</w:t>
      </w:r>
      <w:r w:rsidRPr="007C004C">
        <w:rPr>
          <w:rStyle w:val="StyleUnderline"/>
        </w:rPr>
        <w:t xml:space="preserve"> or “</w:t>
      </w:r>
      <w:r w:rsidRPr="00736F13">
        <w:rPr>
          <w:rStyle w:val="Emphasis"/>
        </w:rPr>
        <w:t>bargaining chip</w:t>
      </w:r>
      <w:r w:rsidRPr="007C004C">
        <w:rPr>
          <w:rStyle w:val="StyleUnderline"/>
        </w:rPr>
        <w:t>” in the overall US-China relationship.</w:t>
      </w:r>
    </w:p>
    <w:p w:rsidR="007A5255" w:rsidRPr="00B45BB7" w:rsidRDefault="007A5255" w:rsidP="007A5255">
      <w:pPr>
        <w:rPr>
          <w:sz w:val="16"/>
        </w:rPr>
      </w:pPr>
      <w:r w:rsidRPr="00B45BB7">
        <w:rPr>
          <w:rStyle w:val="StyleUnderline"/>
        </w:rPr>
        <w:t>The recent </w:t>
      </w:r>
      <w:hyperlink r:id="rId140" w:tgtFrame="_blank" w:history="1">
        <w:r w:rsidRPr="00B45BB7">
          <w:rPr>
            <w:rStyle w:val="StyleUnderline"/>
          </w:rPr>
          <w:t xml:space="preserve">National </w:t>
        </w:r>
        <w:proofErr w:type="spellStart"/>
        <w:r w:rsidRPr="00B45BB7">
          <w:rPr>
            <w:rStyle w:val="StyleUnderline"/>
          </w:rPr>
          <w:t>Defence</w:t>
        </w:r>
        <w:proofErr w:type="spellEnd"/>
        <w:r w:rsidRPr="00B45BB7">
          <w:rPr>
            <w:rStyle w:val="StyleUnderline"/>
          </w:rPr>
          <w:t xml:space="preserve"> Authorization Act</w:t>
        </w:r>
      </w:hyperlink>
      <w:r w:rsidRPr="00B45BB7">
        <w:rPr>
          <w:rStyle w:val="StyleUnderline"/>
        </w:rPr>
        <w:t> calls for an expansion and deepening of US-Taiwan military ties and even greater cooperation in enhancing Taiwan’s military readiness</w:t>
      </w:r>
      <w:r w:rsidRPr="00B45BB7">
        <w:rPr>
          <w:sz w:val="16"/>
        </w:rPr>
        <w:t>. The president signed it without reservation.</w:t>
      </w:r>
    </w:p>
    <w:p w:rsidR="007A5255" w:rsidRPr="007A47DE" w:rsidRDefault="007A5255" w:rsidP="007A5255">
      <w:pPr>
        <w:rPr>
          <w:rStyle w:val="StyleUnderline"/>
        </w:rPr>
      </w:pPr>
      <w:r w:rsidRPr="007A47DE">
        <w:rPr>
          <w:rStyle w:val="StyleUnderline"/>
        </w:rPr>
        <w:t xml:space="preserve">Beijing is on notice that, </w:t>
      </w:r>
      <w:r w:rsidRPr="007E7545">
        <w:rPr>
          <w:rStyle w:val="Emphasis"/>
        </w:rPr>
        <w:t>unlike previous administrations</w:t>
      </w:r>
      <w:r w:rsidRPr="007A47DE">
        <w:rPr>
          <w:rStyle w:val="StyleUnderline"/>
        </w:rPr>
        <w:t>, President Trump and his national security team are more than willing to match the long-standing bipartisan pro-Taiwan sentiment</w:t>
      </w:r>
      <w:r w:rsidRPr="00B45BB7">
        <w:rPr>
          <w:sz w:val="16"/>
        </w:rPr>
        <w:t xml:space="preserve"> in the United States Congress. </w:t>
      </w:r>
      <w:r w:rsidRPr="007A47DE">
        <w:rPr>
          <w:rStyle w:val="StyleUnderline"/>
        </w:rPr>
        <w:t xml:space="preserve">China can </w:t>
      </w:r>
      <w:r w:rsidRPr="007D34C6">
        <w:rPr>
          <w:rStyle w:val="Emphasis"/>
        </w:rPr>
        <w:t>no longer count on</w:t>
      </w:r>
      <w:r w:rsidRPr="007A47DE">
        <w:rPr>
          <w:rStyle w:val="StyleUnderline"/>
        </w:rPr>
        <w:t xml:space="preserve"> exploiting divisions between the executive and legislative branches. Instead, Congress and the President together have a whole deck of Taiwan cards waiting to be played. Washington’s </w:t>
      </w:r>
      <w:r w:rsidRPr="007D34C6">
        <w:rPr>
          <w:rStyle w:val="Emphasis"/>
        </w:rPr>
        <w:t>leverage over Beijing</w:t>
      </w:r>
      <w:r w:rsidRPr="007A47DE">
        <w:rPr>
          <w:rStyle w:val="StyleUnderline"/>
        </w:rPr>
        <w:t xml:space="preserve"> works to Taiwan’s advantage.</w:t>
      </w:r>
    </w:p>
    <w:p w:rsidR="007A5255" w:rsidRDefault="007A5255" w:rsidP="007A5255">
      <w:pPr>
        <w:rPr>
          <w:sz w:val="16"/>
        </w:rPr>
      </w:pPr>
    </w:p>
    <w:p w:rsidR="007A5255" w:rsidRPr="00962CF5" w:rsidRDefault="007A5255" w:rsidP="007A5255"/>
    <w:p w:rsidR="007A5255" w:rsidRPr="002C0250" w:rsidRDefault="007A5255" w:rsidP="007A5255">
      <w:pPr>
        <w:rPr>
          <w:rStyle w:val="StyleUnderline"/>
        </w:rPr>
      </w:pPr>
    </w:p>
    <w:p w:rsidR="003F1A80" w:rsidRDefault="00C369D2" w:rsidP="003F1A80">
      <w:pPr>
        <w:pStyle w:val="Heading3"/>
        <w:rPr>
          <w:rFonts w:ascii="Georgia" w:hAnsi="Georgia"/>
        </w:rPr>
      </w:pPr>
      <w:r>
        <w:rPr>
          <w:rFonts w:ascii="Georgia" w:hAnsi="Georgia"/>
        </w:rPr>
        <w:t>2nc – yes escalation</w:t>
      </w:r>
    </w:p>
    <w:p w:rsidR="00C369D2" w:rsidRPr="00C369D2" w:rsidRDefault="00C369D2" w:rsidP="00C369D2"/>
    <w:p w:rsidR="003F1A80" w:rsidRPr="00CC3002" w:rsidRDefault="003F1A80" w:rsidP="003F1A80">
      <w:pPr>
        <w:pStyle w:val="Heading4"/>
        <w:rPr>
          <w:rFonts w:ascii="Georgia" w:hAnsi="Georgia"/>
        </w:rPr>
      </w:pPr>
      <w:proofErr w:type="spellStart"/>
      <w:r w:rsidRPr="00CC3002">
        <w:rPr>
          <w:rFonts w:ascii="Georgia" w:hAnsi="Georgia"/>
        </w:rPr>
        <w:t>Percieved</w:t>
      </w:r>
      <w:proofErr w:type="spellEnd"/>
      <w:r w:rsidRPr="00CC3002">
        <w:rPr>
          <w:rFonts w:ascii="Georgia" w:hAnsi="Georgia"/>
        </w:rPr>
        <w:t xml:space="preserve"> </w:t>
      </w:r>
      <w:proofErr w:type="spellStart"/>
      <w:r w:rsidRPr="00CC3002">
        <w:rPr>
          <w:rFonts w:ascii="Georgia" w:hAnsi="Georgia"/>
        </w:rPr>
        <w:t>NoKo</w:t>
      </w:r>
      <w:proofErr w:type="spellEnd"/>
      <w:r w:rsidRPr="00CC3002">
        <w:rPr>
          <w:rFonts w:ascii="Georgia" w:hAnsi="Georgia"/>
        </w:rPr>
        <w:t xml:space="preserve"> nuclear launch causes US first strikes, but doesn’t take out all capabilities</w:t>
      </w:r>
    </w:p>
    <w:p w:rsidR="003F1A80" w:rsidRPr="00CC3002" w:rsidRDefault="003F1A80" w:rsidP="003F1A80">
      <w:pPr>
        <w:rPr>
          <w:rFonts w:ascii="Georgia" w:hAnsi="Georgia"/>
        </w:rPr>
      </w:pPr>
      <w:proofErr w:type="spellStart"/>
      <w:r w:rsidRPr="00CC3002">
        <w:rPr>
          <w:rStyle w:val="Style13ptBold"/>
          <w:rFonts w:ascii="Georgia" w:hAnsi="Georgia"/>
        </w:rPr>
        <w:t>Pickrell</w:t>
      </w:r>
      <w:proofErr w:type="spellEnd"/>
      <w:r w:rsidRPr="00CC3002">
        <w:rPr>
          <w:rStyle w:val="Style13ptBold"/>
          <w:rFonts w:ascii="Georgia" w:hAnsi="Georgia"/>
        </w:rPr>
        <w:t xml:space="preserve"> 17</w:t>
      </w:r>
      <w:r w:rsidRPr="00CC3002">
        <w:rPr>
          <w:rFonts w:ascii="Georgia" w:hAnsi="Georgia"/>
        </w:rPr>
        <w:t xml:space="preserve"> (4/14/17, Ryan </w:t>
      </w:r>
      <w:proofErr w:type="spellStart"/>
      <w:r w:rsidRPr="00CC3002">
        <w:rPr>
          <w:rFonts w:ascii="Georgia" w:hAnsi="Georgia"/>
        </w:rPr>
        <w:t>Pickrell</w:t>
      </w:r>
      <w:proofErr w:type="spellEnd"/>
      <w:r w:rsidRPr="00CC3002">
        <w:rPr>
          <w:rFonts w:ascii="Georgia" w:hAnsi="Georgia"/>
        </w:rPr>
        <w:t xml:space="preserve"> is a China/Asia Pacific Reporter for the Daily Caller and holds a PhD in International Relations, “What Would Happen If Kim Jong-un Fired Off A Nuclear Weapon?”, </w:t>
      </w:r>
      <w:hyperlink r:id="rId141" w:history="1">
        <w:r w:rsidRPr="00CC3002">
          <w:rPr>
            <w:rStyle w:val="Hyperlink"/>
            <w:rFonts w:ascii="Georgia" w:hAnsi="Georgia"/>
          </w:rPr>
          <w:t>http://dailycallernewsfoundation.org/2017/04/14/what-would-happen-if-kim-jong-un-fired-off-a-nuclear-weapon/</w:t>
        </w:r>
      </w:hyperlink>
      <w:r w:rsidRPr="00CC3002">
        <w:rPr>
          <w:rFonts w:ascii="Georgia" w:hAnsi="Georgia"/>
        </w:rPr>
        <w:t xml:space="preserve">, The Daily Caller, </w:t>
      </w:r>
      <w:proofErr w:type="spellStart"/>
      <w:r w:rsidRPr="00CC3002">
        <w:rPr>
          <w:rFonts w:ascii="Georgia" w:hAnsi="Georgia"/>
        </w:rPr>
        <w:t>epd</w:t>
      </w:r>
      <w:proofErr w:type="spellEnd"/>
      <w:r w:rsidRPr="00CC3002">
        <w:rPr>
          <w:rFonts w:ascii="Georgia" w:hAnsi="Georgia"/>
        </w:rPr>
        <w:t>)</w:t>
      </w:r>
    </w:p>
    <w:p w:rsidR="003F1A80" w:rsidRPr="00CC3002" w:rsidRDefault="003F1A80" w:rsidP="003F1A80">
      <w:pPr>
        <w:rPr>
          <w:rFonts w:ascii="Georgia" w:hAnsi="Georgia"/>
          <w:sz w:val="20"/>
          <w:szCs w:val="20"/>
        </w:rPr>
      </w:pPr>
      <w:r w:rsidRPr="00CC3002">
        <w:rPr>
          <w:rFonts w:ascii="Georgia" w:hAnsi="Georgia"/>
          <w:sz w:val="20"/>
          <w:szCs w:val="20"/>
        </w:rPr>
        <w:t>-Cites Mike Mullen, the former chairman of the Joint Chiefs of Staff</w:t>
      </w:r>
    </w:p>
    <w:p w:rsidR="003F1A80" w:rsidRPr="00CC3002" w:rsidRDefault="003F1A80" w:rsidP="003F1A80">
      <w:pPr>
        <w:rPr>
          <w:rFonts w:ascii="Georgia" w:hAnsi="Georgia"/>
          <w:sz w:val="16"/>
          <w:szCs w:val="16"/>
        </w:rPr>
      </w:pPr>
      <w:r w:rsidRPr="00CC3002">
        <w:rPr>
          <w:rFonts w:ascii="Georgia" w:hAnsi="Georgia"/>
          <w:sz w:val="16"/>
          <w:szCs w:val="16"/>
        </w:rPr>
        <w:t>What Would Happen If A Launch Appeared Imminent?</w:t>
      </w:r>
    </w:p>
    <w:p w:rsidR="003F1A80" w:rsidRPr="00CC3002" w:rsidRDefault="003F1A80" w:rsidP="003F1A80">
      <w:pPr>
        <w:rPr>
          <w:rStyle w:val="StyleUnderline"/>
          <w:rFonts w:ascii="Georgia" w:hAnsi="Georgia"/>
        </w:rPr>
      </w:pPr>
      <w:r w:rsidRPr="00CC3002">
        <w:rPr>
          <w:rStyle w:val="StyleUnderline"/>
          <w:rFonts w:ascii="Georgia" w:hAnsi="Georgia"/>
        </w:rPr>
        <w:t>The U.S. and its allies in the region are by no means unprepared for a North Korean nuclear attack.</w:t>
      </w:r>
    </w:p>
    <w:p w:rsidR="003F1A80" w:rsidRPr="00CC3002" w:rsidRDefault="003F1A80" w:rsidP="003F1A80">
      <w:pPr>
        <w:rPr>
          <w:rFonts w:ascii="Georgia" w:hAnsi="Georgia"/>
          <w:sz w:val="16"/>
          <w:szCs w:val="16"/>
        </w:rPr>
      </w:pPr>
      <w:r w:rsidRPr="00CC3002">
        <w:rPr>
          <w:rStyle w:val="StyleUnderline"/>
          <w:rFonts w:ascii="Georgia" w:hAnsi="Georgia"/>
        </w:rPr>
        <w:t>The U.S. and South Korea both have preemptive strike plans for a situation in which a North Korean nuclear attack appears imminent,</w:t>
      </w:r>
      <w:r w:rsidRPr="00CC3002">
        <w:rPr>
          <w:rFonts w:ascii="Georgia" w:hAnsi="Georgia"/>
          <w:sz w:val="16"/>
          <w:szCs w:val="16"/>
        </w:rPr>
        <w:t xml:space="preserve"> and while Japan is considering new options, it still relies heavily on U.S. defense.</w:t>
      </w:r>
    </w:p>
    <w:p w:rsidR="003F1A80" w:rsidRPr="00CC3002" w:rsidRDefault="003F1A80" w:rsidP="003F1A80">
      <w:pPr>
        <w:rPr>
          <w:rFonts w:ascii="Georgia" w:hAnsi="Georgia"/>
          <w:u w:val="single"/>
        </w:rPr>
      </w:pPr>
      <w:r w:rsidRPr="00CC3002">
        <w:rPr>
          <w:rFonts w:ascii="Georgia" w:hAnsi="Georgia"/>
          <w:sz w:val="16"/>
          <w:szCs w:val="16"/>
        </w:rPr>
        <w:t xml:space="preserve">South Korea has a </w:t>
      </w:r>
      <w:r w:rsidRPr="00CC3002">
        <w:rPr>
          <w:rStyle w:val="StyleUnderline"/>
          <w:rFonts w:ascii="Georgia" w:hAnsi="Georgia"/>
        </w:rPr>
        <w:t>three-stage defense system, the first stage of which is a preemptive strike option designed to eliminate the North’s offensive capabilities. The “Kill Chain” preemptive strike system detects signs of an impending nuclear missile launch and strikes the North’s nuclear weapons sites and missile bases with cruise missiles and other weaponry.</w:t>
      </w:r>
    </w:p>
    <w:p w:rsidR="003F1A80" w:rsidRPr="00CC3002" w:rsidRDefault="003F1A80" w:rsidP="003F1A80">
      <w:pPr>
        <w:rPr>
          <w:rFonts w:ascii="Georgia" w:hAnsi="Georgia"/>
          <w:u w:val="single"/>
        </w:rPr>
      </w:pPr>
      <w:r w:rsidRPr="00CC3002">
        <w:rPr>
          <w:rStyle w:val="StyleUnderline"/>
          <w:rFonts w:ascii="Georgia" w:hAnsi="Georgia"/>
        </w:rPr>
        <w:t>The U.S. and South Korea also have a joint response plan, Operations Plan (OPLAN) 5015.</w:t>
      </w:r>
    </w:p>
    <w:p w:rsidR="003F1A80" w:rsidRPr="00CC3002" w:rsidRDefault="003F1A80" w:rsidP="003F1A80">
      <w:pPr>
        <w:rPr>
          <w:rFonts w:ascii="Georgia" w:hAnsi="Georgia"/>
          <w:u w:val="single"/>
        </w:rPr>
      </w:pPr>
      <w:r w:rsidRPr="00CC3002">
        <w:rPr>
          <w:rFonts w:ascii="Georgia" w:hAnsi="Georgia"/>
          <w:sz w:val="16"/>
          <w:szCs w:val="16"/>
        </w:rPr>
        <w:t xml:space="preserve">While the specifics for OPLAN 5015 are classified, the plan is believed to consolidate previous contingency plans, specifically OPLAN 5029 (internal instability in North Korea), OPLAN 5027 (preparations for an all-out war), and a peacetime plan involving localized provocations from North Korea. </w:t>
      </w:r>
      <w:r w:rsidRPr="00CC3002">
        <w:rPr>
          <w:rStyle w:val="StyleUnderline"/>
          <w:rFonts w:ascii="Georgia" w:hAnsi="Georgia"/>
        </w:rPr>
        <w:t>OPLAN 5015 is suspected to call for preemptive strikes on the North’s essential military facilities and weapons, and possibly North Korean leadership.</w:t>
      </w:r>
    </w:p>
    <w:p w:rsidR="003F1A80" w:rsidRPr="00CC3002" w:rsidRDefault="003F1A80" w:rsidP="003F1A80">
      <w:pPr>
        <w:rPr>
          <w:rFonts w:ascii="Georgia" w:hAnsi="Georgia"/>
          <w:u w:val="single"/>
        </w:rPr>
      </w:pPr>
      <w:r w:rsidRPr="00CC3002">
        <w:rPr>
          <w:rStyle w:val="StyleUnderline"/>
          <w:rFonts w:ascii="Georgia" w:hAnsi="Georgia"/>
        </w:rPr>
        <w:t>In the event that a nuclear missile strike appeared imminent, allied forces might attempt to eliminate the North’s missiles at launch. Mike Mullen</w:t>
      </w:r>
      <w:r w:rsidRPr="00CC3002">
        <w:rPr>
          <w:rStyle w:val="StyleUnderline"/>
          <w:rFonts w:ascii="Georgia" w:hAnsi="Georgia"/>
          <w:sz w:val="16"/>
          <w:szCs w:val="16"/>
        </w:rPr>
        <w:t>, t</w:t>
      </w:r>
      <w:r w:rsidRPr="00CC3002">
        <w:rPr>
          <w:rFonts w:ascii="Georgia" w:hAnsi="Georgia"/>
          <w:sz w:val="16"/>
          <w:szCs w:val="16"/>
        </w:rPr>
        <w:t>he former chairman of the Joint Chiefs of Staff,</w:t>
      </w:r>
      <w:r w:rsidRPr="00CC3002">
        <w:rPr>
          <w:rStyle w:val="StyleUnderline"/>
          <w:rFonts w:ascii="Georgia" w:hAnsi="Georgia"/>
        </w:rPr>
        <w:t xml:space="preserve"> said </w:t>
      </w:r>
      <w:r w:rsidRPr="00CC3002">
        <w:rPr>
          <w:rFonts w:ascii="Georgia" w:hAnsi="Georgia"/>
          <w:sz w:val="16"/>
          <w:szCs w:val="16"/>
        </w:rPr>
        <w:t xml:space="preserve">last year that </w:t>
      </w:r>
      <w:r w:rsidRPr="00CC3002">
        <w:rPr>
          <w:rStyle w:val="StyleUnderline"/>
          <w:rFonts w:ascii="Georgia" w:hAnsi="Georgia"/>
        </w:rPr>
        <w:t xml:space="preserve">the U.S. could move to “take out launch capabilities on the </w:t>
      </w:r>
      <w:proofErr w:type="spellStart"/>
      <w:r w:rsidRPr="00CC3002">
        <w:rPr>
          <w:rStyle w:val="StyleUnderline"/>
          <w:rFonts w:ascii="Georgia" w:hAnsi="Georgia"/>
        </w:rPr>
        <w:t>launchpad</w:t>
      </w:r>
      <w:proofErr w:type="spellEnd"/>
      <w:r w:rsidRPr="00CC3002">
        <w:rPr>
          <w:rStyle w:val="StyleUnderline"/>
          <w:rFonts w:ascii="Georgia" w:hAnsi="Georgia"/>
        </w:rPr>
        <w:t>” if North Korea appeared poised to launch a nuclear armed-missile.</w:t>
      </w:r>
    </w:p>
    <w:p w:rsidR="003F1A80" w:rsidRPr="00CC3002" w:rsidRDefault="003F1A80" w:rsidP="003F1A80">
      <w:pPr>
        <w:rPr>
          <w:rFonts w:ascii="Georgia" w:hAnsi="Georgia"/>
          <w:sz w:val="16"/>
          <w:szCs w:val="16"/>
        </w:rPr>
      </w:pPr>
      <w:r w:rsidRPr="00CC3002">
        <w:rPr>
          <w:rStyle w:val="StyleUnderline"/>
          <w:rFonts w:ascii="Georgia" w:hAnsi="Georgia"/>
        </w:rPr>
        <w:t xml:space="preserve">The U.S. and South Korea regularly train for such contingencies. </w:t>
      </w:r>
      <w:r w:rsidRPr="00CC3002">
        <w:rPr>
          <w:rFonts w:ascii="Georgia" w:hAnsi="Georgia"/>
          <w:sz w:val="16"/>
          <w:szCs w:val="16"/>
        </w:rPr>
        <w:t xml:space="preserve">For example, during the annual Key Resolve and Foal Eagle exercises, U.S. and South Korean troops practice a “4D” </w:t>
      </w:r>
      <w:r w:rsidRPr="00CC3002">
        <w:rPr>
          <w:rStyle w:val="StyleUnderline"/>
          <w:rFonts w:ascii="Georgia" w:hAnsi="Georgia"/>
        </w:rPr>
        <w:t>operational plan which involves preemptive military options to detect, disrupt, destroy, and defend against North Korean strikes. The focus is precision strikes on the enemy’s core military facilities and weapons systems.</w:t>
      </w:r>
    </w:p>
    <w:p w:rsidR="003F1A80" w:rsidRPr="00CC3002" w:rsidRDefault="003F1A80" w:rsidP="003F1A80">
      <w:pPr>
        <w:rPr>
          <w:rFonts w:ascii="Georgia" w:hAnsi="Georgia"/>
          <w:u w:val="single"/>
        </w:rPr>
      </w:pPr>
      <w:r w:rsidRPr="00CC3002">
        <w:rPr>
          <w:rStyle w:val="StyleUnderline"/>
          <w:rFonts w:ascii="Georgia" w:hAnsi="Georgia"/>
        </w:rPr>
        <w:t>The challenge is that more and more of North Korea’s missiles are on mobile launchers and scattered about the country.</w:t>
      </w:r>
      <w:r w:rsidRPr="00CC3002">
        <w:rPr>
          <w:rFonts w:ascii="Georgia" w:hAnsi="Georgia"/>
          <w:sz w:val="16"/>
          <w:szCs w:val="16"/>
        </w:rPr>
        <w:t xml:space="preserve"> Furthermore, the </w:t>
      </w:r>
      <w:r w:rsidRPr="00CC3002">
        <w:rPr>
          <w:rStyle w:val="StyleUnderline"/>
          <w:rFonts w:ascii="Georgia" w:hAnsi="Georgia"/>
        </w:rPr>
        <w:t>Korean People’s Army (KPA) has started using solid-fueled missiles, which require significantly less preparation time as they can be fueled in advance and need only a limited crew. Solid-fueled missiles can be fired with less warning and are much harder to track, making them less vulnerable to preemptive strikes.</w:t>
      </w:r>
    </w:p>
    <w:p w:rsidR="003F1A80" w:rsidRDefault="003F1A80" w:rsidP="003F1A80">
      <w:pPr>
        <w:rPr>
          <w:rFonts w:ascii="Georgia" w:hAnsi="Georgia"/>
          <w:sz w:val="16"/>
          <w:szCs w:val="16"/>
        </w:rPr>
      </w:pPr>
      <w:r w:rsidRPr="00CC3002">
        <w:rPr>
          <w:rFonts w:ascii="Georgia" w:hAnsi="Georgia"/>
          <w:sz w:val="16"/>
          <w:szCs w:val="16"/>
        </w:rPr>
        <w:t>Another issue is that preemptive strikes on North Korea would be much harder to justify diplomatically, especially if war breaks out in the aftermath, which is practically guaranteed.</w:t>
      </w:r>
    </w:p>
    <w:p w:rsidR="0024644C" w:rsidRDefault="0024644C" w:rsidP="003F1A80">
      <w:pPr>
        <w:rPr>
          <w:rFonts w:ascii="Georgia" w:hAnsi="Georgia"/>
          <w:sz w:val="16"/>
          <w:szCs w:val="16"/>
        </w:rPr>
      </w:pPr>
    </w:p>
    <w:p w:rsidR="0024644C" w:rsidRDefault="0041154F" w:rsidP="0024644C">
      <w:pPr>
        <w:pStyle w:val="Heading3"/>
      </w:pPr>
      <w:r>
        <w:t>2nc – link</w:t>
      </w:r>
    </w:p>
    <w:p w:rsidR="0041154F" w:rsidRPr="0041154F" w:rsidRDefault="0041154F" w:rsidP="0041154F"/>
    <w:p w:rsidR="0024644C" w:rsidRDefault="0041154F" w:rsidP="0024644C">
      <w:pPr>
        <w:pStyle w:val="Heading4"/>
      </w:pPr>
      <w:r>
        <w:t>Caving to China on Taiwan arms sales undermines cooperation on North Korea</w:t>
      </w:r>
    </w:p>
    <w:p w:rsidR="0024644C" w:rsidRPr="00B53EDC" w:rsidRDefault="0024644C" w:rsidP="0024644C">
      <w:pPr>
        <w:rPr>
          <w:rStyle w:val="Style13ptBold"/>
          <w:b w:val="0"/>
          <w:bCs w:val="0"/>
          <w:sz w:val="22"/>
        </w:rPr>
      </w:pPr>
      <w:r>
        <w:rPr>
          <w:rStyle w:val="Style13ptBold"/>
        </w:rPr>
        <w:t xml:space="preserve">Leaf 6-11 </w:t>
      </w:r>
      <w:r w:rsidRPr="00B53EDC">
        <w:t>(</w:t>
      </w:r>
      <w:r>
        <w:t>Paul, attorney and former editor of Stanford Law review, National Interest, “Trade Tussle: America Needs to Capitalize on Its Relationship with Taiwan”, 6-11-19, https://nationalinterest.org/feature/trade-tussle-america-needs-capitalize-its-relationship-taiwan-62212?page=0%2C1)MKG</w:t>
      </w:r>
    </w:p>
    <w:p w:rsidR="0024644C" w:rsidRPr="005D33AF" w:rsidRDefault="0024644C" w:rsidP="0024644C">
      <w:pPr>
        <w:rPr>
          <w:sz w:val="16"/>
        </w:rPr>
      </w:pPr>
      <w:r w:rsidRPr="004E20B1">
        <w:rPr>
          <w:rStyle w:val="StyleUnderline"/>
        </w:rPr>
        <w:t>Beijing steals i</w:t>
      </w:r>
      <w:r w:rsidRPr="005D33AF">
        <w:rPr>
          <w:sz w:val="16"/>
        </w:rPr>
        <w:t>ntellectual</w:t>
      </w:r>
      <w:r w:rsidRPr="00F3529B">
        <w:rPr>
          <w:rStyle w:val="StyleUnderline"/>
        </w:rPr>
        <w:t xml:space="preserve"> p</w:t>
      </w:r>
      <w:r w:rsidRPr="005D33AF">
        <w:rPr>
          <w:sz w:val="16"/>
        </w:rPr>
        <w:t xml:space="preserve">roperty </w:t>
      </w:r>
      <w:r w:rsidRPr="00F3529B">
        <w:rPr>
          <w:rStyle w:val="StyleUnderline"/>
        </w:rPr>
        <w:t>and manipulates trade in order to leapfrog to economic and military superiority in the region. As long as China is playing catchup and competing to dominate Asia, Beijing is unlikely to give up all such lucrative misconduct.</w:t>
      </w:r>
      <w:r w:rsidRPr="005D33AF">
        <w:rPr>
          <w:sz w:val="16"/>
        </w:rPr>
        <w:t xml:space="preserve"> Indeed, Washington just increased tariffs on Beijing and their trade talks ended without a deal. This happened after the United States accused China of “retreating” from its earlier commitments. Now </w:t>
      </w:r>
      <w:r w:rsidRPr="00F3529B">
        <w:rPr>
          <w:rStyle w:val="StyleUnderline"/>
        </w:rPr>
        <w:t xml:space="preserve">both sides are threatening more tariffs and blacklisting each other’s companies, thereby forcing more businesses to shift their production outside of China. If Beijing ever offers to meaningfully reform its predatory practices </w:t>
      </w:r>
      <w:r w:rsidRPr="005D33AF">
        <w:rPr>
          <w:sz w:val="16"/>
        </w:rPr>
        <w:t xml:space="preserve">(and whether those reforms will be verifiable and irreversible), </w:t>
      </w:r>
      <w:r w:rsidRPr="00F3529B">
        <w:rPr>
          <w:rStyle w:val="StyleUnderline"/>
        </w:rPr>
        <w:t>it will be to end Washington’s escalating trade war</w:t>
      </w:r>
      <w:r w:rsidRPr="005D33AF">
        <w:rPr>
          <w:sz w:val="16"/>
        </w:rPr>
        <w:t xml:space="preserve"> with Beijing, </w:t>
      </w:r>
      <w:r w:rsidRPr="00F3529B">
        <w:rPr>
          <w:rStyle w:val="StyleUnderline"/>
        </w:rPr>
        <w:t>not because of Washington’s inaction on Taipei.</w:t>
      </w:r>
      <w:r w:rsidRPr="005D33AF">
        <w:rPr>
          <w:sz w:val="16"/>
        </w:rPr>
        <w:t xml:space="preserve"> China is especially sensitive to commercial pressure because its unelected leaders rely on immense growth to maintain their power, but its economy is expected to grow at its slowest rate in almost thirty years.</w:t>
      </w:r>
    </w:p>
    <w:p w:rsidR="0024644C" w:rsidRPr="005D33AF" w:rsidRDefault="0024644C" w:rsidP="0024644C">
      <w:pPr>
        <w:rPr>
          <w:sz w:val="16"/>
        </w:rPr>
      </w:pPr>
      <w:r w:rsidRPr="00F3529B">
        <w:rPr>
          <w:rStyle w:val="StyleUnderline"/>
        </w:rPr>
        <w:t>Similarly, Washington will not convince Beijing to sanction Pyongyang hard enough to force it to denuclearize, because that pressure would risk regime collapse followed by a unified Korea that is allied with Americ</w:t>
      </w:r>
      <w:r w:rsidRPr="00A92C56">
        <w:rPr>
          <w:rStyle w:val="StyleUnderline"/>
        </w:rPr>
        <w:t>a. China fears that prospect more than the possibility of North Korea attacking it</w:t>
      </w:r>
      <w:r w:rsidRPr="005D33AF">
        <w:rPr>
          <w:sz w:val="16"/>
        </w:rPr>
        <w:t xml:space="preserve">. Indeed, each year, the United Nations details North Korea’s violations of Security Council sanctions, including Pyongyang’s procurement of products </w:t>
      </w:r>
      <w:proofErr w:type="gramStart"/>
      <w:r w:rsidRPr="005D33AF">
        <w:rPr>
          <w:sz w:val="16"/>
        </w:rPr>
        <w:t>that keep</w:t>
      </w:r>
      <w:proofErr w:type="gramEnd"/>
      <w:r w:rsidRPr="005D33AF">
        <w:rPr>
          <w:sz w:val="16"/>
        </w:rPr>
        <w:t xml:space="preserve"> the Kim regime intact. Those reports identify China as a top accomplice in North Korea’s illicit conduct in the year ending this past February. But such bad press did not deter Beijing, however, as China and North Korea just opened a new border crossing, which signals their pla</w:t>
      </w:r>
      <w:r>
        <w:rPr>
          <w:sz w:val="16"/>
        </w:rPr>
        <w:t>3.</w:t>
      </w:r>
      <w:r w:rsidRPr="005D33AF">
        <w:rPr>
          <w:sz w:val="16"/>
        </w:rPr>
        <w:t>ns for greater economic engagement in violation of UN sanctions.</w:t>
      </w:r>
    </w:p>
    <w:p w:rsidR="0024644C" w:rsidRPr="005D33AF" w:rsidRDefault="0024644C" w:rsidP="0024644C">
      <w:pPr>
        <w:rPr>
          <w:sz w:val="16"/>
        </w:rPr>
      </w:pPr>
      <w:r w:rsidRPr="00A92C56">
        <w:rPr>
          <w:rStyle w:val="StyleUnderline"/>
        </w:rPr>
        <w:t xml:space="preserve">That Beijing would refuse to cooperate with Washington even if Washington limits its support for Taipei is not merely hypothetical. </w:t>
      </w:r>
      <w:r w:rsidRPr="009F4EE6">
        <w:rPr>
          <w:rStyle w:val="Emphasis"/>
        </w:rPr>
        <w:t xml:space="preserve">The Obama </w:t>
      </w:r>
      <w:proofErr w:type="gramStart"/>
      <w:r w:rsidRPr="009F4EE6">
        <w:rPr>
          <w:rStyle w:val="Emphasis"/>
        </w:rPr>
        <w:t>administration tread</w:t>
      </w:r>
      <w:proofErr w:type="gramEnd"/>
      <w:r w:rsidRPr="009F4EE6">
        <w:rPr>
          <w:rStyle w:val="Emphasis"/>
        </w:rPr>
        <w:t xml:space="preserve"> lightly with Taiwan, including by withholding new weapons from the island longer than all prior administrations since 1979.</w:t>
      </w:r>
      <w:r w:rsidRPr="00A92C56">
        <w:rPr>
          <w:rStyle w:val="StyleUnderline"/>
        </w:rPr>
        <w:t xml:space="preserve"> </w:t>
      </w:r>
      <w:r w:rsidRPr="005D33AF">
        <w:rPr>
          <w:sz w:val="16"/>
        </w:rPr>
        <w:t xml:space="preserve">President Barack Obama’s administration </w:t>
      </w:r>
      <w:r w:rsidRPr="005D33AF">
        <w:rPr>
          <w:rStyle w:val="StyleUnderline"/>
        </w:rPr>
        <w:t>also publicly criticized Tsai during her presidential run</w:t>
      </w:r>
      <w:r w:rsidRPr="005D33AF">
        <w:rPr>
          <w:sz w:val="16"/>
        </w:rPr>
        <w:t xml:space="preserve"> because Washington had “distinct doubts” about her willingness “to continue the stability in cross-Strait relations the region has enjoyed in recent years” when the KMT was in office. Finally, under Obama, Washington also reduced the U.S. naval presence in the Taiwan Strait.</w:t>
      </w:r>
    </w:p>
    <w:p w:rsidR="0024644C" w:rsidRPr="005D33AF" w:rsidRDefault="0024644C" w:rsidP="0024644C">
      <w:pPr>
        <w:rPr>
          <w:sz w:val="16"/>
        </w:rPr>
      </w:pPr>
      <w:r w:rsidRPr="009F4EE6">
        <w:rPr>
          <w:rStyle w:val="Emphasis"/>
        </w:rPr>
        <w:t>Yet, during this period, China was at its most aggressive</w:t>
      </w:r>
      <w:r w:rsidRPr="005D33AF">
        <w:rPr>
          <w:rStyle w:val="StyleUnderline"/>
        </w:rPr>
        <w:t>, developing powerful offensive weapons</w:t>
      </w:r>
      <w:r w:rsidRPr="005D33AF">
        <w:rPr>
          <w:sz w:val="16"/>
        </w:rPr>
        <w:t xml:space="preserve">. Beijing </w:t>
      </w:r>
      <w:r w:rsidRPr="005D33AF">
        <w:rPr>
          <w:rStyle w:val="StyleUnderline"/>
        </w:rPr>
        <w:t>also broke President Xi’s promises that China would cease economic cyberespionage against America and not militarize its man-made islands in the South China Sea.</w:t>
      </w:r>
      <w:r w:rsidRPr="005D33AF">
        <w:rPr>
          <w:sz w:val="16"/>
        </w:rPr>
        <w:t xml:space="preserve"> Besides, if Washington today were to execute a free-trade agreement with Taiwan after China has pledged assistance on commercial and denuclearization matters, Beijing would then use the free-trade agreement to justify backing out of its promises.</w:t>
      </w:r>
    </w:p>
    <w:p w:rsidR="0024644C" w:rsidRDefault="0024644C" w:rsidP="0024644C">
      <w:pPr>
        <w:rPr>
          <w:sz w:val="16"/>
          <w:szCs w:val="16"/>
        </w:rPr>
      </w:pPr>
      <w:r w:rsidRPr="008134FD">
        <w:rPr>
          <w:sz w:val="16"/>
          <w:szCs w:val="16"/>
        </w:rPr>
        <w:t>It is time for no more excuses—it is time for the United States to strengthen Taiwan’s hand against China, beginning with a free-trade agreement, which will benefit Taiwan no matter how its 2020 elections pan out.</w:t>
      </w:r>
    </w:p>
    <w:p w:rsidR="0024644C" w:rsidRPr="00CC3002" w:rsidRDefault="0024644C" w:rsidP="003F1A80">
      <w:pPr>
        <w:rPr>
          <w:rFonts w:ascii="Georgia" w:hAnsi="Georgia"/>
          <w:sz w:val="16"/>
          <w:szCs w:val="16"/>
        </w:rPr>
      </w:pPr>
    </w:p>
    <w:p w:rsidR="00BF040B" w:rsidRPr="009B7299" w:rsidRDefault="00BF040B" w:rsidP="00BF040B">
      <w:pPr>
        <w:pStyle w:val="Heading4"/>
      </w:pPr>
      <w:r w:rsidRPr="00072D82">
        <w:rPr>
          <w:u w:val="single"/>
        </w:rPr>
        <w:t>Taiwan arms sales</w:t>
      </w:r>
      <w:r>
        <w:t xml:space="preserve"> are </w:t>
      </w:r>
      <w:proofErr w:type="gramStart"/>
      <w:r>
        <w:t>key</w:t>
      </w:r>
      <w:proofErr w:type="gramEnd"/>
      <w:r>
        <w:t xml:space="preserve"> to China </w:t>
      </w:r>
      <w:r w:rsidRPr="00072D82">
        <w:rPr>
          <w:u w:val="single"/>
        </w:rPr>
        <w:t>concessions</w:t>
      </w:r>
      <w:r>
        <w:t xml:space="preserve"> on </w:t>
      </w:r>
      <w:r w:rsidRPr="00072D82">
        <w:rPr>
          <w:u w:val="single"/>
        </w:rPr>
        <w:t>North Korea</w:t>
      </w:r>
      <w:r>
        <w:t xml:space="preserve">---maintaining </w:t>
      </w:r>
      <w:r w:rsidRPr="00072D82">
        <w:rPr>
          <w:u w:val="single"/>
        </w:rPr>
        <w:t>leverage</w:t>
      </w:r>
      <w:r>
        <w:t xml:space="preserve"> is necessary. </w:t>
      </w:r>
    </w:p>
    <w:p w:rsidR="00BF040B" w:rsidRPr="00F246D1" w:rsidRDefault="00BF040B" w:rsidP="00BF040B">
      <w:pPr>
        <w:rPr>
          <w:sz w:val="18"/>
          <w:szCs w:val="18"/>
        </w:rPr>
      </w:pPr>
      <w:r w:rsidRPr="00F246D1">
        <w:rPr>
          <w:sz w:val="18"/>
          <w:szCs w:val="18"/>
        </w:rPr>
        <w:t xml:space="preserve">Shi </w:t>
      </w:r>
      <w:proofErr w:type="spellStart"/>
      <w:r w:rsidRPr="00F246D1">
        <w:rPr>
          <w:b/>
          <w:bCs/>
          <w:sz w:val="26"/>
          <w:szCs w:val="26"/>
        </w:rPr>
        <w:t>Jiangtao</w:t>
      </w:r>
      <w:proofErr w:type="spellEnd"/>
      <w:r w:rsidRPr="00F246D1">
        <w:rPr>
          <w:b/>
          <w:bCs/>
          <w:sz w:val="26"/>
          <w:szCs w:val="26"/>
        </w:rPr>
        <w:t xml:space="preserve"> </w:t>
      </w:r>
      <w:r>
        <w:rPr>
          <w:b/>
          <w:bCs/>
          <w:sz w:val="26"/>
          <w:szCs w:val="26"/>
        </w:rPr>
        <w:t xml:space="preserve">&amp; </w:t>
      </w:r>
      <w:proofErr w:type="spellStart"/>
      <w:r w:rsidRPr="009B7299">
        <w:rPr>
          <w:sz w:val="18"/>
          <w:szCs w:val="18"/>
        </w:rPr>
        <w:t>Zhenhua</w:t>
      </w:r>
      <w:proofErr w:type="spellEnd"/>
      <w:r w:rsidRPr="009B7299">
        <w:rPr>
          <w:b/>
          <w:bCs/>
          <w:sz w:val="18"/>
          <w:szCs w:val="18"/>
        </w:rPr>
        <w:t xml:space="preserve"> </w:t>
      </w:r>
      <w:r>
        <w:rPr>
          <w:b/>
          <w:bCs/>
          <w:sz w:val="26"/>
          <w:szCs w:val="26"/>
        </w:rPr>
        <w:t>Lu 17</w:t>
      </w:r>
      <w:r w:rsidRPr="00F246D1">
        <w:rPr>
          <w:sz w:val="18"/>
          <w:szCs w:val="18"/>
        </w:rPr>
        <w:t xml:space="preserve">, 06-30-2017, A former diplomat, Shi </w:t>
      </w:r>
      <w:proofErr w:type="spellStart"/>
      <w:r w:rsidRPr="00F246D1">
        <w:rPr>
          <w:sz w:val="18"/>
          <w:szCs w:val="18"/>
        </w:rPr>
        <w:t>Jiangtao</w:t>
      </w:r>
      <w:proofErr w:type="spellEnd"/>
      <w:r w:rsidRPr="00F246D1">
        <w:rPr>
          <w:sz w:val="18"/>
          <w:szCs w:val="18"/>
        </w:rPr>
        <w:t xml:space="preserve"> has worked as a China reporter at the Post for more than a decade. He's interested in political, social and environmental development in China. </w:t>
      </w:r>
      <w:proofErr w:type="spellStart"/>
      <w:r w:rsidRPr="009B7299">
        <w:rPr>
          <w:sz w:val="18"/>
          <w:szCs w:val="18"/>
        </w:rPr>
        <w:t>Zhenhua</w:t>
      </w:r>
      <w:proofErr w:type="spellEnd"/>
      <w:r w:rsidRPr="009B7299">
        <w:rPr>
          <w:sz w:val="18"/>
          <w:szCs w:val="18"/>
        </w:rPr>
        <w:t xml:space="preserve"> Lu covers US-China bilateral diplomacy and defense for the Post. He was previously a Beijing and Brussels correspondent for the 21st Century Business Herald. </w:t>
      </w:r>
      <w:r w:rsidRPr="00F246D1">
        <w:rPr>
          <w:sz w:val="18"/>
          <w:szCs w:val="18"/>
        </w:rPr>
        <w:t xml:space="preserve">“US </w:t>
      </w:r>
      <w:proofErr w:type="gramStart"/>
      <w:r w:rsidRPr="00F246D1">
        <w:rPr>
          <w:sz w:val="18"/>
          <w:szCs w:val="18"/>
        </w:rPr>
        <w:t>turns</w:t>
      </w:r>
      <w:proofErr w:type="gramEnd"/>
      <w:r w:rsidRPr="00F246D1">
        <w:rPr>
          <w:sz w:val="18"/>
          <w:szCs w:val="18"/>
        </w:rPr>
        <w:t xml:space="preserve"> screws on China over North Korea with Taiwan arms deal," South China Morning Post, https://www.scmp.com/news/china/diplomacy-defence/article/2100805/us-turns-screws-china-over-north-korea-taiwan-arms-deal//ZidaoW</w:t>
      </w:r>
    </w:p>
    <w:p w:rsidR="00BF040B" w:rsidRPr="00F246D1" w:rsidRDefault="00BF040B" w:rsidP="00BF040B">
      <w:pPr>
        <w:rPr>
          <w:sz w:val="16"/>
        </w:rPr>
      </w:pPr>
      <w:r w:rsidRPr="00DE1D98">
        <w:rPr>
          <w:rStyle w:val="StyleUnderline"/>
        </w:rPr>
        <w:t xml:space="preserve">Washington has </w:t>
      </w:r>
      <w:r w:rsidRPr="00DE1D98">
        <w:rPr>
          <w:rStyle w:val="Emphasis"/>
        </w:rPr>
        <w:t>ratcheted up the pressure</w:t>
      </w:r>
      <w:r w:rsidRPr="00DE1D98">
        <w:rPr>
          <w:rStyle w:val="StyleUnderline"/>
        </w:rPr>
        <w:t xml:space="preserve"> on Beijing amid growing frustration over its inaction on </w:t>
      </w:r>
      <w:r w:rsidRPr="00DE1D98">
        <w:rPr>
          <w:rStyle w:val="Emphasis"/>
        </w:rPr>
        <w:t>North Korea</w:t>
      </w:r>
      <w:r w:rsidRPr="00DE1D98">
        <w:rPr>
          <w:rStyle w:val="StyleUnderline"/>
        </w:rPr>
        <w:t xml:space="preserve">, upping the ante on </w:t>
      </w:r>
      <w:r w:rsidRPr="00DE1D98">
        <w:rPr>
          <w:rStyle w:val="Emphasis"/>
        </w:rPr>
        <w:t>Taiwan</w:t>
      </w:r>
      <w:r w:rsidRPr="00F246D1">
        <w:rPr>
          <w:sz w:val="16"/>
        </w:rPr>
        <w:t xml:space="preserve"> just days ahead of a </w:t>
      </w:r>
      <w:r w:rsidRPr="00F246D1">
        <w:rPr>
          <w:sz w:val="16"/>
        </w:rPr>
        <w:softHyphen/>
        <w:t>summit between the Chinese and US leaders.</w:t>
      </w:r>
    </w:p>
    <w:p w:rsidR="00BF040B" w:rsidRPr="00F246D1" w:rsidRDefault="00BF040B" w:rsidP="00BF040B">
      <w:pPr>
        <w:rPr>
          <w:sz w:val="16"/>
        </w:rPr>
      </w:pPr>
      <w:r w:rsidRPr="00F246D1">
        <w:rPr>
          <w:sz w:val="16"/>
        </w:rPr>
        <w:t xml:space="preserve">In what observers say is a clear sign of how far the </w:t>
      </w:r>
      <w:r w:rsidRPr="0028434F">
        <w:rPr>
          <w:rStyle w:val="StyleUnderline"/>
        </w:rPr>
        <w:t xml:space="preserve">Trump administration will go to </w:t>
      </w:r>
      <w:r w:rsidRPr="0028434F">
        <w:rPr>
          <w:rStyle w:val="Emphasis"/>
        </w:rPr>
        <w:t>extract concessions from Beijing</w:t>
      </w:r>
      <w:r w:rsidRPr="0028434F">
        <w:rPr>
          <w:rStyle w:val="StyleUnderline"/>
        </w:rPr>
        <w:t xml:space="preserve"> to help </w:t>
      </w:r>
      <w:r w:rsidRPr="0028434F">
        <w:rPr>
          <w:rStyle w:val="Emphasis"/>
        </w:rPr>
        <w:t>bring Pyongyang into line</w:t>
      </w:r>
      <w:r w:rsidRPr="00F246D1">
        <w:rPr>
          <w:sz w:val="16"/>
        </w:rPr>
        <w:t xml:space="preserve">, the US </w:t>
      </w:r>
      <w:r w:rsidRPr="00F246D1">
        <w:rPr>
          <w:sz w:val="16"/>
        </w:rPr>
        <w:softHyphen/>
        <w:t xml:space="preserve">State Department on Thursday </w:t>
      </w:r>
      <w:r w:rsidRPr="00F246D1">
        <w:rPr>
          <w:sz w:val="16"/>
        </w:rPr>
        <w:softHyphen/>
        <w:t>approved US$1.4 billion of arms sales to Taiwan, the first under President Donald Trump.</w:t>
      </w:r>
      <w:hyperlink r:id="rId142" w:history="1"/>
    </w:p>
    <w:p w:rsidR="00BF040B" w:rsidRPr="00F246D1" w:rsidRDefault="00BF040B" w:rsidP="00BF040B">
      <w:pPr>
        <w:rPr>
          <w:sz w:val="16"/>
        </w:rPr>
      </w:pPr>
      <w:r w:rsidRPr="00F246D1">
        <w:rPr>
          <w:sz w:val="16"/>
        </w:rPr>
        <w:t xml:space="preserve">Analysts said </w:t>
      </w:r>
      <w:r w:rsidRPr="0028434F">
        <w:rPr>
          <w:rStyle w:val="Emphasis"/>
        </w:rPr>
        <w:t>the planned arms sales</w:t>
      </w:r>
      <w:r w:rsidRPr="0028434F">
        <w:rPr>
          <w:rStyle w:val="StyleUnderline"/>
        </w:rPr>
        <w:t xml:space="preserve"> and other moves targeting China would send a message to Beijing</w:t>
      </w:r>
      <w:r w:rsidRPr="00F246D1">
        <w:rPr>
          <w:sz w:val="16"/>
        </w:rPr>
        <w:t xml:space="preserve"> – just a week before </w:t>
      </w:r>
      <w:r w:rsidRPr="00F246D1">
        <w:rPr>
          <w:sz w:val="16"/>
        </w:rPr>
        <w:softHyphen/>
        <w:t>President Xi Jinping meets Trump on the sidelines of the G20 summit in Hamburg, Germany.</w:t>
      </w:r>
    </w:p>
    <w:p w:rsidR="00BF040B" w:rsidRPr="00F246D1" w:rsidRDefault="00BF040B" w:rsidP="00BF040B">
      <w:pPr>
        <w:rPr>
          <w:rStyle w:val="StyleUnderline"/>
        </w:rPr>
      </w:pPr>
      <w:r w:rsidRPr="00F246D1">
        <w:rPr>
          <w:rStyle w:val="StyleUnderline"/>
        </w:rPr>
        <w:t>The moves</w:t>
      </w:r>
      <w:r w:rsidRPr="00F246D1">
        <w:rPr>
          <w:sz w:val="16"/>
        </w:rPr>
        <w:t xml:space="preserve"> – including a bill that would allow the US navy to make port calls to Taiwan and the blacklisting of a small Chinese bank accused of illicit dealings with North Korea – </w:t>
      </w:r>
      <w:r w:rsidRPr="00F246D1">
        <w:rPr>
          <w:rStyle w:val="StyleUnderline"/>
        </w:rPr>
        <w:t xml:space="preserve">infuriated Beijing, which said Washington was interfering with its internal affairs. </w:t>
      </w:r>
    </w:p>
    <w:p w:rsidR="00BF040B" w:rsidRPr="00F246D1" w:rsidRDefault="00BF040B" w:rsidP="00BF040B">
      <w:pPr>
        <w:rPr>
          <w:sz w:val="16"/>
          <w:szCs w:val="16"/>
        </w:rPr>
      </w:pPr>
      <w:r w:rsidRPr="00F246D1">
        <w:rPr>
          <w:sz w:val="16"/>
          <w:szCs w:val="16"/>
        </w:rPr>
        <w:t xml:space="preserve">“These actions – sanctions against Chinese companies, especially arms sales to Taiwan – will undermine the mutual confidence of the two sides and runs counter to the spirit of the Mar-a-Lago summit [between Trump and Xi in April],” Chinese ambassador to Washington Cui </w:t>
      </w:r>
      <w:proofErr w:type="spellStart"/>
      <w:r w:rsidRPr="00F246D1">
        <w:rPr>
          <w:sz w:val="16"/>
          <w:szCs w:val="16"/>
        </w:rPr>
        <w:t>Tiankai</w:t>
      </w:r>
      <w:proofErr w:type="spellEnd"/>
      <w:r w:rsidRPr="00F246D1">
        <w:rPr>
          <w:sz w:val="16"/>
          <w:szCs w:val="16"/>
        </w:rPr>
        <w:t xml:space="preserve"> said. “We have expressed firm opposition to the US and we will reserve our right to take further action,” he said.</w:t>
      </w:r>
    </w:p>
    <w:p w:rsidR="00BF040B" w:rsidRPr="00F246D1" w:rsidRDefault="00BF040B" w:rsidP="00BF040B">
      <w:pPr>
        <w:rPr>
          <w:sz w:val="16"/>
          <w:szCs w:val="16"/>
        </w:rPr>
      </w:pPr>
      <w:proofErr w:type="spellStart"/>
      <w:r w:rsidRPr="00F246D1">
        <w:rPr>
          <w:sz w:val="16"/>
          <w:szCs w:val="16"/>
        </w:rPr>
        <w:t>Defence</w:t>
      </w:r>
      <w:proofErr w:type="spellEnd"/>
      <w:r w:rsidRPr="00F246D1">
        <w:rPr>
          <w:sz w:val="16"/>
          <w:szCs w:val="16"/>
        </w:rPr>
        <w:t xml:space="preserve"> ministry spokesman Ren </w:t>
      </w:r>
      <w:proofErr w:type="spellStart"/>
      <w:r w:rsidRPr="00F246D1">
        <w:rPr>
          <w:sz w:val="16"/>
          <w:szCs w:val="16"/>
        </w:rPr>
        <w:t>Zhiqiang</w:t>
      </w:r>
      <w:proofErr w:type="spellEnd"/>
      <w:r w:rsidRPr="00F246D1">
        <w:rPr>
          <w:sz w:val="16"/>
          <w:szCs w:val="16"/>
        </w:rPr>
        <w:t xml:space="preserve"> said China firmly opposed the actions and reiterated that Taiwan remained “the most important, most sensitive core issue in China-US relations”.</w:t>
      </w:r>
    </w:p>
    <w:p w:rsidR="00BF040B" w:rsidRPr="00F246D1" w:rsidRDefault="00BF040B" w:rsidP="00BF040B">
      <w:pPr>
        <w:rPr>
          <w:sz w:val="16"/>
        </w:rPr>
      </w:pPr>
      <w:r w:rsidRPr="00F246D1">
        <w:rPr>
          <w:sz w:val="16"/>
        </w:rPr>
        <w:t xml:space="preserve">Analysts said </w:t>
      </w:r>
      <w:r w:rsidRPr="0028434F">
        <w:rPr>
          <w:rStyle w:val="StyleUnderline"/>
        </w:rPr>
        <w:t xml:space="preserve">Trump appeared to be </w:t>
      </w:r>
      <w:r w:rsidRPr="00F246D1">
        <w:rPr>
          <w:rStyle w:val="Emphasis"/>
        </w:rPr>
        <w:t xml:space="preserve">using Taiwan as </w:t>
      </w:r>
      <w:r w:rsidRPr="00F246D1">
        <w:rPr>
          <w:rStyle w:val="Emphasis"/>
        </w:rPr>
        <w:softHyphen/>
        <w:t>leverage against Beijing</w:t>
      </w:r>
      <w:r w:rsidRPr="0028434F">
        <w:rPr>
          <w:rStyle w:val="StyleUnderline"/>
        </w:rPr>
        <w:t xml:space="preserve"> amid heightened tensions over </w:t>
      </w:r>
      <w:r w:rsidRPr="00F246D1">
        <w:rPr>
          <w:rStyle w:val="Emphasis"/>
        </w:rPr>
        <w:t>North Korea</w:t>
      </w:r>
      <w:r w:rsidRPr="0028434F">
        <w:rPr>
          <w:rStyle w:val="StyleUnderline"/>
        </w:rPr>
        <w:t xml:space="preserve">’s </w:t>
      </w:r>
      <w:r w:rsidRPr="0028434F">
        <w:rPr>
          <w:rStyle w:val="StyleUnderline"/>
        </w:rPr>
        <w:softHyphen/>
        <w:t xml:space="preserve">nuclear weapons </w:t>
      </w:r>
      <w:proofErr w:type="spellStart"/>
      <w:r w:rsidRPr="0028434F">
        <w:rPr>
          <w:rStyle w:val="StyleUnderline"/>
        </w:rPr>
        <w:t>programme</w:t>
      </w:r>
      <w:proofErr w:type="spellEnd"/>
      <w:r w:rsidRPr="0028434F">
        <w:rPr>
          <w:rStyle w:val="StyleUnderline"/>
        </w:rPr>
        <w:t>.</w:t>
      </w:r>
    </w:p>
    <w:p w:rsidR="00BF040B" w:rsidRPr="00F246D1" w:rsidRDefault="00BF040B" w:rsidP="00BF040B">
      <w:pPr>
        <w:rPr>
          <w:sz w:val="16"/>
        </w:rPr>
      </w:pPr>
      <w:r w:rsidRPr="0028434F">
        <w:rPr>
          <w:rStyle w:val="StyleUnderline"/>
        </w:rPr>
        <w:t>“This constitutes a clear warning that the Trump administration requires Beijing to deliver what has been agreed on North Korea, in return for easing pressure on China on the economic front and on Taiwan,</w:t>
      </w:r>
      <w:r w:rsidRPr="00F246D1">
        <w:rPr>
          <w:sz w:val="16"/>
        </w:rPr>
        <w:t>” said Steve Tsang, director of the SOAS China Institute in London.</w:t>
      </w:r>
    </w:p>
    <w:p w:rsidR="00BF040B" w:rsidRDefault="00BF040B" w:rsidP="00BF040B">
      <w:pPr>
        <w:rPr>
          <w:sz w:val="16"/>
        </w:rPr>
      </w:pPr>
      <w:r w:rsidRPr="00F246D1">
        <w:rPr>
          <w:sz w:val="16"/>
        </w:rPr>
        <w:t xml:space="preserve">Alessandro Bruno, a </w:t>
      </w:r>
      <w:proofErr w:type="spellStart"/>
      <w:r w:rsidRPr="00F246D1">
        <w:rPr>
          <w:sz w:val="16"/>
        </w:rPr>
        <w:t>defence</w:t>
      </w:r>
      <w:proofErr w:type="spellEnd"/>
      <w:r w:rsidRPr="00F246D1">
        <w:rPr>
          <w:sz w:val="16"/>
        </w:rPr>
        <w:t xml:space="preserve"> industry analyst at consulting group Lombardi, said: “</w:t>
      </w:r>
      <w:r w:rsidRPr="0028434F">
        <w:rPr>
          <w:rStyle w:val="StyleUnderline"/>
        </w:rPr>
        <w:t>Tru</w:t>
      </w:r>
      <w:r w:rsidRPr="0028434F">
        <w:rPr>
          <w:rStyle w:val="StyleUnderline"/>
        </w:rPr>
        <w:softHyphen/>
        <w:t xml:space="preserve">mp is playing a little bit of </w:t>
      </w:r>
      <w:r w:rsidRPr="00F246D1">
        <w:rPr>
          <w:rStyle w:val="Emphasis"/>
        </w:rPr>
        <w:t>chess</w:t>
      </w:r>
      <w:r w:rsidRPr="0028434F">
        <w:rPr>
          <w:rStyle w:val="StyleUnderline"/>
        </w:rPr>
        <w:t xml:space="preserve">. This is definitely a strategy to put pressure on China so that Trump can </w:t>
      </w:r>
      <w:r w:rsidRPr="000264A2">
        <w:rPr>
          <w:rStyle w:val="Emphasis"/>
        </w:rPr>
        <w:t>extract some concessions out of China</w:t>
      </w:r>
      <w:r w:rsidRPr="00F246D1">
        <w:rPr>
          <w:sz w:val="16"/>
        </w:rPr>
        <w:t xml:space="preserve"> ahead of the G20 meeting.”</w:t>
      </w:r>
    </w:p>
    <w:p w:rsidR="00BF040B" w:rsidRDefault="00BF040B" w:rsidP="00BF040B">
      <w:pPr>
        <w:rPr>
          <w:sz w:val="16"/>
        </w:rPr>
      </w:pPr>
    </w:p>
    <w:p w:rsidR="00BF040B" w:rsidRDefault="00BF040B" w:rsidP="00BF040B">
      <w:pPr>
        <w:pStyle w:val="Heading4"/>
      </w:pPr>
      <w:r>
        <w:t xml:space="preserve">Taiwan sales </w:t>
      </w:r>
      <w:r w:rsidRPr="00BE43D2">
        <w:rPr>
          <w:u w:val="single"/>
        </w:rPr>
        <w:t>push China</w:t>
      </w:r>
      <w:r>
        <w:t xml:space="preserve"> to lean harder on </w:t>
      </w:r>
      <w:r w:rsidRPr="00533327">
        <w:rPr>
          <w:u w:val="single"/>
        </w:rPr>
        <w:t>North Korea</w:t>
      </w:r>
      <w:r>
        <w:t xml:space="preserve">. </w:t>
      </w:r>
    </w:p>
    <w:p w:rsidR="00BF040B" w:rsidRPr="00817D01" w:rsidRDefault="00BF040B" w:rsidP="00BF040B">
      <w:pPr>
        <w:rPr>
          <w:sz w:val="18"/>
          <w:szCs w:val="18"/>
        </w:rPr>
      </w:pPr>
      <w:r w:rsidRPr="00817D01">
        <w:rPr>
          <w:sz w:val="18"/>
          <w:szCs w:val="18"/>
        </w:rPr>
        <w:t xml:space="preserve">Michal </w:t>
      </w:r>
      <w:proofErr w:type="spellStart"/>
      <w:r w:rsidRPr="00817D01">
        <w:rPr>
          <w:b/>
          <w:bCs/>
          <w:sz w:val="26"/>
          <w:szCs w:val="26"/>
        </w:rPr>
        <w:t>Thim</w:t>
      </w:r>
      <w:proofErr w:type="spellEnd"/>
      <w:r w:rsidRPr="00817D01">
        <w:rPr>
          <w:b/>
          <w:bCs/>
          <w:sz w:val="26"/>
          <w:szCs w:val="26"/>
        </w:rPr>
        <w:t xml:space="preserve"> 17</w:t>
      </w:r>
      <w:r w:rsidRPr="00817D01">
        <w:rPr>
          <w:sz w:val="18"/>
          <w:szCs w:val="18"/>
        </w:rPr>
        <w:t xml:space="preserve">, 7-06-2017, Michal </w:t>
      </w:r>
      <w:proofErr w:type="spellStart"/>
      <w:r w:rsidRPr="00817D01">
        <w:rPr>
          <w:sz w:val="18"/>
          <w:szCs w:val="18"/>
        </w:rPr>
        <w:t>Thim</w:t>
      </w:r>
      <w:proofErr w:type="spellEnd"/>
      <w:r w:rsidRPr="00817D01">
        <w:rPr>
          <w:sz w:val="18"/>
          <w:szCs w:val="18"/>
        </w:rPr>
        <w:t xml:space="preserve"> is a Taiwan analyst at the Prague-based think tank, Association for International Affairs (AMO), and a member of the Centre for International Maritime Security with a research focus on cross-strait relations, and East and Southeast Asian regional politics and security. "How Beijing’s stance is pushing US arms towards Taiwan," South China Morning Post, https://www.scmp.com/comment/insight-opinion/article/2101345/china-only-has-itself-blame-fresh-us-arms-sales-taiwan//ZidaoW</w:t>
      </w:r>
    </w:p>
    <w:p w:rsidR="00BF040B" w:rsidRPr="00951969" w:rsidRDefault="00BF040B" w:rsidP="00BF040B">
      <w:pPr>
        <w:rPr>
          <w:sz w:val="16"/>
        </w:rPr>
      </w:pPr>
      <w:r w:rsidRPr="00951969">
        <w:rPr>
          <w:sz w:val="16"/>
        </w:rPr>
        <w:t xml:space="preserve">Pending US congressional approval, </w:t>
      </w:r>
      <w:r w:rsidRPr="00951969">
        <w:rPr>
          <w:rStyle w:val="StyleUnderline"/>
        </w:rPr>
        <w:t>Taiwan will receive, among other items, upgrades to the powerful Raytheon</w:t>
      </w:r>
      <w:r w:rsidRPr="00951969">
        <w:rPr>
          <w:sz w:val="16"/>
        </w:rPr>
        <w:t xml:space="preserve"> early-warning radar system located in its north, </w:t>
      </w:r>
      <w:r w:rsidRPr="00951969">
        <w:rPr>
          <w:rStyle w:val="StyleUnderline"/>
        </w:rPr>
        <w:t>advanced torpedoes</w:t>
      </w:r>
      <w:r w:rsidRPr="00951969">
        <w:rPr>
          <w:sz w:val="16"/>
        </w:rPr>
        <w:t xml:space="preserve"> for its two diesel-electric submarines, </w:t>
      </w:r>
      <w:r w:rsidRPr="00951969">
        <w:rPr>
          <w:rStyle w:val="StyleUnderline"/>
        </w:rPr>
        <w:t>and stand-off missiles</w:t>
      </w:r>
      <w:r w:rsidRPr="00951969">
        <w:rPr>
          <w:sz w:val="16"/>
        </w:rPr>
        <w:t xml:space="preserve"> allowing Taiwan’s F-16 fighter jets to fire from less-exposed positions.</w:t>
      </w:r>
    </w:p>
    <w:p w:rsidR="00BF040B" w:rsidRPr="00951969" w:rsidRDefault="00BF040B" w:rsidP="00BF040B">
      <w:pPr>
        <w:rPr>
          <w:sz w:val="16"/>
          <w:szCs w:val="16"/>
        </w:rPr>
      </w:pPr>
      <w:r w:rsidRPr="00951969">
        <w:rPr>
          <w:sz w:val="16"/>
          <w:szCs w:val="16"/>
        </w:rPr>
        <w:t>In light of this development, the </w:t>
      </w:r>
      <w:hyperlink r:id="rId143" w:history="1">
        <w:r w:rsidRPr="00951969">
          <w:rPr>
            <w:rStyle w:val="Hyperlink"/>
            <w:sz w:val="16"/>
            <w:szCs w:val="16"/>
          </w:rPr>
          <w:t>passing of China’s first aircraft carrier through the Taiwan Strait</w:t>
        </w:r>
      </w:hyperlink>
      <w:r w:rsidRPr="00951969">
        <w:rPr>
          <w:sz w:val="16"/>
          <w:szCs w:val="16"/>
        </w:rPr>
        <w:t xml:space="preserve"> </w:t>
      </w:r>
      <w:proofErr w:type="spellStart"/>
      <w:r w:rsidRPr="00951969">
        <w:rPr>
          <w:sz w:val="16"/>
          <w:szCs w:val="16"/>
        </w:rPr>
        <w:t>en</w:t>
      </w:r>
      <w:proofErr w:type="spellEnd"/>
      <w:r w:rsidRPr="00951969">
        <w:rPr>
          <w:sz w:val="16"/>
          <w:szCs w:val="16"/>
        </w:rPr>
        <w:t xml:space="preserve"> route to Hong Kong suddenly took on additional meaning, even though the Liaoning left its home port of Qingdao well ahead of the arms sale announcement.</w:t>
      </w:r>
    </w:p>
    <w:p w:rsidR="00BF040B" w:rsidRPr="00951969" w:rsidRDefault="00BF040B" w:rsidP="00BF040B">
      <w:pPr>
        <w:rPr>
          <w:sz w:val="16"/>
        </w:rPr>
      </w:pPr>
      <w:r w:rsidRPr="00951969">
        <w:rPr>
          <w:rStyle w:val="StyleUnderline"/>
        </w:rPr>
        <w:t>The </w:t>
      </w:r>
      <w:hyperlink r:id="rId144" w:history="1">
        <w:r w:rsidRPr="00951969">
          <w:rPr>
            <w:rStyle w:val="StyleUnderline"/>
          </w:rPr>
          <w:t>reaction from China was one of predictable indignation</w:t>
        </w:r>
      </w:hyperlink>
      <w:r w:rsidRPr="00951969">
        <w:rPr>
          <w:rStyle w:val="StyleUnderline"/>
        </w:rPr>
        <w:t>. Every arms sale is bad news for China</w:t>
      </w:r>
      <w:r w:rsidRPr="00951969">
        <w:rPr>
          <w:sz w:val="16"/>
        </w:rPr>
        <w:t xml:space="preserve">, not only because of improvements to Taiwan’s capability to fend off any military action from Beijing, but also because </w:t>
      </w:r>
      <w:r w:rsidRPr="00817D01">
        <w:rPr>
          <w:rStyle w:val="StyleUnderline"/>
        </w:rPr>
        <w:t xml:space="preserve">there is hardly a more effective statement of </w:t>
      </w:r>
      <w:r w:rsidRPr="00AC6009">
        <w:rPr>
          <w:rStyle w:val="Emphasis"/>
        </w:rPr>
        <w:t>continued adherence to a framework</w:t>
      </w:r>
      <w:r w:rsidRPr="00817D01">
        <w:rPr>
          <w:rStyle w:val="StyleUnderline"/>
        </w:rPr>
        <w:t xml:space="preserve"> defined by the Taiwan Relations Act of 1979</w:t>
      </w:r>
      <w:r w:rsidRPr="00951969">
        <w:rPr>
          <w:sz w:val="16"/>
        </w:rPr>
        <w:t xml:space="preserve"> and US president Ronald Reagan’s Six Assurances of 1982.</w:t>
      </w:r>
    </w:p>
    <w:p w:rsidR="00BF040B" w:rsidRPr="00817D01" w:rsidRDefault="00BF040B" w:rsidP="00BF040B">
      <w:pPr>
        <w:rPr>
          <w:rStyle w:val="StyleUnderline"/>
        </w:rPr>
      </w:pPr>
      <w:r w:rsidRPr="00AC6009">
        <w:rPr>
          <w:sz w:val="16"/>
        </w:rPr>
        <w:t xml:space="preserve">One of the defining features of this framework is that </w:t>
      </w:r>
      <w:r w:rsidRPr="00817D01">
        <w:rPr>
          <w:rStyle w:val="StyleUnderline"/>
        </w:rPr>
        <w:t>weapons sales will continue as long as there is a threat of use of force by Beijing.</w:t>
      </w:r>
    </w:p>
    <w:p w:rsidR="00BF040B" w:rsidRPr="00BF2FAA" w:rsidRDefault="00BF040B" w:rsidP="00BF040B">
      <w:pPr>
        <w:rPr>
          <w:rStyle w:val="StyleUnderline"/>
        </w:rPr>
      </w:pPr>
      <w:r w:rsidRPr="00AC6009">
        <w:rPr>
          <w:sz w:val="16"/>
        </w:rPr>
        <w:t xml:space="preserve">The deal comes at a time when </w:t>
      </w:r>
      <w:r w:rsidRPr="00817D01">
        <w:rPr>
          <w:rStyle w:val="StyleUnderline"/>
        </w:rPr>
        <w:t xml:space="preserve">the US is </w:t>
      </w:r>
      <w:r w:rsidRPr="00817D01">
        <w:rPr>
          <w:rStyle w:val="Emphasis"/>
        </w:rPr>
        <w:t xml:space="preserve">pushing Beijing </w:t>
      </w:r>
      <w:r w:rsidRPr="00817D01">
        <w:rPr>
          <w:rStyle w:val="StyleUnderline"/>
        </w:rPr>
        <w:t xml:space="preserve">towards a </w:t>
      </w:r>
      <w:r w:rsidRPr="00817D01">
        <w:rPr>
          <w:rStyle w:val="Emphasis"/>
        </w:rPr>
        <w:t>harder stance on North Korea</w:t>
      </w:r>
      <w:r w:rsidRPr="00AC6009">
        <w:rPr>
          <w:sz w:val="16"/>
        </w:rPr>
        <w:t xml:space="preserve">. Thus, </w:t>
      </w:r>
      <w:r w:rsidRPr="00BF2FAA">
        <w:rPr>
          <w:rStyle w:val="StyleUnderline"/>
        </w:rPr>
        <w:t xml:space="preserve">many commentators concluded that the sale is not so much about assisting Taiwan’s </w:t>
      </w:r>
      <w:proofErr w:type="spellStart"/>
      <w:r w:rsidRPr="00BF2FAA">
        <w:rPr>
          <w:rStyle w:val="StyleUnderline"/>
        </w:rPr>
        <w:t>defence</w:t>
      </w:r>
      <w:proofErr w:type="spellEnd"/>
      <w:r w:rsidRPr="00BF2FAA">
        <w:rPr>
          <w:rStyle w:val="StyleUnderline"/>
        </w:rPr>
        <w:t xml:space="preserve"> as about using the sale as </w:t>
      </w:r>
      <w:r w:rsidRPr="00BF2FAA">
        <w:rPr>
          <w:rStyle w:val="Emphasis"/>
        </w:rPr>
        <w:t>leverage against China</w:t>
      </w:r>
      <w:r w:rsidRPr="00BF2FAA">
        <w:rPr>
          <w:rStyle w:val="StyleUnderline"/>
        </w:rPr>
        <w:t>.</w:t>
      </w:r>
    </w:p>
    <w:p w:rsidR="00BF040B" w:rsidRPr="00AC6009" w:rsidRDefault="00BF040B" w:rsidP="00BF040B">
      <w:pPr>
        <w:rPr>
          <w:sz w:val="16"/>
          <w:szCs w:val="16"/>
        </w:rPr>
      </w:pPr>
      <w:hyperlink r:id="rId145" w:history="1">
        <w:r w:rsidRPr="00AC6009">
          <w:rPr>
            <w:rStyle w:val="Hyperlink"/>
            <w:sz w:val="16"/>
            <w:szCs w:val="16"/>
          </w:rPr>
          <w:t xml:space="preserve">US </w:t>
        </w:r>
        <w:proofErr w:type="gramStart"/>
        <w:r w:rsidRPr="00AC6009">
          <w:rPr>
            <w:rStyle w:val="Hyperlink"/>
            <w:sz w:val="16"/>
            <w:szCs w:val="16"/>
          </w:rPr>
          <w:t>turns</w:t>
        </w:r>
        <w:proofErr w:type="gramEnd"/>
        <w:r w:rsidRPr="00AC6009">
          <w:rPr>
            <w:rStyle w:val="Hyperlink"/>
            <w:sz w:val="16"/>
            <w:szCs w:val="16"/>
          </w:rPr>
          <w:t xml:space="preserve"> screws on China over North Korea with Taiwan arms deal</w:t>
        </w:r>
      </w:hyperlink>
    </w:p>
    <w:p w:rsidR="00BF040B" w:rsidRPr="00BF2FAA" w:rsidRDefault="00BF040B" w:rsidP="00BF040B">
      <w:pPr>
        <w:rPr>
          <w:rStyle w:val="StyleUnderline"/>
        </w:rPr>
      </w:pPr>
      <w:r w:rsidRPr="00AC6009">
        <w:rPr>
          <w:sz w:val="16"/>
        </w:rPr>
        <w:t>It is indeed possible that it was an important part of the overall consideration. It is also possible that earlier s</w:t>
      </w:r>
      <w:r w:rsidRPr="00951969">
        <w:rPr>
          <w:rStyle w:val="StyleUnderline"/>
        </w:rPr>
        <w:t>peculation about a much larger package – that would include major combat systems</w:t>
      </w:r>
      <w:r w:rsidRPr="00AC6009">
        <w:rPr>
          <w:sz w:val="16"/>
        </w:rPr>
        <w:t xml:space="preserve">, including America’s most advanced stealth F-35 jets – </w:t>
      </w:r>
      <w:r w:rsidRPr="00951969">
        <w:rPr>
          <w:rStyle w:val="StyleUnderline"/>
        </w:rPr>
        <w:t xml:space="preserve">aimed to serve the same </w:t>
      </w:r>
      <w:proofErr w:type="gramStart"/>
      <w:r w:rsidRPr="00951969">
        <w:rPr>
          <w:rStyle w:val="StyleUnderline"/>
        </w:rPr>
        <w:t>purpose, t</w:t>
      </w:r>
      <w:r w:rsidRPr="00BF2FAA">
        <w:rPr>
          <w:rStyle w:val="StyleUnderline"/>
        </w:rPr>
        <w:t>hat</w:t>
      </w:r>
      <w:proofErr w:type="gramEnd"/>
      <w:r w:rsidRPr="00BF2FAA">
        <w:rPr>
          <w:rStyle w:val="StyleUnderline"/>
        </w:rPr>
        <w:t xml:space="preserve"> is, </w:t>
      </w:r>
      <w:r w:rsidRPr="00951969">
        <w:rPr>
          <w:rStyle w:val="Emphasis"/>
        </w:rPr>
        <w:t>compelling Beijing to lean harder on North Korea</w:t>
      </w:r>
      <w:r w:rsidRPr="00BF2FAA">
        <w:rPr>
          <w:rStyle w:val="StyleUnderline"/>
        </w:rPr>
        <w:t>.</w:t>
      </w:r>
    </w:p>
    <w:p w:rsidR="005350E9" w:rsidRPr="00CC3002" w:rsidRDefault="00433812" w:rsidP="005350E9">
      <w:pPr>
        <w:pStyle w:val="Heading3"/>
        <w:rPr>
          <w:rFonts w:ascii="Georgia" w:hAnsi="Georgia"/>
        </w:rPr>
      </w:pPr>
      <w:r>
        <w:rPr>
          <w:rFonts w:ascii="Georgia" w:hAnsi="Georgia"/>
        </w:rPr>
        <w:t xml:space="preserve">2nc – at: </w:t>
      </w:r>
      <w:proofErr w:type="spellStart"/>
      <w:r>
        <w:rPr>
          <w:rFonts w:ascii="Georgia" w:hAnsi="Georgia"/>
        </w:rPr>
        <w:t>thaad</w:t>
      </w:r>
      <w:proofErr w:type="spellEnd"/>
      <w:r>
        <w:rPr>
          <w:rFonts w:ascii="Georgia" w:hAnsi="Georgia"/>
        </w:rPr>
        <w:t xml:space="preserve"> </w:t>
      </w:r>
      <w:proofErr w:type="spellStart"/>
      <w:r>
        <w:rPr>
          <w:rFonts w:ascii="Georgia" w:hAnsi="Georgia"/>
        </w:rPr>
        <w:t>sovles</w:t>
      </w:r>
      <w:proofErr w:type="spellEnd"/>
    </w:p>
    <w:p w:rsidR="005350E9" w:rsidRPr="00CC3002" w:rsidRDefault="005350E9" w:rsidP="005350E9">
      <w:pPr>
        <w:pStyle w:val="Heading4"/>
        <w:rPr>
          <w:rFonts w:ascii="Georgia" w:hAnsi="Georgia"/>
        </w:rPr>
      </w:pPr>
      <w:r w:rsidRPr="00CC3002">
        <w:rPr>
          <w:rFonts w:ascii="Georgia" w:hAnsi="Georgia"/>
        </w:rPr>
        <w:t>THAAD and Aegis can’t solve – salvo attacks, integration issues, limited interception missiles and submarine launched missiles</w:t>
      </w:r>
    </w:p>
    <w:p w:rsidR="005350E9" w:rsidRPr="00CC3002" w:rsidRDefault="005350E9" w:rsidP="005350E9">
      <w:pPr>
        <w:rPr>
          <w:rFonts w:ascii="Georgia" w:hAnsi="Georgia"/>
        </w:rPr>
      </w:pPr>
      <w:proofErr w:type="spellStart"/>
      <w:r w:rsidRPr="00CC3002">
        <w:rPr>
          <w:rStyle w:val="Style13ptBold"/>
          <w:rFonts w:ascii="Georgia" w:hAnsi="Georgia"/>
        </w:rPr>
        <w:t>Pickrell</w:t>
      </w:r>
      <w:proofErr w:type="spellEnd"/>
      <w:r w:rsidRPr="00CC3002">
        <w:rPr>
          <w:rStyle w:val="Style13ptBold"/>
          <w:rFonts w:ascii="Georgia" w:hAnsi="Georgia"/>
        </w:rPr>
        <w:t xml:space="preserve"> 17</w:t>
      </w:r>
      <w:r w:rsidRPr="00CC3002">
        <w:rPr>
          <w:rFonts w:ascii="Georgia" w:hAnsi="Georgia"/>
        </w:rPr>
        <w:t xml:space="preserve"> (4/14/17, Ryan </w:t>
      </w:r>
      <w:proofErr w:type="spellStart"/>
      <w:r w:rsidRPr="00CC3002">
        <w:rPr>
          <w:rFonts w:ascii="Georgia" w:hAnsi="Georgia"/>
        </w:rPr>
        <w:t>Pickrell</w:t>
      </w:r>
      <w:proofErr w:type="spellEnd"/>
      <w:r w:rsidRPr="00CC3002">
        <w:rPr>
          <w:rFonts w:ascii="Georgia" w:hAnsi="Georgia"/>
        </w:rPr>
        <w:t xml:space="preserve"> is a China/Asia Pacific Reporter for the Daily Caller and holds a PhD in International Relations, “What Would Happen If Kim Jong-un Fired Off A Nuclear Weapon?”, </w:t>
      </w:r>
      <w:hyperlink r:id="rId146" w:history="1">
        <w:r w:rsidRPr="00CC3002">
          <w:rPr>
            <w:rStyle w:val="Hyperlink"/>
            <w:rFonts w:ascii="Georgia" w:hAnsi="Georgia"/>
          </w:rPr>
          <w:t>http://dailycallernewsfoundation.org/2017/04/14/what-would-happen-if-kim-jong-un-fired-off-a-nuclear-weapon/</w:t>
        </w:r>
      </w:hyperlink>
      <w:r w:rsidRPr="00CC3002">
        <w:rPr>
          <w:rFonts w:ascii="Georgia" w:hAnsi="Georgia"/>
        </w:rPr>
        <w:t xml:space="preserve">, The Daily Caller, </w:t>
      </w:r>
      <w:proofErr w:type="spellStart"/>
      <w:r w:rsidRPr="00CC3002">
        <w:rPr>
          <w:rFonts w:ascii="Georgia" w:hAnsi="Georgia"/>
        </w:rPr>
        <w:t>epd</w:t>
      </w:r>
      <w:proofErr w:type="spellEnd"/>
      <w:r w:rsidRPr="00CC3002">
        <w:rPr>
          <w:rFonts w:ascii="Georgia" w:hAnsi="Georgia"/>
        </w:rPr>
        <w:t>)</w:t>
      </w:r>
    </w:p>
    <w:p w:rsidR="005350E9" w:rsidRPr="00CC3002" w:rsidRDefault="005350E9" w:rsidP="005350E9">
      <w:pPr>
        <w:rPr>
          <w:rFonts w:ascii="Georgia" w:hAnsi="Georgia"/>
          <w:sz w:val="16"/>
          <w:szCs w:val="16"/>
        </w:rPr>
      </w:pPr>
      <w:r w:rsidRPr="00CC3002">
        <w:rPr>
          <w:rFonts w:ascii="Georgia" w:hAnsi="Georgia"/>
          <w:sz w:val="16"/>
          <w:szCs w:val="16"/>
        </w:rPr>
        <w:t>What If The Nukes Are Already In The Air?</w:t>
      </w:r>
    </w:p>
    <w:p w:rsidR="005350E9" w:rsidRPr="00CC3002" w:rsidRDefault="005350E9" w:rsidP="005350E9">
      <w:pPr>
        <w:rPr>
          <w:rFonts w:ascii="Georgia" w:hAnsi="Georgia"/>
          <w:sz w:val="16"/>
          <w:szCs w:val="16"/>
        </w:rPr>
      </w:pPr>
      <w:r w:rsidRPr="00CC3002">
        <w:rPr>
          <w:rFonts w:ascii="Georgia" w:hAnsi="Georgia"/>
          <w:sz w:val="16"/>
          <w:szCs w:val="16"/>
        </w:rPr>
        <w:t>If a North Korean missile makes it into the air, there are plans for that situation as well.</w:t>
      </w:r>
    </w:p>
    <w:p w:rsidR="005350E9" w:rsidRPr="00CC3002" w:rsidRDefault="005350E9" w:rsidP="005350E9">
      <w:pPr>
        <w:rPr>
          <w:rFonts w:ascii="Georgia" w:hAnsi="Georgia"/>
          <w:sz w:val="16"/>
          <w:szCs w:val="16"/>
        </w:rPr>
      </w:pPr>
      <w:r w:rsidRPr="00CC3002">
        <w:rPr>
          <w:rFonts w:ascii="Georgia" w:hAnsi="Georgia"/>
          <w:sz w:val="16"/>
          <w:szCs w:val="16"/>
        </w:rPr>
        <w:t>South Korea and Japan rely on tiered missile defense.</w:t>
      </w:r>
    </w:p>
    <w:p w:rsidR="005350E9" w:rsidRPr="00CC3002" w:rsidRDefault="005350E9" w:rsidP="005350E9">
      <w:pPr>
        <w:rPr>
          <w:rFonts w:ascii="Georgia" w:hAnsi="Georgia"/>
          <w:sz w:val="16"/>
          <w:szCs w:val="16"/>
        </w:rPr>
      </w:pPr>
      <w:r w:rsidRPr="00CC3002">
        <w:rPr>
          <w:rStyle w:val="StyleUnderline"/>
          <w:rFonts w:ascii="Georgia" w:hAnsi="Georgia"/>
        </w:rPr>
        <w:t>Stage two of South Korea’s three-stage defense system is the Korea Air and Missile Defense (KAMD) system, which is designed to intercept incoming missiles. The U.S. is bolstering South Korean defense through the deployment of a THAAD battery to South Korea,</w:t>
      </w:r>
      <w:r w:rsidRPr="00CC3002">
        <w:rPr>
          <w:rFonts w:ascii="Georgia" w:hAnsi="Georgia"/>
          <w:sz w:val="16"/>
          <w:szCs w:val="16"/>
        </w:rPr>
        <w:t xml:space="preserve"> a process that began after North Korea fired four missiles into the Sea of Japan a few weeks ago.</w:t>
      </w:r>
    </w:p>
    <w:p w:rsidR="005350E9" w:rsidRPr="00CC3002" w:rsidRDefault="005350E9" w:rsidP="005350E9">
      <w:pPr>
        <w:rPr>
          <w:rFonts w:ascii="Georgia" w:hAnsi="Georgia"/>
          <w:sz w:val="16"/>
          <w:szCs w:val="16"/>
        </w:rPr>
      </w:pPr>
      <w:r w:rsidRPr="00CC3002">
        <w:rPr>
          <w:rFonts w:ascii="Georgia" w:hAnsi="Georgia"/>
          <w:sz w:val="16"/>
          <w:szCs w:val="16"/>
        </w:rPr>
        <w:t xml:space="preserve">THAAD’s Army Navy/Transportable Radar Surveillance (AN/TYP-2) X-band radar can be configured to one of two settings: forward-base mode and </w:t>
      </w:r>
      <w:r w:rsidRPr="00CC3002">
        <w:rPr>
          <w:rStyle w:val="StyleUnderline"/>
          <w:rFonts w:ascii="Georgia" w:hAnsi="Georgia"/>
        </w:rPr>
        <w:t xml:space="preserve">terminal mode. </w:t>
      </w:r>
      <w:r w:rsidRPr="00CC3002">
        <w:rPr>
          <w:rFonts w:ascii="Georgia" w:hAnsi="Georgia"/>
          <w:sz w:val="16"/>
          <w:szCs w:val="16"/>
        </w:rPr>
        <w:t xml:space="preserve">In the latter, the </w:t>
      </w:r>
      <w:r w:rsidRPr="00CC3002">
        <w:rPr>
          <w:rStyle w:val="StyleUnderline"/>
          <w:rFonts w:ascii="Georgia" w:hAnsi="Georgia"/>
        </w:rPr>
        <w:t>radar has a range of several hundred miles and can facilitate the elimination of missiles in the terminal phase of flight.</w:t>
      </w:r>
      <w:r w:rsidRPr="00CC3002">
        <w:rPr>
          <w:rFonts w:ascii="Georgia" w:hAnsi="Georgia"/>
          <w:sz w:val="16"/>
          <w:szCs w:val="16"/>
        </w:rPr>
        <w:t xml:space="preserve"> In the former, the radar’s range is extended, making it possible for THAAD to target projectiles in the initial or launch phase.</w:t>
      </w:r>
    </w:p>
    <w:p w:rsidR="005350E9" w:rsidRPr="00CC3002" w:rsidRDefault="005350E9" w:rsidP="005350E9">
      <w:pPr>
        <w:rPr>
          <w:rFonts w:ascii="Georgia" w:hAnsi="Georgia"/>
          <w:sz w:val="16"/>
          <w:szCs w:val="16"/>
        </w:rPr>
      </w:pPr>
      <w:r w:rsidRPr="00CC3002">
        <w:rPr>
          <w:rFonts w:ascii="Georgia" w:hAnsi="Georgia"/>
          <w:sz w:val="16"/>
          <w:szCs w:val="16"/>
        </w:rPr>
        <w:t xml:space="preserve">To ease China’s concerns about the radar’s ability to peer into its territory, the </w:t>
      </w:r>
      <w:r w:rsidRPr="00CC3002">
        <w:rPr>
          <w:rStyle w:val="StyleUnderline"/>
          <w:rFonts w:ascii="Georgia" w:hAnsi="Georgia"/>
        </w:rPr>
        <w:t>U.S. has agreed to configure THAAD in terminal mode.</w:t>
      </w:r>
      <w:r w:rsidRPr="00CC3002">
        <w:rPr>
          <w:rFonts w:ascii="Georgia" w:hAnsi="Georgia"/>
          <w:sz w:val="16"/>
          <w:szCs w:val="16"/>
        </w:rPr>
        <w:t xml:space="preserve"> China continues to express opposition to the deployment.</w:t>
      </w:r>
    </w:p>
    <w:p w:rsidR="005350E9" w:rsidRPr="00CC3002" w:rsidRDefault="005350E9" w:rsidP="005350E9">
      <w:pPr>
        <w:rPr>
          <w:rFonts w:ascii="Georgia" w:hAnsi="Georgia"/>
          <w:sz w:val="16"/>
          <w:szCs w:val="16"/>
        </w:rPr>
      </w:pPr>
      <w:r w:rsidRPr="00CC3002">
        <w:rPr>
          <w:rFonts w:ascii="Georgia" w:hAnsi="Georgia"/>
          <w:sz w:val="16"/>
          <w:szCs w:val="16"/>
        </w:rPr>
        <w:t>THAAD is an important step for South Korean missile defense.</w:t>
      </w:r>
    </w:p>
    <w:p w:rsidR="005350E9" w:rsidRPr="00CC3002" w:rsidRDefault="005350E9" w:rsidP="005350E9">
      <w:pPr>
        <w:rPr>
          <w:rFonts w:ascii="Georgia" w:hAnsi="Georgia"/>
          <w:sz w:val="16"/>
          <w:szCs w:val="16"/>
        </w:rPr>
      </w:pPr>
      <w:r w:rsidRPr="00CC3002">
        <w:rPr>
          <w:rStyle w:val="StyleUnderline"/>
          <w:rFonts w:ascii="Georgia" w:hAnsi="Georgia"/>
          <w:sz w:val="16"/>
          <w:szCs w:val="16"/>
        </w:rPr>
        <w:t xml:space="preserve">“THAAD is better than anything South Korea has or will have for decades,” Bruce </w:t>
      </w:r>
      <w:proofErr w:type="spellStart"/>
      <w:r w:rsidRPr="00CC3002">
        <w:rPr>
          <w:rStyle w:val="StyleUnderline"/>
          <w:rFonts w:ascii="Georgia" w:hAnsi="Georgia"/>
          <w:sz w:val="16"/>
          <w:szCs w:val="16"/>
        </w:rPr>
        <w:t>Klingner</w:t>
      </w:r>
      <w:proofErr w:type="spellEnd"/>
      <w:r w:rsidRPr="00CC3002">
        <w:rPr>
          <w:rStyle w:val="StyleUnderline"/>
          <w:rFonts w:ascii="Georgia" w:hAnsi="Georgia"/>
          <w:sz w:val="16"/>
          <w:szCs w:val="16"/>
        </w:rPr>
        <w:t>, who specializes in Korean and Japanese affairs</w:t>
      </w:r>
      <w:r w:rsidRPr="00CC3002">
        <w:rPr>
          <w:rFonts w:ascii="Georgia" w:hAnsi="Georgia"/>
          <w:sz w:val="16"/>
          <w:szCs w:val="16"/>
        </w:rPr>
        <w:t xml:space="preserve"> as the senior research fellow for Northeast Asia at the Heritage Foundation, told </w:t>
      </w:r>
      <w:proofErr w:type="spellStart"/>
      <w:r w:rsidRPr="00CC3002">
        <w:rPr>
          <w:rFonts w:ascii="Georgia" w:hAnsi="Georgia"/>
          <w:sz w:val="16"/>
          <w:szCs w:val="16"/>
        </w:rPr>
        <w:t>TheDCNF</w:t>
      </w:r>
      <w:proofErr w:type="spellEnd"/>
      <w:r w:rsidRPr="00CC3002">
        <w:rPr>
          <w:rFonts w:ascii="Georgia" w:hAnsi="Georgia"/>
          <w:sz w:val="16"/>
          <w:szCs w:val="16"/>
        </w:rPr>
        <w:t>, “It is imperative that we deploy it to augment the defense of Korea and the U.S. forces deployed there.”</w:t>
      </w:r>
    </w:p>
    <w:p w:rsidR="005350E9" w:rsidRPr="00CC3002" w:rsidRDefault="005350E9" w:rsidP="005350E9">
      <w:pPr>
        <w:rPr>
          <w:rFonts w:ascii="Georgia" w:hAnsi="Georgia"/>
          <w:sz w:val="16"/>
          <w:szCs w:val="16"/>
        </w:rPr>
      </w:pPr>
      <w:r w:rsidRPr="00CC3002">
        <w:rPr>
          <w:rFonts w:ascii="Georgia" w:hAnsi="Georgia"/>
          <w:sz w:val="16"/>
          <w:szCs w:val="16"/>
        </w:rPr>
        <w:t xml:space="preserve">There are also </w:t>
      </w:r>
      <w:r w:rsidRPr="00CC3002">
        <w:rPr>
          <w:rStyle w:val="StyleUnderline"/>
          <w:rFonts w:ascii="Georgia" w:hAnsi="Georgia"/>
        </w:rPr>
        <w:t xml:space="preserve">a number of Aegis destroyers operating in the waters off of South Korea. </w:t>
      </w:r>
      <w:r w:rsidRPr="00CC3002">
        <w:rPr>
          <w:rFonts w:ascii="Georgia" w:hAnsi="Georgia"/>
          <w:sz w:val="16"/>
          <w:szCs w:val="16"/>
        </w:rPr>
        <w:t>The U.S. has several in the region; Japan has six, and South Korea has three. The Aegis ballistic missile system can track multiple missiles simultaneously and intercept enemy projectiles as needed.</w:t>
      </w:r>
    </w:p>
    <w:p w:rsidR="005350E9" w:rsidRPr="00CC3002" w:rsidRDefault="005350E9" w:rsidP="005350E9">
      <w:pPr>
        <w:rPr>
          <w:rFonts w:ascii="Georgia" w:hAnsi="Georgia"/>
          <w:u w:val="single"/>
        </w:rPr>
      </w:pPr>
      <w:r w:rsidRPr="00CC3002">
        <w:rPr>
          <w:rStyle w:val="StyleUnderline"/>
          <w:rFonts w:ascii="Georgia" w:hAnsi="Georgia"/>
        </w:rPr>
        <w:t>There are certain gaps in South Korea’s defense though. For starters, South Korea’s KAMD is not incorporated into the broader allied defense system, thus weakening its overall effectiveness. Also, the South is particularly vulnerable to submarine-launched ballistic missiles, which the North successfully tested last year.</w:t>
      </w:r>
    </w:p>
    <w:p w:rsidR="005350E9" w:rsidRPr="00CC3002" w:rsidRDefault="005350E9" w:rsidP="005350E9">
      <w:pPr>
        <w:rPr>
          <w:rFonts w:ascii="Georgia" w:hAnsi="Georgia"/>
          <w:sz w:val="16"/>
          <w:szCs w:val="16"/>
        </w:rPr>
      </w:pPr>
      <w:r w:rsidRPr="00CC3002">
        <w:rPr>
          <w:rFonts w:ascii="Georgia" w:hAnsi="Georgia"/>
          <w:sz w:val="16"/>
          <w:szCs w:val="16"/>
        </w:rPr>
        <w:t xml:space="preserve">Japan is much more “forward leaning” in its defense, </w:t>
      </w:r>
      <w:proofErr w:type="spellStart"/>
      <w:r w:rsidRPr="00CC3002">
        <w:rPr>
          <w:rFonts w:ascii="Georgia" w:hAnsi="Georgia"/>
          <w:sz w:val="16"/>
          <w:szCs w:val="16"/>
        </w:rPr>
        <w:t>Klingner</w:t>
      </w:r>
      <w:proofErr w:type="spellEnd"/>
      <w:r w:rsidRPr="00CC3002">
        <w:rPr>
          <w:rFonts w:ascii="Georgia" w:hAnsi="Georgia"/>
          <w:sz w:val="16"/>
          <w:szCs w:val="16"/>
        </w:rPr>
        <w:t xml:space="preserve"> notes. Japan has Patriot Advanced Capability (PAC)-2 and 3 systems, Aegis destroyers and SM-3 interceptors, and Japan is considering deploying THAAD and Aegis Ashore units on Japanese soil to boost national defense.</w:t>
      </w:r>
    </w:p>
    <w:p w:rsidR="005350E9" w:rsidRPr="00CC3002" w:rsidRDefault="005350E9" w:rsidP="005350E9">
      <w:pPr>
        <w:rPr>
          <w:rFonts w:ascii="Georgia" w:hAnsi="Georgia"/>
          <w:sz w:val="16"/>
          <w:szCs w:val="16"/>
        </w:rPr>
      </w:pPr>
      <w:r w:rsidRPr="00CC3002">
        <w:rPr>
          <w:rFonts w:ascii="Georgia" w:hAnsi="Georgia"/>
          <w:sz w:val="16"/>
          <w:szCs w:val="16"/>
        </w:rPr>
        <w:t>The U.S. has ground-based midcourse defense systems in Fort Greely, Alaska and Vandenberg Air Force Base, California.</w:t>
      </w:r>
    </w:p>
    <w:p w:rsidR="005350E9" w:rsidRPr="00CC3002" w:rsidRDefault="005350E9" w:rsidP="005350E9">
      <w:pPr>
        <w:rPr>
          <w:rFonts w:ascii="Georgia" w:hAnsi="Georgia"/>
          <w:u w:val="single"/>
        </w:rPr>
      </w:pPr>
      <w:r w:rsidRPr="00CC3002">
        <w:rPr>
          <w:rStyle w:val="StyleUnderline"/>
          <w:rFonts w:ascii="Georgia" w:hAnsi="Georgia"/>
        </w:rPr>
        <w:t>Anti-missile systems have their limitations though.</w:t>
      </w:r>
    </w:p>
    <w:p w:rsidR="005350E9" w:rsidRPr="00CC3002" w:rsidRDefault="005350E9" w:rsidP="005350E9">
      <w:pPr>
        <w:rPr>
          <w:rFonts w:ascii="Georgia" w:hAnsi="Georgia"/>
          <w:u w:val="single"/>
        </w:rPr>
      </w:pPr>
      <w:proofErr w:type="spellStart"/>
      <w:r w:rsidRPr="00CC3002">
        <w:rPr>
          <w:rStyle w:val="StyleUnderline"/>
          <w:rFonts w:ascii="Georgia" w:hAnsi="Georgia"/>
        </w:rPr>
        <w:t>Klingner</w:t>
      </w:r>
      <w:proofErr w:type="spellEnd"/>
      <w:r w:rsidRPr="00CC3002">
        <w:rPr>
          <w:rStyle w:val="StyleUnderline"/>
          <w:rFonts w:ascii="Georgia" w:hAnsi="Georgia"/>
        </w:rPr>
        <w:t xml:space="preserve"> remarked that “certainly, there is that possibility” that a nuclear-armed ballistic missile could slip through allied defenses, especially given that most regional missile defense systems have never been tested in actual battle conditions.</w:t>
      </w:r>
    </w:p>
    <w:p w:rsidR="005350E9" w:rsidRPr="00CC3002" w:rsidRDefault="005350E9" w:rsidP="005350E9">
      <w:pPr>
        <w:rPr>
          <w:rFonts w:ascii="Georgia" w:hAnsi="Georgia"/>
          <w:sz w:val="16"/>
          <w:szCs w:val="16"/>
        </w:rPr>
      </w:pPr>
      <w:r w:rsidRPr="00CC3002">
        <w:rPr>
          <w:rStyle w:val="StyleUnderline"/>
          <w:rFonts w:ascii="Georgia" w:hAnsi="Georgia"/>
        </w:rPr>
        <w:t xml:space="preserve">“Missile defenses help </w:t>
      </w:r>
      <w:proofErr w:type="gramStart"/>
      <w:r w:rsidRPr="00CC3002">
        <w:rPr>
          <w:rStyle w:val="StyleUnderline"/>
          <w:rFonts w:ascii="Georgia" w:hAnsi="Georgia"/>
        </w:rPr>
        <w:t>reduce</w:t>
      </w:r>
      <w:proofErr w:type="gramEnd"/>
      <w:r w:rsidRPr="00CC3002">
        <w:rPr>
          <w:rStyle w:val="StyleUnderline"/>
          <w:rFonts w:ascii="Georgia" w:hAnsi="Georgia"/>
        </w:rPr>
        <w:t xml:space="preserve"> the threat, but they can’t eliminate it,” Jeffrey Lewis, the director of the East Asia Nonproliferation Program in the James Martin Center for Nonproliferation Studies at the Middlebury Institute of International Studies at Monterey,</w:t>
      </w:r>
      <w:r w:rsidRPr="00CC3002">
        <w:rPr>
          <w:rFonts w:ascii="Georgia" w:hAnsi="Georgia"/>
          <w:sz w:val="16"/>
          <w:szCs w:val="16"/>
        </w:rPr>
        <w:t xml:space="preserve"> commented.</w:t>
      </w:r>
    </w:p>
    <w:p w:rsidR="005350E9" w:rsidRPr="00CC3002" w:rsidRDefault="005350E9" w:rsidP="005350E9">
      <w:pPr>
        <w:rPr>
          <w:rFonts w:ascii="Georgia" w:hAnsi="Georgia"/>
          <w:sz w:val="16"/>
          <w:szCs w:val="16"/>
        </w:rPr>
      </w:pPr>
      <w:r w:rsidRPr="00CC3002">
        <w:rPr>
          <w:rFonts w:ascii="Georgia" w:hAnsi="Georgia"/>
          <w:sz w:val="16"/>
          <w:szCs w:val="16"/>
        </w:rPr>
        <w:t>In the simplest of terms, missile defense involves hitting a bullet with another bullet, which is no easy task.</w:t>
      </w:r>
    </w:p>
    <w:p w:rsidR="005350E9" w:rsidRPr="00CC3002" w:rsidRDefault="005350E9" w:rsidP="005350E9">
      <w:pPr>
        <w:rPr>
          <w:rFonts w:ascii="Georgia" w:hAnsi="Georgia"/>
          <w:sz w:val="16"/>
          <w:szCs w:val="16"/>
        </w:rPr>
      </w:pPr>
      <w:r w:rsidRPr="00CC3002">
        <w:rPr>
          <w:rFonts w:ascii="Georgia" w:hAnsi="Georgia"/>
          <w:sz w:val="16"/>
          <w:szCs w:val="16"/>
        </w:rPr>
        <w:t>“</w:t>
      </w:r>
      <w:r w:rsidRPr="00CC3002">
        <w:rPr>
          <w:rStyle w:val="StyleUnderline"/>
          <w:rFonts w:ascii="Georgia" w:hAnsi="Georgia"/>
        </w:rPr>
        <w:t>Missile defense systems will never provide 100 percent effectiveness …</w:t>
      </w:r>
      <w:r w:rsidRPr="00CC3002">
        <w:rPr>
          <w:rFonts w:ascii="Georgia" w:hAnsi="Georgia"/>
          <w:sz w:val="16"/>
          <w:szCs w:val="16"/>
        </w:rPr>
        <w:t xml:space="preserve"> The addition of THAAD does not guarantee the protection of Seoul, but it does add another piece to the constantly changing puzzle of defense,” Rodger Baker, Vice President of Strategic Analysis at </w:t>
      </w:r>
      <w:proofErr w:type="spellStart"/>
      <w:r w:rsidRPr="00CC3002">
        <w:rPr>
          <w:rFonts w:ascii="Georgia" w:hAnsi="Georgia"/>
          <w:sz w:val="16"/>
          <w:szCs w:val="16"/>
        </w:rPr>
        <w:t>Stratfor</w:t>
      </w:r>
      <w:proofErr w:type="spellEnd"/>
      <w:r w:rsidRPr="00CC3002">
        <w:rPr>
          <w:rFonts w:ascii="Georgia" w:hAnsi="Georgia"/>
          <w:sz w:val="16"/>
          <w:szCs w:val="16"/>
        </w:rPr>
        <w:t xml:space="preserve">, a geopolitical intelligence platform, told </w:t>
      </w:r>
      <w:proofErr w:type="spellStart"/>
      <w:r w:rsidRPr="00CC3002">
        <w:rPr>
          <w:rFonts w:ascii="Georgia" w:hAnsi="Georgia"/>
          <w:sz w:val="16"/>
          <w:szCs w:val="16"/>
        </w:rPr>
        <w:t>TheDCNF</w:t>
      </w:r>
      <w:proofErr w:type="spellEnd"/>
      <w:r w:rsidRPr="00CC3002">
        <w:rPr>
          <w:rFonts w:ascii="Georgia" w:hAnsi="Georgia"/>
          <w:sz w:val="16"/>
          <w:szCs w:val="16"/>
        </w:rPr>
        <w:t>.</w:t>
      </w:r>
    </w:p>
    <w:p w:rsidR="005350E9" w:rsidRPr="00CC3002" w:rsidRDefault="005350E9" w:rsidP="005350E9">
      <w:pPr>
        <w:rPr>
          <w:rFonts w:ascii="Georgia" w:hAnsi="Georgia"/>
          <w:u w:val="single"/>
        </w:rPr>
      </w:pPr>
      <w:r w:rsidRPr="00CC3002">
        <w:rPr>
          <w:rStyle w:val="StyleUnderline"/>
          <w:rFonts w:ascii="Georgia" w:hAnsi="Georgia"/>
        </w:rPr>
        <w:t>North Korea is rapidly developing the capabilities necessary to skirt allied ballistic missile defense systems.</w:t>
      </w:r>
    </w:p>
    <w:p w:rsidR="005350E9" w:rsidRPr="00CC3002" w:rsidRDefault="005350E9" w:rsidP="005350E9">
      <w:pPr>
        <w:rPr>
          <w:rFonts w:ascii="Georgia" w:hAnsi="Georgia"/>
          <w:u w:val="single"/>
        </w:rPr>
      </w:pPr>
      <w:r w:rsidRPr="00CC3002">
        <w:rPr>
          <w:rStyle w:val="StyleUnderline"/>
          <w:rFonts w:ascii="Georgia" w:hAnsi="Georgia"/>
        </w:rPr>
        <w:t>“North Korea can probably build missiles (especially ER Scuds) faster and more cheaply than we can build and deploy defenses,</w:t>
      </w:r>
      <w:r w:rsidRPr="00CC3002">
        <w:rPr>
          <w:rFonts w:ascii="Georgia" w:hAnsi="Georgia"/>
          <w:sz w:val="16"/>
          <w:szCs w:val="16"/>
        </w:rPr>
        <w:t>” Lewis noted.</w:t>
      </w:r>
      <w:r w:rsidRPr="00CC3002">
        <w:rPr>
          <w:rStyle w:val="StyleUnderline"/>
          <w:rFonts w:ascii="Georgia" w:hAnsi="Georgia"/>
        </w:rPr>
        <w:t xml:space="preserve"> In recent weapons tests and military drills, North Korea has practiced firing off multiple missiles in rapid succession or simultaneously to overwhelm enemy missile defense systems.</w:t>
      </w:r>
    </w:p>
    <w:p w:rsidR="005350E9" w:rsidRPr="00CC3002" w:rsidRDefault="005350E9" w:rsidP="005350E9">
      <w:pPr>
        <w:rPr>
          <w:rFonts w:ascii="Georgia" w:hAnsi="Georgia"/>
          <w:u w:val="single"/>
        </w:rPr>
      </w:pPr>
      <w:r w:rsidRPr="00CC3002">
        <w:rPr>
          <w:rFonts w:ascii="Georgia" w:hAnsi="Georgia"/>
          <w:sz w:val="16"/>
          <w:szCs w:val="16"/>
        </w:rPr>
        <w:t xml:space="preserve">“This is </w:t>
      </w:r>
      <w:r w:rsidRPr="00CC3002">
        <w:rPr>
          <w:rStyle w:val="StyleUnderline"/>
          <w:rFonts w:ascii="Georgia" w:hAnsi="Georgia"/>
        </w:rPr>
        <w:t>a tactic called ‘salvo fire,’ which is designed to place greater stress on all types of ballistic missile defenses. I don’t know how many simultaneous attacks it would take to ‘saturate’ the battle-management systems</w:t>
      </w:r>
      <w:r w:rsidRPr="00CC3002">
        <w:rPr>
          <w:rFonts w:ascii="Georgia" w:hAnsi="Georgia"/>
          <w:sz w:val="16"/>
          <w:szCs w:val="16"/>
        </w:rPr>
        <w:t xml:space="preserve"> in use today by the U.S., South Korean, or Japanese militaries, </w:t>
      </w:r>
      <w:r w:rsidRPr="00CC3002">
        <w:rPr>
          <w:rStyle w:val="StyleUnderline"/>
          <w:rFonts w:ascii="Georgia" w:hAnsi="Georgia"/>
        </w:rPr>
        <w:t>but the North Koreans seem determined to refine their salvo capabilities,”</w:t>
      </w:r>
      <w:r w:rsidRPr="00CC3002">
        <w:rPr>
          <w:rFonts w:ascii="Georgia" w:hAnsi="Georgia"/>
          <w:sz w:val="16"/>
          <w:szCs w:val="16"/>
        </w:rPr>
        <w:t xml:space="preserve"> Joshua Pollack, editor of The Nonproliferation Review and senior research associate in the James Martin Center for Nonproliferation Studies at the Middlebury Institute of International Studies at Monterey, told </w:t>
      </w:r>
      <w:proofErr w:type="spellStart"/>
      <w:r w:rsidRPr="00CC3002">
        <w:rPr>
          <w:rFonts w:ascii="Georgia" w:hAnsi="Georgia"/>
          <w:sz w:val="16"/>
          <w:szCs w:val="16"/>
        </w:rPr>
        <w:t>TheDCNF</w:t>
      </w:r>
      <w:proofErr w:type="spellEnd"/>
      <w:r w:rsidRPr="00CC3002">
        <w:rPr>
          <w:rFonts w:ascii="Georgia" w:hAnsi="Georgia"/>
          <w:sz w:val="16"/>
          <w:szCs w:val="16"/>
        </w:rPr>
        <w:t>. “</w:t>
      </w:r>
      <w:r w:rsidRPr="00CC3002">
        <w:rPr>
          <w:rStyle w:val="StyleUnderline"/>
          <w:rFonts w:ascii="Georgia" w:hAnsi="Georgia"/>
        </w:rPr>
        <w:t>Even if it didn’t succeed in saturating the defenses, it would at least more rapidly deplete the defense, which has a limited number of shots.”</w:t>
      </w:r>
    </w:p>
    <w:p w:rsidR="005350E9" w:rsidRPr="00CC3002" w:rsidRDefault="005350E9" w:rsidP="005350E9">
      <w:pPr>
        <w:rPr>
          <w:rFonts w:ascii="Georgia" w:hAnsi="Georgia"/>
          <w:sz w:val="16"/>
          <w:szCs w:val="16"/>
        </w:rPr>
      </w:pPr>
      <w:r w:rsidRPr="00CC3002">
        <w:rPr>
          <w:rFonts w:ascii="Georgia" w:hAnsi="Georgia"/>
          <w:sz w:val="16"/>
          <w:szCs w:val="16"/>
        </w:rPr>
        <w:t xml:space="preserve">“Enough simultaneous launches could overwhelm the THAAD system and increase the risk of a nuclear-armed ballistic missile reaching its target in South Korea,” Kelsey Davenport, director of Nonproliferation Policy at the Arms Control Institute, told </w:t>
      </w:r>
      <w:proofErr w:type="spellStart"/>
      <w:r w:rsidRPr="00CC3002">
        <w:rPr>
          <w:rFonts w:ascii="Georgia" w:hAnsi="Georgia"/>
          <w:sz w:val="16"/>
          <w:szCs w:val="16"/>
        </w:rPr>
        <w:t>TheDCNF</w:t>
      </w:r>
      <w:proofErr w:type="spellEnd"/>
      <w:r w:rsidRPr="00CC3002">
        <w:rPr>
          <w:rFonts w:ascii="Georgia" w:hAnsi="Georgia"/>
          <w:sz w:val="16"/>
          <w:szCs w:val="16"/>
        </w:rPr>
        <w:t xml:space="preserve"> after North Korea launched three missiles at the same time last September.</w:t>
      </w:r>
    </w:p>
    <w:p w:rsidR="005350E9" w:rsidRPr="00CC3002" w:rsidRDefault="005350E9" w:rsidP="005350E9">
      <w:pPr>
        <w:rPr>
          <w:rFonts w:ascii="Georgia" w:hAnsi="Georgia"/>
          <w:sz w:val="16"/>
          <w:szCs w:val="16"/>
        </w:rPr>
      </w:pPr>
      <w:r w:rsidRPr="00CC3002">
        <w:rPr>
          <w:rStyle w:val="StyleUnderline"/>
          <w:rFonts w:ascii="Georgia" w:hAnsi="Georgia"/>
        </w:rPr>
        <w:t xml:space="preserve">The simultaneous launch of multiple missiles is “basic missile defense countermeasure,” Lewis told CNN. “One THAAD battery is not enough. </w:t>
      </w:r>
      <w:r w:rsidRPr="00CC3002">
        <w:rPr>
          <w:rFonts w:ascii="Georgia" w:hAnsi="Georgia"/>
          <w:sz w:val="16"/>
          <w:szCs w:val="16"/>
        </w:rPr>
        <w:t xml:space="preserve">We need at least two, if not many more,” he told </w:t>
      </w:r>
      <w:proofErr w:type="spellStart"/>
      <w:r w:rsidRPr="00CC3002">
        <w:rPr>
          <w:rFonts w:ascii="Georgia" w:hAnsi="Georgia"/>
          <w:sz w:val="16"/>
          <w:szCs w:val="16"/>
        </w:rPr>
        <w:t>TheDCNF</w:t>
      </w:r>
      <w:proofErr w:type="spellEnd"/>
      <w:r w:rsidRPr="00CC3002">
        <w:rPr>
          <w:rFonts w:ascii="Georgia" w:hAnsi="Georgia"/>
          <w:sz w:val="16"/>
          <w:szCs w:val="16"/>
        </w:rPr>
        <w:t>.</w:t>
      </w:r>
    </w:p>
    <w:p w:rsidR="005350E9" w:rsidRDefault="005350E9" w:rsidP="005350E9">
      <w:pPr>
        <w:rPr>
          <w:rStyle w:val="StyleUnderline"/>
          <w:rFonts w:ascii="Georgia" w:hAnsi="Georgia"/>
        </w:rPr>
      </w:pPr>
      <w:r w:rsidRPr="00CC3002">
        <w:rPr>
          <w:rFonts w:ascii="Georgia" w:hAnsi="Georgia"/>
          <w:sz w:val="16"/>
          <w:szCs w:val="16"/>
        </w:rPr>
        <w:t xml:space="preserve">“The good news is that if defenses hold up against the first salvo, it’s much easier to locate mobile missiles after they fire than before,” Pollack explained, adding, “Ballistic missiles are very hot and bright upon launch, so the point of origin can be detected by satellites very rapidly. </w:t>
      </w:r>
      <w:r w:rsidRPr="00CC3002">
        <w:rPr>
          <w:rStyle w:val="StyleUnderline"/>
          <w:rFonts w:ascii="Georgia" w:hAnsi="Georgia"/>
        </w:rPr>
        <w:t>Perhaps the empty North Korean missile launch vehicles could be hunted down before they have the chance to reload,” but there is no guarantee.</w:t>
      </w:r>
    </w:p>
    <w:p w:rsidR="00BC2B3D" w:rsidRDefault="00BC2B3D" w:rsidP="00BC2B3D">
      <w:pPr>
        <w:pStyle w:val="Heading3"/>
      </w:pPr>
      <w:r>
        <w:t xml:space="preserve">2nc – cred solves </w:t>
      </w:r>
      <w:proofErr w:type="gramStart"/>
      <w:r>
        <w:t xml:space="preserve">north </w:t>
      </w:r>
      <w:proofErr w:type="spellStart"/>
      <w:r>
        <w:t>korea</w:t>
      </w:r>
      <w:proofErr w:type="spellEnd"/>
      <w:proofErr w:type="gramEnd"/>
    </w:p>
    <w:p w:rsidR="00BC2B3D" w:rsidRPr="004324B4" w:rsidRDefault="00BC2B3D" w:rsidP="00BC2B3D"/>
    <w:p w:rsidR="00BC2B3D" w:rsidRPr="006C2114" w:rsidRDefault="00BC2B3D" w:rsidP="00BC2B3D">
      <w:pPr>
        <w:pStyle w:val="Heading4"/>
      </w:pPr>
      <w:r>
        <w:t xml:space="preserve">Trump has </w:t>
      </w:r>
      <w:r w:rsidR="00EC0D9E">
        <w:t>been</w:t>
      </w:r>
      <w:r>
        <w:t xml:space="preserve"> signaling a </w:t>
      </w:r>
      <w:proofErr w:type="spellStart"/>
      <w:r>
        <w:t>hard-line</w:t>
      </w:r>
      <w:proofErr w:type="spellEnd"/>
      <w:r>
        <w:t xml:space="preserve"> against China and North Korea proves it’s working- undermining that signal now risks reversing progress</w:t>
      </w:r>
    </w:p>
    <w:p w:rsidR="00BC2B3D" w:rsidRDefault="00BC2B3D" w:rsidP="00BC2B3D">
      <w:proofErr w:type="spellStart"/>
      <w:r w:rsidRPr="006C2114">
        <w:rPr>
          <w:rStyle w:val="Style13ptBold"/>
        </w:rPr>
        <w:t>Pomfret</w:t>
      </w:r>
      <w:proofErr w:type="spellEnd"/>
      <w:r w:rsidRPr="006C2114">
        <w:rPr>
          <w:rStyle w:val="Style13ptBold"/>
        </w:rPr>
        <w:t xml:space="preserve"> 17</w:t>
      </w:r>
      <w:r w:rsidRPr="006C2114">
        <w:t xml:space="preserve"> (John, former Washington Post bureau chief in Beijing, is the author of “The Beautiful Country and the Middle Kingdom: America and China, 1776 to the Present.” news.nationalpost.com/full-comment/john-pomfret-china-has-gotten-the-message-trump-sent-and-theyre-getting-tough-on-north-korea)</w:t>
      </w:r>
    </w:p>
    <w:p w:rsidR="00BC2B3D" w:rsidRDefault="00BC2B3D" w:rsidP="00BC2B3D">
      <w:pPr>
        <w:rPr>
          <w:rStyle w:val="StyleUnderline"/>
        </w:rPr>
      </w:pPr>
      <w:r w:rsidRPr="00E55E75">
        <w:rPr>
          <w:rStyle w:val="StyleUnderline"/>
        </w:rPr>
        <w:t xml:space="preserve">Something interesting is happening </w:t>
      </w:r>
      <w:r w:rsidRPr="00000023">
        <w:rPr>
          <w:rStyle w:val="StyleUnderline"/>
          <w:highlight w:val="yellow"/>
        </w:rPr>
        <w:t>in China</w:t>
      </w:r>
      <w:r w:rsidRPr="00E55E75">
        <w:rPr>
          <w:rStyle w:val="StyleUnderline"/>
        </w:rPr>
        <w:t xml:space="preserve"> and</w:t>
      </w:r>
      <w:r w:rsidRPr="007A1FC1">
        <w:rPr>
          <w:sz w:val="10"/>
        </w:rPr>
        <w:t xml:space="preserve"> perhaps U.S. President Donald </w:t>
      </w:r>
      <w:r w:rsidRPr="00000023">
        <w:rPr>
          <w:rStyle w:val="StyleUnderline"/>
          <w:highlight w:val="yellow"/>
        </w:rPr>
        <w:t>Trump deserves</w:t>
      </w:r>
      <w:r w:rsidRPr="007A1FC1">
        <w:rPr>
          <w:sz w:val="10"/>
        </w:rPr>
        <w:t xml:space="preserve"> some </w:t>
      </w:r>
      <w:r w:rsidRPr="00000023">
        <w:rPr>
          <w:rStyle w:val="StyleUnderline"/>
          <w:highlight w:val="yellow"/>
        </w:rPr>
        <w:t>credit</w:t>
      </w:r>
      <w:r w:rsidRPr="007A1FC1">
        <w:rPr>
          <w:sz w:val="10"/>
        </w:rPr>
        <w:t xml:space="preserve">. For the first time, </w:t>
      </w:r>
      <w:r w:rsidRPr="00000023">
        <w:rPr>
          <w:rStyle w:val="StyleUnderline"/>
          <w:highlight w:val="yellow"/>
        </w:rPr>
        <w:t>the Chinese</w:t>
      </w:r>
      <w:r w:rsidRPr="00E55E75">
        <w:rPr>
          <w:rStyle w:val="StyleUnderline"/>
        </w:rPr>
        <w:t xml:space="preserve"> government appears to have </w:t>
      </w:r>
      <w:r w:rsidRPr="00000023">
        <w:rPr>
          <w:rStyle w:val="StyleUnderline"/>
          <w:highlight w:val="yellow"/>
        </w:rPr>
        <w:t>laid down a bottom-line with North Korea</w:t>
      </w:r>
      <w:r w:rsidRPr="00E55E75">
        <w:rPr>
          <w:rStyle w:val="StyleUnderline"/>
        </w:rPr>
        <w:t xml:space="preserve"> and is threatening Pyongyang with a response of “unprecedented ferocity” if the government of Kim Jong Un goes ahead with a test of either further tests of intercontinental ballistic missiles or a nuclear device. </w:t>
      </w:r>
      <w:r w:rsidRPr="007A1FC1">
        <w:rPr>
          <w:sz w:val="10"/>
        </w:rPr>
        <w:t xml:space="preserve">In an editorial in the semi-official Global Times on April 12, Pyongyang was put on notice that it must rein in its nuclear ambitions, or else China’s oil shipments to North Korea could be “severely limited.” </w:t>
      </w:r>
      <w:r w:rsidRPr="00E55E75">
        <w:rPr>
          <w:rStyle w:val="StyleUnderline"/>
        </w:rPr>
        <w:t>It is extraordinary for China to make this kind of threat.</w:t>
      </w:r>
      <w:r w:rsidRPr="007A1FC1">
        <w:rPr>
          <w:sz w:val="10"/>
        </w:rPr>
        <w:t xml:space="preserve"> For more than a decade, as part of its strategy to prop up one of its only allies, China refused to allow the UN Security Council to even consider cutting oil shipments to the north. </w:t>
      </w:r>
      <w:r w:rsidRPr="00E55E75">
        <w:rPr>
          <w:rStyle w:val="StyleUnderline"/>
        </w:rPr>
        <w:t xml:space="preserve">Beijing’s calculus was that the maintenance of the North Korean regime took precedence over everything. Now </w:t>
      </w:r>
      <w:r w:rsidRPr="00000023">
        <w:rPr>
          <w:rStyle w:val="StyleUnderline"/>
          <w:highlight w:val="yellow"/>
        </w:rPr>
        <w:t>Beijing seems to be reconsidering its position</w:t>
      </w:r>
      <w:r w:rsidRPr="00000023">
        <w:rPr>
          <w:sz w:val="10"/>
          <w:highlight w:val="yellow"/>
        </w:rPr>
        <w:t>.</w:t>
      </w:r>
      <w:r w:rsidRPr="007A1FC1">
        <w:rPr>
          <w:sz w:val="10"/>
        </w:rPr>
        <w:t xml:space="preserve"> Perhaps even more significantly, on April 5, the Global Times, which is owned by the People’s Daily, the official mouthpiece of the Chinese Communist Party, laid out what it called China’s “bottom line” on the increasingly tense situation on the Korean Peninsula. First, the editorial said “the safety and stability” of China’s northeast must be assured. To that end, the editorial continued, no North Korean nuclear fallout can be allowed to “contaminate” the region. Second, North Korea cannot be allowed to “descend into the kind of turbulence that generates a huge outpouring of refugees,” the editorial said, adding that China will also not allow “a hostile government” in Pyongyang. It concluded by vowing that Beijing would not tolerate a U.S. military push towards the Yalu River. China has never before listed in such clear, albeit semi-official, terms what it wants for the Korean Peninsula. It’s never before hinted that it would oppose the formation of a government hostile to Beijing’s interests next door. So how is this related to Trump? In his first meeting with President Barack Obama before taking office, Trump noted that the outgoing president advised him to focus on North Korea. The reason is that in the five years since he’s been at the helm, North Korea’s leader Kim Jong </w:t>
      </w:r>
      <w:proofErr w:type="gramStart"/>
      <w:r w:rsidRPr="007A1FC1">
        <w:rPr>
          <w:sz w:val="10"/>
        </w:rPr>
        <w:t>Un</w:t>
      </w:r>
      <w:proofErr w:type="gramEnd"/>
      <w:r w:rsidRPr="007A1FC1">
        <w:rPr>
          <w:sz w:val="10"/>
        </w:rPr>
        <w:t xml:space="preserve"> has accelerated his father’s nuclear and missile program and appears to be rushing to fix a nuclear warhead onto an intercontinental ballistic missile. He’s apparently calculating that once he’s done this, he’ll have ensured the security of his regime. </w:t>
      </w:r>
      <w:r w:rsidRPr="00E55E75">
        <w:rPr>
          <w:rStyle w:val="StyleUnderline"/>
        </w:rPr>
        <w:t xml:space="preserve">Once in office, </w:t>
      </w:r>
      <w:r w:rsidRPr="00000023">
        <w:rPr>
          <w:rStyle w:val="StyleUnderline"/>
          <w:highlight w:val="yellow"/>
        </w:rPr>
        <w:t>Trump issued</w:t>
      </w:r>
      <w:r w:rsidRPr="00E55E75">
        <w:rPr>
          <w:rStyle w:val="StyleUnderline"/>
        </w:rPr>
        <w:t xml:space="preserve"> a series of </w:t>
      </w:r>
      <w:r w:rsidRPr="00000023">
        <w:rPr>
          <w:rStyle w:val="StyleUnderline"/>
          <w:highlight w:val="yellow"/>
        </w:rPr>
        <w:t>tweets demanding</w:t>
      </w:r>
      <w:r w:rsidRPr="00E55E75">
        <w:rPr>
          <w:rStyle w:val="StyleUnderline"/>
        </w:rPr>
        <w:t xml:space="preserve"> that </w:t>
      </w:r>
      <w:r w:rsidRPr="00000023">
        <w:rPr>
          <w:rStyle w:val="StyleUnderline"/>
          <w:highlight w:val="yellow"/>
        </w:rPr>
        <w:t>China do more</w:t>
      </w:r>
      <w:r w:rsidRPr="00E55E75">
        <w:rPr>
          <w:rStyle w:val="StyleUnderline"/>
        </w:rPr>
        <w:t xml:space="preserve"> to rein in North Korea. Trump administration </w:t>
      </w:r>
      <w:r w:rsidRPr="00000023">
        <w:rPr>
          <w:rStyle w:val="StyleUnderline"/>
          <w:highlight w:val="yellow"/>
        </w:rPr>
        <w:t>sources</w:t>
      </w:r>
      <w:r w:rsidRPr="00E55E75">
        <w:rPr>
          <w:rStyle w:val="StyleUnderline"/>
        </w:rPr>
        <w:t xml:space="preserve"> have also </w:t>
      </w:r>
      <w:r w:rsidRPr="00000023">
        <w:rPr>
          <w:rStyle w:val="StyleUnderline"/>
          <w:highlight w:val="yellow"/>
        </w:rPr>
        <w:t>leaked</w:t>
      </w:r>
      <w:r w:rsidRPr="00E55E75">
        <w:rPr>
          <w:rStyle w:val="StyleUnderline"/>
        </w:rPr>
        <w:t xml:space="preserve"> information </w:t>
      </w:r>
      <w:r w:rsidRPr="00000023">
        <w:rPr>
          <w:rStyle w:val="StyleUnderline"/>
          <w:highlight w:val="yellow"/>
        </w:rPr>
        <w:t>vowing to punish</w:t>
      </w:r>
      <w:r w:rsidRPr="00E55E75">
        <w:rPr>
          <w:rStyle w:val="StyleUnderline"/>
        </w:rPr>
        <w:t xml:space="preserve"> </w:t>
      </w:r>
      <w:proofErr w:type="gramStart"/>
      <w:r w:rsidRPr="00E55E75">
        <w:rPr>
          <w:rStyle w:val="StyleUnderline"/>
        </w:rPr>
        <w:t>a panoply</w:t>
      </w:r>
      <w:proofErr w:type="gramEnd"/>
      <w:r w:rsidRPr="00E55E75">
        <w:rPr>
          <w:rStyle w:val="StyleUnderline"/>
        </w:rPr>
        <w:t xml:space="preserve"> of </w:t>
      </w:r>
      <w:r w:rsidRPr="00000023">
        <w:rPr>
          <w:rStyle w:val="StyleUnderline"/>
          <w:highlight w:val="yellow"/>
        </w:rPr>
        <w:t>Chinese companies</w:t>
      </w:r>
      <w:r w:rsidRPr="00E55E75">
        <w:rPr>
          <w:rStyle w:val="StyleUnderline"/>
        </w:rPr>
        <w:t xml:space="preserve"> that have facilitated the north’s busting of UN sanctions.</w:t>
      </w:r>
      <w:r w:rsidRPr="007A1FC1">
        <w:rPr>
          <w:sz w:val="10"/>
        </w:rPr>
        <w:t xml:space="preserve"> (The Obama administration only sanctioned one of these firms.) </w:t>
      </w:r>
      <w:r w:rsidRPr="00E55E75">
        <w:rPr>
          <w:rStyle w:val="StyleUnderline"/>
        </w:rPr>
        <w:t xml:space="preserve">Meanwhile, </w:t>
      </w:r>
      <w:r w:rsidRPr="00000023">
        <w:rPr>
          <w:rStyle w:val="StyleUnderline"/>
          <w:highlight w:val="yellow"/>
        </w:rPr>
        <w:t>the U.S. military sped up its</w:t>
      </w:r>
      <w:r w:rsidRPr="00E55E75">
        <w:rPr>
          <w:rStyle w:val="StyleUnderline"/>
        </w:rPr>
        <w:t xml:space="preserve"> plans to deploy the Terminal High Altitude Area Defense </w:t>
      </w:r>
      <w:r w:rsidRPr="00000023">
        <w:rPr>
          <w:rStyle w:val="StyleUnderline"/>
          <w:highlight w:val="yellow"/>
        </w:rPr>
        <w:t>anti-missile system</w:t>
      </w:r>
      <w:r w:rsidRPr="00E55E75">
        <w:rPr>
          <w:rStyle w:val="StyleUnderline"/>
        </w:rPr>
        <w:t xml:space="preserve"> in South Korea, despite China’s intense opposition</w:t>
      </w:r>
      <w:r w:rsidRPr="007A1FC1">
        <w:rPr>
          <w:sz w:val="10"/>
        </w:rPr>
        <w:t xml:space="preserve">. But that wasn’t all. When Secretary of State Rex </w:t>
      </w:r>
      <w:proofErr w:type="spellStart"/>
      <w:r w:rsidRPr="00000023">
        <w:rPr>
          <w:rStyle w:val="StyleUnderline"/>
          <w:highlight w:val="yellow"/>
        </w:rPr>
        <w:t>Tillerson</w:t>
      </w:r>
      <w:proofErr w:type="spellEnd"/>
      <w:r w:rsidRPr="007A1FC1">
        <w:rPr>
          <w:sz w:val="10"/>
        </w:rPr>
        <w:t xml:space="preserve"> travelled to Asia in March he </w:t>
      </w:r>
      <w:r w:rsidRPr="00000023">
        <w:rPr>
          <w:rStyle w:val="StyleUnderline"/>
          <w:highlight w:val="yellow"/>
        </w:rPr>
        <w:t>warned</w:t>
      </w:r>
      <w:r w:rsidRPr="00E55E75">
        <w:rPr>
          <w:rStyle w:val="StyleUnderline"/>
        </w:rPr>
        <w:t xml:space="preserve"> that </w:t>
      </w:r>
      <w:r w:rsidRPr="00000023">
        <w:rPr>
          <w:rStyle w:val="StyleUnderline"/>
          <w:highlight w:val="yellow"/>
        </w:rPr>
        <w:t>the U</w:t>
      </w:r>
      <w:r w:rsidRPr="00E55E75">
        <w:rPr>
          <w:rStyle w:val="StyleUnderline"/>
        </w:rPr>
        <w:t xml:space="preserve">nited </w:t>
      </w:r>
      <w:r w:rsidRPr="00000023">
        <w:rPr>
          <w:rStyle w:val="StyleUnderline"/>
          <w:highlight w:val="yellow"/>
        </w:rPr>
        <w:t>S</w:t>
      </w:r>
      <w:r w:rsidRPr="00E55E75">
        <w:rPr>
          <w:rStyle w:val="StyleUnderline"/>
        </w:rPr>
        <w:t xml:space="preserve">tates </w:t>
      </w:r>
      <w:r w:rsidRPr="00000023">
        <w:rPr>
          <w:rStyle w:val="StyleUnderline"/>
          <w:highlight w:val="yellow"/>
        </w:rPr>
        <w:t>would consider a pre-emptive strike</w:t>
      </w:r>
      <w:r w:rsidRPr="00E55E75">
        <w:rPr>
          <w:rStyle w:val="StyleUnderline"/>
        </w:rPr>
        <w:t xml:space="preserve"> on the North if its nuclear program continued unabated</w:t>
      </w:r>
      <w:r w:rsidRPr="007A1FC1">
        <w:rPr>
          <w:sz w:val="10"/>
        </w:rPr>
        <w:t xml:space="preserve">. “The policy of strategic patience,” </w:t>
      </w:r>
      <w:proofErr w:type="spellStart"/>
      <w:r w:rsidRPr="007A1FC1">
        <w:rPr>
          <w:sz w:val="10"/>
        </w:rPr>
        <w:t>Tillerson</w:t>
      </w:r>
      <w:proofErr w:type="spellEnd"/>
      <w:r w:rsidRPr="007A1FC1">
        <w:rPr>
          <w:sz w:val="10"/>
        </w:rPr>
        <w:t xml:space="preserve"> announced, “has ended.” Finally, the North Korean bomb was front and </w:t>
      </w:r>
      <w:proofErr w:type="spellStart"/>
      <w:r w:rsidRPr="007A1FC1">
        <w:rPr>
          <w:sz w:val="10"/>
        </w:rPr>
        <w:t>centre</w:t>
      </w:r>
      <w:proofErr w:type="spellEnd"/>
      <w:r w:rsidRPr="007A1FC1">
        <w:rPr>
          <w:sz w:val="10"/>
        </w:rPr>
        <w:t xml:space="preserve"> at the summit between Trump and China’s president, Xi Jinping, on April 6 and 7 at Trump’s estate in Mar-a-Lago. While eating “the most beautiful piece of chocolate cake,” with Xi on the evening of April 6, </w:t>
      </w:r>
      <w:r w:rsidRPr="00000023">
        <w:rPr>
          <w:rStyle w:val="StyleUnderline"/>
          <w:highlight w:val="yellow"/>
        </w:rPr>
        <w:t>Trump</w:t>
      </w:r>
      <w:r w:rsidRPr="00E55E75">
        <w:rPr>
          <w:rStyle w:val="StyleUnderline"/>
        </w:rPr>
        <w:t xml:space="preserve"> told the Chinese president that he had </w:t>
      </w:r>
      <w:r w:rsidRPr="00000023">
        <w:rPr>
          <w:rStyle w:val="StyleUnderline"/>
          <w:highlight w:val="yellow"/>
        </w:rPr>
        <w:t>ordered</w:t>
      </w:r>
      <w:r w:rsidRPr="00E55E75">
        <w:rPr>
          <w:rStyle w:val="StyleUnderline"/>
        </w:rPr>
        <w:t xml:space="preserve"> U.S. forces to fire </w:t>
      </w:r>
      <w:r w:rsidRPr="00000023">
        <w:rPr>
          <w:rStyle w:val="StyleUnderline"/>
          <w:highlight w:val="yellow"/>
        </w:rPr>
        <w:t>missiles at</w:t>
      </w:r>
      <w:r w:rsidRPr="00E55E75">
        <w:rPr>
          <w:rStyle w:val="StyleUnderline"/>
        </w:rPr>
        <w:t xml:space="preserve"> a </w:t>
      </w:r>
      <w:r w:rsidRPr="00000023">
        <w:rPr>
          <w:rStyle w:val="StyleUnderline"/>
          <w:highlight w:val="yellow"/>
        </w:rPr>
        <w:t>Syria</w:t>
      </w:r>
      <w:r w:rsidRPr="00E55E75">
        <w:rPr>
          <w:rStyle w:val="StyleUnderline"/>
        </w:rPr>
        <w:t>n airbase</w:t>
      </w:r>
      <w:r w:rsidRPr="007A1FC1">
        <w:rPr>
          <w:sz w:val="10"/>
        </w:rPr>
        <w:t xml:space="preserve">, following the poison gas attack on Syrian civilians apparently by forces loyal to Syrian president Bashar al-Assad. </w:t>
      </w:r>
      <w:r w:rsidRPr="00000023">
        <w:rPr>
          <w:rStyle w:val="StyleUnderline"/>
          <w:highlight w:val="yellow"/>
        </w:rPr>
        <w:t>These events</w:t>
      </w:r>
      <w:r w:rsidRPr="00E55E75">
        <w:rPr>
          <w:rStyle w:val="StyleUnderline"/>
        </w:rPr>
        <w:t xml:space="preserve">, culminating with Trump’s strike on Syria, appear to have </w:t>
      </w:r>
      <w:r w:rsidRPr="00000023">
        <w:rPr>
          <w:rStyle w:val="StyleUnderline"/>
          <w:highlight w:val="yellow"/>
        </w:rPr>
        <w:t>concentrated Chinese minds</w:t>
      </w:r>
      <w:r w:rsidRPr="00E55E75">
        <w:rPr>
          <w:rStyle w:val="StyleUnderline"/>
        </w:rPr>
        <w:t xml:space="preserve">. </w:t>
      </w:r>
      <w:proofErr w:type="gramStart"/>
      <w:r w:rsidRPr="00E55E75">
        <w:rPr>
          <w:rStyle w:val="StyleUnderline"/>
        </w:rPr>
        <w:t xml:space="preserve">The strategy of </w:t>
      </w:r>
      <w:r w:rsidRPr="00000023">
        <w:rPr>
          <w:rStyle w:val="StyleUnderline"/>
          <w:highlight w:val="yellow"/>
        </w:rPr>
        <w:t>backing North Korea</w:t>
      </w:r>
      <w:r w:rsidRPr="00E55E75">
        <w:rPr>
          <w:rStyle w:val="StyleUnderline"/>
        </w:rPr>
        <w:t xml:space="preserve"> no matter what </w:t>
      </w:r>
      <w:r w:rsidRPr="00000023">
        <w:rPr>
          <w:rStyle w:val="StyleUnderline"/>
          <w:highlight w:val="yellow"/>
        </w:rPr>
        <w:t>is bumping up against the risk of an unpredictable man in the White House</w:t>
      </w:r>
      <w:r w:rsidRPr="00000023">
        <w:rPr>
          <w:sz w:val="10"/>
          <w:highlight w:val="yellow"/>
        </w:rPr>
        <w:t>.</w:t>
      </w:r>
      <w:proofErr w:type="gramEnd"/>
      <w:r w:rsidRPr="007A1FC1">
        <w:rPr>
          <w:sz w:val="10"/>
        </w:rPr>
        <w:t xml:space="preserve"> </w:t>
      </w:r>
      <w:r w:rsidRPr="00000023">
        <w:rPr>
          <w:rStyle w:val="StyleUnderline"/>
          <w:highlight w:val="yellow"/>
        </w:rPr>
        <w:t>Following the summit</w:t>
      </w:r>
      <w:r w:rsidRPr="00E55E75">
        <w:rPr>
          <w:rStyle w:val="StyleUnderline"/>
        </w:rPr>
        <w:t>,</w:t>
      </w:r>
      <w:r w:rsidRPr="007A1FC1">
        <w:rPr>
          <w:sz w:val="10"/>
        </w:rPr>
        <w:t xml:space="preserve"> on April 11, </w:t>
      </w:r>
      <w:r w:rsidRPr="00E55E75">
        <w:rPr>
          <w:rStyle w:val="StyleUnderline"/>
        </w:rPr>
        <w:t xml:space="preserve">China’s president </w:t>
      </w:r>
      <w:r w:rsidRPr="00000023">
        <w:rPr>
          <w:rStyle w:val="StyleUnderline"/>
          <w:highlight w:val="yellow"/>
        </w:rPr>
        <w:t>Xi</w:t>
      </w:r>
      <w:r w:rsidRPr="007A1FC1">
        <w:rPr>
          <w:sz w:val="10"/>
        </w:rPr>
        <w:t xml:space="preserve"> Jinping called Trump and </w:t>
      </w:r>
      <w:r w:rsidRPr="00000023">
        <w:rPr>
          <w:rStyle w:val="StyleUnderline"/>
          <w:highlight w:val="yellow"/>
        </w:rPr>
        <w:t>declared</w:t>
      </w:r>
      <w:r w:rsidRPr="00E55E75">
        <w:rPr>
          <w:rStyle w:val="StyleUnderline"/>
        </w:rPr>
        <w:t xml:space="preserve"> that </w:t>
      </w:r>
      <w:r w:rsidRPr="00000023">
        <w:rPr>
          <w:rStyle w:val="StyleUnderline"/>
          <w:highlight w:val="yellow"/>
        </w:rPr>
        <w:t>China wanted to see</w:t>
      </w:r>
      <w:r w:rsidRPr="00E55E75">
        <w:rPr>
          <w:rStyle w:val="StyleUnderline"/>
        </w:rPr>
        <w:t xml:space="preserve"> the crisis on the </w:t>
      </w:r>
      <w:r w:rsidRPr="00000023">
        <w:rPr>
          <w:rStyle w:val="StyleUnderline"/>
          <w:highlight w:val="yellow"/>
        </w:rPr>
        <w:t>Korea</w:t>
      </w:r>
      <w:r w:rsidRPr="00E55E75">
        <w:rPr>
          <w:rStyle w:val="StyleUnderline"/>
        </w:rPr>
        <w:t xml:space="preserve">n peninsula </w:t>
      </w:r>
      <w:r w:rsidRPr="00000023">
        <w:rPr>
          <w:rStyle w:val="StyleUnderline"/>
          <w:highlight w:val="yellow"/>
        </w:rPr>
        <w:t>solved peacefully</w:t>
      </w:r>
      <w:r w:rsidRPr="00E55E75">
        <w:rPr>
          <w:rStyle w:val="StyleUnderline"/>
        </w:rPr>
        <w:t xml:space="preserve">. Chinese news </w:t>
      </w:r>
      <w:r w:rsidRPr="00000023">
        <w:rPr>
          <w:rStyle w:val="StyleUnderline"/>
          <w:highlight w:val="yellow"/>
        </w:rPr>
        <w:t>reports portrayed Xi as attempting to manage two unpredictable actors</w:t>
      </w:r>
      <w:r w:rsidRPr="00E55E75">
        <w:rPr>
          <w:rStyle w:val="StyleUnderline"/>
        </w:rPr>
        <w:t xml:space="preserve"> — Donald Trump and Kim Jong </w:t>
      </w:r>
      <w:proofErr w:type="gramStart"/>
      <w:r w:rsidRPr="00E55E75">
        <w:rPr>
          <w:rStyle w:val="StyleUnderline"/>
        </w:rPr>
        <w:t>Un</w:t>
      </w:r>
      <w:proofErr w:type="gramEnd"/>
      <w:r w:rsidRPr="00E55E75">
        <w:rPr>
          <w:rStyle w:val="StyleUnderline"/>
        </w:rPr>
        <w:t>.</w:t>
      </w:r>
      <w:r w:rsidRPr="007A1FC1">
        <w:rPr>
          <w:sz w:val="10"/>
        </w:rPr>
        <w:t xml:space="preserve"> A day later, </w:t>
      </w:r>
      <w:r w:rsidRPr="00E55E75">
        <w:rPr>
          <w:rStyle w:val="StyleUnderline"/>
        </w:rPr>
        <w:t>the Global Times noted that the attack on Syria made it impossible to dismiss the possibility of a U.S. strike on North Korea. “Trump’s team apparently is determined to solve the North Korean nuclear problem</w:t>
      </w:r>
      <w:r w:rsidRPr="007A1FC1">
        <w:rPr>
          <w:sz w:val="10"/>
        </w:rPr>
        <w:t xml:space="preserve">,” the Global Times observed. </w:t>
      </w:r>
      <w:r w:rsidRPr="00E55E75">
        <w:rPr>
          <w:rStyle w:val="StyleUnderline"/>
        </w:rPr>
        <w:t>To show that he’s willing to negotiate, Trump stated that if China plays ball in North Korea, the United States will take into account China’s interests when it comes to U.S.-China trade.</w:t>
      </w:r>
      <w:r w:rsidRPr="007A1FC1">
        <w:rPr>
          <w:sz w:val="10"/>
        </w:rPr>
        <w:t xml:space="preserve"> To be sure, other factors are combining to prompt a re-think in Beijing. Indeed, both Global Times editorials spoke about the pressures that “Chinese society” is exerting on Beijing’s policy. It’s no exaggeration to say that the Chinese are fed up with Kim Jong </w:t>
      </w:r>
      <w:proofErr w:type="gramStart"/>
      <w:r w:rsidRPr="007A1FC1">
        <w:rPr>
          <w:sz w:val="10"/>
        </w:rPr>
        <w:t>Un</w:t>
      </w:r>
      <w:proofErr w:type="gramEnd"/>
      <w:r w:rsidRPr="007A1FC1">
        <w:rPr>
          <w:sz w:val="10"/>
        </w:rPr>
        <w:t xml:space="preserve">. On the Web, they refer to him as “Kim </w:t>
      </w:r>
      <w:proofErr w:type="spellStart"/>
      <w:r w:rsidRPr="007A1FC1">
        <w:rPr>
          <w:sz w:val="10"/>
        </w:rPr>
        <w:t>Fatman</w:t>
      </w:r>
      <w:proofErr w:type="spellEnd"/>
      <w:r w:rsidRPr="007A1FC1">
        <w:rPr>
          <w:sz w:val="10"/>
        </w:rPr>
        <w:t xml:space="preserve"> the Third.” When they travel to North Korea on weekend trips, they smirk about how it reminds them of the days when China was poor and backward. A recent post on the WeChat social media site compared North Korea to a “rabid dog,” implying that someone (perhaps even China) should put it down. Still, </w:t>
      </w:r>
      <w:r w:rsidRPr="00E55E75">
        <w:rPr>
          <w:rStyle w:val="StyleUnderline"/>
        </w:rPr>
        <w:t xml:space="preserve">the recent </w:t>
      </w:r>
      <w:r w:rsidRPr="00000023">
        <w:rPr>
          <w:rStyle w:val="StyleUnderline"/>
          <w:highlight w:val="yellow"/>
        </w:rPr>
        <w:t>pronouncements from Beijing show that Trump’s unpredictability can be an asset in dealing with the Chinese</w:t>
      </w:r>
      <w:r w:rsidRPr="00E55E75">
        <w:rPr>
          <w:rStyle w:val="StyleUnderline"/>
        </w:rPr>
        <w:t xml:space="preserve"> and that his bellicosity can serve a purpose, too</w:t>
      </w:r>
      <w:r w:rsidRPr="007A1FC1">
        <w:rPr>
          <w:sz w:val="10"/>
        </w:rPr>
        <w:t xml:space="preserve">. History here can be a guide. In October 2002, then-Chinese president Jiang Zemin went to Crawford, Texas, to meet with then President George W. Bush. North Korea had recently acknowledged that it was building a nuclear bomb. Bush asked Jiang to use his influence to shut the program down, but Jiang demurred, announcing, Bush wrote in his memoirs, that North Korea “was (Bush’s) problem, not his.” In January 2003, Bush tried again. Again Jiang didn’t bite. Then in February, Bush warned that he was contemplating bombing the north. That got China’s attention. </w:t>
      </w:r>
      <w:proofErr w:type="gramStart"/>
      <w:r w:rsidRPr="007A1FC1">
        <w:rPr>
          <w:sz w:val="10"/>
        </w:rPr>
        <w:t>In August 2003, under pressure from Beijing, North Korea agreed to join China, the United States, South Korea, Japan and Russia in the six-party talks.</w:t>
      </w:r>
      <w:proofErr w:type="gramEnd"/>
      <w:r w:rsidRPr="007A1FC1">
        <w:rPr>
          <w:sz w:val="10"/>
        </w:rPr>
        <w:t xml:space="preserve"> The six-party talks ultimately collapsed, but </w:t>
      </w:r>
      <w:r w:rsidRPr="00E55E75">
        <w:rPr>
          <w:rStyle w:val="StyleUnderline"/>
        </w:rPr>
        <w:t xml:space="preserve">Bush’s history provides an insight into China’s evolving </w:t>
      </w:r>
      <w:proofErr w:type="spellStart"/>
      <w:r w:rsidRPr="00E55E75">
        <w:rPr>
          <w:rStyle w:val="StyleUnderline"/>
        </w:rPr>
        <w:t>behaviour</w:t>
      </w:r>
      <w:proofErr w:type="spellEnd"/>
      <w:r w:rsidRPr="00E55E75">
        <w:rPr>
          <w:rStyle w:val="StyleUnderline"/>
        </w:rPr>
        <w:t xml:space="preserve"> today. </w:t>
      </w:r>
      <w:r w:rsidRPr="00000023">
        <w:rPr>
          <w:rStyle w:val="StyleUnderline"/>
          <w:highlight w:val="yellow"/>
        </w:rPr>
        <w:t>The regime in Beijing responds best to clarity from the U</w:t>
      </w:r>
      <w:r w:rsidRPr="00E55E75">
        <w:rPr>
          <w:rStyle w:val="StyleUnderline"/>
        </w:rPr>
        <w:t xml:space="preserve">nited </w:t>
      </w:r>
      <w:r w:rsidRPr="00000023">
        <w:rPr>
          <w:rStyle w:val="StyleUnderline"/>
          <w:highlight w:val="yellow"/>
        </w:rPr>
        <w:t>S</w:t>
      </w:r>
      <w:r w:rsidRPr="00E55E75">
        <w:rPr>
          <w:rStyle w:val="StyleUnderline"/>
        </w:rPr>
        <w:t xml:space="preserve">tates. As he stumbles toward a China policy, </w:t>
      </w:r>
      <w:r w:rsidRPr="00000023">
        <w:rPr>
          <w:rStyle w:val="StyleUnderline"/>
          <w:highlight w:val="yellow"/>
        </w:rPr>
        <w:t>Trump might have hit on a way to deal with Beijing.</w:t>
      </w:r>
    </w:p>
    <w:p w:rsidR="00BC2B3D" w:rsidRDefault="00BC2B3D" w:rsidP="00BC2B3D">
      <w:pPr>
        <w:pStyle w:val="Heading4"/>
      </w:pPr>
      <w:r>
        <w:t>Perception that Trump will lash-out is key to prevent thermonuclear war</w:t>
      </w:r>
    </w:p>
    <w:p w:rsidR="00BC2B3D" w:rsidRDefault="00BC2B3D" w:rsidP="00BC2B3D">
      <w:pPr>
        <w:rPr>
          <w:sz w:val="16"/>
          <w:szCs w:val="16"/>
        </w:rPr>
      </w:pPr>
      <w:r w:rsidRPr="0066330C">
        <w:rPr>
          <w:rStyle w:val="Style13ptBold"/>
        </w:rPr>
        <w:t xml:space="preserve">Kaplan </w:t>
      </w:r>
      <w:r>
        <w:rPr>
          <w:rStyle w:val="Style13ptBold"/>
        </w:rPr>
        <w:t>17</w:t>
      </w:r>
      <w:r w:rsidRPr="0066330C">
        <w:t xml:space="preserve"> </w:t>
      </w:r>
      <w:r w:rsidRPr="0066330C">
        <w:rPr>
          <w:sz w:val="16"/>
          <w:szCs w:val="16"/>
        </w:rPr>
        <w:t xml:space="preserve">(Fred, covers international relations and U.S. foreign policy for Slate. April 13. </w:t>
      </w:r>
      <w:hyperlink r:id="rId147" w:history="1">
        <w:r w:rsidRPr="00CC0D59">
          <w:rPr>
            <w:rStyle w:val="Hyperlink"/>
            <w:sz w:val="16"/>
            <w:szCs w:val="16"/>
          </w:rPr>
          <w:t>www.slate.com/articles/news_and_politics/war_stories/2017/04/trump_is_inadvertently_putting_nixon_s_madman_theory_to_the_test.html</w:t>
        </w:r>
      </w:hyperlink>
      <w:r w:rsidRPr="0066330C">
        <w:rPr>
          <w:sz w:val="16"/>
          <w:szCs w:val="16"/>
        </w:rPr>
        <w:t>)</w:t>
      </w:r>
    </w:p>
    <w:p w:rsidR="00BC2B3D" w:rsidRPr="002C0250" w:rsidRDefault="00BC2B3D" w:rsidP="00BC2B3D">
      <w:pPr>
        <w:rPr>
          <w:rStyle w:val="StyleUnderline"/>
        </w:rPr>
      </w:pPr>
      <w:r w:rsidRPr="00D600C8">
        <w:rPr>
          <w:sz w:val="14"/>
        </w:rPr>
        <w:t xml:space="preserve">President Donald </w:t>
      </w:r>
      <w:r w:rsidRPr="00000023">
        <w:rPr>
          <w:rStyle w:val="StyleUnderline"/>
          <w:highlight w:val="yellow"/>
        </w:rPr>
        <w:t>Trump’s</w:t>
      </w:r>
      <w:r w:rsidRPr="00D600C8">
        <w:rPr>
          <w:sz w:val="14"/>
        </w:rPr>
        <w:t xml:space="preserve"> most nerve-racking trait—his </w:t>
      </w:r>
      <w:r w:rsidRPr="00000023">
        <w:rPr>
          <w:rStyle w:val="StyleUnderline"/>
          <w:highlight w:val="yellow"/>
        </w:rPr>
        <w:t>unhinged impulsiveness</w:t>
      </w:r>
      <w:r w:rsidRPr="00D600C8">
        <w:rPr>
          <w:sz w:val="14"/>
        </w:rPr>
        <w:t>, driven more by random stimuli and shifts in mood than by careful study or long-held principles—</w:t>
      </w:r>
      <w:r w:rsidRPr="00000023">
        <w:rPr>
          <w:rStyle w:val="StyleUnderline"/>
          <w:highlight w:val="yellow"/>
        </w:rPr>
        <w:t>might be having a</w:t>
      </w:r>
      <w:r w:rsidRPr="00034A8E">
        <w:rPr>
          <w:rStyle w:val="StyleUnderline"/>
        </w:rPr>
        <w:t xml:space="preserve">n oddly </w:t>
      </w:r>
      <w:r w:rsidRPr="00000023">
        <w:rPr>
          <w:rStyle w:val="StyleUnderline"/>
          <w:highlight w:val="yellow"/>
        </w:rPr>
        <w:t>stabilizing influence in the world’s crisis-strewn regions</w:t>
      </w:r>
      <w:r w:rsidRPr="00000023">
        <w:rPr>
          <w:sz w:val="14"/>
          <w:highlight w:val="yellow"/>
        </w:rPr>
        <w:t>,</w:t>
      </w:r>
      <w:r w:rsidRPr="00D600C8">
        <w:rPr>
          <w:sz w:val="14"/>
        </w:rPr>
        <w:t xml:space="preserve"> at least for a little while. Consider what Richard Nixon called “the Madman Theory.” In the early years of his presidency, he told his national security adviser, Henry Kissinger, to warn the North Vietnamese that Nixon was crazy. Nixon is obsessed with Communism, Kissinger was supposed to say. He can’t be restrained when he’s angry, and for God’s sake, he has his hand on the nuclear button. In two days’ time, Nixon predicted, Ho Chi Minh will be “begging for peace.” The ploy didn’t work, in part because the North Vietnamese didn’t believe it. Whatever the many other eccentricities that Nixon had displayed in a quarter-century of public life, he wasn’t a madman, at least not in that way. </w:t>
      </w:r>
      <w:r w:rsidRPr="002C0250">
        <w:rPr>
          <w:rStyle w:val="StyleUnderline"/>
        </w:rPr>
        <w:t>Trump</w:t>
      </w:r>
      <w:r w:rsidRPr="00D600C8">
        <w:rPr>
          <w:sz w:val="14"/>
        </w:rPr>
        <w:t xml:space="preserve">, on the other hand, </w:t>
      </w:r>
      <w:r w:rsidRPr="002C0250">
        <w:rPr>
          <w:rStyle w:val="StyleUnderline"/>
        </w:rPr>
        <w:t>really does seem to be</w:t>
      </w:r>
      <w:r w:rsidRPr="00D600C8">
        <w:rPr>
          <w:sz w:val="14"/>
        </w:rPr>
        <w:t xml:space="preserve">, if not quite insane, at least </w:t>
      </w:r>
      <w:r w:rsidRPr="00000023">
        <w:rPr>
          <w:rStyle w:val="StyleUnderline"/>
          <w:highlight w:val="yellow"/>
        </w:rPr>
        <w:t>erratic, unpredictable</w:t>
      </w:r>
      <w:r w:rsidRPr="002C0250">
        <w:rPr>
          <w:rStyle w:val="StyleUnderline"/>
        </w:rPr>
        <w:t xml:space="preserve">, prone to </w:t>
      </w:r>
      <w:r w:rsidRPr="00000023">
        <w:rPr>
          <w:rStyle w:val="StyleUnderline"/>
          <w:highlight w:val="yellow"/>
        </w:rPr>
        <w:t>outbursts of violence</w:t>
      </w:r>
      <w:r w:rsidRPr="002C0250">
        <w:rPr>
          <w:rStyle w:val="StyleUnderline"/>
        </w:rPr>
        <w:t xml:space="preserve"> detached from coherent policy</w:t>
      </w:r>
      <w:r w:rsidRPr="00D600C8">
        <w:rPr>
          <w:sz w:val="14"/>
        </w:rPr>
        <w:t xml:space="preserve"> (e.g., firing 59 cruise missiles at Syria, to little effect, followed by nothing) and drastic reversals of opinion (e.g., recent statements on NATO, China, Russia, Janet Yellen, and the Ex-</w:t>
      </w:r>
      <w:proofErr w:type="spellStart"/>
      <w:r w:rsidRPr="00D600C8">
        <w:rPr>
          <w:sz w:val="14"/>
        </w:rPr>
        <w:t>Im</w:t>
      </w:r>
      <w:proofErr w:type="spellEnd"/>
      <w:r w:rsidRPr="00D600C8">
        <w:rPr>
          <w:sz w:val="14"/>
        </w:rPr>
        <w:t xml:space="preserve"> Bank, to name a few). I am not suggesting that Trump has intentionally adopted Nixon’s madman strategy (or any strategy at all). I am proposing, however, that </w:t>
      </w:r>
      <w:r w:rsidRPr="002C0250">
        <w:rPr>
          <w:rStyle w:val="StyleUnderline"/>
        </w:rPr>
        <w:t xml:space="preserve">his behavior </w:t>
      </w:r>
      <w:r w:rsidRPr="00000023">
        <w:rPr>
          <w:rStyle w:val="StyleUnderline"/>
          <w:highlight w:val="yellow"/>
        </w:rPr>
        <w:t>might be having the effect</w:t>
      </w:r>
      <w:r w:rsidRPr="00D600C8">
        <w:rPr>
          <w:sz w:val="14"/>
        </w:rPr>
        <w:t xml:space="preserve"> that Nixon </w:t>
      </w:r>
      <w:r w:rsidRPr="00000023">
        <w:rPr>
          <w:rStyle w:val="StyleUnderline"/>
          <w:highlight w:val="yellow"/>
        </w:rPr>
        <w:t>desired</w:t>
      </w:r>
      <w:r w:rsidRPr="00D600C8">
        <w:rPr>
          <w:sz w:val="14"/>
        </w:rPr>
        <w:t xml:space="preserve">. It may well be that certain </w:t>
      </w:r>
      <w:r w:rsidRPr="00000023">
        <w:rPr>
          <w:rStyle w:val="StyleUnderline"/>
          <w:highlight w:val="yellow"/>
        </w:rPr>
        <w:t>world leaders</w:t>
      </w:r>
      <w:r w:rsidRPr="002C0250">
        <w:rPr>
          <w:rStyle w:val="StyleUnderline"/>
        </w:rPr>
        <w:t xml:space="preserve">, most </w:t>
      </w:r>
      <w:r w:rsidRPr="00000023">
        <w:rPr>
          <w:rStyle w:val="StyleUnderline"/>
          <w:highlight w:val="yellow"/>
        </w:rPr>
        <w:t>notably</w:t>
      </w:r>
      <w:r w:rsidRPr="00D600C8">
        <w:rPr>
          <w:sz w:val="14"/>
        </w:rPr>
        <w:t xml:space="preserve"> Russian President Vladimir </w:t>
      </w:r>
      <w:r w:rsidRPr="00000023">
        <w:rPr>
          <w:rStyle w:val="StyleUnderline"/>
          <w:highlight w:val="yellow"/>
        </w:rPr>
        <w:t>Putin and</w:t>
      </w:r>
      <w:r w:rsidRPr="00D600C8">
        <w:rPr>
          <w:sz w:val="14"/>
        </w:rPr>
        <w:t xml:space="preserve"> Chinese President </w:t>
      </w:r>
      <w:r w:rsidRPr="00000023">
        <w:rPr>
          <w:rStyle w:val="StyleUnderline"/>
          <w:highlight w:val="yellow"/>
        </w:rPr>
        <w:t>Xi</w:t>
      </w:r>
      <w:r w:rsidRPr="00D600C8">
        <w:rPr>
          <w:sz w:val="14"/>
        </w:rPr>
        <w:t xml:space="preserve"> Jinping, </w:t>
      </w:r>
      <w:r w:rsidRPr="00000023">
        <w:rPr>
          <w:rStyle w:val="StyleUnderline"/>
          <w:highlight w:val="yellow"/>
        </w:rPr>
        <w:t>watch Trump</w:t>
      </w:r>
      <w:r w:rsidRPr="002C0250">
        <w:rPr>
          <w:rStyle w:val="StyleUnderline"/>
        </w:rPr>
        <w:t xml:space="preserve"> in motion </w:t>
      </w:r>
      <w:r w:rsidRPr="00000023">
        <w:rPr>
          <w:rStyle w:val="StyleUnderline"/>
          <w:highlight w:val="yellow"/>
        </w:rPr>
        <w:t>and</w:t>
      </w:r>
      <w:r w:rsidRPr="002C0250">
        <w:rPr>
          <w:rStyle w:val="StyleUnderline"/>
        </w:rPr>
        <w:t xml:space="preserve">, as a result, start </w:t>
      </w:r>
      <w:r w:rsidRPr="00000023">
        <w:rPr>
          <w:rStyle w:val="StyleUnderline"/>
          <w:highlight w:val="yellow"/>
        </w:rPr>
        <w:t>act</w:t>
      </w:r>
      <w:r w:rsidRPr="002C0250">
        <w:rPr>
          <w:rStyle w:val="StyleUnderline"/>
        </w:rPr>
        <w:t xml:space="preserve">ing </w:t>
      </w:r>
      <w:r w:rsidRPr="00000023">
        <w:rPr>
          <w:rStyle w:val="StyleUnderline"/>
          <w:highlight w:val="yellow"/>
        </w:rPr>
        <w:t>cautiously</w:t>
      </w:r>
      <w:r w:rsidRPr="002C0250">
        <w:rPr>
          <w:rStyle w:val="StyleUnderline"/>
        </w:rPr>
        <w:t xml:space="preserve">—as well </w:t>
      </w:r>
      <w:r w:rsidRPr="00000023">
        <w:rPr>
          <w:rStyle w:val="StyleUnderline"/>
          <w:highlight w:val="yellow"/>
        </w:rPr>
        <w:t>clamping down on their</w:t>
      </w:r>
      <w:r w:rsidRPr="002C0250">
        <w:rPr>
          <w:rStyle w:val="StyleUnderline"/>
        </w:rPr>
        <w:t xml:space="preserve"> more </w:t>
      </w:r>
      <w:r w:rsidRPr="00000023">
        <w:rPr>
          <w:rStyle w:val="StyleUnderline"/>
          <w:highlight w:val="yellow"/>
        </w:rPr>
        <w:t>antic-prone allies—because they just don’t know what this guy might be capable of. Xi,</w:t>
      </w:r>
      <w:r w:rsidRPr="002C0250">
        <w:rPr>
          <w:rStyle w:val="StyleUnderline"/>
        </w:rPr>
        <w:t xml:space="preserve"> for instance, recently </w:t>
      </w:r>
      <w:r w:rsidRPr="00000023">
        <w:rPr>
          <w:rStyle w:val="StyleUnderline"/>
          <w:highlight w:val="yellow"/>
        </w:rPr>
        <w:t>turned away</w:t>
      </w:r>
      <w:r w:rsidRPr="002C0250">
        <w:rPr>
          <w:rStyle w:val="StyleUnderline"/>
        </w:rPr>
        <w:t xml:space="preserve"> a boatload of </w:t>
      </w:r>
      <w:r w:rsidRPr="00000023">
        <w:rPr>
          <w:rStyle w:val="StyleUnderline"/>
          <w:highlight w:val="yellow"/>
        </w:rPr>
        <w:t>coal from North Korea</w:t>
      </w:r>
      <w:r w:rsidRPr="00D600C8">
        <w:rPr>
          <w:sz w:val="14"/>
        </w:rPr>
        <w:t xml:space="preserve">, one of the country’s chief exports, as a further signal of displeasure over Kim Jong-un’s nuclear tests. We will see if Putin cracks the whip on Bashar al-Assad. In his 1960 book </w:t>
      </w:r>
      <w:r w:rsidRPr="00000023">
        <w:rPr>
          <w:rStyle w:val="StyleUnderline"/>
          <w:highlight w:val="yellow"/>
        </w:rPr>
        <w:t>On Thermonuclear War</w:t>
      </w:r>
      <w:r w:rsidRPr="00D600C8">
        <w:rPr>
          <w:sz w:val="14"/>
        </w:rPr>
        <w:t xml:space="preserve">, the flamboyant nuclear strategist Herman Kahn likened certain kinds of conflict to the game of highway chicken. Two cars speed toward each other, head on, late at night. In the standard version of the game, there are three possible outcomes. One driver gets nervous and veers away; he loses. Both drivers veer away; the game’s a draw. They both keep zooming straight ahead; everybody dies. But Khan posited a fourth outcome and an unconventional way to win: One driver yanks the steering wheel from his dashboard and visibly throws it out the window; the other driver, seeing that his opponent can’t pull off the road, has no choice but to veer away himself. In this analogy, </w:t>
      </w:r>
      <w:r w:rsidRPr="00000023">
        <w:rPr>
          <w:rStyle w:val="StyleUnderline"/>
          <w:highlight w:val="yellow"/>
        </w:rPr>
        <w:t>Trump is the guy who’s thrown the</w:t>
      </w:r>
      <w:r w:rsidRPr="002C0250">
        <w:rPr>
          <w:rStyle w:val="StyleUnderline"/>
        </w:rPr>
        <w:t xml:space="preserve"> steering </w:t>
      </w:r>
      <w:r w:rsidRPr="00000023">
        <w:rPr>
          <w:rStyle w:val="StyleUnderline"/>
          <w:highlight w:val="yellow"/>
        </w:rPr>
        <w:t>wheel out</w:t>
      </w:r>
      <w:r w:rsidRPr="002C0250">
        <w:rPr>
          <w:rStyle w:val="StyleUnderline"/>
        </w:rPr>
        <w:t xml:space="preserve"> the window, possibly without knowing what the steering wheel does. The other drivers, </w:t>
      </w:r>
      <w:r w:rsidRPr="00000023">
        <w:rPr>
          <w:rStyle w:val="StyleUnderline"/>
          <w:highlight w:val="yellow"/>
        </w:rPr>
        <w:t>Russia or China, can’t be sure of his motives, but they</w:t>
      </w:r>
      <w:r w:rsidRPr="002C0250">
        <w:rPr>
          <w:rStyle w:val="StyleUnderline"/>
        </w:rPr>
        <w:t xml:space="preserve">’d better </w:t>
      </w:r>
      <w:r w:rsidRPr="00000023">
        <w:rPr>
          <w:rStyle w:val="StyleUnderline"/>
          <w:highlight w:val="yellow"/>
        </w:rPr>
        <w:t>get out of the way</w:t>
      </w:r>
      <w:r w:rsidRPr="002C0250">
        <w:rPr>
          <w:rStyle w:val="StyleUnderline"/>
        </w:rPr>
        <w:t xml:space="preserve"> anyway.</w:t>
      </w:r>
    </w:p>
    <w:p w:rsidR="00BC2B3D" w:rsidRPr="004324B4" w:rsidRDefault="00BC2B3D" w:rsidP="00BC2B3D"/>
    <w:p w:rsidR="00BC2B3D" w:rsidRDefault="00BC2B3D" w:rsidP="00BC2B3D">
      <w:pPr>
        <w:pStyle w:val="Heading4"/>
      </w:pPr>
      <w:r>
        <w:t xml:space="preserve">Perception that Trump will lash-out is key to </w:t>
      </w:r>
      <w:proofErr w:type="gramStart"/>
      <w:r>
        <w:t>north</w:t>
      </w:r>
      <w:proofErr w:type="gramEnd"/>
      <w:r>
        <w:t xml:space="preserve"> Korean stability</w:t>
      </w:r>
    </w:p>
    <w:p w:rsidR="00BC2B3D" w:rsidRDefault="00BC2B3D" w:rsidP="00BC2B3D">
      <w:pPr>
        <w:rPr>
          <w:sz w:val="16"/>
          <w:szCs w:val="16"/>
        </w:rPr>
      </w:pPr>
      <w:r w:rsidRPr="0066330C">
        <w:rPr>
          <w:rStyle w:val="Style13ptBold"/>
        </w:rPr>
        <w:t xml:space="preserve">Kaplan </w:t>
      </w:r>
      <w:r>
        <w:rPr>
          <w:rStyle w:val="Style13ptBold"/>
        </w:rPr>
        <w:t>17</w:t>
      </w:r>
      <w:r w:rsidRPr="0066330C">
        <w:t xml:space="preserve"> </w:t>
      </w:r>
      <w:r w:rsidRPr="0066330C">
        <w:rPr>
          <w:sz w:val="16"/>
          <w:szCs w:val="16"/>
        </w:rPr>
        <w:t xml:space="preserve">(Fred, covers international relations and U.S. foreign policy for Slate. April 13. </w:t>
      </w:r>
      <w:hyperlink r:id="rId148" w:history="1">
        <w:r w:rsidRPr="00CC0D59">
          <w:rPr>
            <w:rStyle w:val="Hyperlink"/>
            <w:sz w:val="16"/>
            <w:szCs w:val="16"/>
          </w:rPr>
          <w:t>www.slate.com/articles/news_and_politics/war_stories/2017/04/trump_is_inadvertently_putting_nixon_s_madman_theory_to_the_test.html</w:t>
        </w:r>
      </w:hyperlink>
      <w:r w:rsidRPr="0066330C">
        <w:rPr>
          <w:sz w:val="16"/>
          <w:szCs w:val="16"/>
        </w:rPr>
        <w:t>)</w:t>
      </w:r>
    </w:p>
    <w:p w:rsidR="00BC2B3D" w:rsidRDefault="00BC2B3D" w:rsidP="00BC2B3D">
      <w:pPr>
        <w:rPr>
          <w:rStyle w:val="StyleUnderline"/>
        </w:rPr>
      </w:pPr>
      <w:r w:rsidRPr="00D600C8">
        <w:rPr>
          <w:sz w:val="14"/>
        </w:rPr>
        <w:t xml:space="preserve">President Donald </w:t>
      </w:r>
      <w:r w:rsidRPr="00000023">
        <w:rPr>
          <w:rStyle w:val="StyleUnderline"/>
          <w:highlight w:val="yellow"/>
        </w:rPr>
        <w:t>Trump’s</w:t>
      </w:r>
      <w:r w:rsidRPr="00D600C8">
        <w:rPr>
          <w:sz w:val="14"/>
        </w:rPr>
        <w:t xml:space="preserve"> most nerve-racking trait—his </w:t>
      </w:r>
      <w:r w:rsidRPr="00000023">
        <w:rPr>
          <w:rStyle w:val="StyleUnderline"/>
          <w:highlight w:val="yellow"/>
        </w:rPr>
        <w:t>unhinged impulsiveness</w:t>
      </w:r>
      <w:r w:rsidRPr="00D600C8">
        <w:rPr>
          <w:sz w:val="14"/>
        </w:rPr>
        <w:t>, driven more by random stimuli and shifts in mood than by careful study or long-held principles—</w:t>
      </w:r>
      <w:r w:rsidRPr="00000023">
        <w:rPr>
          <w:rStyle w:val="StyleUnderline"/>
          <w:highlight w:val="yellow"/>
        </w:rPr>
        <w:t>might be having a</w:t>
      </w:r>
      <w:r w:rsidRPr="00034A8E">
        <w:rPr>
          <w:rStyle w:val="StyleUnderline"/>
        </w:rPr>
        <w:t xml:space="preserve">n oddly </w:t>
      </w:r>
      <w:r w:rsidRPr="00000023">
        <w:rPr>
          <w:rStyle w:val="StyleUnderline"/>
          <w:highlight w:val="yellow"/>
        </w:rPr>
        <w:t>stabilizing influence in the world’s crisis-strewn regions</w:t>
      </w:r>
      <w:r w:rsidRPr="00000023">
        <w:rPr>
          <w:sz w:val="14"/>
          <w:highlight w:val="yellow"/>
        </w:rPr>
        <w:t>,</w:t>
      </w:r>
      <w:r w:rsidRPr="00D600C8">
        <w:rPr>
          <w:sz w:val="14"/>
        </w:rPr>
        <w:t xml:space="preserve"> at least for a little while. Consider what Richard Nixon called “the Madman Theory.” In the early years of his presidency, he told his national security adviser, Henry Kissinger, to warn the North Vietnamese that Nixon was crazy. Nixon is obsessed with Communism, Kissinger was supposed to say. He can’t be restrained when he’s angry, and for God’s sake, he has his hand on the nuclear button. In two days’ time, Nixon predicted, Ho Chi Minh will be “begging for peace.” The ploy didn’t work, in part because the North Vietnamese didn’t believe it. Whatever the many other eccentricities that Nixon had displayed in a quarter-century of public life, he wasn’t a madman, at least not in that way. </w:t>
      </w:r>
      <w:r w:rsidRPr="002C0250">
        <w:rPr>
          <w:rStyle w:val="StyleUnderline"/>
        </w:rPr>
        <w:t>Trump</w:t>
      </w:r>
      <w:r w:rsidRPr="00D600C8">
        <w:rPr>
          <w:sz w:val="14"/>
        </w:rPr>
        <w:t xml:space="preserve">, on the other hand, </w:t>
      </w:r>
      <w:r w:rsidRPr="002C0250">
        <w:rPr>
          <w:rStyle w:val="StyleUnderline"/>
        </w:rPr>
        <w:t>really does seem to be</w:t>
      </w:r>
      <w:r w:rsidRPr="00D600C8">
        <w:rPr>
          <w:sz w:val="14"/>
        </w:rPr>
        <w:t xml:space="preserve">, if not quite insane, at least </w:t>
      </w:r>
      <w:r w:rsidRPr="00000023">
        <w:rPr>
          <w:rStyle w:val="StyleUnderline"/>
          <w:highlight w:val="yellow"/>
        </w:rPr>
        <w:t>erratic, unpredictable</w:t>
      </w:r>
      <w:r w:rsidRPr="002C0250">
        <w:rPr>
          <w:rStyle w:val="StyleUnderline"/>
        </w:rPr>
        <w:t xml:space="preserve">, prone to </w:t>
      </w:r>
      <w:r w:rsidRPr="00000023">
        <w:rPr>
          <w:rStyle w:val="StyleUnderline"/>
          <w:highlight w:val="yellow"/>
        </w:rPr>
        <w:t>outbursts of violence</w:t>
      </w:r>
      <w:r w:rsidRPr="002C0250">
        <w:rPr>
          <w:rStyle w:val="StyleUnderline"/>
        </w:rPr>
        <w:t xml:space="preserve"> detached from coherent policy</w:t>
      </w:r>
      <w:r w:rsidRPr="00D600C8">
        <w:rPr>
          <w:sz w:val="14"/>
        </w:rPr>
        <w:t xml:space="preserve"> (e.g., firing 59 cruise missiles at Syria, to little effect, followed by nothing) and drastic reversals of opinion (e.g., recent statements on NATO, China, Russia, Janet Yellen, and the Ex-</w:t>
      </w:r>
      <w:proofErr w:type="spellStart"/>
      <w:r w:rsidRPr="00D600C8">
        <w:rPr>
          <w:sz w:val="14"/>
        </w:rPr>
        <w:t>Im</w:t>
      </w:r>
      <w:proofErr w:type="spellEnd"/>
      <w:r w:rsidRPr="00D600C8">
        <w:rPr>
          <w:sz w:val="14"/>
        </w:rPr>
        <w:t xml:space="preserve"> Bank, to name a few). I am not suggesting that Trump has intentionally adopted Nixon’s madman strategy (or any strategy at all). I am proposing, however, that </w:t>
      </w:r>
      <w:r w:rsidRPr="002C0250">
        <w:rPr>
          <w:rStyle w:val="StyleUnderline"/>
        </w:rPr>
        <w:t xml:space="preserve">his behavior </w:t>
      </w:r>
      <w:r w:rsidRPr="00000023">
        <w:rPr>
          <w:rStyle w:val="StyleUnderline"/>
          <w:highlight w:val="yellow"/>
        </w:rPr>
        <w:t>might be having the effect</w:t>
      </w:r>
      <w:r w:rsidRPr="00D600C8">
        <w:rPr>
          <w:sz w:val="14"/>
        </w:rPr>
        <w:t xml:space="preserve"> that Nixon </w:t>
      </w:r>
      <w:r w:rsidRPr="00000023">
        <w:rPr>
          <w:rStyle w:val="StyleUnderline"/>
          <w:highlight w:val="yellow"/>
        </w:rPr>
        <w:t>desired</w:t>
      </w:r>
      <w:r w:rsidRPr="00D600C8">
        <w:rPr>
          <w:sz w:val="14"/>
        </w:rPr>
        <w:t xml:space="preserve">. It may well be that certain </w:t>
      </w:r>
      <w:r w:rsidRPr="00000023">
        <w:rPr>
          <w:rStyle w:val="StyleUnderline"/>
          <w:highlight w:val="yellow"/>
        </w:rPr>
        <w:t>world leaders</w:t>
      </w:r>
      <w:r w:rsidRPr="002C0250">
        <w:rPr>
          <w:rStyle w:val="StyleUnderline"/>
        </w:rPr>
        <w:t xml:space="preserve">, most </w:t>
      </w:r>
      <w:r w:rsidRPr="00000023">
        <w:rPr>
          <w:rStyle w:val="StyleUnderline"/>
          <w:highlight w:val="yellow"/>
        </w:rPr>
        <w:t>notably</w:t>
      </w:r>
      <w:r w:rsidRPr="00D600C8">
        <w:rPr>
          <w:sz w:val="14"/>
        </w:rPr>
        <w:t xml:space="preserve"> Russian President Vladimir </w:t>
      </w:r>
      <w:r w:rsidRPr="00000023">
        <w:rPr>
          <w:rStyle w:val="StyleUnderline"/>
          <w:highlight w:val="yellow"/>
        </w:rPr>
        <w:t>Putin and</w:t>
      </w:r>
      <w:r w:rsidRPr="00D600C8">
        <w:rPr>
          <w:sz w:val="14"/>
        </w:rPr>
        <w:t xml:space="preserve"> Chinese President </w:t>
      </w:r>
      <w:r w:rsidRPr="00000023">
        <w:rPr>
          <w:rStyle w:val="StyleUnderline"/>
          <w:highlight w:val="yellow"/>
        </w:rPr>
        <w:t>Xi</w:t>
      </w:r>
      <w:r w:rsidRPr="00D600C8">
        <w:rPr>
          <w:sz w:val="14"/>
        </w:rPr>
        <w:t xml:space="preserve"> Jinping, </w:t>
      </w:r>
      <w:r w:rsidRPr="00000023">
        <w:rPr>
          <w:rStyle w:val="StyleUnderline"/>
          <w:highlight w:val="yellow"/>
        </w:rPr>
        <w:t>watch Trump</w:t>
      </w:r>
      <w:r w:rsidRPr="002C0250">
        <w:rPr>
          <w:rStyle w:val="StyleUnderline"/>
        </w:rPr>
        <w:t xml:space="preserve"> in motion </w:t>
      </w:r>
      <w:r w:rsidRPr="00000023">
        <w:rPr>
          <w:rStyle w:val="StyleUnderline"/>
          <w:highlight w:val="yellow"/>
        </w:rPr>
        <w:t>and</w:t>
      </w:r>
      <w:r w:rsidRPr="002C0250">
        <w:rPr>
          <w:rStyle w:val="StyleUnderline"/>
        </w:rPr>
        <w:t xml:space="preserve">, as a result, start </w:t>
      </w:r>
      <w:r w:rsidRPr="00000023">
        <w:rPr>
          <w:rStyle w:val="StyleUnderline"/>
          <w:highlight w:val="yellow"/>
        </w:rPr>
        <w:t>act</w:t>
      </w:r>
      <w:r w:rsidRPr="002C0250">
        <w:rPr>
          <w:rStyle w:val="StyleUnderline"/>
        </w:rPr>
        <w:t xml:space="preserve">ing </w:t>
      </w:r>
      <w:r w:rsidRPr="00000023">
        <w:rPr>
          <w:rStyle w:val="StyleUnderline"/>
          <w:highlight w:val="yellow"/>
        </w:rPr>
        <w:t>cautiously</w:t>
      </w:r>
      <w:r w:rsidRPr="002C0250">
        <w:rPr>
          <w:rStyle w:val="StyleUnderline"/>
        </w:rPr>
        <w:t xml:space="preserve">—as well </w:t>
      </w:r>
      <w:r w:rsidRPr="00000023">
        <w:rPr>
          <w:rStyle w:val="StyleUnderline"/>
          <w:highlight w:val="yellow"/>
        </w:rPr>
        <w:t>clamping down on their</w:t>
      </w:r>
      <w:r w:rsidRPr="002C0250">
        <w:rPr>
          <w:rStyle w:val="StyleUnderline"/>
        </w:rPr>
        <w:t xml:space="preserve"> more </w:t>
      </w:r>
      <w:r w:rsidRPr="00000023">
        <w:rPr>
          <w:rStyle w:val="StyleUnderline"/>
          <w:highlight w:val="yellow"/>
        </w:rPr>
        <w:t>antic-prone allies—because they just don’t know what this guy might be capable of. Xi,</w:t>
      </w:r>
      <w:r w:rsidRPr="002C0250">
        <w:rPr>
          <w:rStyle w:val="StyleUnderline"/>
        </w:rPr>
        <w:t xml:space="preserve"> for instance, recently </w:t>
      </w:r>
      <w:r w:rsidRPr="00000023">
        <w:rPr>
          <w:rStyle w:val="StyleUnderline"/>
          <w:highlight w:val="yellow"/>
        </w:rPr>
        <w:t>turned away</w:t>
      </w:r>
      <w:r w:rsidRPr="002C0250">
        <w:rPr>
          <w:rStyle w:val="StyleUnderline"/>
        </w:rPr>
        <w:t xml:space="preserve"> a boatload of </w:t>
      </w:r>
      <w:r w:rsidRPr="00000023">
        <w:rPr>
          <w:rStyle w:val="StyleUnderline"/>
          <w:highlight w:val="yellow"/>
        </w:rPr>
        <w:t>coal from North Korea</w:t>
      </w:r>
      <w:r w:rsidRPr="00D600C8">
        <w:rPr>
          <w:sz w:val="14"/>
        </w:rPr>
        <w:t xml:space="preserve">, one of the country’s chief exports, as a further signal of displeasure over Kim Jong-un’s nuclear tests. We will see if Putin cracks the whip on Bashar al-Assad. In his 1960 book </w:t>
      </w:r>
      <w:r w:rsidRPr="00000023">
        <w:rPr>
          <w:rStyle w:val="StyleUnderline"/>
          <w:highlight w:val="yellow"/>
        </w:rPr>
        <w:t>On Thermonuclear War</w:t>
      </w:r>
      <w:r w:rsidRPr="00D600C8">
        <w:rPr>
          <w:sz w:val="14"/>
        </w:rPr>
        <w:t xml:space="preserve">, the flamboyant nuclear strategist Herman Kahn likened certain kinds of conflict to the game of highway chicken. Two cars speed toward each other, head on, late at night. In the standard version of the game, there are three possible outcomes. One driver gets nervous and veers away; he loses. Both drivers veer away; the game’s a draw. They both keep zooming straight ahead; everybody dies. But Khan posited a fourth outcome and an unconventional way to win: One driver yanks the steering wheel from his dashboard and visibly throws it out the window; the other driver, seeing that his opponent can’t pull off the road, has no choice but to veer away himself. In this analogy, </w:t>
      </w:r>
      <w:r w:rsidRPr="00000023">
        <w:rPr>
          <w:rStyle w:val="StyleUnderline"/>
          <w:highlight w:val="yellow"/>
        </w:rPr>
        <w:t>Trump is the guy who’s thrown the</w:t>
      </w:r>
      <w:r w:rsidRPr="002C0250">
        <w:rPr>
          <w:rStyle w:val="StyleUnderline"/>
        </w:rPr>
        <w:t xml:space="preserve"> steering </w:t>
      </w:r>
      <w:r w:rsidRPr="00000023">
        <w:rPr>
          <w:rStyle w:val="StyleUnderline"/>
          <w:highlight w:val="yellow"/>
        </w:rPr>
        <w:t>wheel out</w:t>
      </w:r>
      <w:r w:rsidRPr="002C0250">
        <w:rPr>
          <w:rStyle w:val="StyleUnderline"/>
        </w:rPr>
        <w:t xml:space="preserve"> the window, possibly without knowing what the steering wheel does. The other drivers, </w:t>
      </w:r>
      <w:r w:rsidRPr="00000023">
        <w:rPr>
          <w:rStyle w:val="StyleUnderline"/>
          <w:highlight w:val="yellow"/>
        </w:rPr>
        <w:t>Russia or China, can’t be sure of his motives, but they</w:t>
      </w:r>
      <w:r w:rsidRPr="002C0250">
        <w:rPr>
          <w:rStyle w:val="StyleUnderline"/>
        </w:rPr>
        <w:t xml:space="preserve">’d better </w:t>
      </w:r>
      <w:r w:rsidRPr="00000023">
        <w:rPr>
          <w:rStyle w:val="StyleUnderline"/>
          <w:highlight w:val="yellow"/>
        </w:rPr>
        <w:t>get out of the way</w:t>
      </w:r>
      <w:r w:rsidRPr="002C0250">
        <w:rPr>
          <w:rStyle w:val="StyleUnderline"/>
        </w:rPr>
        <w:t xml:space="preserve"> anyway.</w:t>
      </w:r>
    </w:p>
    <w:p w:rsidR="00874D95" w:rsidRDefault="00874D95" w:rsidP="00BC2B3D">
      <w:pPr>
        <w:rPr>
          <w:rStyle w:val="StyleUnderline"/>
        </w:rPr>
      </w:pPr>
    </w:p>
    <w:p w:rsidR="00874D95" w:rsidRDefault="007654DA" w:rsidP="00874D95">
      <w:pPr>
        <w:pStyle w:val="Heading3"/>
      </w:pPr>
      <w:r>
        <w:t xml:space="preserve">2nc – china solves </w:t>
      </w:r>
      <w:proofErr w:type="spellStart"/>
      <w:r>
        <w:t>nk</w:t>
      </w:r>
      <w:proofErr w:type="spellEnd"/>
      <w:r>
        <w:t xml:space="preserve"> now</w:t>
      </w:r>
    </w:p>
    <w:p w:rsidR="00820F20" w:rsidRPr="00820F20" w:rsidRDefault="00820F20" w:rsidP="00820F20"/>
    <w:p w:rsidR="00874D95" w:rsidRPr="002F1B4A" w:rsidRDefault="00874D95" w:rsidP="00874D95">
      <w:pPr>
        <w:pStyle w:val="Heading4"/>
      </w:pPr>
      <w:r>
        <w:t xml:space="preserve">Xi is </w:t>
      </w:r>
      <w:r w:rsidRPr="00DA3860">
        <w:rPr>
          <w:u w:val="single"/>
        </w:rPr>
        <w:t>maintaining sanctions</w:t>
      </w:r>
      <w:r>
        <w:t xml:space="preserve"> on North Korea.</w:t>
      </w:r>
    </w:p>
    <w:p w:rsidR="00874D95" w:rsidRPr="002F1B4A" w:rsidRDefault="00874D95" w:rsidP="00874D95">
      <w:pPr>
        <w:rPr>
          <w:sz w:val="18"/>
          <w:szCs w:val="18"/>
        </w:rPr>
      </w:pPr>
      <w:r w:rsidRPr="002F1B4A">
        <w:rPr>
          <w:sz w:val="18"/>
          <w:szCs w:val="18"/>
        </w:rPr>
        <w:t xml:space="preserve">Jane </w:t>
      </w:r>
      <w:proofErr w:type="spellStart"/>
      <w:r w:rsidRPr="002F1B4A">
        <w:rPr>
          <w:b/>
          <w:bCs/>
          <w:sz w:val="26"/>
          <w:szCs w:val="26"/>
        </w:rPr>
        <w:t>Perlez</w:t>
      </w:r>
      <w:proofErr w:type="spellEnd"/>
      <w:r w:rsidRPr="002F1B4A">
        <w:rPr>
          <w:b/>
          <w:bCs/>
          <w:sz w:val="26"/>
          <w:szCs w:val="26"/>
        </w:rPr>
        <w:t xml:space="preserve"> 6-21</w:t>
      </w:r>
      <w:r w:rsidRPr="002F1B4A">
        <w:rPr>
          <w:sz w:val="18"/>
          <w:szCs w:val="18"/>
        </w:rPr>
        <w:t xml:space="preserve">, 6-21-2019, Jane </w:t>
      </w:r>
      <w:proofErr w:type="spellStart"/>
      <w:r w:rsidRPr="002F1B4A">
        <w:rPr>
          <w:sz w:val="18"/>
          <w:szCs w:val="18"/>
        </w:rPr>
        <w:t>Perlez</w:t>
      </w:r>
      <w:proofErr w:type="spellEnd"/>
      <w:r w:rsidRPr="002F1B4A">
        <w:rPr>
          <w:sz w:val="18"/>
          <w:szCs w:val="18"/>
        </w:rPr>
        <w:t xml:space="preserve"> is the bureau chief in Beijing. She writes about China’s foreign policy, in particular its relations with the United States and its Asian neighbors. She was a member of the team that won the Pulitzer Prize in 2009 for reporting in Pakistan and Afghanistan. </w:t>
      </w:r>
      <w:proofErr w:type="gramStart"/>
      <w:r w:rsidRPr="002F1B4A">
        <w:rPr>
          <w:sz w:val="18"/>
          <w:szCs w:val="18"/>
        </w:rPr>
        <w:t>"Friendlier Days for North Korea and China?</w:t>
      </w:r>
      <w:proofErr w:type="gramEnd"/>
      <w:r w:rsidRPr="002F1B4A">
        <w:rPr>
          <w:sz w:val="18"/>
          <w:szCs w:val="18"/>
        </w:rPr>
        <w:t xml:space="preserve"> Maybe Not," New York Times, https://www.nytimes.com/2019/06/21/world/asia/xi-jinping-north-korea-visit.html</w:t>
      </w:r>
      <w:r>
        <w:rPr>
          <w:sz w:val="18"/>
          <w:szCs w:val="18"/>
        </w:rPr>
        <w:t>//ZidaoW</w:t>
      </w:r>
    </w:p>
    <w:p w:rsidR="00874D95" w:rsidRPr="00396DF8" w:rsidRDefault="00874D95" w:rsidP="00874D95">
      <w:pPr>
        <w:rPr>
          <w:sz w:val="16"/>
          <w:szCs w:val="16"/>
        </w:rPr>
      </w:pPr>
      <w:r w:rsidRPr="00396DF8">
        <w:rPr>
          <w:sz w:val="16"/>
          <w:szCs w:val="16"/>
        </w:rPr>
        <w:t xml:space="preserve"> BEIJING — </w:t>
      </w:r>
      <w:proofErr w:type="gramStart"/>
      <w:r w:rsidRPr="00396DF8">
        <w:rPr>
          <w:sz w:val="16"/>
          <w:szCs w:val="16"/>
        </w:rPr>
        <w:t>They</w:t>
      </w:r>
      <w:proofErr w:type="gramEnd"/>
      <w:r w:rsidRPr="00396DF8">
        <w:rPr>
          <w:sz w:val="16"/>
          <w:szCs w:val="16"/>
        </w:rPr>
        <w:t xml:space="preserve"> stood shoulder to shoulder in a sleek, open-air Mercedes, waving at cheering crowds in the North Korean capital, Pyongyang. They watched a propaganda spectacle in a stadium, chatting all the while. And the visitor was greeted with a candy-colored banner hailing him as Grandpa Xi.</w:t>
      </w:r>
    </w:p>
    <w:p w:rsidR="00874D95" w:rsidRPr="00396DF8" w:rsidRDefault="00874D95" w:rsidP="00874D95">
      <w:pPr>
        <w:rPr>
          <w:sz w:val="16"/>
        </w:rPr>
      </w:pPr>
      <w:r w:rsidRPr="00F10650">
        <w:rPr>
          <w:rStyle w:val="StyleUnderline"/>
        </w:rPr>
        <w:t>Outward signs seemed to suggest a patching-up of the tattered relationship between two allies and neighbors</w:t>
      </w:r>
      <w:r w:rsidRPr="00396DF8">
        <w:rPr>
          <w:sz w:val="16"/>
        </w:rPr>
        <w:t>, as </w:t>
      </w:r>
      <w:hyperlink r:id="rId149" w:history="1">
        <w:r w:rsidRPr="00396DF8">
          <w:rPr>
            <w:rStyle w:val="Hyperlink"/>
            <w:sz w:val="16"/>
          </w:rPr>
          <w:t>North Korea’s leader, Kim Jong-un, hosted President Xi Jinping of China</w:t>
        </w:r>
      </w:hyperlink>
      <w:r w:rsidRPr="00396DF8">
        <w:rPr>
          <w:sz w:val="16"/>
        </w:rPr>
        <w:t> this week. It was the first time a Chinese leader had stepped onto North Korean soil since 2005.</w:t>
      </w:r>
    </w:p>
    <w:p w:rsidR="00874D95" w:rsidRPr="00396DF8" w:rsidRDefault="00874D95" w:rsidP="00874D95">
      <w:pPr>
        <w:rPr>
          <w:sz w:val="16"/>
        </w:rPr>
      </w:pPr>
      <w:r w:rsidRPr="00396DF8">
        <w:rPr>
          <w:rStyle w:val="StyleUnderline"/>
        </w:rPr>
        <w:t>But behind the public bonhomie, there was</w:t>
      </w:r>
      <w:r w:rsidRPr="00E45EB8">
        <w:rPr>
          <w:rStyle w:val="Emphasis"/>
        </w:rPr>
        <w:t xml:space="preserve"> little to suggest</w:t>
      </w:r>
      <w:r w:rsidRPr="00396DF8">
        <w:rPr>
          <w:rStyle w:val="StyleUnderline"/>
        </w:rPr>
        <w:t xml:space="preserve"> that the visit — which lasted barely 24 hours — heralded any real change in the relationship between the North and its one major ally</w:t>
      </w:r>
      <w:r w:rsidRPr="00396DF8">
        <w:rPr>
          <w:sz w:val="16"/>
        </w:rPr>
        <w:t>. Both leaders were seeking leverage in </w:t>
      </w:r>
      <w:hyperlink r:id="rId150" w:history="1">
        <w:r w:rsidRPr="00396DF8">
          <w:rPr>
            <w:rStyle w:val="Hyperlink"/>
            <w:sz w:val="16"/>
          </w:rPr>
          <w:t>their separate disputes with the United States</w:t>
        </w:r>
      </w:hyperlink>
      <w:r w:rsidRPr="00396DF8">
        <w:rPr>
          <w:sz w:val="16"/>
        </w:rPr>
        <w:t>, analysts said, and the meeting seemed hastily arranged to precede Mr. Xi’s expected talks with President Trump in Japan next week.</w:t>
      </w:r>
    </w:p>
    <w:p w:rsidR="00874D95" w:rsidRPr="00396DF8" w:rsidRDefault="00874D95" w:rsidP="00874D95">
      <w:pPr>
        <w:rPr>
          <w:sz w:val="16"/>
          <w:szCs w:val="16"/>
        </w:rPr>
      </w:pPr>
      <w:r w:rsidRPr="00396DF8">
        <w:rPr>
          <w:sz w:val="16"/>
          <w:szCs w:val="16"/>
        </w:rPr>
        <w:t>Mr. Kim, for his part, had a longer-term goal: a good relationship with the United States that would free the North of its economic dependence on China, said </w:t>
      </w:r>
      <w:hyperlink r:id="rId151" w:tgtFrame="_blank" w:history="1">
        <w:r w:rsidRPr="00396DF8">
          <w:rPr>
            <w:rStyle w:val="Hyperlink"/>
            <w:sz w:val="16"/>
            <w:szCs w:val="16"/>
          </w:rPr>
          <w:t xml:space="preserve">John </w:t>
        </w:r>
        <w:proofErr w:type="spellStart"/>
        <w:r w:rsidRPr="00396DF8">
          <w:rPr>
            <w:rStyle w:val="Hyperlink"/>
            <w:sz w:val="16"/>
            <w:szCs w:val="16"/>
          </w:rPr>
          <w:t>Delury</w:t>
        </w:r>
        <w:proofErr w:type="spellEnd"/>
      </w:hyperlink>
      <w:r w:rsidRPr="00396DF8">
        <w:rPr>
          <w:sz w:val="16"/>
          <w:szCs w:val="16"/>
        </w:rPr>
        <w:t xml:space="preserve">, an associate professor of Chinese studies at </w:t>
      </w:r>
      <w:proofErr w:type="spellStart"/>
      <w:r w:rsidRPr="00396DF8">
        <w:rPr>
          <w:sz w:val="16"/>
          <w:szCs w:val="16"/>
        </w:rPr>
        <w:t>Yonsei</w:t>
      </w:r>
      <w:proofErr w:type="spellEnd"/>
      <w:r w:rsidRPr="00396DF8">
        <w:rPr>
          <w:sz w:val="16"/>
          <w:szCs w:val="16"/>
        </w:rPr>
        <w:t xml:space="preserve"> University in Seoul, South Korea.</w:t>
      </w:r>
    </w:p>
    <w:p w:rsidR="00874D95" w:rsidRPr="00396DF8" w:rsidRDefault="00874D95" w:rsidP="00874D95">
      <w:pPr>
        <w:rPr>
          <w:sz w:val="16"/>
          <w:szCs w:val="16"/>
        </w:rPr>
      </w:pPr>
      <w:r w:rsidRPr="00396DF8">
        <w:rPr>
          <w:sz w:val="16"/>
          <w:szCs w:val="16"/>
        </w:rPr>
        <w:t xml:space="preserve"> “Kim is trying, like the rest of the region, to move North Korea between China and the United States,” Mr. </w:t>
      </w:r>
      <w:proofErr w:type="spellStart"/>
      <w:r w:rsidRPr="00396DF8">
        <w:rPr>
          <w:sz w:val="16"/>
          <w:szCs w:val="16"/>
        </w:rPr>
        <w:t>Delury</w:t>
      </w:r>
      <w:proofErr w:type="spellEnd"/>
      <w:r w:rsidRPr="00396DF8">
        <w:rPr>
          <w:sz w:val="16"/>
          <w:szCs w:val="16"/>
        </w:rPr>
        <w:t xml:space="preserve"> said. “Like everyone else, he is afraid of China’s rise.”</w:t>
      </w:r>
    </w:p>
    <w:p w:rsidR="00874D95" w:rsidRPr="00396DF8" w:rsidRDefault="00874D95" w:rsidP="00874D95">
      <w:pPr>
        <w:rPr>
          <w:sz w:val="16"/>
          <w:szCs w:val="16"/>
        </w:rPr>
      </w:pPr>
      <w:r w:rsidRPr="00396DF8">
        <w:rPr>
          <w:sz w:val="16"/>
          <w:szCs w:val="16"/>
        </w:rPr>
        <w:t xml:space="preserve">Though the carefully choreographed state news media images from Mr. Xi’s visit gave the impression of friendship, its brevity suggested that all was not so smooth, or at least that the two had not had much to talk about, Mr. </w:t>
      </w:r>
      <w:proofErr w:type="spellStart"/>
      <w:r w:rsidRPr="00396DF8">
        <w:rPr>
          <w:sz w:val="16"/>
          <w:szCs w:val="16"/>
        </w:rPr>
        <w:t>Delury</w:t>
      </w:r>
      <w:proofErr w:type="spellEnd"/>
      <w:r w:rsidRPr="00396DF8">
        <w:rPr>
          <w:sz w:val="16"/>
          <w:szCs w:val="16"/>
        </w:rPr>
        <w:t xml:space="preserve"> said.</w:t>
      </w:r>
    </w:p>
    <w:p w:rsidR="00874D95" w:rsidRPr="00BF14F7" w:rsidRDefault="00874D95" w:rsidP="00874D95">
      <w:pPr>
        <w:rPr>
          <w:rStyle w:val="StyleUnderline"/>
        </w:rPr>
      </w:pPr>
      <w:r w:rsidRPr="00BF14F7">
        <w:rPr>
          <w:rStyle w:val="StyleUnderline"/>
        </w:rPr>
        <w:t xml:space="preserve"> “It took 14 years for China’s leader to take the two-hour flight to the capital of its closest ally,” he said. “North Korea has long schemed to survive as an independent entity rather than be China’s sidekick.”</w:t>
      </w:r>
    </w:p>
    <w:p w:rsidR="00874D95" w:rsidRPr="000264A2" w:rsidRDefault="00874D95" w:rsidP="00874D95">
      <w:pPr>
        <w:rPr>
          <w:sz w:val="16"/>
          <w:szCs w:val="16"/>
        </w:rPr>
      </w:pPr>
      <w:r w:rsidRPr="000264A2">
        <w:rPr>
          <w:sz w:val="16"/>
          <w:szCs w:val="16"/>
        </w:rPr>
        <w:t>[</w:t>
      </w:r>
      <w:hyperlink r:id="rId152" w:history="1">
        <w:r w:rsidRPr="000264A2">
          <w:rPr>
            <w:rStyle w:val="Hyperlink"/>
            <w:sz w:val="16"/>
            <w:szCs w:val="16"/>
          </w:rPr>
          <w:t>Mr. Xi’s visit to Pyongyang was a trip full of pomp and propaganda</w:t>
        </w:r>
      </w:hyperlink>
      <w:r w:rsidRPr="000264A2">
        <w:rPr>
          <w:sz w:val="16"/>
          <w:szCs w:val="16"/>
        </w:rPr>
        <w:t>.]</w:t>
      </w:r>
    </w:p>
    <w:p w:rsidR="00874D95" w:rsidRPr="000264A2" w:rsidRDefault="00874D95" w:rsidP="00874D95">
      <w:pPr>
        <w:rPr>
          <w:sz w:val="16"/>
          <w:szCs w:val="16"/>
        </w:rPr>
      </w:pPr>
      <w:r w:rsidRPr="000264A2">
        <w:rPr>
          <w:sz w:val="16"/>
          <w:szCs w:val="16"/>
        </w:rPr>
        <w:t>In the last 15 months, Mr. Kim has made a show of independence, shucking the old image of North Korean leaders as ruling a hermit kingdom. Besides Mr. Xi and Mr. Trump, he has met several times with South Korea’s president, whom he hosted in Pyongyang last year, as well as the leaders of Singapore, Vietnam and, most recently, </w:t>
      </w:r>
      <w:hyperlink r:id="rId153" w:history="1">
        <w:r w:rsidRPr="000264A2">
          <w:rPr>
            <w:rStyle w:val="Hyperlink"/>
            <w:sz w:val="16"/>
            <w:szCs w:val="16"/>
          </w:rPr>
          <w:t>President Vladimir V. Putin of Russia</w:t>
        </w:r>
      </w:hyperlink>
      <w:r w:rsidRPr="000264A2">
        <w:rPr>
          <w:sz w:val="16"/>
          <w:szCs w:val="16"/>
        </w:rPr>
        <w:t>.</w:t>
      </w:r>
    </w:p>
    <w:p w:rsidR="00874D95" w:rsidRPr="000264A2" w:rsidRDefault="00874D95" w:rsidP="00874D95">
      <w:pPr>
        <w:rPr>
          <w:sz w:val="16"/>
          <w:szCs w:val="16"/>
        </w:rPr>
      </w:pPr>
      <w:r w:rsidRPr="000264A2">
        <w:rPr>
          <w:sz w:val="16"/>
          <w:szCs w:val="16"/>
        </w:rPr>
        <w:t>The short duration of Mr. Xi’s trip underscored the limits of what he could accomplish with Mr. Kim, said </w:t>
      </w:r>
      <w:hyperlink r:id="rId154" w:tgtFrame="_blank" w:history="1">
        <w:r w:rsidRPr="000264A2">
          <w:rPr>
            <w:rStyle w:val="Hyperlink"/>
            <w:sz w:val="16"/>
            <w:szCs w:val="16"/>
          </w:rPr>
          <w:t xml:space="preserve">Shi </w:t>
        </w:r>
        <w:proofErr w:type="spellStart"/>
        <w:r w:rsidRPr="000264A2">
          <w:rPr>
            <w:rStyle w:val="Hyperlink"/>
            <w:sz w:val="16"/>
            <w:szCs w:val="16"/>
          </w:rPr>
          <w:t>Yinhong</w:t>
        </w:r>
        <w:proofErr w:type="spellEnd"/>
      </w:hyperlink>
      <w:r w:rsidRPr="000264A2">
        <w:rPr>
          <w:sz w:val="16"/>
          <w:szCs w:val="16"/>
        </w:rPr>
        <w:t xml:space="preserve">, a professor of international relations at </w:t>
      </w:r>
      <w:proofErr w:type="spellStart"/>
      <w:r w:rsidRPr="000264A2">
        <w:rPr>
          <w:sz w:val="16"/>
          <w:szCs w:val="16"/>
        </w:rPr>
        <w:t>Renmin</w:t>
      </w:r>
      <w:proofErr w:type="spellEnd"/>
      <w:r w:rsidRPr="000264A2">
        <w:rPr>
          <w:sz w:val="16"/>
          <w:szCs w:val="16"/>
        </w:rPr>
        <w:t xml:space="preserve"> University.</w:t>
      </w:r>
    </w:p>
    <w:p w:rsidR="00874D95" w:rsidRPr="000264A2" w:rsidRDefault="00874D95" w:rsidP="00874D95">
      <w:pPr>
        <w:rPr>
          <w:sz w:val="16"/>
          <w:szCs w:val="16"/>
        </w:rPr>
      </w:pPr>
      <w:r w:rsidRPr="000264A2">
        <w:rPr>
          <w:sz w:val="16"/>
          <w:szCs w:val="16"/>
        </w:rPr>
        <w:t>Mr. Shi said the Chinese leader’s first order of business was narrow in scope: to improve the relationship after the acrimony of 2017, when the North, against China’s advice, tested a series of missiles and </w:t>
      </w:r>
      <w:hyperlink r:id="rId155" w:history="1">
        <w:r w:rsidRPr="000264A2">
          <w:rPr>
            <w:rStyle w:val="Hyperlink"/>
            <w:sz w:val="16"/>
            <w:szCs w:val="16"/>
          </w:rPr>
          <w:t>what it said was a hydrogen bomb</w:t>
        </w:r>
      </w:hyperlink>
      <w:r w:rsidRPr="000264A2">
        <w:rPr>
          <w:sz w:val="16"/>
          <w:szCs w:val="16"/>
        </w:rPr>
        <w:t>. That goal of friendlier ties was probably accomplished with the promise of substantial deliveries of rice to the North, he said.</w:t>
      </w:r>
    </w:p>
    <w:p w:rsidR="00874D95" w:rsidRPr="000656E1" w:rsidRDefault="00874D95" w:rsidP="00874D95">
      <w:pPr>
        <w:rPr>
          <w:sz w:val="16"/>
        </w:rPr>
      </w:pPr>
      <w:r w:rsidRPr="00E45EB8">
        <w:rPr>
          <w:rStyle w:val="Emphasis"/>
        </w:rPr>
        <w:t>Drought</w:t>
      </w:r>
      <w:r w:rsidRPr="00BF14F7">
        <w:rPr>
          <w:rStyle w:val="StyleUnderline"/>
        </w:rPr>
        <w:t xml:space="preserve"> and </w:t>
      </w:r>
      <w:r w:rsidRPr="00E45EB8">
        <w:rPr>
          <w:rStyle w:val="Emphasis"/>
        </w:rPr>
        <w:t>poor agricultural yields</w:t>
      </w:r>
      <w:r w:rsidRPr="00BF14F7">
        <w:rPr>
          <w:rStyle w:val="StyleUnderline"/>
        </w:rPr>
        <w:t xml:space="preserve"> are raising the specter of starvation in some parts of the North Korean countryside</w:t>
      </w:r>
      <w:r w:rsidRPr="000656E1">
        <w:rPr>
          <w:sz w:val="16"/>
        </w:rPr>
        <w:t>, the United Nations World Food Program said in a recent report. </w:t>
      </w:r>
      <w:hyperlink r:id="rId156" w:history="1">
        <w:r w:rsidRPr="000656E1">
          <w:rPr>
            <w:rStyle w:val="Hyperlink"/>
            <w:sz w:val="16"/>
          </w:rPr>
          <w:t>Such humanitarian aid</w:t>
        </w:r>
      </w:hyperlink>
      <w:r w:rsidRPr="000656E1">
        <w:rPr>
          <w:sz w:val="16"/>
        </w:rPr>
        <w:t> is allowed under the international sanctions imposed as punishment for the North’s nuclear arms program.</w:t>
      </w:r>
    </w:p>
    <w:p w:rsidR="00874D95" w:rsidRDefault="00874D95" w:rsidP="00874D95">
      <w:pPr>
        <w:rPr>
          <w:rStyle w:val="StyleUnderline"/>
        </w:rPr>
      </w:pPr>
      <w:r w:rsidRPr="007C426B">
        <w:rPr>
          <w:rStyle w:val="StyleUnderline"/>
        </w:rPr>
        <w:t xml:space="preserve">Mr. Xi’s ability to influence Mr. Kim’s decision making on a potential nuclear deal with the United States is restrained by </w:t>
      </w:r>
      <w:r w:rsidRPr="00BF14F7">
        <w:rPr>
          <w:rStyle w:val="Emphasis"/>
        </w:rPr>
        <w:t>China’s support for those sanctions</w:t>
      </w:r>
      <w:r w:rsidRPr="00BF14F7">
        <w:t>,</w:t>
      </w:r>
      <w:r w:rsidRPr="007C426B">
        <w:rPr>
          <w:sz w:val="16"/>
        </w:rPr>
        <w:t xml:space="preserve"> Mr. Shi said. </w:t>
      </w:r>
      <w:r w:rsidRPr="007C426B">
        <w:rPr>
          <w:rStyle w:val="StyleUnderline"/>
        </w:rPr>
        <w:t xml:space="preserve">Mr. Kim wants them lifted, but China has indicated that </w:t>
      </w:r>
      <w:r w:rsidRPr="007C426B">
        <w:rPr>
          <w:rStyle w:val="Emphasis"/>
        </w:rPr>
        <w:t>it will abide by them</w:t>
      </w:r>
      <w:r w:rsidRPr="007C426B">
        <w:rPr>
          <w:rStyle w:val="StyleUnderline"/>
        </w:rPr>
        <w:t xml:space="preserve">, allowing just enough unofficial trade to satisfy </w:t>
      </w:r>
      <w:r w:rsidRPr="007C426B">
        <w:rPr>
          <w:rStyle w:val="Emphasis"/>
        </w:rPr>
        <w:t>a modicum of the North’s energy</w:t>
      </w:r>
      <w:r w:rsidRPr="007C426B">
        <w:rPr>
          <w:rStyle w:val="StyleUnderline"/>
        </w:rPr>
        <w:t xml:space="preserve"> and other needs.</w:t>
      </w:r>
    </w:p>
    <w:p w:rsidR="00874D95" w:rsidRPr="000656E1" w:rsidRDefault="00874D95" w:rsidP="00874D95">
      <w:pPr>
        <w:rPr>
          <w:sz w:val="16"/>
        </w:rPr>
      </w:pPr>
      <w:r w:rsidRPr="000656E1">
        <w:rPr>
          <w:sz w:val="16"/>
        </w:rPr>
        <w:t>“</w:t>
      </w:r>
      <w:r w:rsidRPr="00E1226B">
        <w:rPr>
          <w:rStyle w:val="StyleUnderline"/>
        </w:rPr>
        <w:t>The No. 1 game on Kim’s part is the nuclear game with the U.S.</w:t>
      </w:r>
      <w:r w:rsidRPr="000656E1">
        <w:rPr>
          <w:sz w:val="16"/>
        </w:rPr>
        <w:t xml:space="preserve">, and Kim would not be willing to talk much on that except with the Americans,” Mr. Shi said. </w:t>
      </w:r>
      <w:proofErr w:type="gramStart"/>
      <w:r w:rsidRPr="000656E1">
        <w:rPr>
          <w:sz w:val="16"/>
        </w:rPr>
        <w:t>“So, a very short visit by Xi Jinping.”</w:t>
      </w:r>
      <w:proofErr w:type="gramEnd"/>
    </w:p>
    <w:p w:rsidR="00874D95" w:rsidRPr="000656E1" w:rsidRDefault="00874D95" w:rsidP="00874D95">
      <w:pPr>
        <w:rPr>
          <w:sz w:val="16"/>
          <w:szCs w:val="16"/>
        </w:rPr>
      </w:pPr>
      <w:r w:rsidRPr="000656E1">
        <w:rPr>
          <w:sz w:val="16"/>
          <w:szCs w:val="16"/>
        </w:rPr>
        <w:t xml:space="preserve">Still, there were some signs that Mr. Xi had tried to play the role of mediator on Mr. Kim’s behalf, days before Mr. Xi and Mr. Trump are expected to meet in Osaka, Japan, at a Group </w:t>
      </w:r>
      <w:proofErr w:type="gramStart"/>
      <w:r w:rsidRPr="000656E1">
        <w:rPr>
          <w:sz w:val="16"/>
          <w:szCs w:val="16"/>
        </w:rPr>
        <w:t>of 20 summit conference,</w:t>
      </w:r>
      <w:proofErr w:type="gramEnd"/>
      <w:r w:rsidRPr="000656E1">
        <w:rPr>
          <w:sz w:val="16"/>
          <w:szCs w:val="16"/>
        </w:rPr>
        <w:t xml:space="preserve"> where they are likely to discuss their bitter trade conflict.</w:t>
      </w:r>
    </w:p>
    <w:p w:rsidR="00874D95" w:rsidRDefault="00874D95" w:rsidP="00874D95">
      <w:pPr>
        <w:rPr>
          <w:sz w:val="16"/>
        </w:rPr>
      </w:pPr>
      <w:r w:rsidRPr="000656E1">
        <w:rPr>
          <w:sz w:val="16"/>
        </w:rPr>
        <w:t>Before </w:t>
      </w:r>
      <w:hyperlink r:id="rId157" w:history="1">
        <w:r w:rsidRPr="000656E1">
          <w:rPr>
            <w:rStyle w:val="Hyperlink"/>
            <w:sz w:val="16"/>
          </w:rPr>
          <w:t>Mr. Xi landed in Pyongyang on Thursday</w:t>
        </w:r>
      </w:hyperlink>
      <w:r w:rsidRPr="000656E1">
        <w:rPr>
          <w:sz w:val="16"/>
        </w:rPr>
        <w:t xml:space="preserve">, American </w:t>
      </w:r>
      <w:r w:rsidRPr="00E1226B">
        <w:rPr>
          <w:rStyle w:val="StyleUnderline"/>
        </w:rPr>
        <w:t xml:space="preserve">officials said they expected him to try to secure Mr. Kim’s promise to take steps on </w:t>
      </w:r>
      <w:r w:rsidRPr="00E1226B">
        <w:rPr>
          <w:rStyle w:val="Emphasis"/>
        </w:rPr>
        <w:t>nuclear weapons</w:t>
      </w:r>
      <w:r w:rsidRPr="00E1226B">
        <w:rPr>
          <w:rStyle w:val="StyleUnderline"/>
        </w:rPr>
        <w:t xml:space="preserve"> that might </w:t>
      </w:r>
      <w:r w:rsidRPr="00E1226B">
        <w:rPr>
          <w:rStyle w:val="Emphasis"/>
        </w:rPr>
        <w:t>appeal to Mr. Trump</w:t>
      </w:r>
      <w:r w:rsidRPr="000656E1">
        <w:rPr>
          <w:sz w:val="16"/>
        </w:rPr>
        <w:t>, in hopes of gaining leverage for China in the trade dispute.</w:t>
      </w:r>
    </w:p>
    <w:p w:rsidR="00874D95" w:rsidRDefault="00874D95" w:rsidP="00874D95">
      <w:pPr>
        <w:pStyle w:val="Heading4"/>
      </w:pPr>
      <w:r>
        <w:t xml:space="preserve">Chinese sanctions are </w:t>
      </w:r>
      <w:r w:rsidRPr="00DE6AC1">
        <w:rPr>
          <w:u w:val="single"/>
        </w:rPr>
        <w:t>devastating</w:t>
      </w:r>
      <w:r>
        <w:t xml:space="preserve"> North Korea---maximum pressure is </w:t>
      </w:r>
      <w:r w:rsidRPr="00DE6AC1">
        <w:rPr>
          <w:u w:val="single"/>
        </w:rPr>
        <w:t>working</w:t>
      </w:r>
      <w:r>
        <w:t xml:space="preserve">. </w:t>
      </w:r>
    </w:p>
    <w:p w:rsidR="00874D95" w:rsidRPr="00252131" w:rsidRDefault="00874D95" w:rsidP="00874D95">
      <w:pPr>
        <w:rPr>
          <w:sz w:val="18"/>
          <w:szCs w:val="18"/>
        </w:rPr>
      </w:pPr>
      <w:r w:rsidRPr="00252131">
        <w:rPr>
          <w:sz w:val="18"/>
          <w:szCs w:val="18"/>
        </w:rPr>
        <w:t xml:space="preserve">Luis </w:t>
      </w:r>
      <w:r w:rsidRPr="00252131">
        <w:rPr>
          <w:b/>
          <w:bCs/>
          <w:sz w:val="26"/>
          <w:szCs w:val="26"/>
        </w:rPr>
        <w:t>Martinez 2-28</w:t>
      </w:r>
      <w:r w:rsidRPr="005A1BA2">
        <w:rPr>
          <w:sz w:val="18"/>
          <w:szCs w:val="18"/>
        </w:rPr>
        <w:t>,</w:t>
      </w:r>
      <w:r w:rsidRPr="00252131">
        <w:rPr>
          <w:sz w:val="28"/>
          <w:szCs w:val="28"/>
        </w:rPr>
        <w:t xml:space="preserve"> </w:t>
      </w:r>
      <w:r w:rsidRPr="00252131">
        <w:rPr>
          <w:sz w:val="18"/>
          <w:szCs w:val="18"/>
        </w:rPr>
        <w:t xml:space="preserve">2-28-19, Martinez covers military and national security issues for ABC News at the Pentagon, prior to becoming the Pentagon producer in 2006, Martinez covered the State Department and the U.S. Senate for ABC News. “Why are US and UN sanctions on North Korea critical to denuclearization </w:t>
      </w:r>
      <w:proofErr w:type="spellStart"/>
      <w:r w:rsidRPr="00252131">
        <w:rPr>
          <w:sz w:val="18"/>
          <w:szCs w:val="18"/>
        </w:rPr>
        <w:t>talks?”ABC</w:t>
      </w:r>
      <w:proofErr w:type="spellEnd"/>
      <w:r w:rsidRPr="00252131">
        <w:rPr>
          <w:sz w:val="18"/>
          <w:szCs w:val="18"/>
        </w:rPr>
        <w:t xml:space="preserve"> News, </w:t>
      </w:r>
      <w:hyperlink r:id="rId158" w:history="1">
        <w:r w:rsidRPr="00252131">
          <w:rPr>
            <w:rStyle w:val="Hyperlink"/>
            <w:sz w:val="18"/>
            <w:szCs w:val="18"/>
          </w:rPr>
          <w:t>https://abcnews.go.com/Politics/us-sanctions-north-korea-critical-denuclearization-talks/story?id=61389541</w:t>
        </w:r>
      </w:hyperlink>
      <w:r w:rsidRPr="00252131">
        <w:rPr>
          <w:sz w:val="18"/>
          <w:szCs w:val="18"/>
        </w:rPr>
        <w:t>//ZidaoW</w:t>
      </w:r>
    </w:p>
    <w:p w:rsidR="00874D95" w:rsidRPr="00DE6AC1" w:rsidRDefault="00874D95" w:rsidP="00874D95">
      <w:pPr>
        <w:rPr>
          <w:sz w:val="16"/>
          <w:szCs w:val="16"/>
        </w:rPr>
      </w:pPr>
      <w:r w:rsidRPr="00DE6AC1">
        <w:rPr>
          <w:sz w:val="16"/>
          <w:szCs w:val="16"/>
        </w:rPr>
        <w:t>With spotty enforcement, North Korea was able to work around some of the international sanctions using extremely creative and risky alternatives, including North Korean ships carrying out illicit ship-to-ship transfers of refined petroleum from third-country tankers, some of them from China.</w:t>
      </w:r>
    </w:p>
    <w:p w:rsidR="00874D95" w:rsidRPr="00DE6AC1" w:rsidRDefault="00874D95" w:rsidP="00874D95">
      <w:pPr>
        <w:rPr>
          <w:sz w:val="16"/>
        </w:rPr>
      </w:pPr>
      <w:r w:rsidRPr="00DE6AC1">
        <w:rPr>
          <w:sz w:val="16"/>
        </w:rPr>
        <w:t>That’s one reason th</w:t>
      </w:r>
      <w:r w:rsidRPr="00DE6AC1">
        <w:rPr>
          <w:rStyle w:val="StyleUnderline"/>
        </w:rPr>
        <w:t xml:space="preserve">e United States also imposed its own sanctions in the wake of North Korea’s continued ballistic missile and </w:t>
      </w:r>
      <w:r w:rsidRPr="00DE6AC1">
        <w:rPr>
          <w:rStyle w:val="Emphasis"/>
        </w:rPr>
        <w:t>nuclear tests</w:t>
      </w:r>
      <w:r w:rsidRPr="00DE6AC1">
        <w:rPr>
          <w:sz w:val="16"/>
        </w:rPr>
        <w:t xml:space="preserve">, human rights violations, </w:t>
      </w:r>
      <w:proofErr w:type="spellStart"/>
      <w:r w:rsidRPr="00DE6AC1">
        <w:rPr>
          <w:sz w:val="16"/>
        </w:rPr>
        <w:t>cyber attacks</w:t>
      </w:r>
      <w:proofErr w:type="spellEnd"/>
      <w:r w:rsidRPr="00DE6AC1">
        <w:rPr>
          <w:sz w:val="16"/>
        </w:rPr>
        <w:t xml:space="preserve"> and criminal activity.</w:t>
      </w:r>
    </w:p>
    <w:p w:rsidR="00874D95" w:rsidRPr="00DE6AC1" w:rsidRDefault="00874D95" w:rsidP="00874D95">
      <w:pPr>
        <w:rPr>
          <w:rStyle w:val="StyleUnderline"/>
        </w:rPr>
      </w:pPr>
      <w:r w:rsidRPr="00DE6AC1">
        <w:rPr>
          <w:sz w:val="16"/>
        </w:rPr>
        <w:t xml:space="preserve">With a broader scope targeting the country’s finances as well as that of its leaders, </w:t>
      </w:r>
      <w:r w:rsidRPr="00DE6AC1">
        <w:rPr>
          <w:rStyle w:val="StyleUnderline"/>
        </w:rPr>
        <w:t xml:space="preserve">the U.S. sanctions have had a </w:t>
      </w:r>
      <w:r w:rsidRPr="00DE6AC1">
        <w:rPr>
          <w:rStyle w:val="Emphasis"/>
        </w:rPr>
        <w:t>severe impact</w:t>
      </w:r>
      <w:r w:rsidRPr="00DE6AC1">
        <w:rPr>
          <w:rStyle w:val="StyleUnderline"/>
        </w:rPr>
        <w:t xml:space="preserve"> on North Korea.</w:t>
      </w:r>
    </w:p>
    <w:p w:rsidR="00874D95" w:rsidRPr="00DE6AC1" w:rsidRDefault="00874D95" w:rsidP="00874D95">
      <w:pPr>
        <w:rPr>
          <w:sz w:val="16"/>
        </w:rPr>
      </w:pPr>
      <w:r w:rsidRPr="00DE6AC1">
        <w:rPr>
          <w:sz w:val="16"/>
        </w:rPr>
        <w:t xml:space="preserve">However, U.S. officials say </w:t>
      </w:r>
      <w:r w:rsidRPr="00AB5799">
        <w:rPr>
          <w:rStyle w:val="StyleUnderline"/>
        </w:rPr>
        <w:t>North Korea was most affected by the Trump administration’s “</w:t>
      </w:r>
      <w:r w:rsidRPr="00DE6AC1">
        <w:rPr>
          <w:rStyle w:val="Emphasis"/>
        </w:rPr>
        <w:t>maximum pressure</w:t>
      </w:r>
      <w:r w:rsidRPr="00AB5799">
        <w:rPr>
          <w:rStyle w:val="StyleUnderline"/>
        </w:rPr>
        <w:t>” campaig</w:t>
      </w:r>
      <w:r w:rsidRPr="00311F37">
        <w:rPr>
          <w:rStyle w:val="StyleUnderline"/>
        </w:rPr>
        <w:t>n to have the international community fully enforce</w:t>
      </w:r>
      <w:r w:rsidRPr="00DE6AC1">
        <w:rPr>
          <w:sz w:val="16"/>
        </w:rPr>
        <w:t xml:space="preserve"> U.N. </w:t>
      </w:r>
      <w:r w:rsidRPr="00311F37">
        <w:rPr>
          <w:rStyle w:val="StyleUnderline"/>
        </w:rPr>
        <w:t>sanctions</w:t>
      </w:r>
      <w:r w:rsidRPr="00DE6AC1">
        <w:rPr>
          <w:sz w:val="16"/>
        </w:rPr>
        <w:t xml:space="preserve"> already on the books.</w:t>
      </w:r>
    </w:p>
    <w:p w:rsidR="00874D95" w:rsidRPr="00DE6AC1" w:rsidRDefault="00874D95" w:rsidP="00874D95">
      <w:pPr>
        <w:rPr>
          <w:sz w:val="16"/>
        </w:rPr>
      </w:pPr>
      <w:r w:rsidRPr="00DE6AC1">
        <w:rPr>
          <w:sz w:val="16"/>
        </w:rPr>
        <w:t xml:space="preserve">The officials say </w:t>
      </w:r>
      <w:r w:rsidRPr="00AB5799">
        <w:rPr>
          <w:rStyle w:val="StyleUnderline"/>
        </w:rPr>
        <w:t xml:space="preserve">the biggest impact was made when </w:t>
      </w:r>
      <w:r w:rsidRPr="00AB5799">
        <w:rPr>
          <w:rStyle w:val="Emphasis"/>
        </w:rPr>
        <w:t>China</w:t>
      </w:r>
      <w:r w:rsidRPr="00DE6AC1">
        <w:rPr>
          <w:sz w:val="16"/>
        </w:rPr>
        <w:t xml:space="preserve">, North Korea’s biggest economic partner, </w:t>
      </w:r>
      <w:r w:rsidRPr="00AB5799">
        <w:rPr>
          <w:rStyle w:val="Emphasis"/>
        </w:rPr>
        <w:t>signed on</w:t>
      </w:r>
      <w:r w:rsidRPr="00AB5799">
        <w:rPr>
          <w:rStyle w:val="StyleUnderline"/>
        </w:rPr>
        <w:t xml:space="preserve"> to the campaign.</w:t>
      </w:r>
    </w:p>
    <w:p w:rsidR="00874D95" w:rsidRPr="00AB5799" w:rsidRDefault="00874D95" w:rsidP="00874D95">
      <w:pPr>
        <w:rPr>
          <w:rStyle w:val="StyleUnderline"/>
        </w:rPr>
      </w:pPr>
      <w:r w:rsidRPr="00DE6AC1">
        <w:rPr>
          <w:sz w:val="16"/>
        </w:rPr>
        <w:t>A year ago, </w:t>
      </w:r>
      <w:hyperlink r:id="rId159" w:tgtFrame="_blank" w:history="1">
        <w:r w:rsidRPr="00AB5799">
          <w:rPr>
            <w:rStyle w:val="StyleUnderline"/>
          </w:rPr>
          <w:t>Wall Street Journal</w:t>
        </w:r>
      </w:hyperlink>
      <w:r w:rsidRPr="00AB5799">
        <w:rPr>
          <w:rStyle w:val="StyleUnderline"/>
        </w:rPr>
        <w:t xml:space="preserve"> reporters saw first-hand the impact that </w:t>
      </w:r>
      <w:r w:rsidRPr="00DE6AC1">
        <w:rPr>
          <w:rStyle w:val="Emphasis"/>
        </w:rPr>
        <w:t>China’s participation in the sanctions</w:t>
      </w:r>
      <w:r w:rsidRPr="00AB5799">
        <w:rPr>
          <w:rStyle w:val="StyleUnderline"/>
        </w:rPr>
        <w:t xml:space="preserve"> was having on North Korea.</w:t>
      </w:r>
    </w:p>
    <w:p w:rsidR="00874D95" w:rsidRPr="00DE6AC1" w:rsidRDefault="00874D95" w:rsidP="00874D95">
      <w:pPr>
        <w:rPr>
          <w:sz w:val="16"/>
        </w:rPr>
      </w:pPr>
      <w:r w:rsidRPr="00AB5799">
        <w:rPr>
          <w:rStyle w:val="StyleUnderline"/>
        </w:rPr>
        <w:t xml:space="preserve">At one border crossing, hundreds of Chinese vehicles they had seen months before were </w:t>
      </w:r>
      <w:r w:rsidRPr="00DE6AC1">
        <w:rPr>
          <w:rStyle w:val="Emphasis"/>
        </w:rPr>
        <w:t>gone</w:t>
      </w:r>
      <w:r w:rsidRPr="00AB5799">
        <w:rPr>
          <w:rStyle w:val="StyleUnderline"/>
        </w:rPr>
        <w:t>. Those vehicles would regularly enter North Korea carrying food and consumer items</w:t>
      </w:r>
      <w:r w:rsidRPr="00DE6AC1">
        <w:rPr>
          <w:sz w:val="16"/>
        </w:rPr>
        <w:t xml:space="preserve"> and return to China with North Korean seafood and coal.</w:t>
      </w:r>
    </w:p>
    <w:p w:rsidR="00874D95" w:rsidRPr="00DE6AC1" w:rsidRDefault="00874D95" w:rsidP="00874D95">
      <w:pPr>
        <w:rPr>
          <w:sz w:val="16"/>
        </w:rPr>
      </w:pPr>
      <w:r w:rsidRPr="00AB5799">
        <w:rPr>
          <w:rStyle w:val="StyleUnderline"/>
        </w:rPr>
        <w:t xml:space="preserve">A </w:t>
      </w:r>
      <w:r w:rsidRPr="00DE6AC1">
        <w:rPr>
          <w:rStyle w:val="Emphasis"/>
        </w:rPr>
        <w:t>significant slowdown</w:t>
      </w:r>
      <w:r w:rsidRPr="00AB5799">
        <w:rPr>
          <w:rStyle w:val="StyleUnderline"/>
        </w:rPr>
        <w:t xml:space="preserve"> in economic activity on the Chinese side of the border was also seen in North Korea where some Chinese-owned textile plants closed because of the enforcement of sanctions</w:t>
      </w:r>
      <w:r w:rsidRPr="00DE6AC1">
        <w:rPr>
          <w:sz w:val="16"/>
        </w:rPr>
        <w:t xml:space="preserve"> preventing the exportation of North Korean clothing.</w:t>
      </w:r>
    </w:p>
    <w:p w:rsidR="00874D95" w:rsidRDefault="00874D95" w:rsidP="00874D95">
      <w:pPr>
        <w:rPr>
          <w:sz w:val="16"/>
          <w:szCs w:val="16"/>
        </w:rPr>
      </w:pPr>
      <w:r w:rsidRPr="00DE6AC1">
        <w:rPr>
          <w:sz w:val="16"/>
          <w:szCs w:val="16"/>
        </w:rPr>
        <w:t>North Korea also felt the sting of sanctions in the Middle East and Europe as North Korean workers were sent home as restrictions on North Korean workers were enforced.</w:t>
      </w:r>
    </w:p>
    <w:p w:rsidR="00874D95" w:rsidRDefault="00874D95" w:rsidP="00874D95">
      <w:pPr>
        <w:pStyle w:val="Heading4"/>
      </w:pPr>
      <w:r>
        <w:t xml:space="preserve">The North Korean economy is under </w:t>
      </w:r>
      <w:r w:rsidRPr="00114E45">
        <w:rPr>
          <w:u w:val="single"/>
        </w:rPr>
        <w:t>intense stress</w:t>
      </w:r>
      <w:r>
        <w:t xml:space="preserve">---China is exerting </w:t>
      </w:r>
      <w:r w:rsidRPr="00114E45">
        <w:rPr>
          <w:u w:val="single"/>
        </w:rPr>
        <w:t>unprecedented</w:t>
      </w:r>
      <w:r>
        <w:t xml:space="preserve"> sanction pressure.</w:t>
      </w:r>
    </w:p>
    <w:p w:rsidR="00874D95" w:rsidRPr="00C8038B" w:rsidRDefault="00874D95" w:rsidP="00874D95">
      <w:pPr>
        <w:rPr>
          <w:sz w:val="18"/>
          <w:szCs w:val="18"/>
        </w:rPr>
      </w:pPr>
      <w:r w:rsidRPr="00C8038B">
        <w:rPr>
          <w:sz w:val="18"/>
          <w:szCs w:val="18"/>
        </w:rPr>
        <w:t xml:space="preserve">William B. </w:t>
      </w:r>
      <w:r w:rsidRPr="00C8038B">
        <w:rPr>
          <w:b/>
          <w:bCs/>
          <w:sz w:val="26"/>
          <w:szCs w:val="26"/>
        </w:rPr>
        <w:t>Brown 18</w:t>
      </w:r>
      <w:r w:rsidRPr="00C8038B">
        <w:rPr>
          <w:sz w:val="18"/>
          <w:szCs w:val="18"/>
        </w:rPr>
        <w:t>, 4-1-2018, William Brown is an Adjunct Professor at the Georgetown University School of Foreign Service and a Non-Resident Fellow at the Korea Economic Institute of America. He is retired from the federal government. “Maximum Pressure” Beijing Style," The Peninsula, http://blog.keia.org/2018/04/maximum-pressure-beijing-style//ZidaoW</w:t>
      </w:r>
    </w:p>
    <w:p w:rsidR="00874D95" w:rsidRPr="00BB5EC5" w:rsidRDefault="00874D95" w:rsidP="00874D95">
      <w:pPr>
        <w:rPr>
          <w:sz w:val="16"/>
        </w:rPr>
      </w:pPr>
      <w:r w:rsidRPr="00BB5EC5">
        <w:rPr>
          <w:sz w:val="16"/>
        </w:rPr>
        <w:t xml:space="preserve">China, and Xi Jinping, might not have been mentioned in the North-South summit talks on Friday, and may have been glossed over in much of the expert analysis of why the meeting was taking place, but one can bet their influence on Kim’s decision to make the trip south was paramount.  </w:t>
      </w:r>
      <w:r w:rsidRPr="0019213F">
        <w:rPr>
          <w:rStyle w:val="StyleUnderline"/>
        </w:rPr>
        <w:t xml:space="preserve">Data released by China’s customs just a day or two before the historic occasion shows that </w:t>
      </w:r>
      <w:r w:rsidRPr="0077394C">
        <w:rPr>
          <w:rStyle w:val="Emphasis"/>
        </w:rPr>
        <w:t>official trade with North Korea remained in a near collapsed state</w:t>
      </w:r>
      <w:r w:rsidRPr="00BB5EC5">
        <w:rPr>
          <w:sz w:val="16"/>
        </w:rPr>
        <w:t xml:space="preserve"> in March, with only $12 million </w:t>
      </w:r>
      <w:proofErr w:type="gramStart"/>
      <w:r w:rsidRPr="00BB5EC5">
        <w:rPr>
          <w:sz w:val="16"/>
        </w:rPr>
        <w:t>in  imports</w:t>
      </w:r>
      <w:proofErr w:type="gramEnd"/>
      <w:r w:rsidRPr="00BB5EC5">
        <w:rPr>
          <w:sz w:val="16"/>
        </w:rPr>
        <w:t xml:space="preserve"> from North Korea and $143 million in exports.</w:t>
      </w:r>
      <w:hyperlink r:id="rId160" w:anchor="_edn1" w:history="1">
        <w:r w:rsidRPr="00BB5EC5">
          <w:rPr>
            <w:rStyle w:val="Hyperlink"/>
            <w:sz w:val="16"/>
          </w:rPr>
          <w:t>[</w:t>
        </w:r>
        <w:proofErr w:type="spellStart"/>
        <w:r w:rsidRPr="00BB5EC5">
          <w:rPr>
            <w:rStyle w:val="Hyperlink"/>
            <w:sz w:val="16"/>
          </w:rPr>
          <w:t>i</w:t>
        </w:r>
        <w:proofErr w:type="spellEnd"/>
        <w:r w:rsidRPr="00BB5EC5">
          <w:rPr>
            <w:rStyle w:val="Hyperlink"/>
            <w:sz w:val="16"/>
          </w:rPr>
          <w:t>]</w:t>
        </w:r>
      </w:hyperlink>
      <w:r w:rsidRPr="00BB5EC5">
        <w:rPr>
          <w:sz w:val="16"/>
        </w:rPr>
        <w:t xml:space="preserve">  (Kim travelled to Beijing, probably to ask for relief, in late March so any softening by Xi would not yet be reflected in this data.)  </w:t>
      </w:r>
      <w:r w:rsidRPr="00BB5EC5">
        <w:rPr>
          <w:rStyle w:val="StyleUnderline"/>
        </w:rPr>
        <w:t xml:space="preserve">Year-earlier figures, before the Trump-Xi talks in Florida at which tough measures against North Korea were hammered out, were $109 million and $328 respectively, indicating drops of 89 and 56 percent.  Quarterly data indicates the same remarkable trend </w:t>
      </w:r>
      <w:r w:rsidRPr="00BB5EC5">
        <w:rPr>
          <w:sz w:val="16"/>
        </w:rPr>
        <w:t>(graphics below).  First quarter imports were down 89 percent to only $57 million, from $483 million in the same quarter of 2017.</w:t>
      </w:r>
    </w:p>
    <w:p w:rsidR="00874D95" w:rsidRPr="0019213F" w:rsidRDefault="00874D95" w:rsidP="00874D95">
      <w:r w:rsidRPr="0019213F">
        <w:rPr>
          <w:noProof/>
        </w:rPr>
        <w:drawing>
          <wp:inline distT="0" distB="0" distL="0" distR="0" wp14:anchorId="13C02BD6" wp14:editId="4E5E71C8">
            <wp:extent cx="4067203" cy="2084522"/>
            <wp:effectExtent l="0" t="0" r="0" b="0"/>
            <wp:docPr id="1" name="Picture 1" descr="https://i2.wp.com/blog.keia.org/wp-content/uploads/2018/04/Apr-2018-Chinese-Imports-from-NK.jpg?resize=585%2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2.wp.com/blog.keia.org/wp-content/uploads/2018/04/Apr-2018-Chinese-Imports-from-NK.jpg?resize=585%2C30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078319" cy="2090219"/>
                    </a:xfrm>
                    <a:prstGeom prst="rect">
                      <a:avLst/>
                    </a:prstGeom>
                    <a:noFill/>
                    <a:ln>
                      <a:noFill/>
                    </a:ln>
                  </pic:spPr>
                </pic:pic>
              </a:graphicData>
            </a:graphic>
          </wp:inline>
        </w:drawing>
      </w:r>
    </w:p>
    <w:p w:rsidR="00874D95" w:rsidRPr="00BB5EC5" w:rsidRDefault="00874D95" w:rsidP="00874D95">
      <w:pPr>
        <w:rPr>
          <w:sz w:val="16"/>
        </w:rPr>
      </w:pPr>
      <w:r w:rsidRPr="00BB5EC5">
        <w:rPr>
          <w:rStyle w:val="StyleUnderline"/>
        </w:rPr>
        <w:t xml:space="preserve">North Korean sales of usually important and now sanctioned textiles, coal, fish, iron ore and non-ferrous metals </w:t>
      </w:r>
      <w:r w:rsidRPr="00114E45">
        <w:rPr>
          <w:rStyle w:val="Emphasis"/>
        </w:rPr>
        <w:t>all registered near zero</w:t>
      </w:r>
      <w:r w:rsidRPr="00BB5EC5">
        <w:rPr>
          <w:rStyle w:val="StyleUnderline"/>
        </w:rPr>
        <w:t xml:space="preserve"> in the official data for the quarter</w:t>
      </w:r>
      <w:r w:rsidRPr="00BB5EC5">
        <w:rPr>
          <w:sz w:val="16"/>
        </w:rPr>
        <w:t>. Food items and tungsten, not sanctioned, showed increases.</w:t>
      </w:r>
    </w:p>
    <w:p w:rsidR="00874D95" w:rsidRPr="00BB5EC5" w:rsidRDefault="00874D95" w:rsidP="00874D95">
      <w:pPr>
        <w:rPr>
          <w:sz w:val="16"/>
        </w:rPr>
      </w:pPr>
      <w:r w:rsidRPr="00BB5EC5">
        <w:rPr>
          <w:sz w:val="16"/>
        </w:rPr>
        <w:t xml:space="preserve">Perhaps more interestingly, </w:t>
      </w:r>
      <w:r w:rsidRPr="0019213F">
        <w:rPr>
          <w:rStyle w:val="StyleUnderline"/>
        </w:rPr>
        <w:t xml:space="preserve">first quarter Chinese exports to North Korea, which generally are not sanctioned, were down a stunning 42 percent from first quarter 2017, including 92 and 86 </w:t>
      </w:r>
      <w:proofErr w:type="gramStart"/>
      <w:r w:rsidRPr="0019213F">
        <w:rPr>
          <w:rStyle w:val="StyleUnderline"/>
        </w:rPr>
        <w:t>percent  drops</w:t>
      </w:r>
      <w:proofErr w:type="gramEnd"/>
      <w:r w:rsidRPr="0019213F">
        <w:rPr>
          <w:rStyle w:val="StyleUnderline"/>
        </w:rPr>
        <w:t xml:space="preserve"> in the important electrical and non-electrical machinery sectors,</w:t>
      </w:r>
      <w:r w:rsidRPr="00BB5EC5">
        <w:rPr>
          <w:sz w:val="16"/>
        </w:rPr>
        <w:t xml:space="preserve"> which include many consumer electronics products and computers, but also essential parts needed to keep North Korean industry in operation.</w:t>
      </w:r>
      <w:hyperlink r:id="rId162" w:anchor="_edn2" w:history="1">
        <w:r w:rsidRPr="00BB5EC5">
          <w:rPr>
            <w:rStyle w:val="Hyperlink"/>
            <w:sz w:val="16"/>
          </w:rPr>
          <w:t>[</w:t>
        </w:r>
        <w:proofErr w:type="spellStart"/>
        <w:proofErr w:type="gramStart"/>
        <w:r w:rsidRPr="00BB5EC5">
          <w:rPr>
            <w:rStyle w:val="Hyperlink"/>
            <w:sz w:val="16"/>
          </w:rPr>
          <w:t>i</w:t>
        </w:r>
        <w:proofErr w:type="spellEnd"/>
        <w:proofErr w:type="gramEnd"/>
        <w:r w:rsidRPr="00BB5EC5">
          <w:rPr>
            <w:rStyle w:val="Hyperlink"/>
            <w:sz w:val="16"/>
          </w:rPr>
          <w:t>]</w:t>
        </w:r>
      </w:hyperlink>
    </w:p>
    <w:p w:rsidR="00874D95" w:rsidRPr="0019213F" w:rsidRDefault="00874D95" w:rsidP="00874D95">
      <w:r w:rsidRPr="0019213F">
        <w:rPr>
          <w:noProof/>
        </w:rPr>
        <w:drawing>
          <wp:inline distT="0" distB="0" distL="0" distR="0" wp14:anchorId="183FD29C" wp14:editId="637F730D">
            <wp:extent cx="3967286" cy="2033313"/>
            <wp:effectExtent l="0" t="0" r="0" b="5080"/>
            <wp:docPr id="5" name="Picture 5" descr="https://i1.wp.com/blog.keia.org/wp-content/uploads/2018/04/Apr-2018-Chinese-Imports-to-NK.jpg?resize=585%2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1.wp.com/blog.keia.org/wp-content/uploads/2018/04/Apr-2018-Chinese-Imports-to-NK.jpg?resize=585%2C30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996474" cy="2048273"/>
                    </a:xfrm>
                    <a:prstGeom prst="rect">
                      <a:avLst/>
                    </a:prstGeom>
                    <a:noFill/>
                    <a:ln>
                      <a:noFill/>
                    </a:ln>
                  </pic:spPr>
                </pic:pic>
              </a:graphicData>
            </a:graphic>
          </wp:inline>
        </w:drawing>
      </w:r>
    </w:p>
    <w:p w:rsidR="00874D95" w:rsidRPr="00BB5EC5" w:rsidRDefault="00874D95" w:rsidP="00874D95">
      <w:pPr>
        <w:rPr>
          <w:sz w:val="16"/>
        </w:rPr>
      </w:pPr>
      <w:r w:rsidRPr="0019213F">
        <w:rPr>
          <w:rStyle w:val="StyleUnderline"/>
        </w:rPr>
        <w:t xml:space="preserve">Refined petroleum products, which are capped by the UN sanctions, </w:t>
      </w:r>
      <w:r w:rsidRPr="00114E45">
        <w:rPr>
          <w:rStyle w:val="Emphasis"/>
        </w:rPr>
        <w:t>fell to near zero</w:t>
      </w:r>
      <w:r w:rsidRPr="00BB5EC5">
        <w:rPr>
          <w:sz w:val="16"/>
        </w:rPr>
        <w:t>.  Food products, interestingly including tobacco, tended to rise as did fertilizer. Some of these may be purchased in China by foreign aid organizations and the UN, and shipped to North Korea.</w:t>
      </w:r>
    </w:p>
    <w:p w:rsidR="00874D95" w:rsidRPr="0019213F" w:rsidRDefault="00874D95" w:rsidP="00874D95">
      <w:pPr>
        <w:rPr>
          <w:rStyle w:val="StyleUnderline"/>
        </w:rPr>
      </w:pPr>
      <w:r w:rsidRPr="0019213F">
        <w:rPr>
          <w:rStyle w:val="StyleUnderline"/>
        </w:rPr>
        <w:t xml:space="preserve">Most damaging to North Korean industry is likely the drop in industrial parts and materials, presumably reflecting a growing inability to pay in hard currency.  And vehicle imports, mostly trucks, </w:t>
      </w:r>
      <w:proofErr w:type="spellStart"/>
      <w:r w:rsidRPr="0019213F">
        <w:rPr>
          <w:rStyle w:val="StyleUnderline"/>
        </w:rPr>
        <w:t>totalled</w:t>
      </w:r>
      <w:proofErr w:type="spellEnd"/>
      <w:r w:rsidRPr="0019213F">
        <w:rPr>
          <w:rStyle w:val="StyleUnderline"/>
        </w:rPr>
        <w:t xml:space="preserve"> $28 million in first quarter </w:t>
      </w:r>
      <w:proofErr w:type="gramStart"/>
      <w:r w:rsidRPr="0019213F">
        <w:rPr>
          <w:rStyle w:val="StyleUnderline"/>
        </w:rPr>
        <w:t>2017,</w:t>
      </w:r>
      <w:proofErr w:type="gramEnd"/>
      <w:r w:rsidRPr="0019213F">
        <w:rPr>
          <w:rStyle w:val="StyleUnderline"/>
        </w:rPr>
        <w:t xml:space="preserve"> </w:t>
      </w:r>
      <w:r w:rsidRPr="0077394C">
        <w:rPr>
          <w:rStyle w:val="Emphasis"/>
        </w:rPr>
        <w:t>fell to near nothing this year</w:t>
      </w:r>
      <w:r w:rsidRPr="0019213F">
        <w:rPr>
          <w:rStyle w:val="StyleUnderline"/>
        </w:rPr>
        <w:t>.</w:t>
      </w:r>
    </w:p>
    <w:p w:rsidR="00874D95" w:rsidRPr="00BB5EC5" w:rsidRDefault="00874D95" w:rsidP="00874D95">
      <w:pPr>
        <w:rPr>
          <w:sz w:val="16"/>
          <w:szCs w:val="16"/>
        </w:rPr>
      </w:pPr>
      <w:r w:rsidRPr="00BB5EC5">
        <w:rPr>
          <w:sz w:val="16"/>
          <w:szCs w:val="16"/>
        </w:rPr>
        <w:t xml:space="preserve">The absence of refined </w:t>
      </w:r>
      <w:proofErr w:type="spellStart"/>
      <w:r w:rsidRPr="00BB5EC5">
        <w:rPr>
          <w:sz w:val="16"/>
          <w:szCs w:val="16"/>
        </w:rPr>
        <w:t>petrolem</w:t>
      </w:r>
      <w:proofErr w:type="spellEnd"/>
      <w:r w:rsidRPr="00BB5EC5">
        <w:rPr>
          <w:sz w:val="16"/>
          <w:szCs w:val="16"/>
        </w:rPr>
        <w:t xml:space="preserve"> product imports is cushioned by the continued, but not </w:t>
      </w:r>
      <w:proofErr w:type="spellStart"/>
      <w:r w:rsidRPr="00BB5EC5">
        <w:rPr>
          <w:sz w:val="16"/>
          <w:szCs w:val="16"/>
        </w:rPr>
        <w:t>officialy</w:t>
      </w:r>
      <w:proofErr w:type="spellEnd"/>
      <w:r w:rsidRPr="00BB5EC5">
        <w:rPr>
          <w:sz w:val="16"/>
          <w:szCs w:val="16"/>
        </w:rPr>
        <w:t xml:space="preserve"> counted, flow of Chinese crude oil. The latest UNSC rules allow the crude to flow by pipeline at its historical rate, about 50,000 tons (350,000 </w:t>
      </w:r>
      <w:proofErr w:type="spellStart"/>
      <w:r w:rsidRPr="00BB5EC5">
        <w:rPr>
          <w:sz w:val="16"/>
          <w:szCs w:val="16"/>
        </w:rPr>
        <w:t>bbl</w:t>
      </w:r>
      <w:proofErr w:type="spellEnd"/>
      <w:r w:rsidRPr="00BB5EC5">
        <w:rPr>
          <w:sz w:val="16"/>
          <w:szCs w:val="16"/>
        </w:rPr>
        <w:t xml:space="preserve">) a month, to a small refinery in northwest North Korea.  This has accounted for about two-thirds of all North Korean petroleum supply in recent years so the halt in </w:t>
      </w:r>
      <w:proofErr w:type="spellStart"/>
      <w:r w:rsidRPr="00BB5EC5">
        <w:rPr>
          <w:sz w:val="16"/>
          <w:szCs w:val="16"/>
        </w:rPr>
        <w:t>petroluem</w:t>
      </w:r>
      <w:proofErr w:type="spellEnd"/>
      <w:r w:rsidRPr="00BB5EC5">
        <w:rPr>
          <w:sz w:val="16"/>
          <w:szCs w:val="16"/>
        </w:rPr>
        <w:t xml:space="preserve"> products imports erases about one third of supply.  Gasoline prices have responded and are about double the level of a year-ago, much higher than world prices. They jumped in early April but have since fallen back.</w:t>
      </w:r>
    </w:p>
    <w:p w:rsidR="00874D95" w:rsidRPr="0019213F" w:rsidRDefault="00874D95" w:rsidP="00874D95">
      <w:r w:rsidRPr="0019213F">
        <w:rPr>
          <w:noProof/>
        </w:rPr>
        <w:drawing>
          <wp:inline distT="0" distB="0" distL="0" distR="0" wp14:anchorId="2B6DA565" wp14:editId="286EEE35">
            <wp:extent cx="4029280" cy="2065086"/>
            <wp:effectExtent l="0" t="0" r="9525" b="0"/>
            <wp:docPr id="6" name="Picture 6" descr="https://i0.wp.com/blog.keia.org/wp-content/uploads/2018/04/Apr-2018-China-Trade-Surplus-with-NK.jpg?resize=585%2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0.wp.com/blog.keia.org/wp-content/uploads/2018/04/Apr-2018-China-Trade-Surplus-with-NK.jpg?resize=585%2C300"/>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051356" cy="2076400"/>
                    </a:xfrm>
                    <a:prstGeom prst="rect">
                      <a:avLst/>
                    </a:prstGeom>
                    <a:noFill/>
                    <a:ln>
                      <a:noFill/>
                    </a:ln>
                  </pic:spPr>
                </pic:pic>
              </a:graphicData>
            </a:graphic>
          </wp:inline>
        </w:drawing>
      </w:r>
    </w:p>
    <w:p w:rsidR="00874D95" w:rsidRPr="0077394C" w:rsidRDefault="00874D95" w:rsidP="00874D95">
      <w:pPr>
        <w:rPr>
          <w:rStyle w:val="Emphasis"/>
        </w:rPr>
      </w:pPr>
      <w:r w:rsidRPr="0056329F">
        <w:rPr>
          <w:sz w:val="16"/>
        </w:rPr>
        <w:t>The drop in North Korean imports lowered its bilateral trade imbalance in the first quarter from fourth quarter 2017, to a little over $100 million a month ($131 million in March).  With essentially no credit, and with little trade with other countries, Pyongyang’s persistent goods trade deficit with China is probably financed with about a $50 million a month surplus in services, remittances, and aid, all of which also are negatively affected by UN sanctions, and these would not likely cover the much larger recent deficits, suggesting a drawdown of whatever foreign exchange reserves the regime might have had. T</w:t>
      </w:r>
      <w:r w:rsidRPr="0056329F">
        <w:rPr>
          <w:rStyle w:val="StyleUnderline"/>
        </w:rPr>
        <w:t>he impact of tough Chinese sanctions on North Korean exports a few quarters ago is thus now resulting in a drop of often essential imported products, a difficult task for the management of the command economy.</w:t>
      </w:r>
      <w:r w:rsidRPr="0056329F">
        <w:rPr>
          <w:sz w:val="16"/>
        </w:rPr>
        <w:t xml:space="preserve">  Surprisingly, </w:t>
      </w:r>
      <w:r w:rsidRPr="0056329F">
        <w:rPr>
          <w:rStyle w:val="StyleUnderline"/>
        </w:rPr>
        <w:t xml:space="preserve">Pyongyang continues to keep its </w:t>
      </w:r>
      <w:proofErr w:type="spellStart"/>
      <w:r w:rsidRPr="0056329F">
        <w:rPr>
          <w:rStyle w:val="StyleUnderline"/>
        </w:rPr>
        <w:t>won</w:t>
      </w:r>
      <w:proofErr w:type="spellEnd"/>
      <w:r w:rsidRPr="0056329F">
        <w:rPr>
          <w:rStyle w:val="StyleUnderline"/>
        </w:rPr>
        <w:t xml:space="preserve"> currency, traded in unofficial markets all over the country, virtually pegged against the U.S. dollar, suggesting very tight won monetary conditions and no lending to state owned enterprises and agencies and a very tight budget—</w:t>
      </w:r>
      <w:r w:rsidRPr="0077394C">
        <w:rPr>
          <w:rStyle w:val="Emphasis"/>
        </w:rPr>
        <w:t>maximum pressure by almost any definition.</w:t>
      </w:r>
    </w:p>
    <w:p w:rsidR="00874D95" w:rsidRPr="00D6040B" w:rsidRDefault="00874D95" w:rsidP="00874D95">
      <w:pPr>
        <w:rPr>
          <w:rStyle w:val="StyleUnderline"/>
        </w:rPr>
      </w:pPr>
      <w:r w:rsidRPr="00D6040B">
        <w:rPr>
          <w:rStyle w:val="StyleUnderline"/>
        </w:rPr>
        <w:t>Two weeks ago</w:t>
      </w:r>
      <w:r w:rsidRPr="0056329F">
        <w:rPr>
          <w:sz w:val="16"/>
        </w:rPr>
        <w:t>, </w:t>
      </w:r>
      <w:hyperlink r:id="rId165" w:history="1">
        <w:r w:rsidRPr="0056329F">
          <w:rPr>
            <w:rStyle w:val="Hyperlink"/>
            <w:sz w:val="16"/>
          </w:rPr>
          <w:t>in a speech</w:t>
        </w:r>
      </w:hyperlink>
      <w:r w:rsidRPr="0056329F">
        <w:rPr>
          <w:sz w:val="16"/>
        </w:rPr>
        <w:t xml:space="preserve"> to his Worker’s Party Central Committee, widely heralded in Western media for his promise to end nuclear and long-range missile testing, </w:t>
      </w:r>
      <w:r w:rsidRPr="00D6040B">
        <w:rPr>
          <w:rStyle w:val="StyleUnderline"/>
        </w:rPr>
        <w:t>Kim also said he will now focus entirely on the economy, suggesting an end to the parallel nuclear and prosperity, or “</w:t>
      </w:r>
      <w:proofErr w:type="spellStart"/>
      <w:r w:rsidRPr="00D6040B">
        <w:rPr>
          <w:rStyle w:val="StyleUnderline"/>
        </w:rPr>
        <w:t>byongjin</w:t>
      </w:r>
      <w:proofErr w:type="spellEnd"/>
      <w:r w:rsidRPr="00D6040B">
        <w:rPr>
          <w:rStyle w:val="StyleUnderline"/>
        </w:rPr>
        <w:t>” line</w:t>
      </w:r>
      <w:r w:rsidRPr="0056329F">
        <w:rPr>
          <w:sz w:val="16"/>
        </w:rPr>
        <w:t>.  “The whole party and the whole nation will now focus on socialist economic development.  That is our new Party line”.  </w:t>
      </w:r>
      <w:r w:rsidRPr="00D6040B">
        <w:rPr>
          <w:rStyle w:val="Emphasis"/>
        </w:rPr>
        <w:t>Tight money</w:t>
      </w:r>
      <w:r w:rsidRPr="00D6040B">
        <w:rPr>
          <w:rStyle w:val="StyleUnderline"/>
        </w:rPr>
        <w:t xml:space="preserve">, busted budgets, </w:t>
      </w:r>
      <w:r w:rsidRPr="00D6040B">
        <w:rPr>
          <w:rStyle w:val="Emphasis"/>
        </w:rPr>
        <w:t>desperate foreign trade</w:t>
      </w:r>
      <w:r w:rsidRPr="00D6040B">
        <w:rPr>
          <w:rStyle w:val="StyleUnderline"/>
        </w:rPr>
        <w:t xml:space="preserve"> and a temperamental American adversary, may be </w:t>
      </w:r>
      <w:r w:rsidRPr="00D6040B">
        <w:rPr>
          <w:rStyle w:val="Emphasis"/>
        </w:rPr>
        <w:t>giving him little choice</w:t>
      </w:r>
      <w:r w:rsidRPr="00D6040B">
        <w:rPr>
          <w:rStyle w:val="StyleUnderline"/>
        </w:rPr>
        <w:t>.</w:t>
      </w:r>
    </w:p>
    <w:p w:rsidR="00874D95" w:rsidRPr="002E1D85" w:rsidRDefault="00874D95" w:rsidP="00874D95">
      <w:pPr>
        <w:rPr>
          <w:rStyle w:val="StyleUnderline"/>
          <w:sz w:val="16"/>
          <w:u w:val="none"/>
        </w:rPr>
      </w:pPr>
    </w:p>
    <w:p w:rsidR="00874D95" w:rsidRDefault="00874D95" w:rsidP="00874D95">
      <w:pPr>
        <w:pStyle w:val="Heading4"/>
      </w:pPr>
      <w:r>
        <w:t xml:space="preserve">Joint </w:t>
      </w:r>
      <w:r w:rsidRPr="00DA3860">
        <w:rPr>
          <w:u w:val="single"/>
        </w:rPr>
        <w:t>US-China sanctions</w:t>
      </w:r>
      <w:r>
        <w:t xml:space="preserve"> are pressuring Kim </w:t>
      </w:r>
      <w:r w:rsidRPr="00DA3860">
        <w:rPr>
          <w:u w:val="single"/>
        </w:rPr>
        <w:t>towards reform</w:t>
      </w:r>
      <w:r>
        <w:t xml:space="preserve">. </w:t>
      </w:r>
    </w:p>
    <w:p w:rsidR="00874D95" w:rsidRPr="008401A5" w:rsidRDefault="00874D95" w:rsidP="00874D95">
      <w:pPr>
        <w:rPr>
          <w:sz w:val="18"/>
          <w:szCs w:val="18"/>
        </w:rPr>
      </w:pPr>
      <w:r w:rsidRPr="00984BA8">
        <w:rPr>
          <w:b/>
          <w:bCs/>
          <w:sz w:val="26"/>
          <w:szCs w:val="26"/>
        </w:rPr>
        <w:t>CNBC 18</w:t>
      </w:r>
      <w:r w:rsidRPr="008401A5">
        <w:rPr>
          <w:sz w:val="18"/>
          <w:szCs w:val="18"/>
        </w:rPr>
        <w:t>, 4-7-18, “China applies its own maximum pressure policy on Pyongyang,” American news channel,</w:t>
      </w:r>
      <w:r>
        <w:rPr>
          <w:sz w:val="18"/>
          <w:szCs w:val="18"/>
        </w:rPr>
        <w:t xml:space="preserve"> no author,</w:t>
      </w:r>
      <w:r w:rsidRPr="008401A5">
        <w:rPr>
          <w:sz w:val="18"/>
          <w:szCs w:val="18"/>
        </w:rPr>
        <w:t xml:space="preserve"> https://www.cnbc.com/2018/04/07/china-applies-its-own-maximum-pressure-policy-on-pyongyang.html//ZidaoW</w:t>
      </w:r>
    </w:p>
    <w:p w:rsidR="00874D95" w:rsidRPr="0084365F" w:rsidRDefault="00874D95" w:rsidP="00874D95">
      <w:pPr>
        <w:rPr>
          <w:rStyle w:val="Emphasis"/>
        </w:rPr>
      </w:pPr>
      <w:r w:rsidRPr="00217CB0">
        <w:rPr>
          <w:sz w:val="16"/>
        </w:rPr>
        <w:t>As the U.S.-North Korea summit looms, President </w:t>
      </w:r>
      <w:hyperlink r:id="rId166" w:history="1">
        <w:r w:rsidRPr="00E068E1">
          <w:rPr>
            <w:rStyle w:val="Emphasis"/>
          </w:rPr>
          <w:t>Donald Trump</w:t>
        </w:r>
      </w:hyperlink>
      <w:r w:rsidRPr="00E068E1">
        <w:rPr>
          <w:rStyle w:val="Emphasis"/>
        </w:rPr>
        <w:t>’s maximum pressure policy</w:t>
      </w:r>
      <w:r w:rsidRPr="00BD66A9">
        <w:rPr>
          <w:rStyle w:val="StyleUnderline"/>
        </w:rPr>
        <w:t xml:space="preserve"> on </w:t>
      </w:r>
      <w:hyperlink r:id="rId167" w:history="1">
        <w:r w:rsidRPr="00BD66A9">
          <w:rPr>
            <w:rStyle w:val="StyleUnderline"/>
          </w:rPr>
          <w:t>North Korea</w:t>
        </w:r>
      </w:hyperlink>
      <w:r w:rsidRPr="00BD66A9">
        <w:rPr>
          <w:rStyle w:val="StyleUnderline"/>
        </w:rPr>
        <w:t> may be working —</w:t>
      </w:r>
      <w:r w:rsidRPr="0084365F">
        <w:rPr>
          <w:rStyle w:val="Emphasis"/>
        </w:rPr>
        <w:t xml:space="preserve"> thanks to </w:t>
      </w:r>
      <w:hyperlink r:id="rId168" w:history="1">
        <w:r w:rsidRPr="0084365F">
          <w:rPr>
            <w:rStyle w:val="Emphasis"/>
          </w:rPr>
          <w:t>China</w:t>
        </w:r>
      </w:hyperlink>
      <w:r w:rsidRPr="0084365F">
        <w:rPr>
          <w:rStyle w:val="Emphasis"/>
        </w:rPr>
        <w:t>.</w:t>
      </w:r>
    </w:p>
    <w:p w:rsidR="00874D95" w:rsidRPr="00BD66A9" w:rsidRDefault="00874D95" w:rsidP="00874D95">
      <w:pPr>
        <w:rPr>
          <w:rStyle w:val="StyleUnderline"/>
        </w:rPr>
      </w:pPr>
      <w:r w:rsidRPr="00BD66A9">
        <w:rPr>
          <w:rStyle w:val="StyleUnderline"/>
        </w:rPr>
        <w:t>Beijing appears to have gone well beyond </w:t>
      </w:r>
      <w:hyperlink r:id="rId169" w:history="1">
        <w:r w:rsidRPr="00BD66A9">
          <w:rPr>
            <w:rStyle w:val="StyleUnderline"/>
          </w:rPr>
          <w:t>U.N.</w:t>
        </w:r>
      </w:hyperlink>
      <w:r w:rsidRPr="00BD66A9">
        <w:rPr>
          <w:rStyle w:val="StyleUnderline"/>
        </w:rPr>
        <w:t> sanctions on its unruly neighbor, reducing its total imports from North Korea in the first two months this year by 78.5 and 86.1 percent in value — a decline that began in late 2017</w:t>
      </w:r>
      <w:r w:rsidRPr="00B601AF">
        <w:rPr>
          <w:sz w:val="16"/>
        </w:rPr>
        <w:t xml:space="preserve">, according to the latest trade data from China. </w:t>
      </w:r>
      <w:r w:rsidRPr="00BD66A9">
        <w:rPr>
          <w:rStyle w:val="StyleUnderline"/>
        </w:rPr>
        <w:t>Its exports to the North also dropped by 33 percent to 34 percent both months.</w:t>
      </w:r>
    </w:p>
    <w:p w:rsidR="00874D95" w:rsidRPr="00BD66A9" w:rsidRDefault="00874D95" w:rsidP="00874D95">
      <w:pPr>
        <w:rPr>
          <w:rStyle w:val="Emphasis"/>
        </w:rPr>
      </w:pPr>
      <w:r w:rsidRPr="00B601AF">
        <w:rPr>
          <w:sz w:val="16"/>
        </w:rPr>
        <w:t xml:space="preserve">The figures suggest that instead of being sidelined while North Korean leader Kim Jong </w:t>
      </w:r>
      <w:proofErr w:type="gramStart"/>
      <w:r w:rsidRPr="00B601AF">
        <w:rPr>
          <w:sz w:val="16"/>
        </w:rPr>
        <w:t>Un</w:t>
      </w:r>
      <w:proofErr w:type="gramEnd"/>
      <w:r w:rsidRPr="00B601AF">
        <w:rPr>
          <w:sz w:val="16"/>
        </w:rPr>
        <w:t xml:space="preserve"> made his surprising diplomatic overtures to Seoul and Washington, </w:t>
      </w:r>
      <w:r w:rsidRPr="00BD66A9">
        <w:rPr>
          <w:rStyle w:val="StyleUnderline"/>
        </w:rPr>
        <w:t xml:space="preserve">China’s sustained game of hardball on trade with Pyongyang going back at least five months may have been the </w:t>
      </w:r>
      <w:r w:rsidRPr="00BD66A9">
        <w:rPr>
          <w:rStyle w:val="Emphasis"/>
        </w:rPr>
        <w:t>decisive factor in forcing Kim’s hand.</w:t>
      </w:r>
    </w:p>
    <w:p w:rsidR="00874D95" w:rsidRPr="00A81216" w:rsidRDefault="00874D95" w:rsidP="00874D95">
      <w:pPr>
        <w:rPr>
          <w:rStyle w:val="StyleUnderline"/>
        </w:rPr>
      </w:pPr>
      <w:r w:rsidRPr="005A74BC">
        <w:rPr>
          <w:rStyle w:val="StyleUnderline"/>
        </w:rPr>
        <w:t xml:space="preserve">Trade with China is absolutely </w:t>
      </w:r>
      <w:r w:rsidRPr="005A74BC">
        <w:rPr>
          <w:rStyle w:val="Emphasis"/>
        </w:rPr>
        <w:t>crucial</w:t>
      </w:r>
      <w:r w:rsidRPr="005A74BC">
        <w:rPr>
          <w:rStyle w:val="StyleUnderline"/>
        </w:rPr>
        <w:t xml:space="preserve"> to North Kor</w:t>
      </w:r>
      <w:r w:rsidRPr="00A81216">
        <w:rPr>
          <w:rStyle w:val="StyleUnderline"/>
        </w:rPr>
        <w:t xml:space="preserve">ea’s </w:t>
      </w:r>
      <w:r w:rsidRPr="00A81216">
        <w:rPr>
          <w:rStyle w:val="Emphasis"/>
        </w:rPr>
        <w:t>survival</w:t>
      </w:r>
      <w:r w:rsidRPr="00A81216">
        <w:rPr>
          <w:rStyle w:val="StyleUnderline"/>
        </w:rPr>
        <w:t>.</w:t>
      </w:r>
    </w:p>
    <w:p w:rsidR="00874D95" w:rsidRPr="00B601AF" w:rsidRDefault="00874D95" w:rsidP="00874D95">
      <w:pPr>
        <w:rPr>
          <w:sz w:val="16"/>
          <w:szCs w:val="16"/>
        </w:rPr>
      </w:pPr>
      <w:r w:rsidRPr="00B601AF">
        <w:rPr>
          <w:sz w:val="16"/>
          <w:szCs w:val="16"/>
        </w:rPr>
        <w:t>It accounts for the largest share of the North’s dealings with the outside world and provides a lifeline to many of the necessities Pyongyang relies on to keep its nation fed and its economy from breaking down. Estimates vary, but it is believed that roughly half of all transactions in the North Korean economy are made in foreign currencies, with the Chinese yuan being the most common.</w:t>
      </w:r>
    </w:p>
    <w:p w:rsidR="00874D95" w:rsidRPr="005A74BC" w:rsidRDefault="00874D95" w:rsidP="00874D95">
      <w:pPr>
        <w:rPr>
          <w:rStyle w:val="StyleUnderline"/>
        </w:rPr>
      </w:pPr>
      <w:r w:rsidRPr="005A74BC">
        <w:rPr>
          <w:rStyle w:val="StyleUnderline"/>
        </w:rPr>
        <w:t>That gives Beijing</w:t>
      </w:r>
      <w:r w:rsidRPr="008D63BB">
        <w:rPr>
          <w:rStyle w:val="Emphasis"/>
        </w:rPr>
        <w:t xml:space="preserve"> tremendous leverage,</w:t>
      </w:r>
      <w:r w:rsidRPr="005A74BC">
        <w:rPr>
          <w:rStyle w:val="StyleUnderline"/>
        </w:rPr>
        <w:t xml:space="preserve"> though for political and national security reasons it has generally been reluctant to exert too much pressure on Pyongyang.</w:t>
      </w:r>
    </w:p>
    <w:p w:rsidR="00874D95" w:rsidRPr="005A74BC" w:rsidRDefault="00874D95" w:rsidP="00874D95">
      <w:pPr>
        <w:rPr>
          <w:rStyle w:val="StyleUnderline"/>
        </w:rPr>
      </w:pPr>
      <w:r w:rsidRPr="005A74BC">
        <w:rPr>
          <w:rStyle w:val="StyleUnderline"/>
        </w:rPr>
        <w:t xml:space="preserve">That reluctance is clearly </w:t>
      </w:r>
      <w:r w:rsidRPr="0084365F">
        <w:rPr>
          <w:rStyle w:val="Emphasis"/>
        </w:rPr>
        <w:t>wearing thin</w:t>
      </w:r>
      <w:r w:rsidRPr="005A74BC">
        <w:rPr>
          <w:rStyle w:val="StyleUnderline"/>
        </w:rPr>
        <w:t>.</w:t>
      </w:r>
    </w:p>
    <w:p w:rsidR="00874D95" w:rsidRPr="00B601AF" w:rsidRDefault="00874D95" w:rsidP="00874D95">
      <w:pPr>
        <w:rPr>
          <w:sz w:val="16"/>
          <w:szCs w:val="16"/>
        </w:rPr>
      </w:pPr>
      <w:r w:rsidRPr="00B601AF">
        <w:rPr>
          <w:sz w:val="16"/>
          <w:szCs w:val="16"/>
        </w:rPr>
        <w:t>The statistics need to be taken with a dose of caution. Neither country is known for its commitment to transparency. Even so, more specific data reveal an even tougher, targeted crackdown, according to Alex Wolf, a senior emerging markets economist with Aberdeen Standard Investments:</w:t>
      </w:r>
    </w:p>
    <w:p w:rsidR="00874D95" w:rsidRPr="00B601AF" w:rsidRDefault="00874D95" w:rsidP="00874D95">
      <w:pPr>
        <w:rPr>
          <w:sz w:val="16"/>
        </w:rPr>
      </w:pPr>
      <w:r w:rsidRPr="00B601AF">
        <w:rPr>
          <w:sz w:val="16"/>
        </w:rPr>
        <w:t>—</w:t>
      </w:r>
      <w:r w:rsidRPr="00A81216">
        <w:rPr>
          <w:rStyle w:val="StyleUnderline"/>
        </w:rPr>
        <w:t xml:space="preserve"> China’s exports of refined petroleum have collapsed over the past five months — to an annual rate of less than 4 percent of what it exported last year. </w:t>
      </w:r>
      <w:r w:rsidRPr="00B601AF">
        <w:rPr>
          <w:sz w:val="16"/>
        </w:rPr>
        <w:t>With the pace on a downward trend, he believes, total exports could actually fall further.</w:t>
      </w:r>
    </w:p>
    <w:p w:rsidR="00874D95" w:rsidRPr="00B601AF" w:rsidRDefault="00874D95" w:rsidP="00874D95">
      <w:pPr>
        <w:rPr>
          <w:sz w:val="16"/>
        </w:rPr>
      </w:pPr>
      <w:r w:rsidRPr="00B601AF">
        <w:rPr>
          <w:sz w:val="16"/>
        </w:rPr>
        <w:t>—</w:t>
      </w:r>
      <w:r w:rsidRPr="00A81216">
        <w:rPr>
          <w:rStyle w:val="StyleUnderline"/>
        </w:rPr>
        <w:t xml:space="preserve"> North Korean steel imports from China have also collapsed in 2018, and the same goes for cars.</w:t>
      </w:r>
      <w:r w:rsidRPr="00B601AF">
        <w:rPr>
          <w:sz w:val="16"/>
        </w:rPr>
        <w:t xml:space="preserve"> Wolf notes that it’s unclear if China is blocking such exports or North Korea simply can’t afford them. But either one, he wrote in a recent report for the company, would be a clear signal the North’s economy is “under a great deal of stress.”</w:t>
      </w:r>
    </w:p>
    <w:p w:rsidR="00874D95" w:rsidRPr="005A74BC" w:rsidRDefault="00874D95" w:rsidP="00874D95">
      <w:pPr>
        <w:rPr>
          <w:rStyle w:val="StyleUnderline"/>
        </w:rPr>
      </w:pPr>
      <w:r w:rsidRPr="00B601AF">
        <w:rPr>
          <w:sz w:val="16"/>
        </w:rPr>
        <w:t>“While China’s role over the past few months has often been overlooked or little understood, it appears a strategy could be emerging: China wants to play a central role in ‘resolving’ this crisis, but wants to do it on its own terms,” he wrote. “</w:t>
      </w:r>
      <w:r w:rsidRPr="005A74BC">
        <w:rPr>
          <w:rStyle w:val="StyleUnderline"/>
        </w:rPr>
        <w:t>It’s increasingly clear that Chinese pressure is a driving force and China will play a central role in any future talks.”</w:t>
      </w:r>
    </w:p>
    <w:p w:rsidR="00874D95" w:rsidRPr="00B601AF" w:rsidRDefault="00874D95" w:rsidP="00874D95">
      <w:pPr>
        <w:rPr>
          <w:sz w:val="16"/>
        </w:rPr>
      </w:pPr>
      <w:r w:rsidRPr="00A81216">
        <w:rPr>
          <w:rStyle w:val="StyleUnderline"/>
        </w:rPr>
        <w:t>Kim announced</w:t>
      </w:r>
      <w:r w:rsidRPr="00B601AF">
        <w:rPr>
          <w:sz w:val="16"/>
        </w:rPr>
        <w:t xml:space="preserve"> in his New Year’s address </w:t>
      </w:r>
      <w:r w:rsidRPr="00A81216">
        <w:rPr>
          <w:rStyle w:val="StyleUnderline"/>
        </w:rPr>
        <w:t xml:space="preserve">he would reach out to the South to ease tensions on the Korean Peninsula. </w:t>
      </w:r>
      <w:r w:rsidRPr="00B601AF">
        <w:rPr>
          <w:sz w:val="16"/>
        </w:rPr>
        <w:t xml:space="preserve">He then agreed to hold a summit with South Korean President Moon Jae-in on April 27 and with Trump after that. But to the surprise of many, </w:t>
      </w:r>
      <w:r w:rsidRPr="00A81216">
        <w:rPr>
          <w:rStyle w:val="StyleUnderline"/>
        </w:rPr>
        <w:t>Kim suddenly showed up in Beijing first for a summit with President Xi Jinping last month, underscoring the continued primacy of China in North Korea’s foreign relationships.</w:t>
      </w:r>
    </w:p>
    <w:p w:rsidR="00874D95" w:rsidRPr="00A81216" w:rsidRDefault="00874D95" w:rsidP="00874D95">
      <w:pPr>
        <w:rPr>
          <w:rStyle w:val="StyleUnderline"/>
        </w:rPr>
      </w:pPr>
      <w:r w:rsidRPr="00B601AF">
        <w:rPr>
          <w:sz w:val="16"/>
        </w:rPr>
        <w:t xml:space="preserve">Lu Chao, director of the Border Study Institute at the Liaoning Academy of Social Sciences, noted that </w:t>
      </w:r>
      <w:r w:rsidRPr="00A81216">
        <w:rPr>
          <w:rStyle w:val="StyleUnderline"/>
        </w:rPr>
        <w:t>China accounts for almost 80 percent of the North’s total trade, meaning the onus for implementing U.N. sanctions has been mainly borne by Beijing, whose enforcement has created “</w:t>
      </w:r>
      <w:r w:rsidRPr="0084365F">
        <w:rPr>
          <w:rStyle w:val="Emphasis"/>
        </w:rPr>
        <w:t>huge pressure on North Korea.</w:t>
      </w:r>
      <w:r w:rsidRPr="00A81216">
        <w:rPr>
          <w:rStyle w:val="StyleUnderline"/>
        </w:rPr>
        <w:t>”</w:t>
      </w:r>
    </w:p>
    <w:p w:rsidR="00874D95" w:rsidRPr="00B601AF" w:rsidRDefault="00874D95" w:rsidP="00874D95">
      <w:pPr>
        <w:rPr>
          <w:sz w:val="16"/>
          <w:szCs w:val="16"/>
        </w:rPr>
      </w:pPr>
      <w:r w:rsidRPr="00B601AF">
        <w:rPr>
          <w:sz w:val="16"/>
          <w:szCs w:val="16"/>
        </w:rPr>
        <w:t>“There is no doubt China is doing more than ever when it comes to sanctions,” he said, adding restrictions on sales of textile and seafood products to North Korea imposed by China last autumn “have dealt a huge blow to the country.”</w:t>
      </w:r>
    </w:p>
    <w:p w:rsidR="00874D95" w:rsidRPr="007C649F" w:rsidRDefault="00874D95" w:rsidP="00874D95">
      <w:pPr>
        <w:rPr>
          <w:rStyle w:val="StyleUnderline"/>
        </w:rPr>
      </w:pPr>
      <w:r w:rsidRPr="007C649F">
        <w:rPr>
          <w:rStyle w:val="StyleUnderline"/>
        </w:rPr>
        <w:t xml:space="preserve">“China has played a </w:t>
      </w:r>
      <w:r w:rsidRPr="008D63BB">
        <w:rPr>
          <w:rStyle w:val="Emphasis"/>
        </w:rPr>
        <w:t>very important role</w:t>
      </w:r>
      <w:r w:rsidRPr="007C649F">
        <w:rPr>
          <w:rStyle w:val="StyleUnderline"/>
        </w:rPr>
        <w:t xml:space="preserve"> in promoting the current change of the situation,” he said.</w:t>
      </w:r>
    </w:p>
    <w:p w:rsidR="00874D95" w:rsidRPr="00B601AF" w:rsidRDefault="00874D95" w:rsidP="00874D95">
      <w:pPr>
        <w:rPr>
          <w:sz w:val="16"/>
          <w:szCs w:val="16"/>
        </w:rPr>
      </w:pPr>
      <w:r w:rsidRPr="00B601AF">
        <w:rPr>
          <w:sz w:val="16"/>
          <w:szCs w:val="16"/>
        </w:rPr>
        <w:t>The decrease in trade isn’t just about politics.</w:t>
      </w:r>
    </w:p>
    <w:p w:rsidR="00874D95" w:rsidRPr="00B601AF" w:rsidRDefault="00874D95" w:rsidP="00874D95">
      <w:pPr>
        <w:rPr>
          <w:sz w:val="16"/>
          <w:szCs w:val="16"/>
        </w:rPr>
      </w:pPr>
      <w:r w:rsidRPr="00B601AF">
        <w:rPr>
          <w:sz w:val="16"/>
          <w:szCs w:val="16"/>
        </w:rPr>
        <w:t>China’s economy is also dealing with overproduction in many industries and its demand for North Korean imports is low. Efforts at joint development projects have languished and difficulties suffered by Chinese firms in North Korea — especially problems receiving payment — have soured enthusiasm for cross-border trade.</w:t>
      </w:r>
    </w:p>
    <w:p w:rsidR="00874D95" w:rsidRPr="00B601AF" w:rsidRDefault="00874D95" w:rsidP="00874D95">
      <w:pPr>
        <w:rPr>
          <w:sz w:val="16"/>
          <w:szCs w:val="16"/>
        </w:rPr>
      </w:pPr>
      <w:r w:rsidRPr="00B601AF">
        <w:rPr>
          <w:sz w:val="16"/>
          <w:szCs w:val="16"/>
        </w:rPr>
        <w:t>But the deficit presents an obvious dilemma for the Kim regime: the more it depletes its foreign reserves by buying in excess of what it sells, the less money it has to buy anything at all. Normally, that would lead to inflation — and even hyperinflation — as imported necessities become scarcer and people who can afford to do so dump their holdings in the local currency to buy safer U.S. dollars or Chinese yuan.</w:t>
      </w:r>
    </w:p>
    <w:p w:rsidR="00874D95" w:rsidRPr="00B601AF" w:rsidRDefault="00874D95" w:rsidP="00874D95">
      <w:pPr>
        <w:rPr>
          <w:sz w:val="16"/>
        </w:rPr>
      </w:pPr>
      <w:r w:rsidRPr="00B601AF">
        <w:rPr>
          <w:sz w:val="16"/>
        </w:rPr>
        <w:t>Georgetown University economist William Brown said he believes</w:t>
      </w:r>
      <w:r w:rsidRPr="00B601AF">
        <w:rPr>
          <w:rStyle w:val="StyleUnderline"/>
        </w:rPr>
        <w:t xml:space="preserve"> the North’s current account deficit has risen dramatically since the strengthening last November of sanctions on North Korean exports by China, which he said are by now “</w:t>
      </w:r>
      <w:r w:rsidRPr="008D63BB">
        <w:rPr>
          <w:rStyle w:val="Emphasis"/>
        </w:rPr>
        <w:t>certainly biting</w:t>
      </w:r>
      <w:r w:rsidRPr="00B601AF">
        <w:rPr>
          <w:rStyle w:val="StyleUnderline"/>
        </w:rPr>
        <w:t>.”</w:t>
      </w:r>
    </w:p>
    <w:p w:rsidR="00874D95" w:rsidRPr="00217CB0" w:rsidRDefault="00874D95" w:rsidP="00874D95">
      <w:pPr>
        <w:rPr>
          <w:rStyle w:val="StyleUnderline"/>
        </w:rPr>
      </w:pPr>
      <w:r w:rsidRPr="00217CB0">
        <w:rPr>
          <w:rStyle w:val="StyleUnderline"/>
        </w:rPr>
        <w:t xml:space="preserve">“Why is Kim venturing his offer now? My impression is he is feeling </w:t>
      </w:r>
      <w:r w:rsidRPr="00217CB0">
        <w:rPr>
          <w:rStyle w:val="Emphasis"/>
        </w:rPr>
        <w:t>very strong pressure</w:t>
      </w:r>
      <w:r w:rsidRPr="00217CB0">
        <w:rPr>
          <w:rStyle w:val="StyleUnderline"/>
        </w:rPr>
        <w:t xml:space="preserve"> from China’s virtual embargo on North Korea’s exports, and what he must see as a gradual ratcheting down of needed imports</w:t>
      </w:r>
      <w:r w:rsidRPr="000656E1">
        <w:rPr>
          <w:sz w:val="16"/>
        </w:rPr>
        <w:t>, even petroleum,” Brown wrote in a recent blog post. “</w:t>
      </w:r>
      <w:r w:rsidRPr="00217CB0">
        <w:rPr>
          <w:rStyle w:val="StyleUnderline"/>
        </w:rPr>
        <w:t>This is an</w:t>
      </w:r>
      <w:r w:rsidRPr="00217CB0">
        <w:rPr>
          <w:rStyle w:val="Emphasis"/>
        </w:rPr>
        <w:t xml:space="preserve"> enormous economic hit </w:t>
      </w:r>
      <w:r w:rsidRPr="00217CB0">
        <w:rPr>
          <w:rStyle w:val="StyleUnderline"/>
        </w:rPr>
        <w:t>of a sort the country has never had to deal with on this scale.”</w:t>
      </w:r>
    </w:p>
    <w:p w:rsidR="00874D95" w:rsidRPr="00DE6CC7" w:rsidRDefault="00874D95" w:rsidP="00874D95">
      <w:pPr>
        <w:rPr>
          <w:sz w:val="16"/>
          <w:szCs w:val="16"/>
        </w:rPr>
      </w:pPr>
      <w:r w:rsidRPr="00DE6CC7">
        <w:rPr>
          <w:sz w:val="16"/>
          <w:szCs w:val="16"/>
        </w:rPr>
        <w:t>Brown believes an important indicator of the North’s economic health will be movement of the unofficial but widely used exchange rate for the North Korean currency, which has been surprisingly stable at around 8,000 to the U.S. dollar for years but should now be under intense inflationary pressure.</w:t>
      </w:r>
    </w:p>
    <w:p w:rsidR="00874D95" w:rsidRDefault="00874D95" w:rsidP="00874D95">
      <w:pPr>
        <w:rPr>
          <w:sz w:val="16"/>
        </w:rPr>
      </w:pPr>
      <w:r w:rsidRPr="00217CB0">
        <w:rPr>
          <w:rStyle w:val="StyleUnderline"/>
        </w:rPr>
        <w:t>“China is giving us the chance, and (we should) use it cleverly to get what we want out of the</w:t>
      </w:r>
      <w:r w:rsidRPr="0084365F">
        <w:rPr>
          <w:rStyle w:val="Emphasis"/>
        </w:rPr>
        <w:t xml:space="preserve"> nuclear program</w:t>
      </w:r>
      <w:r w:rsidRPr="00217CB0">
        <w:rPr>
          <w:rStyle w:val="StyleUnderline"/>
        </w:rPr>
        <w:t xml:space="preserve"> and systemic reform,</w:t>
      </w:r>
      <w:r w:rsidRPr="00DE6CC7">
        <w:rPr>
          <w:sz w:val="16"/>
        </w:rPr>
        <w:t>” he added. “It’s not so impossible if you realize everyone, even young Kim, can benefit.”</w:t>
      </w:r>
    </w:p>
    <w:p w:rsidR="00874D95" w:rsidRDefault="00C519EE" w:rsidP="00874D95">
      <w:pPr>
        <w:pStyle w:val="Heading3"/>
      </w:pPr>
      <w:r>
        <w:t xml:space="preserve">2nc – </w:t>
      </w:r>
      <w:proofErr w:type="spellStart"/>
      <w:r>
        <w:t>nk</w:t>
      </w:r>
      <w:proofErr w:type="spellEnd"/>
      <w:r>
        <w:t xml:space="preserve"> fine now</w:t>
      </w:r>
    </w:p>
    <w:p w:rsidR="00874D95" w:rsidRDefault="00874D95" w:rsidP="00874D95">
      <w:pPr>
        <w:pStyle w:val="Heading4"/>
      </w:pPr>
      <w:r>
        <w:t xml:space="preserve">Sanctions are </w:t>
      </w:r>
      <w:r w:rsidRPr="003E5DAD">
        <w:rPr>
          <w:u w:val="single"/>
        </w:rPr>
        <w:t>moderating</w:t>
      </w:r>
      <w:r>
        <w:t xml:space="preserve"> </w:t>
      </w:r>
      <w:proofErr w:type="spellStart"/>
      <w:r>
        <w:t>NoKo</w:t>
      </w:r>
      <w:proofErr w:type="spellEnd"/>
      <w:r>
        <w:t xml:space="preserve"> belligerency---</w:t>
      </w:r>
      <w:r w:rsidRPr="003E5DAD">
        <w:rPr>
          <w:u w:val="single"/>
        </w:rPr>
        <w:t>tensions are lowering.</w:t>
      </w:r>
      <w:r>
        <w:t xml:space="preserve">  </w:t>
      </w:r>
    </w:p>
    <w:p w:rsidR="00874D95" w:rsidRPr="006E7D5D" w:rsidRDefault="00874D95" w:rsidP="00874D95">
      <w:r w:rsidRPr="003C7573">
        <w:rPr>
          <w:sz w:val="18"/>
          <w:szCs w:val="18"/>
        </w:rPr>
        <w:t xml:space="preserve">Zack </w:t>
      </w:r>
      <w:r w:rsidRPr="003C7573">
        <w:rPr>
          <w:b/>
          <w:bCs/>
          <w:sz w:val="26"/>
          <w:szCs w:val="26"/>
        </w:rPr>
        <w:t>Beauchamp 18</w:t>
      </w:r>
      <w:r w:rsidRPr="003C7573">
        <w:rPr>
          <w:sz w:val="18"/>
          <w:szCs w:val="18"/>
        </w:rPr>
        <w:t xml:space="preserve">, 3-6-2018, Zack Beauchamp is a senior correspondent at </w:t>
      </w:r>
      <w:proofErr w:type="spellStart"/>
      <w:r w:rsidRPr="003C7573">
        <w:rPr>
          <w:sz w:val="18"/>
          <w:szCs w:val="18"/>
        </w:rPr>
        <w:t>Vox</w:t>
      </w:r>
      <w:proofErr w:type="spellEnd"/>
      <w:r w:rsidRPr="003C7573">
        <w:rPr>
          <w:sz w:val="18"/>
          <w:szCs w:val="18"/>
        </w:rPr>
        <w:t xml:space="preserve">, where he covers global politics and ideology, and a host of Worldly, </w:t>
      </w:r>
      <w:proofErr w:type="spellStart"/>
      <w:r w:rsidRPr="003C7573">
        <w:rPr>
          <w:sz w:val="18"/>
          <w:szCs w:val="18"/>
        </w:rPr>
        <w:t>Vox's</w:t>
      </w:r>
      <w:proofErr w:type="spellEnd"/>
      <w:r w:rsidRPr="003C7573">
        <w:rPr>
          <w:sz w:val="18"/>
          <w:szCs w:val="18"/>
        </w:rPr>
        <w:t xml:space="preserve"> podcast on foreign policy and international relations. "The case for — and against — Trump’s North Korea policy," </w:t>
      </w:r>
      <w:proofErr w:type="spellStart"/>
      <w:r w:rsidRPr="003C7573">
        <w:rPr>
          <w:sz w:val="18"/>
          <w:szCs w:val="18"/>
        </w:rPr>
        <w:t>Vox</w:t>
      </w:r>
      <w:proofErr w:type="spellEnd"/>
      <w:r w:rsidRPr="003C7573">
        <w:rPr>
          <w:sz w:val="18"/>
          <w:szCs w:val="18"/>
        </w:rPr>
        <w:t>, https://www.vox.com/world/2018/3/5/17059894/trump-north-korea-policy-work//ZidaoW</w:t>
      </w:r>
    </w:p>
    <w:p w:rsidR="00874D95" w:rsidRPr="003C7573" w:rsidRDefault="00874D95" w:rsidP="00874D95">
      <w:pPr>
        <w:rPr>
          <w:rStyle w:val="StyleUnderline"/>
        </w:rPr>
      </w:pPr>
      <w:r w:rsidRPr="003C7573">
        <w:rPr>
          <w:rStyle w:val="StyleUnderline"/>
        </w:rPr>
        <w:t>Historically, the North has rarely negotiated in good faith:</w:t>
      </w:r>
      <w:r w:rsidRPr="000000E5">
        <w:rPr>
          <w:sz w:val="16"/>
        </w:rPr>
        <w:t> </w:t>
      </w:r>
      <w:hyperlink r:id="rId170" w:history="1">
        <w:r w:rsidRPr="000000E5">
          <w:rPr>
            <w:rStyle w:val="Hyperlink"/>
            <w:sz w:val="16"/>
          </w:rPr>
          <w:t>Pyongyang cheated</w:t>
        </w:r>
      </w:hyperlink>
      <w:r w:rsidRPr="000000E5">
        <w:rPr>
          <w:sz w:val="16"/>
        </w:rPr>
        <w:t xml:space="preserve"> on a 1994 nuclear agreement in which it pledged to limit its nuclear enrichment. Getting the North Koreans to seriously negotiate requires real fear of the consequences of failure to negotiate. </w:t>
      </w:r>
      <w:r w:rsidRPr="003C7573">
        <w:rPr>
          <w:rStyle w:val="StyleUnderline"/>
        </w:rPr>
        <w:t xml:space="preserve">Bennett, the RAND scholar, says a combination of ratcheted-up sanctions and a sense that Trump might actually be crazy enough to start a war might be scaring them into </w:t>
      </w:r>
      <w:r w:rsidRPr="00A01F26">
        <w:rPr>
          <w:rStyle w:val="Emphasis"/>
        </w:rPr>
        <w:t>genuine negotiations</w:t>
      </w:r>
      <w:r w:rsidRPr="003C7573">
        <w:rPr>
          <w:rStyle w:val="StyleUnderline"/>
        </w:rPr>
        <w:t>.</w:t>
      </w:r>
    </w:p>
    <w:p w:rsidR="00874D95" w:rsidRPr="000000E5" w:rsidRDefault="00874D95" w:rsidP="00874D95">
      <w:pPr>
        <w:rPr>
          <w:sz w:val="16"/>
        </w:rPr>
      </w:pPr>
      <w:r w:rsidRPr="000000E5">
        <w:rPr>
          <w:sz w:val="16"/>
        </w:rPr>
        <w:t>“</w:t>
      </w:r>
      <w:r w:rsidRPr="006E7D5D">
        <w:rPr>
          <w:rStyle w:val="StyleUnderline"/>
        </w:rPr>
        <w:t xml:space="preserve">With North Korea, you have to be prepared to </w:t>
      </w:r>
      <w:r w:rsidRPr="00A01F26">
        <w:rPr>
          <w:rStyle w:val="Emphasis"/>
        </w:rPr>
        <w:t>take extreme positions</w:t>
      </w:r>
      <w:r w:rsidRPr="006E7D5D">
        <w:rPr>
          <w:rStyle w:val="StyleUnderline"/>
        </w:rPr>
        <w:t xml:space="preserve"> because they are prepared to compromise only when they think they’re facing an opponent who is strong and has got leverage on them</w:t>
      </w:r>
      <w:r w:rsidRPr="000000E5">
        <w:rPr>
          <w:sz w:val="16"/>
        </w:rPr>
        <w:t>,” Bennett argues. “</w:t>
      </w:r>
      <w:r w:rsidRPr="006E7D5D">
        <w:rPr>
          <w:rStyle w:val="StyleUnderline"/>
        </w:rPr>
        <w:t xml:space="preserve">The Trump administration campaign of </w:t>
      </w:r>
      <w:r w:rsidRPr="007D2895">
        <w:rPr>
          <w:rStyle w:val="Emphasis"/>
        </w:rPr>
        <w:t>maximum leverage</w:t>
      </w:r>
      <w:r w:rsidRPr="006E7D5D">
        <w:rPr>
          <w:rStyle w:val="StyleUnderline"/>
        </w:rPr>
        <w:t xml:space="preserve"> on the North is </w:t>
      </w:r>
      <w:r w:rsidRPr="007D2895">
        <w:rPr>
          <w:rStyle w:val="Emphasis"/>
        </w:rPr>
        <w:t>working</w:t>
      </w:r>
      <w:r w:rsidRPr="000000E5">
        <w:rPr>
          <w:sz w:val="16"/>
        </w:rPr>
        <w:t>.”</w:t>
      </w:r>
    </w:p>
    <w:p w:rsidR="00874D95" w:rsidRPr="000000E5" w:rsidRDefault="00874D95" w:rsidP="00874D95">
      <w:pPr>
        <w:rPr>
          <w:sz w:val="16"/>
          <w:szCs w:val="16"/>
        </w:rPr>
      </w:pPr>
      <w:r w:rsidRPr="000000E5">
        <w:rPr>
          <w:sz w:val="16"/>
          <w:szCs w:val="16"/>
        </w:rPr>
        <w:t>The first two months of 2018 certainly provided evidence for Bennett’s case.</w:t>
      </w:r>
    </w:p>
    <w:p w:rsidR="00874D95" w:rsidRPr="000000E5" w:rsidRDefault="00874D95" w:rsidP="00874D95">
      <w:pPr>
        <w:rPr>
          <w:rStyle w:val="StyleUnderline"/>
        </w:rPr>
      </w:pPr>
      <w:r w:rsidRPr="000000E5">
        <w:rPr>
          <w:rStyle w:val="StyleUnderline"/>
        </w:rPr>
        <w:t xml:space="preserve">The Winter Olympics in </w:t>
      </w:r>
      <w:proofErr w:type="spellStart"/>
      <w:r w:rsidRPr="000000E5">
        <w:rPr>
          <w:rStyle w:val="StyleUnderline"/>
        </w:rPr>
        <w:t>Pyeongchang</w:t>
      </w:r>
      <w:proofErr w:type="spellEnd"/>
      <w:r w:rsidRPr="000000E5">
        <w:rPr>
          <w:rStyle w:val="StyleUnderline"/>
        </w:rPr>
        <w:t xml:space="preserve">, South Korea, could have been a flashpoint. </w:t>
      </w:r>
      <w:r w:rsidRPr="000000E5">
        <w:rPr>
          <w:sz w:val="16"/>
        </w:rPr>
        <w:t xml:space="preserve">In November 1987, months before the South was to set to host the 1988 Summer Olympic Games, </w:t>
      </w:r>
      <w:r w:rsidRPr="000000E5">
        <w:rPr>
          <w:rStyle w:val="StyleUnderline"/>
        </w:rPr>
        <w:t>the North </w:t>
      </w:r>
      <w:hyperlink r:id="rId171" w:history="1">
        <w:r w:rsidRPr="000000E5">
          <w:rPr>
            <w:rStyle w:val="StyleUnderline"/>
          </w:rPr>
          <w:t>blew up a commercial jetliner bound for Seoul</w:t>
        </w:r>
      </w:hyperlink>
      <w:r w:rsidRPr="000000E5">
        <w:rPr>
          <w:rStyle w:val="StyleUnderline"/>
        </w:rPr>
        <w:t> as part of an unsuccessful attempt to persuade countries not to compete.</w:t>
      </w:r>
    </w:p>
    <w:p w:rsidR="00874D95" w:rsidRPr="000000E5" w:rsidRDefault="00874D95" w:rsidP="00874D95">
      <w:pPr>
        <w:rPr>
          <w:sz w:val="16"/>
        </w:rPr>
      </w:pPr>
      <w:r w:rsidRPr="000000E5">
        <w:rPr>
          <w:rStyle w:val="StyleUnderline"/>
        </w:rPr>
        <w:t xml:space="preserve">This year was </w:t>
      </w:r>
      <w:r w:rsidRPr="008C4D60">
        <w:rPr>
          <w:rStyle w:val="Emphasis"/>
        </w:rPr>
        <w:t>very different</w:t>
      </w:r>
      <w:r w:rsidRPr="000000E5">
        <w:rPr>
          <w:rStyle w:val="StyleUnderline"/>
        </w:rPr>
        <w:t xml:space="preserve">. The North Korean and South Korean delegations marched together in the opening ceremonies, under a flag emblazoned with a unified Korea. </w:t>
      </w:r>
      <w:r w:rsidRPr="000000E5">
        <w:rPr>
          <w:sz w:val="16"/>
        </w:rPr>
        <w:t>Their women’s hockey teams literally merged, competing as one (albeit to </w:t>
      </w:r>
      <w:hyperlink r:id="rId172" w:history="1">
        <w:r w:rsidRPr="000000E5">
          <w:rPr>
            <w:rStyle w:val="Hyperlink"/>
            <w:sz w:val="16"/>
          </w:rPr>
          <w:t>little success</w:t>
        </w:r>
      </w:hyperlink>
      <w:r w:rsidRPr="000000E5">
        <w:rPr>
          <w:sz w:val="16"/>
        </w:rPr>
        <w:t xml:space="preserve">). Kim </w:t>
      </w:r>
      <w:proofErr w:type="spellStart"/>
      <w:r w:rsidRPr="000000E5">
        <w:rPr>
          <w:sz w:val="16"/>
        </w:rPr>
        <w:t>Yo</w:t>
      </w:r>
      <w:proofErr w:type="spellEnd"/>
      <w:r w:rsidRPr="000000E5">
        <w:rPr>
          <w:sz w:val="16"/>
        </w:rPr>
        <w:t xml:space="preserve"> Jong, Kim Jong </w:t>
      </w:r>
      <w:proofErr w:type="spellStart"/>
      <w:proofErr w:type="gramStart"/>
      <w:r w:rsidRPr="000000E5">
        <w:rPr>
          <w:sz w:val="16"/>
        </w:rPr>
        <w:t>Un’s</w:t>
      </w:r>
      <w:proofErr w:type="spellEnd"/>
      <w:proofErr w:type="gramEnd"/>
      <w:r w:rsidRPr="000000E5">
        <w:rPr>
          <w:sz w:val="16"/>
        </w:rPr>
        <w:t xml:space="preserve"> influential sister, visited the games and met with South Korean President Moon Jae-in.</w:t>
      </w:r>
    </w:p>
    <w:p w:rsidR="00874D95" w:rsidRPr="000000E5" w:rsidRDefault="00874D95" w:rsidP="00874D95">
      <w:pPr>
        <w:rPr>
          <w:sz w:val="16"/>
        </w:rPr>
      </w:pPr>
      <w:r w:rsidRPr="000000E5">
        <w:rPr>
          <w:sz w:val="16"/>
        </w:rPr>
        <w:t xml:space="preserve">Perhaps most notably, </w:t>
      </w:r>
      <w:r w:rsidRPr="006E7D5D">
        <w:rPr>
          <w:rStyle w:val="StyleUnderline"/>
        </w:rPr>
        <w:t>Kim extended an offer to Moon to visit the North for a leader-to-leader conversation.</w:t>
      </w:r>
      <w:r w:rsidRPr="000000E5">
        <w:rPr>
          <w:sz w:val="16"/>
        </w:rPr>
        <w:t xml:space="preserve"> Kim has never hosted a South Korean leader; there have only been three such visits by a South Korean head of state to the North </w:t>
      </w:r>
      <w:hyperlink r:id="rId173" w:history="1">
        <w:r w:rsidRPr="000000E5">
          <w:rPr>
            <w:rStyle w:val="Hyperlink"/>
            <w:sz w:val="16"/>
          </w:rPr>
          <w:t>in nearly 20 years</w:t>
        </w:r>
      </w:hyperlink>
      <w:r w:rsidRPr="000000E5">
        <w:rPr>
          <w:sz w:val="16"/>
        </w:rPr>
        <w:t>. Moon, a member of South Korea’s left-wing Democratic Party, </w:t>
      </w:r>
      <w:hyperlink r:id="rId174" w:history="1">
        <w:r w:rsidRPr="000000E5">
          <w:rPr>
            <w:rStyle w:val="Hyperlink"/>
            <w:sz w:val="16"/>
          </w:rPr>
          <w:t>seems interested</w:t>
        </w:r>
      </w:hyperlink>
      <w:r w:rsidRPr="000000E5">
        <w:rPr>
          <w:sz w:val="16"/>
        </w:rPr>
        <w:t> in taking Kim up on his offer — a position that’s sparking tensions with Trump, who is considerably more hawkish toward Pyongyang. This now seems to have led to an offer, brokered by South Korea, from the North to negotiate with Washington.</w:t>
      </w:r>
    </w:p>
    <w:p w:rsidR="00874D95" w:rsidRPr="000000E5" w:rsidRDefault="00874D95" w:rsidP="00874D95">
      <w:pPr>
        <w:rPr>
          <w:rStyle w:val="StyleUnderline"/>
        </w:rPr>
      </w:pPr>
      <w:r w:rsidRPr="000000E5">
        <w:rPr>
          <w:rStyle w:val="StyleUnderline"/>
        </w:rPr>
        <w:t xml:space="preserve">Equally as important as what’s happened in the beginning of 2018 is </w:t>
      </w:r>
      <w:r w:rsidRPr="00C45B48">
        <w:rPr>
          <w:rStyle w:val="Emphasis"/>
        </w:rPr>
        <w:t xml:space="preserve">what hasn’t: </w:t>
      </w:r>
      <w:r w:rsidRPr="000000E5">
        <w:rPr>
          <w:rStyle w:val="StyleUnderline"/>
        </w:rPr>
        <w:t xml:space="preserve">any </w:t>
      </w:r>
      <w:r w:rsidRPr="00C45B48">
        <w:rPr>
          <w:rStyle w:val="Emphasis"/>
        </w:rPr>
        <w:t>military or nuclear provocations</w:t>
      </w:r>
      <w:r w:rsidRPr="000000E5">
        <w:rPr>
          <w:rStyle w:val="StyleUnderline"/>
        </w:rPr>
        <w:t xml:space="preserve"> from the North.</w:t>
      </w:r>
    </w:p>
    <w:p w:rsidR="00874D95" w:rsidRPr="006E7D5D" w:rsidRDefault="00874D95" w:rsidP="00874D95">
      <w:r w:rsidRPr="006E7D5D">
        <w:t>“</w:t>
      </w:r>
      <w:r w:rsidRPr="008D6978">
        <w:rPr>
          <w:rStyle w:val="Emphasis"/>
          <w:sz w:val="24"/>
          <w:szCs w:val="24"/>
        </w:rPr>
        <w:t>The North hasn’t fired a ballistic missile</w:t>
      </w:r>
      <w:r w:rsidRPr="006E7D5D">
        <w:rPr>
          <w:rStyle w:val="StyleUnderline"/>
        </w:rPr>
        <w:t xml:space="preserve"> since November; </w:t>
      </w:r>
      <w:r w:rsidRPr="008D6978">
        <w:rPr>
          <w:rStyle w:val="Emphasis"/>
          <w:sz w:val="24"/>
          <w:szCs w:val="24"/>
        </w:rPr>
        <w:t>they haven’t done a nuclear test</w:t>
      </w:r>
      <w:r w:rsidRPr="008D6978">
        <w:rPr>
          <w:rStyle w:val="Emphasis"/>
        </w:rPr>
        <w:t xml:space="preserve"> </w:t>
      </w:r>
      <w:r w:rsidRPr="006E7D5D">
        <w:rPr>
          <w:rStyle w:val="StyleUnderline"/>
        </w:rPr>
        <w:t xml:space="preserve">since last September,” says Bennett. “There has been a </w:t>
      </w:r>
      <w:r w:rsidRPr="008D6978">
        <w:rPr>
          <w:rStyle w:val="Emphasis"/>
          <w:sz w:val="28"/>
          <w:szCs w:val="28"/>
        </w:rPr>
        <w:t>lowering in tensions</w:t>
      </w:r>
      <w:r w:rsidRPr="006E7D5D">
        <w:t>.”</w:t>
      </w:r>
    </w:p>
    <w:p w:rsidR="00874D95" w:rsidRPr="006E7D5D" w:rsidRDefault="00874D95" w:rsidP="00874D95">
      <w:pPr>
        <w:rPr>
          <w:rStyle w:val="StyleUnderline"/>
        </w:rPr>
      </w:pPr>
      <w:r w:rsidRPr="000000E5">
        <w:rPr>
          <w:sz w:val="16"/>
        </w:rPr>
        <w:t xml:space="preserve">According to Bennett, </w:t>
      </w:r>
      <w:r w:rsidRPr="006E7D5D">
        <w:rPr>
          <w:rStyle w:val="StyleUnderline"/>
        </w:rPr>
        <w:t>this owes principally to Trump’s willingness to adopt a risky, aggressive policy focusing on sanctions and threats</w:t>
      </w:r>
      <w:r w:rsidRPr="000000E5">
        <w:rPr>
          <w:sz w:val="16"/>
        </w:rPr>
        <w:t>. He thinks this approach, which the Trump administration calls “</w:t>
      </w:r>
      <w:r w:rsidRPr="007D2895">
        <w:rPr>
          <w:rStyle w:val="Emphasis"/>
        </w:rPr>
        <w:t>maximum pressure</w:t>
      </w:r>
      <w:r w:rsidRPr="006E7D5D">
        <w:rPr>
          <w:rStyle w:val="StyleUnderline"/>
        </w:rPr>
        <w:t xml:space="preserve">,” is essentially </w:t>
      </w:r>
      <w:r w:rsidRPr="007D2895">
        <w:rPr>
          <w:rStyle w:val="Emphasis"/>
        </w:rPr>
        <w:t>forcing the North</w:t>
      </w:r>
      <w:r w:rsidRPr="006E7D5D">
        <w:rPr>
          <w:rStyle w:val="StyleUnderline"/>
        </w:rPr>
        <w:t xml:space="preserve"> to come to the diplomatic table.</w:t>
      </w:r>
    </w:p>
    <w:p w:rsidR="00874D95" w:rsidRPr="006E7D5D" w:rsidRDefault="00874D95" w:rsidP="00874D95">
      <w:pPr>
        <w:rPr>
          <w:rStyle w:val="StyleUnderline"/>
        </w:rPr>
      </w:pPr>
      <w:r w:rsidRPr="006E7D5D">
        <w:rPr>
          <w:rStyle w:val="StyleUnderline"/>
        </w:rPr>
        <w:t xml:space="preserve">“[This looks like] the first time in a long time that the Kim family has felt threatened. That’s an important </w:t>
      </w:r>
      <w:r w:rsidRPr="007D2895">
        <w:rPr>
          <w:rStyle w:val="Emphasis"/>
        </w:rPr>
        <w:t>position of leverage</w:t>
      </w:r>
      <w:r w:rsidRPr="006E7D5D">
        <w:rPr>
          <w:rStyle w:val="StyleUnderline"/>
        </w:rPr>
        <w:t>,</w:t>
      </w:r>
      <w:r w:rsidRPr="000000E5">
        <w:rPr>
          <w:sz w:val="16"/>
        </w:rPr>
        <w:t xml:space="preserve">” Bennett says. “If you don’t want to do military attacks, your alternative is some kind of negotiation. </w:t>
      </w:r>
      <w:r w:rsidRPr="006E7D5D">
        <w:rPr>
          <w:rStyle w:val="StyleUnderline"/>
        </w:rPr>
        <w:t>You’ve got to be prepared to leverage the North and be prepared to enforce the outcome of the negotiation.</w:t>
      </w:r>
      <w:r w:rsidRPr="000000E5">
        <w:rPr>
          <w:sz w:val="16"/>
        </w:rPr>
        <w:t xml:space="preserve"> And, arguably, I think </w:t>
      </w:r>
      <w:r w:rsidRPr="006E7D5D">
        <w:rPr>
          <w:rStyle w:val="StyleUnderline"/>
        </w:rPr>
        <w:t>we are much closer to those two objectives than we have been in a long time.”</w:t>
      </w:r>
    </w:p>
    <w:p w:rsidR="00874D95" w:rsidRPr="000000E5" w:rsidRDefault="00874D95" w:rsidP="00874D95">
      <w:pPr>
        <w:rPr>
          <w:sz w:val="16"/>
          <w:szCs w:val="16"/>
        </w:rPr>
      </w:pPr>
      <w:r w:rsidRPr="000000E5">
        <w:rPr>
          <w:rStyle w:val="StyleUnderline"/>
          <w:sz w:val="16"/>
          <w:szCs w:val="16"/>
        </w:rPr>
        <w:t>The first prong of the Trump strategy is to </w:t>
      </w:r>
      <w:hyperlink r:id="rId175" w:history="1">
        <w:r w:rsidRPr="000000E5">
          <w:rPr>
            <w:rStyle w:val="StyleUnderline"/>
            <w:sz w:val="16"/>
            <w:szCs w:val="16"/>
          </w:rPr>
          <w:t>continue imposing new sanctions</w:t>
        </w:r>
      </w:hyperlink>
      <w:r w:rsidRPr="000000E5">
        <w:rPr>
          <w:rStyle w:val="StyleUnderline"/>
          <w:sz w:val="16"/>
          <w:szCs w:val="16"/>
        </w:rPr>
        <w:t> on the North.</w:t>
      </w:r>
      <w:r w:rsidRPr="000000E5">
        <w:rPr>
          <w:sz w:val="16"/>
          <w:szCs w:val="16"/>
        </w:rPr>
        <w:t xml:space="preserve"> Just last week, the Trump administration imposed new sanctions designed to </w:t>
      </w:r>
      <w:hyperlink r:id="rId176" w:history="1">
        <w:r w:rsidRPr="000000E5">
          <w:rPr>
            <w:rStyle w:val="Hyperlink"/>
            <w:sz w:val="16"/>
            <w:szCs w:val="16"/>
          </w:rPr>
          <w:t>limit Pyongyang’s ability</w:t>
        </w:r>
      </w:hyperlink>
      <w:r w:rsidRPr="000000E5">
        <w:rPr>
          <w:sz w:val="16"/>
          <w:szCs w:val="16"/>
        </w:rPr>
        <w:t> to ship goods outside its borders by sea. Sanctions were a key tool in getting Iran to sit down for nuclear talks </w:t>
      </w:r>
      <w:hyperlink r:id="rId177" w:history="1">
        <w:r w:rsidRPr="000000E5">
          <w:rPr>
            <w:rStyle w:val="Hyperlink"/>
            <w:sz w:val="16"/>
            <w:szCs w:val="16"/>
          </w:rPr>
          <w:t>during the Obama administration</w:t>
        </w:r>
      </w:hyperlink>
      <w:r w:rsidRPr="000000E5">
        <w:rPr>
          <w:sz w:val="16"/>
          <w:szCs w:val="16"/>
        </w:rPr>
        <w:t>; in theory, they could pressure the North to come to terms as well.</w:t>
      </w:r>
    </w:p>
    <w:p w:rsidR="00874D95" w:rsidRPr="000000E5" w:rsidRDefault="00874D95" w:rsidP="00874D95">
      <w:pPr>
        <w:rPr>
          <w:sz w:val="16"/>
          <w:szCs w:val="16"/>
        </w:rPr>
      </w:pPr>
      <w:r w:rsidRPr="000000E5">
        <w:rPr>
          <w:sz w:val="16"/>
          <w:szCs w:val="16"/>
        </w:rPr>
        <w:t>Now, there are major differences between Iran and North Korea. Most importantly, Pyongyang is </w:t>
      </w:r>
      <w:hyperlink r:id="rId178" w:history="1">
        <w:r w:rsidRPr="000000E5">
          <w:rPr>
            <w:rStyle w:val="Hyperlink"/>
            <w:sz w:val="16"/>
            <w:szCs w:val="16"/>
          </w:rPr>
          <w:t>far less integrated into the global economy</w:t>
        </w:r>
      </w:hyperlink>
      <w:r w:rsidRPr="000000E5">
        <w:rPr>
          <w:sz w:val="16"/>
          <w:szCs w:val="16"/>
        </w:rPr>
        <w:t> than Tehran ever was — meaning it’s harder to punish it from the outside. What’s more, </w:t>
      </w:r>
      <w:hyperlink r:id="rId179" w:history="1">
        <w:r w:rsidRPr="000000E5">
          <w:rPr>
            <w:rStyle w:val="Hyperlink"/>
            <w:sz w:val="16"/>
            <w:szCs w:val="16"/>
          </w:rPr>
          <w:t>dozens of countries</w:t>
        </w:r>
      </w:hyperlink>
      <w:r w:rsidRPr="000000E5">
        <w:rPr>
          <w:sz w:val="16"/>
          <w:szCs w:val="16"/>
        </w:rPr>
        <w:t>, including China and Russia, have violated international sanctions on North Korea in the past two years by doing things like importing North Korean goods and/or purchasing weapons. That means North Korea is still able to access funds for its nuke and missile programs, among other things.</w:t>
      </w:r>
    </w:p>
    <w:p w:rsidR="00874D95" w:rsidRPr="000000E5" w:rsidRDefault="00874D95" w:rsidP="00874D95">
      <w:pPr>
        <w:rPr>
          <w:sz w:val="16"/>
        </w:rPr>
      </w:pPr>
      <w:r w:rsidRPr="000000E5">
        <w:rPr>
          <w:sz w:val="16"/>
        </w:rPr>
        <w:t>Bennett argues that t</w:t>
      </w:r>
      <w:r w:rsidRPr="006E7D5D">
        <w:rPr>
          <w:rStyle w:val="StyleUnderline"/>
        </w:rPr>
        <w:t xml:space="preserve">his round of sanctions is </w:t>
      </w:r>
      <w:r w:rsidRPr="00A01F26">
        <w:rPr>
          <w:rStyle w:val="Emphasis"/>
        </w:rPr>
        <w:t>different, and more biting</w:t>
      </w:r>
      <w:r w:rsidRPr="006E7D5D">
        <w:rPr>
          <w:rStyle w:val="StyleUnderline"/>
        </w:rPr>
        <w:t xml:space="preserve">. </w:t>
      </w:r>
      <w:r w:rsidRPr="000000E5">
        <w:rPr>
          <w:sz w:val="16"/>
        </w:rPr>
        <w:t>He points to reports, like this </w:t>
      </w:r>
      <w:hyperlink r:id="rId180" w:history="1">
        <w:r w:rsidRPr="000000E5">
          <w:rPr>
            <w:rStyle w:val="Hyperlink"/>
            <w:sz w:val="16"/>
          </w:rPr>
          <w:t>Radio Free Asia</w:t>
        </w:r>
      </w:hyperlink>
      <w:r w:rsidRPr="000000E5">
        <w:rPr>
          <w:sz w:val="16"/>
        </w:rPr>
        <w:t> piece from December citing two Chinese sources with ties to Pyongyang, that t</w:t>
      </w:r>
      <w:r w:rsidRPr="000000E5">
        <w:rPr>
          <w:rStyle w:val="StyleUnderline"/>
        </w:rPr>
        <w:t xml:space="preserve">he illicit slush fund North Korea uses to fund its nuclear program — called </w:t>
      </w:r>
      <w:r w:rsidRPr="007D2895">
        <w:rPr>
          <w:rStyle w:val="Emphasis"/>
        </w:rPr>
        <w:t>Office 39</w:t>
      </w:r>
      <w:r w:rsidRPr="000000E5">
        <w:rPr>
          <w:rStyle w:val="StyleUnderline"/>
        </w:rPr>
        <w:t xml:space="preserve"> — is </w:t>
      </w:r>
      <w:r w:rsidRPr="007D2895">
        <w:rPr>
          <w:rStyle w:val="Emphasis"/>
        </w:rPr>
        <w:t>dangerously depleted</w:t>
      </w:r>
      <w:r w:rsidRPr="000000E5">
        <w:rPr>
          <w:rStyle w:val="StyleUnderline"/>
        </w:rPr>
        <w:t>.</w:t>
      </w:r>
      <w:r w:rsidRPr="000000E5">
        <w:rPr>
          <w:sz w:val="16"/>
        </w:rPr>
        <w:t xml:space="preserve"> Radio Free Asia’s sources credit this to United Nations sanctions, passed after Pyongyang’s last nuclear test in September 2017, prohibiting countries from allowing North Koreans to work inside their borders.</w:t>
      </w:r>
    </w:p>
    <w:p w:rsidR="00874D95" w:rsidRPr="003C7573" w:rsidRDefault="00874D95" w:rsidP="00874D95">
      <w:pPr>
        <w:rPr>
          <w:rStyle w:val="StyleUnderline"/>
        </w:rPr>
      </w:pPr>
      <w:r w:rsidRPr="003C7573">
        <w:rPr>
          <w:rStyle w:val="StyleUnderline"/>
        </w:rPr>
        <w:t>“International sanctions on North Korea have made it extremely difficult to earn foreign cash, and the slush fund is now running out,” one of </w:t>
      </w:r>
      <w:hyperlink r:id="rId181" w:history="1">
        <w:r w:rsidRPr="003C7573">
          <w:rPr>
            <w:rStyle w:val="StyleUnderline"/>
          </w:rPr>
          <w:t>RFA</w:t>
        </w:r>
      </w:hyperlink>
      <w:r w:rsidRPr="003C7573">
        <w:rPr>
          <w:rStyle w:val="StyleUnderline"/>
        </w:rPr>
        <w:t>’s Chinese sources said.</w:t>
      </w:r>
    </w:p>
    <w:p w:rsidR="00874D95" w:rsidRPr="000000E5" w:rsidRDefault="00874D95" w:rsidP="00874D95">
      <w:pPr>
        <w:rPr>
          <w:sz w:val="16"/>
        </w:rPr>
      </w:pPr>
      <w:r w:rsidRPr="000000E5">
        <w:rPr>
          <w:rStyle w:val="StyleUnderline"/>
        </w:rPr>
        <w:t>The escalating sanctions</w:t>
      </w:r>
      <w:r w:rsidRPr="000000E5">
        <w:rPr>
          <w:sz w:val="16"/>
        </w:rPr>
        <w:t xml:space="preserve">, both American and international, </w:t>
      </w:r>
      <w:r w:rsidRPr="008C4D60">
        <w:rPr>
          <w:rStyle w:val="StyleUnderline"/>
        </w:rPr>
        <w:t>dov</w:t>
      </w:r>
      <w:r w:rsidRPr="000000E5">
        <w:rPr>
          <w:rStyle w:val="StyleUnderline"/>
        </w:rPr>
        <w:t xml:space="preserve">etail with the second prong of Trump’s strategy: </w:t>
      </w:r>
      <w:r w:rsidRPr="007D2895">
        <w:rPr>
          <w:rStyle w:val="Emphasis"/>
        </w:rPr>
        <w:t>unyielding demands</w:t>
      </w:r>
      <w:r w:rsidRPr="000000E5">
        <w:rPr>
          <w:rStyle w:val="StyleUnderline"/>
        </w:rPr>
        <w:t xml:space="preserve"> for North Korean denuclearization</w:t>
      </w:r>
      <w:r w:rsidRPr="000000E5">
        <w:rPr>
          <w:sz w:val="16"/>
        </w:rPr>
        <w:t xml:space="preserve">, and threats to use military force if they keep their weapons. </w:t>
      </w:r>
      <w:r w:rsidRPr="000000E5">
        <w:rPr>
          <w:rStyle w:val="StyleUnderline"/>
        </w:rPr>
        <w:t>Trump’s hardline position</w:t>
      </w:r>
      <w:r w:rsidRPr="000000E5">
        <w:rPr>
          <w:sz w:val="16"/>
        </w:rPr>
        <w:t xml:space="preserve">, combined with increasing economic pressure, </w:t>
      </w:r>
      <w:r w:rsidRPr="000000E5">
        <w:rPr>
          <w:rStyle w:val="StyleUnderline"/>
        </w:rPr>
        <w:t>sends a message to the North that this time, the United States means business</w:t>
      </w:r>
      <w:r w:rsidRPr="000000E5">
        <w:rPr>
          <w:sz w:val="16"/>
        </w:rPr>
        <w:t>. Trump’s crudeness, on this theory, is useful inasmuch as it signals a break from the past.</w:t>
      </w:r>
    </w:p>
    <w:p w:rsidR="00874D95" w:rsidRDefault="00874D95" w:rsidP="00874D95">
      <w:pPr>
        <w:rPr>
          <w:rStyle w:val="StyleUnderline"/>
        </w:rPr>
      </w:pPr>
      <w:r w:rsidRPr="000000E5">
        <w:rPr>
          <w:sz w:val="16"/>
        </w:rPr>
        <w:t xml:space="preserve">“People have complained and complained about President Trump’s language with regard to the North and his lack of presidential style,” says Bennett. “[But] the only national leader I know who is far worse in style is Kim Jong </w:t>
      </w:r>
      <w:proofErr w:type="gramStart"/>
      <w:r w:rsidRPr="000000E5">
        <w:rPr>
          <w:sz w:val="16"/>
        </w:rPr>
        <w:t>Un</w:t>
      </w:r>
      <w:proofErr w:type="gramEnd"/>
      <w:r w:rsidRPr="000000E5">
        <w:rPr>
          <w:sz w:val="16"/>
        </w:rPr>
        <w:t xml:space="preserve"> ... and President Trump has managed to catch his attention by echoing some of his style. </w:t>
      </w:r>
      <w:r w:rsidRPr="003C7573">
        <w:rPr>
          <w:rStyle w:val="StyleUnderline"/>
        </w:rPr>
        <w:t>With North Korea</w:t>
      </w:r>
      <w:r w:rsidRPr="000000E5">
        <w:rPr>
          <w:sz w:val="16"/>
        </w:rPr>
        <w:t xml:space="preserve">, that’s </w:t>
      </w:r>
      <w:proofErr w:type="gramStart"/>
      <w:r w:rsidRPr="000000E5">
        <w:rPr>
          <w:sz w:val="16"/>
        </w:rPr>
        <w:t>important</w:t>
      </w:r>
      <w:proofErr w:type="gramEnd"/>
      <w:r w:rsidRPr="000000E5">
        <w:rPr>
          <w:sz w:val="16"/>
        </w:rPr>
        <w:t xml:space="preserve">: </w:t>
      </w:r>
      <w:r w:rsidRPr="003C7573">
        <w:rPr>
          <w:rStyle w:val="StyleUnderline"/>
        </w:rPr>
        <w:t>You’re not going to get results unless they think this is serious.”</w:t>
      </w:r>
    </w:p>
    <w:p w:rsidR="00874D95" w:rsidRPr="002206D1" w:rsidRDefault="00874D95" w:rsidP="00874D95">
      <w:pPr>
        <w:pStyle w:val="Heading4"/>
      </w:pPr>
      <w:r>
        <w:t xml:space="preserve">Pressure is forcing Kim to move towards </w:t>
      </w:r>
      <w:r w:rsidRPr="002206D1">
        <w:rPr>
          <w:u w:val="single"/>
        </w:rPr>
        <w:t>denuclearization</w:t>
      </w:r>
      <w:r>
        <w:t xml:space="preserve">. </w:t>
      </w:r>
    </w:p>
    <w:p w:rsidR="00874D95" w:rsidRPr="002206D1" w:rsidRDefault="00874D95" w:rsidP="00874D95">
      <w:pPr>
        <w:rPr>
          <w:sz w:val="18"/>
          <w:szCs w:val="18"/>
        </w:rPr>
      </w:pPr>
      <w:r w:rsidRPr="002206D1">
        <w:rPr>
          <w:sz w:val="18"/>
          <w:szCs w:val="18"/>
        </w:rPr>
        <w:t xml:space="preserve">Elizabeth </w:t>
      </w:r>
      <w:r w:rsidRPr="002206D1">
        <w:rPr>
          <w:b/>
          <w:bCs/>
          <w:sz w:val="26"/>
          <w:szCs w:val="26"/>
        </w:rPr>
        <w:t>Shim 18</w:t>
      </w:r>
      <w:r w:rsidRPr="002206D1">
        <w:rPr>
          <w:sz w:val="18"/>
          <w:szCs w:val="18"/>
        </w:rPr>
        <w:t>, 12-13-2018, Elizabeth Shim, based in New York, is UPI's Chief Asia Writer, specializing on the Korean Peninsula. "Trump's 'maximum pressure' on North Korea worked, analyst says," UPI, https://www.upi.com/Top_News/World-News/2018/12/12/Trumps-maximum-pressure-on-North-Korea-worked-analyst-says/9621544675560/</w:t>
      </w:r>
      <w:r>
        <w:rPr>
          <w:sz w:val="18"/>
          <w:szCs w:val="18"/>
        </w:rPr>
        <w:t>/ZidaoW</w:t>
      </w:r>
    </w:p>
    <w:p w:rsidR="00874D95" w:rsidRPr="003536ED" w:rsidRDefault="00874D95" w:rsidP="00874D95">
      <w:pPr>
        <w:rPr>
          <w:sz w:val="16"/>
        </w:rPr>
      </w:pPr>
      <w:r w:rsidRPr="003536ED">
        <w:rPr>
          <w:sz w:val="16"/>
        </w:rPr>
        <w:t>WASHINGTON, D.C., Dec. 12 (UPI) -- T</w:t>
      </w:r>
      <w:r w:rsidRPr="003536ED">
        <w:rPr>
          <w:rStyle w:val="StyleUnderline"/>
        </w:rPr>
        <w:t xml:space="preserve">he </w:t>
      </w:r>
      <w:r w:rsidRPr="003536ED">
        <w:rPr>
          <w:rStyle w:val="Emphasis"/>
        </w:rPr>
        <w:t>maximum pressure</w:t>
      </w:r>
      <w:r w:rsidRPr="003536ED">
        <w:rPr>
          <w:rStyle w:val="StyleUnderline"/>
        </w:rPr>
        <w:t xml:space="preserve"> campaign against </w:t>
      </w:r>
      <w:hyperlink r:id="rId182" w:tooltip="North Korea" w:history="1">
        <w:r w:rsidRPr="003536ED">
          <w:rPr>
            <w:rStyle w:val="StyleUnderline"/>
          </w:rPr>
          <w:t>North Korea</w:t>
        </w:r>
      </w:hyperlink>
      <w:r w:rsidRPr="003536ED">
        <w:rPr>
          <w:rStyle w:val="StyleUnderline"/>
        </w:rPr>
        <w:t> that U.S. President </w:t>
      </w:r>
      <w:hyperlink r:id="rId183" w:tooltip="Donald Trump" w:history="1">
        <w:r w:rsidRPr="003536ED">
          <w:rPr>
            <w:rStyle w:val="StyleUnderline"/>
          </w:rPr>
          <w:t>Donald Trump</w:t>
        </w:r>
      </w:hyperlink>
      <w:r w:rsidRPr="003536ED">
        <w:rPr>
          <w:rStyle w:val="StyleUnderline"/>
        </w:rPr>
        <w:t> launched in 2017 worked to bring </w:t>
      </w:r>
      <w:hyperlink r:id="rId184" w:tooltip="Kim Jong Un" w:history="1">
        <w:r w:rsidRPr="003536ED">
          <w:rPr>
            <w:rStyle w:val="StyleUnderline"/>
          </w:rPr>
          <w:t>Kim Jong Un</w:t>
        </w:r>
      </w:hyperlink>
      <w:r w:rsidRPr="003536ED">
        <w:rPr>
          <w:rStyle w:val="StyleUnderline"/>
        </w:rPr>
        <w:t> to the negotiating table</w:t>
      </w:r>
      <w:r w:rsidRPr="003536ED">
        <w:rPr>
          <w:sz w:val="16"/>
        </w:rPr>
        <w:t>, a former adviser to the 2016 Trump campaign said Wednesday.</w:t>
      </w:r>
    </w:p>
    <w:p w:rsidR="00874D95" w:rsidRPr="008C6490" w:rsidRDefault="00874D95" w:rsidP="00874D95">
      <w:pPr>
        <w:rPr>
          <w:rStyle w:val="StyleUnderline"/>
        </w:rPr>
      </w:pPr>
      <w:r w:rsidRPr="003536ED">
        <w:rPr>
          <w:sz w:val="16"/>
        </w:rPr>
        <w:t xml:space="preserve">Ed </w:t>
      </w:r>
      <w:proofErr w:type="spellStart"/>
      <w:r w:rsidRPr="003536ED">
        <w:rPr>
          <w:sz w:val="16"/>
        </w:rPr>
        <w:t>Feulner</w:t>
      </w:r>
      <w:proofErr w:type="spellEnd"/>
      <w:r w:rsidRPr="003536ED">
        <w:rPr>
          <w:sz w:val="16"/>
        </w:rPr>
        <w:t>, founder of The Heritage Foundation, said at the Global Peace Foundation's International Forum on One Korea in Washington, t</w:t>
      </w:r>
      <w:r w:rsidRPr="008C6490">
        <w:rPr>
          <w:rStyle w:val="StyleUnderline"/>
        </w:rPr>
        <w:t>he "</w:t>
      </w:r>
      <w:r w:rsidRPr="008C6490">
        <w:rPr>
          <w:rStyle w:val="Emphasis"/>
        </w:rPr>
        <w:t>significant diplomatic breakthrough</w:t>
      </w:r>
      <w:r w:rsidRPr="008C6490">
        <w:rPr>
          <w:rStyle w:val="StyleUnderline"/>
        </w:rPr>
        <w:t>" between the United States and North Korea was the</w:t>
      </w:r>
      <w:r w:rsidRPr="008C6490">
        <w:rPr>
          <w:rStyle w:val="Emphasis"/>
        </w:rPr>
        <w:t xml:space="preserve"> direct result</w:t>
      </w:r>
      <w:r w:rsidRPr="008C6490">
        <w:rPr>
          <w:rStyle w:val="StyleUnderline"/>
        </w:rPr>
        <w:t xml:space="preserve"> of a Trump-led international </w:t>
      </w:r>
      <w:r w:rsidRPr="008C6490">
        <w:rPr>
          <w:rStyle w:val="Emphasis"/>
        </w:rPr>
        <w:t>pressure campaign.</w:t>
      </w:r>
    </w:p>
    <w:p w:rsidR="00874D95" w:rsidRPr="003536ED" w:rsidRDefault="00874D95" w:rsidP="00874D95">
      <w:pPr>
        <w:rPr>
          <w:sz w:val="16"/>
        </w:rPr>
      </w:pPr>
      <w:r w:rsidRPr="003536ED">
        <w:rPr>
          <w:sz w:val="16"/>
        </w:rPr>
        <w:t>"</w:t>
      </w:r>
      <w:r w:rsidRPr="008C6490">
        <w:rPr>
          <w:rStyle w:val="StyleUnderline"/>
        </w:rPr>
        <w:t>Who could have imagined the president of the United States and the chairman of [North Korea] could actually meet in a neutral country, third country, and end up in face-to-face discussions, negotiations and hopefully some agreement principles?</w:t>
      </w:r>
      <w:r w:rsidRPr="003536ED">
        <w:rPr>
          <w:sz w:val="16"/>
        </w:rPr>
        <w:t xml:space="preserve">" </w:t>
      </w:r>
      <w:proofErr w:type="spellStart"/>
      <w:r w:rsidRPr="003536ED">
        <w:rPr>
          <w:sz w:val="16"/>
        </w:rPr>
        <w:t>Feulner</w:t>
      </w:r>
      <w:proofErr w:type="spellEnd"/>
      <w:r w:rsidRPr="003536ED">
        <w:rPr>
          <w:sz w:val="16"/>
        </w:rPr>
        <w:t xml:space="preserve"> said.</w:t>
      </w:r>
    </w:p>
    <w:p w:rsidR="00874D95" w:rsidRPr="003536ED" w:rsidRDefault="00874D95" w:rsidP="00874D95">
      <w:pPr>
        <w:rPr>
          <w:sz w:val="16"/>
          <w:szCs w:val="16"/>
        </w:rPr>
      </w:pPr>
      <w:r w:rsidRPr="003536ED">
        <w:rPr>
          <w:sz w:val="16"/>
          <w:szCs w:val="16"/>
        </w:rPr>
        <w:t>The Singapore summit and what followed has been an opportunity for the United States and South Korea to promote lasting "peace, freedom and reunification of the Korean Peninsula," while keeping a common objective of denuclearization at the top of the agenda.</w:t>
      </w:r>
    </w:p>
    <w:p w:rsidR="00874D95" w:rsidRPr="008C6490" w:rsidRDefault="00874D95" w:rsidP="00874D95">
      <w:pPr>
        <w:rPr>
          <w:rStyle w:val="StyleUnderline"/>
        </w:rPr>
      </w:pPr>
      <w:r w:rsidRPr="008C6490">
        <w:rPr>
          <w:rStyle w:val="StyleUnderline"/>
        </w:rPr>
        <w:t>Trump and Kim "surprised the world by sharing and demonstrating a common personal understanding of what must take place for the transformation in the US-[North Korea] relationship."</w:t>
      </w:r>
    </w:p>
    <w:p w:rsidR="00874D95" w:rsidRPr="003536ED" w:rsidRDefault="00874D95" w:rsidP="00874D95">
      <w:pPr>
        <w:rPr>
          <w:rStyle w:val="StyleUnderline"/>
        </w:rPr>
      </w:pPr>
      <w:proofErr w:type="spellStart"/>
      <w:r w:rsidRPr="003536ED">
        <w:rPr>
          <w:sz w:val="16"/>
        </w:rPr>
        <w:t>Feulner</w:t>
      </w:r>
      <w:proofErr w:type="spellEnd"/>
      <w:r w:rsidRPr="003536ED">
        <w:rPr>
          <w:sz w:val="16"/>
        </w:rPr>
        <w:t xml:space="preserve"> said he met with Trump and his senior advisers after the historic summit. T</w:t>
      </w:r>
      <w:r w:rsidRPr="003536ED">
        <w:rPr>
          <w:rStyle w:val="StyleUnderline"/>
        </w:rPr>
        <w:t>he president has promised better prospects for North Korea on the condition the regime gives up its nuclear weapons in a manner that can be verified.</w:t>
      </w:r>
    </w:p>
    <w:p w:rsidR="00874D95" w:rsidRPr="003536ED" w:rsidRDefault="00874D95" w:rsidP="00874D95">
      <w:pPr>
        <w:rPr>
          <w:sz w:val="16"/>
        </w:rPr>
      </w:pPr>
      <w:r w:rsidRPr="003536ED">
        <w:rPr>
          <w:sz w:val="16"/>
        </w:rPr>
        <w:t>"</w:t>
      </w:r>
      <w:r w:rsidRPr="003536ED">
        <w:rPr>
          <w:rStyle w:val="StyleUnderline"/>
        </w:rPr>
        <w:t xml:space="preserve">The United States will be at the forefront of facilitating that </w:t>
      </w:r>
      <w:r w:rsidRPr="003536ED">
        <w:rPr>
          <w:rStyle w:val="Emphasis"/>
        </w:rPr>
        <w:t>brighter future</w:t>
      </w:r>
      <w:r w:rsidRPr="003536ED">
        <w:rPr>
          <w:rStyle w:val="StyleUnderline"/>
        </w:rPr>
        <w:t>,"</w:t>
      </w:r>
      <w:r w:rsidRPr="003536ED">
        <w:rPr>
          <w:sz w:val="16"/>
        </w:rPr>
        <w:t xml:space="preserve"> </w:t>
      </w:r>
      <w:proofErr w:type="spellStart"/>
      <w:r w:rsidRPr="003536ED">
        <w:rPr>
          <w:sz w:val="16"/>
        </w:rPr>
        <w:t>Feulner</w:t>
      </w:r>
      <w:proofErr w:type="spellEnd"/>
      <w:r w:rsidRPr="003536ED">
        <w:rPr>
          <w:sz w:val="16"/>
        </w:rPr>
        <w:t xml:space="preserve"> said.</w:t>
      </w:r>
    </w:p>
    <w:p w:rsidR="00874D95" w:rsidRPr="003536ED" w:rsidRDefault="00874D95" w:rsidP="00874D95">
      <w:pPr>
        <w:rPr>
          <w:sz w:val="16"/>
          <w:szCs w:val="16"/>
        </w:rPr>
      </w:pPr>
      <w:r w:rsidRPr="003536ED">
        <w:rPr>
          <w:sz w:val="16"/>
          <w:szCs w:val="16"/>
        </w:rPr>
        <w:t xml:space="preserve">Hyun </w:t>
      </w:r>
      <w:proofErr w:type="spellStart"/>
      <w:r w:rsidRPr="003536ED">
        <w:rPr>
          <w:sz w:val="16"/>
          <w:szCs w:val="16"/>
        </w:rPr>
        <w:t>Jin</w:t>
      </w:r>
      <w:proofErr w:type="spellEnd"/>
      <w:r w:rsidRPr="003536ED">
        <w:rPr>
          <w:sz w:val="16"/>
          <w:szCs w:val="16"/>
        </w:rPr>
        <w:t xml:space="preserve"> Preston Moon, chairman of the Global Peace Foundation, expressed skepticism about North Korea's intentions, however.</w:t>
      </w:r>
    </w:p>
    <w:p w:rsidR="00874D95" w:rsidRPr="003536ED" w:rsidRDefault="00874D95" w:rsidP="00874D95">
      <w:pPr>
        <w:rPr>
          <w:sz w:val="16"/>
          <w:szCs w:val="16"/>
        </w:rPr>
      </w:pPr>
      <w:r w:rsidRPr="003536ED">
        <w:rPr>
          <w:sz w:val="16"/>
          <w:szCs w:val="16"/>
        </w:rPr>
        <w:t xml:space="preserve">Speaking at the forum Wednesday, Moon said North Korea was becoming increasingly isolated when a welcome reversal of fortune thrust Kim to the world stage after the 2018 </w:t>
      </w:r>
      <w:proofErr w:type="spellStart"/>
      <w:r w:rsidRPr="003536ED">
        <w:rPr>
          <w:sz w:val="16"/>
          <w:szCs w:val="16"/>
        </w:rPr>
        <w:t>Pyeongchang</w:t>
      </w:r>
      <w:proofErr w:type="spellEnd"/>
      <w:r w:rsidRPr="003536ED">
        <w:rPr>
          <w:sz w:val="16"/>
          <w:szCs w:val="16"/>
        </w:rPr>
        <w:t xml:space="preserve"> Winter Olympics.</w:t>
      </w:r>
    </w:p>
    <w:p w:rsidR="00874D95" w:rsidRDefault="00874D95" w:rsidP="00874D95">
      <w:pPr>
        <w:rPr>
          <w:rStyle w:val="StyleUnderline"/>
        </w:rPr>
      </w:pPr>
      <w:r w:rsidRPr="003536ED">
        <w:rPr>
          <w:rStyle w:val="StyleUnderline"/>
        </w:rPr>
        <w:t>Kim, who was at the center of global condemnation, received an image makeover</w:t>
      </w:r>
      <w:r w:rsidRPr="003536ED">
        <w:rPr>
          <w:sz w:val="16"/>
        </w:rPr>
        <w:t>, thanks to the pro-engagement policy of South Korean President </w:t>
      </w:r>
      <w:hyperlink r:id="rId185" w:tooltip="Moon Jae" w:history="1">
        <w:r w:rsidRPr="003536ED">
          <w:rPr>
            <w:rStyle w:val="Hyperlink"/>
            <w:sz w:val="16"/>
          </w:rPr>
          <w:t>Moon Jae</w:t>
        </w:r>
      </w:hyperlink>
      <w:r w:rsidRPr="003536ED">
        <w:rPr>
          <w:sz w:val="16"/>
        </w:rPr>
        <w:t xml:space="preserve">-in, </w:t>
      </w:r>
      <w:r w:rsidRPr="003536ED">
        <w:rPr>
          <w:rStyle w:val="StyleUnderline"/>
        </w:rPr>
        <w:t>a "</w:t>
      </w:r>
      <w:r w:rsidRPr="003536ED">
        <w:rPr>
          <w:rStyle w:val="Emphasis"/>
        </w:rPr>
        <w:t>willing partner</w:t>
      </w:r>
      <w:r w:rsidRPr="003536ED">
        <w:rPr>
          <w:rStyle w:val="StyleUnderline"/>
        </w:rPr>
        <w:t>" prepared to take "extraordinary steps" to coordinate policy that eventually culminated in the U.S.-North Korea summit.</w:t>
      </w:r>
    </w:p>
    <w:p w:rsidR="00874D95" w:rsidRPr="00771B32" w:rsidRDefault="006C1261" w:rsidP="00874D95">
      <w:pPr>
        <w:pStyle w:val="Heading3"/>
      </w:pPr>
      <w:r>
        <w:t xml:space="preserve">2nc – at: </w:t>
      </w:r>
      <w:proofErr w:type="spellStart"/>
      <w:r>
        <w:t>nk</w:t>
      </w:r>
      <w:proofErr w:type="spellEnd"/>
      <w:r>
        <w:t xml:space="preserve"> aggression</w:t>
      </w:r>
    </w:p>
    <w:p w:rsidR="00874D95" w:rsidRPr="00771B32" w:rsidRDefault="00874D95" w:rsidP="00874D95">
      <w:pPr>
        <w:pStyle w:val="Heading4"/>
      </w:pPr>
      <w:r>
        <w:t xml:space="preserve">Kim has </w:t>
      </w:r>
      <w:r w:rsidRPr="0021383B">
        <w:rPr>
          <w:u w:val="single"/>
        </w:rPr>
        <w:t>moderated provocations</w:t>
      </w:r>
      <w:r>
        <w:t xml:space="preserve"> to avoid backlash---makes the </w:t>
      </w:r>
      <w:proofErr w:type="spellStart"/>
      <w:r>
        <w:t>squo</w:t>
      </w:r>
      <w:proofErr w:type="spellEnd"/>
      <w:r>
        <w:t xml:space="preserve"> </w:t>
      </w:r>
      <w:r w:rsidRPr="0021383B">
        <w:rPr>
          <w:u w:val="single"/>
        </w:rPr>
        <w:t>sustainable</w:t>
      </w:r>
      <w:r>
        <w:t xml:space="preserve">. </w:t>
      </w:r>
    </w:p>
    <w:p w:rsidR="00874D95" w:rsidRPr="00771B32" w:rsidRDefault="00874D95" w:rsidP="00874D95">
      <w:pPr>
        <w:rPr>
          <w:rStyle w:val="StyleUnderline"/>
          <w:sz w:val="18"/>
          <w:szCs w:val="18"/>
          <w:u w:val="none"/>
        </w:rPr>
      </w:pPr>
      <w:r w:rsidRPr="00B176CD">
        <w:rPr>
          <w:sz w:val="18"/>
          <w:szCs w:val="18"/>
        </w:rPr>
        <w:t>Timothy W.</w:t>
      </w:r>
      <w:r w:rsidRPr="00B176CD">
        <w:rPr>
          <w:b/>
          <w:bCs/>
          <w:sz w:val="26"/>
          <w:szCs w:val="26"/>
        </w:rPr>
        <w:t xml:space="preserve"> Martin &amp;</w:t>
      </w:r>
      <w:r w:rsidRPr="00B176CD">
        <w:rPr>
          <w:sz w:val="18"/>
          <w:szCs w:val="18"/>
        </w:rPr>
        <w:t xml:space="preserve"> Na-Young </w:t>
      </w:r>
      <w:r w:rsidRPr="00B176CD">
        <w:rPr>
          <w:b/>
          <w:bCs/>
          <w:sz w:val="26"/>
          <w:szCs w:val="26"/>
        </w:rPr>
        <w:t>K</w:t>
      </w:r>
      <w:r w:rsidRPr="00771B32">
        <w:rPr>
          <w:b/>
          <w:bCs/>
          <w:sz w:val="26"/>
          <w:szCs w:val="26"/>
        </w:rPr>
        <w:t>im 6-28</w:t>
      </w:r>
      <w:r w:rsidRPr="00B176CD">
        <w:rPr>
          <w:sz w:val="18"/>
          <w:szCs w:val="18"/>
        </w:rPr>
        <w:t>, 6-28-2019, reporter for the Wall Street Journal, "North Korea’s New Strategy: Be Passive-</w:t>
      </w:r>
      <w:proofErr w:type="gramStart"/>
      <w:r w:rsidRPr="00B176CD">
        <w:rPr>
          <w:sz w:val="18"/>
          <w:szCs w:val="18"/>
        </w:rPr>
        <w:t>Aggressive ,</w:t>
      </w:r>
      <w:proofErr w:type="gramEnd"/>
      <w:r w:rsidRPr="00B176CD">
        <w:rPr>
          <w:sz w:val="18"/>
          <w:szCs w:val="18"/>
        </w:rPr>
        <w:t>" WSJ, https://www.wsj.com/articles/north-koreas-new-strategy-be-passive-aggressive-11555690033//ZidaoW</w:t>
      </w:r>
    </w:p>
    <w:p w:rsidR="00874D95" w:rsidRPr="00851B1D" w:rsidRDefault="00874D95" w:rsidP="00874D95">
      <w:pPr>
        <w:rPr>
          <w:rStyle w:val="StyleUnderline"/>
        </w:rPr>
      </w:pPr>
      <w:r w:rsidRPr="00E75713">
        <w:rPr>
          <w:sz w:val="16"/>
        </w:rPr>
        <w:t>SEOUL—</w:t>
      </w:r>
      <w:r w:rsidRPr="00851B1D">
        <w:rPr>
          <w:rStyle w:val="StyleUnderline"/>
        </w:rPr>
        <w:t>North Korea’s modest provocations in recent days reveal a pivot in its strategy</w:t>
      </w:r>
      <w:r w:rsidRPr="00E75713">
        <w:rPr>
          <w:sz w:val="16"/>
        </w:rPr>
        <w:t xml:space="preserve"> after </w:t>
      </w:r>
      <w:hyperlink r:id="rId186" w:history="1">
        <w:r w:rsidRPr="00E75713">
          <w:rPr>
            <w:rStyle w:val="Hyperlink"/>
            <w:sz w:val="16"/>
          </w:rPr>
          <w:t>the failed Hanoi nuclear talks</w:t>
        </w:r>
      </w:hyperlink>
      <w:r w:rsidRPr="00E75713">
        <w:rPr>
          <w:sz w:val="16"/>
        </w:rPr>
        <w:t xml:space="preserve">: escalate tensions to convey its frustration but </w:t>
      </w:r>
      <w:r w:rsidRPr="00851B1D">
        <w:rPr>
          <w:rStyle w:val="StyleUnderline"/>
        </w:rPr>
        <w:t xml:space="preserve">keep its actions measured enough to ensure the U.S. and South Korea </w:t>
      </w:r>
      <w:proofErr w:type="gramStart"/>
      <w:r w:rsidRPr="00CF2626">
        <w:rPr>
          <w:rStyle w:val="Emphasis"/>
        </w:rPr>
        <w:t>don’t</w:t>
      </w:r>
      <w:proofErr w:type="gramEnd"/>
      <w:r w:rsidRPr="00CF2626">
        <w:rPr>
          <w:rStyle w:val="Emphasis"/>
        </w:rPr>
        <w:t xml:space="preserve"> abandon diplomacy</w:t>
      </w:r>
      <w:r w:rsidRPr="00851B1D">
        <w:rPr>
          <w:rStyle w:val="StyleUnderline"/>
        </w:rPr>
        <w:t>.</w:t>
      </w:r>
    </w:p>
    <w:p w:rsidR="00874D95" w:rsidRPr="00E75713" w:rsidRDefault="00874D95" w:rsidP="00874D95">
      <w:pPr>
        <w:rPr>
          <w:sz w:val="16"/>
          <w:szCs w:val="16"/>
        </w:rPr>
      </w:pPr>
      <w:r w:rsidRPr="00E75713">
        <w:rPr>
          <w:sz w:val="16"/>
          <w:szCs w:val="16"/>
        </w:rPr>
        <w:t>It is a new riff on an old playbook for North Korea.</w:t>
      </w:r>
    </w:p>
    <w:p w:rsidR="00874D95" w:rsidRPr="00CF2626" w:rsidRDefault="00874D95" w:rsidP="00874D95">
      <w:pPr>
        <w:rPr>
          <w:rStyle w:val="StyleUnderline"/>
        </w:rPr>
      </w:pPr>
      <w:r w:rsidRPr="00CF2626">
        <w:rPr>
          <w:rStyle w:val="StyleUnderline"/>
        </w:rPr>
        <w:t>The Kim regime has long turned to shows of military might, or outright aggression, when yearning for diplomatic attention from Washington or Seoul. But this time, ballistic-missile launches or nuclear tests would cause the</w:t>
      </w:r>
      <w:r w:rsidRPr="00E75713">
        <w:rPr>
          <w:sz w:val="16"/>
        </w:rPr>
        <w:t xml:space="preserve"> hard-won </w:t>
      </w:r>
      <w:r w:rsidRPr="00CF2626">
        <w:rPr>
          <w:rStyle w:val="StyleUnderline"/>
        </w:rPr>
        <w:t>detente</w:t>
      </w:r>
      <w:r w:rsidRPr="00E75713">
        <w:rPr>
          <w:sz w:val="16"/>
        </w:rPr>
        <w:t xml:space="preserve"> with the country’s chief negotiating partners </w:t>
      </w:r>
      <w:r w:rsidRPr="00CF2626">
        <w:rPr>
          <w:rStyle w:val="StyleUnderline"/>
        </w:rPr>
        <w:t>to crumble.</w:t>
      </w:r>
    </w:p>
    <w:p w:rsidR="00874D95" w:rsidRPr="00851B1D" w:rsidRDefault="00874D95" w:rsidP="00874D95">
      <w:pPr>
        <w:rPr>
          <w:rStyle w:val="StyleUnderline"/>
        </w:rPr>
      </w:pPr>
      <w:r w:rsidRPr="00E75713">
        <w:rPr>
          <w:sz w:val="16"/>
        </w:rPr>
        <w:t xml:space="preserve">Instead, leader </w:t>
      </w:r>
      <w:r w:rsidRPr="00E75713">
        <w:rPr>
          <w:rStyle w:val="StyleUnderline"/>
        </w:rPr>
        <w:t>Kim</w:t>
      </w:r>
      <w:r w:rsidRPr="00851B1D">
        <w:rPr>
          <w:rStyle w:val="StyleUnderline"/>
        </w:rPr>
        <w:t xml:space="preserve"> Jong </w:t>
      </w:r>
      <w:proofErr w:type="gramStart"/>
      <w:r w:rsidRPr="00851B1D">
        <w:rPr>
          <w:rStyle w:val="StyleUnderline"/>
        </w:rPr>
        <w:t>Un</w:t>
      </w:r>
      <w:proofErr w:type="gramEnd"/>
      <w:r w:rsidRPr="00851B1D">
        <w:rPr>
          <w:rStyle w:val="StyleUnderline"/>
        </w:rPr>
        <w:t xml:space="preserve"> finds himself in uncharted waters following February talks where he and President Trump </w:t>
      </w:r>
      <w:hyperlink r:id="rId187" w:history="1">
        <w:r w:rsidRPr="00851B1D">
          <w:rPr>
            <w:rStyle w:val="StyleUnderline"/>
          </w:rPr>
          <w:t>left without a deal</w:t>
        </w:r>
      </w:hyperlink>
      <w:r w:rsidRPr="00851B1D">
        <w:rPr>
          <w:rStyle w:val="StyleUnderline"/>
        </w:rPr>
        <w:t xml:space="preserve"> on sanctions relief. Boxed in, Mr. Kim is now opting for </w:t>
      </w:r>
      <w:r w:rsidRPr="00851B1D">
        <w:rPr>
          <w:rStyle w:val="Emphasis"/>
        </w:rPr>
        <w:t>small-scale</w:t>
      </w:r>
      <w:r w:rsidRPr="00851B1D">
        <w:rPr>
          <w:rStyle w:val="StyleUnderline"/>
        </w:rPr>
        <w:t xml:space="preserve"> provocations to jostle the U.S. back to the negotiating table </w:t>
      </w:r>
      <w:r w:rsidRPr="00851B1D">
        <w:rPr>
          <w:rStyle w:val="Emphasis"/>
        </w:rPr>
        <w:t>without causing relations to topple</w:t>
      </w:r>
      <w:r w:rsidRPr="00851B1D">
        <w:rPr>
          <w:rStyle w:val="StyleUnderline"/>
        </w:rPr>
        <w:t>.</w:t>
      </w:r>
    </w:p>
    <w:p w:rsidR="00874D95" w:rsidRPr="00E75713" w:rsidRDefault="00874D95" w:rsidP="00874D95">
      <w:pPr>
        <w:rPr>
          <w:sz w:val="16"/>
        </w:rPr>
      </w:pPr>
      <w:r w:rsidRPr="00E75713">
        <w:rPr>
          <w:rStyle w:val="StyleUnderline"/>
        </w:rPr>
        <w:t xml:space="preserve">There is </w:t>
      </w:r>
      <w:r w:rsidRPr="00320D56">
        <w:rPr>
          <w:rStyle w:val="Emphasis"/>
        </w:rPr>
        <w:t>pressure</w:t>
      </w:r>
      <w:r w:rsidRPr="00E75713">
        <w:rPr>
          <w:rStyle w:val="StyleUnderline"/>
        </w:rPr>
        <w:t xml:space="preserve"> to keep the diplomatic momentum going. Mr. </w:t>
      </w:r>
      <w:r w:rsidRPr="00320D56">
        <w:rPr>
          <w:rStyle w:val="Emphasis"/>
          <w:sz w:val="24"/>
          <w:szCs w:val="24"/>
        </w:rPr>
        <w:t>Kim needs sanctions removed to jump-start his economy</w:t>
      </w:r>
      <w:r w:rsidRPr="00E75713">
        <w:rPr>
          <w:sz w:val="16"/>
        </w:rPr>
        <w:t>; Mr. Trump faces a looming re-election campaign; and South Koreans will hold a de facto referendum on President Moon Jae-in’s rapprochement with the North when voting for its national legislature next year.</w:t>
      </w:r>
    </w:p>
    <w:p w:rsidR="00874D95" w:rsidRPr="002B76E4" w:rsidRDefault="00874D95" w:rsidP="00874D95">
      <w:pPr>
        <w:rPr>
          <w:rStyle w:val="StyleUnderline"/>
        </w:rPr>
      </w:pPr>
      <w:r w:rsidRPr="00851B1D">
        <w:rPr>
          <w:rStyle w:val="StyleUnderline"/>
        </w:rPr>
        <w:t>“Kim definitely doesn’t want to</w:t>
      </w:r>
      <w:r w:rsidRPr="00E75713">
        <w:t xml:space="preserve"> </w:t>
      </w:r>
      <w:r w:rsidRPr="00E75713">
        <w:rPr>
          <w:rStyle w:val="Emphasis"/>
        </w:rPr>
        <w:t>stir the pot too much</w:t>
      </w:r>
      <w:r w:rsidRPr="00851B1D">
        <w:rPr>
          <w:rStyle w:val="StyleUnderline"/>
        </w:rPr>
        <w:t>, but at the same time, he does know he has a timeline</w:t>
      </w:r>
      <w:r w:rsidRPr="00E75713">
        <w:rPr>
          <w:sz w:val="16"/>
        </w:rPr>
        <w:t>,” said Soo Kim, a North Korea expert and former Central Intelligence Agency analyst. “</w:t>
      </w:r>
      <w:r w:rsidRPr="002B76E4">
        <w:rPr>
          <w:rStyle w:val="StyleUnderline"/>
        </w:rPr>
        <w:t>It would be a rare opportunity that Kim would be letting go, and for him it would be a poor calculation.”</w:t>
      </w:r>
    </w:p>
    <w:p w:rsidR="00874D95" w:rsidRPr="00E75713" w:rsidRDefault="00874D95" w:rsidP="00874D95">
      <w:pPr>
        <w:rPr>
          <w:sz w:val="16"/>
          <w:szCs w:val="16"/>
        </w:rPr>
      </w:pPr>
      <w:r w:rsidRPr="00E75713">
        <w:rPr>
          <w:sz w:val="16"/>
          <w:szCs w:val="16"/>
        </w:rPr>
        <w:t>Expressions of the North’s bend-but-not-break strategy were evident this week. Mr. Kim made his first visit to a military site in five months, where he instructed air-combat drills. The following day he watched the test-firing of a </w:t>
      </w:r>
      <w:hyperlink r:id="rId188" w:history="1">
        <w:r w:rsidRPr="00E75713">
          <w:rPr>
            <w:rStyle w:val="Hyperlink"/>
            <w:sz w:val="16"/>
            <w:szCs w:val="16"/>
          </w:rPr>
          <w:t>new type of tactical guided weapon</w:t>
        </w:r>
      </w:hyperlink>
      <w:r w:rsidRPr="00E75713">
        <w:rPr>
          <w:sz w:val="16"/>
          <w:szCs w:val="16"/>
        </w:rPr>
        <w:t>, according to the country’s state media. Both appearances flexed the North’s military preparedness and sent a subtle message to Mr. Kim’s domestic and foreign watchers, security experts said.</w:t>
      </w:r>
    </w:p>
    <w:p w:rsidR="00874D95" w:rsidRPr="00E75713" w:rsidRDefault="00874D95" w:rsidP="00874D95">
      <w:pPr>
        <w:rPr>
          <w:sz w:val="16"/>
          <w:szCs w:val="16"/>
        </w:rPr>
      </w:pPr>
      <w:r w:rsidRPr="00E75713">
        <w:rPr>
          <w:sz w:val="16"/>
          <w:szCs w:val="16"/>
        </w:rPr>
        <w:t>“It is delivering a message to the U.S. that North Korea will not let the U.S. take charge in nuclear talks,” said Moon Jang-</w:t>
      </w:r>
      <w:proofErr w:type="spellStart"/>
      <w:r w:rsidRPr="00E75713">
        <w:rPr>
          <w:sz w:val="16"/>
          <w:szCs w:val="16"/>
        </w:rPr>
        <w:t>nyeol</w:t>
      </w:r>
      <w:proofErr w:type="spellEnd"/>
      <w:r w:rsidRPr="00E75713">
        <w:rPr>
          <w:sz w:val="16"/>
          <w:szCs w:val="16"/>
        </w:rPr>
        <w:t>, a professor at Korea National Defense University, in South Korea. “To North Koreans, it sends the message that even if the country walks down the path of self-reliance, security is guaranteed.”</w:t>
      </w:r>
    </w:p>
    <w:p w:rsidR="00874D95" w:rsidRPr="00CF2626" w:rsidRDefault="00874D95" w:rsidP="00874D95">
      <w:pPr>
        <w:rPr>
          <w:rStyle w:val="StyleUnderline"/>
        </w:rPr>
      </w:pPr>
      <w:r w:rsidRPr="00E75713">
        <w:rPr>
          <w:sz w:val="16"/>
        </w:rPr>
        <w:t xml:space="preserve">On Thursday, </w:t>
      </w:r>
      <w:r w:rsidRPr="00CF2626">
        <w:rPr>
          <w:rStyle w:val="StyleUnderline"/>
        </w:rPr>
        <w:t xml:space="preserve">even as North Korea lashed out at Secretary of State Mike Pompeo and blamed him for the collapse of the Hanoi talks, it stressed that Mr. Trump was “on </w:t>
      </w:r>
      <w:r w:rsidRPr="00320D56">
        <w:rPr>
          <w:rStyle w:val="Emphasis"/>
        </w:rPr>
        <w:t>good terms as usual</w:t>
      </w:r>
      <w:r w:rsidRPr="00CF2626">
        <w:rPr>
          <w:rStyle w:val="StyleUnderline"/>
        </w:rPr>
        <w:t>” with Mr. Kim.</w:t>
      </w:r>
    </w:p>
    <w:p w:rsidR="00874D95" w:rsidRPr="00E75713" w:rsidRDefault="00874D95" w:rsidP="00874D95">
      <w:pPr>
        <w:rPr>
          <w:sz w:val="16"/>
          <w:szCs w:val="16"/>
        </w:rPr>
      </w:pPr>
      <w:r w:rsidRPr="00E75713">
        <w:rPr>
          <w:sz w:val="16"/>
          <w:szCs w:val="16"/>
        </w:rPr>
        <w:t>But “whenever Pompeo pokes his nose in, the talks go wrong without any results even from the point close to success,” the North’s state media said, citing a senior official. The statement castigated Mr. Pompeo for “reckless” comments and accused him of misrepresenting Mr. Kim’s position on denuclearization.</w:t>
      </w:r>
    </w:p>
    <w:p w:rsidR="00874D95" w:rsidRPr="00E75713" w:rsidRDefault="00874D95" w:rsidP="00874D95">
      <w:pPr>
        <w:rPr>
          <w:rStyle w:val="StyleUnderline"/>
        </w:rPr>
      </w:pPr>
      <w:r w:rsidRPr="00E75713">
        <w:rPr>
          <w:sz w:val="16"/>
        </w:rPr>
        <w:t xml:space="preserve">During an appearance Friday in Washington with their Japanese counterparts, Mr. Pompeo and acting Defense Secretary Pat Shanahan said </w:t>
      </w:r>
      <w:r w:rsidRPr="00E75713">
        <w:rPr>
          <w:rStyle w:val="StyleUnderline"/>
        </w:rPr>
        <w:t>U.S. policy and posture toward North Korea haven’t changed.</w:t>
      </w:r>
    </w:p>
    <w:p w:rsidR="00874D95" w:rsidRPr="00E75713" w:rsidRDefault="00874D95" w:rsidP="00874D95">
      <w:pPr>
        <w:rPr>
          <w:sz w:val="16"/>
        </w:rPr>
      </w:pPr>
      <w:r w:rsidRPr="00E75713">
        <w:rPr>
          <w:sz w:val="16"/>
        </w:rPr>
        <w:t>“</w:t>
      </w:r>
      <w:r w:rsidRPr="002B76E4">
        <w:rPr>
          <w:rStyle w:val="StyleUnderline"/>
        </w:rPr>
        <w:t>We will continue to press North Korea to abandon all of its weapons of mass destruction, ballistic missiles, and related programs and facilities,” Mr. Pompeo said,</w:t>
      </w:r>
      <w:r w:rsidRPr="00E75713">
        <w:rPr>
          <w:sz w:val="16"/>
        </w:rPr>
        <w:t xml:space="preserve"> making no reference to the latest criticism from Pyongyang.</w:t>
      </w:r>
    </w:p>
    <w:p w:rsidR="00874D95" w:rsidRPr="00E75713" w:rsidRDefault="00874D95" w:rsidP="00874D95">
      <w:pPr>
        <w:rPr>
          <w:sz w:val="16"/>
          <w:szCs w:val="16"/>
        </w:rPr>
      </w:pPr>
      <w:r w:rsidRPr="00E75713">
        <w:rPr>
          <w:sz w:val="16"/>
          <w:szCs w:val="16"/>
        </w:rPr>
        <w:t xml:space="preserve">The secretary of state said while President Trump is the final authority on the U.S. side, his team—including Special Representative for North Korea Stephen </w:t>
      </w:r>
      <w:proofErr w:type="spellStart"/>
      <w:r w:rsidRPr="00E75713">
        <w:rPr>
          <w:sz w:val="16"/>
          <w:szCs w:val="16"/>
        </w:rPr>
        <w:t>Biegun</w:t>
      </w:r>
      <w:proofErr w:type="spellEnd"/>
      <w:r w:rsidRPr="00E75713">
        <w:rPr>
          <w:sz w:val="16"/>
          <w:szCs w:val="16"/>
        </w:rPr>
        <w:t>—would continue to lead negotiations with Pyongyang.</w:t>
      </w:r>
    </w:p>
    <w:p w:rsidR="00874D95" w:rsidRPr="00E75713" w:rsidRDefault="00874D95" w:rsidP="00874D95">
      <w:pPr>
        <w:rPr>
          <w:sz w:val="16"/>
        </w:rPr>
      </w:pPr>
      <w:r w:rsidRPr="00E75713">
        <w:rPr>
          <w:rStyle w:val="StyleUnderline"/>
        </w:rPr>
        <w:t>The modest military activities by the North wouldn’t have aroused much suspicion beyond the Korean Peninsula</w:t>
      </w:r>
      <w:r w:rsidRPr="00E75713">
        <w:rPr>
          <w:sz w:val="16"/>
        </w:rPr>
        <w:t xml:space="preserve"> in the past. But </w:t>
      </w:r>
      <w:r w:rsidRPr="002B76E4">
        <w:rPr>
          <w:rStyle w:val="StyleUnderline"/>
        </w:rPr>
        <w:t>Mr. Kim, overseeing a </w:t>
      </w:r>
      <w:hyperlink r:id="rId189" w:history="1">
        <w:r w:rsidRPr="002B76E4">
          <w:rPr>
            <w:rStyle w:val="StyleUnderline"/>
          </w:rPr>
          <w:t>nuclear arsenal he claims can strike the U.S. mainland</w:t>
        </w:r>
      </w:hyperlink>
      <w:r w:rsidRPr="002B76E4">
        <w:rPr>
          <w:rStyle w:val="StyleUnderline"/>
        </w:rPr>
        <w:t xml:space="preserve">, </w:t>
      </w:r>
      <w:r w:rsidRPr="00320D56">
        <w:rPr>
          <w:rStyle w:val="Emphasis"/>
        </w:rPr>
        <w:t>must walk a fine line</w:t>
      </w:r>
      <w:r w:rsidRPr="002B76E4">
        <w:rPr>
          <w:rStyle w:val="StyleUnderline"/>
        </w:rPr>
        <w:t xml:space="preserve"> of not pushing his exhibitions of military force too far</w:t>
      </w:r>
      <w:r w:rsidRPr="00E75713">
        <w:rPr>
          <w:sz w:val="16"/>
        </w:rPr>
        <w:t>, said Woo Jung-</w:t>
      </w:r>
      <w:proofErr w:type="spellStart"/>
      <w:r w:rsidRPr="00E75713">
        <w:rPr>
          <w:sz w:val="16"/>
        </w:rPr>
        <w:t>yeop</w:t>
      </w:r>
      <w:proofErr w:type="spellEnd"/>
      <w:r w:rsidRPr="00E75713">
        <w:rPr>
          <w:sz w:val="16"/>
        </w:rPr>
        <w:t xml:space="preserve">, a research fellow at the </w:t>
      </w:r>
      <w:proofErr w:type="spellStart"/>
      <w:r w:rsidRPr="00E75713">
        <w:rPr>
          <w:sz w:val="16"/>
        </w:rPr>
        <w:t>Sejong</w:t>
      </w:r>
      <w:proofErr w:type="spellEnd"/>
      <w:r w:rsidRPr="00E75713">
        <w:rPr>
          <w:sz w:val="16"/>
        </w:rPr>
        <w:t xml:space="preserve"> Institute, a private think tank in Seoul.</w:t>
      </w:r>
    </w:p>
    <w:p w:rsidR="00874D95" w:rsidRDefault="00874D95" w:rsidP="00874D95">
      <w:pPr>
        <w:rPr>
          <w:rStyle w:val="StyleUnderline"/>
        </w:rPr>
      </w:pPr>
      <w:r w:rsidRPr="00851B1D">
        <w:t>“</w:t>
      </w:r>
      <w:r w:rsidRPr="002B76E4">
        <w:rPr>
          <w:rStyle w:val="StyleUnderline"/>
        </w:rPr>
        <w:t xml:space="preserve">It is Kim Jong </w:t>
      </w:r>
      <w:proofErr w:type="spellStart"/>
      <w:proofErr w:type="gramStart"/>
      <w:r w:rsidRPr="002B76E4">
        <w:rPr>
          <w:rStyle w:val="StyleUnderline"/>
        </w:rPr>
        <w:t>Un’s</w:t>
      </w:r>
      <w:proofErr w:type="spellEnd"/>
      <w:proofErr w:type="gramEnd"/>
      <w:r w:rsidRPr="002B76E4">
        <w:rPr>
          <w:rStyle w:val="StyleUnderline"/>
        </w:rPr>
        <w:t xml:space="preserve"> dilemma,” Mr. Woo said. “</w:t>
      </w:r>
      <w:r w:rsidRPr="00320D56">
        <w:rPr>
          <w:rStyle w:val="Emphasis"/>
        </w:rPr>
        <w:t>Strong provocations are too risky</w:t>
      </w:r>
      <w:r w:rsidRPr="002B76E4">
        <w:rPr>
          <w:rStyle w:val="StyleUnderline"/>
        </w:rPr>
        <w:t>, so North Korea is making low-level provocations so that the U.S. maintains interest.”</w:t>
      </w:r>
    </w:p>
    <w:p w:rsidR="00874D95" w:rsidRPr="007D08A0" w:rsidRDefault="00BF040B" w:rsidP="00874D95">
      <w:pPr>
        <w:pStyle w:val="Heading3"/>
      </w:pPr>
      <w:r>
        <w:t>2nc – at: won’t denuclearize</w:t>
      </w:r>
    </w:p>
    <w:p w:rsidR="00874D95" w:rsidRPr="00477480" w:rsidRDefault="00874D95" w:rsidP="00874D95">
      <w:pPr>
        <w:pStyle w:val="Heading4"/>
      </w:pPr>
      <w:r>
        <w:t xml:space="preserve">Even </w:t>
      </w:r>
      <w:r w:rsidRPr="00477480">
        <w:rPr>
          <w:u w:val="single"/>
        </w:rPr>
        <w:t>absent denuclearization</w:t>
      </w:r>
      <w:r>
        <w:t xml:space="preserve">, Trump’s strategy has greatly </w:t>
      </w:r>
      <w:r w:rsidRPr="00477480">
        <w:rPr>
          <w:u w:val="single"/>
        </w:rPr>
        <w:t>reduced tensions</w:t>
      </w:r>
      <w:r>
        <w:t xml:space="preserve"> and the probability of </w:t>
      </w:r>
      <w:proofErr w:type="spellStart"/>
      <w:r w:rsidRPr="00477480">
        <w:rPr>
          <w:u w:val="single"/>
        </w:rPr>
        <w:t>miscalc</w:t>
      </w:r>
      <w:proofErr w:type="spellEnd"/>
      <w:r>
        <w:t xml:space="preserve">. </w:t>
      </w:r>
    </w:p>
    <w:p w:rsidR="00874D95" w:rsidRPr="00450D03" w:rsidRDefault="00874D95" w:rsidP="00874D95">
      <w:pPr>
        <w:rPr>
          <w:sz w:val="18"/>
          <w:szCs w:val="18"/>
        </w:rPr>
      </w:pPr>
      <w:r w:rsidRPr="00E34BEE">
        <w:rPr>
          <w:b/>
          <w:bCs/>
          <w:sz w:val="26"/>
          <w:szCs w:val="26"/>
        </w:rPr>
        <w:t>Post &amp; Courier 19</w:t>
      </w:r>
      <w:r w:rsidRPr="00450D03">
        <w:rPr>
          <w:sz w:val="18"/>
          <w:szCs w:val="18"/>
        </w:rPr>
        <w:t>, 2-8-2019, Post &amp; Courier, Pulitzer Prize winning journal and news source. "A welcome new approach to North Korea," https://www.postandcourier.com/opinion/editorials/a-welcome-new-approach-to-north-korea/article_535fa04c-2b18-11e9-af87-0f4bb51409e2.html//ZidaoW</w:t>
      </w:r>
    </w:p>
    <w:p w:rsidR="00874D95" w:rsidRPr="0095715B" w:rsidRDefault="00874D95" w:rsidP="00874D95">
      <w:pPr>
        <w:rPr>
          <w:sz w:val="16"/>
        </w:rPr>
      </w:pPr>
      <w:r w:rsidRPr="0095715B">
        <w:rPr>
          <w:sz w:val="16"/>
        </w:rPr>
        <w:t xml:space="preserve">President Donald </w:t>
      </w:r>
      <w:r w:rsidRPr="0095715B">
        <w:rPr>
          <w:rStyle w:val="StyleUnderline"/>
        </w:rPr>
        <w:t xml:space="preserve">Trump’s announcement that he plans to meet Korea Korean leader Kim Jong Un in Vietnam this month is a clear and welcome attempt to regain </w:t>
      </w:r>
      <w:r w:rsidRPr="00450D03">
        <w:rPr>
          <w:rStyle w:val="Emphasis"/>
        </w:rPr>
        <w:t>momentum for negotiations</w:t>
      </w:r>
      <w:r w:rsidRPr="0095715B">
        <w:rPr>
          <w:rStyle w:val="StyleUnderline"/>
        </w:rPr>
        <w:t xml:space="preserve"> on North Korean nuclear disarmament</w:t>
      </w:r>
      <w:r w:rsidRPr="0095715B">
        <w:rPr>
          <w:sz w:val="16"/>
        </w:rPr>
        <w:t xml:space="preserve"> that have stalled since their first meeting last June.</w:t>
      </w:r>
    </w:p>
    <w:p w:rsidR="00874D95" w:rsidRPr="0095715B" w:rsidRDefault="00874D95" w:rsidP="00874D95">
      <w:pPr>
        <w:rPr>
          <w:sz w:val="16"/>
          <w:szCs w:val="16"/>
        </w:rPr>
      </w:pPr>
      <w:r w:rsidRPr="0095715B">
        <w:rPr>
          <w:sz w:val="16"/>
          <w:szCs w:val="16"/>
        </w:rPr>
        <w:t>His announcement during his State of the Union address came less than a week after the State Department official in charge of detailed negotiations with North Korea disclosed that the United States is withdrawing its demand that negotiations start with a full, verifiable disclosure of all North Korean nuclear and missile inventories and locations. U.S. demands for such a list had proved to be a sticking point for discussion of any schedule for arms reductions or disarmament.</w:t>
      </w:r>
    </w:p>
    <w:p w:rsidR="00874D95" w:rsidRPr="0095715B" w:rsidRDefault="00874D95" w:rsidP="00874D95">
      <w:pPr>
        <w:rPr>
          <w:sz w:val="16"/>
        </w:rPr>
      </w:pPr>
      <w:r w:rsidRPr="0095715B">
        <w:rPr>
          <w:sz w:val="16"/>
        </w:rPr>
        <w:t xml:space="preserve">The official, Stephen </w:t>
      </w:r>
      <w:proofErr w:type="spellStart"/>
      <w:r w:rsidRPr="0095715B">
        <w:rPr>
          <w:sz w:val="16"/>
        </w:rPr>
        <w:t>Biegun</w:t>
      </w:r>
      <w:proofErr w:type="spellEnd"/>
      <w:r w:rsidRPr="0095715B">
        <w:rPr>
          <w:sz w:val="16"/>
        </w:rPr>
        <w:t>, said t</w:t>
      </w:r>
      <w:r w:rsidRPr="006C021E">
        <w:rPr>
          <w:rStyle w:val="StyleUnderline"/>
        </w:rPr>
        <w:t>he U.S. will continue to impose sanctions on North Korea but is now ready to follow a path of mutual steps by both sides</w:t>
      </w:r>
      <w:r w:rsidRPr="0095715B">
        <w:rPr>
          <w:sz w:val="16"/>
        </w:rPr>
        <w:t>, taken “simultaneously and in parallel” to</w:t>
      </w:r>
      <w:r w:rsidRPr="006C021E">
        <w:rPr>
          <w:rStyle w:val="StyleUnderline"/>
        </w:rPr>
        <w:t xml:space="preserve"> ease sanctions and settle disagreements as Pyongyang moves to set limits on and ultimately eliminate its nuclear arsenal</w:t>
      </w:r>
      <w:r w:rsidRPr="0095715B">
        <w:rPr>
          <w:sz w:val="16"/>
        </w:rPr>
        <w:t>. The need for a list of facilities will come up at a later stage.</w:t>
      </w:r>
    </w:p>
    <w:p w:rsidR="00874D95" w:rsidRPr="0095715B" w:rsidRDefault="00874D95" w:rsidP="00874D95">
      <w:pPr>
        <w:rPr>
          <w:sz w:val="16"/>
          <w:szCs w:val="16"/>
        </w:rPr>
      </w:pPr>
      <w:r w:rsidRPr="0095715B">
        <w:rPr>
          <w:sz w:val="16"/>
          <w:szCs w:val="16"/>
        </w:rPr>
        <w:t>This is a sensible softening of the initial demand. If it fails to sway North Korea it will then be time to rethink the Trump approach. But there would be no negotiations at all, and a far more threatening environment, if President Trump had not sought a meeting with Mr. Kim last year.</w:t>
      </w:r>
    </w:p>
    <w:p w:rsidR="00874D95" w:rsidRPr="0095715B" w:rsidRDefault="00874D95" w:rsidP="00874D95">
      <w:pPr>
        <w:rPr>
          <w:sz w:val="16"/>
          <w:szCs w:val="16"/>
        </w:rPr>
      </w:pPr>
      <w:r w:rsidRPr="0095715B">
        <w:rPr>
          <w:sz w:val="16"/>
          <w:szCs w:val="16"/>
        </w:rPr>
        <w:t>It was extraordinary and unprecedented for the president of the United States to take on the high-risk role of chief arms control negotiator. But it has been Mr. Trump’s view that progress with North Korea depends critically on his personal commitment to the negotiations.</w:t>
      </w:r>
    </w:p>
    <w:p w:rsidR="00874D95" w:rsidRPr="0095715B" w:rsidRDefault="00874D95" w:rsidP="00874D95">
      <w:pPr>
        <w:rPr>
          <w:sz w:val="16"/>
        </w:rPr>
      </w:pPr>
      <w:r w:rsidRPr="0095715B">
        <w:rPr>
          <w:sz w:val="16"/>
        </w:rPr>
        <w:t xml:space="preserve">Indeed, during his speech to Congress Mr. </w:t>
      </w:r>
      <w:r w:rsidRPr="006C021E">
        <w:rPr>
          <w:rStyle w:val="StyleUnderline"/>
        </w:rPr>
        <w:t>Trump claimed that without his leadership, involving an aggressive response to North Korea’s threats in 2017</w:t>
      </w:r>
      <w:r w:rsidRPr="0095715B">
        <w:rPr>
          <w:sz w:val="16"/>
        </w:rPr>
        <w:t xml:space="preserve"> and his subsequent commitment to work with Mr. Kim, “w</w:t>
      </w:r>
      <w:r w:rsidRPr="006C021E">
        <w:rPr>
          <w:rStyle w:val="StyleUnderline"/>
        </w:rPr>
        <w:t>e would right now, in my opinion, be in a major war with North Korea</w:t>
      </w:r>
      <w:r w:rsidRPr="0095715B">
        <w:rPr>
          <w:sz w:val="16"/>
        </w:rPr>
        <w:t xml:space="preserve">.” He added, “Much work remains to be done, but my relationship with Kim Jong </w:t>
      </w:r>
      <w:proofErr w:type="gramStart"/>
      <w:r w:rsidRPr="0095715B">
        <w:rPr>
          <w:sz w:val="16"/>
        </w:rPr>
        <w:t>Un</w:t>
      </w:r>
      <w:proofErr w:type="gramEnd"/>
      <w:r w:rsidRPr="0095715B">
        <w:rPr>
          <w:sz w:val="16"/>
        </w:rPr>
        <w:t xml:space="preserve"> is a good one.”</w:t>
      </w:r>
    </w:p>
    <w:p w:rsidR="00874D95" w:rsidRPr="0095715B" w:rsidRDefault="00874D95" w:rsidP="00874D95">
      <w:pPr>
        <w:rPr>
          <w:sz w:val="16"/>
        </w:rPr>
      </w:pPr>
      <w:r w:rsidRPr="006C021E">
        <w:rPr>
          <w:rStyle w:val="StyleUnderline"/>
        </w:rPr>
        <w:t xml:space="preserve">His commitment to Mr. Kim has delivered a very welcome </w:t>
      </w:r>
      <w:r w:rsidRPr="00450D03">
        <w:rPr>
          <w:rStyle w:val="Emphasis"/>
        </w:rPr>
        <w:t>reduction in tension</w:t>
      </w:r>
      <w:r w:rsidRPr="006C021E">
        <w:rPr>
          <w:rStyle w:val="StyleUnderline"/>
        </w:rPr>
        <w:t xml:space="preserve"> with North Korea and the risk of a new war on the Korean Peninsula</w:t>
      </w:r>
      <w:r w:rsidRPr="0095715B">
        <w:rPr>
          <w:sz w:val="16"/>
        </w:rPr>
        <w:t>, although it is true that North Korea has taken no irreversible steps toward disarmament since Mr. Kim’s pledge at his Singapore meeting with President Trump to “go toward” complete disarmament.</w:t>
      </w:r>
    </w:p>
    <w:p w:rsidR="00874D95" w:rsidRPr="0095715B" w:rsidRDefault="00874D95" w:rsidP="00874D95">
      <w:pPr>
        <w:rPr>
          <w:sz w:val="16"/>
        </w:rPr>
      </w:pPr>
      <w:r w:rsidRPr="0095715B">
        <w:rPr>
          <w:sz w:val="16"/>
        </w:rPr>
        <w:t>The nation’s intelligence chiefs told Congress last week they think North Korea will never give up nuclear weapons. They may be right. Bu</w:t>
      </w:r>
      <w:r w:rsidRPr="006C021E">
        <w:rPr>
          <w:rStyle w:val="StyleUnderline"/>
        </w:rPr>
        <w:t>t as decades of negotiation with the Soviet Union showed during the Cold War, achieving limits on nuclear testing and deployment has a high diplomatic value</w:t>
      </w:r>
      <w:r w:rsidRPr="0095715B">
        <w:rPr>
          <w:sz w:val="16"/>
        </w:rPr>
        <w:t xml:space="preserve"> of its own.</w:t>
      </w:r>
    </w:p>
    <w:p w:rsidR="00874D95" w:rsidRPr="006C021E" w:rsidRDefault="00874D95" w:rsidP="00874D95">
      <w:pPr>
        <w:rPr>
          <w:rStyle w:val="StyleUnderline"/>
        </w:rPr>
      </w:pPr>
      <w:r w:rsidRPr="006C021E">
        <w:rPr>
          <w:rStyle w:val="StyleUnderline"/>
        </w:rPr>
        <w:t>Last year the intelligence chiefs predicted North Korea would carry out ICBM missile tests and possibly an atmospheric nuclear test in 2018. These tests did not happen</w:t>
      </w:r>
      <w:r w:rsidRPr="0095715B">
        <w:rPr>
          <w:sz w:val="16"/>
        </w:rPr>
        <w:t xml:space="preserve">, and Mr. Kim has so far kept his pledge not to test, use or </w:t>
      </w:r>
      <w:proofErr w:type="gramStart"/>
      <w:r w:rsidRPr="0095715B">
        <w:rPr>
          <w:sz w:val="16"/>
        </w:rPr>
        <w:t>proliferate</w:t>
      </w:r>
      <w:proofErr w:type="gramEnd"/>
      <w:r w:rsidRPr="0095715B">
        <w:rPr>
          <w:sz w:val="16"/>
        </w:rPr>
        <w:t xml:space="preserve"> weapons of mass destruction. </w:t>
      </w:r>
      <w:r w:rsidRPr="006C021E">
        <w:rPr>
          <w:rStyle w:val="StyleUnderline"/>
        </w:rPr>
        <w:t xml:space="preserve">The </w:t>
      </w:r>
      <w:r w:rsidRPr="0095715B">
        <w:rPr>
          <w:rStyle w:val="Emphasis"/>
        </w:rPr>
        <w:t>risk of war over miscalculation</w:t>
      </w:r>
      <w:r w:rsidRPr="006C021E">
        <w:rPr>
          <w:rStyle w:val="StyleUnderline"/>
        </w:rPr>
        <w:t xml:space="preserve"> has been </w:t>
      </w:r>
      <w:r w:rsidRPr="006C021E">
        <w:rPr>
          <w:rStyle w:val="Emphasis"/>
        </w:rPr>
        <w:t>greatly reduced</w:t>
      </w:r>
      <w:r w:rsidRPr="006C021E">
        <w:rPr>
          <w:rStyle w:val="StyleUnderline"/>
        </w:rPr>
        <w:t>, and North and South Korea are carrying on a peaceful dialogue.</w:t>
      </w:r>
    </w:p>
    <w:p w:rsidR="00874D95" w:rsidRPr="0095715B" w:rsidRDefault="00874D95" w:rsidP="00874D95">
      <w:pPr>
        <w:rPr>
          <w:sz w:val="16"/>
        </w:rPr>
      </w:pPr>
      <w:r w:rsidRPr="0095715B">
        <w:rPr>
          <w:rStyle w:val="StyleUnderline"/>
        </w:rPr>
        <w:t>These are desirable outcomes of Mr. Trump’s approach to the North Korean dilemma</w:t>
      </w:r>
      <w:r w:rsidRPr="0095715B">
        <w:rPr>
          <w:sz w:val="16"/>
        </w:rPr>
        <w:t>. The president’s promise to support the re-integration of North Korea into the international trading system once it is free of nuclear weapons undoubtedly faces a slow and difficult road to fruition.</w:t>
      </w:r>
    </w:p>
    <w:p w:rsidR="00874D95" w:rsidRPr="0095715B" w:rsidRDefault="00874D95" w:rsidP="00874D95">
      <w:pPr>
        <w:rPr>
          <w:rStyle w:val="StyleUnderline"/>
        </w:rPr>
      </w:pPr>
      <w:r w:rsidRPr="0095715B">
        <w:rPr>
          <w:rStyle w:val="StyleUnderline"/>
        </w:rPr>
        <w:t>North Korea may well try to cling to some nuclear capability. But at least both sides are talking about making further progress and that is a good thing.</w:t>
      </w:r>
    </w:p>
    <w:p w:rsidR="00874D95" w:rsidRPr="002B76E4" w:rsidRDefault="00874D95" w:rsidP="00874D95">
      <w:pPr>
        <w:rPr>
          <w:rStyle w:val="StyleUnderline"/>
        </w:rPr>
      </w:pPr>
    </w:p>
    <w:p w:rsidR="00874D95" w:rsidRDefault="00874D95" w:rsidP="00874D95">
      <w:pPr>
        <w:rPr>
          <w:rStyle w:val="StyleUnderline"/>
        </w:rPr>
      </w:pPr>
    </w:p>
    <w:p w:rsidR="00874D95" w:rsidRPr="00E769FA" w:rsidRDefault="00BF040B" w:rsidP="00874D95">
      <w:pPr>
        <w:pStyle w:val="Heading3"/>
      </w:pPr>
      <w:r>
        <w:t xml:space="preserve">2nc – china pressure key to </w:t>
      </w:r>
      <w:proofErr w:type="spellStart"/>
      <w:r>
        <w:t>nk</w:t>
      </w:r>
      <w:proofErr w:type="spellEnd"/>
    </w:p>
    <w:p w:rsidR="00874D95" w:rsidRDefault="00874D95" w:rsidP="00874D95">
      <w:pPr>
        <w:pStyle w:val="Heading4"/>
      </w:pPr>
      <w:r w:rsidRPr="00072D82">
        <w:rPr>
          <w:u w:val="single"/>
        </w:rPr>
        <w:t>Maintaining pressure</w:t>
      </w:r>
      <w:r>
        <w:t xml:space="preserve"> on China ensures </w:t>
      </w:r>
      <w:r w:rsidRPr="00072D82">
        <w:rPr>
          <w:u w:val="single"/>
        </w:rPr>
        <w:t>cooperation</w:t>
      </w:r>
      <w:r>
        <w:t xml:space="preserve"> on North Korea. </w:t>
      </w:r>
    </w:p>
    <w:p w:rsidR="00874D95" w:rsidRPr="00490B68" w:rsidRDefault="00874D95" w:rsidP="00874D95">
      <w:r w:rsidRPr="008401A5">
        <w:rPr>
          <w:sz w:val="18"/>
          <w:szCs w:val="18"/>
        </w:rPr>
        <w:t xml:space="preserve">Matthew </w:t>
      </w:r>
      <w:r w:rsidRPr="00B507DC">
        <w:rPr>
          <w:b/>
          <w:bCs/>
          <w:sz w:val="26"/>
          <w:szCs w:val="26"/>
        </w:rPr>
        <w:t>Continetti 18</w:t>
      </w:r>
      <w:r w:rsidRPr="008401A5">
        <w:rPr>
          <w:sz w:val="18"/>
          <w:szCs w:val="18"/>
        </w:rPr>
        <w:t>, 6-16-2018, Matthew Continetti is editor in chief of the Washington Free Beacon and a fellow at the National Review Institute. Continetti’s articles and reviews have appeared in the New York Times, Wall Street Journal, Financial Times, Los Angeles Times, and Washington Post. “China Remains the Key to a North Korea Solution," National Review, https://www.nationalreview.com/2018/06/north-korea-talks-pressuring-china-key-to-results-from-pyongyang//ZidaoW</w:t>
      </w:r>
    </w:p>
    <w:p w:rsidR="00874D95" w:rsidRPr="00D85D27" w:rsidRDefault="00874D95" w:rsidP="00874D95">
      <w:pPr>
        <w:rPr>
          <w:rStyle w:val="StyleUnderline"/>
        </w:rPr>
      </w:pPr>
      <w:r w:rsidRPr="00DE1D98">
        <w:rPr>
          <w:rStyle w:val="Emphasis"/>
        </w:rPr>
        <w:t>Ramping up</w:t>
      </w:r>
      <w:r w:rsidRPr="00D85D27">
        <w:rPr>
          <w:rStyle w:val="Emphasis"/>
        </w:rPr>
        <w:t xml:space="preserve"> the pressure on Beijing </w:t>
      </w:r>
      <w:r w:rsidRPr="00D85D27">
        <w:rPr>
          <w:rStyle w:val="StyleUnderline"/>
        </w:rPr>
        <w:t xml:space="preserve">is the best way to get </w:t>
      </w:r>
      <w:r w:rsidRPr="00D85D27">
        <w:rPr>
          <w:rStyle w:val="Emphasis"/>
        </w:rPr>
        <w:t>results from Pyongyang.</w:t>
      </w:r>
    </w:p>
    <w:p w:rsidR="00874D95" w:rsidRPr="007C4FDF" w:rsidRDefault="00874D95" w:rsidP="00874D95">
      <w:pPr>
        <w:rPr>
          <w:rStyle w:val="StyleUnderline"/>
        </w:rPr>
      </w:pPr>
      <w:r w:rsidRPr="007C4FDF">
        <w:rPr>
          <w:rStyle w:val="StyleUnderline"/>
        </w:rPr>
        <w:t>The Singapore summit between Donald Trump and Kim Jong-un had drama, imagery, pomp and circumstance</w:t>
      </w:r>
      <w:r w:rsidRPr="00D85D27">
        <w:rPr>
          <w:sz w:val="16"/>
        </w:rPr>
        <w:t xml:space="preserve">, even a Hollywood-style promotional video. There were promises of denuclearization and hopes for a new relationship between the United States and North Korea. What was missing, however, were the specific details and concrete actions necessary to achieve such lofty goals. </w:t>
      </w:r>
      <w:r w:rsidRPr="007C4FDF">
        <w:rPr>
          <w:rStyle w:val="StyleUnderline"/>
        </w:rPr>
        <w:t xml:space="preserve">That work began at a less remarked on, but perhaps more important, meeting in Beijing two days later. </w:t>
      </w:r>
      <w:proofErr w:type="gramStart"/>
      <w:r w:rsidRPr="007C4FDF">
        <w:rPr>
          <w:rStyle w:val="StyleUnderline"/>
        </w:rPr>
        <w:t xml:space="preserve">Between Mike </w:t>
      </w:r>
      <w:r w:rsidRPr="00D85D27">
        <w:rPr>
          <w:rStyle w:val="Emphasis"/>
        </w:rPr>
        <w:t>Pompeo and Xi</w:t>
      </w:r>
      <w:r w:rsidRPr="007C4FDF">
        <w:rPr>
          <w:rStyle w:val="StyleUnderline"/>
        </w:rPr>
        <w:t xml:space="preserve"> Jinping.</w:t>
      </w:r>
      <w:proofErr w:type="gramEnd"/>
    </w:p>
    <w:p w:rsidR="00874D95" w:rsidRPr="00D85D27" w:rsidRDefault="00874D95" w:rsidP="00874D95">
      <w:pPr>
        <w:rPr>
          <w:sz w:val="16"/>
        </w:rPr>
      </w:pPr>
      <w:r w:rsidRPr="00C4733F">
        <w:rPr>
          <w:rStyle w:val="StyleUnderline"/>
        </w:rPr>
        <w:t>Singapore was nonetheless</w:t>
      </w:r>
      <w:r w:rsidRPr="00D85D27">
        <w:rPr>
          <w:rStyle w:val="Emphasis"/>
        </w:rPr>
        <w:t xml:space="preserve"> a revolution in U.S. relations</w:t>
      </w:r>
      <w:r w:rsidRPr="00C4733F">
        <w:rPr>
          <w:rStyle w:val="StyleUnderline"/>
        </w:rPr>
        <w:t xml:space="preserve"> with Kim’s tyranny. </w:t>
      </w:r>
      <w:r w:rsidRPr="00D85D27">
        <w:rPr>
          <w:sz w:val="16"/>
        </w:rPr>
        <w:t>Since the end of the Cold War, our North Korea policy has followed a template: America leveraged its power to isolate the Hermit Kingdom and force it into negotiations where it made specific pledges to denuclearize in exchange for cash. It lied every time. The cash arrived; the nukes multiplied.</w:t>
      </w:r>
    </w:p>
    <w:p w:rsidR="00874D95" w:rsidRPr="00BA18EF" w:rsidRDefault="00874D95" w:rsidP="00874D95">
      <w:pPr>
        <w:rPr>
          <w:sz w:val="16"/>
        </w:rPr>
      </w:pPr>
      <w:r w:rsidRPr="00490B68">
        <w:rPr>
          <w:rStyle w:val="StyleUnderline"/>
        </w:rPr>
        <w:t>Trump altered the formul</w:t>
      </w:r>
      <w:r w:rsidRPr="00C4733F">
        <w:rPr>
          <w:rStyle w:val="StyleUnderline"/>
        </w:rPr>
        <w:t>a. Vowing “fire and fury” and implementing drastic sanctions, he rees</w:t>
      </w:r>
      <w:r w:rsidRPr="00490B68">
        <w:rPr>
          <w:rStyle w:val="StyleUnderline"/>
        </w:rPr>
        <w:t xml:space="preserve">tablished a military deterrent that had eroded during the Obama years. </w:t>
      </w:r>
      <w:r w:rsidRPr="00BA18EF">
        <w:rPr>
          <w:sz w:val="16"/>
        </w:rPr>
        <w:t>Instead of following his predecessors along the circuitous route of multilateral negotiations, however, he went for bilateral, personal diplomacy to coax Kim out of isolation. Then, rather than having the North Koreans commit to precise actions, he settled for vague aspirations that, by their nature, are harder to break. And he did so without lifting a single sanction.</w:t>
      </w:r>
    </w:p>
    <w:p w:rsidR="00874D95" w:rsidRPr="00BA18EF" w:rsidRDefault="00874D95" w:rsidP="00874D95">
      <w:pPr>
        <w:rPr>
          <w:sz w:val="16"/>
        </w:rPr>
      </w:pPr>
      <w:r w:rsidRPr="00BA18EF">
        <w:rPr>
          <w:sz w:val="16"/>
        </w:rPr>
        <w:t xml:space="preserve">Yes, he agreed to suspend joint military exercises with democratic South Korea as a confidence-building measure. I’m leery of the move, especially since the North has yet to undertake a confidence-building measure of its own. </w:t>
      </w:r>
      <w:r w:rsidRPr="00BF5763">
        <w:rPr>
          <w:rStyle w:val="StyleUnderline"/>
        </w:rPr>
        <w:t>But does anyone doubt that the mercurial Trump won’t restart the maneuvers at the first sign of North Korean intransigence?</w:t>
      </w:r>
      <w:r w:rsidRPr="00BA18EF">
        <w:rPr>
          <w:sz w:val="16"/>
        </w:rPr>
        <w:t xml:space="preserve"> This is the same president, after all, who called his new friend “little rocket man” at the U.N. last year and who backed out of the Singapore confab just weeks before it ended up taking place.</w:t>
      </w:r>
    </w:p>
    <w:p w:rsidR="00874D95" w:rsidRPr="0056459D" w:rsidRDefault="00874D95" w:rsidP="00874D95">
      <w:pPr>
        <w:rPr>
          <w:rStyle w:val="StyleUnderline"/>
        </w:rPr>
      </w:pPr>
      <w:r w:rsidRPr="00C4733F">
        <w:rPr>
          <w:rStyle w:val="StyleUnderline"/>
        </w:rPr>
        <w:t xml:space="preserve">Some might argue for going easy on Kim in order to free up resources to deal with China’s military, cultural, political, and economic challenge to American power. This gets it backward. </w:t>
      </w:r>
      <w:r w:rsidRPr="0056459D">
        <w:rPr>
          <w:rStyle w:val="StyleUnderline"/>
        </w:rPr>
        <w:t xml:space="preserve">Want to see results in North Korea? </w:t>
      </w:r>
      <w:r w:rsidRPr="0056459D">
        <w:rPr>
          <w:rStyle w:val="Emphasis"/>
        </w:rPr>
        <w:t>Resist Chinese hegemony.</w:t>
      </w:r>
    </w:p>
    <w:p w:rsidR="00874D95" w:rsidRPr="00BA18EF" w:rsidRDefault="00874D95" w:rsidP="00874D95">
      <w:pPr>
        <w:rPr>
          <w:sz w:val="16"/>
          <w:szCs w:val="16"/>
        </w:rPr>
      </w:pPr>
      <w:r w:rsidRPr="00BA18EF">
        <w:rPr>
          <w:sz w:val="16"/>
          <w:szCs w:val="16"/>
        </w:rPr>
        <w:t>Trump has gone from threat-making Dirty Harry to an upselling Billy Mays. A few months ago he was drawing up plans to bomb North Korea back to the Stone Age. Now he’s developing condos along the Wonsan beach. Carried aloft on gusts of optimistic rhetoric, he’s declared the threat over on Twitter and tells us all to “sleep well tonight!” Trump is unpredictable, impulsive, over the top. He can’t be controlled.</w:t>
      </w:r>
    </w:p>
    <w:p w:rsidR="00874D95" w:rsidRPr="00D85D27" w:rsidRDefault="00874D95" w:rsidP="00874D95">
      <w:pPr>
        <w:rPr>
          <w:rStyle w:val="StyleUnderline"/>
        </w:rPr>
      </w:pPr>
      <w:r w:rsidRPr="00BA18EF">
        <w:rPr>
          <w:sz w:val="16"/>
        </w:rPr>
        <w:t xml:space="preserve">The men and women who implement policy can’t afford such flights of imagination. They have to deal with the objective facts of the situation. Retired </w:t>
      </w:r>
      <w:proofErr w:type="gramStart"/>
      <w:r w:rsidRPr="00BA18EF">
        <w:rPr>
          <w:sz w:val="16"/>
        </w:rPr>
        <w:t>admiral</w:t>
      </w:r>
      <w:proofErr w:type="gramEnd"/>
      <w:r w:rsidRPr="00BA18EF">
        <w:rPr>
          <w:sz w:val="16"/>
        </w:rPr>
        <w:t xml:space="preserve"> Harry Harris, the former Pacific commander nominated for U.S. ambassador to South Korea, told Congress, “I think we must continue to worry about the nuclear threat.” </w:t>
      </w:r>
      <w:r w:rsidRPr="00D85D27">
        <w:rPr>
          <w:rStyle w:val="StyleUnderline"/>
        </w:rPr>
        <w:t xml:space="preserve">And at a press conference in Beijing with his Chinese counterpart, Mike Pompeo said, “We have made very clear that the sanctions and the economic relief that North Korea will receive will only happen after the </w:t>
      </w:r>
      <w:r w:rsidRPr="00D85D27">
        <w:rPr>
          <w:rStyle w:val="Emphasis"/>
        </w:rPr>
        <w:t>full denuclearization,</w:t>
      </w:r>
      <w:r w:rsidRPr="00D85D27">
        <w:rPr>
          <w:rStyle w:val="StyleUnderline"/>
        </w:rPr>
        <w:t xml:space="preserve"> the complete denuclearization, of North Korea.”</w:t>
      </w:r>
    </w:p>
    <w:p w:rsidR="00874D95" w:rsidRPr="00BA18EF" w:rsidRDefault="00874D95" w:rsidP="00874D95">
      <w:pPr>
        <w:rPr>
          <w:sz w:val="16"/>
        </w:rPr>
      </w:pPr>
      <w:proofErr w:type="gramStart"/>
      <w:r w:rsidRPr="00BA18EF">
        <w:rPr>
          <w:sz w:val="16"/>
        </w:rPr>
        <w:t xml:space="preserve">Which is why </w:t>
      </w:r>
      <w:r w:rsidRPr="008401A5">
        <w:rPr>
          <w:rStyle w:val="StyleUnderline"/>
        </w:rPr>
        <w:t xml:space="preserve">Pompeo’s meetings in Beijing are </w:t>
      </w:r>
      <w:r w:rsidRPr="008401A5">
        <w:rPr>
          <w:rStyle w:val="Emphasis"/>
        </w:rPr>
        <w:t>decisive</w:t>
      </w:r>
      <w:r w:rsidRPr="008401A5">
        <w:rPr>
          <w:rStyle w:val="StyleUnderline"/>
        </w:rPr>
        <w:t>.</w:t>
      </w:r>
      <w:proofErr w:type="gramEnd"/>
      <w:r w:rsidRPr="008401A5">
        <w:rPr>
          <w:rStyle w:val="StyleUnderline"/>
        </w:rPr>
        <w:t xml:space="preserve"> Not only would North Korea’s nuclear program cease to exist without Chinese support. North Korea would disappear too.</w:t>
      </w:r>
      <w:r w:rsidRPr="00BA18EF">
        <w:rPr>
          <w:sz w:val="16"/>
        </w:rPr>
        <w:t xml:space="preserve"> Some 90 percent of North Korea’s foreign trade is with China. And it was most likely China’s reluctant imposition of tough U.N. sanctions last spring that grabbed Kim’s attention. Now, with Singapore behind us, China is ready to ease the pressure. That cannot happen if denuclearization is to succeed.</w:t>
      </w:r>
    </w:p>
    <w:p w:rsidR="00874D95" w:rsidRPr="007C4FDF" w:rsidRDefault="00874D95" w:rsidP="00874D95">
      <w:pPr>
        <w:rPr>
          <w:rStyle w:val="StyleUnderline"/>
        </w:rPr>
      </w:pPr>
      <w:r w:rsidRPr="00BA18EF">
        <w:rPr>
          <w:sz w:val="16"/>
        </w:rPr>
        <w:t xml:space="preserve">Pompeo understands that in the midst of good feeling there is a tendency to look away from bad behavior, to excuse or rationalize autocratic probing for weakness and irresolution. Democracies often sacrifice both their principles and their interests in order to perpetuate abstract, meaningless, consequence-free diplomatic processes. </w:t>
      </w:r>
      <w:r w:rsidRPr="007C4FDF">
        <w:rPr>
          <w:rStyle w:val="StyleUnderline"/>
        </w:rPr>
        <w:t>If the Trump administration is to produce a different outcome than the Clinton, Bush, or Obama administrations, it must relax its posture only when North Korea provides tangible reasons to do so.</w:t>
      </w:r>
    </w:p>
    <w:p w:rsidR="00874D95" w:rsidRPr="0056459D" w:rsidRDefault="00874D95" w:rsidP="00874D95">
      <w:pPr>
        <w:rPr>
          <w:rStyle w:val="StyleUnderline"/>
        </w:rPr>
      </w:pPr>
      <w:r w:rsidRPr="0056459D">
        <w:rPr>
          <w:rStyle w:val="StyleUnderline"/>
        </w:rPr>
        <w:t>So you go to Beijing. Why? Because North Korea is but a part of a much larger puzzle: China’s rise to great-power status.</w:t>
      </w:r>
    </w:p>
    <w:p w:rsidR="00874D95" w:rsidRPr="00BA18EF" w:rsidRDefault="00874D95" w:rsidP="00874D95">
      <w:pPr>
        <w:rPr>
          <w:sz w:val="16"/>
          <w:szCs w:val="16"/>
        </w:rPr>
      </w:pPr>
      <w:r w:rsidRPr="00BA18EF">
        <w:rPr>
          <w:sz w:val="16"/>
          <w:szCs w:val="16"/>
        </w:rPr>
        <w:t>Some might argue for going easy on Kim in order to free up resources to deal with China’s military, cultural, political, and economic challenge to American power. This gets it backward. Want to see results in North Korea? Resist Chinese hegemony. By opening up the space for strategic decision-making and pressuring China at several points at once, you make it more likely Xi Jinping will exert influence over his vassal. Just so we back off.</w:t>
      </w:r>
    </w:p>
    <w:p w:rsidR="00874D95" w:rsidRPr="00D85D27" w:rsidRDefault="00874D95" w:rsidP="00874D95">
      <w:pPr>
        <w:rPr>
          <w:rStyle w:val="StyleUnderline"/>
        </w:rPr>
      </w:pPr>
      <w:r w:rsidRPr="007D77F9">
        <w:t xml:space="preserve">Indeed, </w:t>
      </w:r>
      <w:r w:rsidRPr="00D85D27">
        <w:rPr>
          <w:rStyle w:val="StyleUnderline"/>
        </w:rPr>
        <w:t xml:space="preserve">China is worried that North Korea may cut its own deal with the United States and, like Vietnam and </w:t>
      </w:r>
      <w:proofErr w:type="gramStart"/>
      <w:r w:rsidRPr="00D85D27">
        <w:rPr>
          <w:rStyle w:val="StyleUnderline"/>
        </w:rPr>
        <w:t>Laos</w:t>
      </w:r>
      <w:proofErr w:type="gramEnd"/>
      <w:r w:rsidRPr="00D85D27">
        <w:rPr>
          <w:rStyle w:val="StyleUnderline"/>
        </w:rPr>
        <w:t>, become a one-party state that nevertheless balances against the Middle Kingdom.</w:t>
      </w:r>
    </w:p>
    <w:p w:rsidR="00874D95" w:rsidRPr="00BA18EF" w:rsidRDefault="00874D95" w:rsidP="00874D95">
      <w:pPr>
        <w:rPr>
          <w:sz w:val="16"/>
        </w:rPr>
      </w:pPr>
      <w:r w:rsidRPr="00560EE4">
        <w:rPr>
          <w:rStyle w:val="StyleUnderline"/>
        </w:rPr>
        <w:t>Let’s increase Xi’s blood pressure a little</w:t>
      </w:r>
      <w:r w:rsidRPr="00BA18EF">
        <w:rPr>
          <w:sz w:val="16"/>
        </w:rPr>
        <w:t xml:space="preserve">. There are plenty of options. For starters, kill the defense sequester. In addition to conducting freedom-of-navigation operations, penalize China for militarizing islands in the South China Sea. Levy tariffs. </w:t>
      </w:r>
      <w:r w:rsidRPr="00C01950">
        <w:rPr>
          <w:rStyle w:val="Emphasis"/>
          <w:sz w:val="24"/>
          <w:szCs w:val="24"/>
        </w:rPr>
        <w:t>Sell the F-35 to Taiwan.</w:t>
      </w:r>
      <w:r w:rsidRPr="00BA18EF">
        <w:rPr>
          <w:sz w:val="16"/>
        </w:rPr>
        <w:t xml:space="preserve"> Warn the region that, if negotiations with Kim fail, America may be forced to reintroduce the tactical nuclear missiles that were removed from the Korean Peninsula in 1991.</w:t>
      </w:r>
    </w:p>
    <w:p w:rsidR="00874D95" w:rsidRDefault="00874D95" w:rsidP="00874D95">
      <w:pPr>
        <w:rPr>
          <w:rStyle w:val="Emphasis"/>
        </w:rPr>
      </w:pPr>
      <w:r w:rsidRPr="00C01950">
        <w:rPr>
          <w:rStyle w:val="StyleUnderline"/>
        </w:rPr>
        <w:t xml:space="preserve">Will China protest, and U.S. doves cry? Of course they will. But remember they did exactly the same thing last year — until </w:t>
      </w:r>
      <w:r w:rsidRPr="007C4FDF">
        <w:rPr>
          <w:rStyle w:val="Emphasis"/>
        </w:rPr>
        <w:t>maximum pressure forced China to act</w:t>
      </w:r>
      <w:r w:rsidRPr="00C01950">
        <w:rPr>
          <w:rStyle w:val="StyleUnderline"/>
        </w:rPr>
        <w:t xml:space="preserve">. And </w:t>
      </w:r>
      <w:r w:rsidRPr="007C4FDF">
        <w:rPr>
          <w:rStyle w:val="Emphasis"/>
        </w:rPr>
        <w:t>North Korea sang a different tune.</w:t>
      </w:r>
    </w:p>
    <w:p w:rsidR="00874D95" w:rsidRDefault="00874D95" w:rsidP="00874D95">
      <w:pPr>
        <w:rPr>
          <w:rStyle w:val="Emphasis"/>
        </w:rPr>
      </w:pPr>
    </w:p>
    <w:p w:rsidR="00460A83" w:rsidRDefault="00460A83" w:rsidP="00460A83">
      <w:pPr>
        <w:pStyle w:val="Heading2"/>
      </w:pPr>
      <w:r>
        <w:t>**china trade</w:t>
      </w:r>
    </w:p>
    <w:p w:rsidR="004A01E0" w:rsidRDefault="004A01E0" w:rsidP="004A01E0">
      <w:pPr>
        <w:pStyle w:val="Heading3"/>
      </w:pPr>
      <w:r>
        <w:t xml:space="preserve">1nc – trade deal </w:t>
      </w:r>
      <w:proofErr w:type="spellStart"/>
      <w:r>
        <w:t>disad</w:t>
      </w:r>
      <w:proofErr w:type="spellEnd"/>
    </w:p>
    <w:p w:rsidR="004A01E0" w:rsidRPr="00773DBE" w:rsidRDefault="004A01E0" w:rsidP="004A01E0">
      <w:pPr>
        <w:pStyle w:val="Heading4"/>
      </w:pPr>
      <w:r w:rsidRPr="00773DBE">
        <w:t xml:space="preserve">Reducing sales to Taiwan greenlights Chinese </w:t>
      </w:r>
      <w:r>
        <w:t>aggression trade</w:t>
      </w:r>
      <w:r w:rsidRPr="00773DBE">
        <w:t xml:space="preserve"> but won’t improve broader relations </w:t>
      </w:r>
    </w:p>
    <w:p w:rsidR="004A01E0" w:rsidRPr="00773DBE" w:rsidRDefault="004A01E0" w:rsidP="004A01E0">
      <w:r w:rsidRPr="00773DBE">
        <w:rPr>
          <w:rStyle w:val="Style13ptBold"/>
        </w:rPr>
        <w:t>Chen 17</w:t>
      </w:r>
      <w:r w:rsidRPr="00773DBE">
        <w:t xml:space="preserve"> (Ping-</w:t>
      </w:r>
      <w:proofErr w:type="spellStart"/>
      <w:r w:rsidRPr="00773DBE">
        <w:t>Kuei</w:t>
      </w:r>
      <w:proofErr w:type="spellEnd"/>
      <w:r w:rsidRPr="00773DBE">
        <w:t xml:space="preserve">, assistant professor at the Department of Diplomacy, National </w:t>
      </w:r>
      <w:proofErr w:type="spellStart"/>
      <w:r w:rsidRPr="00773DBE">
        <w:t>Chengchi</w:t>
      </w:r>
      <w:proofErr w:type="spellEnd"/>
      <w:r w:rsidRPr="00773DBE">
        <w:t xml:space="preserve"> University, Taiwan, PhD from the Department of Government and Politics, University of Maryland, College Park, *Scott L. </w:t>
      </w:r>
      <w:proofErr w:type="spellStart"/>
      <w:r w:rsidRPr="00773DBE">
        <w:t>Kastner</w:t>
      </w:r>
      <w:proofErr w:type="spellEnd"/>
      <w:r w:rsidRPr="00773DBE">
        <w:t xml:space="preserve">, Associate Professor and Director of Undergraduate Studies in the Department of Government and Politics, University of Maryland, College Park, Ph.D. in Political Science from the University of California, San Diego, and **William L. Reed, Associate Professor of Department of Government and Politics at the University of Maryland, “A Farewell to Arms? US Security Relations with Taiwan and the Prospects for Stability in the Taiwan Strait,” October, </w:t>
      </w:r>
      <w:hyperlink r:id="rId190" w:anchor="metadata_info_tab_contents" w:history="1">
        <w:r w:rsidRPr="00773DBE">
          <w:rPr>
            <w:rStyle w:val="Hyperlink"/>
          </w:rPr>
          <w:t>https://www.jstor.org/stable/10.1525/j.ctt1w76wpm.15?seq=1#metadata_info_tab_contents</w:t>
        </w:r>
      </w:hyperlink>
      <w:r w:rsidRPr="00773DBE">
        <w:t xml:space="preserve">) </w:t>
      </w:r>
    </w:p>
    <w:p w:rsidR="004A01E0" w:rsidRDefault="004A01E0" w:rsidP="004A01E0">
      <w:pPr>
        <w:rPr>
          <w:sz w:val="16"/>
        </w:rPr>
      </w:pPr>
      <w:r w:rsidRPr="00773DBE">
        <w:rPr>
          <w:sz w:val="16"/>
        </w:rPr>
        <w:t xml:space="preserve">Proposals to scale back US security ties to Taiwan are controversial, however, and several scholars have written thoughtful critiques of the idea. These critiques have generally made a few key points. First, </w:t>
      </w:r>
      <w:r w:rsidRPr="00000023">
        <w:rPr>
          <w:rStyle w:val="StyleUnderline"/>
          <w:highlight w:val="yellow"/>
        </w:rPr>
        <w:t>it is not</w:t>
      </w:r>
      <w:r w:rsidRPr="00773DBE">
        <w:rPr>
          <w:rStyle w:val="StyleUnderline"/>
        </w:rPr>
        <w:t xml:space="preserve"> self-</w:t>
      </w:r>
      <w:r w:rsidRPr="00000023">
        <w:rPr>
          <w:rStyle w:val="StyleUnderline"/>
          <w:highlight w:val="yellow"/>
        </w:rPr>
        <w:t>evident</w:t>
      </w:r>
      <w:r w:rsidRPr="00773DBE">
        <w:rPr>
          <w:rStyle w:val="StyleUnderline"/>
        </w:rPr>
        <w:t xml:space="preserve"> that </w:t>
      </w:r>
      <w:r w:rsidRPr="00000023">
        <w:rPr>
          <w:rStyle w:val="StyleUnderline"/>
          <w:highlight w:val="yellow"/>
        </w:rPr>
        <w:t>ending</w:t>
      </w:r>
      <w:r w:rsidRPr="00773DBE">
        <w:rPr>
          <w:rStyle w:val="StyleUnderline"/>
        </w:rPr>
        <w:t xml:space="preserve"> security </w:t>
      </w:r>
      <w:r w:rsidRPr="00000023">
        <w:rPr>
          <w:rStyle w:val="StyleUnderline"/>
          <w:highlight w:val="yellow"/>
        </w:rPr>
        <w:t>ties with Taiwan would</w:t>
      </w:r>
      <w:r w:rsidRPr="00773DBE">
        <w:rPr>
          <w:rStyle w:val="StyleUnderline"/>
        </w:rPr>
        <w:t xml:space="preserve"> in fact </w:t>
      </w:r>
      <w:r w:rsidRPr="00000023">
        <w:rPr>
          <w:rStyle w:val="StyleUnderline"/>
          <w:highlight w:val="yellow"/>
        </w:rPr>
        <w:t>transform the US-China relationship: the interests of the two</w:t>
      </w:r>
      <w:r w:rsidRPr="00773DBE">
        <w:rPr>
          <w:rStyle w:val="StyleUnderline"/>
        </w:rPr>
        <w:t xml:space="preserve"> countries</w:t>
      </w:r>
      <w:r w:rsidRPr="00773DBE">
        <w:rPr>
          <w:sz w:val="16"/>
        </w:rPr>
        <w:t xml:space="preserve"> arguably </w:t>
      </w:r>
      <w:r w:rsidRPr="00000023">
        <w:rPr>
          <w:rStyle w:val="StyleUnderline"/>
          <w:highlight w:val="yellow"/>
        </w:rPr>
        <w:t>clash on</w:t>
      </w:r>
      <w:r w:rsidRPr="00773DBE">
        <w:rPr>
          <w:rStyle w:val="StyleUnderline"/>
        </w:rPr>
        <w:t xml:space="preserve"> </w:t>
      </w:r>
      <w:r w:rsidRPr="00773DBE">
        <w:rPr>
          <w:rStyle w:val="Emphasis"/>
        </w:rPr>
        <w:t>many other issues</w:t>
      </w:r>
      <w:r w:rsidRPr="00773DBE">
        <w:rPr>
          <w:sz w:val="16"/>
        </w:rPr>
        <w:t xml:space="preserve"> (</w:t>
      </w:r>
      <w:r w:rsidRPr="00F85220">
        <w:rPr>
          <w:rStyle w:val="Emphasis"/>
        </w:rPr>
        <w:t>North Korea, maritime disputes</w:t>
      </w:r>
      <w:r w:rsidRPr="00773DBE">
        <w:rPr>
          <w:rStyle w:val="StyleUnderline"/>
        </w:rPr>
        <w:t xml:space="preserve"> in East Asia, </w:t>
      </w:r>
      <w:r w:rsidRPr="002A2A98">
        <w:rPr>
          <w:rStyle w:val="Emphasis"/>
          <w:highlight w:val="yellow"/>
        </w:rPr>
        <w:t>economic issues</w:t>
      </w:r>
      <w:r w:rsidRPr="00000023">
        <w:rPr>
          <w:rStyle w:val="StyleUnderline"/>
          <w:highlight w:val="yellow"/>
        </w:rPr>
        <w:t>), and it is unclear why Beijing would yield</w:t>
      </w:r>
      <w:r w:rsidRPr="00773DBE">
        <w:rPr>
          <w:rStyle w:val="StyleUnderline"/>
        </w:rPr>
        <w:t xml:space="preserve"> on these other issues </w:t>
      </w:r>
      <w:r w:rsidRPr="00000023">
        <w:rPr>
          <w:rStyle w:val="StyleUnderline"/>
          <w:highlight w:val="yellow"/>
        </w:rPr>
        <w:t>if</w:t>
      </w:r>
      <w:r w:rsidRPr="00773DBE">
        <w:rPr>
          <w:rStyle w:val="StyleUnderline"/>
        </w:rPr>
        <w:t xml:space="preserve"> only </w:t>
      </w:r>
      <w:r w:rsidRPr="00000023">
        <w:rPr>
          <w:rStyle w:val="StyleUnderline"/>
          <w:highlight w:val="yellow"/>
        </w:rPr>
        <w:t>the U</w:t>
      </w:r>
      <w:r w:rsidRPr="00773DBE">
        <w:rPr>
          <w:sz w:val="16"/>
        </w:rPr>
        <w:t xml:space="preserve">nited </w:t>
      </w:r>
      <w:r w:rsidRPr="00000023">
        <w:rPr>
          <w:rStyle w:val="StyleUnderline"/>
          <w:highlight w:val="yellow"/>
        </w:rPr>
        <w:t>S</w:t>
      </w:r>
      <w:r w:rsidRPr="00773DBE">
        <w:rPr>
          <w:sz w:val="16"/>
        </w:rPr>
        <w:t xml:space="preserve">tates </w:t>
      </w:r>
      <w:r w:rsidRPr="00000023">
        <w:rPr>
          <w:rStyle w:val="StyleUnderline"/>
          <w:highlight w:val="yellow"/>
        </w:rPr>
        <w:t>were to adopt a policy on arms sales that—from Beijing’s vantage—the U</w:t>
      </w:r>
      <w:r w:rsidRPr="00773DBE">
        <w:rPr>
          <w:sz w:val="16"/>
        </w:rPr>
        <w:t xml:space="preserve">nited </w:t>
      </w:r>
      <w:r w:rsidRPr="00000023">
        <w:rPr>
          <w:rStyle w:val="StyleUnderline"/>
          <w:highlight w:val="yellow"/>
        </w:rPr>
        <w:t>S</w:t>
      </w:r>
      <w:r w:rsidRPr="00773DBE">
        <w:rPr>
          <w:sz w:val="16"/>
        </w:rPr>
        <w:t xml:space="preserve">tates </w:t>
      </w:r>
      <w:r w:rsidRPr="00000023">
        <w:rPr>
          <w:rStyle w:val="StyleUnderline"/>
          <w:highlight w:val="yellow"/>
        </w:rPr>
        <w:t>had</w:t>
      </w:r>
      <w:r w:rsidRPr="00773DBE">
        <w:rPr>
          <w:rStyle w:val="StyleUnderline"/>
        </w:rPr>
        <w:t xml:space="preserve"> already </w:t>
      </w:r>
      <w:r w:rsidRPr="00000023">
        <w:rPr>
          <w:rStyle w:val="StyleUnderline"/>
          <w:highlight w:val="yellow"/>
        </w:rPr>
        <w:t>committed to</w:t>
      </w:r>
      <w:r w:rsidRPr="00773DBE">
        <w:rPr>
          <w:sz w:val="16"/>
        </w:rPr>
        <w:t xml:space="preserve"> follow in the 1982 joint communiqué. Second, </w:t>
      </w:r>
      <w:r w:rsidRPr="00000023">
        <w:rPr>
          <w:rStyle w:val="Emphasis"/>
          <w:highlight w:val="yellow"/>
        </w:rPr>
        <w:t>the U</w:t>
      </w:r>
      <w:r w:rsidRPr="00184591">
        <w:rPr>
          <w:rStyle w:val="Emphasis"/>
        </w:rPr>
        <w:t>nited</w:t>
      </w:r>
      <w:r w:rsidRPr="00000023">
        <w:rPr>
          <w:rStyle w:val="Emphasis"/>
          <w:highlight w:val="yellow"/>
        </w:rPr>
        <w:t xml:space="preserve"> S</w:t>
      </w:r>
      <w:r w:rsidRPr="00184591">
        <w:rPr>
          <w:rStyle w:val="Emphasis"/>
        </w:rPr>
        <w:t>tates’</w:t>
      </w:r>
      <w:r w:rsidRPr="00000023">
        <w:rPr>
          <w:rStyle w:val="Emphasis"/>
          <w:highlight w:val="yellow"/>
        </w:rPr>
        <w:t xml:space="preserve"> reputation in the region could be at stake</w:t>
      </w:r>
      <w:r w:rsidRPr="00773DBE">
        <w:rPr>
          <w:sz w:val="16"/>
        </w:rPr>
        <w:t xml:space="preserve">. Some worry that walking away from a commitment to Taiwan would send a troubling signal to other US allies in East Asia. </w:t>
      </w:r>
      <w:r w:rsidRPr="00000023">
        <w:rPr>
          <w:rStyle w:val="StyleUnderline"/>
          <w:highlight w:val="yellow"/>
        </w:rPr>
        <w:t>Beijing might</w:t>
      </w:r>
      <w:r w:rsidRPr="00773DBE">
        <w:rPr>
          <w:sz w:val="16"/>
        </w:rPr>
        <w:t xml:space="preserve"> likewise </w:t>
      </w:r>
      <w:r w:rsidRPr="00000023">
        <w:rPr>
          <w:rStyle w:val="StyleUnderline"/>
          <w:highlight w:val="yellow"/>
        </w:rPr>
        <w:t xml:space="preserve">view US concessions on Taiwan as </w:t>
      </w:r>
      <w:r w:rsidRPr="00000023">
        <w:rPr>
          <w:rStyle w:val="Emphasis"/>
          <w:highlight w:val="yellow"/>
        </w:rPr>
        <w:t>a sign of weakness</w:t>
      </w:r>
      <w:r w:rsidRPr="00000023">
        <w:rPr>
          <w:rStyle w:val="StyleUnderline"/>
          <w:highlight w:val="yellow"/>
        </w:rPr>
        <w:t xml:space="preserve"> and conclude that Washington was </w:t>
      </w:r>
      <w:r w:rsidRPr="00000023">
        <w:rPr>
          <w:rStyle w:val="Emphasis"/>
          <w:highlight w:val="yellow"/>
        </w:rPr>
        <w:t>unlikely to challenge the PRC on other issues in the region</w:t>
      </w:r>
      <w:r w:rsidRPr="00773DBE">
        <w:rPr>
          <w:rStyle w:val="StyleUnderline"/>
        </w:rPr>
        <w:t>.</w:t>
      </w:r>
      <w:r w:rsidRPr="00773DBE">
        <w:rPr>
          <w:sz w:val="16"/>
        </w:rPr>
        <w:t xml:space="preserve"> Third, ending arms sales—because it would add to Taiwan’s sense of insecurity—could actually make Taipei more hesitant about entering into sensitive political talks with the PRC; thus it isn’t clear that a reduced US commitment to Taiwan would facilitate a peaceful resolution to the dispute. Finally, and relatedly, </w:t>
      </w:r>
      <w:r w:rsidRPr="00184591">
        <w:rPr>
          <w:rStyle w:val="StyleUnderline"/>
        </w:rPr>
        <w:t>ending arms sales would</w:t>
      </w:r>
      <w:r w:rsidRPr="00773DBE">
        <w:rPr>
          <w:rStyle w:val="StyleUnderline"/>
        </w:rPr>
        <w:t xml:space="preserve"> likely undercut Taiwan’s deterrent capabilities, which in turn could encourage a more coercive PRC approach to the island</w:t>
      </w:r>
      <w:r w:rsidRPr="00773DBE">
        <w:rPr>
          <w:sz w:val="16"/>
        </w:rPr>
        <w:t>.10</w:t>
      </w:r>
    </w:p>
    <w:p w:rsidR="004A01E0" w:rsidRDefault="004A01E0" w:rsidP="004A01E0">
      <w:pPr>
        <w:rPr>
          <w:sz w:val="16"/>
        </w:rPr>
      </w:pPr>
    </w:p>
    <w:p w:rsidR="004A01E0" w:rsidRPr="004A01E0" w:rsidRDefault="004A01E0" w:rsidP="004A01E0"/>
    <w:p w:rsidR="00C81EE2" w:rsidRDefault="00F42ACF" w:rsidP="00C81EE2">
      <w:pPr>
        <w:pStyle w:val="Heading4"/>
      </w:pPr>
      <w:r>
        <w:t>Trade war decks the Amazon</w:t>
      </w:r>
    </w:p>
    <w:p w:rsidR="00C81EE2" w:rsidRPr="003C7C6B" w:rsidRDefault="00C81EE2" w:rsidP="00C81EE2">
      <w:pPr>
        <w:rPr>
          <w:rStyle w:val="Style13ptBold"/>
          <w:b w:val="0"/>
          <w:bCs w:val="0"/>
          <w:sz w:val="22"/>
        </w:rPr>
      </w:pPr>
      <w:r>
        <w:rPr>
          <w:rStyle w:val="Style13ptBold"/>
        </w:rPr>
        <w:t>Watts 19</w:t>
      </w:r>
      <w:r w:rsidRPr="003C7C6B">
        <w:t xml:space="preserve"> (</w:t>
      </w:r>
      <w:r>
        <w:t>Jonathon, Guardian’s global environment editor, 3-27-19, The Guardian, “US-China soy trade war could destroy 13 million hectares of rainforest,” https://www.theguardian.com/environment/2019/mar/27/us-china-soy-tariff-war-could-destroy-13-million-hectares-of-amazon-rainforest)MKG</w:t>
      </w:r>
    </w:p>
    <w:p w:rsidR="00C81EE2" w:rsidRPr="00620026" w:rsidRDefault="00C81EE2" w:rsidP="00C81EE2">
      <w:pPr>
        <w:rPr>
          <w:sz w:val="12"/>
          <w:szCs w:val="12"/>
        </w:rPr>
      </w:pPr>
      <w:r w:rsidRPr="00620026">
        <w:rPr>
          <w:rStyle w:val="StyleUnderline"/>
        </w:rPr>
        <w:t>The Amazon rainforest could be the greatest casualty of the trade war between the United States and China</w:t>
      </w:r>
      <w:r w:rsidRPr="00620026">
        <w:rPr>
          <w:sz w:val="12"/>
          <w:szCs w:val="12"/>
        </w:rPr>
        <w:t>, warns a new study showing how deforestation pressures have surged as a result of the geopolitical jolt in global soy markets.</w:t>
      </w:r>
    </w:p>
    <w:p w:rsidR="00C81EE2" w:rsidRPr="00620026" w:rsidRDefault="00C81EE2" w:rsidP="00C81EE2">
      <w:pPr>
        <w:rPr>
          <w:sz w:val="12"/>
          <w:szCs w:val="12"/>
        </w:rPr>
      </w:pPr>
      <w:r w:rsidRPr="00620026">
        <w:rPr>
          <w:rStyle w:val="StyleUnderline"/>
        </w:rPr>
        <w:t>Up to 13m hectares of forest and savannah – an area the size of Greece – would have to be cleared if Brazil and other exporters were to fill the huge shortfall in soy supply to China that has suddenly appeared since Donald Trump imposed hefty tariffs</w:t>
      </w:r>
      <w:r w:rsidRPr="00620026">
        <w:rPr>
          <w:sz w:val="12"/>
          <w:szCs w:val="12"/>
        </w:rPr>
        <w:t>, according to the paper published in Nature.</w:t>
      </w:r>
    </w:p>
    <w:p w:rsidR="00C81EE2" w:rsidRPr="00620026" w:rsidRDefault="00C81EE2" w:rsidP="00C81EE2">
      <w:pPr>
        <w:rPr>
          <w:sz w:val="12"/>
          <w:szCs w:val="12"/>
        </w:rPr>
      </w:pPr>
      <w:r w:rsidRPr="00620026">
        <w:rPr>
          <w:rStyle w:val="StyleUnderline"/>
        </w:rPr>
        <w:t>US exports of the commodity</w:t>
      </w:r>
      <w:r w:rsidRPr="00620026">
        <w:rPr>
          <w:sz w:val="12"/>
          <w:szCs w:val="12"/>
        </w:rPr>
        <w:t>, primarily used to feed livestock</w:t>
      </w:r>
      <w:r w:rsidRPr="00620026">
        <w:rPr>
          <w:rStyle w:val="StyleUnderline"/>
        </w:rPr>
        <w:t>, to China plummeted by 50% last year</w:t>
      </w:r>
      <w:r w:rsidRPr="00620026">
        <w:rPr>
          <w:sz w:val="12"/>
          <w:szCs w:val="12"/>
        </w:rPr>
        <w:t>, which the authors say is an unusually sharp level of decline between two trading partners outside wartime.</w:t>
      </w:r>
    </w:p>
    <w:p w:rsidR="00C81EE2" w:rsidRPr="00620026" w:rsidRDefault="00C81EE2" w:rsidP="00C81EE2">
      <w:pPr>
        <w:rPr>
          <w:sz w:val="12"/>
          <w:szCs w:val="12"/>
        </w:rPr>
      </w:pPr>
      <w:r w:rsidRPr="00620026">
        <w:rPr>
          <w:rStyle w:val="StyleUnderline"/>
        </w:rPr>
        <w:t>As well as raising concerns that food is being used as an economic weapon</w:t>
      </w:r>
      <w:r w:rsidRPr="00620026">
        <w:rPr>
          <w:sz w:val="12"/>
          <w:szCs w:val="12"/>
        </w:rPr>
        <w:t xml:space="preserve"> – though not yet at the level of the 1980 grain embargo on the Soviet Union during the cold war –</w:t>
      </w:r>
      <w:r w:rsidRPr="00620026">
        <w:rPr>
          <w:rStyle w:val="StyleUnderline"/>
        </w:rPr>
        <w:t xml:space="preserve"> this has prompted fears about the additional burden it could put on an already highly stressed global environment,</w:t>
      </w:r>
      <w:r w:rsidRPr="00620026">
        <w:rPr>
          <w:sz w:val="12"/>
          <w:szCs w:val="12"/>
        </w:rPr>
        <w:t xml:space="preserve"> particularly in the Amazon region.</w:t>
      </w:r>
    </w:p>
    <w:p w:rsidR="00C81EE2" w:rsidRPr="00620026" w:rsidRDefault="00C81EE2" w:rsidP="00C81EE2">
      <w:pPr>
        <w:rPr>
          <w:sz w:val="12"/>
          <w:szCs w:val="12"/>
        </w:rPr>
      </w:pPr>
      <w:r w:rsidRPr="00620026">
        <w:rPr>
          <w:rStyle w:val="StyleUnderline"/>
        </w:rPr>
        <w:t xml:space="preserve">To make up the gap </w:t>
      </w:r>
      <w:r w:rsidRPr="00620026">
        <w:rPr>
          <w:sz w:val="12"/>
          <w:szCs w:val="12"/>
        </w:rPr>
        <w:t>from the US,</w:t>
      </w:r>
      <w:r w:rsidRPr="00620026">
        <w:rPr>
          <w:rStyle w:val="StyleUnderline"/>
        </w:rPr>
        <w:t xml:space="preserve"> China will need to find 22.6m to 37.6m </w:t>
      </w:r>
      <w:proofErr w:type="spellStart"/>
      <w:r w:rsidRPr="00620026">
        <w:rPr>
          <w:rStyle w:val="StyleUnderline"/>
        </w:rPr>
        <w:t>tonnes</w:t>
      </w:r>
      <w:proofErr w:type="spellEnd"/>
      <w:r w:rsidRPr="00620026">
        <w:rPr>
          <w:rStyle w:val="StyleUnderline"/>
        </w:rPr>
        <w:t xml:space="preserve"> from elsewhere</w:t>
      </w:r>
      <w:r w:rsidRPr="00620026">
        <w:rPr>
          <w:sz w:val="12"/>
          <w:szCs w:val="12"/>
        </w:rPr>
        <w:t xml:space="preserve">, notes the journal article. This could be spread among the 94 soy-producing nations but </w:t>
      </w:r>
      <w:r w:rsidRPr="00620026">
        <w:rPr>
          <w:rStyle w:val="StyleUnderline"/>
        </w:rPr>
        <w:t>by far the most likely source is Brazil</w:t>
      </w:r>
      <w:r w:rsidRPr="00620026">
        <w:rPr>
          <w:sz w:val="12"/>
          <w:szCs w:val="12"/>
        </w:rPr>
        <w:t>, already the world’s biggest supplier of soy and keen to further boost its agricultural exports.</w:t>
      </w:r>
    </w:p>
    <w:p w:rsidR="00C81EE2" w:rsidRPr="00620026" w:rsidRDefault="00C81EE2" w:rsidP="00C81EE2">
      <w:pPr>
        <w:rPr>
          <w:sz w:val="12"/>
          <w:szCs w:val="12"/>
        </w:rPr>
      </w:pPr>
      <w:r w:rsidRPr="00620026">
        <w:rPr>
          <w:sz w:val="12"/>
          <w:szCs w:val="12"/>
        </w:rPr>
        <w:t xml:space="preserve">Boosting </w:t>
      </w:r>
      <w:r w:rsidRPr="00620026">
        <w:rPr>
          <w:rStyle w:val="StyleUnderline"/>
        </w:rPr>
        <w:t xml:space="preserve">production would require either greater yields per hectare or more land. More intensive agriculture is difficult because Brazil’s nutrient-poor tropical soils already need nearly three times as much </w:t>
      </w:r>
      <w:proofErr w:type="spellStart"/>
      <w:r w:rsidRPr="00620026">
        <w:rPr>
          <w:rStyle w:val="StyleUnderline"/>
        </w:rPr>
        <w:t>fertiliser</w:t>
      </w:r>
      <w:proofErr w:type="spellEnd"/>
      <w:r w:rsidRPr="00620026">
        <w:rPr>
          <w:rStyle w:val="StyleUnderline"/>
        </w:rPr>
        <w:t xml:space="preserve"> as those in the US and Canada. </w:t>
      </w:r>
      <w:r w:rsidRPr="00620026">
        <w:rPr>
          <w:sz w:val="12"/>
          <w:szCs w:val="12"/>
        </w:rPr>
        <w:t xml:space="preserve">So the easiest way for farmers to increase harvests is to plough new fields in the frontier lands of the </w:t>
      </w:r>
      <w:proofErr w:type="spellStart"/>
      <w:r w:rsidRPr="00620026">
        <w:rPr>
          <w:sz w:val="12"/>
          <w:szCs w:val="12"/>
        </w:rPr>
        <w:t>Cerrado</w:t>
      </w:r>
      <w:proofErr w:type="spellEnd"/>
      <w:r w:rsidRPr="00620026">
        <w:rPr>
          <w:sz w:val="12"/>
          <w:szCs w:val="12"/>
        </w:rPr>
        <w:t xml:space="preserve"> savannah and the Amazon forest.</w:t>
      </w:r>
    </w:p>
    <w:p w:rsidR="00C81EE2" w:rsidRPr="00620026" w:rsidRDefault="00C81EE2" w:rsidP="00C81EE2">
      <w:pPr>
        <w:rPr>
          <w:rStyle w:val="StyleUnderline"/>
        </w:rPr>
      </w:pPr>
      <w:r w:rsidRPr="00620026">
        <w:rPr>
          <w:rStyle w:val="StyleUnderline"/>
        </w:rPr>
        <w:t>The amount of land needed would depend on adjustments to global trade and government regulation. But even if Brazil simply maintained its current share of the non-US soy market, this would require up to 5.7m hectares more land, a 17.3% increase on current levels.</w:t>
      </w:r>
    </w:p>
    <w:p w:rsidR="00C81EE2" w:rsidRPr="00620026" w:rsidRDefault="00C81EE2" w:rsidP="00C81EE2">
      <w:pPr>
        <w:rPr>
          <w:sz w:val="12"/>
          <w:szCs w:val="12"/>
        </w:rPr>
      </w:pPr>
      <w:r w:rsidRPr="00620026">
        <w:rPr>
          <w:sz w:val="12"/>
          <w:szCs w:val="12"/>
        </w:rPr>
        <w:t>The authors warn this could push deforestation of the Amazon beyond even the worst levels of 3m hectares a year recorded between 1995 and 2004, with dire implications for carbon dioxide emissions.</w:t>
      </w:r>
    </w:p>
    <w:p w:rsidR="00C81EE2" w:rsidRPr="00620026" w:rsidRDefault="00C81EE2" w:rsidP="00C81EE2">
      <w:pPr>
        <w:rPr>
          <w:sz w:val="12"/>
          <w:szCs w:val="12"/>
        </w:rPr>
      </w:pPr>
      <w:r w:rsidRPr="00620026">
        <w:rPr>
          <w:sz w:val="12"/>
          <w:szCs w:val="12"/>
        </w:rPr>
        <w:t>“This is a case study of why it will be extremely difficult for the world to meet the Paris target to keep warming within 1.5C [above pre-industrial levels]. We’re moving in the wrong direction,” said Peter Alexander, one of the authors and lecturer in global food systems and security at the University of Edinburgh.</w:t>
      </w:r>
    </w:p>
    <w:p w:rsidR="00C81EE2" w:rsidRPr="00620026" w:rsidRDefault="00C81EE2" w:rsidP="00C81EE2">
      <w:pPr>
        <w:rPr>
          <w:sz w:val="12"/>
          <w:szCs w:val="12"/>
        </w:rPr>
      </w:pPr>
      <w:r w:rsidRPr="00620026">
        <w:rPr>
          <w:sz w:val="12"/>
          <w:szCs w:val="12"/>
        </w:rPr>
        <w:t xml:space="preserve">“Many people may not </w:t>
      </w:r>
      <w:proofErr w:type="spellStart"/>
      <w:r w:rsidRPr="00620026">
        <w:rPr>
          <w:sz w:val="12"/>
          <w:szCs w:val="12"/>
        </w:rPr>
        <w:t>realise</w:t>
      </w:r>
      <w:proofErr w:type="spellEnd"/>
      <w:r w:rsidRPr="00620026">
        <w:rPr>
          <w:sz w:val="12"/>
          <w:szCs w:val="12"/>
        </w:rPr>
        <w:t xml:space="preserve"> that a trade war between two nations can affect land use in a third country. But this is the unintended consequence that arises from decisions made in a complex web of interactions in which change in any one part may affect every other.”</w:t>
      </w:r>
    </w:p>
    <w:p w:rsidR="00C81EE2" w:rsidRPr="00620026" w:rsidRDefault="00C81EE2" w:rsidP="00C81EE2">
      <w:pPr>
        <w:rPr>
          <w:sz w:val="12"/>
          <w:szCs w:val="12"/>
        </w:rPr>
      </w:pPr>
      <w:r w:rsidRPr="00620026">
        <w:rPr>
          <w:sz w:val="12"/>
          <w:szCs w:val="12"/>
        </w:rPr>
        <w:t xml:space="preserve">Regulatory barriers to deforestation are already under pressure. Much of the remaining Amazon forest is designated as nature reserves, indigenous territory or the homes of </w:t>
      </w:r>
      <w:proofErr w:type="spellStart"/>
      <w:r w:rsidRPr="00620026">
        <w:rPr>
          <w:sz w:val="12"/>
          <w:szCs w:val="12"/>
        </w:rPr>
        <w:t>quilombolas</w:t>
      </w:r>
      <w:proofErr w:type="spellEnd"/>
      <w:r w:rsidRPr="00620026">
        <w:rPr>
          <w:sz w:val="12"/>
          <w:szCs w:val="12"/>
        </w:rPr>
        <w:t xml:space="preserve"> and </w:t>
      </w:r>
      <w:proofErr w:type="spellStart"/>
      <w:r w:rsidRPr="00620026">
        <w:rPr>
          <w:sz w:val="12"/>
          <w:szCs w:val="12"/>
        </w:rPr>
        <w:t>extractivist</w:t>
      </w:r>
      <w:proofErr w:type="spellEnd"/>
      <w:r w:rsidRPr="00620026">
        <w:rPr>
          <w:sz w:val="12"/>
          <w:szCs w:val="12"/>
        </w:rPr>
        <w:t xml:space="preserve"> forest dwellers. In recent years, however, the strong “</w:t>
      </w:r>
      <w:proofErr w:type="spellStart"/>
      <w:r w:rsidRPr="00620026">
        <w:rPr>
          <w:sz w:val="12"/>
          <w:szCs w:val="12"/>
        </w:rPr>
        <w:t>ruralista</w:t>
      </w:r>
      <w:proofErr w:type="spellEnd"/>
      <w:r w:rsidRPr="00620026">
        <w:rPr>
          <w:sz w:val="12"/>
          <w:szCs w:val="12"/>
        </w:rPr>
        <w:t>” agriculture lobby in Brazil has pushed for a weakening of protections.</w:t>
      </w:r>
    </w:p>
    <w:p w:rsidR="00C81EE2" w:rsidRPr="00620026" w:rsidRDefault="00C81EE2" w:rsidP="00C81EE2">
      <w:pPr>
        <w:rPr>
          <w:sz w:val="12"/>
          <w:szCs w:val="12"/>
        </w:rPr>
      </w:pPr>
      <w:r w:rsidRPr="00620026">
        <w:rPr>
          <w:sz w:val="12"/>
          <w:szCs w:val="12"/>
        </w:rPr>
        <w:t xml:space="preserve">The government of Jair </w:t>
      </w:r>
      <w:proofErr w:type="spellStart"/>
      <w:r w:rsidRPr="00620026">
        <w:rPr>
          <w:sz w:val="12"/>
          <w:szCs w:val="12"/>
        </w:rPr>
        <w:t>Bolsonaro</w:t>
      </w:r>
      <w:proofErr w:type="spellEnd"/>
      <w:r w:rsidRPr="00620026">
        <w:rPr>
          <w:sz w:val="12"/>
          <w:szCs w:val="12"/>
        </w:rPr>
        <w:t xml:space="preserve"> has further diluted the powers of the environment agency and pushed for the expansion of agricultural interests. Rising soy prices have also sent a signal to farmers to cash in by expanding their cropland.</w:t>
      </w:r>
    </w:p>
    <w:p w:rsidR="00C81EE2" w:rsidRPr="00620026" w:rsidRDefault="00C81EE2" w:rsidP="00C81EE2">
      <w:pPr>
        <w:rPr>
          <w:sz w:val="12"/>
          <w:szCs w:val="12"/>
        </w:rPr>
      </w:pPr>
      <w:r w:rsidRPr="00620026">
        <w:rPr>
          <w:sz w:val="12"/>
          <w:szCs w:val="12"/>
        </w:rPr>
        <w:t>Brazil is already moving to take advantage of the trade war. At the end of last year, 75% of China’s soya bean imports came from Brazil, which was a new record and a sign that the entire US shortfall was substituted with Brazilian soya beans, according to the paper. The stock index of the country’s 52 biggest companies has risen faster than any other market in the region.</w:t>
      </w:r>
    </w:p>
    <w:p w:rsidR="00C81EE2" w:rsidRPr="00620026" w:rsidRDefault="00C81EE2" w:rsidP="00C81EE2">
      <w:pPr>
        <w:rPr>
          <w:sz w:val="12"/>
          <w:szCs w:val="12"/>
        </w:rPr>
      </w:pPr>
      <w:r w:rsidRPr="00620026">
        <w:rPr>
          <w:sz w:val="12"/>
          <w:szCs w:val="12"/>
        </w:rPr>
        <w:t xml:space="preserve">Trade talks between the US and China continue. A deal could help </w:t>
      </w:r>
      <w:proofErr w:type="spellStart"/>
      <w:r w:rsidRPr="00620026">
        <w:rPr>
          <w:sz w:val="12"/>
          <w:szCs w:val="12"/>
        </w:rPr>
        <w:t>stabilise</w:t>
      </w:r>
      <w:proofErr w:type="spellEnd"/>
      <w:r w:rsidRPr="00620026">
        <w:rPr>
          <w:sz w:val="12"/>
          <w:szCs w:val="12"/>
        </w:rPr>
        <w:t xml:space="preserve"> the soy market and ease deforestation concerns. The authors say consumer choices in other nations could also make an impact if it helped to reduce global demand for beef and pork, which are largely fattened on soy feed.</w:t>
      </w:r>
    </w:p>
    <w:p w:rsidR="00C81EE2" w:rsidRPr="00620026" w:rsidRDefault="00C81EE2" w:rsidP="00C81EE2">
      <w:pPr>
        <w:rPr>
          <w:rStyle w:val="StyleUnderline"/>
        </w:rPr>
      </w:pPr>
      <w:r w:rsidRPr="00620026">
        <w:rPr>
          <w:sz w:val="12"/>
          <w:szCs w:val="12"/>
        </w:rPr>
        <w:t xml:space="preserve">But the situation could easily get worse. </w:t>
      </w:r>
      <w:r w:rsidRPr="00620026">
        <w:rPr>
          <w:rStyle w:val="StyleUnderline"/>
        </w:rPr>
        <w:t xml:space="preserve">The conservative estimates for land clearance in the new paper assume Chinese demand for soy will remain stable. The trend is very different, </w:t>
      </w:r>
      <w:proofErr w:type="gramStart"/>
      <w:r w:rsidRPr="00620026">
        <w:rPr>
          <w:rStyle w:val="StyleUnderline"/>
        </w:rPr>
        <w:t>Since</w:t>
      </w:r>
      <w:proofErr w:type="gramEnd"/>
      <w:r w:rsidRPr="00620026">
        <w:rPr>
          <w:rStyle w:val="StyleUnderline"/>
        </w:rPr>
        <w:t xml:space="preserve"> 2000, China’s imports of the commodity from the US have risen 700%, from Argentina 200% and from Brazil 2,000%. If even more of the supply pressure is concentrated on Brazil, the impact is most likely to be felt by the Amazon</w:t>
      </w:r>
      <w:r w:rsidRPr="00620026">
        <w:rPr>
          <w:sz w:val="12"/>
          <w:szCs w:val="12"/>
        </w:rPr>
        <w:t xml:space="preserve">, the world’s biggest forest, </w:t>
      </w:r>
      <w:r w:rsidRPr="00620026">
        <w:rPr>
          <w:rStyle w:val="StyleUnderline"/>
        </w:rPr>
        <w:t>greatest home of biodiversity and most important terrestrial carbon sink.</w:t>
      </w:r>
    </w:p>
    <w:p w:rsidR="00C81EE2" w:rsidRPr="00620026" w:rsidRDefault="00C81EE2" w:rsidP="00C81EE2">
      <w:pPr>
        <w:rPr>
          <w:sz w:val="12"/>
          <w:szCs w:val="12"/>
        </w:rPr>
      </w:pPr>
      <w:r w:rsidRPr="00620026">
        <w:rPr>
          <w:sz w:val="12"/>
          <w:szCs w:val="12"/>
        </w:rPr>
        <w:t>The Nature article concludes with a stark call for change. “Governments, producers, regulators and consumers must act now. If they don’t, the Amazon rainforest could become the greatest casualty of the US–China trade war.”</w:t>
      </w:r>
    </w:p>
    <w:p w:rsidR="00F85220" w:rsidRDefault="00F85220" w:rsidP="00F85220">
      <w:pPr>
        <w:pStyle w:val="Heading4"/>
      </w:pPr>
      <w:r>
        <w:t>Amazon solves extinction</w:t>
      </w:r>
    </w:p>
    <w:p w:rsidR="00F85220" w:rsidRPr="00687035" w:rsidRDefault="00F85220" w:rsidP="00F85220">
      <w:proofErr w:type="spellStart"/>
      <w:r w:rsidRPr="00C81848">
        <w:rPr>
          <w:rStyle w:val="Style13ptBold"/>
        </w:rPr>
        <w:t>Takacs</w:t>
      </w:r>
      <w:proofErr w:type="spellEnd"/>
      <w:r w:rsidRPr="00C81848">
        <w:rPr>
          <w:rStyle w:val="Style13ptBold"/>
        </w:rPr>
        <w:t xml:space="preserve"> 96</w:t>
      </w:r>
      <w:r w:rsidRPr="00687035">
        <w:t xml:space="preserve"> </w:t>
      </w:r>
      <w:r>
        <w:t xml:space="preserve">– </w:t>
      </w:r>
      <w:r w:rsidRPr="00687035">
        <w:t xml:space="preserve">David, </w:t>
      </w:r>
      <w:r>
        <w:t xml:space="preserve">Professor at the </w:t>
      </w:r>
      <w:r w:rsidRPr="00687035">
        <w:t xml:space="preserve">Institute for Earth Systems Science and Policy </w:t>
      </w:r>
      <w:r>
        <w:t>at</w:t>
      </w:r>
      <w:r w:rsidRPr="00687035">
        <w:t xml:space="preserve"> California State University, Monterey Bay, The Idea Of Diversity: Philosophies Of Paradise, p. 200-201</w:t>
      </w:r>
    </w:p>
    <w:p w:rsidR="00F85220" w:rsidRPr="00687035" w:rsidRDefault="00F85220" w:rsidP="00F85220">
      <w:pPr>
        <w:widowControl w:val="0"/>
      </w:pPr>
    </w:p>
    <w:p w:rsidR="00F85220" w:rsidRPr="0000714A" w:rsidRDefault="00F85220" w:rsidP="00F85220">
      <w:pPr>
        <w:widowControl w:val="0"/>
        <w:rPr>
          <w:sz w:val="14"/>
        </w:rPr>
      </w:pPr>
      <w:r w:rsidRPr="0000714A">
        <w:rPr>
          <w:sz w:val="14"/>
        </w:rPr>
        <w:t>So</w:t>
      </w:r>
      <w:r w:rsidRPr="0000714A">
        <w:rPr>
          <w:rStyle w:val="Style11pt"/>
          <w:sz w:val="14"/>
        </w:rPr>
        <w:t xml:space="preserve"> </w:t>
      </w:r>
      <w:r w:rsidRPr="0000714A">
        <w:rPr>
          <w:rStyle w:val="Style11ptUnderline"/>
        </w:rPr>
        <w:t>biodiversity keeps the world running</w:t>
      </w:r>
      <w:r w:rsidRPr="0000714A">
        <w:rPr>
          <w:sz w:val="14"/>
        </w:rPr>
        <w:t xml:space="preserve">. It has value and of itself, as well as for us. Raven, Erwin, and Wilson oblige us to think about the value of biodiversity for our own lives. The </w:t>
      </w:r>
      <w:proofErr w:type="spellStart"/>
      <w:r w:rsidRPr="0000714A">
        <w:rPr>
          <w:sz w:val="14"/>
        </w:rPr>
        <w:t>Ehrlichs</w:t>
      </w:r>
      <w:proofErr w:type="spellEnd"/>
      <w:r w:rsidRPr="0000714A">
        <w:rPr>
          <w:sz w:val="14"/>
        </w:rPr>
        <w:t>’ rivet-popper trope makes this same point; by eliminating rivets, we play Russian roulette with global ecology and human futures: “</w:t>
      </w:r>
      <w:r w:rsidRPr="0000714A">
        <w:rPr>
          <w:rStyle w:val="Style11ptUnderline"/>
        </w:rPr>
        <w:t xml:space="preserve">It is likely that </w:t>
      </w:r>
      <w:r w:rsidRPr="0000714A">
        <w:rPr>
          <w:rStyle w:val="Style11ptUnderline"/>
          <w:highlight w:val="yellow"/>
        </w:rPr>
        <w:t>destruction of the</w:t>
      </w:r>
      <w:r w:rsidRPr="00D26B42">
        <w:rPr>
          <w:rStyle w:val="Style11ptUnderline"/>
        </w:rPr>
        <w:t xml:space="preserve"> </w:t>
      </w:r>
      <w:r w:rsidRPr="0000714A">
        <w:rPr>
          <w:rStyle w:val="Style11ptUnderline"/>
        </w:rPr>
        <w:t xml:space="preserve">rich complex of species in the </w:t>
      </w:r>
      <w:r w:rsidRPr="0000714A">
        <w:rPr>
          <w:rStyle w:val="Style11ptUnderline"/>
          <w:highlight w:val="yellow"/>
        </w:rPr>
        <w:t>Amazon</w:t>
      </w:r>
      <w:r w:rsidRPr="00D26B42">
        <w:rPr>
          <w:rStyle w:val="Style11ptUnderline"/>
        </w:rPr>
        <w:t xml:space="preserve"> </w:t>
      </w:r>
      <w:r w:rsidRPr="0000714A">
        <w:rPr>
          <w:rStyle w:val="Style11ptUnderline"/>
        </w:rPr>
        <w:t xml:space="preserve">basin </w:t>
      </w:r>
      <w:r w:rsidRPr="0000714A">
        <w:rPr>
          <w:rStyle w:val="Style11ptUnderline"/>
          <w:highlight w:val="yellow"/>
        </w:rPr>
        <w:t>could trigger rapid changes in global climate patterns.  Ag</w:t>
      </w:r>
      <w:r w:rsidRPr="0000714A">
        <w:rPr>
          <w:rStyle w:val="Style11ptUnderline"/>
        </w:rPr>
        <w:t xml:space="preserve">riculture </w:t>
      </w:r>
      <w:r w:rsidRPr="0000714A">
        <w:rPr>
          <w:rStyle w:val="Style11ptUnderline"/>
          <w:highlight w:val="yellow"/>
        </w:rPr>
        <w:t>remains heavily dependent on stable climate</w:t>
      </w:r>
      <w:r w:rsidRPr="0000714A">
        <w:rPr>
          <w:rStyle w:val="Style11ptUnderline"/>
        </w:rPr>
        <w:t>, and human beings remain heavily dependent on food.</w:t>
      </w:r>
      <w:r w:rsidRPr="0000714A">
        <w:rPr>
          <w:rStyle w:val="Style11pt"/>
          <w:sz w:val="14"/>
        </w:rPr>
        <w:t xml:space="preserve"> </w:t>
      </w:r>
      <w:r w:rsidRPr="0000714A">
        <w:rPr>
          <w:sz w:val="14"/>
        </w:rPr>
        <w:t>By the end of the century</w:t>
      </w:r>
      <w:r w:rsidRPr="0000714A">
        <w:rPr>
          <w:rStyle w:val="Style11pt"/>
          <w:sz w:val="14"/>
        </w:rPr>
        <w:t xml:space="preserve"> </w:t>
      </w:r>
      <w:r w:rsidRPr="00D26B42">
        <w:rPr>
          <w:rStyle w:val="Style11ptUnderline"/>
        </w:rPr>
        <w:t xml:space="preserve">the </w:t>
      </w:r>
      <w:r w:rsidRPr="0000714A">
        <w:rPr>
          <w:rStyle w:val="Style11ptUnderline"/>
          <w:highlight w:val="yellow"/>
        </w:rPr>
        <w:t>extinction of</w:t>
      </w:r>
      <w:r w:rsidRPr="0000714A">
        <w:rPr>
          <w:rStyle w:val="Style11pt"/>
          <w:sz w:val="14"/>
          <w:highlight w:val="yellow"/>
        </w:rPr>
        <w:t xml:space="preserve"> </w:t>
      </w:r>
      <w:r w:rsidRPr="0000714A">
        <w:rPr>
          <w:sz w:val="14"/>
        </w:rPr>
        <w:t>perhaps a million</w:t>
      </w:r>
      <w:r w:rsidRPr="0000714A">
        <w:rPr>
          <w:rStyle w:val="Style11pt"/>
          <w:sz w:val="14"/>
        </w:rPr>
        <w:t xml:space="preserve"> </w:t>
      </w:r>
      <w:r w:rsidRPr="0000714A">
        <w:rPr>
          <w:rStyle w:val="Style11ptUnderline"/>
          <w:highlight w:val="yellow"/>
        </w:rPr>
        <w:t>species in the Amazon</w:t>
      </w:r>
      <w:r w:rsidRPr="00D26B42">
        <w:rPr>
          <w:rStyle w:val="Style11ptUnderline"/>
        </w:rPr>
        <w:t xml:space="preserve"> </w:t>
      </w:r>
      <w:r w:rsidRPr="0000714A">
        <w:rPr>
          <w:rStyle w:val="Style11ptUnderline"/>
        </w:rPr>
        <w:t xml:space="preserve">basin </w:t>
      </w:r>
      <w:r w:rsidRPr="0000714A">
        <w:rPr>
          <w:rStyle w:val="Style11ptUnderline"/>
          <w:highlight w:val="yellow"/>
        </w:rPr>
        <w:t>could have entrained famines in which a billion</w:t>
      </w:r>
      <w:r w:rsidRPr="00D26B42">
        <w:rPr>
          <w:rStyle w:val="Style11ptUnderline"/>
        </w:rPr>
        <w:t xml:space="preserve"> human beings </w:t>
      </w:r>
      <w:r w:rsidRPr="0000714A">
        <w:rPr>
          <w:rStyle w:val="Style11ptUnderline"/>
          <w:highlight w:val="yellow"/>
        </w:rPr>
        <w:t>perish</w:t>
      </w:r>
      <w:r w:rsidRPr="00D26B42">
        <w:rPr>
          <w:rStyle w:val="Style11ptUnderline"/>
        </w:rPr>
        <w:t>ed</w:t>
      </w:r>
      <w:r w:rsidRPr="0000714A">
        <w:rPr>
          <w:rStyle w:val="Style11pt"/>
          <w:sz w:val="14"/>
        </w:rPr>
        <w:t xml:space="preserve">. </w:t>
      </w:r>
      <w:r w:rsidRPr="0000714A">
        <w:rPr>
          <w:sz w:val="14"/>
        </w:rPr>
        <w:t>And if our species is very unlucky,</w:t>
      </w:r>
      <w:r w:rsidRPr="0000714A">
        <w:rPr>
          <w:rStyle w:val="Style11pt"/>
          <w:sz w:val="14"/>
        </w:rPr>
        <w:t xml:space="preserve"> </w:t>
      </w:r>
      <w:r w:rsidRPr="00D26B42">
        <w:rPr>
          <w:rStyle w:val="Style11ptUnderline"/>
        </w:rPr>
        <w:t xml:space="preserve">the </w:t>
      </w:r>
      <w:r w:rsidRPr="0000714A">
        <w:rPr>
          <w:rStyle w:val="Style11ptUnderline"/>
          <w:highlight w:val="yellow"/>
        </w:rPr>
        <w:t xml:space="preserve">famines could </w:t>
      </w:r>
      <w:r w:rsidRPr="0000714A">
        <w:rPr>
          <w:rStyle w:val="Style11ptBoldUnderlineBorderSinglesolidlineAuto"/>
          <w:highlight w:val="yellow"/>
        </w:rPr>
        <w:t xml:space="preserve">lead to a </w:t>
      </w:r>
      <w:r w:rsidRPr="00F81C93">
        <w:rPr>
          <w:rStyle w:val="Emphasis"/>
          <w:highlight w:val="yellow"/>
        </w:rPr>
        <w:t>thermonuclear war</w:t>
      </w:r>
      <w:r w:rsidRPr="0000714A">
        <w:rPr>
          <w:rStyle w:val="Style11ptBoldUnderlineBorderSinglesolidlineAuto"/>
          <w:highlight w:val="yellow"/>
        </w:rPr>
        <w:t>, which</w:t>
      </w:r>
      <w:r w:rsidRPr="00D26B42">
        <w:rPr>
          <w:rStyle w:val="Style11ptBoldUnderlineBorderSinglesolidlineAuto"/>
        </w:rPr>
        <w:t xml:space="preserve"> could </w:t>
      </w:r>
      <w:r w:rsidRPr="00F81C93">
        <w:rPr>
          <w:rStyle w:val="Emphasis"/>
          <w:highlight w:val="yellow"/>
        </w:rPr>
        <w:t>extinguish civilization</w:t>
      </w:r>
      <w:r w:rsidRPr="0000714A">
        <w:rPr>
          <w:rStyle w:val="Style11ptBoldUnderlineBorderSinglesolidlineAuto"/>
          <w:highlight w:val="yellow"/>
        </w:rPr>
        <w:t>.”</w:t>
      </w:r>
      <w:r w:rsidRPr="0000714A">
        <w:rPr>
          <w:rStyle w:val="Style11pt"/>
          <w:sz w:val="14"/>
        </w:rPr>
        <w:t xml:space="preserve"> </w:t>
      </w:r>
      <w:r w:rsidRPr="0000714A">
        <w:rPr>
          <w:sz w:val="14"/>
        </w:rPr>
        <w:t xml:space="preserve">Elsewhere Ehrlich uses different particulars with no less drama: What then will happen if the current decimation of organic diversity continues? 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t>
      </w:r>
      <w:proofErr w:type="spellStart"/>
      <w:r w:rsidRPr="0000714A">
        <w:rPr>
          <w:sz w:val="14"/>
        </w:rPr>
        <w:t>well</w:t>
      </w:r>
      <w:r w:rsidRPr="0000714A">
        <w:rPr>
          <w:sz w:val="14"/>
        </w:rPr>
        <w:softHyphen/>
        <w:t>stocked</w:t>
      </w:r>
      <w:proofErr w:type="spellEnd"/>
      <w:r w:rsidRPr="0000714A">
        <w:rPr>
          <w:sz w:val="14"/>
        </w:rPr>
        <w:t xml:space="preserve"> genetic library. It might, for example, miss out on a cure for cancer; but that will make little difference. As ecosystem services falter, mortality from respiratory and epidemic disease, natural disasters, and especially famine will lower life expectancies to the point where can</w:t>
      </w:r>
      <w:r w:rsidRPr="0000714A">
        <w:rPr>
          <w:sz w:val="14"/>
        </w:rPr>
        <w:softHyphen/>
        <w:t xml:space="preserve">cer (largely a disease of the elderly) will be unimportant. </w:t>
      </w:r>
      <w:r w:rsidRPr="0000714A">
        <w:rPr>
          <w:rStyle w:val="Style11ptUnderline"/>
        </w:rPr>
        <w:t>Humanity will bring upon itself consequences</w:t>
      </w:r>
      <w:r w:rsidRPr="0000714A">
        <w:rPr>
          <w:rStyle w:val="Style11pt"/>
          <w:sz w:val="14"/>
        </w:rPr>
        <w:t xml:space="preserve"> depressingly </w:t>
      </w:r>
      <w:r w:rsidRPr="0000714A">
        <w:rPr>
          <w:rStyle w:val="Style11ptUnderline"/>
        </w:rPr>
        <w:t>similar to those expected from a</w:t>
      </w:r>
      <w:r w:rsidRPr="0000714A">
        <w:rPr>
          <w:rStyle w:val="Style11pt"/>
          <w:sz w:val="14"/>
        </w:rPr>
        <w:t xml:space="preserve"> </w:t>
      </w:r>
      <w:r w:rsidRPr="0000714A">
        <w:rPr>
          <w:rStyle w:val="Style11ptUnderline"/>
        </w:rPr>
        <w:t xml:space="preserve">nuclear </w:t>
      </w:r>
      <w:r w:rsidRPr="0000714A">
        <w:rPr>
          <w:rStyle w:val="Style1Char"/>
        </w:rPr>
        <w:t>winter</w:t>
      </w:r>
      <w:r w:rsidRPr="0000714A">
        <w:rPr>
          <w:rStyle w:val="Style11pt"/>
          <w:sz w:val="14"/>
        </w:rPr>
        <w:t xml:space="preserve">. </w:t>
      </w:r>
      <w:r w:rsidRPr="0000714A">
        <w:rPr>
          <w:sz w:val="14"/>
        </w:rPr>
        <w:t xml:space="preserve">Barring a nuclear conflict, it appears that </w:t>
      </w:r>
      <w:r w:rsidRPr="0000714A">
        <w:rPr>
          <w:rStyle w:val="Style11ptUnderline"/>
        </w:rPr>
        <w:t>civilization will disappear</w:t>
      </w:r>
      <w:r w:rsidRPr="0000714A">
        <w:rPr>
          <w:rStyle w:val="Style11pt"/>
          <w:sz w:val="14"/>
        </w:rPr>
        <w:t xml:space="preserve"> </w:t>
      </w:r>
      <w:r w:rsidRPr="0000714A">
        <w:rPr>
          <w:sz w:val="14"/>
        </w:rPr>
        <w:t xml:space="preserve">some time before the end of the next century - not with a bang but a whimper. </w:t>
      </w:r>
    </w:p>
    <w:p w:rsidR="00C81EE2" w:rsidRPr="007B1C96" w:rsidRDefault="00C81EE2" w:rsidP="00C81EE2"/>
    <w:p w:rsidR="00986216" w:rsidRDefault="00DF46CE" w:rsidP="00986216">
      <w:pPr>
        <w:pStyle w:val="Heading3"/>
      </w:pPr>
      <w:r>
        <w:t>2nc – recession impact</w:t>
      </w:r>
    </w:p>
    <w:p w:rsidR="00986216" w:rsidRDefault="00DF46CE" w:rsidP="00986216">
      <w:pPr>
        <w:pStyle w:val="Heading4"/>
      </w:pPr>
      <w:r>
        <w:t>Trade war causes a recession</w:t>
      </w:r>
    </w:p>
    <w:p w:rsidR="00986216" w:rsidRPr="00FF1C62" w:rsidRDefault="00986216" w:rsidP="00986216">
      <w:r w:rsidRPr="00FF1C62">
        <w:rPr>
          <w:rStyle w:val="Style13ptBold"/>
        </w:rPr>
        <w:t>Winchester 6/21</w:t>
      </w:r>
      <w:r w:rsidRPr="00FF1C62">
        <w:t xml:space="preserve">/2019, Levi joined Express.co.uk in 2014 as a Production Journalist before becoming a News Reporter. She then became Production Editor before moving to the finance desk in 2018. She writes about global and personal </w:t>
      </w:r>
      <w:proofErr w:type="gramStart"/>
      <w:r w:rsidRPr="00FF1C62">
        <w:t>finance.,</w:t>
      </w:r>
      <w:proofErr w:type="gramEnd"/>
      <w:r w:rsidRPr="00FF1C62">
        <w:t xml:space="preserve"> “Recession warning: US ‘will plunge into the red next year as global conflicts to worsen’”, (</w:t>
      </w:r>
      <w:hyperlink r:id="rId191" w:history="1">
        <w:r w:rsidRPr="00FF1C62">
          <w:rPr>
            <w:rStyle w:val="Hyperlink"/>
          </w:rPr>
          <w:t>https://www.express.co.uk/finance/city/1143625/recession-united-states-america-economy-cnbc-federal-reserve</w:t>
        </w:r>
      </w:hyperlink>
      <w:r w:rsidRPr="00FF1C62">
        <w:t>) KL</w:t>
      </w:r>
    </w:p>
    <w:p w:rsidR="00986216" w:rsidRPr="00FF1C62" w:rsidRDefault="00986216" w:rsidP="00986216"/>
    <w:p w:rsidR="00986216" w:rsidRDefault="00986216" w:rsidP="00986216">
      <w:pPr>
        <w:rPr>
          <w:rStyle w:val="StyleUnderline"/>
        </w:rPr>
      </w:pPr>
      <w:r w:rsidRPr="00FF1C62">
        <w:rPr>
          <w:rStyle w:val="StyleUnderline"/>
        </w:rPr>
        <w:t xml:space="preserve">The Federal Reserve this week suggested it was ready to battle growing global and domestic economic risks – namely the US–China trade war and political uncertainty from Brexit – as it </w:t>
      </w:r>
      <w:proofErr w:type="spellStart"/>
      <w:r w:rsidRPr="00FF1C62">
        <w:rPr>
          <w:rStyle w:val="StyleUnderline"/>
        </w:rPr>
        <w:t>signalled</w:t>
      </w:r>
      <w:proofErr w:type="spellEnd"/>
      <w:r w:rsidRPr="00FF1C62">
        <w:rPr>
          <w:rStyle w:val="StyleUnderline"/>
        </w:rPr>
        <w:t xml:space="preserve"> a rates cut could come as soon as next month. The US central bank left its benchmark rate unchanged, but its shift in sentiment was not left unnoticed by traders. The bulk of Fed policymakers slashed their rate outlook for the rest of the year by roughly half a percentage </w:t>
      </w:r>
      <w:proofErr w:type="gramStart"/>
      <w:r w:rsidRPr="00FF1C62">
        <w:rPr>
          <w:rStyle w:val="StyleUnderline"/>
        </w:rPr>
        <w:t>point,</w:t>
      </w:r>
      <w:proofErr w:type="gramEnd"/>
      <w:r w:rsidRPr="00FF1C62">
        <w:rPr>
          <w:rStyle w:val="StyleUnderline"/>
        </w:rPr>
        <w:t xml:space="preserve"> and Fed Chairman Jerome Powell said others agree the case for lower rates is building.</w:t>
      </w:r>
      <w:r w:rsidRPr="00763F97">
        <w:t xml:space="preserve"> Fed Chairman Jerome Powell said: “We are quite mindful of the risks to the outlook and are prepared to move and use our tools as needed.”</w:t>
      </w:r>
      <w:r>
        <w:t xml:space="preserve"> </w:t>
      </w:r>
      <w:r w:rsidRPr="00763F97">
        <w:t>In a policy statement released this week, the central bank said it “will act as appropriate to sustain” a nearly 10-year economic expansion.</w:t>
      </w:r>
      <w:r>
        <w:t xml:space="preserve"> </w:t>
      </w:r>
      <w:r w:rsidRPr="00FF1C62">
        <w:rPr>
          <w:rStyle w:val="StyleUnderline"/>
        </w:rPr>
        <w:t xml:space="preserve">Guy Miller, chief market strategist and head of macroeconomics at Zurich Insurance, claimed the US must be prepared for a “mild” recession to hit in 2020 following the comments from the Fed. </w:t>
      </w:r>
      <w:proofErr w:type="spellStart"/>
      <w:r w:rsidRPr="00FF1C62">
        <w:rPr>
          <w:rStyle w:val="StyleUnderline"/>
        </w:rPr>
        <w:t>Mr</w:t>
      </w:r>
      <w:proofErr w:type="spellEnd"/>
      <w:r w:rsidRPr="00FF1C62">
        <w:rPr>
          <w:rStyle w:val="StyleUnderline"/>
        </w:rPr>
        <w:t xml:space="preserve"> Miller told CNBC that his outlook is for the US to slip into the red next year as global conditions “will get worse”. He said: “Our view still is that we (will) have a mild US recession in 2020. “People forget that the reason interest rate should be cut, and the reason that the Fed has done this pivot, is because global conditions are getting worse. “US conditions, we believe, will get worse — that will impact earnings and ultimately margins as well.” The S&amp;P 500 hit a record high yesterday on expectations of the rates cut, with all 11 indexes all recording gains for the session. The benchmark S&amp;P 500 index, which has risen about 7 percent so far in June, closed above its previous record high close on 3 May. The focus now shifts to whether the US and China can resolve their trade row at a summit in Japan next week of leaders from the Group of 20 leading world economies. </w:t>
      </w:r>
      <w:proofErr w:type="spellStart"/>
      <w:r w:rsidRPr="00FF1C62">
        <w:rPr>
          <w:rStyle w:val="StyleUnderline"/>
        </w:rPr>
        <w:t>Presidents</w:t>
      </w:r>
      <w:proofErr w:type="spellEnd"/>
      <w:r w:rsidRPr="00FF1C62">
        <w:rPr>
          <w:rStyle w:val="StyleUnderline"/>
        </w:rPr>
        <w:t xml:space="preserve"> Xi Jinping and Donald Trump are due to meet on the sidelines of the G20 next weekend. Craig </w:t>
      </w:r>
      <w:proofErr w:type="spellStart"/>
      <w:r w:rsidRPr="00FF1C62">
        <w:rPr>
          <w:rStyle w:val="StyleUnderline"/>
        </w:rPr>
        <w:t>Erlam</w:t>
      </w:r>
      <w:proofErr w:type="spellEnd"/>
      <w:r w:rsidRPr="00FF1C62">
        <w:rPr>
          <w:rStyle w:val="StyleUnderline"/>
        </w:rPr>
        <w:t>, senior market analyst at OANDA, said: “It was always going to be difficult for the Fed to live up to high market expectations. “While the bar was set high, policymakers appear to have cleared it with ease while also leaving themselves with plenty of outs.”</w:t>
      </w:r>
    </w:p>
    <w:p w:rsidR="00697F1C" w:rsidRDefault="00697F1C" w:rsidP="00697F1C">
      <w:pPr>
        <w:pStyle w:val="Heading4"/>
      </w:pPr>
      <w:r>
        <w:t>Trade war leads to economic decline – falling FDI and global recession</w:t>
      </w:r>
    </w:p>
    <w:p w:rsidR="00697F1C" w:rsidRPr="00EF0AC7" w:rsidRDefault="00697F1C" w:rsidP="00697F1C">
      <w:r w:rsidRPr="00EF0AC7">
        <w:rPr>
          <w:rStyle w:val="Style13ptBold"/>
        </w:rPr>
        <w:t>Wang 06/13</w:t>
      </w:r>
      <w:r>
        <w:t xml:space="preserve">/19 -- (Orange Wang, covers the Chinese </w:t>
      </w:r>
      <w:proofErr w:type="spellStart"/>
      <w:r>
        <w:t>macroeconomy</w:t>
      </w:r>
      <w:proofErr w:type="spellEnd"/>
      <w:r>
        <w:t xml:space="preserve"> at the SCMP, and has many years of experience with China's monetary and fiscal policy moves, "US investment in China slumps, as Beijing warns of global recession", South China Morning Post, 06-13-2019, https://www.scmp.com/economy/china-economy/article/3014407/trade-war-could-cause-global-recession-beijing-official-warns) // </w:t>
      </w:r>
      <w:proofErr w:type="spellStart"/>
      <w:r>
        <w:t>ris</w:t>
      </w:r>
      <w:proofErr w:type="spellEnd"/>
    </w:p>
    <w:p w:rsidR="00697F1C" w:rsidRPr="006D6ABC" w:rsidRDefault="00697F1C" w:rsidP="00697F1C">
      <w:pPr>
        <w:rPr>
          <w:u w:val="single"/>
        </w:rPr>
      </w:pPr>
      <w:r w:rsidRPr="006D6ABC">
        <w:rPr>
          <w:u w:val="single"/>
        </w:rPr>
        <w:t>May’s escalation in trade tensions led to a sharp drop in the growth of American investment in China</w:t>
      </w:r>
      <w:r w:rsidRPr="00527FA6">
        <w:rPr>
          <w:sz w:val="16"/>
        </w:rPr>
        <w:t xml:space="preserve">, according to </w:t>
      </w:r>
      <w:r w:rsidRPr="006D6ABC">
        <w:rPr>
          <w:u w:val="single"/>
        </w:rPr>
        <w:t>data released on Thursday</w:t>
      </w:r>
      <w:r w:rsidRPr="00527FA6">
        <w:rPr>
          <w:sz w:val="16"/>
        </w:rPr>
        <w:t xml:space="preserve"> which </w:t>
      </w:r>
      <w:r w:rsidRPr="006D6ABC">
        <w:rPr>
          <w:u w:val="single"/>
        </w:rPr>
        <w:t>highlighted the chilling effect the trade war is having on investor confidence.</w:t>
      </w:r>
      <w:r>
        <w:rPr>
          <w:u w:val="single"/>
        </w:rPr>
        <w:t xml:space="preserve"> </w:t>
      </w:r>
      <w:r w:rsidRPr="00527FA6">
        <w:rPr>
          <w:sz w:val="16"/>
        </w:rPr>
        <w:t xml:space="preserve">The data release from the Chinese Ministry of Commerce showed that US investment in China grew 7.5 per cent between January and May, year on year, a much slower pace than the 24.3 per cent recorded between January and April. The rate also was significantly lower than the 16.3 per cent growth posted for the first five months of 2018. </w:t>
      </w:r>
      <w:r w:rsidRPr="006D6ABC">
        <w:rPr>
          <w:u w:val="single"/>
        </w:rPr>
        <w:t>The US fell to sixth largest foreign investor in China in April from third largest in March</w:t>
      </w:r>
      <w:r w:rsidRPr="00527FA6">
        <w:rPr>
          <w:sz w:val="16"/>
        </w:rPr>
        <w:t xml:space="preserve">, according to the data. No figure was available for US investment in China for May. </w:t>
      </w:r>
      <w:r w:rsidRPr="006D6ABC">
        <w:rPr>
          <w:u w:val="single"/>
        </w:rPr>
        <w:t xml:space="preserve">Chinese Ministry of Commerce spokesman </w:t>
      </w:r>
      <w:proofErr w:type="gramStart"/>
      <w:r w:rsidRPr="006D6ABC">
        <w:rPr>
          <w:u w:val="single"/>
        </w:rPr>
        <w:t>Gao</w:t>
      </w:r>
      <w:proofErr w:type="gramEnd"/>
      <w:r w:rsidRPr="006D6ABC">
        <w:rPr>
          <w:u w:val="single"/>
        </w:rPr>
        <w:t xml:space="preserve"> Feng told a Beijing press conference on Thursday that “</w:t>
      </w:r>
      <w:r w:rsidRPr="003F039A">
        <w:rPr>
          <w:b/>
          <w:bCs/>
          <w:u w:val="single"/>
        </w:rPr>
        <w:t>there will be no winner in the trade war, which could cause a recession in the United States and global economies</w:t>
      </w:r>
      <w:r w:rsidRPr="006D6ABC">
        <w:rPr>
          <w:u w:val="single"/>
        </w:rPr>
        <w:t>.”</w:t>
      </w:r>
      <w:r>
        <w:rPr>
          <w:u w:val="single"/>
        </w:rPr>
        <w:t xml:space="preserve"> </w:t>
      </w:r>
      <w:r w:rsidRPr="00527FA6">
        <w:rPr>
          <w:sz w:val="16"/>
        </w:rPr>
        <w:t>The ministry did not disclose US investment growth in China for the month of May alone, but</w:t>
      </w:r>
      <w:r w:rsidRPr="006D6ABC">
        <w:rPr>
          <w:u w:val="single"/>
        </w:rPr>
        <w:t xml:space="preserve"> the plunge seems to have coincided with the collapse of trade talks between Beijing and Washington.</w:t>
      </w:r>
      <w:r w:rsidRPr="00527FA6">
        <w:rPr>
          <w:sz w:val="16"/>
        </w:rPr>
        <w:t xml:space="preserve"> </w:t>
      </w:r>
      <w:r w:rsidRPr="006D6ABC">
        <w:rPr>
          <w:u w:val="single"/>
        </w:rPr>
        <w:t>This development led to the US’ more than doubling tariffs on US$200 billion of Chinese goods, from 10 per cent to 25 per cent.</w:t>
      </w:r>
      <w:r>
        <w:rPr>
          <w:u w:val="single"/>
        </w:rPr>
        <w:t xml:space="preserve"> </w:t>
      </w:r>
      <w:r w:rsidRPr="00527FA6">
        <w:rPr>
          <w:sz w:val="16"/>
        </w:rPr>
        <w:t xml:space="preserve">Washington also set the ball rolling on a threat to roll out further 25 per cent tariffs on the remaining untaxed Chinese items, valued by the US government at US$300 billion. </w:t>
      </w:r>
      <w:r w:rsidRPr="006D6ABC">
        <w:rPr>
          <w:u w:val="single"/>
        </w:rPr>
        <w:t>China has retaliated by slapping higher tariffs on US$60 billion of US goods.</w:t>
      </w:r>
      <w:r>
        <w:rPr>
          <w:u w:val="single"/>
        </w:rPr>
        <w:t xml:space="preserve"> </w:t>
      </w:r>
      <w:r w:rsidRPr="006D6ABC">
        <w:rPr>
          <w:u w:val="single"/>
        </w:rPr>
        <w:t>The trade war has caused US exports to China in dollar terms for the January to May period to fall by 29.6 per cent from a year earlier.</w:t>
      </w:r>
      <w:r>
        <w:rPr>
          <w:u w:val="single"/>
        </w:rPr>
        <w:t xml:space="preserve"> </w:t>
      </w:r>
      <w:r w:rsidRPr="00527FA6">
        <w:rPr>
          <w:sz w:val="16"/>
        </w:rPr>
        <w:t xml:space="preserve">China’s overall foreign direct investment (FDI) growth accelerated slightly to US$54.61 billion over the first five months of the year, up 3.7 per cent from the same period last year. But the rate was slower than the growth rate for the January to April period. In May, total FDI into China grew by 4.6 per cent to US$9.47 billion, a larger rise than the 2.8 per cent increase posted in April. Investment in China’s hi-tech service sector, meanwhile, saw the most significant growth over the first five months of this year, with foreign capital inflows surging 68.9 per cent, according to ministry data. In contrast to inbound FDI, China’s outbound direct investment (ODI) decreased by 1 per cent to US$44.54 billion in the January to May period. China saw no new ODI in the fields of property or sports and entertainment, year-to-date, as these areas had been put on a list of banned overseas investments by the government to prevent capital flight. </w:t>
      </w:r>
      <w:r w:rsidRPr="006D6ABC">
        <w:rPr>
          <w:u w:val="single"/>
        </w:rPr>
        <w:t>The data comes one day after the United Nations warned that global FDI is on the wane, partly as a result of rising trade tensions.</w:t>
      </w:r>
      <w:r>
        <w:rPr>
          <w:u w:val="single"/>
        </w:rPr>
        <w:t xml:space="preserve"> </w:t>
      </w:r>
      <w:r w:rsidRPr="00527FA6">
        <w:rPr>
          <w:sz w:val="16"/>
        </w:rPr>
        <w:t xml:space="preserve">In the </w:t>
      </w:r>
      <w:r w:rsidRPr="00527FA6">
        <w:rPr>
          <w:rFonts w:ascii="Tahoma" w:hAnsi="Tahoma" w:cs="Tahoma"/>
          <w:sz w:val="16"/>
        </w:rPr>
        <w:t>﻿</w:t>
      </w:r>
      <w:r w:rsidRPr="00527FA6">
        <w:rPr>
          <w:sz w:val="16"/>
        </w:rPr>
        <w:t>World Investment Report 2019, the UN Conference on Trade and Development (</w:t>
      </w:r>
      <w:proofErr w:type="spellStart"/>
      <w:r w:rsidRPr="00527FA6">
        <w:rPr>
          <w:sz w:val="16"/>
        </w:rPr>
        <w:t>Unctad</w:t>
      </w:r>
      <w:proofErr w:type="spellEnd"/>
      <w:r w:rsidRPr="00527FA6">
        <w:rPr>
          <w:sz w:val="16"/>
        </w:rPr>
        <w:t xml:space="preserve">) found that </w:t>
      </w:r>
      <w:r w:rsidRPr="006D6ABC">
        <w:rPr>
          <w:u w:val="single"/>
        </w:rPr>
        <w:t xml:space="preserve">global FDI flows slid by 13 per cent last year, to US$1.3 trillion from US$1.5 trillion the previous year </w:t>
      </w:r>
      <w:r w:rsidRPr="006D6ABC">
        <w:rPr>
          <w:rFonts w:cs="Georgia"/>
          <w:u w:val="single"/>
        </w:rPr>
        <w:t>–</w:t>
      </w:r>
      <w:r w:rsidRPr="006D6ABC">
        <w:rPr>
          <w:u w:val="single"/>
        </w:rPr>
        <w:t xml:space="preserve"> the third consecutive annual decline.</w:t>
      </w:r>
      <w:r>
        <w:rPr>
          <w:u w:val="single"/>
        </w:rPr>
        <w:t xml:space="preserve"> </w:t>
      </w:r>
      <w:r w:rsidRPr="00527FA6">
        <w:rPr>
          <w:sz w:val="16"/>
        </w:rPr>
        <w:t>“</w:t>
      </w:r>
      <w:r w:rsidRPr="006D6ABC">
        <w:rPr>
          <w:u w:val="single"/>
        </w:rPr>
        <w:t xml:space="preserve">FDI continues to be trapped, confined to post-crisis lows. This does not bode well for the international community’s promise to tackle urgent global challenges, such as abject poverty and the climate crisis,” </w:t>
      </w:r>
      <w:proofErr w:type="spellStart"/>
      <w:r w:rsidRPr="006D6ABC">
        <w:rPr>
          <w:u w:val="single"/>
        </w:rPr>
        <w:t>Unctad</w:t>
      </w:r>
      <w:proofErr w:type="spellEnd"/>
      <w:r w:rsidRPr="006D6ABC">
        <w:rPr>
          <w:u w:val="single"/>
        </w:rPr>
        <w:t xml:space="preserve"> secretary general </w:t>
      </w:r>
      <w:proofErr w:type="spellStart"/>
      <w:r w:rsidRPr="006D6ABC">
        <w:rPr>
          <w:u w:val="single"/>
        </w:rPr>
        <w:t>Mukhisa</w:t>
      </w:r>
      <w:proofErr w:type="spellEnd"/>
      <w:r w:rsidRPr="006D6ABC">
        <w:rPr>
          <w:u w:val="single"/>
        </w:rPr>
        <w:t xml:space="preserve"> </w:t>
      </w:r>
      <w:proofErr w:type="spellStart"/>
      <w:r w:rsidRPr="006D6ABC">
        <w:rPr>
          <w:u w:val="single"/>
        </w:rPr>
        <w:t>Kituyi</w:t>
      </w:r>
      <w:proofErr w:type="spellEnd"/>
      <w:r w:rsidRPr="006D6ABC">
        <w:rPr>
          <w:u w:val="single"/>
        </w:rPr>
        <w:t xml:space="preserve"> said.</w:t>
      </w:r>
      <w:r>
        <w:rPr>
          <w:u w:val="single"/>
        </w:rPr>
        <w:t xml:space="preserve"> </w:t>
      </w:r>
      <w:proofErr w:type="gramStart"/>
      <w:r w:rsidRPr="006D6ABC">
        <w:rPr>
          <w:u w:val="single"/>
        </w:rPr>
        <w:t>“Geopolitics and trade tensions risk continuing to weigh on FDI in 2019 and beyond.”</w:t>
      </w:r>
      <w:proofErr w:type="gramEnd"/>
    </w:p>
    <w:p w:rsidR="00625244" w:rsidRDefault="00625244" w:rsidP="0024644C">
      <w:pPr>
        <w:pStyle w:val="Heading3"/>
      </w:pPr>
      <w:r>
        <w:t xml:space="preserve">2nc – </w:t>
      </w:r>
      <w:proofErr w:type="spellStart"/>
      <w:r>
        <w:t>uniq</w:t>
      </w:r>
      <w:proofErr w:type="spellEnd"/>
      <w:r>
        <w:t xml:space="preserve"> – hardline now</w:t>
      </w:r>
    </w:p>
    <w:p w:rsidR="00625244" w:rsidRPr="00625244" w:rsidRDefault="00625244" w:rsidP="00625244"/>
    <w:p w:rsidR="00625244" w:rsidRDefault="00625244" w:rsidP="00625244">
      <w:pPr>
        <w:pStyle w:val="Heading4"/>
      </w:pPr>
      <w:r>
        <w:t>Trump hardline stance is winning the trade war – ally support is key</w:t>
      </w:r>
    </w:p>
    <w:p w:rsidR="00625244" w:rsidRPr="00934185" w:rsidRDefault="00625244" w:rsidP="00625244">
      <w:pPr>
        <w:rPr>
          <w:rStyle w:val="Style13ptBold"/>
          <w:b w:val="0"/>
          <w:bCs w:val="0"/>
          <w:sz w:val="22"/>
        </w:rPr>
      </w:pPr>
      <w:proofErr w:type="spellStart"/>
      <w:r>
        <w:rPr>
          <w:rStyle w:val="Style13ptBold"/>
        </w:rPr>
        <w:t>Nasher</w:t>
      </w:r>
      <w:proofErr w:type="spellEnd"/>
      <w:r>
        <w:rPr>
          <w:rStyle w:val="Style13ptBold"/>
        </w:rPr>
        <w:t xml:space="preserve"> 5-27</w:t>
      </w:r>
      <w:r w:rsidRPr="0063380F">
        <w:t xml:space="preserve"> (</w:t>
      </w:r>
      <w:r>
        <w:t>Jack, Professor at the Munich Business school and faculty at Stanford, Forbes “</w:t>
      </w:r>
      <w:r w:rsidRPr="0063380F">
        <w:t>Tr</w:t>
      </w:r>
      <w:r w:rsidRPr="003E4BDF">
        <w:t>ump's Gamble: How Hardball Negotiation Tactics Can Win the U.S.-China Trade War</w:t>
      </w:r>
      <w:r>
        <w:t>,” 5-27-19, https://www.forbes.com/sites/jacknasher/2019/05/27/trumps-gamble-how-hardball-negotiation-tactics-can-win-the-us-china-trade-war/#ecdb037340d9)MKG</w:t>
      </w:r>
    </w:p>
    <w:p w:rsidR="00625244" w:rsidRPr="00934185" w:rsidRDefault="00625244" w:rsidP="00625244">
      <w:pPr>
        <w:rPr>
          <w:sz w:val="16"/>
        </w:rPr>
      </w:pPr>
      <w:r w:rsidRPr="00934185">
        <w:rPr>
          <w:sz w:val="16"/>
        </w:rPr>
        <w:t>US President Donald</w:t>
      </w:r>
      <w:r w:rsidRPr="00C046FD">
        <w:rPr>
          <w:rStyle w:val="StyleUnderline"/>
        </w:rPr>
        <w:t xml:space="preserve"> Trump’s negotiation style has been consistent throughout his </w:t>
      </w:r>
      <w:r w:rsidRPr="00934185">
        <w:rPr>
          <w:sz w:val="16"/>
        </w:rPr>
        <w:t xml:space="preserve">real estate career and his </w:t>
      </w:r>
      <w:r w:rsidRPr="00C046FD">
        <w:rPr>
          <w:rStyle w:val="StyleUnderline"/>
        </w:rPr>
        <w:t>presidency: anything goes</w:t>
      </w:r>
      <w:r w:rsidRPr="00934185">
        <w:rPr>
          <w:sz w:val="16"/>
        </w:rPr>
        <w:t>. He never rules out a total failure of the deal, routinely receiving generous concessions. His emotional outbursts are frequent and the “Trump walkout” is proverbial.</w:t>
      </w:r>
    </w:p>
    <w:p w:rsidR="00625244" w:rsidRPr="00CD7100" w:rsidRDefault="00625244" w:rsidP="00625244">
      <w:pPr>
        <w:rPr>
          <w:sz w:val="16"/>
          <w:szCs w:val="16"/>
        </w:rPr>
      </w:pPr>
      <w:r w:rsidRPr="00CD7100">
        <w:rPr>
          <w:sz w:val="16"/>
          <w:szCs w:val="16"/>
        </w:rPr>
        <w:t>Accordingly, on May 5, 2019, Trump furiously complained that the Chinese were trying to renegotiate verbal agreements and he walked out from a deal.</w:t>
      </w:r>
    </w:p>
    <w:p w:rsidR="00625244" w:rsidRPr="00CD7100" w:rsidRDefault="00625244" w:rsidP="00625244">
      <w:pPr>
        <w:rPr>
          <w:sz w:val="16"/>
          <w:szCs w:val="16"/>
        </w:rPr>
      </w:pPr>
      <w:r w:rsidRPr="00CD7100">
        <w:rPr>
          <w:sz w:val="16"/>
          <w:szCs w:val="16"/>
        </w:rPr>
        <w:t>Such a risky negotiation tactic can work well in business, but does it make sense in deals such as complex and weighty as trade negotiations? This isn’t just a mere transaction, the current trade war the US and China are facing is no less than a textbook example of a complex negotiation involving billions of dollars and millions of jobs.</w:t>
      </w:r>
    </w:p>
    <w:p w:rsidR="00625244" w:rsidRPr="00CD7100" w:rsidRDefault="00625244" w:rsidP="00625244">
      <w:pPr>
        <w:rPr>
          <w:sz w:val="16"/>
          <w:szCs w:val="16"/>
        </w:rPr>
      </w:pPr>
      <w:r w:rsidRPr="00CD7100">
        <w:rPr>
          <w:sz w:val="16"/>
          <w:szCs w:val="16"/>
        </w:rPr>
        <w:t xml:space="preserve">Let’s take a closer look at these negotiations: how the negotiations went so far, what the </w:t>
      </w:r>
      <w:proofErr w:type="gramStart"/>
      <w:r w:rsidRPr="00CD7100">
        <w:rPr>
          <w:sz w:val="16"/>
          <w:szCs w:val="16"/>
        </w:rPr>
        <w:t>parties</w:t>
      </w:r>
      <w:proofErr w:type="gramEnd"/>
      <w:r w:rsidRPr="00CD7100">
        <w:rPr>
          <w:sz w:val="16"/>
          <w:szCs w:val="16"/>
        </w:rPr>
        <w:t xml:space="preserve"> positions and interests are and what a possible deal could look like.</w:t>
      </w:r>
    </w:p>
    <w:p w:rsidR="00625244" w:rsidRPr="00CD7100" w:rsidRDefault="00625244" w:rsidP="00625244">
      <w:pPr>
        <w:rPr>
          <w:sz w:val="16"/>
          <w:szCs w:val="16"/>
        </w:rPr>
      </w:pPr>
      <w:r w:rsidRPr="00CD7100">
        <w:rPr>
          <w:sz w:val="16"/>
          <w:szCs w:val="16"/>
        </w:rPr>
        <w:t>What happened? A brief timeline of events</w:t>
      </w:r>
    </w:p>
    <w:p w:rsidR="00625244" w:rsidRPr="00CD7100" w:rsidRDefault="00625244" w:rsidP="00625244">
      <w:pPr>
        <w:rPr>
          <w:sz w:val="16"/>
          <w:szCs w:val="16"/>
        </w:rPr>
      </w:pPr>
      <w:r w:rsidRPr="00CD7100">
        <w:rPr>
          <w:sz w:val="16"/>
          <w:szCs w:val="16"/>
        </w:rPr>
        <w:t>The trade war begins in 2016 when Trump is campaigning for the Republican Party’s presidential nomination: “We can’t continue to allow China to rape our country and that’s what they’re doing. It’s the greatest theft in the history of the world.” Not a very subtle way to announce changes in the US-China trade relations.</w:t>
      </w:r>
    </w:p>
    <w:p w:rsidR="00625244" w:rsidRPr="00CD7100" w:rsidRDefault="00625244" w:rsidP="00625244">
      <w:pPr>
        <w:rPr>
          <w:sz w:val="16"/>
          <w:szCs w:val="16"/>
        </w:rPr>
      </w:pPr>
      <w:r w:rsidRPr="00CD7100">
        <w:rPr>
          <w:sz w:val="16"/>
          <w:szCs w:val="16"/>
        </w:rPr>
        <w:t>Actions start in February 2018, when Trump slaps tariffs on Chinese solar panels. Mid-level representatives meet here and there without a deal. On September 17, 2018, Trump announces tariffs on Chinese goods worth US$200 with an initial rate of 10 percent to be increased to 25 percent by January 1, 2019. Retaliation follows one day later, when China announces new tariffs on US goods worth US$60 billion and cancels trade talks with the US.</w:t>
      </w:r>
    </w:p>
    <w:p w:rsidR="00625244" w:rsidRPr="00CD7100" w:rsidRDefault="00625244" w:rsidP="00625244">
      <w:pPr>
        <w:rPr>
          <w:sz w:val="16"/>
          <w:szCs w:val="16"/>
        </w:rPr>
      </w:pPr>
      <w:r w:rsidRPr="00CD7100">
        <w:rPr>
          <w:sz w:val="16"/>
          <w:szCs w:val="16"/>
        </w:rPr>
        <w:t xml:space="preserve">Haggling season is opened – but both sides play it cool. It isn’t until January when the two parties negotiate, first in Beijing and a few weeks later in Washington </w:t>
      </w:r>
      <w:proofErr w:type="gramStart"/>
      <w:r w:rsidRPr="00CD7100">
        <w:rPr>
          <w:sz w:val="16"/>
          <w:szCs w:val="16"/>
        </w:rPr>
        <w:t>D.C..</w:t>
      </w:r>
      <w:proofErr w:type="gramEnd"/>
      <w:r w:rsidRPr="00CD7100">
        <w:rPr>
          <w:sz w:val="16"/>
          <w:szCs w:val="16"/>
        </w:rPr>
        <w:t xml:space="preserve"> The US negotiation team is led by Treasury secretary Steve </w:t>
      </w:r>
      <w:proofErr w:type="spellStart"/>
      <w:r w:rsidRPr="00CD7100">
        <w:rPr>
          <w:sz w:val="16"/>
          <w:szCs w:val="16"/>
        </w:rPr>
        <w:t>Mnuchin</w:t>
      </w:r>
      <w:proofErr w:type="spellEnd"/>
      <w:r w:rsidRPr="00CD7100">
        <w:rPr>
          <w:sz w:val="16"/>
          <w:szCs w:val="16"/>
        </w:rPr>
        <w:t xml:space="preserve"> and US trade representative Robert </w:t>
      </w:r>
      <w:proofErr w:type="spellStart"/>
      <w:r w:rsidRPr="00CD7100">
        <w:rPr>
          <w:sz w:val="16"/>
          <w:szCs w:val="16"/>
        </w:rPr>
        <w:t>Lighthizer</w:t>
      </w:r>
      <w:proofErr w:type="spellEnd"/>
      <w:r w:rsidRPr="00CD7100">
        <w:rPr>
          <w:sz w:val="16"/>
          <w:szCs w:val="16"/>
        </w:rPr>
        <w:t>, the Chinese team is headed by Chinese Vice premier Liu He. Trump makes an appearance and announces a meeting with Xi. A week later, Trump changes his mind: he doesn’t want to meet Xi. Then, In February, negotiations take place in Beijing and then in Washington D.C., where Trump meets with Liu He, demonstrating confidence in reaching a deal. The deadline is extended, and Trump expresses hope that Xi would visit him at Mar-a-Lago to finalize the deal. A deal is at reach.</w:t>
      </w:r>
    </w:p>
    <w:p w:rsidR="00625244" w:rsidRPr="00CD7100" w:rsidRDefault="00625244" w:rsidP="00625244">
      <w:pPr>
        <w:rPr>
          <w:sz w:val="16"/>
          <w:szCs w:val="16"/>
        </w:rPr>
      </w:pPr>
      <w:r w:rsidRPr="00CD7100">
        <w:rPr>
          <w:sz w:val="16"/>
          <w:szCs w:val="16"/>
        </w:rPr>
        <w:t>Suddenly, on May 5, 2019 things go sour: Trump complains that the Chinese are trying to renegotiate points that were already agreed upon and he announces that the US would go through with the increased tariffs on US$200 billion worth of Chinese products from 10 to 25 percent, effective Friday, May 10. Moreover, Trump announces new tariffs on almost all other Chinese products. On May 13, 2019, China retaliates, announcing that it would increase tariffs on US$60 billion worth of US goods, effective June 1, 2019.</w:t>
      </w:r>
    </w:p>
    <w:p w:rsidR="00625244" w:rsidRPr="00CD7100" w:rsidRDefault="00625244" w:rsidP="00625244">
      <w:pPr>
        <w:rPr>
          <w:sz w:val="16"/>
          <w:szCs w:val="16"/>
        </w:rPr>
      </w:pPr>
      <w:r w:rsidRPr="00CD7100">
        <w:rPr>
          <w:sz w:val="16"/>
          <w:szCs w:val="16"/>
        </w:rPr>
        <w:t>So far, the US has set tariffs on Chinese products worth US$250 billion and has threatened tariffs on US$325 billion more. China has slapped tariffs on US goods totaling US$110 billion.</w:t>
      </w:r>
    </w:p>
    <w:p w:rsidR="00625244" w:rsidRPr="00CD7100" w:rsidRDefault="00625244" w:rsidP="00625244">
      <w:pPr>
        <w:rPr>
          <w:sz w:val="16"/>
          <w:szCs w:val="16"/>
        </w:rPr>
      </w:pPr>
      <w:r w:rsidRPr="00CD7100">
        <w:rPr>
          <w:sz w:val="16"/>
          <w:szCs w:val="16"/>
        </w:rPr>
        <w:t>The two leaders will meet at the G20 summit in June to resume negotiations.</w:t>
      </w:r>
    </w:p>
    <w:p w:rsidR="00625244" w:rsidRDefault="00625244" w:rsidP="00625244">
      <w:pPr>
        <w:rPr>
          <w:rStyle w:val="StyleUnderline"/>
        </w:rPr>
      </w:pPr>
      <w:r w:rsidRPr="00934185">
        <w:rPr>
          <w:sz w:val="16"/>
        </w:rPr>
        <w:t xml:space="preserve">The negotiation process so far reveals a noteworthy dynamic, or – to be more precise – a lack of dynamic: Both parties were very slow to make a move, very careful to not show too much interest. </w:t>
      </w:r>
      <w:r w:rsidRPr="008B4001">
        <w:rPr>
          <w:rStyle w:val="StyleUnderline"/>
        </w:rPr>
        <w:t>Trump constantly tried to shift the perceived power in his favor: by cancelling a meeting with Xi and by then inviting him to come to see him. But who really holds the stronger hand?</w:t>
      </w:r>
    </w:p>
    <w:p w:rsidR="00625244" w:rsidRPr="00934185" w:rsidRDefault="00625244" w:rsidP="00625244">
      <w:pPr>
        <w:rPr>
          <w:sz w:val="16"/>
          <w:szCs w:val="16"/>
        </w:rPr>
      </w:pPr>
      <w:r w:rsidRPr="00934185">
        <w:rPr>
          <w:sz w:val="16"/>
          <w:szCs w:val="16"/>
        </w:rPr>
        <w:t>Trump’s hand</w:t>
      </w:r>
    </w:p>
    <w:p w:rsidR="00625244" w:rsidRDefault="00625244" w:rsidP="00625244">
      <w:pPr>
        <w:rPr>
          <w:rStyle w:val="StyleUnderline"/>
        </w:rPr>
      </w:pPr>
      <w:r w:rsidRPr="008B4001">
        <w:rPr>
          <w:rStyle w:val="StyleUnderline"/>
        </w:rPr>
        <w:t>In 2018, the US trade deficit with China amounted to $419.2bn. But there is more the US does not like:</w:t>
      </w:r>
      <w:r w:rsidRPr="00934185">
        <w:rPr>
          <w:sz w:val="16"/>
        </w:rPr>
        <w:t xml:space="preserve"> On the one hand, the Chinese government does too much, on the other it does too little.</w:t>
      </w:r>
      <w:r w:rsidRPr="008B4001">
        <w:rPr>
          <w:rStyle w:val="StyleUnderline"/>
        </w:rPr>
        <w:t xml:space="preserve"> China heavily subsidizes particular industries, such as aviation and information technology, and</w:t>
      </w:r>
      <w:r w:rsidRPr="00934185">
        <w:rPr>
          <w:sz w:val="16"/>
        </w:rPr>
        <w:t xml:space="preserve"> it</w:t>
      </w:r>
      <w:r w:rsidRPr="008B4001">
        <w:rPr>
          <w:rStyle w:val="StyleUnderline"/>
        </w:rPr>
        <w:t xml:space="preserve"> forces foreign investors to transfer their tech</w:t>
      </w:r>
      <w:r w:rsidRPr="00934185">
        <w:rPr>
          <w:sz w:val="16"/>
        </w:rPr>
        <w:t>nology</w:t>
      </w:r>
      <w:r w:rsidRPr="008B4001">
        <w:rPr>
          <w:rStyle w:val="StyleUnderline"/>
        </w:rPr>
        <w:t xml:space="preserve"> if they want to do business in China. On the other hand, China still does too little to protect foreign partners, particularly IP, presumably going so far as to tolerate or even support cyberattacks on American companies.</w:t>
      </w:r>
    </w:p>
    <w:p w:rsidR="00625244" w:rsidRPr="00934185" w:rsidRDefault="00625244" w:rsidP="00625244">
      <w:pPr>
        <w:rPr>
          <w:sz w:val="16"/>
        </w:rPr>
      </w:pPr>
      <w:r w:rsidRPr="004B218D">
        <w:rPr>
          <w:rStyle w:val="StyleUnderline"/>
        </w:rPr>
        <w:t>When the Chinese backed away from tackling these problems</w:t>
      </w:r>
      <w:r w:rsidRPr="00934185">
        <w:rPr>
          <w:sz w:val="16"/>
        </w:rPr>
        <w:t xml:space="preserve"> with clear and transparent measures, </w:t>
      </w:r>
      <w:r w:rsidRPr="004B218D">
        <w:rPr>
          <w:rStyle w:val="StyleUnderline"/>
        </w:rPr>
        <w:t>Trump used tariffs as a tool to exert power, claiming “We’re taking in tens of billions of dollars [in tariffs], I think it’s working out very well.”</w:t>
      </w:r>
      <w:r w:rsidRPr="00934185">
        <w:rPr>
          <w:sz w:val="16"/>
        </w:rPr>
        <w:t xml:space="preserve"> Indeed, the new tariffs increase America’s annual revenue by about $42 billion.</w:t>
      </w:r>
    </w:p>
    <w:p w:rsidR="00625244" w:rsidRPr="00934185" w:rsidRDefault="00625244" w:rsidP="00625244">
      <w:pPr>
        <w:rPr>
          <w:sz w:val="16"/>
          <w:szCs w:val="16"/>
        </w:rPr>
      </w:pPr>
      <w:r w:rsidRPr="00934185">
        <w:rPr>
          <w:sz w:val="16"/>
          <w:szCs w:val="16"/>
        </w:rPr>
        <w:t>But this is the tariff-trick, resembling an optical illusion: jobs that are created are visible but everyone else pays the bill due to less competition and increased prices. When Trump increased tariffs on washing machines in January, it created around 1800 jobs. However, it also led to the rise of prices for washing machines and dryers of over $1.5 billion, so each job costs the taxpayer around $815,000. In the case of US farmers who are suffering from the trade war with China, the taxpayer’s costs are even more apparent: Trump created a $12 billion aid program to compensate farmers for their trade-related losses. Indeed, the current tariffs have cost each American around $11 per month.</w:t>
      </w:r>
    </w:p>
    <w:p w:rsidR="00625244" w:rsidRPr="00934185" w:rsidRDefault="00625244" w:rsidP="00625244">
      <w:pPr>
        <w:rPr>
          <w:sz w:val="16"/>
          <w:szCs w:val="16"/>
        </w:rPr>
      </w:pPr>
      <w:r w:rsidRPr="00934185">
        <w:rPr>
          <w:sz w:val="16"/>
          <w:szCs w:val="16"/>
        </w:rPr>
        <w:t>Xi’s hand</w:t>
      </w:r>
    </w:p>
    <w:p w:rsidR="00625244" w:rsidRPr="00934185" w:rsidRDefault="00625244" w:rsidP="00625244">
      <w:pPr>
        <w:rPr>
          <w:sz w:val="16"/>
          <w:szCs w:val="16"/>
        </w:rPr>
      </w:pPr>
      <w:r w:rsidRPr="00934185">
        <w:rPr>
          <w:sz w:val="16"/>
          <w:szCs w:val="16"/>
        </w:rPr>
        <w:t xml:space="preserve">China’s hand isn’t all that great: The country is facing its slowest economic growth in almost 30 years, due to a shrinking manufacturing sector and an aging society. China is heavily dependent on foreign consumption, with the US as its main export market, having exported goods worth almost $540 </w:t>
      </w:r>
      <w:proofErr w:type="spellStart"/>
      <w:r w:rsidRPr="00934185">
        <w:rPr>
          <w:sz w:val="16"/>
          <w:szCs w:val="16"/>
        </w:rPr>
        <w:t>bn</w:t>
      </w:r>
      <w:proofErr w:type="spellEnd"/>
      <w:r w:rsidRPr="00934185">
        <w:rPr>
          <w:sz w:val="16"/>
          <w:szCs w:val="16"/>
        </w:rPr>
        <w:t xml:space="preserve"> to the USA in 2018, making up over 19 % of China’s overall exports. Right now, China simply cannot afford to lose access to US consumers, especially as Xi is getting ready to serve as the president of China for a third term.</w:t>
      </w:r>
    </w:p>
    <w:p w:rsidR="00625244" w:rsidRPr="00934185" w:rsidRDefault="00625244" w:rsidP="00625244">
      <w:pPr>
        <w:rPr>
          <w:sz w:val="16"/>
          <w:szCs w:val="16"/>
        </w:rPr>
      </w:pPr>
      <w:r w:rsidRPr="00934185">
        <w:rPr>
          <w:sz w:val="16"/>
          <w:szCs w:val="16"/>
        </w:rPr>
        <w:t xml:space="preserve">Accordingly, </w:t>
      </w:r>
      <w:proofErr w:type="gramStart"/>
      <w:r w:rsidRPr="00934185">
        <w:rPr>
          <w:sz w:val="16"/>
          <w:szCs w:val="16"/>
        </w:rPr>
        <w:t>Xi ‘s</w:t>
      </w:r>
      <w:proofErr w:type="gramEnd"/>
      <w:r w:rsidRPr="00934185">
        <w:rPr>
          <w:sz w:val="16"/>
          <w:szCs w:val="16"/>
        </w:rPr>
        <w:t xml:space="preserve"> chief negotiator, Vice Premier Liu He, asked for three points: he wants the duties to be completely revoked. He wants the amount of additional goods the China has to buy from the US to balance the trade deficit to be realistic. And lastly, he wants the deal to be “balanced”, meaning that China must not lose face.</w:t>
      </w:r>
    </w:p>
    <w:p w:rsidR="00625244" w:rsidRPr="00934185" w:rsidRDefault="00625244" w:rsidP="00625244">
      <w:pPr>
        <w:rPr>
          <w:sz w:val="16"/>
          <w:szCs w:val="16"/>
        </w:rPr>
      </w:pPr>
      <w:r w:rsidRPr="00934185">
        <w:rPr>
          <w:sz w:val="16"/>
          <w:szCs w:val="16"/>
        </w:rPr>
        <w:t>So China would be fine if everything remained more or less as before.</w:t>
      </w:r>
    </w:p>
    <w:p w:rsidR="00625244" w:rsidRPr="00934185" w:rsidRDefault="00625244" w:rsidP="00625244">
      <w:pPr>
        <w:rPr>
          <w:sz w:val="16"/>
          <w:szCs w:val="16"/>
        </w:rPr>
      </w:pPr>
      <w:r w:rsidRPr="00934185">
        <w:rPr>
          <w:sz w:val="16"/>
          <w:szCs w:val="16"/>
        </w:rPr>
        <w:t>The most effective way for China to gain leverage in these and all following trade negotiations would be to focus on domestic trade. However, even though China has enough resources and people to build an advanced economy on its own, the people simply don’t have enough money to spend. Also, China is currently becoming an even more authoritarian state with a president for life and about to roll out an Orwellian social credit point system. Totalitarian structures prefer workers, not empowered citizens.</w:t>
      </w:r>
    </w:p>
    <w:p w:rsidR="00625244" w:rsidRPr="00934185" w:rsidRDefault="00625244" w:rsidP="00625244">
      <w:pPr>
        <w:rPr>
          <w:sz w:val="16"/>
          <w:szCs w:val="16"/>
        </w:rPr>
      </w:pPr>
      <w:r w:rsidRPr="00934185">
        <w:rPr>
          <w:sz w:val="16"/>
          <w:szCs w:val="16"/>
        </w:rPr>
        <w:t>China could react in several ways: it could continue to impose higher tariffs on US goods. But then, Chinese companies would still have to buy unique US products such as semiconductors or Boeing jets or be left with a single competitor like Airbus who would exploit Chinese dependencies. This in turn would make Chinese companies less competitive.</w:t>
      </w:r>
    </w:p>
    <w:p w:rsidR="00625244" w:rsidRPr="00934185" w:rsidRDefault="00625244" w:rsidP="00625244">
      <w:pPr>
        <w:rPr>
          <w:sz w:val="16"/>
          <w:szCs w:val="16"/>
        </w:rPr>
      </w:pPr>
      <w:r w:rsidRPr="00934185">
        <w:rPr>
          <w:sz w:val="16"/>
          <w:szCs w:val="16"/>
        </w:rPr>
        <w:t xml:space="preserve">China has used boycotts as a tactic in disputes with South Korea and Japan. But nationalism could open </w:t>
      </w:r>
      <w:proofErr w:type="gramStart"/>
      <w:r w:rsidRPr="00934185">
        <w:rPr>
          <w:sz w:val="16"/>
          <w:szCs w:val="16"/>
        </w:rPr>
        <w:t>Pandora’s box</w:t>
      </w:r>
      <w:proofErr w:type="gramEnd"/>
      <w:r w:rsidRPr="00934185">
        <w:rPr>
          <w:sz w:val="16"/>
          <w:szCs w:val="16"/>
        </w:rPr>
        <w:t xml:space="preserve"> and make deals with the US very difficult for the future.</w:t>
      </w:r>
    </w:p>
    <w:p w:rsidR="00625244" w:rsidRPr="00934185" w:rsidRDefault="00625244" w:rsidP="00625244">
      <w:pPr>
        <w:rPr>
          <w:sz w:val="16"/>
          <w:szCs w:val="16"/>
        </w:rPr>
      </w:pPr>
      <w:r w:rsidRPr="00934185">
        <w:rPr>
          <w:sz w:val="16"/>
          <w:szCs w:val="16"/>
        </w:rPr>
        <w:t>Or China could block US supply chains that are heavily dependent on Chinese components. This, however, would severely damage China’s reputation as a reliable supplier to the world – something China can currently not afford.</w:t>
      </w:r>
    </w:p>
    <w:p w:rsidR="00625244" w:rsidRPr="00934185" w:rsidRDefault="00625244" w:rsidP="00625244">
      <w:pPr>
        <w:rPr>
          <w:sz w:val="16"/>
          <w:szCs w:val="16"/>
        </w:rPr>
      </w:pPr>
      <w:r w:rsidRPr="00934185">
        <w:rPr>
          <w:sz w:val="16"/>
          <w:szCs w:val="16"/>
        </w:rPr>
        <w:t>And lastly, China could devalue its currency to make exports cheaper. But doing so would make all imports, such as oil, more expensive and could prompt wealthy Chinese t0 move their money abroad.</w:t>
      </w:r>
    </w:p>
    <w:p w:rsidR="00625244" w:rsidRDefault="00625244" w:rsidP="00625244">
      <w:r w:rsidRPr="00934185">
        <w:rPr>
          <w:sz w:val="16"/>
          <w:szCs w:val="16"/>
        </w:rPr>
        <w:t>What now?</w:t>
      </w:r>
    </w:p>
    <w:p w:rsidR="00625244" w:rsidRPr="00934185" w:rsidRDefault="00625244" w:rsidP="00625244">
      <w:pPr>
        <w:rPr>
          <w:sz w:val="16"/>
        </w:rPr>
      </w:pPr>
      <w:r w:rsidRPr="004B218D">
        <w:rPr>
          <w:rStyle w:val="StyleUnderline"/>
        </w:rPr>
        <w:t xml:space="preserve">Trump is getting support from unlikely sources, such as from Senate Democratic leader </w:t>
      </w:r>
      <w:r w:rsidRPr="00934185">
        <w:rPr>
          <w:sz w:val="16"/>
        </w:rPr>
        <w:t xml:space="preserve">Charles E. </w:t>
      </w:r>
      <w:r w:rsidRPr="004B218D">
        <w:rPr>
          <w:rStyle w:val="StyleUnderline"/>
        </w:rPr>
        <w:t>Schumer</w:t>
      </w:r>
      <w:r w:rsidRPr="00934185">
        <w:rPr>
          <w:sz w:val="16"/>
        </w:rPr>
        <w:t xml:space="preserve"> (D-N.Y.) who </w:t>
      </w:r>
      <w:proofErr w:type="spellStart"/>
      <w:r w:rsidRPr="00934185">
        <w:rPr>
          <w:sz w:val="16"/>
        </w:rPr>
        <w:t>tweeted</w:t>
      </w:r>
      <w:proofErr w:type="gramStart"/>
      <w:r w:rsidRPr="00934185">
        <w:rPr>
          <w:sz w:val="16"/>
        </w:rPr>
        <w:t>:“</w:t>
      </w:r>
      <w:proofErr w:type="gramEnd"/>
      <w:r w:rsidRPr="00934185">
        <w:rPr>
          <w:sz w:val="16"/>
        </w:rPr>
        <w:t>Hang</w:t>
      </w:r>
      <w:proofErr w:type="spellEnd"/>
      <w:r w:rsidRPr="00934185">
        <w:rPr>
          <w:sz w:val="16"/>
        </w:rPr>
        <w:t xml:space="preserve"> tough on China, @</w:t>
      </w:r>
      <w:proofErr w:type="spellStart"/>
      <w:r w:rsidRPr="00934185">
        <w:rPr>
          <w:sz w:val="16"/>
        </w:rPr>
        <w:t>realDonaldTrump</w:t>
      </w:r>
      <w:proofErr w:type="spellEnd"/>
      <w:r w:rsidRPr="00934185">
        <w:rPr>
          <w:sz w:val="16"/>
        </w:rPr>
        <w:t>. Don’t back down. Strength is the only way to win with China.”</w:t>
      </w:r>
    </w:p>
    <w:p w:rsidR="00625244" w:rsidRPr="00934185" w:rsidRDefault="00625244" w:rsidP="00625244">
      <w:pPr>
        <w:rPr>
          <w:sz w:val="16"/>
        </w:rPr>
      </w:pPr>
      <w:r w:rsidRPr="00934185">
        <w:rPr>
          <w:sz w:val="16"/>
        </w:rPr>
        <w:t xml:space="preserve">And yet, </w:t>
      </w:r>
      <w:r w:rsidRPr="004B218D">
        <w:rPr>
          <w:rStyle w:val="StyleUnderline"/>
        </w:rPr>
        <w:t xml:space="preserve">Trump will be in serious trouble if the tariffs on US products continue. </w:t>
      </w:r>
      <w:r w:rsidRPr="00934185">
        <w:rPr>
          <w:sz w:val="16"/>
        </w:rPr>
        <w:t xml:space="preserve">Even though the $11 per citizen wont motivate anyone to march on the streets, </w:t>
      </w:r>
      <w:r w:rsidRPr="004B218D">
        <w:rPr>
          <w:rStyle w:val="StyleUnderline"/>
        </w:rPr>
        <w:t>the effect of the higher tariffs Trump announced would hit US economic growth by half a percentage point in 2020 and cost around 300 000 jobs</w:t>
      </w:r>
      <w:r w:rsidRPr="00934185">
        <w:rPr>
          <w:sz w:val="16"/>
        </w:rPr>
        <w:t>, prompting Republican Paul Ryan to oppose Trump’s tariffs. This could jeopardize Trump's 2020 reelection.</w:t>
      </w:r>
    </w:p>
    <w:p w:rsidR="00625244" w:rsidRDefault="00625244" w:rsidP="00625244">
      <w:pPr>
        <w:rPr>
          <w:rStyle w:val="Emphasis"/>
        </w:rPr>
      </w:pPr>
      <w:r w:rsidRPr="00934185">
        <w:rPr>
          <w:sz w:val="16"/>
        </w:rPr>
        <w:t xml:space="preserve">Hence, </w:t>
      </w:r>
      <w:r w:rsidRPr="005B4F37">
        <w:rPr>
          <w:rStyle w:val="StyleUnderline"/>
        </w:rPr>
        <w:t>tariffs are not a permanent option but only a bargaining chip. Warren Buffet is right when he says</w:t>
      </w:r>
      <w:r w:rsidRPr="00934185">
        <w:rPr>
          <w:sz w:val="16"/>
        </w:rPr>
        <w:t xml:space="preserve"> that </w:t>
      </w:r>
      <w:r w:rsidRPr="005B4F37">
        <w:rPr>
          <w:rStyle w:val="StyleUnderline"/>
        </w:rPr>
        <w:t>a trade war would be bad, but “There are times in negotiations when you talk tough.”</w:t>
      </w:r>
      <w:r w:rsidRPr="00934185">
        <w:rPr>
          <w:sz w:val="16"/>
        </w:rPr>
        <w:t xml:space="preserve"> And referring to Trump’s negotiation approach, he says: </w:t>
      </w:r>
      <w:r w:rsidRPr="005B4F37">
        <w:rPr>
          <w:rStyle w:val="StyleUnderline"/>
        </w:rPr>
        <w:t>“</w:t>
      </w:r>
      <w:r w:rsidRPr="008E6BAD">
        <w:rPr>
          <w:rStyle w:val="Emphasis"/>
        </w:rPr>
        <w:t>With some people in negotiations, the best technique is to act half</w:t>
      </w:r>
      <w:r w:rsidRPr="008E6BAD">
        <w:rPr>
          <w:rStyle w:val="Emphasis"/>
          <w:strike/>
          <w:sz w:val="8"/>
          <w:szCs w:val="8"/>
        </w:rPr>
        <w:t xml:space="preserve"> [crazy] </w:t>
      </w:r>
      <w:r w:rsidRPr="008E6BAD">
        <w:rPr>
          <w:rStyle w:val="Emphasis"/>
        </w:rPr>
        <w:t>[Irrational].”</w:t>
      </w:r>
    </w:p>
    <w:p w:rsidR="00625244" w:rsidRDefault="00625244" w:rsidP="00625244">
      <w:pPr>
        <w:rPr>
          <w:sz w:val="16"/>
        </w:rPr>
      </w:pPr>
    </w:p>
    <w:p w:rsidR="000F7705" w:rsidRPr="002C60B5" w:rsidRDefault="000F7705" w:rsidP="000F7705">
      <w:pPr>
        <w:pStyle w:val="Heading4"/>
        <w:rPr>
          <w:u w:val="single"/>
        </w:rPr>
      </w:pPr>
      <w:r>
        <w:t>China is testing Trump over specific trade policies now- caving creates a perception that the US will back down in response to Chinese antagonisms</w:t>
      </w:r>
    </w:p>
    <w:p w:rsidR="000F7705" w:rsidRPr="00F866CE" w:rsidRDefault="000F7705" w:rsidP="000F7705">
      <w:r w:rsidRPr="00F866CE">
        <w:rPr>
          <w:rStyle w:val="Style13ptBold"/>
        </w:rPr>
        <w:t xml:space="preserve">Pham </w:t>
      </w:r>
      <w:r>
        <w:rPr>
          <w:rStyle w:val="Style13ptBold"/>
        </w:rPr>
        <w:t>6/10/</w:t>
      </w:r>
      <w:r w:rsidRPr="001A488C">
        <w:rPr>
          <w:rStyle w:val="Style13ptBold"/>
          <w:b w:val="0"/>
          <w:bCs w:val="0"/>
        </w:rPr>
        <w:t>19</w:t>
      </w:r>
      <w:r w:rsidRPr="001A488C">
        <w:rPr>
          <w:b/>
          <w:bCs/>
        </w:rPr>
        <w:t xml:space="preserve"> </w:t>
      </w:r>
      <w:r>
        <w:t xml:space="preserve">-- (Tuan Pham, Navy China Hand (Master-level) stationed in Japan as the Assistant Chief of Staff for Intelligence and Information Operations to Commander, U.S. Naval Forces Japan. He has extensive experience in the Indo-Pacific, and is widely published in national security affairs, "U.S.-China Trade Impasse: For Washington, Now is Not the Time to Blink", War on the Rocks, 6-10-2019, https://warontherocks.com/2019/06/u-s-china-trade-impasse-for-washington-now-is-not-the-time-to-blink/) // </w:t>
      </w:r>
      <w:proofErr w:type="spellStart"/>
      <w:r>
        <w:t>ris</w:t>
      </w:r>
      <w:proofErr w:type="spellEnd"/>
    </w:p>
    <w:p w:rsidR="000F7705" w:rsidRPr="006F15E1" w:rsidRDefault="000F7705" w:rsidP="000F7705">
      <w:pPr>
        <w:rPr>
          <w:sz w:val="16"/>
        </w:rPr>
      </w:pPr>
      <w:r w:rsidRPr="006F15E1">
        <w:rPr>
          <w:sz w:val="16"/>
        </w:rPr>
        <w:t xml:space="preserve">What a difference a few weeks makes. </w:t>
      </w:r>
      <w:r w:rsidRPr="004F33AD">
        <w:rPr>
          <w:u w:val="single"/>
        </w:rPr>
        <w:t xml:space="preserve">In late April, optimism about a looming U.S-China trade deal permeated the spring air. </w:t>
      </w:r>
      <w:r w:rsidRPr="006F15E1">
        <w:rPr>
          <w:sz w:val="16"/>
        </w:rPr>
        <w:t>Stock markets were upbeat, and press reporting confident</w:t>
      </w:r>
      <w:r w:rsidRPr="004F33AD">
        <w:rPr>
          <w:u w:val="single"/>
        </w:rPr>
        <w:t>. Then, in early May, Chinese negotiators unexpectedly (or maybe expectedly) backtracked on previously settled commitments</w:t>
      </w:r>
      <w:r w:rsidRPr="006F15E1">
        <w:rPr>
          <w:sz w:val="16"/>
        </w:rPr>
        <w:t xml:space="preserve"> for structural reforms. </w:t>
      </w:r>
      <w:r w:rsidRPr="004F33AD">
        <w:rPr>
          <w:u w:val="single"/>
        </w:rPr>
        <w:t>Beijing is apparently no longer willing to change domestic laws covering intellectual property theft, forced technology transfer, currency manipulation, market access, financial services, and subsidies.</w:t>
      </w:r>
      <w:r w:rsidRPr="006F15E1">
        <w:rPr>
          <w:sz w:val="16"/>
        </w:rPr>
        <w:t xml:space="preserve"> It now argues that this is a matter of Chinese honor and principle. Per this thinking, America should trust China to make the changes it said it would make, even if that means changing regulations rather than changing laws. In other words, trust us to comply, there is no need to verify our compliance, and we’ll call it … insulting if you do. </w:t>
      </w:r>
      <w:r w:rsidRPr="004F33AD">
        <w:rPr>
          <w:u w:val="single"/>
        </w:rPr>
        <w:t>Within days of Beijing’s</w:t>
      </w:r>
      <w:r w:rsidRPr="006F15E1">
        <w:rPr>
          <w:sz w:val="16"/>
        </w:rPr>
        <w:t xml:space="preserve"> ill-advised diplomatic cable riddled with </w:t>
      </w:r>
      <w:r w:rsidRPr="004F33AD">
        <w:rPr>
          <w:u w:val="single"/>
        </w:rPr>
        <w:t xml:space="preserve">reversals on core U.S. demands </w:t>
      </w:r>
      <w:r w:rsidRPr="006F15E1">
        <w:rPr>
          <w:sz w:val="16"/>
        </w:rPr>
        <w:t>and stripping away the all-important binding language, U.S. President Donald T</w:t>
      </w:r>
      <w:r w:rsidRPr="004F33AD">
        <w:rPr>
          <w:u w:val="single"/>
        </w:rPr>
        <w:t>rump swiftly and forcefully responded to the backsliding. He increased tariffs on $200 billion in Chinese goods from 10 to 25 percent, and threatened to levy 25 percent tariffs on an additional $325 billion worth of goods</w:t>
      </w:r>
      <w:r w:rsidRPr="006F15E1">
        <w:rPr>
          <w:sz w:val="16"/>
        </w:rPr>
        <w:t xml:space="preserve"> if Beijing continues to negotiate in bad faith. Chinese President </w:t>
      </w:r>
      <w:r w:rsidRPr="004F33AD">
        <w:rPr>
          <w:u w:val="single"/>
        </w:rPr>
        <w:t>Xi</w:t>
      </w:r>
      <w:r w:rsidRPr="006F15E1">
        <w:rPr>
          <w:sz w:val="16"/>
        </w:rPr>
        <w:t xml:space="preserve"> Jinping modestly </w:t>
      </w:r>
      <w:r w:rsidRPr="004F33AD">
        <w:rPr>
          <w:u w:val="single"/>
        </w:rPr>
        <w:t>retaliated</w:t>
      </w:r>
      <w:r w:rsidRPr="006F15E1">
        <w:rPr>
          <w:sz w:val="16"/>
        </w:rPr>
        <w:t xml:space="preserve"> in kind a few days later with increased tariffs on $60 billion of U.S. goods and the threat to increase tariffs on the remaining $60 billion in U.S. exports to China. So, what does all of this mean? Why did China precipitously scuttle the supposedly looming trade deal? What are Beijing’s options moving forward, and what are Washington’s? As the dispute protracts and both sides feel the increasing effects, who will blink first? </w:t>
      </w:r>
      <w:proofErr w:type="gramStart"/>
      <w:r w:rsidRPr="006F15E1">
        <w:rPr>
          <w:sz w:val="16"/>
        </w:rPr>
        <w:t>Chinese Brinkmanship — or Miscalculation?</w:t>
      </w:r>
      <w:proofErr w:type="gramEnd"/>
      <w:r w:rsidRPr="006F15E1">
        <w:rPr>
          <w:sz w:val="16"/>
        </w:rPr>
        <w:t xml:space="preserve"> </w:t>
      </w:r>
      <w:r w:rsidRPr="004A1ED0">
        <w:rPr>
          <w:u w:val="single"/>
        </w:rPr>
        <w:t xml:space="preserve">The </w:t>
      </w:r>
      <w:r w:rsidRPr="006F15E1">
        <w:rPr>
          <w:sz w:val="16"/>
        </w:rPr>
        <w:t xml:space="preserve">simple </w:t>
      </w:r>
      <w:r w:rsidRPr="004A1ED0">
        <w:rPr>
          <w:u w:val="single"/>
        </w:rPr>
        <w:t xml:space="preserve">answer </w:t>
      </w:r>
      <w:r w:rsidRPr="006F15E1">
        <w:rPr>
          <w:sz w:val="16"/>
        </w:rPr>
        <w:t xml:space="preserve">for why </w:t>
      </w:r>
      <w:r w:rsidRPr="004A1ED0">
        <w:rPr>
          <w:u w:val="single"/>
        </w:rPr>
        <w:t xml:space="preserve">China suddenly backtracked </w:t>
      </w:r>
      <w:r w:rsidRPr="006F15E1">
        <w:rPr>
          <w:sz w:val="16"/>
        </w:rPr>
        <w:t>on settled grounds</w:t>
      </w:r>
      <w:r w:rsidRPr="004A1ED0">
        <w:rPr>
          <w:u w:val="single"/>
        </w:rPr>
        <w:t xml:space="preserve"> may be that it got too greedy and wanted to renegotiate parts of the deal</w:t>
      </w:r>
      <w:r w:rsidRPr="006F15E1">
        <w:rPr>
          <w:sz w:val="16"/>
        </w:rPr>
        <w:t xml:space="preserve"> </w:t>
      </w:r>
      <w:r w:rsidRPr="004A1ED0">
        <w:rPr>
          <w:u w:val="single"/>
        </w:rPr>
        <w:t xml:space="preserve">in the hopes of ending the trade impasse with the </w:t>
      </w:r>
      <w:r w:rsidRPr="004A1ED0">
        <w:rPr>
          <w:b/>
          <w:bCs/>
          <w:u w:val="single"/>
        </w:rPr>
        <w:t>fewest concessions possible</w:t>
      </w:r>
      <w:r w:rsidRPr="006F15E1">
        <w:rPr>
          <w:sz w:val="16"/>
        </w:rPr>
        <w:t xml:space="preserve">. This would be consistent with past Chinese negotiating practices of taking a deal entirely off the table at a critical juncture, as I discussed in War on the Rocks in January. It is a classic Chinese backslide intended to remind U.S. counterparts just how much they need the deal and can’t afford to come up empty-handed; </w:t>
      </w:r>
      <w:r w:rsidRPr="004A1ED0">
        <w:rPr>
          <w:u w:val="single"/>
        </w:rPr>
        <w:t xml:space="preserve">give the Chinese negotiation team an opportunity to gauge the U.S. reaction </w:t>
      </w:r>
      <w:r w:rsidRPr="006F15E1">
        <w:rPr>
          <w:sz w:val="16"/>
        </w:rPr>
        <w:t xml:space="preserve">to its latest maneuvers; </w:t>
      </w:r>
      <w:r w:rsidRPr="004A1ED0">
        <w:rPr>
          <w:u w:val="single"/>
        </w:rPr>
        <w:t>and frustrate U.S. negotiators</w:t>
      </w:r>
      <w:r w:rsidRPr="006F15E1">
        <w:rPr>
          <w:sz w:val="16"/>
        </w:rPr>
        <w:t xml:space="preserve"> into a compromise offer that meets Beijing halfway. True to form, Beijing followed its eleventh-hour gambit with demands for a “fair and dignified” trade agreement — specifically, lifting all additional tariffs, establishing realistic procurement expectations, and ensuring that the text in any deal is balanced and acceptable to the Chinese people without undermining the sovereignty and dignity of China (a deliberately ambiguous and open-ended condition). </w:t>
      </w:r>
      <w:r w:rsidRPr="004A1ED0">
        <w:rPr>
          <w:u w:val="single"/>
        </w:rPr>
        <w:t>Xi may have miscalculated the nature and timing of the brinkmanship.</w:t>
      </w:r>
      <w:r w:rsidRPr="006F15E1">
        <w:rPr>
          <w:sz w:val="16"/>
        </w:rPr>
        <w:t xml:space="preserve"> As the trade talks wound down in late April and early May, he may have been unwisely swayed by a transitory and possibly illusory pickup in Chinese economic growth and a wishful forecast that the U.S. economy was about to enter a down cycle. </w:t>
      </w:r>
      <w:r w:rsidRPr="004A1ED0">
        <w:rPr>
          <w:u w:val="single"/>
        </w:rPr>
        <w:t>Xi may have also misjudged Trump’s public criticism of the U.S. Federal Reserve and desire for lower interest rates as signs that</w:t>
      </w:r>
      <w:r w:rsidRPr="006F15E1">
        <w:rPr>
          <w:sz w:val="16"/>
        </w:rPr>
        <w:t xml:space="preserve"> his </w:t>
      </w:r>
      <w:r w:rsidRPr="004A1ED0">
        <w:rPr>
          <w:u w:val="single"/>
        </w:rPr>
        <w:t>America</w:t>
      </w:r>
      <w:r w:rsidRPr="006F15E1">
        <w:rPr>
          <w:sz w:val="16"/>
        </w:rPr>
        <w:t xml:space="preserve">n counterpart </w:t>
      </w:r>
      <w:r w:rsidRPr="004A1ED0">
        <w:rPr>
          <w:u w:val="single"/>
        </w:rPr>
        <w:t>was</w:t>
      </w:r>
      <w:r w:rsidRPr="006F15E1">
        <w:rPr>
          <w:sz w:val="16"/>
        </w:rPr>
        <w:t xml:space="preserve"> worried about the future trajectory of the U.S. economy and therefore perhaps </w:t>
      </w:r>
      <w:r w:rsidRPr="004A1ED0">
        <w:rPr>
          <w:u w:val="single"/>
        </w:rPr>
        <w:t>more inclined to make a deal before the run-up to next year’s presidential election cycle</w:t>
      </w:r>
      <w:r w:rsidRPr="006F15E1">
        <w:rPr>
          <w:sz w:val="16"/>
        </w:rPr>
        <w:t xml:space="preserve">. </w:t>
      </w:r>
      <w:r w:rsidRPr="004A1ED0">
        <w:rPr>
          <w:u w:val="single"/>
        </w:rPr>
        <w:t>The Chinese leader may have thought he had a window of opportunity to push back against the growing domestic political backlash</w:t>
      </w:r>
      <w:r w:rsidRPr="006F15E1">
        <w:rPr>
          <w:sz w:val="16"/>
        </w:rPr>
        <w:t xml:space="preserve"> that he was perhaps conceding too much to Washington.</w:t>
      </w:r>
    </w:p>
    <w:p w:rsidR="000F7705" w:rsidRDefault="000F7705" w:rsidP="000F7705"/>
    <w:p w:rsidR="00625244" w:rsidRDefault="00625244" w:rsidP="0024644C">
      <w:pPr>
        <w:pStyle w:val="Heading3"/>
      </w:pPr>
      <w:r>
        <w:t xml:space="preserve">2nc – </w:t>
      </w:r>
      <w:proofErr w:type="spellStart"/>
      <w:r>
        <w:t>uniq</w:t>
      </w:r>
      <w:proofErr w:type="spellEnd"/>
      <w:r>
        <w:t xml:space="preserve"> – </w:t>
      </w:r>
      <w:proofErr w:type="spellStart"/>
      <w:r>
        <w:t>sq</w:t>
      </w:r>
      <w:proofErr w:type="spellEnd"/>
      <w:r>
        <w:t xml:space="preserve"> solves trade war</w:t>
      </w:r>
    </w:p>
    <w:p w:rsidR="00625244" w:rsidRPr="00625244" w:rsidRDefault="00625244" w:rsidP="00625244"/>
    <w:p w:rsidR="00625244" w:rsidRPr="00CC3002" w:rsidRDefault="00625244" w:rsidP="00625244">
      <w:pPr>
        <w:pStyle w:val="Heading4"/>
        <w:rPr>
          <w:rFonts w:ascii="Georgia" w:hAnsi="Georgia"/>
        </w:rPr>
      </w:pPr>
      <w:r w:rsidRPr="00CC3002">
        <w:rPr>
          <w:rFonts w:ascii="Georgia" w:hAnsi="Georgia"/>
        </w:rPr>
        <w:t xml:space="preserve">Trade deal is coming in the </w:t>
      </w:r>
      <w:proofErr w:type="spellStart"/>
      <w:r w:rsidRPr="00CC3002">
        <w:rPr>
          <w:rFonts w:ascii="Georgia" w:hAnsi="Georgia"/>
        </w:rPr>
        <w:t>squo</w:t>
      </w:r>
      <w:proofErr w:type="spellEnd"/>
      <w:r w:rsidRPr="00CC3002">
        <w:rPr>
          <w:rFonts w:ascii="Georgia" w:hAnsi="Georgia"/>
        </w:rPr>
        <w:t xml:space="preserve"> </w:t>
      </w:r>
      <w:r>
        <w:rPr>
          <w:rFonts w:ascii="Georgia" w:hAnsi="Georgia"/>
        </w:rPr>
        <w:t>but there is only a risk that the plan’s appeasement undermines it – gives China all the cards</w:t>
      </w:r>
    </w:p>
    <w:p w:rsidR="00625244" w:rsidRPr="00CC3002" w:rsidRDefault="00625244" w:rsidP="00625244">
      <w:pPr>
        <w:rPr>
          <w:rFonts w:ascii="Georgia" w:hAnsi="Georgia"/>
        </w:rPr>
      </w:pPr>
      <w:proofErr w:type="spellStart"/>
      <w:r w:rsidRPr="00CC3002">
        <w:rPr>
          <w:rStyle w:val="Style13ptBold"/>
          <w:rFonts w:ascii="Georgia" w:hAnsi="Georgia"/>
        </w:rPr>
        <w:t>Tausche</w:t>
      </w:r>
      <w:proofErr w:type="spellEnd"/>
      <w:r w:rsidRPr="00CC3002">
        <w:rPr>
          <w:rStyle w:val="Style13ptBold"/>
          <w:rFonts w:ascii="Georgia" w:hAnsi="Georgia"/>
        </w:rPr>
        <w:t xml:space="preserve"> 6/28 </w:t>
      </w:r>
      <w:r w:rsidRPr="00CC3002">
        <w:rPr>
          <w:rFonts w:ascii="Georgia" w:hAnsi="Georgia"/>
        </w:rPr>
        <w:t xml:space="preserve">(6/28/19, Kayla </w:t>
      </w:r>
      <w:proofErr w:type="spellStart"/>
      <w:r w:rsidRPr="00CC3002">
        <w:rPr>
          <w:rFonts w:ascii="Georgia" w:hAnsi="Georgia"/>
        </w:rPr>
        <w:t>Tausche</w:t>
      </w:r>
      <w:proofErr w:type="spellEnd"/>
      <w:r w:rsidRPr="00CC3002">
        <w:rPr>
          <w:rFonts w:ascii="Georgia" w:hAnsi="Georgia"/>
        </w:rPr>
        <w:t xml:space="preserve"> is a correspondent in Washington, D.C. focusing on the intersection of government and business</w:t>
      </w:r>
      <w:proofErr w:type="gramStart"/>
      <w:r w:rsidRPr="00CC3002">
        <w:rPr>
          <w:rFonts w:ascii="Georgia" w:hAnsi="Georgia"/>
        </w:rPr>
        <w:t>. ,</w:t>
      </w:r>
      <w:proofErr w:type="gramEnd"/>
      <w:r w:rsidRPr="00CC3002">
        <w:rPr>
          <w:rFonts w:ascii="Georgia" w:hAnsi="Georgia"/>
        </w:rPr>
        <w:t xml:space="preserve"> “Trump might not need to hear much to strike a truce with China: Senior official”, </w:t>
      </w:r>
      <w:hyperlink r:id="rId192" w:history="1">
        <w:r w:rsidRPr="00CC3002">
          <w:rPr>
            <w:rStyle w:val="Hyperlink"/>
            <w:rFonts w:ascii="Georgia" w:hAnsi="Georgia"/>
          </w:rPr>
          <w:t>https://www.cnbc.com/2019/06/28/trump-might-not-need-to-hear-much-to-strike-a-truce-with-china-senior-official.html</w:t>
        </w:r>
      </w:hyperlink>
      <w:r w:rsidRPr="00CC3002">
        <w:rPr>
          <w:rFonts w:ascii="Georgia" w:hAnsi="Georgia"/>
        </w:rPr>
        <w:t xml:space="preserve">, CNBC, </w:t>
      </w:r>
      <w:proofErr w:type="spellStart"/>
      <w:r w:rsidRPr="00CC3002">
        <w:rPr>
          <w:rFonts w:ascii="Georgia" w:hAnsi="Georgia"/>
        </w:rPr>
        <w:t>epd</w:t>
      </w:r>
      <w:proofErr w:type="spellEnd"/>
      <w:r w:rsidRPr="00CC3002">
        <w:rPr>
          <w:rFonts w:ascii="Georgia" w:hAnsi="Georgia"/>
        </w:rPr>
        <w:t>)</w:t>
      </w:r>
    </w:p>
    <w:p w:rsidR="00625244" w:rsidRPr="00CC3002" w:rsidRDefault="00625244" w:rsidP="00625244">
      <w:pPr>
        <w:rPr>
          <w:rFonts w:ascii="Georgia" w:hAnsi="Georgia"/>
          <w:u w:val="single"/>
        </w:rPr>
      </w:pPr>
      <w:r w:rsidRPr="00CC3002">
        <w:rPr>
          <w:rFonts w:ascii="Georgia" w:hAnsi="Georgia"/>
          <w:u w:val="single"/>
        </w:rPr>
        <w:t>President Donald Trump wouldn’t need to hear much from Chinese officials to at least strike a truce in the trade war between the two sides, a senior administration official told CNBC.</w:t>
      </w:r>
    </w:p>
    <w:p w:rsidR="00625244" w:rsidRPr="00CC3002" w:rsidRDefault="00625244" w:rsidP="00625244">
      <w:pPr>
        <w:rPr>
          <w:rFonts w:ascii="Georgia" w:hAnsi="Georgia"/>
          <w:u w:val="single"/>
        </w:rPr>
      </w:pPr>
      <w:r w:rsidRPr="00CC3002">
        <w:rPr>
          <w:rFonts w:ascii="Georgia" w:hAnsi="Georgia"/>
        </w:rPr>
        <w:t xml:space="preserve">Trump and Chinese President Xi Jinping are set to meet Saturday at the G-20 meeting in Osaka, Japan, with </w:t>
      </w:r>
      <w:r w:rsidRPr="00CC3002">
        <w:rPr>
          <w:rFonts w:ascii="Georgia" w:hAnsi="Georgia"/>
          <w:u w:val="single"/>
        </w:rPr>
        <w:t xml:space="preserve">expectations running high that the two leaders can strike some bargain that at least puts the tit-for-tat tariff exchange on hold. </w:t>
      </w:r>
    </w:p>
    <w:p w:rsidR="00625244" w:rsidRPr="00CC3002" w:rsidRDefault="00625244" w:rsidP="00625244">
      <w:pPr>
        <w:rPr>
          <w:rFonts w:ascii="Georgia" w:hAnsi="Georgia"/>
        </w:rPr>
      </w:pPr>
      <w:r w:rsidRPr="00CC3002">
        <w:rPr>
          <w:rFonts w:ascii="Georgia" w:hAnsi="Georgia"/>
        </w:rPr>
        <w:t xml:space="preserve">Administration officials differ on whether a truce can be struck. However, </w:t>
      </w:r>
      <w:r w:rsidRPr="00CC3002">
        <w:rPr>
          <w:rFonts w:ascii="Georgia" w:hAnsi="Georgia"/>
          <w:u w:val="single"/>
        </w:rPr>
        <w:t>one official said that some type of respite in the tensions is the baseline case in the White House and that truce talk is more than speculation.</w:t>
      </w:r>
    </w:p>
    <w:p w:rsidR="00625244" w:rsidRPr="00CC3002" w:rsidRDefault="00625244" w:rsidP="00625244">
      <w:pPr>
        <w:rPr>
          <w:rFonts w:ascii="Georgia" w:hAnsi="Georgia"/>
        </w:rPr>
      </w:pPr>
      <w:r w:rsidRPr="00CC3002">
        <w:rPr>
          <w:rFonts w:ascii="Georgia" w:hAnsi="Georgia"/>
          <w:u w:val="single"/>
        </w:rPr>
        <w:t>One official said that Trump is closely watching the stock market,</w:t>
      </w:r>
      <w:r w:rsidRPr="00CC3002">
        <w:rPr>
          <w:rFonts w:ascii="Georgia" w:hAnsi="Georgia"/>
        </w:rPr>
        <w:t xml:space="preserve"> which has stumbled through the week amid rampant speculation over what will happen at the summit. The market was set to open higher Friday but is on its way to a loss for the week after three straight weeks of gains.</w:t>
      </w:r>
    </w:p>
    <w:p w:rsidR="00625244" w:rsidRPr="00CC3002" w:rsidRDefault="00625244" w:rsidP="00625244">
      <w:pPr>
        <w:rPr>
          <w:rFonts w:ascii="Georgia" w:hAnsi="Georgia"/>
          <w:sz w:val="16"/>
          <w:szCs w:val="16"/>
        </w:rPr>
      </w:pPr>
      <w:r w:rsidRPr="00CC3002">
        <w:rPr>
          <w:rFonts w:ascii="Georgia" w:hAnsi="Georgia"/>
          <w:sz w:val="16"/>
          <w:szCs w:val="16"/>
        </w:rPr>
        <w:t xml:space="preserve">The official also said that the main thing that would void a truce would be if Xi said he would not </w:t>
      </w:r>
      <w:proofErr w:type="gramStart"/>
      <w:r w:rsidRPr="00CC3002">
        <w:rPr>
          <w:rFonts w:ascii="Georgia" w:hAnsi="Georgia"/>
          <w:sz w:val="16"/>
          <w:szCs w:val="16"/>
        </w:rPr>
        <w:t>willing</w:t>
      </w:r>
      <w:proofErr w:type="gramEnd"/>
      <w:r w:rsidRPr="00CC3002">
        <w:rPr>
          <w:rFonts w:ascii="Georgia" w:hAnsi="Georgia"/>
          <w:sz w:val="16"/>
          <w:szCs w:val="16"/>
        </w:rPr>
        <w:t xml:space="preserve"> to enforce any deal or write it into Chinese law.</w:t>
      </w:r>
    </w:p>
    <w:p w:rsidR="00625244" w:rsidRPr="00CC3002" w:rsidRDefault="00625244" w:rsidP="00625244">
      <w:pPr>
        <w:rPr>
          <w:rFonts w:ascii="Georgia" w:hAnsi="Georgia"/>
          <w:sz w:val="16"/>
          <w:szCs w:val="16"/>
        </w:rPr>
      </w:pPr>
      <w:r w:rsidRPr="00CC3002">
        <w:rPr>
          <w:rFonts w:ascii="Georgia" w:hAnsi="Georgia"/>
          <w:sz w:val="16"/>
          <w:szCs w:val="16"/>
        </w:rPr>
        <w:t>Trump is meeting with other officials at the summit but has continued to tweet about a variety of matters, including the Democratic presidential debates, and his view on the markets.</w:t>
      </w:r>
    </w:p>
    <w:p w:rsidR="00625244" w:rsidRDefault="00625244" w:rsidP="00625244">
      <w:pPr>
        <w:rPr>
          <w:rFonts w:ascii="Georgia" w:hAnsi="Georgia"/>
        </w:rPr>
      </w:pPr>
      <w:r w:rsidRPr="00CC3002">
        <w:rPr>
          <w:rFonts w:ascii="Georgia" w:hAnsi="Georgia"/>
          <w:u w:val="single"/>
        </w:rPr>
        <w:t>Markets have been mostly optimistic lately about the prospects for a deal,</w:t>
      </w:r>
      <w:r w:rsidRPr="00CC3002">
        <w:rPr>
          <w:rFonts w:ascii="Georgia" w:hAnsi="Georgia"/>
        </w:rPr>
        <w:t xml:space="preserve"> though investors have been sensitive to negative headlines that have come out of the developments over the past year. </w:t>
      </w:r>
    </w:p>
    <w:p w:rsidR="00C73D4B" w:rsidRDefault="00C73D4B" w:rsidP="00C73D4B">
      <w:pPr>
        <w:pStyle w:val="Heading3"/>
      </w:pPr>
      <w:r>
        <w:t xml:space="preserve">2nc – </w:t>
      </w:r>
      <w:proofErr w:type="spellStart"/>
      <w:r>
        <w:t>uniq</w:t>
      </w:r>
      <w:proofErr w:type="spellEnd"/>
      <w:r>
        <w:t xml:space="preserve"> – at: g20</w:t>
      </w:r>
    </w:p>
    <w:p w:rsidR="00C73D4B" w:rsidRPr="0035432E" w:rsidRDefault="00C73D4B" w:rsidP="00C73D4B">
      <w:pPr>
        <w:pStyle w:val="Heading4"/>
      </w:pPr>
      <w:r>
        <w:t>G20 didn’t solve trade disputes or change American strategy</w:t>
      </w:r>
    </w:p>
    <w:p w:rsidR="00C73D4B" w:rsidRPr="004B6A3D" w:rsidRDefault="00C73D4B" w:rsidP="00C73D4B">
      <w:pPr>
        <w:rPr>
          <w:rStyle w:val="Style13ptBold"/>
          <w:b w:val="0"/>
          <w:bCs w:val="0"/>
          <w:sz w:val="22"/>
        </w:rPr>
      </w:pPr>
      <w:proofErr w:type="spellStart"/>
      <w:r>
        <w:rPr>
          <w:rStyle w:val="Style13ptBold"/>
        </w:rPr>
        <w:t>Jiangtao</w:t>
      </w:r>
      <w:proofErr w:type="spellEnd"/>
      <w:r>
        <w:rPr>
          <w:rStyle w:val="Style13ptBold"/>
        </w:rPr>
        <w:t xml:space="preserve"> 7-1 </w:t>
      </w:r>
      <w:r w:rsidRPr="004B6A3D">
        <w:t>(</w:t>
      </w:r>
      <w:r>
        <w:t>Shi, former Chinese diplomat, South China Morning Post, 7-1-19, “Despite Donald Trump and Xi Jinping’s G20 handshake, mistrust and disputes persist in US-China trade war,” https://www.scmp.com/news/china/diplomacy/article/3016717/despite-donald-trump-and-xi-jinpings-g20-handshake-mistrust)mkg</w:t>
      </w:r>
    </w:p>
    <w:p w:rsidR="00C73D4B" w:rsidRPr="00A737A9" w:rsidRDefault="00C73D4B" w:rsidP="00C73D4B">
      <w:pPr>
        <w:rPr>
          <w:sz w:val="16"/>
        </w:rPr>
      </w:pPr>
      <w:r w:rsidRPr="00A737A9">
        <w:rPr>
          <w:sz w:val="16"/>
        </w:rPr>
        <w:t>The</w:t>
      </w:r>
      <w:r w:rsidRPr="00271F14">
        <w:rPr>
          <w:rStyle w:val="StyleUnderline"/>
        </w:rPr>
        <w:t xml:space="preserve"> meeting between Chinese and American leaders in Osaka may have pressed the pause button on their escalating trade war</w:t>
      </w:r>
      <w:r w:rsidRPr="00A737A9">
        <w:rPr>
          <w:sz w:val="16"/>
        </w:rPr>
        <w:t>, but pundits on</w:t>
      </w:r>
      <w:r w:rsidRPr="00271F14">
        <w:rPr>
          <w:rStyle w:val="StyleUnderline"/>
        </w:rPr>
        <w:t xml:space="preserve"> both sides remain doubtful about how long a ceasefire can avert a</w:t>
      </w:r>
      <w:r w:rsidRPr="00A737A9">
        <w:rPr>
          <w:sz w:val="16"/>
        </w:rPr>
        <w:t xml:space="preserve"> looming </w:t>
      </w:r>
      <w:r w:rsidRPr="00271F14">
        <w:rPr>
          <w:rStyle w:val="StyleUnderline"/>
        </w:rPr>
        <w:t xml:space="preserve">showdown between the two </w:t>
      </w:r>
      <w:r w:rsidRPr="00A737A9">
        <w:rPr>
          <w:sz w:val="16"/>
        </w:rPr>
        <w:t xml:space="preserve">economic </w:t>
      </w:r>
      <w:r w:rsidRPr="00271F14">
        <w:rPr>
          <w:rStyle w:val="StyleUnderline"/>
        </w:rPr>
        <w:t>superpowers</w:t>
      </w:r>
      <w:r w:rsidRPr="00A737A9">
        <w:rPr>
          <w:sz w:val="16"/>
        </w:rPr>
        <w:t>.</w:t>
      </w:r>
    </w:p>
    <w:p w:rsidR="00C73D4B" w:rsidRPr="00A737A9" w:rsidRDefault="00C73D4B" w:rsidP="00C73D4B">
      <w:pPr>
        <w:rPr>
          <w:sz w:val="16"/>
          <w:szCs w:val="14"/>
        </w:rPr>
      </w:pPr>
      <w:r w:rsidRPr="00A737A9">
        <w:rPr>
          <w:sz w:val="16"/>
        </w:rPr>
        <w:t xml:space="preserve">In a make-or-break meeting on Saturday that stole the limelight at the Group of 20 </w:t>
      </w:r>
      <w:proofErr w:type="gramStart"/>
      <w:r w:rsidRPr="00A737A9">
        <w:rPr>
          <w:sz w:val="16"/>
        </w:rPr>
        <w:t>summit</w:t>
      </w:r>
      <w:proofErr w:type="gramEnd"/>
      <w:r w:rsidRPr="00A737A9">
        <w:rPr>
          <w:sz w:val="16"/>
        </w:rPr>
        <w:t xml:space="preserve"> in Japan, US President Donald </w:t>
      </w:r>
      <w:r w:rsidRPr="006B4F60">
        <w:rPr>
          <w:rStyle w:val="StyleUnderline"/>
        </w:rPr>
        <w:t>Trump agreed with</w:t>
      </w:r>
      <w:r w:rsidRPr="00A737A9">
        <w:rPr>
          <w:sz w:val="16"/>
        </w:rPr>
        <w:t xml:space="preserve"> China’s </w:t>
      </w:r>
      <w:r w:rsidRPr="006B4F60">
        <w:rPr>
          <w:rStyle w:val="StyleUnderline"/>
        </w:rPr>
        <w:t xml:space="preserve">Xi </w:t>
      </w:r>
      <w:r w:rsidRPr="00A737A9">
        <w:rPr>
          <w:sz w:val="16"/>
        </w:rPr>
        <w:t>Jinping</w:t>
      </w:r>
      <w:r w:rsidRPr="006B4F60">
        <w:rPr>
          <w:rStyle w:val="StyleUnderline"/>
        </w:rPr>
        <w:t xml:space="preserve"> to resume trade talks while delaying new tariffs</w:t>
      </w:r>
      <w:r w:rsidRPr="00A737A9">
        <w:rPr>
          <w:rStyle w:val="StyleUnderline"/>
          <w:sz w:val="14"/>
          <w:szCs w:val="14"/>
        </w:rPr>
        <w:t xml:space="preserve"> </w:t>
      </w:r>
      <w:r w:rsidRPr="00A737A9">
        <w:rPr>
          <w:sz w:val="16"/>
          <w:szCs w:val="14"/>
        </w:rPr>
        <w:t>on Chinese imports.</w:t>
      </w:r>
    </w:p>
    <w:p w:rsidR="00C73D4B" w:rsidRPr="00A737A9" w:rsidRDefault="00C73D4B" w:rsidP="00C73D4B">
      <w:pPr>
        <w:rPr>
          <w:sz w:val="14"/>
          <w:szCs w:val="14"/>
        </w:rPr>
      </w:pPr>
      <w:r w:rsidRPr="00A737A9">
        <w:rPr>
          <w:sz w:val="14"/>
          <w:szCs w:val="14"/>
        </w:rPr>
        <w:t>In what appeared to be another concession, Trump made a surprise announcement at a press briefing after his 80-minute meeting with Xi that effectively backtracked on a US ban on exports to Huawei, China’s top telecoms company.</w:t>
      </w:r>
    </w:p>
    <w:p w:rsidR="00C73D4B" w:rsidRPr="00A737A9" w:rsidRDefault="00C73D4B" w:rsidP="00C73D4B">
      <w:pPr>
        <w:rPr>
          <w:sz w:val="14"/>
          <w:szCs w:val="14"/>
        </w:rPr>
      </w:pPr>
      <w:r w:rsidRPr="00A737A9">
        <w:rPr>
          <w:sz w:val="14"/>
          <w:szCs w:val="14"/>
        </w:rPr>
        <w:t>The official Chinese account of what happened during the meeting, issued by Xinhua before Trump’s press conference, made no mention of the Huawei situation, which topped the list of Beijing’s demands before trade negotiations broke down in early May.</w:t>
      </w:r>
    </w:p>
    <w:p w:rsidR="00C73D4B" w:rsidRPr="00A737A9" w:rsidRDefault="00C73D4B" w:rsidP="00C73D4B">
      <w:pPr>
        <w:rPr>
          <w:sz w:val="16"/>
        </w:rPr>
      </w:pPr>
      <w:r w:rsidRPr="006B4F60">
        <w:rPr>
          <w:rStyle w:val="StyleUnderline"/>
        </w:rPr>
        <w:t>Among specialists and former diplomats, there is a clear sense of relief that Beijing and Washington have again managed to prevent their tit-for-tat tariff escalation from becoming a full-blown economic cold war,</w:t>
      </w:r>
      <w:r w:rsidRPr="00A737A9">
        <w:rPr>
          <w:sz w:val="16"/>
        </w:rPr>
        <w:t xml:space="preserve"> with a truce similar to what emerged from the Trump-Xi meeting at the G20 summit in Argentina seven months ago.</w:t>
      </w:r>
    </w:p>
    <w:p w:rsidR="00C73D4B" w:rsidRPr="00A737A9" w:rsidRDefault="00C73D4B" w:rsidP="00C73D4B">
      <w:pPr>
        <w:rPr>
          <w:sz w:val="16"/>
        </w:rPr>
      </w:pPr>
      <w:r w:rsidRPr="006B4F60">
        <w:rPr>
          <w:rStyle w:val="StyleUnderline"/>
        </w:rPr>
        <w:t>But they cast doubt over the prospect of a deal to end the</w:t>
      </w:r>
      <w:r w:rsidRPr="00A737A9">
        <w:rPr>
          <w:sz w:val="16"/>
        </w:rPr>
        <w:t xml:space="preserve"> near year-long </w:t>
      </w:r>
      <w:r w:rsidRPr="006B4F60">
        <w:rPr>
          <w:rStyle w:val="StyleUnderline"/>
        </w:rPr>
        <w:t>trade war and said the</w:t>
      </w:r>
      <w:r w:rsidRPr="00A737A9">
        <w:rPr>
          <w:sz w:val="16"/>
        </w:rPr>
        <w:t xml:space="preserve"> fifth Xi-Trump </w:t>
      </w:r>
      <w:r w:rsidRPr="006B4F60">
        <w:rPr>
          <w:rStyle w:val="StyleUnderline"/>
        </w:rPr>
        <w:t>summit</w:t>
      </w:r>
      <w:r w:rsidRPr="00A737A9">
        <w:rPr>
          <w:sz w:val="16"/>
        </w:rPr>
        <w:t>, although better than expected,</w:t>
      </w:r>
      <w:r w:rsidRPr="006B4F60">
        <w:rPr>
          <w:rStyle w:val="StyleUnderline"/>
        </w:rPr>
        <w:t xml:space="preserve"> was more symbolic than successful </w:t>
      </w:r>
      <w:r w:rsidRPr="00A737A9">
        <w:rPr>
          <w:sz w:val="16"/>
        </w:rPr>
        <w:t>in addressing the deepening trust deficit and other problems at the heart of the US-China stand-off.</w:t>
      </w:r>
    </w:p>
    <w:p w:rsidR="00C73D4B" w:rsidRPr="00A737A9" w:rsidRDefault="00C73D4B" w:rsidP="00C73D4B">
      <w:pPr>
        <w:rPr>
          <w:sz w:val="16"/>
        </w:rPr>
      </w:pPr>
      <w:r w:rsidRPr="00A737A9">
        <w:rPr>
          <w:sz w:val="16"/>
        </w:rPr>
        <w:t>Zhu</w:t>
      </w:r>
      <w:r w:rsidRPr="00906682">
        <w:rPr>
          <w:rStyle w:val="StyleUnderline"/>
        </w:rPr>
        <w:t xml:space="preserve"> Feng, a US expert at Nanjing University, said the pause on new tariffs showed that both sides were trying to keep the trade war from escalating</w:t>
      </w:r>
      <w:r w:rsidRPr="00A737A9">
        <w:rPr>
          <w:sz w:val="16"/>
        </w:rPr>
        <w:t xml:space="preserve"> at a time when ties were already at a historical low over their technological and geopolitical rivalry.</w:t>
      </w:r>
    </w:p>
    <w:p w:rsidR="00C73D4B" w:rsidRDefault="00C73D4B" w:rsidP="00C73D4B">
      <w:r>
        <w:t>“From China’s perspective, the outcome, especially Trump’s decision to give a reprieve on Huawei, was quite positive as well as an encouraging sign, although it may have little to do with actual change of heart in either side’s strategic calculus,” he said.</w:t>
      </w:r>
    </w:p>
    <w:p w:rsidR="00C73D4B" w:rsidRPr="00A737A9" w:rsidRDefault="00C73D4B" w:rsidP="00C73D4B">
      <w:pPr>
        <w:rPr>
          <w:sz w:val="16"/>
        </w:rPr>
      </w:pPr>
      <w:r w:rsidRPr="003B1765">
        <w:rPr>
          <w:rStyle w:val="StyleUnderline"/>
        </w:rPr>
        <w:t>Unlike the 90-day ceasefire Xi and Trump agreed in Buenos Aires on December 1, this time they did not impose a deadline</w:t>
      </w:r>
      <w:r w:rsidRPr="00A737A9">
        <w:rPr>
          <w:sz w:val="16"/>
        </w:rPr>
        <w:t>, Zhu said.</w:t>
      </w:r>
    </w:p>
    <w:p w:rsidR="00C73D4B" w:rsidRDefault="00C73D4B" w:rsidP="00C73D4B">
      <w:r w:rsidRPr="003B1765">
        <w:rPr>
          <w:rStyle w:val="StyleUnderline"/>
        </w:rPr>
        <w:t>“It shows both sides have a better understanding of the grave challenges ahead to reach a deal and are willing to show more flexibility, which allows room for them to iron out key trade and economic differences.</w:t>
      </w:r>
      <w:r>
        <w:t>”</w:t>
      </w:r>
    </w:p>
    <w:p w:rsidR="00C73D4B" w:rsidRDefault="00C73D4B" w:rsidP="00C73D4B">
      <w:r>
        <w:t xml:space="preserve">Gal </w:t>
      </w:r>
      <w:proofErr w:type="spellStart"/>
      <w:r>
        <w:t>Luft</w:t>
      </w:r>
      <w:proofErr w:type="spellEnd"/>
      <w:r>
        <w:t>, co-director of the Washington-based Institute for the Analysis of Global Security, described the summit between Xi and Trump as “a maintenance meeting aimed at preserving personal relations rather than fixing problems”.</w:t>
      </w:r>
    </w:p>
    <w:p w:rsidR="00C73D4B" w:rsidRDefault="00C73D4B" w:rsidP="00C73D4B">
      <w:r>
        <w:t>“It is difficult to see how in such a short time the two leaders can delve into the many complex issues that are on the agenda,” he said. The meeting lasted just 80 minutes.</w:t>
      </w:r>
    </w:p>
    <w:p w:rsidR="00C73D4B" w:rsidRPr="004D4166" w:rsidRDefault="00C73D4B" w:rsidP="00C73D4B">
      <w:pPr>
        <w:rPr>
          <w:rStyle w:val="StyleUnderline"/>
        </w:rPr>
      </w:pPr>
      <w:r w:rsidRPr="004D4166">
        <w:rPr>
          <w:rStyle w:val="StyleUnderline"/>
        </w:rPr>
        <w:t xml:space="preserve">By agreeing to continue the talks </w:t>
      </w:r>
      <w:r w:rsidRPr="00A737A9">
        <w:rPr>
          <w:sz w:val="16"/>
        </w:rPr>
        <w:t xml:space="preserve">with no end in sight, </w:t>
      </w:r>
      <w:proofErr w:type="spellStart"/>
      <w:r w:rsidRPr="00A737A9">
        <w:rPr>
          <w:sz w:val="16"/>
        </w:rPr>
        <w:t>Luft</w:t>
      </w:r>
      <w:proofErr w:type="spellEnd"/>
      <w:r w:rsidRPr="00A737A9">
        <w:rPr>
          <w:sz w:val="16"/>
        </w:rPr>
        <w:t xml:space="preserve"> said </w:t>
      </w:r>
      <w:r w:rsidRPr="004D4166">
        <w:rPr>
          <w:rStyle w:val="StyleUnderline"/>
        </w:rPr>
        <w:t>both sides were simply “kicking the can down the road”.</w:t>
      </w:r>
    </w:p>
    <w:p w:rsidR="00C73D4B" w:rsidRPr="00A737A9" w:rsidRDefault="00C73D4B" w:rsidP="00C73D4B">
      <w:pPr>
        <w:rPr>
          <w:sz w:val="16"/>
          <w:szCs w:val="16"/>
        </w:rPr>
      </w:pPr>
      <w:r w:rsidRPr="00A737A9">
        <w:rPr>
          <w:sz w:val="16"/>
          <w:szCs w:val="16"/>
        </w:rPr>
        <w:t>“The markets are getting used to uncertainty as long as there is hope, and the impact of the tariffs on Trump’s popularity is still manageable,” he said.</w:t>
      </w:r>
    </w:p>
    <w:p w:rsidR="00C73D4B" w:rsidRPr="00A737A9" w:rsidRDefault="00C73D4B" w:rsidP="00C73D4B">
      <w:pPr>
        <w:rPr>
          <w:sz w:val="16"/>
          <w:szCs w:val="16"/>
        </w:rPr>
      </w:pPr>
      <w:r w:rsidRPr="00A737A9">
        <w:rPr>
          <w:sz w:val="16"/>
          <w:szCs w:val="16"/>
        </w:rPr>
        <w:t>Saturday’s meeting provided much needed relief for Xi, especially after he resorted to nationalism against the perceived American trade bullying amid an economic slowdown and soured ties between the US and Europe, said Steve Tsang, director of the SOAS China Institute at the University of London.</w:t>
      </w:r>
    </w:p>
    <w:p w:rsidR="00C73D4B" w:rsidRDefault="00C73D4B" w:rsidP="00C73D4B">
      <w:pPr>
        <w:rPr>
          <w:sz w:val="16"/>
          <w:szCs w:val="16"/>
        </w:rPr>
      </w:pPr>
      <w:r w:rsidRPr="00A737A9">
        <w:rPr>
          <w:sz w:val="16"/>
          <w:szCs w:val="16"/>
        </w:rPr>
        <w:t>“The truce was what Xi set out to achieve, and it would have been a significant failure if he did not secure it,” he said.</w:t>
      </w:r>
    </w:p>
    <w:p w:rsidR="00C73D4B" w:rsidRPr="00A737A9" w:rsidRDefault="00C73D4B" w:rsidP="00C73D4B">
      <w:pPr>
        <w:rPr>
          <w:sz w:val="16"/>
          <w:szCs w:val="16"/>
        </w:rPr>
      </w:pPr>
      <w:r w:rsidRPr="00A737A9">
        <w:rPr>
          <w:sz w:val="16"/>
          <w:szCs w:val="16"/>
        </w:rPr>
        <w:t xml:space="preserve">“He probably would have preferred to get a further stay of sanctions on Huawei, but this clearly didn’t happen. So, still a success for Xi, which is important for his position in China and for </w:t>
      </w:r>
      <w:proofErr w:type="spellStart"/>
      <w:r w:rsidRPr="00A737A9">
        <w:rPr>
          <w:sz w:val="16"/>
          <w:szCs w:val="16"/>
        </w:rPr>
        <w:t>stabilising</w:t>
      </w:r>
      <w:proofErr w:type="spellEnd"/>
      <w:r w:rsidRPr="00A737A9">
        <w:rPr>
          <w:sz w:val="16"/>
          <w:szCs w:val="16"/>
        </w:rPr>
        <w:t xml:space="preserve"> the Chinese economy.”</w:t>
      </w:r>
    </w:p>
    <w:p w:rsidR="00C73D4B" w:rsidRPr="00A737A9" w:rsidRDefault="00C73D4B" w:rsidP="00C73D4B">
      <w:pPr>
        <w:rPr>
          <w:sz w:val="16"/>
          <w:szCs w:val="16"/>
        </w:rPr>
      </w:pPr>
      <w:r w:rsidRPr="00A737A9">
        <w:rPr>
          <w:sz w:val="16"/>
          <w:szCs w:val="16"/>
        </w:rPr>
        <w:t>Analysts said the latest ceasefire was part of a pattern in China-US relations that have been marred by deepening distrust and greater competition, requiring their top leaders to personally step in.</w:t>
      </w:r>
    </w:p>
    <w:p w:rsidR="00C73D4B" w:rsidRPr="007E7C3E" w:rsidRDefault="00C73D4B" w:rsidP="00C73D4B">
      <w:pPr>
        <w:rPr>
          <w:rStyle w:val="StyleUnderline"/>
        </w:rPr>
      </w:pPr>
      <w:r w:rsidRPr="007E7C3E">
        <w:rPr>
          <w:rStyle w:val="StyleUnderline"/>
        </w:rPr>
        <w:t>Both Trump and Xi have publicly called each other “my friend”, with Trump saying in Osaka that he and the Chinese leader “have a very good friendship, a very, very good friendship”.</w:t>
      </w:r>
    </w:p>
    <w:p w:rsidR="00C73D4B" w:rsidRDefault="00C73D4B" w:rsidP="00C73D4B">
      <w:r w:rsidRPr="00A737A9">
        <w:rPr>
          <w:sz w:val="16"/>
          <w:szCs w:val="16"/>
        </w:rPr>
        <w:t xml:space="preserve">“With such strong personalities at the helm, it is obvious the two leaders play a strong part in this show. But at the end of the day, it will be their representatives, as Trump said, that will do the job,” said Philippe Le </w:t>
      </w:r>
      <w:proofErr w:type="spellStart"/>
      <w:r w:rsidRPr="00A737A9">
        <w:rPr>
          <w:sz w:val="16"/>
          <w:szCs w:val="16"/>
        </w:rPr>
        <w:t>Corre</w:t>
      </w:r>
      <w:proofErr w:type="spellEnd"/>
      <w:r w:rsidRPr="00A737A9">
        <w:rPr>
          <w:sz w:val="16"/>
          <w:szCs w:val="16"/>
        </w:rPr>
        <w:t xml:space="preserve">, a non-resident senior fellow in the Europe and Asia </w:t>
      </w:r>
      <w:proofErr w:type="spellStart"/>
      <w:r w:rsidRPr="00A737A9">
        <w:rPr>
          <w:sz w:val="16"/>
          <w:szCs w:val="16"/>
        </w:rPr>
        <w:t>programmes</w:t>
      </w:r>
      <w:proofErr w:type="spellEnd"/>
      <w:r w:rsidRPr="00A737A9">
        <w:rPr>
          <w:sz w:val="16"/>
          <w:szCs w:val="16"/>
        </w:rPr>
        <w:t xml:space="preserve"> at the Carnegie Endowment for International Peace</w:t>
      </w:r>
      <w:r>
        <w:t>.</w:t>
      </w:r>
    </w:p>
    <w:p w:rsidR="00C73D4B" w:rsidRPr="00A737A9" w:rsidRDefault="00C73D4B" w:rsidP="00C73D4B">
      <w:pPr>
        <w:rPr>
          <w:sz w:val="16"/>
        </w:rPr>
      </w:pPr>
      <w:r w:rsidRPr="00A737A9">
        <w:rPr>
          <w:sz w:val="16"/>
        </w:rPr>
        <w:t>“And on that front,</w:t>
      </w:r>
      <w:r w:rsidRPr="005A61BF">
        <w:rPr>
          <w:rStyle w:val="StyleUnderline"/>
        </w:rPr>
        <w:t xml:space="preserve"> there is little sign of easing up in the US, with [Trump’s top advisers and] Congress fairly consistent in their approach vis-à-vis China.”</w:t>
      </w:r>
    </w:p>
    <w:p w:rsidR="00C73D4B" w:rsidRPr="00A737A9" w:rsidRDefault="00C73D4B" w:rsidP="00C73D4B">
      <w:pPr>
        <w:rPr>
          <w:sz w:val="16"/>
          <w:szCs w:val="16"/>
        </w:rPr>
      </w:pPr>
      <w:r w:rsidRPr="00A737A9">
        <w:rPr>
          <w:sz w:val="16"/>
          <w:szCs w:val="16"/>
        </w:rPr>
        <w:t>Yun Sun, a senior fellow at the Stimson Centre in Washington, said that despite the importance of the leaders’ personal engagement – from their first summit at Trump’s Mar-a-Lago resort in 2017 to Argentina, “none of it has prevented the deterioration of relations to the state it is today”.</w:t>
      </w:r>
    </w:p>
    <w:p w:rsidR="00C73D4B" w:rsidRPr="00A737A9" w:rsidRDefault="00C73D4B" w:rsidP="00C73D4B">
      <w:pPr>
        <w:rPr>
          <w:sz w:val="16"/>
          <w:szCs w:val="16"/>
        </w:rPr>
      </w:pPr>
      <w:r w:rsidRPr="00A737A9">
        <w:rPr>
          <w:sz w:val="16"/>
          <w:szCs w:val="16"/>
        </w:rPr>
        <w:t>“So it might help to make things look a bit smoother on the surface, disagreements and conflicts on the working level inevitably erupt every time, dragging the relations back to its poor state,” she said.</w:t>
      </w:r>
    </w:p>
    <w:p w:rsidR="00C73D4B" w:rsidRDefault="00C73D4B" w:rsidP="00C73D4B">
      <w:pPr>
        <w:rPr>
          <w:sz w:val="16"/>
          <w:szCs w:val="16"/>
        </w:rPr>
      </w:pPr>
      <w:r w:rsidRPr="00A737A9">
        <w:rPr>
          <w:sz w:val="16"/>
          <w:szCs w:val="16"/>
        </w:rPr>
        <w:t xml:space="preserve">While the Osaka summit would almost certainly be deemed a victory for Beijing, former Chinese ambassador to Britain Ma </w:t>
      </w:r>
      <w:proofErr w:type="spellStart"/>
      <w:r w:rsidRPr="00A737A9">
        <w:rPr>
          <w:sz w:val="16"/>
          <w:szCs w:val="16"/>
        </w:rPr>
        <w:t>Zhengang</w:t>
      </w:r>
      <w:proofErr w:type="spellEnd"/>
      <w:r w:rsidRPr="00A737A9">
        <w:rPr>
          <w:sz w:val="16"/>
          <w:szCs w:val="16"/>
        </w:rPr>
        <w:t xml:space="preserve"> said China’s top leaders remained </w:t>
      </w:r>
      <w:proofErr w:type="spellStart"/>
      <w:r w:rsidRPr="00A737A9">
        <w:rPr>
          <w:sz w:val="16"/>
          <w:szCs w:val="16"/>
        </w:rPr>
        <w:t>sceptical</w:t>
      </w:r>
      <w:proofErr w:type="spellEnd"/>
      <w:r w:rsidRPr="00A737A9">
        <w:rPr>
          <w:sz w:val="16"/>
          <w:szCs w:val="16"/>
        </w:rPr>
        <w:t xml:space="preserve"> about whether Trump would deliver on his commitments, given his inconsistent track record.</w:t>
      </w:r>
    </w:p>
    <w:p w:rsidR="00C73D4B" w:rsidRPr="00A737A9" w:rsidRDefault="00C73D4B" w:rsidP="00C73D4B">
      <w:pPr>
        <w:rPr>
          <w:sz w:val="16"/>
          <w:szCs w:val="16"/>
        </w:rPr>
      </w:pPr>
      <w:r w:rsidRPr="00A737A9">
        <w:rPr>
          <w:sz w:val="16"/>
          <w:szCs w:val="16"/>
        </w:rPr>
        <w:t>“Trump has spoken highly of his friendship with Xi, but he has steadily hardened his stance on China since taking office two years ago and cast out Beijing as its biggest rival. So it remains to be seen if Trump means what he said this time or not,” said Ma, a former president of the China Institute of International Studies.</w:t>
      </w:r>
    </w:p>
    <w:p w:rsidR="00C73D4B" w:rsidRPr="00345FA9" w:rsidRDefault="00C73D4B" w:rsidP="00C73D4B">
      <w:pPr>
        <w:rPr>
          <w:sz w:val="16"/>
        </w:rPr>
      </w:pPr>
      <w:r w:rsidRPr="0022633D">
        <w:rPr>
          <w:rStyle w:val="StyleUnderline"/>
        </w:rPr>
        <w:t>“We have witnessed some fundamental changes in China-US relations over the past months, with bipartisan consensus in the US over the need to curb China’s rise,”</w:t>
      </w:r>
      <w:r w:rsidRPr="00345FA9">
        <w:rPr>
          <w:sz w:val="16"/>
        </w:rPr>
        <w:t xml:space="preserve"> he said. “I am not at all optimistic about the prospects for the trade talks or our ties.”</w:t>
      </w:r>
    </w:p>
    <w:p w:rsidR="00C73D4B" w:rsidRPr="00345FA9" w:rsidRDefault="00C73D4B" w:rsidP="00C73D4B">
      <w:pPr>
        <w:rPr>
          <w:sz w:val="14"/>
          <w:szCs w:val="14"/>
        </w:rPr>
      </w:pPr>
      <w:r w:rsidRPr="00345FA9">
        <w:rPr>
          <w:sz w:val="14"/>
          <w:szCs w:val="14"/>
        </w:rPr>
        <w:t>Other analysts agreed that the Osaka meeting has done little to alter the big picture for US-China relations, which may have already passed a point of no return after four decades of economic and political engagement efforts.</w:t>
      </w:r>
    </w:p>
    <w:p w:rsidR="00C73D4B" w:rsidRPr="00345FA9" w:rsidRDefault="00C73D4B" w:rsidP="00C73D4B">
      <w:pPr>
        <w:rPr>
          <w:sz w:val="14"/>
          <w:szCs w:val="14"/>
        </w:rPr>
      </w:pPr>
      <w:r w:rsidRPr="00345FA9">
        <w:rPr>
          <w:sz w:val="14"/>
          <w:szCs w:val="14"/>
        </w:rPr>
        <w:t>They cautioned that Beijing should not overestimate the success of the weekend summit, which broke little new ground and did not achieve any substantial progress.</w:t>
      </w:r>
    </w:p>
    <w:p w:rsidR="00C73D4B" w:rsidRPr="00345FA9" w:rsidRDefault="00C73D4B" w:rsidP="00C73D4B">
      <w:pPr>
        <w:rPr>
          <w:sz w:val="14"/>
          <w:szCs w:val="14"/>
        </w:rPr>
      </w:pPr>
      <w:r w:rsidRPr="00345FA9">
        <w:rPr>
          <w:sz w:val="14"/>
          <w:szCs w:val="14"/>
        </w:rPr>
        <w:t>“Although Beijing remains hopeful that Washington could change its hostile and often confrontational approach on China, I have to say it would be wishful thinking to pin our hopes on Trump,” Zhu said.</w:t>
      </w:r>
    </w:p>
    <w:p w:rsidR="00C73D4B" w:rsidRDefault="00C73D4B" w:rsidP="00C73D4B">
      <w:pPr>
        <w:rPr>
          <w:sz w:val="14"/>
          <w:szCs w:val="14"/>
        </w:rPr>
      </w:pPr>
      <w:r w:rsidRPr="00345FA9">
        <w:rPr>
          <w:sz w:val="14"/>
          <w:szCs w:val="14"/>
        </w:rPr>
        <w:t xml:space="preserve">Shi </w:t>
      </w:r>
      <w:proofErr w:type="spellStart"/>
      <w:r w:rsidRPr="00345FA9">
        <w:rPr>
          <w:sz w:val="14"/>
          <w:szCs w:val="14"/>
        </w:rPr>
        <w:t>Yinhong</w:t>
      </w:r>
      <w:proofErr w:type="spellEnd"/>
      <w:r w:rsidRPr="00345FA9">
        <w:rPr>
          <w:sz w:val="14"/>
          <w:szCs w:val="14"/>
        </w:rPr>
        <w:t xml:space="preserve">, an international relations professor </w:t>
      </w:r>
      <w:proofErr w:type="spellStart"/>
      <w:r w:rsidRPr="00345FA9">
        <w:rPr>
          <w:sz w:val="14"/>
          <w:szCs w:val="14"/>
        </w:rPr>
        <w:t>specialising</w:t>
      </w:r>
      <w:proofErr w:type="spellEnd"/>
      <w:r w:rsidRPr="00345FA9">
        <w:rPr>
          <w:sz w:val="14"/>
          <w:szCs w:val="14"/>
        </w:rPr>
        <w:t xml:space="preserve"> in US-China affairs at </w:t>
      </w:r>
      <w:proofErr w:type="spellStart"/>
      <w:r w:rsidRPr="00345FA9">
        <w:rPr>
          <w:sz w:val="14"/>
          <w:szCs w:val="14"/>
        </w:rPr>
        <w:t>Renmin</w:t>
      </w:r>
      <w:proofErr w:type="spellEnd"/>
      <w:r w:rsidRPr="00345FA9">
        <w:rPr>
          <w:sz w:val="14"/>
          <w:szCs w:val="14"/>
        </w:rPr>
        <w:t xml:space="preserve"> University in Beijing, said the history of the trade talks showed that their resumption was no guarantee of a deal, let alone one </w:t>
      </w:r>
      <w:proofErr w:type="spellStart"/>
      <w:r w:rsidRPr="00345FA9">
        <w:rPr>
          <w:sz w:val="14"/>
          <w:szCs w:val="14"/>
        </w:rPr>
        <w:t>favourable</w:t>
      </w:r>
      <w:proofErr w:type="spellEnd"/>
      <w:r w:rsidRPr="00345FA9">
        <w:rPr>
          <w:sz w:val="14"/>
          <w:szCs w:val="14"/>
        </w:rPr>
        <w:t xml:space="preserve"> to China.</w:t>
      </w:r>
    </w:p>
    <w:p w:rsidR="00C73D4B" w:rsidRPr="00345FA9" w:rsidRDefault="00C73D4B" w:rsidP="00C73D4B">
      <w:pPr>
        <w:rPr>
          <w:sz w:val="14"/>
          <w:szCs w:val="14"/>
        </w:rPr>
      </w:pPr>
      <w:r w:rsidRPr="00345FA9">
        <w:rPr>
          <w:sz w:val="14"/>
          <w:szCs w:val="14"/>
        </w:rPr>
        <w:t>“Apparently, Beijing and Washington have almost conflicting views on what constitutes a good deal,” he said. “I don’t see any positive sign that both sides are capable of coming up with a mutually acceptable deal at a time of China-US stand-off.”</w:t>
      </w:r>
    </w:p>
    <w:p w:rsidR="00C73D4B" w:rsidRPr="00345FA9" w:rsidRDefault="00C73D4B" w:rsidP="00C73D4B">
      <w:pPr>
        <w:rPr>
          <w:sz w:val="14"/>
          <w:szCs w:val="14"/>
        </w:rPr>
      </w:pPr>
      <w:r w:rsidRPr="00345FA9">
        <w:rPr>
          <w:sz w:val="14"/>
          <w:szCs w:val="14"/>
        </w:rPr>
        <w:t>According to Yun, while Trump’s trade war calculations may be largely influenced by his concerns about re-election, Xi was looking beyond the trade deal into the future definition of US-China relations.</w:t>
      </w:r>
    </w:p>
    <w:p w:rsidR="00C73D4B" w:rsidRPr="00345FA9" w:rsidRDefault="00C73D4B" w:rsidP="00C73D4B">
      <w:pPr>
        <w:rPr>
          <w:sz w:val="14"/>
          <w:szCs w:val="14"/>
        </w:rPr>
      </w:pPr>
      <w:r w:rsidRPr="00345FA9">
        <w:rPr>
          <w:sz w:val="14"/>
          <w:szCs w:val="14"/>
        </w:rPr>
        <w:t>“In other words, China cares more about the strategic direction of the ties while the US is focused more on specific issues. And Xi’s concern over domestic criticism has prevented him from making too many concessions on the trade front,” she said.</w:t>
      </w:r>
    </w:p>
    <w:p w:rsidR="00C73D4B" w:rsidRPr="00345FA9" w:rsidRDefault="00C73D4B" w:rsidP="00C73D4B">
      <w:pPr>
        <w:rPr>
          <w:sz w:val="14"/>
          <w:szCs w:val="14"/>
        </w:rPr>
      </w:pPr>
      <w:proofErr w:type="spellStart"/>
      <w:r w:rsidRPr="00345FA9">
        <w:rPr>
          <w:sz w:val="14"/>
          <w:szCs w:val="14"/>
        </w:rPr>
        <w:t>Luft</w:t>
      </w:r>
      <w:proofErr w:type="spellEnd"/>
      <w:r w:rsidRPr="00345FA9">
        <w:rPr>
          <w:sz w:val="14"/>
          <w:szCs w:val="14"/>
        </w:rPr>
        <w:t xml:space="preserve"> said also that public discourse in Washington had become one-sided when it came to US-China relations.</w:t>
      </w:r>
    </w:p>
    <w:p w:rsidR="00C73D4B" w:rsidRPr="00345FA9" w:rsidRDefault="00C73D4B" w:rsidP="00C73D4B">
      <w:pPr>
        <w:rPr>
          <w:sz w:val="14"/>
          <w:szCs w:val="14"/>
        </w:rPr>
      </w:pPr>
      <w:r w:rsidRPr="00345FA9">
        <w:rPr>
          <w:sz w:val="14"/>
          <w:szCs w:val="14"/>
        </w:rPr>
        <w:t>“There is only room for hawks and super-hawks. The moderates have been either silenced or chased out of town,” he said.</w:t>
      </w:r>
    </w:p>
    <w:p w:rsidR="00C73D4B" w:rsidRPr="00345FA9" w:rsidRDefault="00C73D4B" w:rsidP="00C73D4B">
      <w:pPr>
        <w:rPr>
          <w:sz w:val="14"/>
          <w:szCs w:val="14"/>
        </w:rPr>
      </w:pPr>
      <w:r w:rsidRPr="00345FA9">
        <w:rPr>
          <w:sz w:val="14"/>
          <w:szCs w:val="14"/>
        </w:rPr>
        <w:t>“There is no longer tolerance of moderate voices who can balance the mounting anti-China zeal. There is no longer intelligent and balanced conversation on what to do with China. As a result, US-China relations are on a slippery slope and sadly there is no turning back.”</w:t>
      </w:r>
    </w:p>
    <w:p w:rsidR="00C73D4B" w:rsidRPr="00345FA9" w:rsidRDefault="00C73D4B" w:rsidP="00C73D4B">
      <w:pPr>
        <w:rPr>
          <w:sz w:val="14"/>
          <w:szCs w:val="14"/>
        </w:rPr>
      </w:pPr>
      <w:r w:rsidRPr="00345FA9">
        <w:rPr>
          <w:sz w:val="14"/>
          <w:szCs w:val="14"/>
        </w:rPr>
        <w:t>Tsang said the decoupling of the US and Chinese economies, going far beyond trade and technology, had started and that it would continue.</w:t>
      </w:r>
    </w:p>
    <w:p w:rsidR="00C73D4B" w:rsidRPr="00345FA9" w:rsidRDefault="00C73D4B" w:rsidP="00C73D4B">
      <w:pPr>
        <w:rPr>
          <w:sz w:val="14"/>
          <w:szCs w:val="14"/>
        </w:rPr>
      </w:pPr>
      <w:r w:rsidRPr="00345FA9">
        <w:rPr>
          <w:sz w:val="14"/>
          <w:szCs w:val="14"/>
        </w:rPr>
        <w:t>“A trade deal is not impossible,” he said, “but even if one were reached, it would not remove the basic structural forces that drive the two powers away, hence a deepening of the process of decoupling.”</w:t>
      </w:r>
    </w:p>
    <w:p w:rsidR="00C73D4B" w:rsidRPr="00EF1BB0" w:rsidRDefault="00C73D4B" w:rsidP="00C73D4B"/>
    <w:p w:rsidR="00C73D4B" w:rsidRPr="008134FD" w:rsidRDefault="00C73D4B" w:rsidP="00C73D4B">
      <w:pPr>
        <w:rPr>
          <w:sz w:val="16"/>
          <w:szCs w:val="16"/>
        </w:rPr>
      </w:pPr>
    </w:p>
    <w:p w:rsidR="00C73D4B" w:rsidRDefault="00C73D4B" w:rsidP="00C73D4B">
      <w:pPr>
        <w:pStyle w:val="Heading4"/>
      </w:pPr>
      <w:r>
        <w:t>G20 is temporary, further disputes inevitable</w:t>
      </w:r>
    </w:p>
    <w:p w:rsidR="00C73D4B" w:rsidRPr="00B62E55" w:rsidRDefault="00C73D4B" w:rsidP="00C73D4B">
      <w:pPr>
        <w:spacing w:before="240"/>
      </w:pPr>
      <w:r w:rsidRPr="00B62E55">
        <w:rPr>
          <w:rStyle w:val="Style13ptBold"/>
        </w:rPr>
        <w:t>Kimball 6-29</w:t>
      </w:r>
      <w:r>
        <w:rPr>
          <w:rStyle w:val="Style13ptBold"/>
        </w:rPr>
        <w:t xml:space="preserve"> </w:t>
      </w:r>
      <w:r w:rsidRPr="00B62E55">
        <w:t>(</w:t>
      </w:r>
      <w:r>
        <w:t>Spencer, CNBC, 6-29-19, “‘It’s a temporary timeout’: Trump and Xi agree to talks, but offer no clear path to end US-China trade war,” https://www.cnbc.com/2019/06/29/g20-summit-trump-and-xi-agree-to-talks-but-offer-no-clear-path-to-end-the-trade-war.html)</w:t>
      </w:r>
    </w:p>
    <w:p w:rsidR="00C73D4B" w:rsidRPr="00C24244" w:rsidRDefault="00C73D4B" w:rsidP="00C73D4B">
      <w:pPr>
        <w:rPr>
          <w:sz w:val="16"/>
          <w:szCs w:val="16"/>
        </w:rPr>
      </w:pPr>
      <w:r w:rsidRPr="00C24244">
        <w:rPr>
          <w:sz w:val="16"/>
          <w:szCs w:val="16"/>
        </w:rPr>
        <w:t>The United States and China have been here before.</w:t>
      </w:r>
    </w:p>
    <w:p w:rsidR="00C73D4B" w:rsidRPr="00C24244" w:rsidRDefault="00C73D4B" w:rsidP="00C73D4B">
      <w:pPr>
        <w:rPr>
          <w:sz w:val="16"/>
          <w:szCs w:val="16"/>
        </w:rPr>
      </w:pPr>
      <w:r w:rsidRPr="00C24244">
        <w:rPr>
          <w:rStyle w:val="StyleUnderline"/>
        </w:rPr>
        <w:t xml:space="preserve">Threatening to impose potentially devastating tariffs, President Donald Trump pulled back after holding talks with Chinese President Xi Jinping at the G-20 summit </w:t>
      </w:r>
      <w:r w:rsidRPr="00C24244">
        <w:rPr>
          <w:sz w:val="16"/>
          <w:szCs w:val="16"/>
        </w:rPr>
        <w:t>in Japan on Saturday.</w:t>
      </w:r>
    </w:p>
    <w:p w:rsidR="00C73D4B" w:rsidRPr="00C24244" w:rsidRDefault="00C73D4B" w:rsidP="00C73D4B">
      <w:pPr>
        <w:rPr>
          <w:sz w:val="16"/>
          <w:szCs w:val="16"/>
        </w:rPr>
      </w:pPr>
      <w:r w:rsidRPr="00C24244">
        <w:rPr>
          <w:sz w:val="16"/>
          <w:szCs w:val="16"/>
        </w:rPr>
        <w:t>Trump and Xi, who both tout their strong personal relationship</w:t>
      </w:r>
      <w:r w:rsidRPr="00C24244">
        <w:rPr>
          <w:rStyle w:val="StyleUnderline"/>
        </w:rPr>
        <w:t xml:space="preserve">, reached a similar agreement at the previous G-20 summit in Argentina </w:t>
      </w:r>
      <w:r w:rsidRPr="00C24244">
        <w:rPr>
          <w:sz w:val="16"/>
          <w:szCs w:val="16"/>
        </w:rPr>
        <w:t>at the end of the last year.</w:t>
      </w:r>
    </w:p>
    <w:p w:rsidR="00C73D4B" w:rsidRPr="00C24244" w:rsidRDefault="00C73D4B" w:rsidP="00C73D4B">
      <w:pPr>
        <w:rPr>
          <w:rStyle w:val="StyleUnderline"/>
        </w:rPr>
      </w:pPr>
      <w:r w:rsidRPr="00C24244">
        <w:rPr>
          <w:rStyle w:val="StyleUnderline"/>
        </w:rPr>
        <w:t>But those talks ultimately failed and tariffs today are much higher than they were even as recently as early May.</w:t>
      </w:r>
    </w:p>
    <w:p w:rsidR="00C73D4B" w:rsidRPr="00C24244" w:rsidRDefault="00C73D4B" w:rsidP="00C73D4B">
      <w:pPr>
        <w:rPr>
          <w:rStyle w:val="StyleUnderline"/>
        </w:rPr>
      </w:pPr>
      <w:r w:rsidRPr="00C24244">
        <w:rPr>
          <w:sz w:val="16"/>
          <w:szCs w:val="16"/>
        </w:rPr>
        <w:t xml:space="preserve">And </w:t>
      </w:r>
      <w:r w:rsidRPr="00C24244">
        <w:rPr>
          <w:rStyle w:val="StyleUnderline"/>
        </w:rPr>
        <w:t>if history is any guide to the future, the gentlemen's agreement struck between the leaders of the two largest economies in Osaka over the weekend offers no clear path to rolling back tariffs and ending a trade war that threatens to tip the global economy into recession.</w:t>
      </w:r>
    </w:p>
    <w:p w:rsidR="00C73D4B" w:rsidRPr="00C24244" w:rsidRDefault="00C73D4B" w:rsidP="00C73D4B">
      <w:pPr>
        <w:rPr>
          <w:sz w:val="16"/>
          <w:szCs w:val="16"/>
        </w:rPr>
      </w:pPr>
      <w:r w:rsidRPr="00C24244">
        <w:rPr>
          <w:rStyle w:val="StyleUnderline"/>
        </w:rPr>
        <w:t>"It's a temporary timeout,"</w:t>
      </w:r>
      <w:r w:rsidRPr="00C24244">
        <w:rPr>
          <w:sz w:val="16"/>
          <w:szCs w:val="16"/>
        </w:rPr>
        <w:t xml:space="preserve"> Peter </w:t>
      </w:r>
      <w:proofErr w:type="spellStart"/>
      <w:r w:rsidRPr="00C24244">
        <w:rPr>
          <w:sz w:val="16"/>
          <w:szCs w:val="16"/>
        </w:rPr>
        <w:t>Boockvar</w:t>
      </w:r>
      <w:proofErr w:type="spellEnd"/>
      <w:r w:rsidRPr="00C24244">
        <w:rPr>
          <w:sz w:val="16"/>
          <w:szCs w:val="16"/>
        </w:rPr>
        <w:t xml:space="preserve">, chief investment officer at </w:t>
      </w:r>
      <w:proofErr w:type="spellStart"/>
      <w:r w:rsidRPr="00C24244">
        <w:rPr>
          <w:sz w:val="16"/>
          <w:szCs w:val="16"/>
        </w:rPr>
        <w:t>Bleakley</w:t>
      </w:r>
      <w:proofErr w:type="spellEnd"/>
      <w:r w:rsidRPr="00C24244">
        <w:rPr>
          <w:sz w:val="16"/>
          <w:szCs w:val="16"/>
        </w:rPr>
        <w:t xml:space="preserve"> Advisory Group, told CNBC. "I don't see any path to a deal and we're stuck with 25% tariffs on $250 billion of goods."</w:t>
      </w:r>
    </w:p>
    <w:p w:rsidR="00C73D4B" w:rsidRPr="00C24244" w:rsidRDefault="00C73D4B" w:rsidP="00C73D4B">
      <w:pPr>
        <w:rPr>
          <w:sz w:val="16"/>
          <w:szCs w:val="16"/>
        </w:rPr>
      </w:pPr>
      <w:proofErr w:type="spellStart"/>
      <w:r w:rsidRPr="00C24244">
        <w:rPr>
          <w:sz w:val="16"/>
          <w:szCs w:val="16"/>
        </w:rPr>
        <w:t>Boockvar</w:t>
      </w:r>
      <w:proofErr w:type="spellEnd"/>
      <w:r w:rsidRPr="00C24244">
        <w:rPr>
          <w:sz w:val="16"/>
          <w:szCs w:val="16"/>
        </w:rPr>
        <w:t xml:space="preserve"> isn't alone. The Eurasia Group, for its part, sees only a 45% chance that a trade deal gets done this year.</w:t>
      </w:r>
    </w:p>
    <w:p w:rsidR="00C73D4B" w:rsidRPr="00C24244" w:rsidRDefault="00C73D4B" w:rsidP="00C73D4B">
      <w:pPr>
        <w:rPr>
          <w:rStyle w:val="StyleUnderline"/>
        </w:rPr>
      </w:pPr>
      <w:r w:rsidRPr="00C24244">
        <w:rPr>
          <w:sz w:val="16"/>
          <w:szCs w:val="16"/>
        </w:rPr>
        <w:t>And</w:t>
      </w:r>
      <w:r w:rsidRPr="00C24244">
        <w:rPr>
          <w:rStyle w:val="StyleUnderline"/>
        </w:rPr>
        <w:t xml:space="preserve"> Trump is seemingly in no rush. Before sitting down with Xi on Saturday, the president made clear in an interview with Fox Business News that while he believes a deal is possible, he feels no urgency to lift tariffs.</w:t>
      </w:r>
    </w:p>
    <w:p w:rsidR="00C73D4B" w:rsidRPr="00C24244" w:rsidRDefault="00C73D4B" w:rsidP="00C73D4B">
      <w:pPr>
        <w:rPr>
          <w:sz w:val="16"/>
          <w:szCs w:val="16"/>
        </w:rPr>
      </w:pPr>
      <w:r w:rsidRPr="00C24244">
        <w:rPr>
          <w:sz w:val="16"/>
          <w:szCs w:val="16"/>
        </w:rPr>
        <w:t>"I'm also very happy with where we are now</w:t>
      </w:r>
      <w:proofErr w:type="gramStart"/>
      <w:r w:rsidRPr="00C24244">
        <w:rPr>
          <w:sz w:val="16"/>
          <w:szCs w:val="16"/>
        </w:rPr>
        <w:t>, "</w:t>
      </w:r>
      <w:proofErr w:type="gramEnd"/>
      <w:r w:rsidRPr="00C24244">
        <w:rPr>
          <w:sz w:val="16"/>
          <w:szCs w:val="16"/>
        </w:rPr>
        <w:t xml:space="preserve"> Trump said. "We're taking in a fortune, and frankly [it's] not a very good thing for China, but it is a good thing for us. "</w:t>
      </w:r>
    </w:p>
    <w:p w:rsidR="0024644C" w:rsidRDefault="0099307A" w:rsidP="0024644C">
      <w:pPr>
        <w:pStyle w:val="Heading3"/>
      </w:pPr>
      <w:r>
        <w:t>2nc – arms sales leverage key</w:t>
      </w:r>
    </w:p>
    <w:p w:rsidR="0024644C" w:rsidRDefault="0024644C" w:rsidP="0024644C">
      <w:pPr>
        <w:pStyle w:val="Heading4"/>
      </w:pPr>
      <w:r>
        <w:t xml:space="preserve">Appeasing China via Taiwan destroys trade negotiations </w:t>
      </w:r>
    </w:p>
    <w:p w:rsidR="0024644C" w:rsidRPr="00B53EDC" w:rsidRDefault="0024644C" w:rsidP="0024644C">
      <w:pPr>
        <w:rPr>
          <w:rStyle w:val="Style13ptBold"/>
          <w:b w:val="0"/>
          <w:bCs w:val="0"/>
          <w:sz w:val="22"/>
        </w:rPr>
      </w:pPr>
      <w:r>
        <w:rPr>
          <w:rStyle w:val="Style13ptBold"/>
        </w:rPr>
        <w:t xml:space="preserve">Leaf 6-11 </w:t>
      </w:r>
      <w:r w:rsidRPr="00B53EDC">
        <w:t>(</w:t>
      </w:r>
      <w:r>
        <w:t>Paul, attorney and former editor of Stanford Law review, National Interest, “Trade Tussle: America Needs to Capitalize on Its Relationship with Taiwan”, 6-11-19, https://nationalinterest.org/feature/trade-tussle-america-needs-capitalize-its-relationship-taiwan-62212?page=0%2C1)MKG</w:t>
      </w:r>
    </w:p>
    <w:p w:rsidR="0024644C" w:rsidRPr="005D33AF" w:rsidRDefault="0024644C" w:rsidP="0024644C">
      <w:pPr>
        <w:rPr>
          <w:sz w:val="16"/>
        </w:rPr>
      </w:pPr>
      <w:r w:rsidRPr="004E20B1">
        <w:rPr>
          <w:rStyle w:val="StyleUnderline"/>
        </w:rPr>
        <w:t>Beijing steals i</w:t>
      </w:r>
      <w:r w:rsidRPr="005D33AF">
        <w:rPr>
          <w:sz w:val="16"/>
        </w:rPr>
        <w:t>ntellectual</w:t>
      </w:r>
      <w:r w:rsidRPr="00F3529B">
        <w:rPr>
          <w:rStyle w:val="StyleUnderline"/>
        </w:rPr>
        <w:t xml:space="preserve"> p</w:t>
      </w:r>
      <w:r w:rsidRPr="005D33AF">
        <w:rPr>
          <w:sz w:val="16"/>
        </w:rPr>
        <w:t xml:space="preserve">roperty </w:t>
      </w:r>
      <w:r w:rsidRPr="00F3529B">
        <w:rPr>
          <w:rStyle w:val="StyleUnderline"/>
        </w:rPr>
        <w:t>and manipulates trade in order to leapfrog to economic and military superiority in the region. As long as China is playing catchup and competing to dominate Asia, Beijing is unlikely to give up all such lucrative misconduct.</w:t>
      </w:r>
      <w:r w:rsidRPr="005D33AF">
        <w:rPr>
          <w:sz w:val="16"/>
        </w:rPr>
        <w:t xml:space="preserve"> Indeed, Washington just increased tariffs on Beijing and their trade talks ended without a deal. This happened after the United States accused China of “retreating” from its earlier commitments. Now </w:t>
      </w:r>
      <w:r w:rsidRPr="00F3529B">
        <w:rPr>
          <w:rStyle w:val="StyleUnderline"/>
        </w:rPr>
        <w:t xml:space="preserve">both sides are threatening more tariffs and blacklisting each other’s companies, thereby forcing more businesses to shift their production outside of China. If Beijing ever offers to meaningfully reform its predatory practices </w:t>
      </w:r>
      <w:r w:rsidRPr="005D33AF">
        <w:rPr>
          <w:sz w:val="16"/>
        </w:rPr>
        <w:t xml:space="preserve">(and whether those reforms will be verifiable and irreversible), </w:t>
      </w:r>
      <w:r w:rsidRPr="00F3529B">
        <w:rPr>
          <w:rStyle w:val="StyleUnderline"/>
        </w:rPr>
        <w:t>it will be to end Washington’s escalating trade war</w:t>
      </w:r>
      <w:r w:rsidRPr="005D33AF">
        <w:rPr>
          <w:sz w:val="16"/>
        </w:rPr>
        <w:t xml:space="preserve"> with Beijing, </w:t>
      </w:r>
      <w:r w:rsidRPr="00F3529B">
        <w:rPr>
          <w:rStyle w:val="StyleUnderline"/>
        </w:rPr>
        <w:t>not because of Washington’s inaction on Taipei.</w:t>
      </w:r>
      <w:r w:rsidRPr="005D33AF">
        <w:rPr>
          <w:sz w:val="16"/>
        </w:rPr>
        <w:t xml:space="preserve"> China is especially sensitive to commercial pressure because its unelected leaders rely on immense growth to maintain their power, but its economy is expected to grow at its slowest rate in almost thirty years.</w:t>
      </w:r>
    </w:p>
    <w:p w:rsidR="0024644C" w:rsidRPr="005D33AF" w:rsidRDefault="0024644C" w:rsidP="0024644C">
      <w:pPr>
        <w:rPr>
          <w:sz w:val="16"/>
        </w:rPr>
      </w:pPr>
      <w:r w:rsidRPr="00F3529B">
        <w:rPr>
          <w:rStyle w:val="StyleUnderline"/>
        </w:rPr>
        <w:t>Similarly, Washington will not convince Beijing to sanction Pyongyang hard enough to force it to denuclearize, because that pressure would risk regime collapse followed by a unified Korea that is allied with Americ</w:t>
      </w:r>
      <w:r w:rsidRPr="00A92C56">
        <w:rPr>
          <w:rStyle w:val="StyleUnderline"/>
        </w:rPr>
        <w:t>a. China fears that prospect more than the possibility of North Korea attacking it</w:t>
      </w:r>
      <w:r w:rsidRPr="005D33AF">
        <w:rPr>
          <w:sz w:val="16"/>
        </w:rPr>
        <w:t xml:space="preserve">. Indeed, each year, the United Nations details North Korea’s violations of Security Council sanctions, including Pyongyang’s procurement of products </w:t>
      </w:r>
      <w:proofErr w:type="gramStart"/>
      <w:r w:rsidRPr="005D33AF">
        <w:rPr>
          <w:sz w:val="16"/>
        </w:rPr>
        <w:t>that keep</w:t>
      </w:r>
      <w:proofErr w:type="gramEnd"/>
      <w:r w:rsidRPr="005D33AF">
        <w:rPr>
          <w:sz w:val="16"/>
        </w:rPr>
        <w:t xml:space="preserve"> the Kim regime intact. Those reports identify China as a top accomplice in North Korea’s illicit conduct in the year ending this past February. But such bad press did not deter Beijing, however, as China and North Korea just opened a new border crossing, which signals their pla</w:t>
      </w:r>
      <w:r>
        <w:rPr>
          <w:sz w:val="16"/>
        </w:rPr>
        <w:t>3.</w:t>
      </w:r>
      <w:r w:rsidRPr="005D33AF">
        <w:rPr>
          <w:sz w:val="16"/>
        </w:rPr>
        <w:t>ns for greater economic engagement in violation of UN sanctions.</w:t>
      </w:r>
    </w:p>
    <w:p w:rsidR="0024644C" w:rsidRPr="005D33AF" w:rsidRDefault="0024644C" w:rsidP="0024644C">
      <w:pPr>
        <w:rPr>
          <w:sz w:val="16"/>
        </w:rPr>
      </w:pPr>
      <w:r w:rsidRPr="00A92C56">
        <w:rPr>
          <w:rStyle w:val="StyleUnderline"/>
        </w:rPr>
        <w:t xml:space="preserve">That Beijing would refuse to cooperate with Washington even if Washington limits its support for Taipei is not merely hypothetical. </w:t>
      </w:r>
      <w:r w:rsidRPr="009F4EE6">
        <w:rPr>
          <w:rStyle w:val="Emphasis"/>
        </w:rPr>
        <w:t xml:space="preserve">The Obama </w:t>
      </w:r>
      <w:proofErr w:type="gramStart"/>
      <w:r w:rsidRPr="009F4EE6">
        <w:rPr>
          <w:rStyle w:val="Emphasis"/>
        </w:rPr>
        <w:t>administration tread</w:t>
      </w:r>
      <w:proofErr w:type="gramEnd"/>
      <w:r w:rsidRPr="009F4EE6">
        <w:rPr>
          <w:rStyle w:val="Emphasis"/>
        </w:rPr>
        <w:t xml:space="preserve"> lightly with Taiwan, including by withholding new weapons from the island longer than all prior administrations since 1979.</w:t>
      </w:r>
      <w:r w:rsidRPr="00A92C56">
        <w:rPr>
          <w:rStyle w:val="StyleUnderline"/>
        </w:rPr>
        <w:t xml:space="preserve"> </w:t>
      </w:r>
      <w:r w:rsidRPr="005D33AF">
        <w:rPr>
          <w:sz w:val="16"/>
        </w:rPr>
        <w:t xml:space="preserve">President Barack Obama’s administration </w:t>
      </w:r>
      <w:r w:rsidRPr="005D33AF">
        <w:rPr>
          <w:rStyle w:val="StyleUnderline"/>
        </w:rPr>
        <w:t>also publicly criticized Tsai during her presidential run</w:t>
      </w:r>
      <w:r w:rsidRPr="005D33AF">
        <w:rPr>
          <w:sz w:val="16"/>
        </w:rPr>
        <w:t xml:space="preserve"> because Washington had “distinct doubts” about her willingness “to continue the stability in cross-Strait relations the region has enjoyed in recent years” when the KMT was in office. Finally, under Obama, Washington also reduced the U.S. naval presence in the Taiwan Strait.</w:t>
      </w:r>
    </w:p>
    <w:p w:rsidR="0024644C" w:rsidRPr="005D33AF" w:rsidRDefault="0024644C" w:rsidP="0024644C">
      <w:pPr>
        <w:rPr>
          <w:sz w:val="16"/>
        </w:rPr>
      </w:pPr>
      <w:r w:rsidRPr="009F4EE6">
        <w:rPr>
          <w:rStyle w:val="Emphasis"/>
        </w:rPr>
        <w:t>Yet, during this period, China was at its most aggressive</w:t>
      </w:r>
      <w:r w:rsidRPr="005D33AF">
        <w:rPr>
          <w:rStyle w:val="StyleUnderline"/>
        </w:rPr>
        <w:t>, developing powerful offensive weapons</w:t>
      </w:r>
      <w:r w:rsidRPr="005D33AF">
        <w:rPr>
          <w:sz w:val="16"/>
        </w:rPr>
        <w:t xml:space="preserve">. Beijing </w:t>
      </w:r>
      <w:r w:rsidRPr="005D33AF">
        <w:rPr>
          <w:rStyle w:val="StyleUnderline"/>
        </w:rPr>
        <w:t>also broke President Xi’s promises that China would cease economic cyberespionage against America and not militarize its man-made islands in the South China Sea.</w:t>
      </w:r>
      <w:r w:rsidRPr="005D33AF">
        <w:rPr>
          <w:sz w:val="16"/>
        </w:rPr>
        <w:t xml:space="preserve"> Besides, if Washington today were to execute a free-trade agreement with Taiwan after China has pledged assistance on commercial and denuclearization matters, Beijing would then use the free-trade agreement to justify backing out of its promises.</w:t>
      </w:r>
    </w:p>
    <w:p w:rsidR="0024644C" w:rsidRDefault="0024644C" w:rsidP="0024644C">
      <w:pPr>
        <w:rPr>
          <w:sz w:val="16"/>
          <w:szCs w:val="16"/>
        </w:rPr>
      </w:pPr>
      <w:r w:rsidRPr="008134FD">
        <w:rPr>
          <w:sz w:val="16"/>
          <w:szCs w:val="16"/>
        </w:rPr>
        <w:t>It is time for no more excuses—it is time for the United States to strengthen Taiwan’s hand against China, beginning with a free-trade agreement, which will benefit Taiwan no matter how its 2020 elections pan out.</w:t>
      </w:r>
    </w:p>
    <w:p w:rsidR="00EF3569" w:rsidRPr="00B82BFE" w:rsidRDefault="00EF3569" w:rsidP="00EF3569">
      <w:pPr>
        <w:pStyle w:val="Heading4"/>
      </w:pPr>
      <w:r>
        <w:t xml:space="preserve">Status quo solves – Taiwan says no to proposed arms sales – </w:t>
      </w:r>
      <w:r>
        <w:rPr>
          <w:u w:val="single"/>
        </w:rPr>
        <w:t>but</w:t>
      </w:r>
      <w:r>
        <w:t xml:space="preserve"> the signal of not offering arms sales undermines deterrence</w:t>
      </w:r>
    </w:p>
    <w:p w:rsidR="00EF3569" w:rsidRPr="004F4E6D" w:rsidRDefault="00EF3569" w:rsidP="00EF3569">
      <w:pPr>
        <w:rPr>
          <w:rStyle w:val="Style13ptBold"/>
          <w:b w:val="0"/>
          <w:bCs w:val="0"/>
        </w:rPr>
      </w:pPr>
      <w:r>
        <w:rPr>
          <w:rStyle w:val="Style13ptBold"/>
        </w:rPr>
        <w:t>Lin 6/01/</w:t>
      </w:r>
      <w:r>
        <w:rPr>
          <w:rStyle w:val="Style13ptBold"/>
          <w:b w:val="0"/>
          <w:bCs w:val="0"/>
        </w:rPr>
        <w:t>19 – (</w:t>
      </w:r>
      <w:proofErr w:type="spellStart"/>
      <w:r>
        <w:rPr>
          <w:rStyle w:val="Style13ptBold"/>
          <w:b w:val="0"/>
          <w:bCs w:val="0"/>
        </w:rPr>
        <w:t>Syaru</w:t>
      </w:r>
      <w:proofErr w:type="spellEnd"/>
      <w:r>
        <w:rPr>
          <w:rStyle w:val="Style13ptBold"/>
          <w:b w:val="0"/>
          <w:bCs w:val="0"/>
        </w:rPr>
        <w:t xml:space="preserve"> Shirley Lin, “Xi Jinping’s Taiwan Policy and Its Impact on Cross-Strait Relations,” China Leadership Monitor, 06-01-19, https://www.prcleader.org/lin) // </w:t>
      </w:r>
      <w:proofErr w:type="spellStart"/>
      <w:r>
        <w:rPr>
          <w:rStyle w:val="Style13ptBold"/>
          <w:b w:val="0"/>
          <w:bCs w:val="0"/>
        </w:rPr>
        <w:t>ris</w:t>
      </w:r>
      <w:proofErr w:type="spellEnd"/>
    </w:p>
    <w:p w:rsidR="00EF3569" w:rsidRPr="00232EFD" w:rsidRDefault="00EF3569" w:rsidP="00EF3569">
      <w:pPr>
        <w:rPr>
          <w:sz w:val="16"/>
        </w:rPr>
      </w:pPr>
      <w:r w:rsidRPr="00232EFD">
        <w:rPr>
          <w:sz w:val="16"/>
        </w:rPr>
        <w:t>In March 2018,</w:t>
      </w:r>
      <w:r w:rsidRPr="0070469C">
        <w:rPr>
          <w:u w:val="single"/>
        </w:rPr>
        <w:t xml:space="preserve"> Trump signed the Taiwan Travel Act</w:t>
      </w:r>
      <w:r w:rsidRPr="00232EFD">
        <w:rPr>
          <w:sz w:val="16"/>
        </w:rPr>
        <w:t xml:space="preserve">, </w:t>
      </w:r>
      <w:r w:rsidRPr="0070469C">
        <w:rPr>
          <w:u w:val="single"/>
        </w:rPr>
        <w:t>which called for more official exchanges with Taiwan</w:t>
      </w:r>
      <w:r w:rsidRPr="00232EFD">
        <w:rPr>
          <w:sz w:val="16"/>
        </w:rPr>
        <w:t xml:space="preserve">. Despite Xi’s stern opposition to the legislation, U.S. Deputy Assistant Secretary of State for East Asian and Pacific Affairs Alex Wong promptly visited Taipei.[49] In June 2018, the American Institute in Taiwan, the de facto U.S. embassy in Taipei, completed construction of a US$250 million new complex which was formally opened in April 2019 with a visit by former House Speaker Paul Ryan and a host of other officials.[50] </w:t>
      </w:r>
      <w:r w:rsidRPr="0070469C">
        <w:rPr>
          <w:u w:val="single"/>
        </w:rPr>
        <w:t>There is strong bi-partisan support for Taiwan in Congress and among defense official</w:t>
      </w:r>
      <w:r w:rsidRPr="00232EFD">
        <w:rPr>
          <w:sz w:val="16"/>
        </w:rPr>
        <w:t>s</w:t>
      </w:r>
      <w:r w:rsidRPr="0070469C">
        <w:rPr>
          <w:u w:val="single"/>
        </w:rPr>
        <w:t>, as demonstrated by passage of the John S. McCain National Defense Authorization Act in August 2018.</w:t>
      </w:r>
      <w:r w:rsidRPr="00232EFD">
        <w:rPr>
          <w:sz w:val="16"/>
        </w:rPr>
        <w:t xml:space="preserve"> The law supports further military ties with Taiwan and requires an annual report on Chinese influence in U.S. media, culture, business, and academia.[51] In December 2018, the Asia Reassurance Initiative Act was signed with a reaffirmation of the American commitment to Taiwan.[52] </w:t>
      </w:r>
      <w:r w:rsidRPr="0070469C">
        <w:rPr>
          <w:u w:val="single"/>
        </w:rPr>
        <w:t>This was reinforced by a concurrent resolution reaffirming the Taiwan Relations Act and the Six Assurances.</w:t>
      </w:r>
      <w:r w:rsidRPr="00232EFD">
        <w:rPr>
          <w:sz w:val="16"/>
        </w:rPr>
        <w:t xml:space="preserve">[53] Congress followed up by passing the Taiwan Assurance Act in May 2019, awaiting Senate and Presidential approval, which contains a section committing the U.S. to advocate for Taiwan’s meaningful participation in international bodies, including the UN and the ICAO.[54] </w:t>
      </w:r>
      <w:r w:rsidRPr="0070469C">
        <w:rPr>
          <w:u w:val="single"/>
        </w:rPr>
        <w:t>Militarily, a fresh round of arms sales worth US$330 million was approved in October 2018, following the June 2017 US$1.4 billion sale of advanced missiles and torpedoes</w:t>
      </w:r>
      <w:r w:rsidRPr="00232EFD">
        <w:rPr>
          <w:sz w:val="16"/>
        </w:rPr>
        <w:t xml:space="preserve">.[55] As the U.S. develops its Indo-Pacific strategy, Taiwan might have finally been able to purchase the most advanced weapons since 1992, including F-16 fighter jets and M-1 Abrams tanks. However, </w:t>
      </w:r>
      <w:r w:rsidRPr="008D33AE">
        <w:rPr>
          <w:u w:val="single"/>
        </w:rPr>
        <w:t>those sales were postponed by the Trump administration immediately thereafter</w:t>
      </w:r>
      <w:r w:rsidRPr="00B91AB6">
        <w:rPr>
          <w:b/>
          <w:bCs/>
          <w:u w:val="single"/>
        </w:rPr>
        <w:t xml:space="preserve"> </w:t>
      </w:r>
      <w:r w:rsidRPr="00B50D2D">
        <w:rPr>
          <w:u w:val="single"/>
        </w:rPr>
        <w:t>as a conciliatory gesture to Beijing</w:t>
      </w:r>
      <w:r w:rsidRPr="008D33AE">
        <w:rPr>
          <w:u w:val="single"/>
        </w:rPr>
        <w:t xml:space="preserve"> amidst trade war negotiations, suggesting that </w:t>
      </w:r>
      <w:r w:rsidRPr="00B50D2D">
        <w:rPr>
          <w:u w:val="single"/>
        </w:rPr>
        <w:t>arms sales to Taiwan may become a bargaining chip</w:t>
      </w:r>
      <w:r w:rsidRPr="008D33AE">
        <w:rPr>
          <w:u w:val="single"/>
        </w:rPr>
        <w:t xml:space="preserve"> in the rising U.S.-China tensions</w:t>
      </w:r>
      <w:r w:rsidRPr="00232EFD">
        <w:rPr>
          <w:sz w:val="16"/>
        </w:rPr>
        <w:t xml:space="preserve">.[56] </w:t>
      </w:r>
      <w:r w:rsidRPr="008D33AE">
        <w:rPr>
          <w:u w:val="single"/>
        </w:rPr>
        <w:t>At the beginning of 2019, a Defense Intelligence Agency report highlighted Taiwan’s vulnerability to China</w:t>
      </w:r>
      <w:r w:rsidRPr="00232EFD">
        <w:rPr>
          <w:sz w:val="16"/>
        </w:rPr>
        <w:t xml:space="preserve">.[57] In its Annual Report to Congress on China in May 2019, </w:t>
      </w:r>
      <w:r w:rsidRPr="008D33AE">
        <w:rPr>
          <w:u w:val="single"/>
        </w:rPr>
        <w:t>the Defense Department also emphasized the Chinese build-up across the Strait and the importance of assisting Taiwan</w:t>
      </w:r>
      <w:r w:rsidRPr="00232EFD">
        <w:rPr>
          <w:sz w:val="16"/>
        </w:rPr>
        <w:t xml:space="preserve">.[58] </w:t>
      </w:r>
      <w:r w:rsidRPr="008D33AE">
        <w:rPr>
          <w:u w:val="single"/>
        </w:rPr>
        <w:t>Increasing U.S. support is demonstrated by American warships passing through the Taiwan Strait and the South China Sea</w:t>
      </w:r>
      <w:r w:rsidRPr="00232EFD">
        <w:rPr>
          <w:sz w:val="16"/>
        </w:rPr>
        <w:t xml:space="preserve">, followed by similar actions by the other allied navies, despite the opposition expressed by Beijing.[59] However, </w:t>
      </w:r>
      <w:r w:rsidRPr="001B5697">
        <w:rPr>
          <w:u w:val="single"/>
        </w:rPr>
        <w:t xml:space="preserve">even if the U.S. were to approve further arms sales, there is little support among the Taiwanese public to increase spending on defense and there is a renewed </w:t>
      </w:r>
      <w:proofErr w:type="spellStart"/>
      <w:r w:rsidRPr="001B5697">
        <w:rPr>
          <w:u w:val="single"/>
        </w:rPr>
        <w:t>pushback</w:t>
      </w:r>
      <w:proofErr w:type="spellEnd"/>
      <w:r w:rsidRPr="001B5697">
        <w:rPr>
          <w:u w:val="single"/>
        </w:rPr>
        <w:t xml:space="preserve"> from the KMT against appropriating funds for the arms-sales budget as a way of criticizing the DPP for its allegedly provocative policies toward the mainland</w:t>
      </w:r>
      <w:r w:rsidRPr="00232EFD">
        <w:rPr>
          <w:sz w:val="16"/>
        </w:rPr>
        <w:t>.[60]</w:t>
      </w:r>
    </w:p>
    <w:p w:rsidR="0024644C" w:rsidRDefault="0024644C" w:rsidP="00986216">
      <w:pPr>
        <w:rPr>
          <w:rStyle w:val="StyleUnderline"/>
        </w:rPr>
      </w:pPr>
    </w:p>
    <w:p w:rsidR="006A40BF" w:rsidRPr="006A40BF" w:rsidRDefault="006A40BF" w:rsidP="006A40BF">
      <w:pPr>
        <w:pStyle w:val="Heading4"/>
      </w:pPr>
      <w:r w:rsidRPr="006A40BF">
        <w:t>Taiwan is a bargaining chip for Trump – removing it decks leverage</w:t>
      </w:r>
    </w:p>
    <w:p w:rsidR="006A40BF" w:rsidRPr="00206FC1" w:rsidRDefault="006A40BF" w:rsidP="006A40BF">
      <w:pPr>
        <w:rPr>
          <w:rFonts w:ascii="Georgia" w:hAnsi="Georgia"/>
        </w:rPr>
      </w:pPr>
      <w:r w:rsidRPr="00206FC1">
        <w:rPr>
          <w:rStyle w:val="Style13ptBold"/>
          <w:rFonts w:ascii="Georgia" w:hAnsi="Georgia"/>
        </w:rPr>
        <w:t>Panda 3/25</w:t>
      </w:r>
      <w:r w:rsidRPr="00206FC1">
        <w:rPr>
          <w:rFonts w:ascii="Georgia" w:hAnsi="Georgia"/>
        </w:rPr>
        <w:t xml:space="preserve"> </w:t>
      </w:r>
      <w:r w:rsidRPr="00206FC1">
        <w:rPr>
          <w:rFonts w:ascii="Georgia" w:hAnsi="Georgia"/>
          <w:sz w:val="20"/>
          <w:szCs w:val="20"/>
        </w:rPr>
        <w:t xml:space="preserve">(3/25/19, Ankit Panda is an editor at The Diplomat writing on security, politics, economics, and culture, he is also an adjunct senior fellow at the Federation of American Scientists where his work focuses on nuclear and conventional force developments in Asia, deterrence, and nuclear strategy, The Diplomat, “Are the US and China About to Face off Over American Fighter Sales to Taiwan?”, </w:t>
      </w:r>
      <w:hyperlink r:id="rId193" w:history="1">
        <w:r w:rsidRPr="00206FC1">
          <w:rPr>
            <w:rStyle w:val="Hyperlink"/>
            <w:rFonts w:ascii="Georgia" w:hAnsi="Georgia"/>
            <w:sz w:val="20"/>
            <w:szCs w:val="20"/>
          </w:rPr>
          <w:t>https://thediplomat.com/2019/03/are-the-us-and-china-about-to-face-off-over-american-fighter-sales-to-taiwan/</w:t>
        </w:r>
      </w:hyperlink>
      <w:r w:rsidRPr="00206FC1">
        <w:rPr>
          <w:rFonts w:ascii="Georgia" w:hAnsi="Georgia"/>
          <w:sz w:val="20"/>
          <w:szCs w:val="20"/>
        </w:rPr>
        <w:t xml:space="preserve">, </w:t>
      </w:r>
      <w:proofErr w:type="spellStart"/>
      <w:r w:rsidRPr="00206FC1">
        <w:rPr>
          <w:rFonts w:ascii="Georgia" w:hAnsi="Georgia"/>
          <w:sz w:val="20"/>
          <w:szCs w:val="20"/>
        </w:rPr>
        <w:t>epd</w:t>
      </w:r>
      <w:proofErr w:type="spellEnd"/>
      <w:r w:rsidRPr="00206FC1">
        <w:rPr>
          <w:rFonts w:ascii="Georgia" w:hAnsi="Georgia"/>
          <w:sz w:val="20"/>
          <w:szCs w:val="20"/>
        </w:rPr>
        <w:t>)</w:t>
      </w:r>
    </w:p>
    <w:p w:rsidR="006A40BF" w:rsidRPr="00206FC1" w:rsidRDefault="006A40BF" w:rsidP="006A40BF">
      <w:pPr>
        <w:rPr>
          <w:rFonts w:ascii="Georgia" w:hAnsi="Georgia"/>
          <w:u w:val="single"/>
        </w:rPr>
      </w:pPr>
      <w:r w:rsidRPr="00206FC1">
        <w:rPr>
          <w:rFonts w:ascii="Georgia" w:hAnsi="Georgia"/>
          <w:sz w:val="16"/>
          <w:szCs w:val="16"/>
        </w:rPr>
        <w:t xml:space="preserve">The </w:t>
      </w:r>
      <w:r w:rsidRPr="00206FC1">
        <w:rPr>
          <w:rStyle w:val="StyleUnderline"/>
          <w:rFonts w:ascii="Georgia" w:hAnsi="Georgia"/>
        </w:rPr>
        <w:t>United States and China appear to be heading toward a major confrontation over the possible sale of American fighters to Taiwan.</w:t>
      </w:r>
    </w:p>
    <w:p w:rsidR="006A40BF" w:rsidRPr="00206FC1" w:rsidRDefault="006A40BF" w:rsidP="006A40BF">
      <w:pPr>
        <w:rPr>
          <w:rFonts w:ascii="Georgia" w:hAnsi="Georgia"/>
          <w:sz w:val="16"/>
          <w:szCs w:val="16"/>
        </w:rPr>
      </w:pPr>
      <w:r w:rsidRPr="00206FC1">
        <w:rPr>
          <w:rFonts w:ascii="Georgia" w:hAnsi="Georgia"/>
          <w:sz w:val="16"/>
          <w:szCs w:val="16"/>
        </w:rPr>
        <w:t xml:space="preserve">Last week, </w:t>
      </w:r>
      <w:r w:rsidRPr="00206FC1">
        <w:rPr>
          <w:rStyle w:val="StyleUnderline"/>
          <w:rFonts w:ascii="Georgia" w:hAnsi="Georgia"/>
        </w:rPr>
        <w:t xml:space="preserve">Taiwanese President Tsai </w:t>
      </w:r>
      <w:proofErr w:type="spellStart"/>
      <w:r w:rsidRPr="00206FC1">
        <w:rPr>
          <w:rStyle w:val="StyleUnderline"/>
          <w:rFonts w:ascii="Georgia" w:hAnsi="Georgia"/>
        </w:rPr>
        <w:t>Ing</w:t>
      </w:r>
      <w:proofErr w:type="spellEnd"/>
      <w:r w:rsidRPr="00206FC1">
        <w:rPr>
          <w:rStyle w:val="StyleUnderline"/>
          <w:rFonts w:ascii="Georgia" w:hAnsi="Georgia"/>
        </w:rPr>
        <w:t xml:space="preserve">-wen confirmed that the country’s Ministry of Defense had submitted a formal request to Washington, D.C., to purchase F-16V Viper fighters. </w:t>
      </w:r>
      <w:r w:rsidRPr="00206FC1">
        <w:rPr>
          <w:rFonts w:ascii="Georgia" w:hAnsi="Georgia"/>
          <w:sz w:val="16"/>
          <w:szCs w:val="16"/>
        </w:rPr>
        <w:t>Tsai said the decision to make the request was supported by a review of Taiwan’s defense needs.</w:t>
      </w:r>
    </w:p>
    <w:p w:rsidR="006A40BF" w:rsidRPr="00206FC1" w:rsidRDefault="006A40BF" w:rsidP="006A40BF">
      <w:pPr>
        <w:rPr>
          <w:rStyle w:val="StyleUnderline"/>
          <w:rFonts w:ascii="Georgia" w:hAnsi="Georgia"/>
        </w:rPr>
      </w:pPr>
      <w:r w:rsidRPr="00206FC1">
        <w:rPr>
          <w:rFonts w:ascii="Georgia" w:hAnsi="Georgia"/>
          <w:sz w:val="16"/>
          <w:szCs w:val="16"/>
        </w:rPr>
        <w:t xml:space="preserve">Days later, </w:t>
      </w:r>
      <w:r w:rsidRPr="00206FC1">
        <w:rPr>
          <w:rStyle w:val="StyleUnderline"/>
          <w:rFonts w:ascii="Georgia" w:hAnsi="Georgia"/>
        </w:rPr>
        <w:t>Bloomberg News reported that the White House was poised to approve the Taiwanese request.</w:t>
      </w:r>
    </w:p>
    <w:p w:rsidR="006A40BF" w:rsidRPr="00206FC1" w:rsidRDefault="006A40BF" w:rsidP="006A40BF">
      <w:pPr>
        <w:rPr>
          <w:rFonts w:ascii="Georgia" w:hAnsi="Georgia"/>
          <w:sz w:val="16"/>
          <w:szCs w:val="16"/>
        </w:rPr>
      </w:pPr>
      <w:r w:rsidRPr="00206FC1">
        <w:rPr>
          <w:rFonts w:ascii="Georgia" w:hAnsi="Georgia"/>
          <w:sz w:val="16"/>
          <w:szCs w:val="16"/>
        </w:rPr>
        <w:t>If that report is true, the United States would be turning course on what has been a longstanding reluctance to sell fighters to Taiwan, even as it has authorized other arms sales in line with the 1979 Taiwan Relations Act, which requires the U.S. government to support Taiwan “with arms of a defensive character.”</w:t>
      </w:r>
    </w:p>
    <w:p w:rsidR="006A40BF" w:rsidRPr="00206FC1" w:rsidRDefault="006A40BF" w:rsidP="006A40BF">
      <w:pPr>
        <w:rPr>
          <w:rFonts w:ascii="Georgia" w:hAnsi="Georgia"/>
          <w:sz w:val="16"/>
          <w:szCs w:val="16"/>
        </w:rPr>
      </w:pPr>
      <w:r w:rsidRPr="00206FC1">
        <w:rPr>
          <w:rFonts w:ascii="Georgia" w:hAnsi="Georgia"/>
          <w:sz w:val="16"/>
          <w:szCs w:val="16"/>
        </w:rPr>
        <w:t>Even as the Obama administration and the Trump administration have approved weapons and spare parts for sale to Taiwan, fighters have long been seen as a bridge too far given Beijing serious reservations.</w:t>
      </w:r>
    </w:p>
    <w:p w:rsidR="006A40BF" w:rsidRPr="00206FC1" w:rsidRDefault="006A40BF" w:rsidP="006A40BF">
      <w:pPr>
        <w:rPr>
          <w:rFonts w:ascii="Georgia" w:hAnsi="Georgia"/>
          <w:sz w:val="16"/>
          <w:szCs w:val="16"/>
        </w:rPr>
      </w:pPr>
      <w:r w:rsidRPr="00206FC1">
        <w:rPr>
          <w:rFonts w:ascii="Georgia" w:hAnsi="Georgia"/>
          <w:sz w:val="16"/>
          <w:szCs w:val="16"/>
        </w:rPr>
        <w:t>The United States authorized the sale of 150 F-16 fighters to Taiwan in 1992. The Obama administration, after receiving a request from Taipei, turned it down, initiating a set of upgrades instead to Taipei’s existing fleet.</w:t>
      </w:r>
    </w:p>
    <w:p w:rsidR="006A40BF" w:rsidRPr="00206FC1" w:rsidRDefault="006A40BF" w:rsidP="006A40BF">
      <w:pPr>
        <w:rPr>
          <w:rFonts w:ascii="Georgia" w:hAnsi="Georgia"/>
          <w:sz w:val="16"/>
          <w:szCs w:val="16"/>
        </w:rPr>
      </w:pPr>
      <w:r w:rsidRPr="00206FC1">
        <w:rPr>
          <w:rStyle w:val="StyleUnderline"/>
          <w:rFonts w:ascii="Georgia" w:hAnsi="Georgia"/>
        </w:rPr>
        <w:t xml:space="preserve">The issue hasn’t gone unnoticed in China, </w:t>
      </w:r>
      <w:r w:rsidRPr="00206FC1">
        <w:rPr>
          <w:rFonts w:ascii="Georgia" w:hAnsi="Georgia"/>
          <w:sz w:val="16"/>
          <w:szCs w:val="16"/>
        </w:rPr>
        <w:t>where Taiwan is seen as an inherent part of the country. Relations across the Taiwan Strait have been particularly strained since Tsai’s inauguration in 2016.</w:t>
      </w:r>
    </w:p>
    <w:p w:rsidR="006A40BF" w:rsidRPr="00206FC1" w:rsidRDefault="006A40BF" w:rsidP="006A40BF">
      <w:pPr>
        <w:rPr>
          <w:rFonts w:ascii="Georgia" w:hAnsi="Georgia"/>
          <w:sz w:val="16"/>
          <w:szCs w:val="16"/>
        </w:rPr>
      </w:pPr>
      <w:r w:rsidRPr="00206FC1">
        <w:rPr>
          <w:rFonts w:ascii="Georgia" w:hAnsi="Georgia"/>
          <w:sz w:val="16"/>
          <w:szCs w:val="16"/>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p>
    <w:p w:rsidR="006A40BF" w:rsidRPr="00206FC1" w:rsidRDefault="006A40BF" w:rsidP="006A40BF">
      <w:pPr>
        <w:rPr>
          <w:rFonts w:ascii="Georgia" w:hAnsi="Georgia"/>
          <w:sz w:val="16"/>
          <w:szCs w:val="16"/>
        </w:rPr>
      </w:pPr>
      <w:r w:rsidRPr="00206FC1">
        <w:rPr>
          <w:rStyle w:val="StyleUnderline"/>
          <w:rFonts w:ascii="Georgia" w:hAnsi="Georgia"/>
        </w:rPr>
        <w:t>“China’s position to firmly oppose arms sales to Taiwan is consistent and clear,”</w:t>
      </w:r>
      <w:r w:rsidRPr="00206FC1">
        <w:rPr>
          <w:rFonts w:ascii="Georgia" w:hAnsi="Georgia"/>
          <w:sz w:val="16"/>
          <w:szCs w:val="16"/>
        </w:rPr>
        <w:t xml:space="preserve"> Chinese Foreign Ministry spokesperson </w:t>
      </w:r>
      <w:proofErr w:type="spellStart"/>
      <w:r w:rsidRPr="00206FC1">
        <w:rPr>
          <w:rFonts w:ascii="Georgia" w:hAnsi="Georgia"/>
          <w:sz w:val="16"/>
          <w:szCs w:val="16"/>
        </w:rPr>
        <w:t>Geng</w:t>
      </w:r>
      <w:proofErr w:type="spellEnd"/>
      <w:r w:rsidRPr="00206FC1">
        <w:rPr>
          <w:rFonts w:ascii="Georgia" w:hAnsi="Georgia"/>
          <w:sz w:val="16"/>
          <w:szCs w:val="16"/>
        </w:rPr>
        <w:t xml:space="preserve"> </w:t>
      </w:r>
      <w:proofErr w:type="spellStart"/>
      <w:r w:rsidRPr="00206FC1">
        <w:rPr>
          <w:rFonts w:ascii="Georgia" w:hAnsi="Georgia"/>
          <w:sz w:val="16"/>
          <w:szCs w:val="16"/>
        </w:rPr>
        <w:t>Shuang</w:t>
      </w:r>
      <w:proofErr w:type="spellEnd"/>
      <w:r w:rsidRPr="00206FC1">
        <w:rPr>
          <w:rFonts w:ascii="Georgia" w:hAnsi="Georgia"/>
          <w:sz w:val="16"/>
          <w:szCs w:val="16"/>
        </w:rPr>
        <w:t xml:space="preserve"> said during a press briefing on Friday.</w:t>
      </w:r>
    </w:p>
    <w:p w:rsidR="006A40BF" w:rsidRPr="00206FC1" w:rsidRDefault="006A40BF" w:rsidP="006A40BF">
      <w:pPr>
        <w:rPr>
          <w:rFonts w:ascii="Georgia" w:hAnsi="Georgia"/>
          <w:u w:val="single"/>
        </w:rPr>
      </w:pPr>
      <w:r w:rsidRPr="00206FC1">
        <w:rPr>
          <w:rStyle w:val="StyleUnderline"/>
          <w:rFonts w:ascii="Georgia" w:hAnsi="Georgia"/>
        </w:rPr>
        <w:t>“We have made stern representations to the U.S. We have urged the U.S. to fully recognize the sensitivity of this issue and the harm it will cause.”</w:t>
      </w:r>
    </w:p>
    <w:p w:rsidR="006A40BF" w:rsidRPr="00206FC1" w:rsidRDefault="006A40BF" w:rsidP="006A40BF">
      <w:pPr>
        <w:rPr>
          <w:rStyle w:val="StyleUnderline"/>
          <w:rFonts w:ascii="Georgia" w:hAnsi="Georgia"/>
        </w:rPr>
      </w:pPr>
      <w:r w:rsidRPr="00206FC1">
        <w:rPr>
          <w:rFonts w:ascii="Georgia" w:hAnsi="Georgia"/>
          <w:sz w:val="16"/>
          <w:szCs w:val="16"/>
        </w:rPr>
        <w:t>The prospect of a fighter sale to Taiwan this time comes at a time of particularly heightened U.S.-China tensions.</w:t>
      </w:r>
      <w:r w:rsidRPr="00206FC1">
        <w:rPr>
          <w:rStyle w:val="StyleUnderline"/>
          <w:rFonts w:ascii="Georgia" w:hAnsi="Georgia"/>
        </w:rPr>
        <w:t xml:space="preserve"> The Trump administration has been known to seek leverage with Beijing across issues and it is possible that this may turn into the latest case of Taiwan being used a possible bargaining chip as Trump seeks to clinch a favorable trade deal with Chinese President Xi Jinping.</w:t>
      </w:r>
    </w:p>
    <w:p w:rsidR="006A40BF" w:rsidRPr="00206FC1" w:rsidRDefault="006A40BF" w:rsidP="006A40BF">
      <w:pPr>
        <w:rPr>
          <w:rFonts w:ascii="Georgia" w:hAnsi="Georgia"/>
        </w:rPr>
      </w:pPr>
    </w:p>
    <w:p w:rsidR="006A40BF" w:rsidRPr="00206FC1" w:rsidRDefault="006A40BF" w:rsidP="006A40BF">
      <w:pPr>
        <w:pStyle w:val="Heading4"/>
        <w:rPr>
          <w:rFonts w:ascii="Georgia" w:hAnsi="Georgia"/>
        </w:rPr>
      </w:pPr>
      <w:r w:rsidRPr="00206FC1">
        <w:rPr>
          <w:rFonts w:ascii="Georgia" w:hAnsi="Georgia"/>
        </w:rPr>
        <w:t>Trump can use the Taiwan deal as a bargaining chip – the deal would be paradigm shifting</w:t>
      </w:r>
    </w:p>
    <w:p w:rsidR="006A40BF" w:rsidRPr="00206FC1" w:rsidRDefault="006A40BF" w:rsidP="006A40BF">
      <w:pPr>
        <w:rPr>
          <w:rFonts w:ascii="Georgia" w:hAnsi="Georgia"/>
        </w:rPr>
      </w:pPr>
      <w:r w:rsidRPr="00206FC1">
        <w:rPr>
          <w:rStyle w:val="Style13ptBold"/>
          <w:rFonts w:ascii="Georgia" w:hAnsi="Georgia"/>
        </w:rPr>
        <w:t>Asia Times 3/22</w:t>
      </w:r>
      <w:r w:rsidRPr="00206FC1">
        <w:rPr>
          <w:rFonts w:ascii="Georgia" w:hAnsi="Georgia"/>
          <w:sz w:val="20"/>
          <w:szCs w:val="20"/>
        </w:rPr>
        <w:t xml:space="preserve"> (3/22/19, Written by the Asia Times Staff, Asia Times, “F-16s deal will be paradigm shift for US”, </w:t>
      </w:r>
      <w:hyperlink r:id="rId194" w:history="1">
        <w:r w:rsidRPr="00206FC1">
          <w:rPr>
            <w:rStyle w:val="Hyperlink"/>
            <w:rFonts w:ascii="Georgia" w:hAnsi="Georgia"/>
            <w:sz w:val="20"/>
            <w:szCs w:val="20"/>
          </w:rPr>
          <w:t>https://www.asiatimes.com/2019/03/article/f-16s-deal-will-be-paradigm-shift-for-us/</w:t>
        </w:r>
      </w:hyperlink>
      <w:r w:rsidRPr="00206FC1">
        <w:rPr>
          <w:rFonts w:ascii="Georgia" w:hAnsi="Georgia"/>
          <w:sz w:val="20"/>
          <w:szCs w:val="20"/>
        </w:rPr>
        <w:t xml:space="preserve">, </w:t>
      </w:r>
      <w:proofErr w:type="spellStart"/>
      <w:r w:rsidRPr="00206FC1">
        <w:rPr>
          <w:rFonts w:ascii="Georgia" w:hAnsi="Georgia"/>
          <w:sz w:val="20"/>
          <w:szCs w:val="20"/>
        </w:rPr>
        <w:t>epd</w:t>
      </w:r>
      <w:proofErr w:type="spellEnd"/>
      <w:r w:rsidRPr="00206FC1">
        <w:rPr>
          <w:rFonts w:ascii="Georgia" w:hAnsi="Georgia"/>
          <w:sz w:val="20"/>
          <w:szCs w:val="20"/>
        </w:rPr>
        <w:t>)</w:t>
      </w:r>
    </w:p>
    <w:p w:rsidR="006A40BF" w:rsidRPr="00206FC1" w:rsidRDefault="006A40BF" w:rsidP="006A40BF">
      <w:pPr>
        <w:rPr>
          <w:rFonts w:ascii="Georgia" w:hAnsi="Georgia"/>
          <w:sz w:val="16"/>
          <w:szCs w:val="16"/>
        </w:rPr>
      </w:pPr>
      <w:r w:rsidRPr="00206FC1">
        <w:rPr>
          <w:rFonts w:ascii="Georgia" w:hAnsi="Georgia"/>
          <w:sz w:val="16"/>
          <w:szCs w:val="16"/>
        </w:rPr>
        <w:t>The Trump administration is believed to have given “tacit approval” for Taiwan to purchase 66 F-</w:t>
      </w:r>
      <w:proofErr w:type="gramStart"/>
      <w:r w:rsidRPr="00206FC1">
        <w:rPr>
          <w:rFonts w:ascii="Georgia" w:hAnsi="Georgia"/>
          <w:sz w:val="16"/>
          <w:szCs w:val="16"/>
        </w:rPr>
        <w:t>16V  fighter</w:t>
      </w:r>
      <w:proofErr w:type="gramEnd"/>
      <w:r w:rsidRPr="00206FC1">
        <w:rPr>
          <w:rFonts w:ascii="Georgia" w:hAnsi="Georgia"/>
          <w:sz w:val="16"/>
          <w:szCs w:val="16"/>
        </w:rPr>
        <w:t xml:space="preserve"> jets from Lockheed Martin in what would be the biggest US arms sale to the island since 1992.</w:t>
      </w:r>
    </w:p>
    <w:p w:rsidR="006A40BF" w:rsidRPr="00206FC1" w:rsidRDefault="006A40BF" w:rsidP="006A40BF">
      <w:pPr>
        <w:rPr>
          <w:rFonts w:ascii="Georgia" w:hAnsi="Georgia"/>
          <w:sz w:val="16"/>
          <w:szCs w:val="16"/>
        </w:rPr>
      </w:pPr>
      <w:r w:rsidRPr="00206FC1">
        <w:rPr>
          <w:rFonts w:ascii="Georgia" w:hAnsi="Georgia"/>
          <w:sz w:val="16"/>
          <w:szCs w:val="16"/>
        </w:rPr>
        <w:t>Bloomberg and Apple Daily Taiwan said that at the urging of senior figures in the administration, Taiwan had made a formal request to the Pentagon and the State Department for the F-16V, which is marketed by its manufacturer as the most advanced fourth generation fighter ever built.</w:t>
      </w:r>
    </w:p>
    <w:p w:rsidR="006A40BF" w:rsidRPr="00206FC1" w:rsidRDefault="006A40BF" w:rsidP="006A40BF">
      <w:pPr>
        <w:rPr>
          <w:rFonts w:ascii="Georgia" w:hAnsi="Georgia"/>
          <w:u w:val="single"/>
        </w:rPr>
      </w:pPr>
      <w:r w:rsidRPr="00206FC1">
        <w:rPr>
          <w:rStyle w:val="StyleUnderline"/>
          <w:rFonts w:ascii="Georgia" w:hAnsi="Georgia"/>
        </w:rPr>
        <w:t xml:space="preserve">Expected to cost US$13 billion, the package may also include missiles and tanks, and it will mark </w:t>
      </w:r>
      <w:proofErr w:type="gramStart"/>
      <w:r w:rsidRPr="00206FC1">
        <w:rPr>
          <w:rStyle w:val="StyleUnderline"/>
          <w:rFonts w:ascii="Georgia" w:hAnsi="Georgia"/>
        </w:rPr>
        <w:t>a  paradigm</w:t>
      </w:r>
      <w:proofErr w:type="gramEnd"/>
      <w:r w:rsidRPr="00206FC1">
        <w:rPr>
          <w:rStyle w:val="StyleUnderline"/>
          <w:rFonts w:ascii="Georgia" w:hAnsi="Georgia"/>
        </w:rPr>
        <w:t xml:space="preserve"> shift in Washington’s dealings with Taiwan, as hawks take center stage in the White House and  Congress following the enacting of the Taiwan Travel Act. The act supported more diplomatic exchanges and led to invitations by US lawmakers for President Tsai </w:t>
      </w:r>
      <w:proofErr w:type="spellStart"/>
      <w:r w:rsidRPr="00206FC1">
        <w:rPr>
          <w:rStyle w:val="StyleUnderline"/>
          <w:rFonts w:ascii="Georgia" w:hAnsi="Georgia"/>
        </w:rPr>
        <w:t>Ing</w:t>
      </w:r>
      <w:proofErr w:type="spellEnd"/>
      <w:r w:rsidRPr="00206FC1">
        <w:rPr>
          <w:rStyle w:val="StyleUnderline"/>
          <w:rFonts w:ascii="Georgia" w:hAnsi="Georgia"/>
        </w:rPr>
        <w:t>-wen to address the Congress.</w:t>
      </w:r>
    </w:p>
    <w:p w:rsidR="006A40BF" w:rsidRPr="00206FC1" w:rsidRDefault="006A40BF" w:rsidP="006A40BF">
      <w:pPr>
        <w:rPr>
          <w:rFonts w:ascii="Georgia" w:hAnsi="Georgia"/>
          <w:sz w:val="16"/>
          <w:szCs w:val="16"/>
        </w:rPr>
      </w:pPr>
      <w:r w:rsidRPr="00206FC1">
        <w:rPr>
          <w:rFonts w:ascii="Georgia" w:hAnsi="Georgia"/>
          <w:sz w:val="16"/>
          <w:szCs w:val="16"/>
        </w:rPr>
        <w:t xml:space="preserve">An arms shipment on this scale last occurred under former President George H W Bush, who approved the sale of 150 F-16s to Taiwan despite blistering criticism from the then-Chinese leader Jiang Zemin. Efforts to secure a similar deal in 2011 were </w:t>
      </w:r>
      <w:proofErr w:type="spellStart"/>
      <w:r w:rsidRPr="00206FC1">
        <w:rPr>
          <w:rFonts w:ascii="Georgia" w:hAnsi="Georgia"/>
          <w:sz w:val="16"/>
          <w:szCs w:val="16"/>
        </w:rPr>
        <w:t>scuppered</w:t>
      </w:r>
      <w:proofErr w:type="spellEnd"/>
      <w:r w:rsidRPr="00206FC1">
        <w:rPr>
          <w:rFonts w:ascii="Georgia" w:hAnsi="Georgia"/>
          <w:sz w:val="16"/>
          <w:szCs w:val="16"/>
        </w:rPr>
        <w:t xml:space="preserve"> by Barack Obama due to political sensitivities: he agreed only to help update the existing fighter fleet.</w:t>
      </w:r>
    </w:p>
    <w:p w:rsidR="006A40BF" w:rsidRPr="00206FC1" w:rsidRDefault="006A40BF" w:rsidP="006A40BF">
      <w:pPr>
        <w:rPr>
          <w:rFonts w:ascii="Georgia" w:hAnsi="Georgia"/>
          <w:sz w:val="16"/>
          <w:szCs w:val="16"/>
        </w:rPr>
      </w:pPr>
      <w:r w:rsidRPr="00206FC1">
        <w:rPr>
          <w:rFonts w:ascii="Georgia" w:hAnsi="Georgia"/>
          <w:sz w:val="16"/>
          <w:szCs w:val="16"/>
        </w:rPr>
        <w:t>Reports suggest that Taiwan initially asked for the more advanced fifth generation F-35 fighter, which would have superior capabilities to the J-20, the ace fighter in service with the People’s Liberation Army. But Washington was wary of antagonizing Beijing too much by moving outside the accepted framework of allowing “weapons of a defensive character”.</w:t>
      </w:r>
    </w:p>
    <w:p w:rsidR="006A40BF" w:rsidRPr="00206FC1" w:rsidRDefault="006A40BF" w:rsidP="006A40BF">
      <w:pPr>
        <w:rPr>
          <w:rFonts w:ascii="Georgia" w:hAnsi="Georgia"/>
          <w:sz w:val="16"/>
          <w:szCs w:val="16"/>
        </w:rPr>
      </w:pPr>
      <w:r w:rsidRPr="00206FC1">
        <w:rPr>
          <w:rFonts w:ascii="Georgia" w:hAnsi="Georgia"/>
          <w:sz w:val="16"/>
          <w:szCs w:val="16"/>
        </w:rPr>
        <w:t>It is 22 years since Taiwan’s first two F-16A/B aircraft were put into service, but its request for the less-than-ideal alternative still sparked a lengthy debate with the US. The first batch of F-16V fighters will probably not arrive until after 2021 due to a relocation of Lockheed’s plant and other logistical issues.</w:t>
      </w:r>
    </w:p>
    <w:p w:rsidR="006A40BF" w:rsidRPr="00206FC1" w:rsidRDefault="006A40BF" w:rsidP="006A40BF">
      <w:pPr>
        <w:rPr>
          <w:rFonts w:ascii="Georgia" w:hAnsi="Georgia"/>
          <w:sz w:val="16"/>
          <w:szCs w:val="16"/>
        </w:rPr>
      </w:pPr>
      <w:r w:rsidRPr="00206FC1">
        <w:rPr>
          <w:rFonts w:ascii="Georgia" w:hAnsi="Georgia"/>
          <w:sz w:val="16"/>
          <w:szCs w:val="16"/>
        </w:rPr>
        <w:t>Taiwan is also midway through an upgrade of its existing 144 F-16A/</w:t>
      </w:r>
      <w:proofErr w:type="spellStart"/>
      <w:r w:rsidRPr="00206FC1">
        <w:rPr>
          <w:rFonts w:ascii="Georgia" w:hAnsi="Georgia"/>
          <w:sz w:val="16"/>
          <w:szCs w:val="16"/>
        </w:rPr>
        <w:t>Bs</w:t>
      </w:r>
      <w:proofErr w:type="spellEnd"/>
      <w:r w:rsidRPr="00206FC1">
        <w:rPr>
          <w:rFonts w:ascii="Georgia" w:hAnsi="Georgia"/>
          <w:sz w:val="16"/>
          <w:szCs w:val="16"/>
        </w:rPr>
        <w:t xml:space="preserve"> into the V configuration, a program that started in January 2017 and is expected to be completed by 2023.</w:t>
      </w:r>
    </w:p>
    <w:p w:rsidR="006A40BF" w:rsidRPr="00206FC1" w:rsidRDefault="006A40BF" w:rsidP="006A40BF">
      <w:pPr>
        <w:rPr>
          <w:rFonts w:ascii="Georgia" w:hAnsi="Georgia"/>
          <w:sz w:val="16"/>
          <w:szCs w:val="16"/>
        </w:rPr>
      </w:pPr>
      <w:r w:rsidRPr="00206FC1">
        <w:rPr>
          <w:rFonts w:ascii="Georgia" w:hAnsi="Georgia"/>
          <w:sz w:val="16"/>
          <w:szCs w:val="16"/>
        </w:rPr>
        <w:t>News of the deal comes as Tsai embarks on visits to Palau, Nauru and the Marshall Islands in the South Pacific, with a stopover in Hawaii where she may meet senior US officials.</w:t>
      </w:r>
    </w:p>
    <w:p w:rsidR="006A40BF" w:rsidRPr="00206FC1" w:rsidRDefault="006A40BF" w:rsidP="006A40BF">
      <w:pPr>
        <w:rPr>
          <w:rStyle w:val="StyleUnderline"/>
          <w:rFonts w:ascii="Georgia" w:hAnsi="Georgia"/>
        </w:rPr>
      </w:pPr>
      <w:r w:rsidRPr="00206FC1">
        <w:rPr>
          <w:rStyle w:val="StyleUnderline"/>
          <w:rFonts w:ascii="Georgia" w:hAnsi="Georgia"/>
        </w:rPr>
        <w:t>China has not yet responded to the shipment, which would affect the military balance in the region. There is speculation it may be used as bargaining chip in Washington’s negotiations with Beijing over trade.</w:t>
      </w:r>
    </w:p>
    <w:p w:rsidR="006A40BF" w:rsidRPr="00206FC1" w:rsidRDefault="006A40BF" w:rsidP="006A40BF">
      <w:pPr>
        <w:rPr>
          <w:rFonts w:ascii="Georgia" w:hAnsi="Georgia"/>
        </w:rPr>
      </w:pPr>
    </w:p>
    <w:p w:rsidR="006A40BF" w:rsidRPr="00206FC1" w:rsidRDefault="006A40BF" w:rsidP="006A40BF">
      <w:pPr>
        <w:rPr>
          <w:rFonts w:ascii="Georgia" w:hAnsi="Georgia"/>
        </w:rPr>
      </w:pPr>
    </w:p>
    <w:p w:rsidR="006A40BF" w:rsidRPr="00206FC1" w:rsidRDefault="006A40BF" w:rsidP="006A40BF">
      <w:pPr>
        <w:rPr>
          <w:rFonts w:ascii="Georgia" w:hAnsi="Georgia"/>
          <w:u w:val="single"/>
        </w:rPr>
      </w:pPr>
    </w:p>
    <w:p w:rsidR="006A40BF" w:rsidRPr="003D32A1" w:rsidRDefault="006A40BF" w:rsidP="006A40BF">
      <w:pPr>
        <w:rPr>
          <w:rStyle w:val="StyleUnderline"/>
          <w:rFonts w:ascii="Georgia" w:hAnsi="Georgia"/>
        </w:rPr>
      </w:pPr>
    </w:p>
    <w:p w:rsidR="006F72A5" w:rsidRDefault="006F72A5" w:rsidP="006F72A5">
      <w:pPr>
        <w:pStyle w:val="Heading4"/>
      </w:pPr>
      <w:r>
        <w:t xml:space="preserve">Arms sales are </w:t>
      </w:r>
      <w:r w:rsidRPr="009F42A0">
        <w:rPr>
          <w:u w:val="single"/>
        </w:rPr>
        <w:t>THE</w:t>
      </w:r>
      <w:r>
        <w:t xml:space="preserve"> bargaining chip in the trade war – it’s the only reason we haven’t completed a $2 billion sale **</w:t>
      </w:r>
    </w:p>
    <w:p w:rsidR="006F72A5" w:rsidRDefault="006F72A5" w:rsidP="006F72A5">
      <w:r w:rsidRPr="009F42A0">
        <w:rPr>
          <w:rStyle w:val="Style13ptBold"/>
        </w:rPr>
        <w:t>Walcott 6/24</w:t>
      </w:r>
      <w:r w:rsidRPr="009F42A0">
        <w:t xml:space="preserve">/2019, John covers foreign policy and national security for Time, “the U.S. and China Will Resume Talks </w:t>
      </w:r>
      <w:proofErr w:type="gramStart"/>
      <w:r w:rsidRPr="009F42A0">
        <w:t>Amid</w:t>
      </w:r>
      <w:proofErr w:type="gramEnd"/>
      <w:r w:rsidRPr="009F42A0">
        <w:t xml:space="preserve"> Ongoing Trade War”, (</w:t>
      </w:r>
      <w:hyperlink r:id="rId195" w:history="1">
        <w:r w:rsidRPr="009F42A0">
          <w:rPr>
            <w:rStyle w:val="Hyperlink"/>
          </w:rPr>
          <w:t>https://time.com/5611588/china-trade-war-talks/</w:t>
        </w:r>
      </w:hyperlink>
      <w:r w:rsidRPr="009F42A0">
        <w:t>) KL</w:t>
      </w:r>
    </w:p>
    <w:p w:rsidR="006F72A5" w:rsidRPr="009F42A0" w:rsidRDefault="006F72A5" w:rsidP="006F72A5">
      <w:r>
        <w:t>**This card is questionable as it could also be used for uniqueness that the war is solved now, but is really good on the importance of Taiwan</w:t>
      </w:r>
    </w:p>
    <w:p w:rsidR="006F72A5" w:rsidRPr="002045B8" w:rsidRDefault="006F72A5" w:rsidP="006F72A5">
      <w:r w:rsidRPr="00043B7E">
        <w:rPr>
          <w:rStyle w:val="StyleUnderline"/>
        </w:rPr>
        <w:t>U.S. officials and some outside experts say they expect this week’s meeting between President Trump and Chinese President Xi Jinping to head off an escalating trade war and restart trade negotiations between the world’s two largest economic powers.</w:t>
      </w:r>
      <w:r>
        <w:rPr>
          <w:rStyle w:val="StyleUnderline"/>
        </w:rPr>
        <w:t xml:space="preserve"> </w:t>
      </w:r>
      <w:r w:rsidRPr="002045B8">
        <w:t>The two leaders are scheduled to meet on the sidelines of the June 28 and 29</w:t>
      </w:r>
      <w:r>
        <w:t xml:space="preserve"> </w:t>
      </w:r>
      <w:hyperlink r:id="rId196" w:tgtFrame="_blank" w:history="1">
        <w:proofErr w:type="gramStart"/>
        <w:r w:rsidRPr="002045B8">
          <w:rPr>
            <w:rStyle w:val="Hyperlink"/>
          </w:rPr>
          <w:t>G20 economic summit</w:t>
        </w:r>
        <w:proofErr w:type="gramEnd"/>
      </w:hyperlink>
      <w:r>
        <w:t xml:space="preserve"> </w:t>
      </w:r>
      <w:r w:rsidRPr="002045B8">
        <w:t>in Osaka, Japan, amid signs that both sides are eager to forestall an escalating round of tariffs that is pushing China deeper into debt and prompting U.S. business and political leaders to oppose additional tariffs on imports from China.</w:t>
      </w:r>
      <w:r>
        <w:t xml:space="preserve"> </w:t>
      </w:r>
      <w:r w:rsidRPr="009F42A0">
        <w:rPr>
          <w:rStyle w:val="StyleUnderline"/>
        </w:rPr>
        <w:t xml:space="preserve">One sign that the Trump Administration wants to give economic peace a chance is the fact that Treasury Secretary Steven </w:t>
      </w:r>
      <w:proofErr w:type="spellStart"/>
      <w:r w:rsidRPr="009F42A0">
        <w:rPr>
          <w:rStyle w:val="StyleUnderline"/>
        </w:rPr>
        <w:t>Mnuchin</w:t>
      </w:r>
      <w:proofErr w:type="spellEnd"/>
      <w:r w:rsidRPr="009F42A0">
        <w:rPr>
          <w:rStyle w:val="StyleUnderline"/>
        </w:rPr>
        <w:t>, who is set to attend the Trump-Xi meeting, is holding up a final decision on selling advanced U.S. tanks and other military equipment to Taiwan, said a U.S. defense official who spoke on the condition of anonymity.</w:t>
      </w:r>
      <w:r>
        <w:rPr>
          <w:rStyle w:val="StyleUnderline"/>
        </w:rPr>
        <w:t xml:space="preserve"> </w:t>
      </w:r>
      <w:r w:rsidRPr="009F42A0">
        <w:rPr>
          <w:rStyle w:val="StyleUnderline"/>
        </w:rPr>
        <w:t>The Defense Department has notified Congress of the proposed $2 billion sale of M1A2 heavy tanks and anti-air and anti-tank missiles. But the administration has yet to act on the move, which would anger Beijing in the midst of an effort to restart trade negotiations.</w:t>
      </w:r>
      <w:r>
        <w:rPr>
          <w:rStyle w:val="StyleUnderline"/>
        </w:rPr>
        <w:t xml:space="preserve"> </w:t>
      </w:r>
      <w:r w:rsidRPr="002045B8">
        <w:t xml:space="preserve">“We are firmly against U.S. arms sales to Taiwan,” Chinese Foreign Ministry spokesman </w:t>
      </w:r>
      <w:proofErr w:type="spellStart"/>
      <w:r w:rsidRPr="002045B8">
        <w:t>Geng</w:t>
      </w:r>
      <w:proofErr w:type="spellEnd"/>
      <w:r w:rsidRPr="002045B8">
        <w:t xml:space="preserve"> </w:t>
      </w:r>
      <w:proofErr w:type="spellStart"/>
      <w:r w:rsidRPr="002045B8">
        <w:t>Shuang</w:t>
      </w:r>
      <w:proofErr w:type="spellEnd"/>
      <w:r w:rsidRPr="002045B8">
        <w:t xml:space="preserve"> told reporters on June 4. “We urge the U.S. to see the high sensitivity and severe harm of arms sales to Taiwan.”</w:t>
      </w:r>
      <w:r>
        <w:t xml:space="preserve"> </w:t>
      </w:r>
      <w:r w:rsidRPr="002045B8">
        <w:t xml:space="preserve">Another signal of the Administration’s reluctance to </w:t>
      </w:r>
      <w:r w:rsidRPr="009F42A0">
        <w:rPr>
          <w:rStyle w:val="StyleUnderline"/>
        </w:rPr>
        <w:t>anger Beijing right now is its muted response to the</w:t>
      </w:r>
      <w:r>
        <w:rPr>
          <w:rStyle w:val="StyleUnderline"/>
        </w:rPr>
        <w:t xml:space="preserve"> </w:t>
      </w:r>
      <w:hyperlink r:id="rId197" w:history="1">
        <w:r w:rsidRPr="009F42A0">
          <w:rPr>
            <w:rStyle w:val="StyleUnderline"/>
          </w:rPr>
          <w:t>massive protests</w:t>
        </w:r>
      </w:hyperlink>
      <w:r>
        <w:rPr>
          <w:rStyle w:val="StyleUnderline"/>
        </w:rPr>
        <w:t xml:space="preserve"> </w:t>
      </w:r>
      <w:r w:rsidRPr="009F42A0">
        <w:rPr>
          <w:rStyle w:val="StyleUnderline"/>
        </w:rPr>
        <w:t>in Hong Kong to a bill that would allow China to extradite the territory’s residents. The bill has now been suspended.</w:t>
      </w:r>
      <w:r>
        <w:rPr>
          <w:rStyle w:val="StyleUnderline"/>
        </w:rPr>
        <w:t xml:space="preserve"> </w:t>
      </w:r>
      <w:r w:rsidRPr="009F42A0">
        <w:rPr>
          <w:rStyle w:val="StyleUnderline"/>
        </w:rPr>
        <w:t>Some U.S. lawmakers</w:t>
      </w:r>
      <w:r>
        <w:rPr>
          <w:rStyle w:val="StyleUnderline"/>
        </w:rPr>
        <w:t xml:space="preserve"> </w:t>
      </w:r>
      <w:hyperlink r:id="rId198" w:history="1">
        <w:r w:rsidRPr="009F42A0">
          <w:rPr>
            <w:rStyle w:val="StyleUnderline"/>
          </w:rPr>
          <w:t>reintroduced a bill defending Hong Kong’s autonomy</w:t>
        </w:r>
      </w:hyperlink>
      <w:r>
        <w:rPr>
          <w:rStyle w:val="StyleUnderline"/>
        </w:rPr>
        <w:t xml:space="preserve"> </w:t>
      </w:r>
      <w:r w:rsidRPr="009F42A0">
        <w:rPr>
          <w:rStyle w:val="StyleUnderline"/>
        </w:rPr>
        <w:t>on June 14, but the Administration so far has not picked up the issue.</w:t>
      </w:r>
      <w:r>
        <w:rPr>
          <w:rStyle w:val="StyleUnderline"/>
        </w:rPr>
        <w:t xml:space="preserve"> </w:t>
      </w:r>
      <w:r w:rsidRPr="002045B8">
        <w:t xml:space="preserve">In addition, U.S. Special Trade Representative Robert </w:t>
      </w:r>
      <w:proofErr w:type="spellStart"/>
      <w:r w:rsidRPr="002045B8">
        <w:t>Lighthizer</w:t>
      </w:r>
      <w:proofErr w:type="spellEnd"/>
      <w:r w:rsidRPr="002045B8">
        <w:t xml:space="preserve">, a trade hawk, sounded a slightly more moderate tone on Capitol Hill this week, </w:t>
      </w:r>
      <w:r w:rsidRPr="009F42A0">
        <w:rPr>
          <w:rStyle w:val="StyleUnderline"/>
        </w:rPr>
        <w:t>saying, “It’s certainly in the interest of both China and the United States to have some kind of successful agreement. The President has said he definitely wants an agreement if we can get a great agreement for America.”</w:t>
      </w:r>
      <w:r>
        <w:rPr>
          <w:rStyle w:val="StyleUnderline"/>
        </w:rPr>
        <w:t xml:space="preserve"> </w:t>
      </w:r>
      <w:r w:rsidRPr="002045B8">
        <w:t>H</w:t>
      </w:r>
      <w:r w:rsidRPr="009F42A0">
        <w:rPr>
          <w:rStyle w:val="StyleUnderline"/>
        </w:rPr>
        <w:t>owever, any agreement is likely to be more modest than what the Administration initially demanded, which included a rewrite of some Chinese laws that require businesses operating or investing in China to share intellectual property and Chinese companies to cooperate with the nation’s intelligence services.</w:t>
      </w:r>
      <w:r>
        <w:t xml:space="preserve"> </w:t>
      </w:r>
      <w:r w:rsidRPr="002045B8">
        <w:t>When Chinese officials balked at that, Trump responded by raising tariffs on Chinese goods worth some $250 billion and threatened to impose tariffs on another $300 billion worth of Chinese exports, including cell phones, computers, toys, and clothing, if China didn’t agree to the U.S. demands.</w:t>
      </w:r>
      <w:r>
        <w:t xml:space="preserve"> </w:t>
      </w:r>
      <w:r w:rsidRPr="009F42A0">
        <w:rPr>
          <w:rStyle w:val="StyleUnderline"/>
        </w:rPr>
        <w:t>Since then, however, said U.S. trade officials and outside experts, the temperature seems to have dropped as both countries have faced the likely consequences of an escalating trade war.</w:t>
      </w:r>
      <w:r>
        <w:rPr>
          <w:rStyle w:val="StyleUnderline"/>
        </w:rPr>
        <w:t xml:space="preserve"> </w:t>
      </w:r>
      <w:r w:rsidRPr="009F42A0">
        <w:rPr>
          <w:rStyle w:val="StyleUnderline"/>
        </w:rPr>
        <w:t xml:space="preserve">One expert, Kevin </w:t>
      </w:r>
      <w:proofErr w:type="spellStart"/>
      <w:r w:rsidRPr="009F42A0">
        <w:rPr>
          <w:rStyle w:val="StyleUnderline"/>
        </w:rPr>
        <w:t>Nealer</w:t>
      </w:r>
      <w:proofErr w:type="spellEnd"/>
      <w:r w:rsidRPr="009F42A0">
        <w:rPr>
          <w:rStyle w:val="StyleUnderline"/>
        </w:rPr>
        <w:t xml:space="preserve"> of the Scowcroft Group, an international consulting firm founded by Brent Scowcroft, President George H.W. Bush’s national security advisor, says the most likely outcome of the summit is an agreement to restart talks.</w:t>
      </w:r>
      <w:r>
        <w:rPr>
          <w:rStyle w:val="StyleUnderline"/>
        </w:rPr>
        <w:t xml:space="preserve"> </w:t>
      </w:r>
      <w:r w:rsidRPr="002045B8">
        <w:t xml:space="preserve">However, </w:t>
      </w:r>
      <w:proofErr w:type="spellStart"/>
      <w:r w:rsidRPr="002045B8">
        <w:t>Nealer</w:t>
      </w:r>
      <w:proofErr w:type="spellEnd"/>
      <w:r w:rsidRPr="002045B8">
        <w:t xml:space="preserve"> and China expert Zack Cooper of the American Enterprise Institute, expect the Administration to quietly drop its demand that China bow to U.S. demands that it rewrite its laws or face more tariffs, although the Administration is unlikely to say that publicly.</w:t>
      </w:r>
      <w:r>
        <w:t xml:space="preserve"> </w:t>
      </w:r>
      <w:r w:rsidRPr="009F42A0">
        <w:rPr>
          <w:rStyle w:val="StyleUnderline"/>
        </w:rPr>
        <w:t>“My expectation is that we’ve passed the window for a major deal on structural issues and will instead get a narrow agreement focused on reducing the trade deficit,” Cooper said in an email.</w:t>
      </w:r>
      <w:r>
        <w:rPr>
          <w:rStyle w:val="StyleUnderline"/>
        </w:rPr>
        <w:t xml:space="preserve"> </w:t>
      </w:r>
      <w:r w:rsidRPr="009F42A0">
        <w:rPr>
          <w:rStyle w:val="StyleUnderline"/>
        </w:rPr>
        <w:t>A narrower deal to head off a trade war is likely to include a Chinese agreement to reduce its trade surplus with the U.S. by buying more American farm products such as soybeans and beef, as well as manufactured goods.</w:t>
      </w:r>
      <w:r>
        <w:rPr>
          <w:rStyle w:val="StyleUnderline"/>
        </w:rPr>
        <w:t xml:space="preserve"> </w:t>
      </w:r>
      <w:r w:rsidRPr="009F42A0">
        <w:rPr>
          <w:rStyle w:val="StyleUnderline"/>
        </w:rPr>
        <w:t xml:space="preserve">Rather than </w:t>
      </w:r>
      <w:proofErr w:type="spellStart"/>
      <w:r w:rsidRPr="009F42A0">
        <w:rPr>
          <w:rStyle w:val="StyleUnderline"/>
        </w:rPr>
        <w:t>stiking</w:t>
      </w:r>
      <w:proofErr w:type="spellEnd"/>
      <w:r w:rsidRPr="009F42A0">
        <w:rPr>
          <w:rStyle w:val="StyleUnderline"/>
        </w:rPr>
        <w:t xml:space="preserve"> with the demand that China rewrite some of its laws and threatening more tariffs, the </w:t>
      </w:r>
      <w:proofErr w:type="spellStart"/>
      <w:r w:rsidRPr="009F42A0">
        <w:rPr>
          <w:rStyle w:val="StyleUnderline"/>
        </w:rPr>
        <w:t>adminiAstration</w:t>
      </w:r>
      <w:proofErr w:type="spellEnd"/>
      <w:r w:rsidRPr="009F42A0">
        <w:rPr>
          <w:rStyle w:val="StyleUnderline"/>
        </w:rPr>
        <w:t xml:space="preserve"> is exploring other ways to curb what it says is China’s rampant theft of intellectual property, state subsidies, restrictions on market access, and other unfair trade practices.</w:t>
      </w:r>
      <w:r>
        <w:rPr>
          <w:rStyle w:val="StyleUnderline"/>
        </w:rPr>
        <w:t xml:space="preserve"> </w:t>
      </w:r>
      <w:r w:rsidRPr="002045B8">
        <w:t>Instead of imposing tariffs on entire product categories, for example, some U.S. officials are considering whether slapping sanctions on individual companies that violate an agreement could achieve many of the same ends.</w:t>
      </w:r>
      <w:r>
        <w:t xml:space="preserve"> </w:t>
      </w:r>
      <w:r w:rsidRPr="002045B8">
        <w:t xml:space="preserve">National Security Adviser John Bolton has been studying such an approach, according to two people familiar with the effort. One, </w:t>
      </w:r>
      <w:proofErr w:type="gramStart"/>
      <w:r w:rsidRPr="002045B8">
        <w:t>an</w:t>
      </w:r>
      <w:proofErr w:type="gramEnd"/>
      <w:r w:rsidRPr="002045B8">
        <w:t xml:space="preserve"> </w:t>
      </w:r>
      <w:proofErr w:type="spellStart"/>
      <w:r w:rsidRPr="002045B8">
        <w:t>dministration</w:t>
      </w:r>
      <w:proofErr w:type="spellEnd"/>
      <w:r w:rsidRPr="002045B8">
        <w:t xml:space="preserve"> official, said the approach could have more international support than imposing more broad tariffs would.</w:t>
      </w:r>
      <w:r>
        <w:t xml:space="preserve"> </w:t>
      </w:r>
      <w:r w:rsidRPr="002045B8">
        <w:t>B</w:t>
      </w:r>
      <w:r w:rsidRPr="009F42A0">
        <w:rPr>
          <w:rStyle w:val="StyleUnderline"/>
        </w:rPr>
        <w:t>oth China and the U.S. now have incentives to strike even a modest agreement rather than continue an escalating economic battle.</w:t>
      </w:r>
      <w:r>
        <w:rPr>
          <w:rStyle w:val="StyleUnderline"/>
        </w:rPr>
        <w:t xml:space="preserve"> </w:t>
      </w:r>
      <w:r w:rsidRPr="009F42A0">
        <w:rPr>
          <w:rStyle w:val="StyleUnderline"/>
        </w:rPr>
        <w:t>The Administration’s trade hawks are facing growing opposition from business leaders as the 2020 elections approach. This week, more than 300 representatives of U.S. companies and trade associations warned that adding more tariffs on imports from China won’t produce a stronger trade deal and will harm U.S. consumers and the economy.</w:t>
      </w:r>
      <w:r>
        <w:rPr>
          <w:rStyle w:val="StyleUnderline"/>
        </w:rPr>
        <w:t xml:space="preserve"> </w:t>
      </w:r>
      <w:r w:rsidRPr="009F42A0">
        <w:rPr>
          <w:rStyle w:val="StyleUnderline"/>
        </w:rPr>
        <w:t xml:space="preserve">It’s no secret that Trump pays close attention to the stock market, and this week his top economic adviser, Larry Kudlow, told reporters: “You look at the rally, the stock </w:t>
      </w:r>
      <w:proofErr w:type="gramStart"/>
      <w:r w:rsidRPr="009F42A0">
        <w:rPr>
          <w:rStyle w:val="StyleUnderline"/>
        </w:rPr>
        <w:t>market,</w:t>
      </w:r>
      <w:proofErr w:type="gramEnd"/>
      <w:r w:rsidRPr="009F42A0">
        <w:rPr>
          <w:rStyle w:val="StyleUnderline"/>
        </w:rPr>
        <w:t xml:space="preserve"> I think the market says talk is better than no talk.”</w:t>
      </w:r>
      <w:r>
        <w:rPr>
          <w:rStyle w:val="StyleUnderline"/>
        </w:rPr>
        <w:t xml:space="preserve"> </w:t>
      </w:r>
      <w:r w:rsidRPr="009F42A0">
        <w:rPr>
          <w:rStyle w:val="StyleUnderline"/>
        </w:rPr>
        <w:t>“There are better alternatives to address China’s policies and practices that would not have the same adverse impacts on U.S. consumers, businesses, and local communities,” the U.S. Chamber of Commerce argued in comments filed with the Administration.</w:t>
      </w:r>
      <w:r>
        <w:rPr>
          <w:rStyle w:val="StyleUnderline"/>
        </w:rPr>
        <w:t xml:space="preserve"> </w:t>
      </w:r>
      <w:r w:rsidRPr="009F42A0">
        <w:rPr>
          <w:rStyle w:val="StyleUnderline"/>
        </w:rPr>
        <w:t xml:space="preserve">China, too, has reasons to play let’s make a deal. According to a June 19 blog post by Benn </w:t>
      </w:r>
      <w:proofErr w:type="spellStart"/>
      <w:r w:rsidRPr="009F42A0">
        <w:rPr>
          <w:rStyle w:val="StyleUnderline"/>
        </w:rPr>
        <w:t>Steil</w:t>
      </w:r>
      <w:proofErr w:type="spellEnd"/>
      <w:r w:rsidRPr="009F42A0">
        <w:rPr>
          <w:rStyle w:val="StyleUnderline"/>
        </w:rPr>
        <w:t xml:space="preserve"> and Benjamin Della Rocca of the Council on Foreign Relations, “the value added by foreign-owned firms in China has plunged since the trade war began one year ago, with trade fears pushing companies to shift production abroad”, and as a result private spending in China is contracting.</w:t>
      </w:r>
      <w:r>
        <w:rPr>
          <w:rStyle w:val="StyleUnderline"/>
        </w:rPr>
        <w:t xml:space="preserve"> </w:t>
      </w:r>
      <w:r w:rsidRPr="009F42A0">
        <w:rPr>
          <w:rStyle w:val="StyleUnderline"/>
        </w:rPr>
        <w:t>Beijing is counteracting the fall by pushing more domestic borrowing and restricting foreign lending, they continued. China’s national debt is now equivalent to 254 percent of the country’s gross domestic product, which means the country is “edging closer to debt crisis”, they said.</w:t>
      </w:r>
      <w:r>
        <w:rPr>
          <w:rStyle w:val="StyleUnderline"/>
        </w:rPr>
        <w:t xml:space="preserve"> </w:t>
      </w:r>
    </w:p>
    <w:p w:rsidR="006F72A5" w:rsidRPr="002045B8" w:rsidRDefault="006F72A5" w:rsidP="006F72A5"/>
    <w:p w:rsidR="006F72A5" w:rsidRPr="00B94C61" w:rsidRDefault="006F72A5" w:rsidP="006F72A5"/>
    <w:p w:rsidR="00E15AA6" w:rsidRDefault="00573118" w:rsidP="00E15AA6">
      <w:pPr>
        <w:pStyle w:val="Heading3"/>
      </w:pPr>
      <w:r>
        <w:t>2nc – amazon impact</w:t>
      </w:r>
    </w:p>
    <w:p w:rsidR="00573118" w:rsidRPr="00573118" w:rsidRDefault="00573118" w:rsidP="00573118"/>
    <w:p w:rsidR="00E15AA6" w:rsidRPr="00476C2E" w:rsidRDefault="00E15AA6" w:rsidP="00E15AA6">
      <w:pPr>
        <w:pStyle w:val="Heading4"/>
        <w:rPr>
          <w:sz w:val="28"/>
        </w:rPr>
      </w:pPr>
      <w:r w:rsidRPr="00476C2E">
        <w:rPr>
          <w:sz w:val="28"/>
        </w:rPr>
        <w:t>Loss of the Amazon causes mass droughts and conflict</w:t>
      </w:r>
    </w:p>
    <w:p w:rsidR="00E15AA6" w:rsidRPr="00476C2E" w:rsidRDefault="00E15AA6" w:rsidP="00E15AA6">
      <w:r w:rsidRPr="00476C2E">
        <w:rPr>
          <w:rStyle w:val="Style13ptBold"/>
          <w:sz w:val="28"/>
        </w:rPr>
        <w:t xml:space="preserve">McCarthy and Sanchez 18 </w:t>
      </w:r>
      <w:r w:rsidRPr="00476C2E">
        <w:t xml:space="preserve">(Joe and Erica, Global Citizen, citing National Geographic, “World's Water Could Become Scarce if the Amazon Rainforest Is Destroyed,” </w:t>
      </w:r>
      <w:hyperlink r:id="rId199" w:history="1">
        <w:r w:rsidRPr="00476C2E">
          <w:rPr>
            <w:rStyle w:val="Hyperlink"/>
          </w:rPr>
          <w:t>https://www.globalcitizen.org/en/content/amazon-rainforest-water-crisis/)MKG</w:t>
        </w:r>
      </w:hyperlink>
    </w:p>
    <w:p w:rsidR="00E15AA6" w:rsidRPr="00476C2E" w:rsidRDefault="00E15AA6" w:rsidP="00E15AA6">
      <w:pPr>
        <w:rPr>
          <w:rStyle w:val="Style13ptBold"/>
          <w:b w:val="0"/>
          <w:bCs w:val="0"/>
          <w:sz w:val="22"/>
        </w:rPr>
      </w:pPr>
    </w:p>
    <w:p w:rsidR="00E15AA6" w:rsidRPr="00476C2E" w:rsidRDefault="00E15AA6" w:rsidP="00E15AA6">
      <w:pPr>
        <w:rPr>
          <w:rStyle w:val="StyleUnderline"/>
        </w:rPr>
      </w:pPr>
      <w:r w:rsidRPr="00476C2E">
        <w:rPr>
          <w:rStyle w:val="StyleUnderline"/>
        </w:rPr>
        <w:t>The Amazon rainforest is home to 10% of the world’s species, generates 20% of global oxygen, and creates half of its own rain through an intricate water cycle dynamic.</w:t>
      </w:r>
    </w:p>
    <w:p w:rsidR="00E15AA6" w:rsidRPr="00476C2E" w:rsidRDefault="00E15AA6" w:rsidP="00E15AA6">
      <w:pPr>
        <w:rPr>
          <w:sz w:val="14"/>
        </w:rPr>
      </w:pPr>
      <w:r w:rsidRPr="00476C2E">
        <w:rPr>
          <w:sz w:val="14"/>
        </w:rPr>
        <w:t xml:space="preserve">It’s a natural system that’s a world unto itself — </w:t>
      </w:r>
      <w:r w:rsidRPr="00476C2E">
        <w:rPr>
          <w:rStyle w:val="StyleUnderline"/>
        </w:rPr>
        <w:t>and it faces potentially catastrophic levels of deforestation</w:t>
      </w:r>
      <w:r w:rsidRPr="00476C2E">
        <w:rPr>
          <w:sz w:val="14"/>
        </w:rPr>
        <w:t xml:space="preserve"> under the new administration of Brazil’s president-elect Jair </w:t>
      </w:r>
      <w:proofErr w:type="spellStart"/>
      <w:r w:rsidRPr="00476C2E">
        <w:rPr>
          <w:sz w:val="14"/>
        </w:rPr>
        <w:t>Bolsonaro</w:t>
      </w:r>
      <w:proofErr w:type="spellEnd"/>
      <w:r w:rsidRPr="00476C2E">
        <w:rPr>
          <w:sz w:val="14"/>
        </w:rPr>
        <w:t>, who has vowed to allow industrial interests to have more access to the forest.</w:t>
      </w:r>
    </w:p>
    <w:p w:rsidR="00E15AA6" w:rsidRPr="00476C2E" w:rsidRDefault="00E15AA6" w:rsidP="00E15AA6">
      <w:pPr>
        <w:rPr>
          <w:sz w:val="14"/>
        </w:rPr>
      </w:pPr>
      <w:r w:rsidRPr="00476C2E">
        <w:rPr>
          <w:rStyle w:val="StyleUnderline"/>
        </w:rPr>
        <w:t>If that happens, the effects would be felt far beyond Brazil</w:t>
      </w:r>
      <w:r w:rsidRPr="00476C2E">
        <w:rPr>
          <w:sz w:val="14"/>
        </w:rPr>
        <w:t>. In particular, countries around the world could face droughts and water shortages, according to National Geographic.</w:t>
      </w:r>
    </w:p>
    <w:p w:rsidR="00E15AA6" w:rsidRPr="00476C2E" w:rsidRDefault="00E15AA6" w:rsidP="00E15AA6">
      <w:pPr>
        <w:rPr>
          <w:sz w:val="14"/>
        </w:rPr>
      </w:pPr>
      <w:r w:rsidRPr="00476C2E">
        <w:rPr>
          <w:sz w:val="14"/>
        </w:rPr>
        <w:t xml:space="preserve">That’s because </w:t>
      </w:r>
      <w:r w:rsidRPr="00476C2E">
        <w:rPr>
          <w:rStyle w:val="StyleUnderline"/>
        </w:rPr>
        <w:t>the Amazon influences global rain patterns and is itself a major source of water.</w:t>
      </w:r>
      <w:r w:rsidRPr="00476C2E">
        <w:rPr>
          <w:sz w:val="14"/>
        </w:rPr>
        <w:t xml:space="preserve"> The push and pull of the water cycle throughout the 2.125 million square mile forest creates a “giant flowing river in the sky,” Nat Geo reports, which eventually feeds rivers and lakes around the world.</w:t>
      </w:r>
    </w:p>
    <w:p w:rsidR="00E15AA6" w:rsidRPr="00476C2E" w:rsidRDefault="00E15AA6" w:rsidP="00E15AA6">
      <w:pPr>
        <w:rPr>
          <w:sz w:val="14"/>
        </w:rPr>
      </w:pPr>
      <w:r w:rsidRPr="00476C2E">
        <w:rPr>
          <w:rStyle w:val="StyleUnderline"/>
        </w:rPr>
        <w:t>The Amazon is also a major carbon sink and its ongoing absorption of greenhouse gas emissions helps to mitigate global warming and climate change. As temperatures rise, precipitation patterns get skewed — some countries receive more rainfall, while other get less.</w:t>
      </w:r>
      <w:r w:rsidRPr="00476C2E">
        <w:rPr>
          <w:sz w:val="14"/>
        </w:rPr>
        <w:t xml:space="preserve"> This is already playing out in the world as many countries face increasingly dry conditions, which undermines agricultural systems and leads to water shortages.</w:t>
      </w:r>
    </w:p>
    <w:p w:rsidR="00E15AA6" w:rsidRPr="00476C2E" w:rsidRDefault="00E15AA6" w:rsidP="00E15AA6">
      <w:pPr>
        <w:rPr>
          <w:sz w:val="14"/>
        </w:rPr>
      </w:pPr>
      <w:r w:rsidRPr="00476C2E">
        <w:rPr>
          <w:rStyle w:val="StyleUnderline"/>
        </w:rPr>
        <w:t>These effects are expected to be felt as far as away as Africa and North America</w:t>
      </w:r>
      <w:r w:rsidRPr="00476C2E">
        <w:rPr>
          <w:sz w:val="14"/>
        </w:rPr>
        <w:t>, Nat Geo reports.</w:t>
      </w:r>
    </w:p>
    <w:p w:rsidR="00E15AA6" w:rsidRPr="00476C2E" w:rsidRDefault="00E15AA6" w:rsidP="00E15AA6">
      <w:pPr>
        <w:rPr>
          <w:rStyle w:val="StyleUnderline"/>
        </w:rPr>
      </w:pPr>
      <w:r w:rsidRPr="00476C2E">
        <w:rPr>
          <w:rStyle w:val="Emphasis"/>
        </w:rPr>
        <w:t>If the Amazon continues to decline, it could enter a dangerous feedback loop</w:t>
      </w:r>
      <w:r w:rsidRPr="00476C2E">
        <w:rPr>
          <w:rStyle w:val="StyleUnderline"/>
        </w:rPr>
        <w:t xml:space="preserve">, where </w:t>
      </w:r>
      <w:proofErr w:type="spellStart"/>
      <w:r w:rsidRPr="00476C2E">
        <w:rPr>
          <w:rStyle w:val="StyleUnderline"/>
        </w:rPr>
        <w:t>chainsawed</w:t>
      </w:r>
      <w:proofErr w:type="spellEnd"/>
      <w:r w:rsidRPr="00476C2E">
        <w:rPr>
          <w:rStyle w:val="StyleUnderline"/>
        </w:rPr>
        <w:t xml:space="preserve"> trees release greenhouse gas emissions causing temperatures to rise and the forest to dry, weakening the water cycle, and causing further drying.</w:t>
      </w:r>
    </w:p>
    <w:p w:rsidR="00E15AA6" w:rsidRPr="00476C2E" w:rsidRDefault="00E15AA6" w:rsidP="00E15AA6">
      <w:pPr>
        <w:rPr>
          <w:sz w:val="14"/>
        </w:rPr>
      </w:pPr>
      <w:r w:rsidRPr="00476C2E">
        <w:rPr>
          <w:sz w:val="14"/>
        </w:rPr>
        <w:t>Earlier in the year,</w:t>
      </w:r>
      <w:r w:rsidRPr="00476C2E">
        <w:rPr>
          <w:rStyle w:val="Emphasis"/>
        </w:rPr>
        <w:t xml:space="preserve"> a study showed that the Amazon is very close to reaching this point </w:t>
      </w:r>
      <w:r w:rsidRPr="00476C2E">
        <w:rPr>
          <w:sz w:val="14"/>
        </w:rPr>
        <w:t xml:space="preserve">and could even resemble a desert within the next few decades. </w:t>
      </w:r>
    </w:p>
    <w:p w:rsidR="00E15AA6" w:rsidRPr="00476C2E" w:rsidRDefault="00E15AA6" w:rsidP="00E15AA6">
      <w:pPr>
        <w:rPr>
          <w:sz w:val="14"/>
          <w:szCs w:val="14"/>
        </w:rPr>
      </w:pPr>
      <w:r w:rsidRPr="00476C2E">
        <w:rPr>
          <w:sz w:val="14"/>
          <w:szCs w:val="14"/>
        </w:rPr>
        <w:t>The world is already facing a severe water crisis. More than 30% of the global population is unable to access clean drinking water and the UN estimates that more than 5 billion people could be affected by water shortages by 2050.</w:t>
      </w:r>
    </w:p>
    <w:p w:rsidR="00E15AA6" w:rsidRPr="00476C2E" w:rsidRDefault="00E15AA6" w:rsidP="00E15AA6">
      <w:pPr>
        <w:rPr>
          <w:sz w:val="14"/>
          <w:szCs w:val="14"/>
        </w:rPr>
      </w:pPr>
      <w:r w:rsidRPr="00476C2E">
        <w:rPr>
          <w:sz w:val="14"/>
          <w:szCs w:val="14"/>
        </w:rPr>
        <w:t>A large part of this problem is due to mismanaged natural resources.</w:t>
      </w:r>
    </w:p>
    <w:p w:rsidR="00E15AA6" w:rsidRPr="00476C2E" w:rsidRDefault="00E15AA6" w:rsidP="00E15AA6">
      <w:pPr>
        <w:rPr>
          <w:sz w:val="14"/>
          <w:szCs w:val="14"/>
        </w:rPr>
      </w:pPr>
      <w:r w:rsidRPr="00476C2E">
        <w:rPr>
          <w:sz w:val="14"/>
          <w:szCs w:val="14"/>
        </w:rPr>
        <w:t>In Latin America, Africa, and Asia, for example, most rivers are compromised by pollution from industrial runoff, the UN reports. Further, 80% of global wastewater and sewage is discharged directly into bodies of water, rendering it unsafe. Around two-thirds of forests and wetlands, which are essential to cleaning and maintaining water supplies, have been lost or degraded.</w:t>
      </w:r>
    </w:p>
    <w:p w:rsidR="00E15AA6" w:rsidRPr="00476C2E" w:rsidRDefault="00E15AA6" w:rsidP="00E15AA6">
      <w:pPr>
        <w:rPr>
          <w:sz w:val="14"/>
          <w:szCs w:val="14"/>
        </w:rPr>
      </w:pPr>
      <w:r w:rsidRPr="00476C2E">
        <w:rPr>
          <w:sz w:val="14"/>
          <w:szCs w:val="14"/>
        </w:rPr>
        <w:t>The continual damming of rivers throughout the world, which is common in Brazil, also disrupts water systems.</w:t>
      </w:r>
    </w:p>
    <w:p w:rsidR="00E15AA6" w:rsidRPr="00476C2E" w:rsidRDefault="00E15AA6" w:rsidP="00E15AA6">
      <w:pPr>
        <w:rPr>
          <w:sz w:val="14"/>
          <w:szCs w:val="14"/>
        </w:rPr>
      </w:pPr>
      <w:r w:rsidRPr="00476C2E">
        <w:rPr>
          <w:sz w:val="14"/>
          <w:szCs w:val="14"/>
        </w:rPr>
        <w:t>In various countries, water has become scarce.</w:t>
      </w:r>
    </w:p>
    <w:p w:rsidR="00E15AA6" w:rsidRPr="00476C2E" w:rsidRDefault="00E15AA6" w:rsidP="00E15AA6">
      <w:pPr>
        <w:rPr>
          <w:sz w:val="14"/>
          <w:szCs w:val="14"/>
        </w:rPr>
      </w:pPr>
      <w:r w:rsidRPr="00476C2E">
        <w:rPr>
          <w:sz w:val="14"/>
          <w:szCs w:val="14"/>
        </w:rPr>
        <w:t>For example, Lake Chad has shrunk by 95% in recent decades, putting millions of people at risk of famine. In Shanghai, 85% of the city’s drinking rivers are too polluted to draw water from. Melting glaciers throughout Asia, meanwhile, could deprive millions of people of drinking water.</w:t>
      </w:r>
    </w:p>
    <w:p w:rsidR="00E15AA6" w:rsidRPr="00476C2E" w:rsidRDefault="00E15AA6" w:rsidP="00E15AA6">
      <w:pPr>
        <w:rPr>
          <w:sz w:val="14"/>
          <w:szCs w:val="14"/>
        </w:rPr>
      </w:pPr>
      <w:r w:rsidRPr="00476C2E">
        <w:rPr>
          <w:sz w:val="14"/>
          <w:szCs w:val="14"/>
        </w:rPr>
        <w:t>Earlier this year, Cape Town narrowly averted becoming the first major city in the world to run out of water.</w:t>
      </w:r>
    </w:p>
    <w:p w:rsidR="00E15AA6" w:rsidRPr="00476C2E" w:rsidRDefault="00E15AA6" w:rsidP="00E15AA6">
      <w:pPr>
        <w:rPr>
          <w:sz w:val="14"/>
        </w:rPr>
      </w:pPr>
      <w:r w:rsidRPr="00476C2E">
        <w:rPr>
          <w:rStyle w:val="Emphasis"/>
        </w:rPr>
        <w:t>Emerging water insecurity could eventually lead to conflicts.</w:t>
      </w:r>
      <w:r w:rsidRPr="00476C2E">
        <w:rPr>
          <w:sz w:val="14"/>
        </w:rPr>
        <w:t xml:space="preserve"> Some analysts argue that </w:t>
      </w:r>
      <w:r w:rsidRPr="00476C2E">
        <w:rPr>
          <w:rStyle w:val="Emphasis"/>
        </w:rPr>
        <w:t xml:space="preserve">the civil war in Syria was partially fueled by a devastating drought </w:t>
      </w:r>
      <w:r w:rsidRPr="00476C2E">
        <w:rPr>
          <w:sz w:val="14"/>
        </w:rPr>
        <w:t>linked to climate change.</w:t>
      </w:r>
    </w:p>
    <w:p w:rsidR="00E15AA6" w:rsidRDefault="00E15AA6" w:rsidP="00E15AA6">
      <w:pPr>
        <w:rPr>
          <w:sz w:val="16"/>
          <w:szCs w:val="16"/>
        </w:rPr>
      </w:pPr>
      <w:r w:rsidRPr="00476C2E">
        <w:rPr>
          <w:sz w:val="16"/>
          <w:szCs w:val="16"/>
        </w:rPr>
        <w:t>The good news is that these consequences are not inevitable. If forests like the Amazon are protected rather then cut down, rivers are cleaned rather than polluted, and greenhouse gas emissions are curbed rather than released, then water sources could remain robust well into the future.</w:t>
      </w:r>
    </w:p>
    <w:p w:rsidR="00E15AA6" w:rsidRPr="00476C2E" w:rsidRDefault="00E15AA6" w:rsidP="00E15AA6">
      <w:pPr>
        <w:rPr>
          <w:sz w:val="16"/>
          <w:szCs w:val="16"/>
        </w:rPr>
      </w:pPr>
    </w:p>
    <w:p w:rsidR="00E15AA6" w:rsidRDefault="00E15AA6" w:rsidP="00E15AA6">
      <w:pPr>
        <w:pStyle w:val="Heading4"/>
      </w:pPr>
      <w:proofErr w:type="gramStart"/>
      <w:r>
        <w:t xml:space="preserve">Curbing tropical deforestation key to prevent </w:t>
      </w:r>
      <w:r w:rsidRPr="008F6F0F">
        <w:t>extinction</w:t>
      </w:r>
      <w:r>
        <w:t>.</w:t>
      </w:r>
      <w:proofErr w:type="gramEnd"/>
    </w:p>
    <w:p w:rsidR="00E15AA6" w:rsidRDefault="00E15AA6" w:rsidP="00E15AA6">
      <w:r>
        <w:t xml:space="preserve">Sue </w:t>
      </w:r>
      <w:r w:rsidRPr="0010266B">
        <w:rPr>
          <w:rStyle w:val="Style13ptBold"/>
        </w:rPr>
        <w:t>BRANFORD AND</w:t>
      </w:r>
      <w:r>
        <w:t xml:space="preserve"> </w:t>
      </w:r>
      <w:proofErr w:type="spellStart"/>
      <w:r>
        <w:t>Maurício</w:t>
      </w:r>
      <w:proofErr w:type="spellEnd"/>
      <w:r>
        <w:t xml:space="preserve"> </w:t>
      </w:r>
      <w:r w:rsidRPr="0010266B">
        <w:rPr>
          <w:rStyle w:val="Style13ptBold"/>
        </w:rPr>
        <w:t>TORRES 17</w:t>
      </w:r>
      <w:r>
        <w:t>, *</w:t>
      </w:r>
      <w:r w:rsidRPr="0010266B">
        <w:t xml:space="preserve">contributor to </w:t>
      </w:r>
      <w:proofErr w:type="spellStart"/>
      <w:r w:rsidRPr="0010266B">
        <w:t>Mongabay</w:t>
      </w:r>
      <w:proofErr w:type="spellEnd"/>
      <w:r>
        <w:t>; **</w:t>
      </w:r>
      <w:r w:rsidRPr="0010266B">
        <w:t>social scientist and expert on Amazon socio-environmental matters</w:t>
      </w:r>
      <w:r>
        <w:t xml:space="preserve"> [“Indigenous forests could be a key to averting climate catastrophe,” </w:t>
      </w:r>
      <w:proofErr w:type="spellStart"/>
      <w:r w:rsidRPr="0010266B">
        <w:rPr>
          <w:i/>
        </w:rPr>
        <w:t>Mongabay</w:t>
      </w:r>
      <w:proofErr w:type="spellEnd"/>
      <w:r>
        <w:t xml:space="preserve">, November 6, 2017, </w:t>
      </w:r>
      <w:r w:rsidRPr="0010266B">
        <w:t>https://news.mongabay.com/2017/11/indigenous-forests-could-be-a-key-to-averting-climate-catastrophe/</w:t>
      </w:r>
      <w:r>
        <w:t>]</w:t>
      </w:r>
    </w:p>
    <w:p w:rsidR="00E15AA6" w:rsidRPr="0010266B" w:rsidRDefault="00E15AA6" w:rsidP="00E15AA6">
      <w:pPr>
        <w:rPr>
          <w:sz w:val="16"/>
        </w:rPr>
      </w:pPr>
      <w:r w:rsidRPr="005D67FB">
        <w:rPr>
          <w:rStyle w:val="StyleUnderline"/>
        </w:rPr>
        <w:t>The</w:t>
      </w:r>
      <w:r w:rsidRPr="0010266B">
        <w:rPr>
          <w:sz w:val="16"/>
        </w:rPr>
        <w:t xml:space="preserve"> UN Climate Change Conference (</w:t>
      </w:r>
      <w:r w:rsidRPr="005D67FB">
        <w:rPr>
          <w:rStyle w:val="StyleUnderline"/>
        </w:rPr>
        <w:t>COP 23</w:t>
      </w:r>
      <w:r w:rsidRPr="0010266B">
        <w:rPr>
          <w:sz w:val="16"/>
        </w:rPr>
        <w:t xml:space="preserve">), which opens today in Bonn, Germany </w:t>
      </w:r>
      <w:r w:rsidRPr="005D67FB">
        <w:rPr>
          <w:rStyle w:val="StyleUnderline"/>
        </w:rPr>
        <w:t>occurs at a crisis point: most climate scientists</w:t>
      </w:r>
      <w:r w:rsidRPr="0010266B">
        <w:rPr>
          <w:sz w:val="16"/>
        </w:rPr>
        <w:t xml:space="preserve"> now </w:t>
      </w:r>
      <w:r w:rsidRPr="005D67FB">
        <w:rPr>
          <w:rStyle w:val="StyleUnderline"/>
        </w:rPr>
        <w:t>agree that the carbon cuts agreed to in Paris</w:t>
      </w:r>
      <w:r w:rsidRPr="0010266B">
        <w:rPr>
          <w:sz w:val="16"/>
        </w:rPr>
        <w:t xml:space="preserve"> in 2015 </w:t>
      </w:r>
      <w:r w:rsidRPr="005D67FB">
        <w:rPr>
          <w:rStyle w:val="StyleUnderline"/>
        </w:rPr>
        <w:t>are insufficient for keeping</w:t>
      </w:r>
      <w:r w:rsidRPr="0010266B">
        <w:rPr>
          <w:sz w:val="16"/>
        </w:rPr>
        <w:t xml:space="preserve"> global </w:t>
      </w:r>
      <w:r w:rsidRPr="005D67FB">
        <w:rPr>
          <w:rStyle w:val="StyleUnderline"/>
        </w:rPr>
        <w:t>temperatures from rising 2 degrees Celsius</w:t>
      </w:r>
      <w:r w:rsidRPr="0010266B">
        <w:rPr>
          <w:sz w:val="16"/>
        </w:rPr>
        <w:t xml:space="preserve"> (3.6 degrees Fahrenheit) above pre-industrial levels, </w:t>
      </w:r>
      <w:r w:rsidRPr="005D67FB">
        <w:rPr>
          <w:rStyle w:val="StyleUnderline"/>
        </w:rPr>
        <w:t>with</w:t>
      </w:r>
      <w:r w:rsidRPr="0010266B">
        <w:rPr>
          <w:sz w:val="16"/>
        </w:rPr>
        <w:t xml:space="preserve"> potentially </w:t>
      </w:r>
      <w:r w:rsidRPr="005D67FB">
        <w:rPr>
          <w:rStyle w:val="StyleUnderline"/>
        </w:rPr>
        <w:t>catastrophic implications for civilization</w:t>
      </w:r>
      <w:r w:rsidRPr="0010266B">
        <w:rPr>
          <w:sz w:val="16"/>
        </w:rPr>
        <w:t>.</w:t>
      </w:r>
    </w:p>
    <w:p w:rsidR="00E15AA6" w:rsidRPr="0010266B" w:rsidRDefault="00E15AA6" w:rsidP="00E15AA6">
      <w:pPr>
        <w:rPr>
          <w:sz w:val="16"/>
        </w:rPr>
      </w:pPr>
      <w:r w:rsidRPr="0010266B">
        <w:rPr>
          <w:sz w:val="16"/>
        </w:rPr>
        <w:t xml:space="preserve">More bad news: the world’s </w:t>
      </w:r>
      <w:r w:rsidRPr="00BA3BE2">
        <w:rPr>
          <w:rStyle w:val="StyleUnderline"/>
        </w:rPr>
        <w:t>tropical forests</w:t>
      </w:r>
      <w:r w:rsidRPr="005D67FB">
        <w:rPr>
          <w:rStyle w:val="StyleUnderline"/>
        </w:rPr>
        <w:t xml:space="preserve"> which</w:t>
      </w:r>
      <w:r w:rsidRPr="0010266B">
        <w:rPr>
          <w:sz w:val="16"/>
        </w:rPr>
        <w:t xml:space="preserve"> helped </w:t>
      </w:r>
      <w:r w:rsidRPr="00BA3BE2">
        <w:rPr>
          <w:rStyle w:val="StyleUnderline"/>
        </w:rPr>
        <w:t>store</w:t>
      </w:r>
      <w:r w:rsidRPr="005D67FB">
        <w:rPr>
          <w:rStyle w:val="StyleUnderline"/>
        </w:rPr>
        <w:t xml:space="preserve"> human </w:t>
      </w:r>
      <w:r w:rsidRPr="00A4276A">
        <w:rPr>
          <w:rStyle w:val="StyleUnderline"/>
        </w:rPr>
        <w:t xml:space="preserve">carbon </w:t>
      </w:r>
      <w:r w:rsidRPr="00BA3BE2">
        <w:rPr>
          <w:rStyle w:val="StyleUnderline"/>
        </w:rPr>
        <w:t>emissions</w:t>
      </w:r>
      <w:r w:rsidRPr="0010266B">
        <w:rPr>
          <w:sz w:val="16"/>
        </w:rPr>
        <w:t xml:space="preserve"> until the start of the 21st </w:t>
      </w:r>
      <w:proofErr w:type="gramStart"/>
      <w:r w:rsidRPr="0010266B">
        <w:rPr>
          <w:sz w:val="16"/>
        </w:rPr>
        <w:t>century,</w:t>
      </w:r>
      <w:proofErr w:type="gramEnd"/>
      <w:r w:rsidRPr="0010266B">
        <w:rPr>
          <w:sz w:val="16"/>
        </w:rPr>
        <w:t xml:space="preserve"> </w:t>
      </w:r>
      <w:r w:rsidRPr="00BA3BE2">
        <w:rPr>
          <w:rStyle w:val="StyleUnderline"/>
        </w:rPr>
        <w:t>may no longer be</w:t>
      </w:r>
      <w:r w:rsidRPr="0010266B">
        <w:rPr>
          <w:sz w:val="16"/>
        </w:rPr>
        <w:t xml:space="preserve"> carbon </w:t>
      </w:r>
      <w:r w:rsidRPr="00BA3BE2">
        <w:rPr>
          <w:rStyle w:val="StyleUnderline"/>
        </w:rPr>
        <w:t>sinks</w:t>
      </w:r>
      <w:r w:rsidRPr="005D67FB">
        <w:rPr>
          <w:rStyle w:val="StyleUnderline"/>
        </w:rPr>
        <w:t>. Researchers at the Woods Hole Research Center</w:t>
      </w:r>
      <w:r w:rsidRPr="0010266B">
        <w:rPr>
          <w:sz w:val="16"/>
        </w:rPr>
        <w:t xml:space="preserve"> in Massachusetts </w:t>
      </w:r>
      <w:r w:rsidRPr="005D67FB">
        <w:rPr>
          <w:rStyle w:val="StyleUnderline"/>
        </w:rPr>
        <w:t xml:space="preserve">recently determined that tropical </w:t>
      </w:r>
      <w:r w:rsidRPr="00BA3BE2">
        <w:rPr>
          <w:rStyle w:val="StyleUnderline"/>
        </w:rPr>
        <w:t>forests</w:t>
      </w:r>
      <w:r w:rsidRPr="005D67FB">
        <w:rPr>
          <w:rStyle w:val="StyleUnderline"/>
        </w:rPr>
        <w:t xml:space="preserve"> could have </w:t>
      </w:r>
      <w:r w:rsidRPr="00BA3BE2">
        <w:rPr>
          <w:rStyle w:val="StyleUnderline"/>
        </w:rPr>
        <w:t>experienced</w:t>
      </w:r>
      <w:r w:rsidRPr="005D67FB">
        <w:rPr>
          <w:rStyle w:val="StyleUnderline"/>
        </w:rPr>
        <w:t xml:space="preserve"> a </w:t>
      </w:r>
      <w:r w:rsidRPr="00BA3BE2">
        <w:rPr>
          <w:rStyle w:val="StyleUnderline"/>
        </w:rPr>
        <w:t>net loss</w:t>
      </w:r>
      <w:r w:rsidRPr="005D67FB">
        <w:rPr>
          <w:rStyle w:val="StyleUnderline"/>
        </w:rPr>
        <w:t xml:space="preserve"> of around 425 million tons of carbon</w:t>
      </w:r>
      <w:r w:rsidRPr="0010266B">
        <w:rPr>
          <w:sz w:val="16"/>
        </w:rPr>
        <w:t xml:space="preserve"> between 2003 and 2014, largely </w:t>
      </w:r>
      <w:r w:rsidRPr="00BA3BE2">
        <w:rPr>
          <w:rStyle w:val="StyleUnderline"/>
        </w:rPr>
        <w:t>the result of</w:t>
      </w:r>
      <w:r w:rsidRPr="005D67FB">
        <w:rPr>
          <w:rStyle w:val="StyleUnderline"/>
        </w:rPr>
        <w:t xml:space="preserve"> </w:t>
      </w:r>
      <w:r w:rsidRPr="00BA3BE2">
        <w:rPr>
          <w:rStyle w:val="StyleUnderline"/>
        </w:rPr>
        <w:t>defo</w:t>
      </w:r>
      <w:r w:rsidRPr="005D67FB">
        <w:rPr>
          <w:rStyle w:val="StyleUnderline"/>
        </w:rPr>
        <w:t>restation</w:t>
      </w:r>
      <w:r w:rsidRPr="0010266B">
        <w:rPr>
          <w:sz w:val="16"/>
        </w:rPr>
        <w:t xml:space="preserve"> and forest degradation.</w:t>
      </w:r>
    </w:p>
    <w:p w:rsidR="00E15AA6" w:rsidRPr="0010266B" w:rsidRDefault="00E15AA6" w:rsidP="00E15AA6">
      <w:pPr>
        <w:rPr>
          <w:sz w:val="16"/>
        </w:rPr>
      </w:pPr>
      <w:r w:rsidRPr="0010266B">
        <w:rPr>
          <w:sz w:val="16"/>
        </w:rPr>
        <w:t xml:space="preserve">The Woods Hole </w:t>
      </w:r>
      <w:r w:rsidRPr="005D67FB">
        <w:rPr>
          <w:rStyle w:val="StyleUnderline"/>
        </w:rPr>
        <w:t>scientists</w:t>
      </w:r>
      <w:r w:rsidRPr="0010266B">
        <w:rPr>
          <w:sz w:val="16"/>
        </w:rPr>
        <w:t xml:space="preserve"> also </w:t>
      </w:r>
      <w:r w:rsidRPr="005D67FB">
        <w:rPr>
          <w:rStyle w:val="StyleUnderline"/>
        </w:rPr>
        <w:t xml:space="preserve">give grounds for hope: </w:t>
      </w:r>
      <w:r w:rsidRPr="00BA3BE2">
        <w:rPr>
          <w:rStyle w:val="StyleUnderline"/>
        </w:rPr>
        <w:t>forests</w:t>
      </w:r>
      <w:r w:rsidRPr="005D67FB">
        <w:rPr>
          <w:rStyle w:val="StyleUnderline"/>
        </w:rPr>
        <w:t xml:space="preserve"> and agriculture </w:t>
      </w:r>
      <w:r w:rsidRPr="00BA3BE2">
        <w:rPr>
          <w:rStyle w:val="StyleUnderline"/>
        </w:rPr>
        <w:t>could get us</w:t>
      </w:r>
      <w:r w:rsidRPr="0010266B">
        <w:rPr>
          <w:sz w:val="16"/>
        </w:rPr>
        <w:t xml:space="preserve"> at least </w:t>
      </w:r>
      <w:r w:rsidRPr="00BA3BE2">
        <w:rPr>
          <w:rStyle w:val="StyleUnderline"/>
        </w:rPr>
        <w:t>a quarter of the way to</w:t>
      </w:r>
      <w:r w:rsidRPr="0010266B">
        <w:rPr>
          <w:sz w:val="16"/>
        </w:rPr>
        <w:t xml:space="preserve"> meeting the Paris Agreement’s ideal goal of </w:t>
      </w:r>
      <w:r w:rsidRPr="00BA3BE2">
        <w:rPr>
          <w:rStyle w:val="StyleUnderline"/>
        </w:rPr>
        <w:t xml:space="preserve">limiting warming to </w:t>
      </w:r>
      <w:r w:rsidRPr="00BA3BE2">
        <w:rPr>
          <w:rStyle w:val="Emphasis"/>
        </w:rPr>
        <w:t>1.5</w:t>
      </w:r>
      <w:r w:rsidRPr="005D67FB">
        <w:rPr>
          <w:rStyle w:val="Emphasis"/>
        </w:rPr>
        <w:t xml:space="preserve"> degrees Celsius</w:t>
      </w:r>
      <w:r w:rsidRPr="0010266B">
        <w:rPr>
          <w:sz w:val="16"/>
        </w:rPr>
        <w:t xml:space="preserve"> (2.7 degrees Fahrenheit). They explain that:</w:t>
      </w:r>
    </w:p>
    <w:p w:rsidR="00E15AA6" w:rsidRPr="0010266B" w:rsidRDefault="00E15AA6" w:rsidP="00E15AA6">
      <w:pPr>
        <w:ind w:left="720"/>
        <w:rPr>
          <w:sz w:val="16"/>
        </w:rPr>
      </w:pPr>
      <w:r w:rsidRPr="0010266B">
        <w:rPr>
          <w:sz w:val="16"/>
        </w:rPr>
        <w:t xml:space="preserve">Scientists estimate net emissions of 1.1 billion metric tons of carbon from forested areas and land use each year. But, this net figure obscures the magnitude of the opportunity [to curb climate change]: </w:t>
      </w:r>
      <w:r w:rsidRPr="0010266B">
        <w:rPr>
          <w:rStyle w:val="StyleUnderline"/>
        </w:rPr>
        <w:t>5</w:t>
      </w:r>
      <w:r w:rsidRPr="00BA3BE2">
        <w:rPr>
          <w:rStyle w:val="StyleUnderline"/>
        </w:rPr>
        <w:t>.5 billion</w:t>
      </w:r>
      <w:r w:rsidRPr="0010266B">
        <w:rPr>
          <w:rStyle w:val="StyleUnderline"/>
        </w:rPr>
        <w:t xml:space="preserve"> metric tons of carbon </w:t>
      </w:r>
      <w:r w:rsidRPr="00BA3BE2">
        <w:rPr>
          <w:rStyle w:val="StyleUnderline"/>
        </w:rPr>
        <w:t>is released through defo</w:t>
      </w:r>
      <w:r w:rsidRPr="00A4276A">
        <w:rPr>
          <w:rStyle w:val="StyleUnderline"/>
        </w:rPr>
        <w:t>restation</w:t>
      </w:r>
      <w:r w:rsidRPr="0010266B">
        <w:rPr>
          <w:sz w:val="16"/>
        </w:rPr>
        <w:t xml:space="preserve"> and degradation, </w:t>
      </w:r>
      <w:r w:rsidRPr="0010266B">
        <w:rPr>
          <w:rStyle w:val="StyleUnderline"/>
        </w:rPr>
        <w:t>while 4.4 billion metric tons of carbon is absorbed through standing forests on managed lands</w:t>
      </w:r>
      <w:r w:rsidRPr="0010266B">
        <w:rPr>
          <w:sz w:val="16"/>
        </w:rPr>
        <w:t xml:space="preserve">. For perspective, </w:t>
      </w:r>
      <w:r w:rsidRPr="0010266B">
        <w:rPr>
          <w:rStyle w:val="StyleUnderline"/>
        </w:rPr>
        <w:t>that 4.4 billion metric tons is 18 times the annual emissions from all cars and trucks in the U</w:t>
      </w:r>
      <w:r w:rsidRPr="0010266B">
        <w:rPr>
          <w:sz w:val="16"/>
        </w:rPr>
        <w:t xml:space="preserve">nited </w:t>
      </w:r>
      <w:r w:rsidRPr="0010266B">
        <w:rPr>
          <w:rStyle w:val="StyleUnderline"/>
        </w:rPr>
        <w:t>S</w:t>
      </w:r>
      <w:r w:rsidRPr="0010266B">
        <w:rPr>
          <w:sz w:val="16"/>
        </w:rPr>
        <w:t>tates.</w:t>
      </w:r>
    </w:p>
    <w:p w:rsidR="00E15AA6" w:rsidRPr="0010266B" w:rsidRDefault="00E15AA6" w:rsidP="00E15AA6">
      <w:pPr>
        <w:rPr>
          <w:sz w:val="16"/>
        </w:rPr>
      </w:pPr>
      <w:r w:rsidRPr="0010266B">
        <w:rPr>
          <w:rStyle w:val="StyleUnderline"/>
        </w:rPr>
        <w:t>There is</w:t>
      </w:r>
      <w:r w:rsidRPr="0010266B">
        <w:rPr>
          <w:sz w:val="16"/>
        </w:rPr>
        <w:t xml:space="preserve">, the researchers say, </w:t>
      </w:r>
      <w:r w:rsidRPr="0010266B">
        <w:rPr>
          <w:rStyle w:val="StyleUnderline"/>
        </w:rPr>
        <w:t>a real possibility that nations could help forests regain</w:t>
      </w:r>
      <w:r w:rsidRPr="0010266B">
        <w:rPr>
          <w:sz w:val="16"/>
        </w:rPr>
        <w:t xml:space="preserve">, and strengthen, </w:t>
      </w:r>
      <w:r w:rsidRPr="0010266B">
        <w:rPr>
          <w:rStyle w:val="StyleUnderline"/>
        </w:rPr>
        <w:t>their role as a carbon sink</w:t>
      </w:r>
      <w:r w:rsidRPr="0010266B">
        <w:rPr>
          <w:sz w:val="16"/>
        </w:rPr>
        <w:t>, if only those forests are better managed.</w:t>
      </w:r>
    </w:p>
    <w:p w:rsidR="00E15AA6" w:rsidRPr="0010266B" w:rsidRDefault="00E15AA6" w:rsidP="00E15AA6">
      <w:pPr>
        <w:rPr>
          <w:sz w:val="16"/>
        </w:rPr>
      </w:pPr>
      <w:r w:rsidRPr="0010266B">
        <w:rPr>
          <w:sz w:val="16"/>
        </w:rPr>
        <w:t xml:space="preserve">The Woods Hole researchers note that, while the rapid </w:t>
      </w:r>
      <w:proofErr w:type="spellStart"/>
      <w:r w:rsidRPr="0010266B">
        <w:rPr>
          <w:sz w:val="16"/>
        </w:rPr>
        <w:t>decarbonization</w:t>
      </w:r>
      <w:proofErr w:type="spellEnd"/>
      <w:r w:rsidRPr="0010266B">
        <w:rPr>
          <w:sz w:val="16"/>
        </w:rPr>
        <w:t xml:space="preserve"> of the global economy remains essential, effective forest management policies could elevate the importance of </w:t>
      </w:r>
      <w:r w:rsidRPr="00BA3BE2">
        <w:rPr>
          <w:rStyle w:val="StyleUnderline"/>
        </w:rPr>
        <w:t>forests as a carbon sink</w:t>
      </w:r>
      <w:r w:rsidRPr="00BA3BE2">
        <w:rPr>
          <w:sz w:val="16"/>
        </w:rPr>
        <w:t xml:space="preserve">, </w:t>
      </w:r>
      <w:r w:rsidRPr="00BA3BE2">
        <w:rPr>
          <w:rStyle w:val="Emphasis"/>
        </w:rPr>
        <w:t>buy</w:t>
      </w:r>
      <w:r w:rsidRPr="00A4276A">
        <w:rPr>
          <w:sz w:val="16"/>
        </w:rPr>
        <w:t>ing</w:t>
      </w:r>
      <w:r w:rsidRPr="0010266B">
        <w:rPr>
          <w:sz w:val="16"/>
        </w:rPr>
        <w:t xml:space="preserve"> </w:t>
      </w:r>
      <w:r w:rsidRPr="00BA3BE2">
        <w:rPr>
          <w:rStyle w:val="Emphasis"/>
        </w:rPr>
        <w:t>time</w:t>
      </w:r>
      <w:r w:rsidRPr="00BA3BE2">
        <w:rPr>
          <w:rStyle w:val="StyleUnderline"/>
        </w:rPr>
        <w:t xml:space="preserve"> for the </w:t>
      </w:r>
      <w:r w:rsidRPr="00BA3BE2">
        <w:rPr>
          <w:rStyle w:val="Emphasis"/>
        </w:rPr>
        <w:t>transition</w:t>
      </w:r>
      <w:r w:rsidRPr="00BA3BE2">
        <w:rPr>
          <w:rStyle w:val="StyleUnderline"/>
        </w:rPr>
        <w:t xml:space="preserve"> to green energy</w:t>
      </w:r>
      <w:r w:rsidRPr="0010266B">
        <w:rPr>
          <w:rStyle w:val="StyleUnderline"/>
        </w:rPr>
        <w:t xml:space="preserve"> sources</w:t>
      </w:r>
      <w:r w:rsidRPr="0010266B">
        <w:rPr>
          <w:sz w:val="16"/>
        </w:rPr>
        <w:t>.</w:t>
      </w:r>
    </w:p>
    <w:p w:rsidR="00E15AA6" w:rsidRPr="0010266B" w:rsidRDefault="00E15AA6" w:rsidP="00E15AA6">
      <w:pPr>
        <w:rPr>
          <w:sz w:val="16"/>
          <w:szCs w:val="16"/>
        </w:rPr>
      </w:pPr>
      <w:r w:rsidRPr="0010266B">
        <w:rPr>
          <w:sz w:val="16"/>
          <w:szCs w:val="16"/>
        </w:rPr>
        <w:t>But reducing deforestation and degradation will be a tall order for policymakers influenced heavily by transnational companies that are profiting from an invasion of tropical forests to cut timber, raise cattle, sow soy and oil palm, and build dams, mines, roads and railways. A new analysis of satellite data found that 29.7 million hectares (114,672 square miles) of tree cover was lost in 2016, an area the size of New Zealand, and a 51 percent jump over 2015.</w:t>
      </w:r>
    </w:p>
    <w:p w:rsidR="00E15AA6" w:rsidRPr="0010266B" w:rsidRDefault="00E15AA6" w:rsidP="00E15AA6">
      <w:pPr>
        <w:rPr>
          <w:sz w:val="16"/>
          <w:szCs w:val="16"/>
        </w:rPr>
      </w:pPr>
      <w:r w:rsidRPr="0010266B">
        <w:rPr>
          <w:sz w:val="16"/>
          <w:szCs w:val="16"/>
        </w:rPr>
        <w:t>The key role of indigenous and traditional communities</w:t>
      </w:r>
    </w:p>
    <w:p w:rsidR="00E15AA6" w:rsidRPr="0010266B" w:rsidRDefault="00E15AA6" w:rsidP="00E15AA6">
      <w:pPr>
        <w:rPr>
          <w:sz w:val="16"/>
          <w:szCs w:val="16"/>
        </w:rPr>
      </w:pPr>
      <w:r w:rsidRPr="0010266B">
        <w:rPr>
          <w:sz w:val="16"/>
          <w:szCs w:val="16"/>
        </w:rPr>
        <w:t>A delegation of indigenous and rural leaders from Latin America and Indonesia have plunged into this climate controversy, saying that they can play a key role in helping manage the world’s forests to reduce emissions. They’ve been on the road promoting this view since mid-October, travelling in a “Green Bus” that started in Cologne and stopped in Brussels, London, Paris and Berlin. Now they’ve reached Bonn, where they will take part in COP23.</w:t>
      </w:r>
    </w:p>
    <w:p w:rsidR="00E15AA6" w:rsidRPr="0010266B" w:rsidRDefault="00E15AA6" w:rsidP="00E15AA6">
      <w:pPr>
        <w:rPr>
          <w:sz w:val="16"/>
          <w:szCs w:val="16"/>
        </w:rPr>
      </w:pPr>
      <w:r w:rsidRPr="0010266B">
        <w:rPr>
          <w:sz w:val="16"/>
          <w:szCs w:val="16"/>
        </w:rPr>
        <w:t xml:space="preserve">These leaders are confident that the indigenous and traditional forest communities they represent have an important contribution to make: “We are a proven solution to the long-term protection of forests, whose survival is vital for reaching our climate change goals,” said Mina </w:t>
      </w:r>
      <w:proofErr w:type="spellStart"/>
      <w:r w:rsidRPr="0010266B">
        <w:rPr>
          <w:sz w:val="16"/>
          <w:szCs w:val="16"/>
        </w:rPr>
        <w:t>Setra</w:t>
      </w:r>
      <w:proofErr w:type="spellEnd"/>
      <w:r w:rsidRPr="0010266B">
        <w:rPr>
          <w:sz w:val="16"/>
          <w:szCs w:val="16"/>
        </w:rPr>
        <w:t>, Deputy Secretary General of the Indigenous Peoples’ Alliance of the Archipelago (AMAN), which represents 17 million people in Indonesia.</w:t>
      </w:r>
    </w:p>
    <w:p w:rsidR="00E15AA6" w:rsidRPr="0010266B" w:rsidRDefault="00E15AA6" w:rsidP="00E15AA6">
      <w:pPr>
        <w:rPr>
          <w:sz w:val="16"/>
          <w:szCs w:val="16"/>
        </w:rPr>
      </w:pPr>
      <w:r w:rsidRPr="0010266B">
        <w:rPr>
          <w:sz w:val="16"/>
          <w:szCs w:val="16"/>
        </w:rPr>
        <w:t>Latin American indigenous and rural leaders are sending a similar message. On the eve of COP23, RAISG (The Amazon Network of Georeferenced Socioenvironmental Information), a consortium of eight civil society organizations that works in six of the eight countries that share the Amazon basin, released a study analyzing 15 years of Amazon deforestation data. According to the research, 13.3 percent of Amazonia’s original forest cover had been destroyed by 2013, the last year for which complete data is available.</w:t>
      </w:r>
    </w:p>
    <w:p w:rsidR="00E15AA6" w:rsidRPr="0010266B" w:rsidRDefault="00E15AA6" w:rsidP="00E15AA6">
      <w:pPr>
        <w:rPr>
          <w:sz w:val="16"/>
        </w:rPr>
      </w:pPr>
      <w:r w:rsidRPr="0010266B">
        <w:rPr>
          <w:sz w:val="16"/>
        </w:rPr>
        <w:t xml:space="preserve">Significantly, the study was also the first to compare rates of deforestation inside and outside of indigenous territories and protected areas over a long period. “We discovered that, broadly speaking, </w:t>
      </w:r>
      <w:r w:rsidRPr="0010266B">
        <w:rPr>
          <w:rStyle w:val="StyleUnderline"/>
        </w:rPr>
        <w:t>deforestation rates are five times greater outside indigenous peoples’ territories and conservation units than they are inside those areas</w:t>
      </w:r>
      <w:r w:rsidRPr="0010266B">
        <w:rPr>
          <w:sz w:val="16"/>
        </w:rPr>
        <w:t xml:space="preserve">,” </w:t>
      </w:r>
      <w:r w:rsidRPr="0010266B">
        <w:rPr>
          <w:rStyle w:val="StyleUnderline"/>
        </w:rPr>
        <w:t>revealed</w:t>
      </w:r>
      <w:r w:rsidRPr="0010266B">
        <w:rPr>
          <w:sz w:val="16"/>
        </w:rPr>
        <w:t xml:space="preserve"> Jocelyn </w:t>
      </w:r>
      <w:proofErr w:type="spellStart"/>
      <w:r w:rsidRPr="0010266B">
        <w:rPr>
          <w:rStyle w:val="StyleUnderline"/>
        </w:rPr>
        <w:t>Thérèse</w:t>
      </w:r>
      <w:proofErr w:type="spellEnd"/>
      <w:r w:rsidRPr="0010266B">
        <w:rPr>
          <w:rStyle w:val="StyleUnderline"/>
        </w:rPr>
        <w:t>, from French Guiana and vice coordinator of the Coordinating Body of Indigenous Organizations of the Amazon Basin</w:t>
      </w:r>
      <w:r w:rsidRPr="0010266B">
        <w:rPr>
          <w:sz w:val="16"/>
        </w:rPr>
        <w:t xml:space="preserve"> (COICA).</w:t>
      </w:r>
    </w:p>
    <w:p w:rsidR="00E15AA6" w:rsidRPr="0010266B" w:rsidRDefault="00E15AA6" w:rsidP="00E15AA6">
      <w:pPr>
        <w:rPr>
          <w:sz w:val="16"/>
        </w:rPr>
      </w:pPr>
      <w:r w:rsidRPr="0010266B">
        <w:rPr>
          <w:sz w:val="16"/>
        </w:rPr>
        <w:t xml:space="preserve">The study noted that, while forest in indigenous territories and conservation areas covered 52 percent of the Amazon basin, only 17 percent of deforestation occurred there over the 15 year study period. In other words, these </w:t>
      </w:r>
      <w:r w:rsidRPr="00BA3BE2">
        <w:rPr>
          <w:rStyle w:val="StyleUnderline"/>
        </w:rPr>
        <w:t>conserved lands acted as a highly effective bulwark against defo</w:t>
      </w:r>
      <w:r w:rsidRPr="00A4276A">
        <w:rPr>
          <w:rStyle w:val="StyleUnderline"/>
        </w:rPr>
        <w:t>restation</w:t>
      </w:r>
      <w:r w:rsidRPr="0010266B">
        <w:rPr>
          <w:sz w:val="16"/>
        </w:rPr>
        <w:t>. In contrast, 83 percent of deforestation happened in the 48 percent of the Amazon basin that was either privately owned or unprotected public land.</w:t>
      </w:r>
    </w:p>
    <w:p w:rsidR="00E15AA6" w:rsidRPr="0010266B" w:rsidRDefault="00E15AA6" w:rsidP="00E15AA6">
      <w:pPr>
        <w:rPr>
          <w:sz w:val="16"/>
          <w:szCs w:val="16"/>
        </w:rPr>
      </w:pPr>
      <w:r w:rsidRPr="0010266B">
        <w:rPr>
          <w:sz w:val="16"/>
          <w:szCs w:val="16"/>
        </w:rPr>
        <w:t>Indigenous carbon sinks at risk</w:t>
      </w:r>
    </w:p>
    <w:p w:rsidR="00E15AA6" w:rsidRPr="0010266B" w:rsidRDefault="00E15AA6" w:rsidP="00E15AA6">
      <w:pPr>
        <w:rPr>
          <w:sz w:val="16"/>
        </w:rPr>
      </w:pPr>
      <w:r w:rsidRPr="0010266B">
        <w:rPr>
          <w:sz w:val="16"/>
        </w:rPr>
        <w:t xml:space="preserve">However, as the study also pointed out, prospects are not good. The researchers found that 12 percent of the Amazon basin’s carbon stocks are located within indigenous reserves or protected areas that are now under threat. </w:t>
      </w:r>
      <w:r w:rsidRPr="00BA3BE2">
        <w:rPr>
          <w:rStyle w:val="StyleUnderline"/>
        </w:rPr>
        <w:t>If</w:t>
      </w:r>
      <w:r w:rsidRPr="0010266B">
        <w:rPr>
          <w:rStyle w:val="StyleUnderline"/>
        </w:rPr>
        <w:t xml:space="preserve"> these </w:t>
      </w:r>
      <w:r w:rsidRPr="00BA3BE2">
        <w:rPr>
          <w:rStyle w:val="StyleUnderline"/>
        </w:rPr>
        <w:t>vulnerable forests are destroyed</w:t>
      </w:r>
      <w:r w:rsidRPr="0010266B">
        <w:rPr>
          <w:rStyle w:val="StyleUnderline"/>
        </w:rPr>
        <w:t xml:space="preserve">, greenhouse </w:t>
      </w:r>
      <w:r w:rsidRPr="00BA3BE2">
        <w:rPr>
          <w:rStyle w:val="StyleUnderline"/>
        </w:rPr>
        <w:t xml:space="preserve">emissions will </w:t>
      </w:r>
      <w:r w:rsidRPr="00BA3BE2">
        <w:rPr>
          <w:rStyle w:val="Emphasis"/>
        </w:rPr>
        <w:t>rise enormously</w:t>
      </w:r>
      <w:r w:rsidRPr="0010266B">
        <w:rPr>
          <w:rStyle w:val="StyleUnderline"/>
        </w:rPr>
        <w:t xml:space="preserve">. According to the study, these </w:t>
      </w:r>
      <w:r w:rsidRPr="00BA3BE2">
        <w:rPr>
          <w:rStyle w:val="StyleUnderline"/>
        </w:rPr>
        <w:t>protected areas contain</w:t>
      </w:r>
      <w:r w:rsidRPr="0010266B">
        <w:rPr>
          <w:rStyle w:val="StyleUnderline"/>
        </w:rPr>
        <w:t xml:space="preserve"> nearly 80 </w:t>
      </w:r>
      <w:proofErr w:type="spellStart"/>
      <w:r w:rsidRPr="0010266B">
        <w:rPr>
          <w:rStyle w:val="StyleUnderline"/>
        </w:rPr>
        <w:t>gigatons</w:t>
      </w:r>
      <w:proofErr w:type="spellEnd"/>
      <w:r w:rsidRPr="0010266B">
        <w:rPr>
          <w:rStyle w:val="StyleUnderline"/>
        </w:rPr>
        <w:t xml:space="preserve"> of CO2 emissions — </w:t>
      </w:r>
      <w:r w:rsidRPr="00BA3BE2">
        <w:rPr>
          <w:rStyle w:val="StyleUnderline"/>
        </w:rPr>
        <w:t>more than twice global emissions</w:t>
      </w:r>
      <w:r w:rsidRPr="0010266B">
        <w:rPr>
          <w:rStyle w:val="StyleUnderline"/>
        </w:rPr>
        <w:t xml:space="preserve"> in 2015</w:t>
      </w:r>
      <w:r w:rsidRPr="0010266B">
        <w:rPr>
          <w:sz w:val="16"/>
        </w:rPr>
        <w:t>.</w:t>
      </w:r>
    </w:p>
    <w:p w:rsidR="00E15AA6" w:rsidRPr="0010266B" w:rsidRDefault="00E15AA6" w:rsidP="00E15AA6">
      <w:pPr>
        <w:rPr>
          <w:sz w:val="16"/>
          <w:szCs w:val="16"/>
        </w:rPr>
      </w:pPr>
      <w:r w:rsidRPr="0010266B">
        <w:rPr>
          <w:sz w:val="16"/>
          <w:szCs w:val="16"/>
        </w:rPr>
        <w:t>The risk of losing indigenous forests is very real. In many tropical countries, established indigenous territories are being illegally invaded by land thieves, agribusiness and extraction industries. For example, a study just published by the Brazilian NGO Socioenvironmental Institute (ISA) found that a 32 percent increase in deforestation in indigenous reserves occurred between August 2016 and July 2017 — based on the Brazilian government’s own deforestation figures.</w:t>
      </w:r>
    </w:p>
    <w:p w:rsidR="00E15AA6" w:rsidRPr="0010266B" w:rsidRDefault="00E15AA6" w:rsidP="00E15AA6">
      <w:pPr>
        <w:rPr>
          <w:sz w:val="16"/>
          <w:szCs w:val="16"/>
        </w:rPr>
      </w:pPr>
      <w:r w:rsidRPr="0010266B">
        <w:rPr>
          <w:sz w:val="16"/>
          <w:szCs w:val="16"/>
        </w:rPr>
        <w:t>Indigenous territories in Brazil still only account for 1.6 percent of total deforestation in the Brazilian Amazon but even so, the sudden uptick is worrying.</w:t>
      </w:r>
    </w:p>
    <w:p w:rsidR="00E15AA6" w:rsidRPr="0010266B" w:rsidRDefault="00E15AA6" w:rsidP="00E15AA6">
      <w:pPr>
        <w:rPr>
          <w:sz w:val="16"/>
          <w:szCs w:val="16"/>
        </w:rPr>
      </w:pPr>
      <w:r w:rsidRPr="0010266B">
        <w:rPr>
          <w:sz w:val="16"/>
          <w:szCs w:val="16"/>
        </w:rPr>
        <w:t xml:space="preserve">According to ISA, the spike stems from the current industry-friendly climate in Brasilia: “Environmentalists and researchers insist that, together with the lack of monitoring, measures and political signs from the </w:t>
      </w:r>
      <w:proofErr w:type="spellStart"/>
      <w:r w:rsidRPr="0010266B">
        <w:rPr>
          <w:sz w:val="16"/>
          <w:szCs w:val="16"/>
        </w:rPr>
        <w:t>Temer</w:t>
      </w:r>
      <w:proofErr w:type="spellEnd"/>
      <w:r w:rsidRPr="0010266B">
        <w:rPr>
          <w:sz w:val="16"/>
          <w:szCs w:val="16"/>
        </w:rPr>
        <w:t xml:space="preserve"> government and Congress are encouraging the advance of land thieves, loggers and illegal forest fellers.” the NGO warns: “Without adequate protection policies, the shield formed by the indigenous territories and the other protected areas will begin to crumble under the pressure of environmental crime.”</w:t>
      </w:r>
    </w:p>
    <w:p w:rsidR="00E15AA6" w:rsidRPr="0010266B" w:rsidRDefault="00E15AA6" w:rsidP="00E15AA6">
      <w:pPr>
        <w:rPr>
          <w:sz w:val="16"/>
          <w:szCs w:val="16"/>
        </w:rPr>
      </w:pPr>
      <w:r w:rsidRPr="0010266B">
        <w:rPr>
          <w:sz w:val="16"/>
          <w:szCs w:val="16"/>
        </w:rPr>
        <w:t>Indigenous and rural communities at risk</w:t>
      </w:r>
    </w:p>
    <w:p w:rsidR="00E15AA6" w:rsidRPr="0010266B" w:rsidRDefault="00E15AA6" w:rsidP="00E15AA6">
      <w:pPr>
        <w:rPr>
          <w:sz w:val="16"/>
          <w:szCs w:val="16"/>
        </w:rPr>
      </w:pPr>
      <w:r w:rsidRPr="0010266B">
        <w:rPr>
          <w:sz w:val="16"/>
          <w:szCs w:val="16"/>
        </w:rPr>
        <w:t xml:space="preserve">The indigenous and rural leaders riding the Green Bus repeatedly attested to persecution back home, often from governments that should be offering protection, as they strive to defend their lands. “We face human rights violations, violence to our communities, criminalization of our peoples and the murder of our leaders,” said Mina </w:t>
      </w:r>
      <w:proofErr w:type="spellStart"/>
      <w:r w:rsidRPr="0010266B">
        <w:rPr>
          <w:sz w:val="16"/>
          <w:szCs w:val="16"/>
        </w:rPr>
        <w:t>Setra</w:t>
      </w:r>
      <w:proofErr w:type="spellEnd"/>
      <w:r w:rsidRPr="0010266B">
        <w:rPr>
          <w:sz w:val="16"/>
          <w:szCs w:val="16"/>
        </w:rPr>
        <w:t>. “As recently as last year, at least 200 environmental activists were killed [worldwide], and almost half of them were indigenous leaders. Hundreds of the others are in jail because of their efforts to protect forests, while thousands have been evicted from their territories.”</w:t>
      </w:r>
    </w:p>
    <w:p w:rsidR="00E15AA6" w:rsidRPr="0010266B" w:rsidRDefault="00E15AA6" w:rsidP="00E15AA6">
      <w:pPr>
        <w:rPr>
          <w:sz w:val="16"/>
          <w:szCs w:val="16"/>
        </w:rPr>
      </w:pPr>
      <w:r w:rsidRPr="0010266B">
        <w:rPr>
          <w:sz w:val="16"/>
          <w:szCs w:val="16"/>
        </w:rPr>
        <w:t xml:space="preserve">The pressures that face environmental activists is movingly expressed in a short documentary about the Maya Biosphere Reserve in Petén in Guatemala — a video which is being presented in Bonn. The communities in the reserve are proud of their record of forest conservation: “When you look at national maps of forest cover, the territories of the communities have untouched wooded areas, whereas those in the hands of the state are being destroyed,” said Jorge </w:t>
      </w:r>
      <w:proofErr w:type="spellStart"/>
      <w:r w:rsidRPr="0010266B">
        <w:rPr>
          <w:sz w:val="16"/>
          <w:szCs w:val="16"/>
        </w:rPr>
        <w:t>Soza</w:t>
      </w:r>
      <w:proofErr w:type="spellEnd"/>
      <w:r w:rsidRPr="0010266B">
        <w:rPr>
          <w:sz w:val="16"/>
          <w:szCs w:val="16"/>
        </w:rPr>
        <w:t>, a community leader.</w:t>
      </w:r>
    </w:p>
    <w:p w:rsidR="00E15AA6" w:rsidRPr="0010266B" w:rsidRDefault="00E15AA6" w:rsidP="00E15AA6">
      <w:pPr>
        <w:rPr>
          <w:sz w:val="16"/>
          <w:szCs w:val="16"/>
        </w:rPr>
      </w:pPr>
      <w:r w:rsidRPr="0010266B">
        <w:rPr>
          <w:sz w:val="16"/>
          <w:szCs w:val="16"/>
        </w:rPr>
        <w:t xml:space="preserve">“We have had no forest fires for ten years because our forest is well maintained,” said another community leader, Ana Centeno. Key to this success is the importance of the forest to indigenous and traditional livelihoods. “We don’t conserve the forest just for the sake of conservation,” explained Julio </w:t>
      </w:r>
      <w:proofErr w:type="spellStart"/>
      <w:r w:rsidRPr="0010266B">
        <w:rPr>
          <w:sz w:val="16"/>
          <w:szCs w:val="16"/>
        </w:rPr>
        <w:t>Valiente</w:t>
      </w:r>
      <w:proofErr w:type="spellEnd"/>
      <w:r w:rsidRPr="0010266B">
        <w:rPr>
          <w:sz w:val="16"/>
          <w:szCs w:val="16"/>
        </w:rPr>
        <w:t xml:space="preserve"> </w:t>
      </w:r>
      <w:proofErr w:type="spellStart"/>
      <w:r w:rsidRPr="0010266B">
        <w:rPr>
          <w:sz w:val="16"/>
          <w:szCs w:val="16"/>
        </w:rPr>
        <w:t>Tello</w:t>
      </w:r>
      <w:proofErr w:type="spellEnd"/>
      <w:r w:rsidRPr="0010266B">
        <w:rPr>
          <w:sz w:val="16"/>
          <w:szCs w:val="16"/>
        </w:rPr>
        <w:t>. “A forest must be profitable because then you can make the connection. You keep the resource to live off the resource.”</w:t>
      </w:r>
    </w:p>
    <w:p w:rsidR="00E15AA6" w:rsidRPr="0010266B" w:rsidRDefault="00E15AA6" w:rsidP="00E15AA6">
      <w:pPr>
        <w:rPr>
          <w:sz w:val="16"/>
        </w:rPr>
      </w:pPr>
      <w:r w:rsidRPr="0010266B">
        <w:rPr>
          <w:sz w:val="16"/>
        </w:rPr>
        <w:t xml:space="preserve">However, </w:t>
      </w:r>
      <w:r w:rsidRPr="00BA3BE2">
        <w:rPr>
          <w:rStyle w:val="StyleUnderline"/>
        </w:rPr>
        <w:t>the Guatemalan reserve is</w:t>
      </w:r>
      <w:r w:rsidRPr="00A4276A">
        <w:rPr>
          <w:rStyle w:val="StyleUnderline"/>
        </w:rPr>
        <w:t xml:space="preserve"> coming </w:t>
      </w:r>
      <w:r w:rsidRPr="00BA3BE2">
        <w:rPr>
          <w:rStyle w:val="StyleUnderline"/>
        </w:rPr>
        <w:t>under intensifying pressure</w:t>
      </w:r>
      <w:r w:rsidRPr="0010266B">
        <w:rPr>
          <w:rStyle w:val="StyleUnderline"/>
        </w:rPr>
        <w:t>. “</w:t>
      </w:r>
      <w:r w:rsidRPr="00BA3BE2">
        <w:rPr>
          <w:rStyle w:val="StyleUnderline"/>
        </w:rPr>
        <w:t>The main threats are</w:t>
      </w:r>
      <w:r w:rsidRPr="00A4276A">
        <w:rPr>
          <w:rStyle w:val="StyleUnderline"/>
        </w:rPr>
        <w:t xml:space="preserve"> organized crime</w:t>
      </w:r>
      <w:r w:rsidRPr="0010266B">
        <w:rPr>
          <w:rStyle w:val="StyleUnderline"/>
        </w:rPr>
        <w:t xml:space="preserve">, large-scale cattle ranching and </w:t>
      </w:r>
      <w:r w:rsidRPr="00BA3BE2">
        <w:rPr>
          <w:rStyle w:val="StyleUnderline"/>
        </w:rPr>
        <w:t>drug-trafficking</w:t>
      </w:r>
      <w:r w:rsidRPr="0010266B">
        <w:rPr>
          <w:rStyle w:val="StyleUnderline"/>
        </w:rPr>
        <w:t xml:space="preserve"> — macroeconomic interests that are invading the reserve,” said another member of the community</w:t>
      </w:r>
      <w:r w:rsidRPr="0010266B">
        <w:rPr>
          <w:sz w:val="16"/>
        </w:rPr>
        <w:t>, Manuel Martinez. “They [the invaders] are creating forest fires as a way of taking over the land and of being able to say to the government that it is not forested, so they can have it.”</w:t>
      </w:r>
    </w:p>
    <w:p w:rsidR="00E15AA6" w:rsidRPr="0010266B" w:rsidRDefault="00E15AA6" w:rsidP="00E15AA6">
      <w:pPr>
        <w:rPr>
          <w:sz w:val="16"/>
          <w:szCs w:val="16"/>
        </w:rPr>
      </w:pPr>
      <w:r w:rsidRPr="0010266B">
        <w:rPr>
          <w:sz w:val="16"/>
          <w:szCs w:val="16"/>
        </w:rPr>
        <w:t>The community is trying to control the fires, even using drones, a safe way to monitor the damage, without confronting the invaders directly — something that can be dangerous. “When these threats are made to our communal territory, we have to seek out the authorities and tell them what is going on,” said Manuel Martinez. “But what then happens? They [the invaders] seek out the people who have spoken out and make them disappear.” Central America has become the most dangerous place in the world to be a forest guard.</w:t>
      </w:r>
    </w:p>
    <w:p w:rsidR="00E15AA6" w:rsidRPr="0010266B" w:rsidRDefault="00E15AA6" w:rsidP="00E15AA6">
      <w:pPr>
        <w:rPr>
          <w:sz w:val="16"/>
          <w:szCs w:val="16"/>
        </w:rPr>
      </w:pPr>
      <w:r w:rsidRPr="0010266B">
        <w:rPr>
          <w:sz w:val="16"/>
          <w:szCs w:val="16"/>
        </w:rPr>
        <w:t>More than three people were killed every week in 2015 defending their land, forests and rivers against destructive industries, according to Global Witness, an NGO, with murders most numerous in forest countries including Brazil (207 killings), Colombia (105), Philippines (88), Peru (50), and Democratic Republic of Congo, Indonesia and India (35 combined).</w:t>
      </w:r>
    </w:p>
    <w:p w:rsidR="00E15AA6" w:rsidRPr="0010266B" w:rsidRDefault="00E15AA6" w:rsidP="00E15AA6">
      <w:pPr>
        <w:rPr>
          <w:sz w:val="16"/>
          <w:szCs w:val="16"/>
        </w:rPr>
      </w:pPr>
      <w:r w:rsidRPr="0010266B">
        <w:rPr>
          <w:sz w:val="16"/>
          <w:szCs w:val="16"/>
        </w:rPr>
        <w:t xml:space="preserve">The indigenous and rural leaders now believe that, above all, saving their forests is a matter of political will. They feel that if they can get real support from government, they can make a real contribution to the global struggle to reduce greenhouse emissions. As a first step, Jocelyn </w:t>
      </w:r>
      <w:proofErr w:type="spellStart"/>
      <w:r w:rsidRPr="0010266B">
        <w:rPr>
          <w:sz w:val="16"/>
          <w:szCs w:val="16"/>
        </w:rPr>
        <w:t>Thérèse</w:t>
      </w:r>
      <w:proofErr w:type="spellEnd"/>
      <w:r w:rsidRPr="0010266B">
        <w:rPr>
          <w:sz w:val="16"/>
          <w:szCs w:val="16"/>
        </w:rPr>
        <w:t xml:space="preserve"> explained, they are making six demands at COP23 on their governments:</w:t>
      </w:r>
    </w:p>
    <w:p w:rsidR="00E15AA6" w:rsidRPr="0010266B" w:rsidRDefault="00E15AA6" w:rsidP="00E15AA6">
      <w:pPr>
        <w:rPr>
          <w:sz w:val="16"/>
          <w:szCs w:val="16"/>
        </w:rPr>
      </w:pPr>
      <w:r w:rsidRPr="0010266B">
        <w:rPr>
          <w:sz w:val="16"/>
          <w:szCs w:val="16"/>
        </w:rPr>
        <w:t>• </w:t>
      </w:r>
      <w:proofErr w:type="gramStart"/>
      <w:r w:rsidRPr="0010266B">
        <w:rPr>
          <w:sz w:val="16"/>
          <w:szCs w:val="16"/>
        </w:rPr>
        <w:t>that</w:t>
      </w:r>
      <w:proofErr w:type="gramEnd"/>
      <w:r w:rsidRPr="0010266B">
        <w:rPr>
          <w:sz w:val="16"/>
          <w:szCs w:val="16"/>
        </w:rPr>
        <w:t xml:space="preserve"> Indigenous Peoples be included in the… implementation of the countries’ Nationally Determined Contributions [the carbon cuts nations pledged under the Paris Agreement];</w:t>
      </w:r>
    </w:p>
    <w:p w:rsidR="00E15AA6" w:rsidRPr="0010266B" w:rsidRDefault="00E15AA6" w:rsidP="00E15AA6">
      <w:pPr>
        <w:rPr>
          <w:sz w:val="16"/>
          <w:szCs w:val="16"/>
        </w:rPr>
      </w:pPr>
      <w:r w:rsidRPr="0010266B">
        <w:rPr>
          <w:sz w:val="16"/>
          <w:szCs w:val="16"/>
        </w:rPr>
        <w:t>• </w:t>
      </w:r>
      <w:proofErr w:type="gramStart"/>
      <w:r w:rsidRPr="0010266B">
        <w:rPr>
          <w:sz w:val="16"/>
          <w:szCs w:val="16"/>
        </w:rPr>
        <w:t>that</w:t>
      </w:r>
      <w:proofErr w:type="gramEnd"/>
      <w:r w:rsidRPr="0010266B">
        <w:rPr>
          <w:sz w:val="16"/>
          <w:szCs w:val="16"/>
        </w:rPr>
        <w:t xml:space="preserve"> they have direct access to climate finance;</w:t>
      </w:r>
    </w:p>
    <w:p w:rsidR="00E15AA6" w:rsidRPr="0010266B" w:rsidRDefault="00E15AA6" w:rsidP="00E15AA6">
      <w:pPr>
        <w:rPr>
          <w:sz w:val="16"/>
          <w:szCs w:val="16"/>
        </w:rPr>
      </w:pPr>
      <w:r w:rsidRPr="0010266B">
        <w:rPr>
          <w:sz w:val="16"/>
          <w:szCs w:val="16"/>
        </w:rPr>
        <w:t>• </w:t>
      </w:r>
      <w:proofErr w:type="gramStart"/>
      <w:r w:rsidRPr="0010266B">
        <w:rPr>
          <w:sz w:val="16"/>
          <w:szCs w:val="16"/>
        </w:rPr>
        <w:t>that</w:t>
      </w:r>
      <w:proofErr w:type="gramEnd"/>
      <w:r w:rsidRPr="0010266B">
        <w:rPr>
          <w:sz w:val="16"/>
          <w:szCs w:val="16"/>
        </w:rPr>
        <w:t xml:space="preserve"> the criminalization and violence against indigenous leaders and other environmental defenders is ended;</w:t>
      </w:r>
    </w:p>
    <w:p w:rsidR="00E15AA6" w:rsidRPr="0010266B" w:rsidRDefault="00E15AA6" w:rsidP="00E15AA6">
      <w:pPr>
        <w:rPr>
          <w:sz w:val="16"/>
          <w:szCs w:val="16"/>
        </w:rPr>
      </w:pPr>
      <w:r w:rsidRPr="0010266B">
        <w:rPr>
          <w:sz w:val="16"/>
          <w:szCs w:val="16"/>
        </w:rPr>
        <w:t>• </w:t>
      </w:r>
      <w:proofErr w:type="gramStart"/>
      <w:r w:rsidRPr="0010266B">
        <w:rPr>
          <w:sz w:val="16"/>
          <w:szCs w:val="16"/>
        </w:rPr>
        <w:t>that</w:t>
      </w:r>
      <w:proofErr w:type="gramEnd"/>
      <w:r w:rsidRPr="0010266B">
        <w:rPr>
          <w:sz w:val="16"/>
          <w:szCs w:val="16"/>
        </w:rPr>
        <w:t xml:space="preserve"> unsecured indigenous lands be titled;</w:t>
      </w:r>
    </w:p>
    <w:p w:rsidR="00E15AA6" w:rsidRPr="0010266B" w:rsidRDefault="00E15AA6" w:rsidP="00E15AA6">
      <w:pPr>
        <w:rPr>
          <w:sz w:val="16"/>
          <w:szCs w:val="16"/>
        </w:rPr>
      </w:pPr>
      <w:r w:rsidRPr="0010266B">
        <w:rPr>
          <w:sz w:val="16"/>
          <w:szCs w:val="16"/>
        </w:rPr>
        <w:t>• that the governments implement their commitment to provide free, prior, and informed consent to Indigenous Peoples before policies that affect the communities are implemented;</w:t>
      </w:r>
    </w:p>
    <w:p w:rsidR="00E15AA6" w:rsidRPr="0010266B" w:rsidRDefault="00E15AA6" w:rsidP="00E15AA6">
      <w:pPr>
        <w:rPr>
          <w:sz w:val="16"/>
          <w:szCs w:val="16"/>
        </w:rPr>
      </w:pPr>
      <w:r w:rsidRPr="0010266B">
        <w:rPr>
          <w:sz w:val="16"/>
          <w:szCs w:val="16"/>
        </w:rPr>
        <w:t>• </w:t>
      </w:r>
      <w:proofErr w:type="gramStart"/>
      <w:r w:rsidRPr="0010266B">
        <w:rPr>
          <w:sz w:val="16"/>
          <w:szCs w:val="16"/>
        </w:rPr>
        <w:t>that</w:t>
      </w:r>
      <w:proofErr w:type="gramEnd"/>
      <w:r w:rsidRPr="0010266B">
        <w:rPr>
          <w:sz w:val="16"/>
          <w:szCs w:val="16"/>
        </w:rPr>
        <w:t xml:space="preserve"> the traditional knowledge of Amazonian Indigenous Peoples be recognized as a climate solution.</w:t>
      </w:r>
    </w:p>
    <w:p w:rsidR="00E15AA6" w:rsidRPr="0010266B" w:rsidRDefault="00E15AA6" w:rsidP="00E15AA6">
      <w:pPr>
        <w:rPr>
          <w:sz w:val="16"/>
          <w:szCs w:val="16"/>
        </w:rPr>
      </w:pPr>
      <w:r w:rsidRPr="0010266B">
        <w:rPr>
          <w:sz w:val="16"/>
          <w:szCs w:val="16"/>
        </w:rPr>
        <w:t>None of this is likely to happen short term, they recognize. However, as extreme weather impacts grow, and awareness deepens as to the gravity of the climate crisis, they hope that ending the deforestation and degradation of the world’s forests will be seen as the least painful of the needed global adaptations nations can make to avert catastrophe.</w:t>
      </w:r>
    </w:p>
    <w:p w:rsidR="00E15AA6" w:rsidRPr="0010266B" w:rsidRDefault="00E15AA6" w:rsidP="00E15AA6">
      <w:pPr>
        <w:rPr>
          <w:sz w:val="16"/>
          <w:szCs w:val="16"/>
        </w:rPr>
      </w:pPr>
      <w:r w:rsidRPr="0010266B">
        <w:rPr>
          <w:sz w:val="16"/>
          <w:szCs w:val="16"/>
        </w:rPr>
        <w:t>According to the 2017 Progress Assessment, published by the New York Declaration on Forests (NYDF), about US $20 billion has been invested globally in stopping deforestation and forest emissions so far. This is a “promising development,” the NYDF agrees, but “insufficient,” and not reflecting “the importance of forests as part of the climate solution.”</w:t>
      </w:r>
    </w:p>
    <w:p w:rsidR="00E15AA6" w:rsidRPr="0010266B" w:rsidRDefault="00E15AA6" w:rsidP="00E15AA6">
      <w:pPr>
        <w:rPr>
          <w:sz w:val="16"/>
          <w:szCs w:val="16"/>
        </w:rPr>
      </w:pPr>
      <w:r w:rsidRPr="0010266B">
        <w:rPr>
          <w:sz w:val="16"/>
          <w:szCs w:val="16"/>
        </w:rPr>
        <w:t>The amount, it says, is “marginal compared to the US $777 billion in ‘grey finance,’” agribusiness and extraction industry investment “in the land sector” that is not environmentally friendly, and that “is not clearly aligned with forest and climate goals.”</w:t>
      </w:r>
    </w:p>
    <w:p w:rsidR="00E15AA6" w:rsidRPr="0010266B" w:rsidRDefault="00E15AA6" w:rsidP="00E15AA6">
      <w:pPr>
        <w:rPr>
          <w:sz w:val="16"/>
          <w:szCs w:val="16"/>
        </w:rPr>
      </w:pPr>
      <w:r w:rsidRPr="0010266B">
        <w:rPr>
          <w:sz w:val="16"/>
          <w:szCs w:val="16"/>
        </w:rPr>
        <w:t>The NYDF assessment goes on: “Our findings show that more finance is required and that the transition to zero deforestation can be achieved only with a dramatic shift away from traditional investments in the drivers of deforestation toward those in sustainable agriculture and forestry.”</w:t>
      </w:r>
    </w:p>
    <w:p w:rsidR="00E15AA6" w:rsidRPr="0010266B" w:rsidRDefault="00E15AA6" w:rsidP="00E15AA6">
      <w:pPr>
        <w:rPr>
          <w:sz w:val="16"/>
          <w:szCs w:val="16"/>
        </w:rPr>
      </w:pPr>
      <w:r w:rsidRPr="0010266B">
        <w:rPr>
          <w:sz w:val="16"/>
          <w:szCs w:val="16"/>
        </w:rPr>
        <w:t>The indigenous and rural leaders say they will be doing all they can to get their voices heard in Bonn over the next two weeks to speed a transition to zero deforestation, but they know that they face powerful opposition.</w:t>
      </w:r>
    </w:p>
    <w:p w:rsidR="00E15AA6" w:rsidRPr="0010266B" w:rsidRDefault="00E15AA6" w:rsidP="00E15AA6">
      <w:pPr>
        <w:rPr>
          <w:sz w:val="16"/>
          <w:szCs w:val="16"/>
        </w:rPr>
      </w:pPr>
      <w:r w:rsidRPr="0010266B">
        <w:rPr>
          <w:sz w:val="16"/>
          <w:szCs w:val="16"/>
        </w:rPr>
        <w:t xml:space="preserve">“We’ve been brutally attacked by the forces of agribusiness and suffered as a result of the [industrial] model of development invented in the UK,” said Sonia Guajajara of the Brazilian Association of Indigenous People in London. Mina </w:t>
      </w:r>
      <w:proofErr w:type="spellStart"/>
      <w:r w:rsidRPr="0010266B">
        <w:rPr>
          <w:sz w:val="16"/>
          <w:szCs w:val="16"/>
        </w:rPr>
        <w:t>Setra</w:t>
      </w:r>
      <w:proofErr w:type="spellEnd"/>
      <w:r w:rsidRPr="0010266B">
        <w:rPr>
          <w:sz w:val="16"/>
          <w:szCs w:val="16"/>
        </w:rPr>
        <w:t xml:space="preserve"> continued: “We need to declare that crimes against the environment are crimes against humanity.”</w:t>
      </w:r>
    </w:p>
    <w:p w:rsidR="00E15AA6" w:rsidRDefault="00E15AA6" w:rsidP="00E15AA6">
      <w:pPr>
        <w:rPr>
          <w:sz w:val="16"/>
        </w:rPr>
      </w:pPr>
      <w:r w:rsidRPr="0010266B">
        <w:rPr>
          <w:rStyle w:val="StyleUnderline"/>
        </w:rPr>
        <w:t xml:space="preserve">For indigenous people this fight to defend the last of the world’s great forests is a life-and-death struggle — </w:t>
      </w:r>
      <w:r w:rsidRPr="00BA3BE2">
        <w:rPr>
          <w:rStyle w:val="StyleUnderline"/>
        </w:rPr>
        <w:t>it may</w:t>
      </w:r>
      <w:r w:rsidRPr="0010266B">
        <w:rPr>
          <w:sz w:val="16"/>
        </w:rPr>
        <w:t xml:space="preserve"> also </w:t>
      </w:r>
      <w:r w:rsidRPr="00BA3BE2">
        <w:rPr>
          <w:rStyle w:val="StyleUnderline"/>
        </w:rPr>
        <w:t>be</w:t>
      </w:r>
      <w:r w:rsidRPr="0010266B">
        <w:rPr>
          <w:rStyle w:val="StyleUnderline"/>
        </w:rPr>
        <w:t xml:space="preserve"> a </w:t>
      </w:r>
      <w:r w:rsidRPr="00BA3BE2">
        <w:rPr>
          <w:rStyle w:val="StyleUnderline"/>
        </w:rPr>
        <w:t>make-or-break</w:t>
      </w:r>
      <w:r w:rsidRPr="0010266B">
        <w:rPr>
          <w:rStyle w:val="StyleUnderline"/>
        </w:rPr>
        <w:t xml:space="preserve"> necessity</w:t>
      </w:r>
      <w:r w:rsidRPr="0010266B">
        <w:rPr>
          <w:sz w:val="16"/>
        </w:rPr>
        <w:t xml:space="preserve">, if scientists are correct, </w:t>
      </w:r>
      <w:r w:rsidRPr="00BA3BE2">
        <w:rPr>
          <w:rStyle w:val="StyleUnderline"/>
        </w:rPr>
        <w:t xml:space="preserve">for </w:t>
      </w:r>
      <w:r w:rsidRPr="00BA3BE2">
        <w:rPr>
          <w:rStyle w:val="Emphasis"/>
        </w:rPr>
        <w:t>all of humanity</w:t>
      </w:r>
      <w:r w:rsidRPr="0010266B">
        <w:rPr>
          <w:sz w:val="16"/>
        </w:rPr>
        <w:t>.</w:t>
      </w:r>
    </w:p>
    <w:p w:rsidR="00E15AA6" w:rsidRPr="006B2DB5" w:rsidRDefault="00E15AA6" w:rsidP="00E15AA6"/>
    <w:p w:rsidR="00E15AA6" w:rsidRDefault="00E15AA6" w:rsidP="00E15AA6"/>
    <w:p w:rsidR="00E15AA6" w:rsidRDefault="00E75DD3" w:rsidP="00E15AA6">
      <w:pPr>
        <w:pStyle w:val="Heading3"/>
      </w:pPr>
      <w:r>
        <w:t>2nc – trade war impact</w:t>
      </w:r>
      <w:r w:rsidR="00697F1C">
        <w:t xml:space="preserve"> – war</w:t>
      </w:r>
    </w:p>
    <w:p w:rsidR="00697F1C" w:rsidRPr="00697F1C" w:rsidRDefault="00697F1C" w:rsidP="00697F1C"/>
    <w:p w:rsidR="00E15AA6" w:rsidRPr="004E3A0C" w:rsidRDefault="00E15AA6" w:rsidP="00E15AA6">
      <w:pPr>
        <w:pStyle w:val="Heading4"/>
        <w:rPr>
          <w:rFonts w:asciiTheme="minorHAnsi" w:hAnsiTheme="minorHAnsi" w:cstheme="minorHAnsi"/>
        </w:rPr>
      </w:pPr>
      <w:r w:rsidRPr="004E3A0C">
        <w:rPr>
          <w:rFonts w:asciiTheme="minorHAnsi" w:hAnsiTheme="minorHAnsi" w:cstheme="minorHAnsi"/>
        </w:rPr>
        <w:t xml:space="preserve">Trump’s </w:t>
      </w:r>
      <w:r w:rsidRPr="004E3A0C">
        <w:rPr>
          <w:rFonts w:asciiTheme="minorHAnsi" w:hAnsiTheme="minorHAnsi" w:cstheme="minorHAnsi"/>
          <w:u w:val="single"/>
        </w:rPr>
        <w:t>trade war</w:t>
      </w:r>
      <w:r w:rsidRPr="004E3A0C">
        <w:rPr>
          <w:rFonts w:asciiTheme="minorHAnsi" w:hAnsiTheme="minorHAnsi" w:cstheme="minorHAnsi"/>
        </w:rPr>
        <w:t xml:space="preserve"> will cause </w:t>
      </w:r>
      <w:r w:rsidRPr="004E3A0C">
        <w:rPr>
          <w:rFonts w:asciiTheme="minorHAnsi" w:hAnsiTheme="minorHAnsi" w:cstheme="minorHAnsi"/>
          <w:u w:val="single"/>
        </w:rPr>
        <w:t>World War III</w:t>
      </w:r>
      <w:r w:rsidRPr="004E3A0C">
        <w:rPr>
          <w:rFonts w:asciiTheme="minorHAnsi" w:hAnsiTheme="minorHAnsi" w:cstheme="minorHAnsi"/>
        </w:rPr>
        <w:t xml:space="preserve">. </w:t>
      </w:r>
    </w:p>
    <w:p w:rsidR="00E15AA6" w:rsidRDefault="00E15AA6" w:rsidP="00E15AA6">
      <w:pPr>
        <w:rPr>
          <w:rFonts w:asciiTheme="minorHAnsi" w:hAnsiTheme="minorHAnsi" w:cstheme="minorHAnsi"/>
          <w:sz w:val="16"/>
        </w:rPr>
      </w:pPr>
      <w:proofErr w:type="spellStart"/>
      <w:proofErr w:type="gramStart"/>
      <w:r w:rsidRPr="004E3A0C">
        <w:rPr>
          <w:rStyle w:val="Style13ptBold"/>
          <w:rFonts w:asciiTheme="minorHAnsi" w:hAnsiTheme="minorHAnsi" w:cstheme="minorHAnsi"/>
        </w:rPr>
        <w:t>Drezner</w:t>
      </w:r>
      <w:proofErr w:type="spellEnd"/>
      <w:r w:rsidRPr="004E3A0C">
        <w:rPr>
          <w:rStyle w:val="Style13ptBold"/>
          <w:rFonts w:asciiTheme="minorHAnsi" w:hAnsiTheme="minorHAnsi" w:cstheme="minorHAnsi"/>
        </w:rPr>
        <w:t>, 19</w:t>
      </w:r>
      <w:r w:rsidRPr="004E3A0C">
        <w:rPr>
          <w:rFonts w:asciiTheme="minorHAnsi" w:hAnsiTheme="minorHAnsi" w:cstheme="minorHAnsi"/>
        </w:rPr>
        <w:t xml:space="preserve"> </w:t>
      </w:r>
      <w:r w:rsidRPr="004E3A0C">
        <w:rPr>
          <w:rFonts w:asciiTheme="minorHAnsi" w:hAnsiTheme="minorHAnsi" w:cstheme="minorHAnsi"/>
          <w:sz w:val="16"/>
        </w:rPr>
        <w:t xml:space="preserve">— Daniel </w:t>
      </w:r>
      <w:proofErr w:type="spellStart"/>
      <w:r w:rsidRPr="004E3A0C">
        <w:rPr>
          <w:rFonts w:asciiTheme="minorHAnsi" w:hAnsiTheme="minorHAnsi" w:cstheme="minorHAnsi"/>
          <w:sz w:val="16"/>
        </w:rPr>
        <w:t>Drezner</w:t>
      </w:r>
      <w:proofErr w:type="spellEnd"/>
      <w:r w:rsidRPr="004E3A0C">
        <w:rPr>
          <w:rFonts w:asciiTheme="minorHAnsi" w:hAnsiTheme="minorHAnsi" w:cstheme="minorHAnsi"/>
          <w:sz w:val="16"/>
        </w:rPr>
        <w:t>; PhD from Stanford, professor of international politics at The Fletcher School of Law and Diplomacy at Tufts University.</w:t>
      </w:r>
      <w:proofErr w:type="gramEnd"/>
      <w:r w:rsidRPr="004E3A0C">
        <w:rPr>
          <w:rFonts w:asciiTheme="minorHAnsi" w:hAnsiTheme="minorHAnsi" w:cstheme="minorHAnsi"/>
          <w:sz w:val="16"/>
        </w:rPr>
        <w:t xml:space="preserve"> He is also a nonresident senior fellow at the Project on International Order and Strategy at the Brookings Institution. (4-4-2019; "Will Today's Global Trade Wars Lead to World War III?" </w:t>
      </w:r>
      <w:r w:rsidRPr="004E3A0C">
        <w:rPr>
          <w:rFonts w:asciiTheme="minorHAnsi" w:hAnsiTheme="minorHAnsi" w:cstheme="minorHAnsi"/>
          <w:i/>
          <w:iCs/>
          <w:sz w:val="16"/>
        </w:rPr>
        <w:t>Reason</w:t>
      </w:r>
      <w:r w:rsidRPr="004E3A0C">
        <w:rPr>
          <w:rFonts w:asciiTheme="minorHAnsi" w:hAnsiTheme="minorHAnsi" w:cstheme="minorHAnsi"/>
          <w:sz w:val="16"/>
        </w:rPr>
        <w:t>; https://reason.com/2019/04/04/will-todays-global-trade-wars/; //</w:t>
      </w:r>
      <w:proofErr w:type="spellStart"/>
      <w:r w:rsidRPr="004E3A0C">
        <w:rPr>
          <w:rFonts w:asciiTheme="minorHAnsi" w:hAnsiTheme="minorHAnsi" w:cstheme="minorHAnsi"/>
          <w:sz w:val="16"/>
        </w:rPr>
        <w:t>GrRv</w:t>
      </w:r>
      <w:proofErr w:type="spellEnd"/>
      <w:r w:rsidRPr="004E3A0C">
        <w:rPr>
          <w:rFonts w:asciiTheme="minorHAnsi" w:hAnsiTheme="minorHAnsi" w:cstheme="minorHAnsi"/>
          <w:sz w:val="16"/>
        </w:rPr>
        <w:t>)</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 xml:space="preserve">More significantly, </w:t>
      </w:r>
      <w:r w:rsidRPr="004E3A0C">
        <w:rPr>
          <w:rStyle w:val="StyleUnderline"/>
          <w:rFonts w:asciiTheme="minorHAnsi" w:hAnsiTheme="minorHAnsi" w:cstheme="minorHAnsi"/>
        </w:rPr>
        <w:t xml:space="preserve">the </w:t>
      </w:r>
      <w:r w:rsidRPr="004E3A0C">
        <w:rPr>
          <w:rStyle w:val="Emphasis"/>
          <w:rFonts w:asciiTheme="minorHAnsi" w:hAnsiTheme="minorHAnsi" w:cstheme="minorHAnsi"/>
        </w:rPr>
        <w:t>trade war</w:t>
      </w:r>
      <w:r w:rsidRPr="004E3A0C">
        <w:rPr>
          <w:rStyle w:val="StyleUnderline"/>
          <w:rFonts w:asciiTheme="minorHAnsi" w:hAnsiTheme="minorHAnsi" w:cstheme="minorHAnsi"/>
        </w:rPr>
        <w:t xml:space="preserve"> might disrupt the </w:t>
      </w:r>
      <w:r w:rsidRPr="004E3A0C">
        <w:rPr>
          <w:rStyle w:val="Emphasis"/>
          <w:rFonts w:asciiTheme="minorHAnsi" w:hAnsiTheme="minorHAnsi" w:cstheme="minorHAnsi"/>
        </w:rPr>
        <w:t>global supply chains</w:t>
      </w:r>
      <w:r w:rsidRPr="004E3A0C">
        <w:rPr>
          <w:rStyle w:val="StyleUnderline"/>
          <w:rFonts w:asciiTheme="minorHAnsi" w:hAnsiTheme="minorHAnsi" w:cstheme="minorHAnsi"/>
        </w:rPr>
        <w:t xml:space="preserve"> that have </w:t>
      </w:r>
      <w:r w:rsidRPr="004E3A0C">
        <w:rPr>
          <w:rStyle w:val="Emphasis"/>
          <w:rFonts w:asciiTheme="minorHAnsi" w:hAnsiTheme="minorHAnsi" w:cstheme="minorHAnsi"/>
        </w:rPr>
        <w:t>increasingly integrated</w:t>
      </w:r>
      <w:r w:rsidRPr="004E3A0C">
        <w:rPr>
          <w:rStyle w:val="StyleUnderline"/>
          <w:rFonts w:asciiTheme="minorHAnsi" w:hAnsiTheme="minorHAnsi" w:cstheme="minorHAnsi"/>
        </w:rPr>
        <w:t xml:space="preserve"> the two economies over the </w:t>
      </w:r>
      <w:r w:rsidRPr="004E3A0C">
        <w:rPr>
          <w:rStyle w:val="Emphasis"/>
          <w:rFonts w:asciiTheme="minorHAnsi" w:hAnsiTheme="minorHAnsi" w:cstheme="minorHAnsi"/>
        </w:rPr>
        <w:t>past two decades</w:t>
      </w:r>
      <w:r w:rsidRPr="004E3A0C">
        <w:rPr>
          <w:rFonts w:asciiTheme="minorHAnsi" w:hAnsiTheme="minorHAnsi" w:cstheme="minorHAnsi"/>
          <w:sz w:val="12"/>
        </w:rPr>
        <w:t xml:space="preserve">. The economists who calculated the $7 billion in deadweight loss further estimated that </w:t>
      </w:r>
      <w:r w:rsidRPr="004E3A0C">
        <w:rPr>
          <w:rStyle w:val="StyleUnderline"/>
          <w:rFonts w:asciiTheme="minorHAnsi" w:hAnsiTheme="minorHAnsi" w:cstheme="minorHAnsi"/>
        </w:rPr>
        <w:t xml:space="preserve">the 2018 trade wars had redirected roughly </w:t>
      </w:r>
      <w:r w:rsidRPr="004E3A0C">
        <w:rPr>
          <w:rStyle w:val="Emphasis"/>
          <w:rFonts w:asciiTheme="minorHAnsi" w:hAnsiTheme="minorHAnsi" w:cstheme="minorHAnsi"/>
        </w:rPr>
        <w:t>$165 billion</w:t>
      </w:r>
      <w:r w:rsidRPr="004E3A0C">
        <w:rPr>
          <w:rStyle w:val="StyleUnderline"/>
          <w:rFonts w:asciiTheme="minorHAnsi" w:hAnsiTheme="minorHAnsi" w:cstheme="minorHAnsi"/>
        </w:rPr>
        <w:t xml:space="preserve"> in global trade flows. According to a UBS survey of 200 exporters based in China</w:t>
      </w:r>
      <w:r w:rsidRPr="004E3A0C">
        <w:rPr>
          <w:rStyle w:val="Emphasis"/>
          <w:rFonts w:asciiTheme="minorHAnsi" w:hAnsiTheme="minorHAnsi" w:cstheme="minorHAnsi"/>
        </w:rPr>
        <w:t>, 37 percent of businesses</w:t>
      </w:r>
      <w:r w:rsidRPr="004E3A0C">
        <w:rPr>
          <w:rStyle w:val="StyleUnderline"/>
          <w:rFonts w:asciiTheme="minorHAnsi" w:hAnsiTheme="minorHAnsi" w:cstheme="minorHAnsi"/>
        </w:rPr>
        <w:t xml:space="preserve"> have </w:t>
      </w:r>
      <w:r w:rsidRPr="004E3A0C">
        <w:rPr>
          <w:rStyle w:val="Emphasis"/>
          <w:rFonts w:asciiTheme="minorHAnsi" w:hAnsiTheme="minorHAnsi" w:cstheme="minorHAnsi"/>
        </w:rPr>
        <w:t>already shifted production</w:t>
      </w:r>
      <w:r w:rsidRPr="004E3A0C">
        <w:rPr>
          <w:rStyle w:val="StyleUnderline"/>
          <w:rFonts w:asciiTheme="minorHAnsi" w:hAnsiTheme="minorHAnsi" w:cstheme="minorHAnsi"/>
        </w:rPr>
        <w:t xml:space="preserve"> outside the country, and another 33 percent are </w:t>
      </w:r>
      <w:r w:rsidRPr="004E3A0C">
        <w:rPr>
          <w:rStyle w:val="Emphasis"/>
          <w:rFonts w:asciiTheme="minorHAnsi" w:hAnsiTheme="minorHAnsi" w:cstheme="minorHAnsi"/>
        </w:rPr>
        <w:t>planning to do</w:t>
      </w:r>
      <w:r w:rsidRPr="004E3A0C">
        <w:rPr>
          <w:rStyle w:val="StyleUnderline"/>
          <w:rFonts w:asciiTheme="minorHAnsi" w:hAnsiTheme="minorHAnsi" w:cstheme="minorHAnsi"/>
        </w:rPr>
        <w:t xml:space="preserve"> so in 2019</w:t>
      </w:r>
      <w:r w:rsidRPr="004E3A0C">
        <w:rPr>
          <w:rFonts w:asciiTheme="minorHAnsi" w:hAnsiTheme="minorHAnsi" w:cstheme="minorHAnsi"/>
          <w:sz w:val="12"/>
        </w:rPr>
        <w:t>. C</w:t>
      </w:r>
      <w:r w:rsidRPr="004E3A0C">
        <w:rPr>
          <w:rStyle w:val="StyleUnderline"/>
          <w:rFonts w:asciiTheme="minorHAnsi" w:hAnsiTheme="minorHAnsi" w:cstheme="minorHAnsi"/>
        </w:rPr>
        <w:t xml:space="preserve">hinese investment into Europe and the United States </w:t>
      </w:r>
      <w:r w:rsidRPr="004E3A0C">
        <w:rPr>
          <w:rStyle w:val="Emphasis"/>
          <w:rFonts w:asciiTheme="minorHAnsi" w:hAnsiTheme="minorHAnsi" w:cstheme="minorHAnsi"/>
        </w:rPr>
        <w:t>plummeted</w:t>
      </w:r>
      <w:r w:rsidRPr="004E3A0C">
        <w:rPr>
          <w:rStyle w:val="StyleUnderline"/>
          <w:rFonts w:asciiTheme="minorHAnsi" w:hAnsiTheme="minorHAnsi" w:cstheme="minorHAnsi"/>
        </w:rPr>
        <w:t xml:space="preserve"> by </w:t>
      </w:r>
      <w:r w:rsidRPr="004E3A0C">
        <w:rPr>
          <w:rStyle w:val="Emphasis"/>
          <w:rFonts w:asciiTheme="minorHAnsi" w:hAnsiTheme="minorHAnsi" w:cstheme="minorHAnsi"/>
        </w:rPr>
        <w:t>73 percent last year</w:t>
      </w:r>
      <w:r w:rsidRPr="004E3A0C">
        <w:rPr>
          <w:rStyle w:val="StyleUnderline"/>
          <w:rFonts w:asciiTheme="minorHAnsi" w:hAnsiTheme="minorHAnsi" w:cstheme="minorHAnsi"/>
        </w:rPr>
        <w:t xml:space="preserve">. The </w:t>
      </w:r>
      <w:r w:rsidRPr="004E3A0C">
        <w:rPr>
          <w:rStyle w:val="Emphasis"/>
          <w:rFonts w:asciiTheme="minorHAnsi" w:hAnsiTheme="minorHAnsi" w:cstheme="minorHAnsi"/>
        </w:rPr>
        <w:t>Baltic Dry Index</w:t>
      </w:r>
      <w:r w:rsidRPr="004E3A0C">
        <w:rPr>
          <w:rFonts w:asciiTheme="minorHAnsi" w:hAnsiTheme="minorHAnsi" w:cstheme="minorHAnsi"/>
          <w:sz w:val="12"/>
        </w:rPr>
        <w:t xml:space="preserve">, which is a good proxy for expectations of cross-border trade by sea, </w:t>
      </w:r>
      <w:r w:rsidRPr="004E3A0C">
        <w:rPr>
          <w:rStyle w:val="StyleUnderline"/>
          <w:rFonts w:asciiTheme="minorHAnsi" w:hAnsiTheme="minorHAnsi" w:cstheme="minorHAnsi"/>
        </w:rPr>
        <w:t xml:space="preserve">has fallen by </w:t>
      </w:r>
      <w:r w:rsidRPr="004E3A0C">
        <w:rPr>
          <w:rStyle w:val="Emphasis"/>
          <w:rFonts w:asciiTheme="minorHAnsi" w:hAnsiTheme="minorHAnsi" w:cstheme="minorHAnsi"/>
        </w:rPr>
        <w:t>47 percent</w:t>
      </w:r>
      <w:r w:rsidRPr="004E3A0C">
        <w:rPr>
          <w:rFonts w:asciiTheme="minorHAnsi" w:hAnsiTheme="minorHAnsi" w:cstheme="minorHAnsi"/>
          <w:sz w:val="12"/>
        </w:rPr>
        <w:t xml:space="preserve"> since the middle of 2018.</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 xml:space="preserve">The result, The Wall Street Journal's Greg </w:t>
      </w:r>
      <w:proofErr w:type="spellStart"/>
      <w:r w:rsidRPr="004E3A0C">
        <w:rPr>
          <w:rFonts w:asciiTheme="minorHAnsi" w:hAnsiTheme="minorHAnsi" w:cstheme="minorHAnsi"/>
          <w:sz w:val="12"/>
        </w:rPr>
        <w:t>Ip</w:t>
      </w:r>
      <w:proofErr w:type="spellEnd"/>
      <w:r w:rsidRPr="004E3A0C">
        <w:rPr>
          <w:rFonts w:asciiTheme="minorHAnsi" w:hAnsiTheme="minorHAnsi" w:cstheme="minorHAnsi"/>
          <w:sz w:val="12"/>
        </w:rPr>
        <w:t xml:space="preserve"> recently wrote, has been a bifurcated world trading system. Between the United States and its allies, the overall effect of trade hostility has been modest. Between the United States and China, however, the disruption has been far more severe, because "the Trump administration regards economic policy and national security as inseparable when it comes to Beijing."</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A final weakening link has come from the Trump administration's assault on global economic governance. The United States has announced its planned withdrawal from high-profile agreements (the Paris climate change accords) and low-profile agreements (the Universal Postal Union) alike. And two additional steps have angered both allies and rivals.</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First, the White House has, ostensibly to increase U.S bargaining power in trade disputes, refused to approve appellate judges to the World Trade Organization's dispute settlement mechanism. As of this past October, the body lacks the judges necessary to adjudicate all the trade disputes in its docket. Because the rule of law is a linchpin of the WTO system, a weakened dispute resolution capability seriously undermines it.</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Second, Trump has tried to exploit the U.S. dollar's privileged role in global capital markets by ratcheting up the country's use of financial sanctions against other governments. Prior administrations were aggressive in their use of financial statecraft, but this administration has taken their unilateral use to a new level. For example, it successfully pressured SWIFT, the private-sector messaging system that facilitates cross-border financial transactions, to comply with unilateral U.S. sanctions against Iran after Trump withdrew from the Iranian nuclear deal. In response, the European Union, China, and Russia created INSTEX, an alternative payment system to bypass SWIFT.</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In the short term, this means little. In the longer term, it is significant that E.U. leaders can conceive of financial channels outside U.S. capital markets. The dollar isn't going anywhere for now, but this kind of hedging begins to echo German behavior after the Agadir crisis.</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The Rhyme of History</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Five years ago, the centennial of the Great War's start spawned a cottage industry of warnings about the rhyme of history. The possibility of a replay of the First World War was a popular one to make. These predictions of doom did not come to pass. The success of Peter Jackson's astonishing World War I documentary They Shall Not Grow Old notwithstanding, it would be easy to reject the analogy in 2019.</w:t>
      </w:r>
    </w:p>
    <w:p w:rsidR="00E15AA6" w:rsidRPr="004E3A0C" w:rsidRDefault="00E15AA6" w:rsidP="00E15AA6">
      <w:pPr>
        <w:rPr>
          <w:rStyle w:val="Emphasis"/>
          <w:rFonts w:asciiTheme="minorHAnsi" w:hAnsiTheme="minorHAnsi" w:cstheme="minorHAnsi"/>
        </w:rPr>
      </w:pPr>
      <w:r w:rsidRPr="004E3A0C">
        <w:rPr>
          <w:rFonts w:asciiTheme="minorHAnsi" w:hAnsiTheme="minorHAnsi" w:cstheme="minorHAnsi"/>
          <w:sz w:val="12"/>
        </w:rPr>
        <w:t xml:space="preserve">But most of these efforts missed or mischaracterized the economic dimension of what happened in the run-up to the guns of August. Even though the global economy seemed highly interconnected, in actuality, statesmen had been trying to segment the system for several decades. By 1914, </w:t>
      </w:r>
      <w:r w:rsidRPr="004E3A0C">
        <w:rPr>
          <w:rStyle w:val="Emphasis"/>
          <w:rFonts w:asciiTheme="minorHAnsi" w:hAnsiTheme="minorHAnsi" w:cstheme="minorHAnsi"/>
        </w:rPr>
        <w:t>protectionist measures</w:t>
      </w:r>
      <w:r w:rsidRPr="004E3A0C">
        <w:rPr>
          <w:rStyle w:val="StyleUnderline"/>
          <w:rFonts w:asciiTheme="minorHAnsi" w:hAnsiTheme="minorHAnsi" w:cstheme="minorHAnsi"/>
        </w:rPr>
        <w:t xml:space="preserve"> and </w:t>
      </w:r>
      <w:r w:rsidRPr="004E3A0C">
        <w:rPr>
          <w:rStyle w:val="Emphasis"/>
          <w:rFonts w:asciiTheme="minorHAnsi" w:hAnsiTheme="minorHAnsi" w:cstheme="minorHAnsi"/>
        </w:rPr>
        <w:t>geopolitical tensions</w:t>
      </w:r>
      <w:r w:rsidRPr="004E3A0C">
        <w:rPr>
          <w:rStyle w:val="StyleUnderline"/>
          <w:rFonts w:asciiTheme="minorHAnsi" w:hAnsiTheme="minorHAnsi" w:cstheme="minorHAnsi"/>
        </w:rPr>
        <w:t xml:space="preserve"> ensured that key actors did not think of themselves as </w:t>
      </w:r>
      <w:r w:rsidRPr="004E3A0C">
        <w:rPr>
          <w:rStyle w:val="Emphasis"/>
          <w:rFonts w:asciiTheme="minorHAnsi" w:hAnsiTheme="minorHAnsi" w:cstheme="minorHAnsi"/>
        </w:rPr>
        <w:t>too interdependent</w:t>
      </w:r>
      <w:r w:rsidRPr="004E3A0C">
        <w:rPr>
          <w:rStyle w:val="StyleUnderline"/>
          <w:rFonts w:asciiTheme="minorHAnsi" w:hAnsiTheme="minorHAnsi" w:cstheme="minorHAnsi"/>
        </w:rPr>
        <w:t xml:space="preserve"> to launch an </w:t>
      </w:r>
      <w:r w:rsidRPr="004E3A0C">
        <w:rPr>
          <w:rStyle w:val="Emphasis"/>
          <w:rFonts w:asciiTheme="minorHAnsi" w:hAnsiTheme="minorHAnsi" w:cstheme="minorHAnsi"/>
        </w:rPr>
        <w:t>aggressive war.</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 xml:space="preserve">Analogies are imperfect means of understanding the world. There are several ways in which the early 21st century does not resemble the early 20th century. Other checks on a great power war exist, such as nuclear deterrence. </w:t>
      </w:r>
      <w:proofErr w:type="gramStart"/>
      <w:r w:rsidRPr="004E3A0C">
        <w:rPr>
          <w:rFonts w:asciiTheme="minorHAnsi" w:hAnsiTheme="minorHAnsi" w:cstheme="minorHAnsi"/>
          <w:sz w:val="12"/>
        </w:rPr>
        <w:t>Despite the wave of populism, "there is broad support for key economic features of globalization," according to the Pew Research Center.</w:t>
      </w:r>
      <w:proofErr w:type="gramEnd"/>
      <w:r w:rsidRPr="004E3A0C">
        <w:rPr>
          <w:rFonts w:asciiTheme="minorHAnsi" w:hAnsiTheme="minorHAnsi" w:cstheme="minorHAnsi"/>
          <w:sz w:val="12"/>
        </w:rPr>
        <w:t xml:space="preserve"> Trump might get so spooked by stock market gyrations that he will back down on the trade wars. Pinker was correct when he observed that the martial valor of war is less prized now. And if nothing else, current leaders have the lessons of 1914 to digest. Another major war is not inevitable.</w:t>
      </w:r>
    </w:p>
    <w:p w:rsidR="00E15AA6" w:rsidRPr="004E3A0C" w:rsidRDefault="00E15AA6" w:rsidP="00E15AA6">
      <w:pPr>
        <w:rPr>
          <w:rStyle w:val="Emphasis"/>
          <w:rFonts w:asciiTheme="minorHAnsi" w:hAnsiTheme="minorHAnsi" w:cstheme="minorHAnsi"/>
        </w:rPr>
      </w:pPr>
      <w:r w:rsidRPr="004E3A0C">
        <w:rPr>
          <w:rFonts w:asciiTheme="minorHAnsi" w:hAnsiTheme="minorHAnsi" w:cstheme="minorHAnsi"/>
          <w:sz w:val="12"/>
        </w:rPr>
        <w:t xml:space="preserve">Nonetheless, </w:t>
      </w:r>
      <w:r w:rsidRPr="004E3A0C">
        <w:rPr>
          <w:rStyle w:val="StyleUnderline"/>
          <w:rFonts w:asciiTheme="minorHAnsi" w:hAnsiTheme="minorHAnsi" w:cstheme="minorHAnsi"/>
        </w:rPr>
        <w:t xml:space="preserve">the </w:t>
      </w:r>
      <w:r w:rsidRPr="004E3A0C">
        <w:rPr>
          <w:rStyle w:val="Emphasis"/>
          <w:rFonts w:asciiTheme="minorHAnsi" w:hAnsiTheme="minorHAnsi" w:cstheme="minorHAnsi"/>
        </w:rPr>
        <w:t>backlash to globalization</w:t>
      </w:r>
      <w:r w:rsidRPr="004E3A0C">
        <w:rPr>
          <w:rStyle w:val="StyleUnderline"/>
          <w:rFonts w:asciiTheme="minorHAnsi" w:hAnsiTheme="minorHAnsi" w:cstheme="minorHAnsi"/>
        </w:rPr>
        <w:t xml:space="preserve"> that preceded the Great War seems to be </w:t>
      </w:r>
      <w:r w:rsidRPr="004E3A0C">
        <w:rPr>
          <w:rStyle w:val="Emphasis"/>
          <w:rFonts w:asciiTheme="minorHAnsi" w:hAnsiTheme="minorHAnsi" w:cstheme="minorHAnsi"/>
        </w:rPr>
        <w:t>reprised</w:t>
      </w:r>
      <w:r w:rsidRPr="004E3A0C">
        <w:rPr>
          <w:rStyle w:val="StyleUnderline"/>
          <w:rFonts w:asciiTheme="minorHAnsi" w:hAnsiTheme="minorHAnsi" w:cstheme="minorHAnsi"/>
        </w:rPr>
        <w:t xml:space="preserve"> in the current moment. Indeed, there are ways in which the current moment is </w:t>
      </w:r>
      <w:r w:rsidRPr="004E3A0C">
        <w:rPr>
          <w:rStyle w:val="Emphasis"/>
          <w:rFonts w:asciiTheme="minorHAnsi" w:hAnsiTheme="minorHAnsi" w:cstheme="minorHAnsi"/>
        </w:rPr>
        <w:t>scarier</w:t>
      </w:r>
      <w:r w:rsidRPr="004E3A0C">
        <w:rPr>
          <w:rStyle w:val="StyleUnderline"/>
          <w:rFonts w:asciiTheme="minorHAnsi" w:hAnsiTheme="minorHAnsi" w:cstheme="minorHAnsi"/>
        </w:rPr>
        <w:t xml:space="preserve"> than the</w:t>
      </w:r>
      <w:r w:rsidRPr="004E3A0C">
        <w:rPr>
          <w:rStyle w:val="Emphasis"/>
          <w:rFonts w:asciiTheme="minorHAnsi" w:hAnsiTheme="minorHAnsi" w:cstheme="minorHAnsi"/>
        </w:rPr>
        <w:t xml:space="preserve"> pre-1914 era</w:t>
      </w:r>
      <w:r w:rsidRPr="004E3A0C">
        <w:rPr>
          <w:rFonts w:asciiTheme="minorHAnsi" w:hAnsiTheme="minorHAnsi" w:cstheme="minorHAnsi"/>
          <w:sz w:val="12"/>
        </w:rPr>
        <w:t xml:space="preserve">. </w:t>
      </w:r>
      <w:r w:rsidRPr="004E3A0C">
        <w:rPr>
          <w:rStyle w:val="StyleUnderline"/>
          <w:rFonts w:asciiTheme="minorHAnsi" w:hAnsiTheme="minorHAnsi" w:cstheme="minorHAnsi"/>
        </w:rPr>
        <w:t xml:space="preserve">Back then, the world's hegemon, the United Kingdom, acted as a </w:t>
      </w:r>
      <w:r w:rsidRPr="004E3A0C">
        <w:rPr>
          <w:rStyle w:val="Emphasis"/>
          <w:rFonts w:asciiTheme="minorHAnsi" w:hAnsiTheme="minorHAnsi" w:cstheme="minorHAnsi"/>
        </w:rPr>
        <w:t>brake</w:t>
      </w:r>
      <w:r w:rsidRPr="004E3A0C">
        <w:rPr>
          <w:rStyle w:val="StyleUnderline"/>
          <w:rFonts w:asciiTheme="minorHAnsi" w:hAnsiTheme="minorHAnsi" w:cstheme="minorHAnsi"/>
        </w:rPr>
        <w:t xml:space="preserve"> on </w:t>
      </w:r>
      <w:r w:rsidRPr="004E3A0C">
        <w:rPr>
          <w:rStyle w:val="Emphasis"/>
          <w:rFonts w:asciiTheme="minorHAnsi" w:hAnsiTheme="minorHAnsi" w:cstheme="minorHAnsi"/>
        </w:rPr>
        <w:t>economic clo</w:t>
      </w:r>
      <w:r w:rsidRPr="004E3A0C">
        <w:rPr>
          <w:rStyle w:val="StyleUnderline"/>
          <w:rFonts w:asciiTheme="minorHAnsi" w:hAnsiTheme="minorHAnsi" w:cstheme="minorHAnsi"/>
        </w:rPr>
        <w:t>sure</w:t>
      </w:r>
      <w:r w:rsidRPr="004E3A0C">
        <w:rPr>
          <w:rFonts w:asciiTheme="minorHAnsi" w:hAnsiTheme="minorHAnsi" w:cstheme="minorHAnsi"/>
          <w:sz w:val="12"/>
        </w:rPr>
        <w:t xml:space="preserve">. </w:t>
      </w:r>
      <w:r w:rsidRPr="004E3A0C">
        <w:rPr>
          <w:rStyle w:val="StyleUnderline"/>
          <w:rFonts w:asciiTheme="minorHAnsi" w:hAnsiTheme="minorHAnsi" w:cstheme="minorHAnsi"/>
        </w:rPr>
        <w:t xml:space="preserve">In 2019, the United States </w:t>
      </w:r>
      <w:r w:rsidRPr="004E3A0C">
        <w:rPr>
          <w:rStyle w:val="Emphasis"/>
          <w:rFonts w:asciiTheme="minorHAnsi" w:hAnsiTheme="minorHAnsi" w:cstheme="minorHAnsi"/>
        </w:rPr>
        <w:t>is the protectionist</w:t>
      </w:r>
      <w:r w:rsidRPr="004E3A0C">
        <w:rPr>
          <w:rStyle w:val="StyleUnderline"/>
          <w:rFonts w:asciiTheme="minorHAnsi" w:hAnsiTheme="minorHAnsi" w:cstheme="minorHAnsi"/>
        </w:rPr>
        <w:t xml:space="preserve"> with its </w:t>
      </w:r>
      <w:r w:rsidRPr="004E3A0C">
        <w:rPr>
          <w:rStyle w:val="Emphasis"/>
          <w:rFonts w:asciiTheme="minorHAnsi" w:hAnsiTheme="minorHAnsi" w:cstheme="minorHAnsi"/>
        </w:rPr>
        <w:t xml:space="preserve">foot on the accelerator. </w:t>
      </w:r>
      <w:r w:rsidRPr="004E3A0C">
        <w:rPr>
          <w:rStyle w:val="StyleUnderline"/>
          <w:rFonts w:asciiTheme="minorHAnsi" w:hAnsiTheme="minorHAnsi" w:cstheme="minorHAnsi"/>
        </w:rPr>
        <w:t xml:space="preserve">The constraints of </w:t>
      </w:r>
      <w:r w:rsidRPr="004E3A0C">
        <w:rPr>
          <w:rStyle w:val="Emphasis"/>
          <w:rFonts w:asciiTheme="minorHAnsi" w:hAnsiTheme="minorHAnsi" w:cstheme="minorHAnsi"/>
        </w:rPr>
        <w:t>Sino-American interdependence</w:t>
      </w:r>
      <w:r w:rsidRPr="004E3A0C">
        <w:rPr>
          <w:rFonts w:asciiTheme="minorHAnsi" w:hAnsiTheme="minorHAnsi" w:cstheme="minorHAnsi"/>
          <w:sz w:val="12"/>
        </w:rPr>
        <w:t xml:space="preserve">—what </w:t>
      </w:r>
      <w:proofErr w:type="gramStart"/>
      <w:r w:rsidRPr="004E3A0C">
        <w:rPr>
          <w:rFonts w:asciiTheme="minorHAnsi" w:hAnsiTheme="minorHAnsi" w:cstheme="minorHAnsi"/>
          <w:sz w:val="12"/>
        </w:rPr>
        <w:t>economist Larry Summers once called "the financial balance of terror"—</w:t>
      </w:r>
      <w:r w:rsidRPr="004E3A0C">
        <w:rPr>
          <w:rStyle w:val="Emphasis"/>
          <w:rFonts w:asciiTheme="minorHAnsi" w:hAnsiTheme="minorHAnsi" w:cstheme="minorHAnsi"/>
        </w:rPr>
        <w:t>no longer</w:t>
      </w:r>
      <w:r w:rsidRPr="004E3A0C">
        <w:rPr>
          <w:rStyle w:val="StyleUnderline"/>
          <w:rFonts w:asciiTheme="minorHAnsi" w:hAnsiTheme="minorHAnsi" w:cstheme="minorHAnsi"/>
        </w:rPr>
        <w:t xml:space="preserve"> look</w:t>
      </w:r>
      <w:proofErr w:type="gramEnd"/>
      <w:r w:rsidRPr="004E3A0C">
        <w:rPr>
          <w:rStyle w:val="StyleUnderline"/>
          <w:rFonts w:asciiTheme="minorHAnsi" w:hAnsiTheme="minorHAnsi" w:cstheme="minorHAnsi"/>
        </w:rPr>
        <w:t xml:space="preserve"> so binding</w:t>
      </w:r>
      <w:r w:rsidRPr="004E3A0C">
        <w:rPr>
          <w:rFonts w:asciiTheme="minorHAnsi" w:hAnsiTheme="minorHAnsi" w:cstheme="minorHAnsi"/>
          <w:sz w:val="12"/>
        </w:rPr>
        <w:t xml:space="preserve">. </w:t>
      </w:r>
      <w:r w:rsidRPr="004E3A0C">
        <w:rPr>
          <w:rStyle w:val="StyleUnderline"/>
          <w:rFonts w:asciiTheme="minorHAnsi" w:hAnsiTheme="minorHAnsi" w:cstheme="minorHAnsi"/>
        </w:rPr>
        <w:t xml:space="preserve">And there are </w:t>
      </w:r>
      <w:r w:rsidRPr="004E3A0C">
        <w:rPr>
          <w:rStyle w:val="Emphasis"/>
          <w:rFonts w:asciiTheme="minorHAnsi" w:hAnsiTheme="minorHAnsi" w:cstheme="minorHAnsi"/>
        </w:rPr>
        <w:t>far too many hot spots</w:t>
      </w:r>
      <w:r w:rsidRPr="004E3A0C">
        <w:rPr>
          <w:rStyle w:val="StyleUnderline"/>
          <w:rFonts w:asciiTheme="minorHAnsi" w:hAnsiTheme="minorHAnsi" w:cstheme="minorHAnsi"/>
        </w:rPr>
        <w:t xml:space="preserve">—the </w:t>
      </w:r>
      <w:r w:rsidRPr="004E3A0C">
        <w:rPr>
          <w:rStyle w:val="Emphasis"/>
          <w:rFonts w:asciiTheme="minorHAnsi" w:hAnsiTheme="minorHAnsi" w:cstheme="minorHAnsi"/>
        </w:rPr>
        <w:t>Korean peninsula</w:t>
      </w:r>
      <w:r w:rsidRPr="004E3A0C">
        <w:rPr>
          <w:rStyle w:val="StyleUnderline"/>
          <w:rFonts w:asciiTheme="minorHAnsi" w:hAnsiTheme="minorHAnsi" w:cstheme="minorHAnsi"/>
        </w:rPr>
        <w:t xml:space="preserve">, the </w:t>
      </w:r>
      <w:r w:rsidRPr="004E3A0C">
        <w:rPr>
          <w:rStyle w:val="Emphasis"/>
          <w:rFonts w:asciiTheme="minorHAnsi" w:hAnsiTheme="minorHAnsi" w:cstheme="minorHAnsi"/>
        </w:rPr>
        <w:t>South China Sea</w:t>
      </w:r>
      <w:r w:rsidRPr="004E3A0C">
        <w:rPr>
          <w:rStyle w:val="StyleUnderline"/>
          <w:rFonts w:asciiTheme="minorHAnsi" w:hAnsiTheme="minorHAnsi" w:cstheme="minorHAnsi"/>
        </w:rPr>
        <w:t xml:space="preserve">, </w:t>
      </w:r>
      <w:r w:rsidRPr="004E3A0C">
        <w:rPr>
          <w:rStyle w:val="Emphasis"/>
          <w:rFonts w:asciiTheme="minorHAnsi" w:hAnsiTheme="minorHAnsi" w:cstheme="minorHAnsi"/>
        </w:rPr>
        <w:t>Taiwan</w:t>
      </w:r>
      <w:r w:rsidRPr="004E3A0C">
        <w:rPr>
          <w:rStyle w:val="StyleUnderline"/>
          <w:rFonts w:asciiTheme="minorHAnsi" w:hAnsiTheme="minorHAnsi" w:cstheme="minorHAnsi"/>
        </w:rPr>
        <w:t xml:space="preserve">—where the </w:t>
      </w:r>
      <w:r w:rsidRPr="004E3A0C">
        <w:rPr>
          <w:rStyle w:val="Emphasis"/>
          <w:rFonts w:asciiTheme="minorHAnsi" w:hAnsiTheme="minorHAnsi" w:cstheme="minorHAnsi"/>
        </w:rPr>
        <w:t>kindling</w:t>
      </w:r>
      <w:r w:rsidRPr="004E3A0C">
        <w:rPr>
          <w:rStyle w:val="StyleUnderline"/>
          <w:rFonts w:asciiTheme="minorHAnsi" w:hAnsiTheme="minorHAnsi" w:cstheme="minorHAnsi"/>
        </w:rPr>
        <w:t xml:space="preserve"> seems </w:t>
      </w:r>
      <w:r w:rsidRPr="004E3A0C">
        <w:rPr>
          <w:rStyle w:val="Emphasis"/>
          <w:rFonts w:asciiTheme="minorHAnsi" w:hAnsiTheme="minorHAnsi" w:cstheme="minorHAnsi"/>
        </w:rPr>
        <w:t>awfully dry.</w:t>
      </w:r>
    </w:p>
    <w:p w:rsidR="00E15AA6" w:rsidRPr="004E3A0C" w:rsidRDefault="00E15AA6" w:rsidP="00E15AA6">
      <w:pPr>
        <w:rPr>
          <w:rFonts w:asciiTheme="minorHAnsi" w:hAnsiTheme="minorHAnsi" w:cstheme="minorHAnsi"/>
          <w:sz w:val="12"/>
        </w:rPr>
      </w:pPr>
      <w:r w:rsidRPr="004E3A0C">
        <w:rPr>
          <w:rFonts w:asciiTheme="minorHAnsi" w:hAnsiTheme="minorHAnsi" w:cstheme="minorHAnsi"/>
          <w:sz w:val="12"/>
        </w:rPr>
        <w:t>After World War I, Keynes wrote that the conventional wisdom in the summer of 1914 had taken peace for granted: "The projects and politics of militarism and imperialism, of racial and cultural rivalries, of monopolies, restrictions, and exclusion, which were to play the serpent to this paradise, were little more than the amusements of [the average person's] daily newspaper, and appeared to exercise almost no influence at all on the ordinary course of social and economic life, the internationalization of which was nearly complete in practice." Five years later, at least 15 million people had died, another 23 million were wounded, and a quarter-century of hyperinflation, depression, fascism, and war was about to descend upon the world.</w:t>
      </w:r>
    </w:p>
    <w:p w:rsidR="00E15AA6" w:rsidRPr="004E3A0C" w:rsidRDefault="00E15AA6" w:rsidP="00E15AA6">
      <w:pPr>
        <w:rPr>
          <w:rStyle w:val="Emphasis"/>
          <w:rFonts w:asciiTheme="minorHAnsi" w:hAnsiTheme="minorHAnsi" w:cstheme="minorHAnsi"/>
        </w:rPr>
      </w:pPr>
      <w:r w:rsidRPr="004E3A0C">
        <w:rPr>
          <w:rFonts w:asciiTheme="minorHAnsi" w:hAnsiTheme="minorHAnsi" w:cstheme="minorHAnsi"/>
          <w:sz w:val="12"/>
        </w:rPr>
        <w:t xml:space="preserve">Leaders benefit from the lessons of history only if they are aware of what actually transpired. It would be nice if today's world leaders knew more about the eerie parallels between now and the pre-1914 era. Otherwise, the curdling of interdependence will continue—and </w:t>
      </w:r>
      <w:r w:rsidRPr="004E3A0C">
        <w:rPr>
          <w:rStyle w:val="StyleUnderline"/>
          <w:rFonts w:asciiTheme="minorHAnsi" w:hAnsiTheme="minorHAnsi" w:cstheme="minorHAnsi"/>
        </w:rPr>
        <w:t xml:space="preserve">the </w:t>
      </w:r>
      <w:r w:rsidRPr="004E3A0C">
        <w:rPr>
          <w:rStyle w:val="Emphasis"/>
          <w:rFonts w:asciiTheme="minorHAnsi" w:hAnsiTheme="minorHAnsi" w:cstheme="minorHAnsi"/>
        </w:rPr>
        <w:t>capitalist peace</w:t>
      </w:r>
      <w:r w:rsidRPr="004E3A0C">
        <w:rPr>
          <w:rStyle w:val="StyleUnderline"/>
          <w:rFonts w:asciiTheme="minorHAnsi" w:hAnsiTheme="minorHAnsi" w:cstheme="minorHAnsi"/>
        </w:rPr>
        <w:t xml:space="preserve"> that we have all become so accustomed to </w:t>
      </w:r>
      <w:r w:rsidRPr="004E3A0C">
        <w:rPr>
          <w:rStyle w:val="Emphasis"/>
          <w:rFonts w:asciiTheme="minorHAnsi" w:hAnsiTheme="minorHAnsi" w:cstheme="minorHAnsi"/>
        </w:rPr>
        <w:t>may not survive.</w:t>
      </w:r>
    </w:p>
    <w:p w:rsidR="00BC2B3D" w:rsidRDefault="00BC2B3D" w:rsidP="00BC2B3D">
      <w:pPr>
        <w:pStyle w:val="Heading3"/>
      </w:pPr>
      <w:r>
        <w:t>2nc – link wall</w:t>
      </w:r>
    </w:p>
    <w:p w:rsidR="00BC2B3D" w:rsidRPr="00231628" w:rsidRDefault="00BC2B3D" w:rsidP="00BC2B3D">
      <w:pPr>
        <w:pStyle w:val="Heading4"/>
      </w:pPr>
      <w:r>
        <w:t>Taiwan is key to Trump leverage on trade issues</w:t>
      </w:r>
    </w:p>
    <w:p w:rsidR="00BC2B3D" w:rsidRPr="00231628" w:rsidRDefault="00BC2B3D" w:rsidP="00BC2B3D">
      <w:r w:rsidRPr="00231628">
        <w:rPr>
          <w:rStyle w:val="Style13ptBold"/>
        </w:rPr>
        <w:t>Bloomberg 18</w:t>
      </w:r>
      <w:r w:rsidRPr="00231628">
        <w:t xml:space="preserve"> (“Trade wars aside, Trump's 'Taiwan card' is China's real worry,” 3-14, </w:t>
      </w:r>
      <w:hyperlink r:id="rId200" w:anchor=".XLlur-hKg2w" w:history="1">
        <w:r w:rsidRPr="00231628">
          <w:rPr>
            <w:rStyle w:val="Hyperlink"/>
          </w:rPr>
          <w:t>https://www.japantimes.co.jp/news/2018/03/14/asia-pacific/trade-wars-aside-trumps-taiwan-card-chinas-real-worry/#.XLlur-hKg2w</w:t>
        </w:r>
      </w:hyperlink>
      <w:r w:rsidRPr="00231628">
        <w:t xml:space="preserve">) </w:t>
      </w:r>
    </w:p>
    <w:p w:rsidR="00BC2B3D" w:rsidRPr="00231628" w:rsidRDefault="00BC2B3D" w:rsidP="00BC2B3D">
      <w:pPr>
        <w:rPr>
          <w:sz w:val="16"/>
        </w:rPr>
      </w:pPr>
      <w:r w:rsidRPr="00231628">
        <w:rPr>
          <w:sz w:val="16"/>
        </w:rPr>
        <w:t xml:space="preserve">Forget steel and intellectual property. </w:t>
      </w:r>
      <w:r w:rsidRPr="00231628">
        <w:rPr>
          <w:rStyle w:val="StyleUnderline"/>
        </w:rPr>
        <w:t xml:space="preserve">The </w:t>
      </w:r>
      <w:r w:rsidRPr="00231628">
        <w:rPr>
          <w:rStyle w:val="Emphasis"/>
        </w:rPr>
        <w:t>biggest potential flashpoint</w:t>
      </w:r>
      <w:r w:rsidRPr="00231628">
        <w:rPr>
          <w:rStyle w:val="StyleUnderline"/>
        </w:rPr>
        <w:t xml:space="preserve"> between</w:t>
      </w:r>
      <w:r w:rsidRPr="00231628">
        <w:rPr>
          <w:sz w:val="16"/>
        </w:rPr>
        <w:t xml:space="preserve"> U.S. President Donald </w:t>
      </w:r>
      <w:r w:rsidRPr="00231628">
        <w:rPr>
          <w:rStyle w:val="StyleUnderline"/>
        </w:rPr>
        <w:t>Trump and</w:t>
      </w:r>
      <w:r w:rsidRPr="00231628">
        <w:rPr>
          <w:sz w:val="16"/>
        </w:rPr>
        <w:t xml:space="preserve"> Chinese President </w:t>
      </w:r>
      <w:r w:rsidRPr="00231628">
        <w:rPr>
          <w:rStyle w:val="StyleUnderline"/>
        </w:rPr>
        <w:t>Xi</w:t>
      </w:r>
      <w:r w:rsidRPr="00231628">
        <w:rPr>
          <w:sz w:val="16"/>
        </w:rPr>
        <w:t xml:space="preserve"> Jinping </w:t>
      </w:r>
      <w:r w:rsidRPr="00231628">
        <w:rPr>
          <w:rStyle w:val="StyleUnderline"/>
        </w:rPr>
        <w:t>is</w:t>
      </w:r>
      <w:r w:rsidRPr="00231628">
        <w:rPr>
          <w:sz w:val="16"/>
        </w:rPr>
        <w:t xml:space="preserve"> an island of 23 million people sitting off China’s coast [</w:t>
      </w:r>
      <w:r w:rsidRPr="00231628">
        <w:rPr>
          <w:rStyle w:val="StyleUnderline"/>
        </w:rPr>
        <w:t>Taiwan</w:t>
      </w:r>
      <w:r w:rsidRPr="00231628">
        <w:rPr>
          <w:sz w:val="16"/>
        </w:rPr>
        <w:t xml:space="preserve">]. Even as global investors shift from worrying about a second Korean conflict to a potential China-U.S. trade war, </w:t>
      </w:r>
      <w:r w:rsidRPr="00231628">
        <w:rPr>
          <w:rStyle w:val="StyleUnderline"/>
        </w:rPr>
        <w:t xml:space="preserve">decades-old disagreements over </w:t>
      </w:r>
      <w:r w:rsidRPr="00231628">
        <w:rPr>
          <w:sz w:val="16"/>
        </w:rPr>
        <w:t>democratically run</w:t>
      </w:r>
      <w:r w:rsidRPr="00231628">
        <w:rPr>
          <w:rStyle w:val="StyleUnderline"/>
        </w:rPr>
        <w:t xml:space="preserve"> Taiwan are simmering. For China</w:t>
      </w:r>
      <w:r w:rsidRPr="00231628">
        <w:rPr>
          <w:sz w:val="16"/>
        </w:rPr>
        <w:t xml:space="preserve">, at least, </w:t>
      </w:r>
      <w:r w:rsidRPr="00231628">
        <w:rPr>
          <w:rStyle w:val="StyleUnderline"/>
        </w:rPr>
        <w:t>that is a more serious concern</w:t>
      </w:r>
      <w:r w:rsidRPr="00231628">
        <w:rPr>
          <w:sz w:val="16"/>
        </w:rPr>
        <w:t>. “</w:t>
      </w:r>
      <w:r w:rsidRPr="00231628">
        <w:rPr>
          <w:rStyle w:val="StyleUnderline"/>
        </w:rPr>
        <w:t xml:space="preserve">Compared with economic and trade issues, the Taiwan issue is a </w:t>
      </w:r>
      <w:r w:rsidRPr="00231628">
        <w:rPr>
          <w:rStyle w:val="Emphasis"/>
        </w:rPr>
        <w:t>top priority</w:t>
      </w:r>
      <w:r w:rsidRPr="00231628">
        <w:rPr>
          <w:rStyle w:val="StyleUnderline"/>
        </w:rPr>
        <w:t xml:space="preserve"> for Beijing and is more politically sensitive,” said</w:t>
      </w:r>
      <w:r w:rsidRPr="00231628">
        <w:rPr>
          <w:sz w:val="16"/>
        </w:rPr>
        <w:t xml:space="preserve"> Fu-</w:t>
      </w:r>
      <w:proofErr w:type="spellStart"/>
      <w:r w:rsidRPr="00231628">
        <w:rPr>
          <w:sz w:val="16"/>
        </w:rPr>
        <w:t>Kuo</w:t>
      </w:r>
      <w:proofErr w:type="spellEnd"/>
      <w:r w:rsidRPr="00231628">
        <w:rPr>
          <w:sz w:val="16"/>
        </w:rPr>
        <w:t xml:space="preserve"> </w:t>
      </w:r>
      <w:r w:rsidRPr="00231628">
        <w:rPr>
          <w:rStyle w:val="StyleUnderline"/>
        </w:rPr>
        <w:t>Liu, an i</w:t>
      </w:r>
      <w:r w:rsidRPr="00231628">
        <w:rPr>
          <w:sz w:val="16"/>
        </w:rPr>
        <w:t xml:space="preserve">nternational </w:t>
      </w:r>
      <w:r w:rsidRPr="00231628">
        <w:rPr>
          <w:rStyle w:val="StyleUnderline"/>
        </w:rPr>
        <w:t>r</w:t>
      </w:r>
      <w:r w:rsidRPr="00231628">
        <w:rPr>
          <w:sz w:val="16"/>
        </w:rPr>
        <w:t xml:space="preserve">elations </w:t>
      </w:r>
      <w:r w:rsidRPr="00231628">
        <w:rPr>
          <w:rStyle w:val="StyleUnderline"/>
        </w:rPr>
        <w:t>prof</w:t>
      </w:r>
      <w:r w:rsidRPr="00231628">
        <w:rPr>
          <w:sz w:val="16"/>
        </w:rPr>
        <w:t xml:space="preserve">essor </w:t>
      </w:r>
      <w:r w:rsidRPr="00231628">
        <w:rPr>
          <w:rStyle w:val="StyleUnderline"/>
        </w:rPr>
        <w:t xml:space="preserve">at National </w:t>
      </w:r>
      <w:proofErr w:type="spellStart"/>
      <w:r w:rsidRPr="00231628">
        <w:rPr>
          <w:rStyle w:val="StyleUnderline"/>
        </w:rPr>
        <w:t>Chengchi</w:t>
      </w:r>
      <w:proofErr w:type="spellEnd"/>
      <w:r w:rsidRPr="00231628">
        <w:rPr>
          <w:rStyle w:val="StyleUnderline"/>
        </w:rPr>
        <w:t xml:space="preserve"> University in Taipei.</w:t>
      </w:r>
      <w:r w:rsidRPr="00231628">
        <w:rPr>
          <w:sz w:val="16"/>
        </w:rPr>
        <w:t xml:space="preserve"> “The U.S. will measure relations with Taiwan based on its national interest, and Taiwan will be a pawn to Beijing.” The dispute centers on Taiwan’s 70-year slide into diplomatic isolation after ending up on the losing side of the Chinese civil war. While the island is self-ruled and enjoys American military protection, </w:t>
      </w:r>
      <w:r w:rsidRPr="00231628">
        <w:rPr>
          <w:sz w:val="16"/>
          <w:szCs w:val="16"/>
        </w:rPr>
        <w:t>China considers Taiwan a province and has made acceptance of its “one-China” claim a precondition for diplomatic ties — including with the U.S.</w:t>
      </w:r>
      <w:r w:rsidRPr="00231628">
        <w:rPr>
          <w:rStyle w:val="StyleUnderline"/>
          <w:sz w:val="16"/>
          <w:szCs w:val="16"/>
        </w:rPr>
        <w:t xml:space="preserve"> </w:t>
      </w:r>
      <w:r w:rsidRPr="00231628">
        <w:rPr>
          <w:rStyle w:val="StyleUnderline"/>
        </w:rPr>
        <w:t xml:space="preserve">On trade, China has sought to maintain </w:t>
      </w:r>
      <w:r w:rsidRPr="00231628">
        <w:rPr>
          <w:sz w:val="16"/>
        </w:rPr>
        <w:t>what it calls</w:t>
      </w:r>
      <w:r w:rsidRPr="00231628">
        <w:rPr>
          <w:rStyle w:val="StyleUnderline"/>
        </w:rPr>
        <w:t xml:space="preserve"> “strategic composure” as Trump escalates his threats</w:t>
      </w:r>
      <w:r w:rsidRPr="00231628">
        <w:rPr>
          <w:sz w:val="16"/>
        </w:rPr>
        <w:t xml:space="preserve">, launching a probe of U.S. grain imports while warning against a trade war. </w:t>
      </w:r>
      <w:r w:rsidRPr="00231628">
        <w:rPr>
          <w:rStyle w:val="StyleUnderline"/>
        </w:rPr>
        <w:t>Trump’s planned tariffs</w:t>
      </w:r>
      <w:r w:rsidRPr="00231628">
        <w:rPr>
          <w:sz w:val="16"/>
        </w:rPr>
        <w:t xml:space="preserve"> on steel and aluminum would </w:t>
      </w:r>
      <w:r w:rsidRPr="00231628">
        <w:rPr>
          <w:rStyle w:val="StyleUnderline"/>
        </w:rPr>
        <w:t>apply to a variety of countries, not just China</w:t>
      </w:r>
      <w:r w:rsidRPr="00231628">
        <w:rPr>
          <w:sz w:val="16"/>
        </w:rPr>
        <w:t xml:space="preserve">, which accounts for a relatively small portion of American imports. Indeed, Taiwan faces a bigger hit. But </w:t>
      </w:r>
      <w:r w:rsidRPr="00231628">
        <w:rPr>
          <w:rStyle w:val="StyleUnderline"/>
        </w:rPr>
        <w:t xml:space="preserve">challenging Xi on Taiwan — a central focus of his “Chinese dream” of national rejuvenation — would be </w:t>
      </w:r>
      <w:r w:rsidRPr="00231628">
        <w:rPr>
          <w:rStyle w:val="Emphasis"/>
        </w:rPr>
        <w:t>another matter</w:t>
      </w:r>
      <w:r w:rsidRPr="00231628">
        <w:rPr>
          <w:rStyle w:val="StyleUnderline"/>
        </w:rPr>
        <w:t xml:space="preserve">. </w:t>
      </w:r>
      <w:r w:rsidRPr="00231628">
        <w:rPr>
          <w:sz w:val="16"/>
        </w:rPr>
        <w:t xml:space="preserve">Trump’s firing of Secretary of State Rex </w:t>
      </w:r>
      <w:proofErr w:type="spellStart"/>
      <w:r w:rsidRPr="00231628">
        <w:rPr>
          <w:sz w:val="16"/>
        </w:rPr>
        <w:t>Tillerson</w:t>
      </w:r>
      <w:proofErr w:type="spellEnd"/>
      <w:r w:rsidRPr="00231628">
        <w:rPr>
          <w:sz w:val="16"/>
        </w:rPr>
        <w:t xml:space="preserve">, a former Exxon Mobil Corp. chief executive officer with many years of China experience, adds more uncertainty to the issue. His nominee for the role, CIA Director Mike Pompeo, warned just days ago of the “Chinese threat” to U.S. interests, although he hasn’t said much recently on Taiwan. Some U.S. national security hawks have long advocated greater Taiwan ties as a bulwark against China. Although Trump signaled he might try that strategy — holding an unprecedented December 2016 phone call with Taiwan’s president, Tsai </w:t>
      </w:r>
      <w:proofErr w:type="spellStart"/>
      <w:r w:rsidRPr="00231628">
        <w:rPr>
          <w:sz w:val="16"/>
        </w:rPr>
        <w:t>Ing</w:t>
      </w:r>
      <w:proofErr w:type="spellEnd"/>
      <w:r w:rsidRPr="00231628">
        <w:rPr>
          <w:sz w:val="16"/>
        </w:rPr>
        <w:t xml:space="preserve">-wen — he later reaffirmed support for the one-China principle while seeking Xi’s cooperation on North Korea. </w:t>
      </w:r>
      <w:r w:rsidRPr="00231628">
        <w:rPr>
          <w:rStyle w:val="StyleUnderline"/>
        </w:rPr>
        <w:t>Now a series of moves in Beijing, Taipei and Washington are threatening to bring the Taiwan question back to the fore.</w:t>
      </w:r>
      <w:r w:rsidRPr="00231628">
        <w:rPr>
          <w:sz w:val="16"/>
        </w:rPr>
        <w:t xml:space="preserve"> One Chinese official in Beijing said there was concern that Trump could play the “Taiwan card” and that the government was prepared to take a strong stand against any U.S. moves on the issue. </w:t>
      </w:r>
      <w:r w:rsidRPr="00231628">
        <w:rPr>
          <w:rStyle w:val="StyleUnderline"/>
        </w:rPr>
        <w:t xml:space="preserve">Tensions have been </w:t>
      </w:r>
      <w:r w:rsidRPr="00231628">
        <w:rPr>
          <w:rStyle w:val="Emphasis"/>
        </w:rPr>
        <w:t>steadily rising since</w:t>
      </w:r>
      <w:r w:rsidRPr="00231628">
        <w:rPr>
          <w:rStyle w:val="StyleUnderline"/>
        </w:rPr>
        <w:t xml:space="preserve"> Taiwan’s 2016 election, which replaced a China-friendly government with one run by the pro-independence D</w:t>
      </w:r>
      <w:r w:rsidRPr="00231628">
        <w:rPr>
          <w:sz w:val="16"/>
        </w:rPr>
        <w:t xml:space="preserve">emocratic </w:t>
      </w:r>
      <w:r w:rsidRPr="00231628">
        <w:rPr>
          <w:rStyle w:val="StyleUnderline"/>
        </w:rPr>
        <w:t>P</w:t>
      </w:r>
      <w:r w:rsidRPr="00231628">
        <w:rPr>
          <w:sz w:val="16"/>
        </w:rPr>
        <w:t xml:space="preserve">rogressive </w:t>
      </w:r>
      <w:r w:rsidRPr="00231628">
        <w:rPr>
          <w:rStyle w:val="StyleUnderline"/>
        </w:rPr>
        <w:t>P</w:t>
      </w:r>
      <w:r w:rsidRPr="00231628">
        <w:rPr>
          <w:sz w:val="16"/>
        </w:rPr>
        <w:t xml:space="preserve">arty. </w:t>
      </w:r>
      <w:r w:rsidRPr="00231628">
        <w:rPr>
          <w:rStyle w:val="StyleUnderline"/>
        </w:rPr>
        <w:t>Tsai has angered China by refusing to endorse the one-China framework while offering to</w:t>
      </w:r>
      <w:r w:rsidRPr="00231628">
        <w:rPr>
          <w:sz w:val="16"/>
        </w:rPr>
        <w:t xml:space="preserve"> sign a U.S. free trade deal and </w:t>
      </w:r>
      <w:r w:rsidRPr="00231628">
        <w:rPr>
          <w:rStyle w:val="StyleUnderline"/>
        </w:rPr>
        <w:t>buy more advanced American arms</w:t>
      </w:r>
      <w:r w:rsidRPr="00231628">
        <w:rPr>
          <w:sz w:val="16"/>
        </w:rPr>
        <w:t xml:space="preserve">. </w:t>
      </w:r>
      <w:r w:rsidRPr="00231628">
        <w:rPr>
          <w:rStyle w:val="StyleUnderline"/>
        </w:rPr>
        <w:t>In response, China has ratcheted up pressure on Tsai, picking off Taiwan’s few remaining diplomatic allies and launching regular “encirclement patrols” with military jets around its airspace</w:t>
      </w:r>
      <w:r w:rsidRPr="00231628">
        <w:rPr>
          <w:sz w:val="16"/>
        </w:rPr>
        <w:t xml:space="preserve">. China’s decision Sunday to remove presidential term limits gives Xi even more incentive to see through his pledge for Taiwan’s “peaceful reunification.” Meanwhile, Taiwan’s allies in the U.S. Congress have pressed for greater support, passing legislation last month allowing for diplomatic exchanges with Taiwan “at all levels,” specifically citing “Cabinet-level national security officials.” Signing the bill and holding such visits would signal whether </w:t>
      </w:r>
      <w:r w:rsidRPr="00231628">
        <w:rPr>
          <w:rStyle w:val="StyleUnderline"/>
        </w:rPr>
        <w:t>Trump</w:t>
      </w:r>
      <w:r w:rsidRPr="00231628">
        <w:rPr>
          <w:sz w:val="16"/>
        </w:rPr>
        <w:t xml:space="preserve"> intends to test China on Taiwan. He </w:t>
      </w:r>
      <w:r w:rsidRPr="00231628">
        <w:rPr>
          <w:rStyle w:val="StyleUnderline"/>
        </w:rPr>
        <w:t>could grant Taiwanese requests to buy advanced weapons such as</w:t>
      </w:r>
      <w:r w:rsidRPr="00231628">
        <w:rPr>
          <w:sz w:val="16"/>
        </w:rPr>
        <w:t xml:space="preserve"> Lockheed Martin Corp.’s </w:t>
      </w:r>
      <w:r w:rsidRPr="00231628">
        <w:rPr>
          <w:rStyle w:val="StyleUnderline"/>
        </w:rPr>
        <w:t>F-35 fighter jets</w:t>
      </w:r>
      <w:r w:rsidRPr="00231628">
        <w:rPr>
          <w:sz w:val="16"/>
        </w:rPr>
        <w:t>. While</w:t>
      </w:r>
      <w:r w:rsidRPr="00231628">
        <w:rPr>
          <w:rStyle w:val="StyleUnderline"/>
        </w:rPr>
        <w:t xml:space="preserve"> </w:t>
      </w:r>
      <w:r w:rsidRPr="00231628">
        <w:rPr>
          <w:sz w:val="16"/>
          <w:szCs w:val="16"/>
        </w:rPr>
        <w:t>such moves</w:t>
      </w:r>
      <w:r w:rsidRPr="00231628">
        <w:rPr>
          <w:rStyle w:val="StyleUnderline"/>
          <w:sz w:val="16"/>
          <w:szCs w:val="16"/>
        </w:rPr>
        <w:t xml:space="preserve"> </w:t>
      </w:r>
      <w:r w:rsidRPr="00231628">
        <w:rPr>
          <w:rStyle w:val="StyleUnderline"/>
        </w:rPr>
        <w:t xml:space="preserve">risk </w:t>
      </w:r>
      <w:r w:rsidRPr="00231628">
        <w:rPr>
          <w:rStyle w:val="Emphasis"/>
        </w:rPr>
        <w:t>provoking a confrontation with China</w:t>
      </w:r>
      <w:r w:rsidRPr="00231628">
        <w:rPr>
          <w:sz w:val="16"/>
        </w:rPr>
        <w:t>, Trump has shown a willingness to use available leverage in showdowns over North Korea, health care and immigration. And he will need to apply a lot of pressure, if he expects China to cut anywhere near $100 billion from its $375 billion trade surplus with U.S. “</w:t>
      </w:r>
      <w:r w:rsidRPr="00231628">
        <w:rPr>
          <w:rStyle w:val="Emphasis"/>
        </w:rPr>
        <w:t>Taiwan is a diplomatic card for Trump to play when he needs to annoy China</w:t>
      </w:r>
      <w:r w:rsidRPr="00231628">
        <w:rPr>
          <w:rStyle w:val="StyleUnderline"/>
        </w:rPr>
        <w:t>,” said</w:t>
      </w:r>
      <w:r w:rsidRPr="00231628">
        <w:rPr>
          <w:sz w:val="16"/>
        </w:rPr>
        <w:t xml:space="preserve"> Cheng Yu</w:t>
      </w:r>
      <w:r w:rsidRPr="00231628">
        <w:rPr>
          <w:rStyle w:val="StyleUnderline"/>
        </w:rPr>
        <w:t>-Chin, director of the EU-China Economics &amp; Politics Institute in Prague.</w:t>
      </w:r>
      <w:r w:rsidRPr="00231628">
        <w:rPr>
          <w:sz w:val="16"/>
        </w:rPr>
        <w:t xml:space="preserve"> “</w:t>
      </w:r>
      <w:r w:rsidRPr="00231628">
        <w:rPr>
          <w:rStyle w:val="StyleUnderline"/>
        </w:rPr>
        <w:t>In the future, Taiwan will suffer even more as it gets caught in the middle between a stronger China and an inward-looking U.S.</w:t>
      </w:r>
      <w:r w:rsidRPr="00231628">
        <w:rPr>
          <w:sz w:val="16"/>
        </w:rPr>
        <w:t xml:space="preserve">” National security policy documents published by the Trump administration have described China as a “strategic competitor” and urged greater efforts to support allies in the Asia-Pacific region. The U.S. provides military support to the island under the Taiwan Relations Act of 1979. A stronger line on Taiwan might also find supporters among congressional Republicans. Arkansas Sen. Tom Cotton — a vocal Trump ally — has criticized China’s efforts to isolate Taiwan and said after the Taiwan Travel Act’s passage last month that “only U.S. leadership can push back against this aggression.” </w:t>
      </w:r>
      <w:r w:rsidRPr="00231628">
        <w:rPr>
          <w:rStyle w:val="StyleUnderline"/>
        </w:rPr>
        <w:t>China has signaled it will have little patience with the U.S. if it attempts to upgrade its relationship with Taiwan</w:t>
      </w:r>
      <w:r w:rsidRPr="00231628">
        <w:rPr>
          <w:sz w:val="16"/>
        </w:rPr>
        <w:t xml:space="preserve">. In December, a senior Chinese diplomat in Washington warned that China would “unify” the island by military force if a U.S. warship made a port call there. Zhou </w:t>
      </w:r>
      <w:r w:rsidRPr="00231628">
        <w:rPr>
          <w:rStyle w:val="StyleUnderline"/>
        </w:rPr>
        <w:t>Qi, director of the Institute of American Studies at the</w:t>
      </w:r>
      <w:r w:rsidRPr="00231628">
        <w:rPr>
          <w:sz w:val="16"/>
        </w:rPr>
        <w:t xml:space="preserve"> state-run </w:t>
      </w:r>
      <w:r w:rsidRPr="00231628">
        <w:rPr>
          <w:rStyle w:val="StyleUnderline"/>
        </w:rPr>
        <w:t xml:space="preserve">Chinese Academy of Social Sciences, said any effort to play the Taiwan card would </w:t>
      </w:r>
      <w:r w:rsidRPr="00231628">
        <w:rPr>
          <w:rStyle w:val="Emphasis"/>
        </w:rPr>
        <w:t>backfire</w:t>
      </w:r>
      <w:r w:rsidRPr="00231628">
        <w:rPr>
          <w:rStyle w:val="StyleUnderline"/>
        </w:rPr>
        <w:t xml:space="preserve"> on the U.S. </w:t>
      </w:r>
      <w:r w:rsidRPr="00231628">
        <w:rPr>
          <w:sz w:val="16"/>
        </w:rPr>
        <w:t>“</w:t>
      </w:r>
      <w:r w:rsidRPr="00231628">
        <w:rPr>
          <w:rStyle w:val="StyleUnderline"/>
        </w:rPr>
        <w:t xml:space="preserve">To the Chinese government, Taiwan is the </w:t>
      </w:r>
      <w:r w:rsidRPr="00231628">
        <w:rPr>
          <w:rStyle w:val="Emphasis"/>
        </w:rPr>
        <w:t>primary issue</w:t>
      </w:r>
      <w:r w:rsidRPr="00231628">
        <w:rPr>
          <w:rStyle w:val="StyleUnderline"/>
        </w:rPr>
        <w:t xml:space="preserve"> in U.S.-China relations</w:t>
      </w:r>
      <w:r w:rsidRPr="00231628">
        <w:rPr>
          <w:sz w:val="16"/>
        </w:rPr>
        <w:t xml:space="preserve">,” Zhou said. “And </w:t>
      </w:r>
      <w:r w:rsidRPr="00231628">
        <w:rPr>
          <w:rStyle w:val="Emphasis"/>
        </w:rPr>
        <w:t>it can’t be used as a bargaining chip</w:t>
      </w:r>
      <w:r w:rsidRPr="00231628">
        <w:rPr>
          <w:sz w:val="16"/>
        </w:rPr>
        <w:t xml:space="preserve"> in trade talks.”</w:t>
      </w:r>
    </w:p>
    <w:p w:rsidR="00BC2B3D" w:rsidRPr="00453F35" w:rsidRDefault="00BC2B3D" w:rsidP="00BC2B3D"/>
    <w:p w:rsidR="00BC2B3D" w:rsidRPr="00976D7C" w:rsidRDefault="00BC2B3D" w:rsidP="00BC2B3D"/>
    <w:p w:rsidR="00BC2B3D" w:rsidRPr="003A07E9" w:rsidRDefault="00BC2B3D" w:rsidP="00BC2B3D"/>
    <w:p w:rsidR="00BC2B3D" w:rsidRPr="00184591" w:rsidRDefault="00BC2B3D" w:rsidP="00BC2B3D"/>
    <w:p w:rsidR="000F7705" w:rsidRDefault="000F7705" w:rsidP="000F7705">
      <w:pPr>
        <w:pStyle w:val="Heading4"/>
      </w:pPr>
      <w:r>
        <w:t>Trump’s playing the Taiwan card – current pro-Taiwan policies increases Taiwan’s fear of abandonment</w:t>
      </w:r>
    </w:p>
    <w:p w:rsidR="000F7705" w:rsidRPr="00A624E0" w:rsidRDefault="000F7705" w:rsidP="000F7705">
      <w:pPr>
        <w:rPr>
          <w:rStyle w:val="Style13ptBold"/>
        </w:rPr>
      </w:pPr>
      <w:proofErr w:type="gramStart"/>
      <w:r>
        <w:rPr>
          <w:rStyle w:val="Style13ptBold"/>
        </w:rPr>
        <w:t>Lin and Zhou ’18</w:t>
      </w:r>
      <w:r w:rsidRPr="002E6221">
        <w:t xml:space="preserve"> -- (Gang Lin, </w:t>
      </w:r>
      <w:proofErr w:type="spellStart"/>
      <w:r w:rsidRPr="002E6221">
        <w:t>Wenxing</w:t>
      </w:r>
      <w:proofErr w:type="spellEnd"/>
      <w:r w:rsidRPr="002E6221">
        <w:t xml:space="preserve"> Zhou, "Does Taiwan Matter to the United States?</w:t>
      </w:r>
      <w:proofErr w:type="gramEnd"/>
      <w:r w:rsidRPr="002E6221">
        <w:t xml:space="preserve"> Policy Debates on Taiwan Abandonment and Beyond", The China Review, August 2018, https://www.jstor.org/stable/26484537#metadata_info_tab_contents) </w:t>
      </w:r>
      <w:r>
        <w:t xml:space="preserve">// </w:t>
      </w:r>
      <w:proofErr w:type="spellStart"/>
      <w:r>
        <w:t>ris</w:t>
      </w:r>
      <w:proofErr w:type="spellEnd"/>
    </w:p>
    <w:p w:rsidR="000F7705" w:rsidRPr="00A624E0" w:rsidRDefault="000F7705" w:rsidP="000F7705">
      <w:pPr>
        <w:rPr>
          <w:b/>
          <w:bCs/>
          <w:u w:val="single"/>
        </w:rPr>
      </w:pPr>
      <w:r w:rsidRPr="00A624E0">
        <w:rPr>
          <w:sz w:val="16"/>
        </w:rPr>
        <w:t>Looking into the near future of the U.S.-China relations, one needs to keep in mind that</w:t>
      </w:r>
      <w:r w:rsidRPr="00F043AC">
        <w:rPr>
          <w:u w:val="single"/>
        </w:rPr>
        <w:t xml:space="preserve"> President Trump’s priorities are the trade and North Korea issues.</w:t>
      </w:r>
      <w:r w:rsidRPr="00A624E0">
        <w:rPr>
          <w:sz w:val="16"/>
        </w:rPr>
        <w:t xml:space="preserve"> T</w:t>
      </w:r>
      <w:r w:rsidRPr="00F043AC">
        <w:rPr>
          <w:u w:val="single"/>
        </w:rPr>
        <w:t>rump’s blaming of China as an “economic enemy”</w:t>
      </w:r>
      <w:r w:rsidRPr="00A624E0">
        <w:rPr>
          <w:sz w:val="16"/>
        </w:rPr>
        <w:t xml:space="preserve"> and </w:t>
      </w:r>
      <w:r w:rsidRPr="00F043AC">
        <w:rPr>
          <w:u w:val="single"/>
        </w:rPr>
        <w:t>his decision to impose tariffs on $34 billion worth of Chinese products</w:t>
      </w:r>
      <w:r w:rsidRPr="00A624E0">
        <w:rPr>
          <w:sz w:val="16"/>
        </w:rPr>
        <w:t xml:space="preserve"> as the first step in the trade conflict with Beijing,</w:t>
      </w:r>
      <w:r w:rsidRPr="00F043AC">
        <w:rPr>
          <w:u w:val="single"/>
        </w:rPr>
        <w:t xml:space="preserve"> followed by the unusual passage of U.S. warships through the Taiwan Strait </w:t>
      </w:r>
      <w:r w:rsidRPr="00A624E0">
        <w:rPr>
          <w:sz w:val="16"/>
        </w:rPr>
        <w:t xml:space="preserve">amid the heightened tensions, </w:t>
      </w:r>
      <w:r w:rsidRPr="00F043AC">
        <w:rPr>
          <w:u w:val="single"/>
        </w:rPr>
        <w:t>convey a</w:t>
      </w:r>
      <w:r w:rsidRPr="006F682C">
        <w:rPr>
          <w:u w:val="single"/>
        </w:rPr>
        <w:t xml:space="preserve"> clear message.</w:t>
      </w:r>
      <w:r w:rsidRPr="00A624E0">
        <w:rPr>
          <w:sz w:val="16"/>
        </w:rPr>
        <w:t xml:space="preserve">62 It is natural that Trump appointed some hardliners as his high-ranking trade officials, including the U.S. Secretary of Commerce Wilbur Ross, the U.S. Trade Representative Robert </w:t>
      </w:r>
      <w:proofErr w:type="spellStart"/>
      <w:r w:rsidRPr="00A624E0">
        <w:rPr>
          <w:sz w:val="16"/>
        </w:rPr>
        <w:t>Lighthizer</w:t>
      </w:r>
      <w:proofErr w:type="spellEnd"/>
      <w:r w:rsidRPr="00A624E0">
        <w:rPr>
          <w:sz w:val="16"/>
        </w:rPr>
        <w:t xml:space="preserve">, and the Director of the White House National Trade Council Peter Navarro, all advocates for </w:t>
      </w:r>
      <w:r w:rsidRPr="00F043AC">
        <w:rPr>
          <w:u w:val="single"/>
        </w:rPr>
        <w:t>tougher stances toward China on the trade issue.</w:t>
      </w:r>
      <w:r w:rsidRPr="00A624E0">
        <w:rPr>
          <w:sz w:val="16"/>
        </w:rPr>
        <w:t xml:space="preserve"> The Korean Peninsula nuclear issue is another critical one that the two powers find their interests not all convergent.</w:t>
      </w:r>
      <w:r w:rsidRPr="00F043AC">
        <w:rPr>
          <w:u w:val="single"/>
        </w:rPr>
        <w:t xml:space="preserve"> The Trump administration’s resoluteness to push China on these two critical issues is reflected in U.S. National Security Strategy</w:t>
      </w:r>
      <w:r w:rsidRPr="00A624E0">
        <w:rPr>
          <w:sz w:val="16"/>
        </w:rPr>
        <w:t xml:space="preserve"> released at the end of 2017 and the 2018 National Defense Strategy,</w:t>
      </w:r>
      <w:r w:rsidRPr="00F043AC">
        <w:rPr>
          <w:u w:val="single"/>
        </w:rPr>
        <w:t xml:space="preserve"> in which China is labeled as one of America’s major “strategic competitors,”</w:t>
      </w:r>
      <w:r w:rsidRPr="00A624E0">
        <w:rPr>
          <w:sz w:val="16"/>
        </w:rPr>
        <w:t xml:space="preserve"> </w:t>
      </w:r>
      <w:r w:rsidRPr="006F682C">
        <w:rPr>
          <w:u w:val="single"/>
        </w:rPr>
        <w:t>along with Russia, on both economic and military fronts.</w:t>
      </w:r>
      <w:r w:rsidRPr="00A624E0">
        <w:rPr>
          <w:sz w:val="16"/>
        </w:rPr>
        <w:t>63 For the first time since World War II t</w:t>
      </w:r>
      <w:r w:rsidRPr="00F043AC">
        <w:rPr>
          <w:u w:val="single"/>
        </w:rPr>
        <w:t>he United States claims that “we are emerging from a period of strategic atrophy” and “that our competitive military advantage has been eroding</w:t>
      </w:r>
      <w:r w:rsidRPr="00A624E0">
        <w:rPr>
          <w:sz w:val="16"/>
        </w:rPr>
        <w:t xml:space="preserve">,” rendering Washington-Beijing ties preoccupied with more fierce competition vis-à-vis strategic cooperation in the years down the road. </w:t>
      </w:r>
      <w:r w:rsidRPr="00F043AC">
        <w:rPr>
          <w:u w:val="single"/>
        </w:rPr>
        <w:t>This does not suggest that China-U.S. relations are doomed to be pessimistic</w:t>
      </w:r>
      <w:r w:rsidRPr="00A624E0">
        <w:rPr>
          <w:sz w:val="16"/>
        </w:rPr>
        <w:t xml:space="preserve"> </w:t>
      </w:r>
      <w:r w:rsidRPr="00F043AC">
        <w:rPr>
          <w:u w:val="single"/>
        </w:rPr>
        <w:t xml:space="preserve">as the two powers are comprehensively interdependent </w:t>
      </w:r>
      <w:r w:rsidRPr="00A624E0">
        <w:rPr>
          <w:sz w:val="16"/>
        </w:rPr>
        <w:t xml:space="preserve">and without China’s cooperation America can achieve limited outcomes in global affairs. </w:t>
      </w:r>
      <w:r w:rsidRPr="00F043AC">
        <w:rPr>
          <w:u w:val="single"/>
        </w:rPr>
        <w:t>What it means is that more efforts and dialogues are indispensabl</w:t>
      </w:r>
      <w:r w:rsidRPr="00A624E0">
        <w:rPr>
          <w:sz w:val="16"/>
        </w:rPr>
        <w:t xml:space="preserve">e for making a working relationship between the two countries. </w:t>
      </w:r>
      <w:r w:rsidRPr="00F043AC">
        <w:rPr>
          <w:u w:val="single"/>
        </w:rPr>
        <w:t xml:space="preserve">Trump’s earlier challenge to and later acceptance of the one-China policy </w:t>
      </w:r>
      <w:r w:rsidRPr="00A624E0">
        <w:rPr>
          <w:sz w:val="16"/>
        </w:rPr>
        <w:t xml:space="preserve">have </w:t>
      </w:r>
      <w:r w:rsidRPr="00F043AC">
        <w:rPr>
          <w:u w:val="single"/>
        </w:rPr>
        <w:t xml:space="preserve">demonstrated </w:t>
      </w:r>
      <w:r w:rsidRPr="00A624E0">
        <w:rPr>
          <w:sz w:val="16"/>
        </w:rPr>
        <w:t>that t</w:t>
      </w:r>
      <w:r w:rsidRPr="00F043AC">
        <w:rPr>
          <w:u w:val="single"/>
        </w:rPr>
        <w:t xml:space="preserve">he president’s ignorance of foreign affairs </w:t>
      </w:r>
      <w:r w:rsidRPr="00A624E0">
        <w:rPr>
          <w:sz w:val="16"/>
        </w:rPr>
        <w:t xml:space="preserve">can be improved only through a belated learning process depending on individual channels rather than institutional decision-making processes. When considering all decisions by the U.S. government and Congress concerning Taiwan after Trump’s inauguration, one can feel that </w:t>
      </w:r>
      <w:r w:rsidRPr="00F043AC">
        <w:rPr>
          <w:u w:val="single"/>
        </w:rPr>
        <w:t>the strategic importance of Taiwan is reemphasized</w:t>
      </w:r>
      <w:r w:rsidRPr="00A624E0">
        <w:rPr>
          <w:sz w:val="16"/>
        </w:rPr>
        <w:t xml:space="preserve">. Since the beginning of 2017, for instance, </w:t>
      </w:r>
      <w:r w:rsidRPr="00F043AC">
        <w:rPr>
          <w:u w:val="single"/>
        </w:rPr>
        <w:t>Washington has increased its security cooperation with the island,</w:t>
      </w:r>
      <w:r w:rsidRPr="00A624E0">
        <w:rPr>
          <w:sz w:val="16"/>
        </w:rPr>
        <w:t xml:space="preserve"> particularly in a nontraditional sphere like antiterrorism. Besides, </w:t>
      </w:r>
      <w:r w:rsidRPr="00F043AC">
        <w:rPr>
          <w:u w:val="single"/>
        </w:rPr>
        <w:t xml:space="preserve">the arms sale of a </w:t>
      </w:r>
      <w:r w:rsidRPr="00A624E0">
        <w:rPr>
          <w:b/>
          <w:bCs/>
          <w:u w:val="single"/>
        </w:rPr>
        <w:t>$1.42 billion arms package</w:t>
      </w:r>
      <w:r w:rsidRPr="00F043AC">
        <w:rPr>
          <w:u w:val="single"/>
        </w:rPr>
        <w:t>—including seven proposed defense sales—to Taiwan on 29 June 2017 is the first such sale under</w:t>
      </w:r>
      <w:r w:rsidRPr="00A624E0">
        <w:rPr>
          <w:sz w:val="16"/>
        </w:rPr>
        <w:t xml:space="preserve"> the </w:t>
      </w:r>
      <w:r w:rsidRPr="00F043AC">
        <w:rPr>
          <w:u w:val="single"/>
        </w:rPr>
        <w:t>Trump</w:t>
      </w:r>
      <w:r w:rsidRPr="00A624E0">
        <w:rPr>
          <w:sz w:val="16"/>
        </w:rPr>
        <w:t xml:space="preserve"> administration. </w:t>
      </w:r>
      <w:r w:rsidRPr="00F043AC">
        <w:rPr>
          <w:u w:val="single"/>
        </w:rPr>
        <w:t xml:space="preserve">This package </w:t>
      </w:r>
      <w:r w:rsidRPr="00A624E0">
        <w:rPr>
          <w:sz w:val="16"/>
        </w:rPr>
        <w:t xml:space="preserve">includes advanced missiles and torpedoes as well as technical support for an early warning radar system, which has surely </w:t>
      </w:r>
      <w:r w:rsidRPr="00F043AC">
        <w:rPr>
          <w:u w:val="single"/>
        </w:rPr>
        <w:t xml:space="preserve">overshadowed the Xi-Trump summit in April of that year </w:t>
      </w:r>
      <w:r w:rsidRPr="00A624E0">
        <w:rPr>
          <w:sz w:val="16"/>
        </w:rPr>
        <w:t>and threatened to undermine PRC-U.S. relations. In addition,</w:t>
      </w:r>
      <w:r w:rsidRPr="00F043AC">
        <w:rPr>
          <w:u w:val="single"/>
        </w:rPr>
        <w:t xml:space="preserve"> the U.S. Congress has pushed for </w:t>
      </w:r>
      <w:r w:rsidRPr="00A624E0">
        <w:rPr>
          <w:b/>
          <w:bCs/>
          <w:u w:val="single"/>
        </w:rPr>
        <w:t>new resolutions to upgrade Washington-Taipei relations</w:t>
      </w:r>
      <w:r w:rsidRPr="00F043AC">
        <w:rPr>
          <w:u w:val="single"/>
        </w:rPr>
        <w:t xml:space="preserve">, enhance the security of Taiwan, and bolster Taiwan’s participation in international organizations such as the WHA, Interpol, and the International Civil Aviation Organization </w:t>
      </w:r>
      <w:r w:rsidRPr="00A624E0">
        <w:rPr>
          <w:sz w:val="16"/>
        </w:rPr>
        <w:t xml:space="preserve">(ICAO). Some proposals may lead to a port call of the U.S. Navy to Taiwan and sending uniformed marines to the AIT in Taiwan. </w:t>
      </w:r>
      <w:r w:rsidRPr="00F043AC">
        <w:rPr>
          <w:u w:val="single"/>
        </w:rPr>
        <w:t xml:space="preserve">Another decision that would exert an extremely serious impact on the cornerstone of U.S.-China relations is the passage of the Taiwan Travel Act </w:t>
      </w:r>
      <w:r w:rsidRPr="00A624E0">
        <w:rPr>
          <w:sz w:val="16"/>
        </w:rPr>
        <w:t xml:space="preserve">(TTA), which was passed without amendment by unanimous consent in the U.S. Senate on 28 February 2018, expressing “the sense of Congress that the U.S. government should encourage visits between U.S. and Taiwanese officials at all levels.” </w:t>
      </w:r>
      <w:r w:rsidRPr="00A624E0">
        <w:rPr>
          <w:u w:val="single"/>
        </w:rPr>
        <w:t>President Trump’s signature of the TTA indicates a breakthrough in Washington’s and Taipei’s unofficial relationship at the price of U.S.-China ties</w:t>
      </w:r>
      <w:r w:rsidRPr="00A624E0">
        <w:rPr>
          <w:sz w:val="16"/>
        </w:rPr>
        <w:t xml:space="preserve">. This is followed by Washington’s reluctance to allow American airlines to redefine Taiwan as a non-state—under Beijing’s pressure—on their websites. Indeed, </w:t>
      </w:r>
      <w:r w:rsidRPr="00A624E0">
        <w:rPr>
          <w:b/>
          <w:bCs/>
          <w:u w:val="single"/>
        </w:rPr>
        <w:t xml:space="preserve">U.S. policy to Taiwan has become less predictable </w:t>
      </w:r>
      <w:r w:rsidRPr="00A624E0">
        <w:rPr>
          <w:u w:val="single"/>
        </w:rPr>
        <w:t>since President Trump came to office</w:t>
      </w:r>
      <w:r w:rsidRPr="00A624E0">
        <w:rPr>
          <w:sz w:val="16"/>
        </w:rPr>
        <w:t xml:space="preserve">. Many </w:t>
      </w:r>
      <w:r w:rsidRPr="00A624E0">
        <w:rPr>
          <w:u w:val="single"/>
        </w:rPr>
        <w:t xml:space="preserve">uncertainties, such as the power struggle inside Trump’s policy-making circle between the nationalists and internationalists and the policy debates between the hardline and moderate have resulted in the unpredictability of Trump’s policy to Beijing as well as Taipei. </w:t>
      </w:r>
      <w:r w:rsidRPr="00A624E0">
        <w:rPr>
          <w:sz w:val="16"/>
        </w:rPr>
        <w:t xml:space="preserve">However, against the backdrop of the ongoing wide-range U.S. debates over Washington’s China policy in academic and policy circles over the policy of engagement and hedging, </w:t>
      </w:r>
      <w:r w:rsidRPr="00A624E0">
        <w:rPr>
          <w:u w:val="single"/>
        </w:rPr>
        <w:t>one cannot help but link the decisions on Taiwan with U.S. intentions to balance against a rising China.</w:t>
      </w:r>
      <w:r w:rsidRPr="00A624E0">
        <w:rPr>
          <w:sz w:val="16"/>
        </w:rPr>
        <w:t xml:space="preserve"> In other words</w:t>
      </w:r>
      <w:r w:rsidRPr="00A624E0">
        <w:rPr>
          <w:u w:val="single"/>
        </w:rPr>
        <w:t>, the Taiwan card will continue to be played by the Trump administration.</w:t>
      </w:r>
      <w:r w:rsidRPr="00A624E0">
        <w:rPr>
          <w:sz w:val="16"/>
        </w:rPr>
        <w:t xml:space="preserve"> </w:t>
      </w:r>
      <w:r w:rsidRPr="00A624E0">
        <w:rPr>
          <w:u w:val="single"/>
        </w:rPr>
        <w:t>Meanwhile, it is not unlikely that President Trump may want to “make a deal” with Beijing over Taiwan</w:t>
      </w:r>
      <w:r w:rsidRPr="00A624E0">
        <w:rPr>
          <w:sz w:val="16"/>
        </w:rPr>
        <w:t xml:space="preserve"> </w:t>
      </w:r>
      <w:r w:rsidRPr="00C62E21">
        <w:rPr>
          <w:u w:val="single"/>
        </w:rPr>
        <w:t>in exchange of economic gains</w:t>
      </w:r>
      <w:r w:rsidRPr="00C62E21">
        <w:rPr>
          <w:b/>
          <w:bCs/>
          <w:u w:val="single"/>
        </w:rPr>
        <w:t xml:space="preserve"> as well as the Korean Peninsula issue</w:t>
      </w:r>
      <w:r w:rsidRPr="00C62E21">
        <w:rPr>
          <w:u w:val="single"/>
        </w:rPr>
        <w:t xml:space="preserve"> about which he is more concerned.</w:t>
      </w:r>
      <w:r w:rsidRPr="00A624E0">
        <w:rPr>
          <w:sz w:val="16"/>
        </w:rPr>
        <w:t xml:space="preserve"> As Raymond </w:t>
      </w:r>
      <w:proofErr w:type="spellStart"/>
      <w:r w:rsidRPr="00A624E0">
        <w:rPr>
          <w:sz w:val="16"/>
        </w:rPr>
        <w:t>Burghardt</w:t>
      </w:r>
      <w:proofErr w:type="spellEnd"/>
      <w:r w:rsidRPr="00A624E0">
        <w:rPr>
          <w:sz w:val="16"/>
        </w:rPr>
        <w:t xml:space="preserve"> indicated, </w:t>
      </w:r>
      <w:r w:rsidRPr="00A624E0">
        <w:rPr>
          <w:u w:val="single"/>
        </w:rPr>
        <w:t>the U.S. Taiwan policy might be negotiable with Beijing and used as strategic leverage for economic interests</w:t>
      </w:r>
      <w:r>
        <w:rPr>
          <w:u w:val="single"/>
        </w:rPr>
        <w:t>.</w:t>
      </w:r>
      <w:r w:rsidRPr="00A624E0">
        <w:rPr>
          <w:u w:val="single"/>
        </w:rPr>
        <w:t xml:space="preserve"> This worrisome speculation has increased </w:t>
      </w:r>
      <w:r w:rsidRPr="00A624E0">
        <w:rPr>
          <w:b/>
          <w:bCs/>
          <w:u w:val="single"/>
        </w:rPr>
        <w:t>Taiwanese concern of being abandoned by Americans.</w:t>
      </w:r>
    </w:p>
    <w:p w:rsidR="00AF20E1" w:rsidRDefault="00AF20E1" w:rsidP="00AF20E1">
      <w:pPr>
        <w:pStyle w:val="Heading4"/>
      </w:pPr>
      <w:r>
        <w:t xml:space="preserve">Trump’s leveraging Taiwan now – trade war promotes a hardline approach toward China </w:t>
      </w:r>
    </w:p>
    <w:p w:rsidR="00AF20E1" w:rsidRDefault="00AF20E1" w:rsidP="00AF20E1">
      <w:proofErr w:type="spellStart"/>
      <w:r>
        <w:rPr>
          <w:rStyle w:val="Style13ptBold"/>
        </w:rPr>
        <w:t>M</w:t>
      </w:r>
      <w:r w:rsidRPr="00CD48C2">
        <w:rPr>
          <w:rStyle w:val="Style13ptBold"/>
        </w:rPr>
        <w:t>agnier</w:t>
      </w:r>
      <w:proofErr w:type="spellEnd"/>
      <w:r w:rsidRPr="00CD48C2">
        <w:rPr>
          <w:rStyle w:val="Style13ptBold"/>
        </w:rPr>
        <w:t xml:space="preserve"> 6/07/</w:t>
      </w:r>
      <w:r w:rsidRPr="001A488C">
        <w:rPr>
          <w:rStyle w:val="Style13ptBold"/>
          <w:b w:val="0"/>
          <w:bCs w:val="0"/>
        </w:rPr>
        <w:t>19</w:t>
      </w:r>
      <w:r w:rsidRPr="001A488C">
        <w:rPr>
          <w:b/>
          <w:bCs/>
        </w:rPr>
        <w:t xml:space="preserve"> </w:t>
      </w:r>
      <w:r>
        <w:t xml:space="preserve">-- (Mark </w:t>
      </w:r>
      <w:proofErr w:type="spellStart"/>
      <w:r>
        <w:t>Magnier</w:t>
      </w:r>
      <w:proofErr w:type="spellEnd"/>
      <w:r>
        <w:t xml:space="preserve">, US correspondent based in Washington covering the Chinese economy, China and India’s explosive rise, "Taiwan named a country on US list that’s likely to upset China", South China Morning Post, 06-07-2019, https://www.scmp.com/news/china/diplomacy/article/3013497/latest-move-likely-goad-beijing-us-defence-department-report) // </w:t>
      </w:r>
      <w:proofErr w:type="spellStart"/>
      <w:r>
        <w:t>ris</w:t>
      </w:r>
      <w:proofErr w:type="spellEnd"/>
    </w:p>
    <w:p w:rsidR="00AF20E1" w:rsidRPr="003F2753" w:rsidRDefault="00AF20E1" w:rsidP="00AF20E1">
      <w:pPr>
        <w:rPr>
          <w:u w:val="single"/>
        </w:rPr>
      </w:pPr>
      <w:r w:rsidRPr="003F2753">
        <w:rPr>
          <w:sz w:val="16"/>
        </w:rPr>
        <w:t xml:space="preserve">The </w:t>
      </w:r>
      <w:r w:rsidRPr="003F2753">
        <w:rPr>
          <w:u w:val="single"/>
        </w:rPr>
        <w:t xml:space="preserve">Trump administration’s move to include Taiwan on a list of “countries” in a US Department of </w:t>
      </w:r>
      <w:proofErr w:type="spellStart"/>
      <w:r w:rsidRPr="003F2753">
        <w:rPr>
          <w:u w:val="single"/>
        </w:rPr>
        <w:t>Defence</w:t>
      </w:r>
      <w:proofErr w:type="spellEnd"/>
      <w:r w:rsidRPr="003F2753">
        <w:rPr>
          <w:u w:val="single"/>
        </w:rPr>
        <w:t xml:space="preserve"> report is the latest in a series of provocative moves that appear aimed at confronting China,</w:t>
      </w:r>
      <w:r w:rsidRPr="003F2753">
        <w:rPr>
          <w:sz w:val="16"/>
        </w:rPr>
        <w:t xml:space="preserve"> and putting it on notice. The wording, an apparent break with long-standing US adherence to a one-China policy, is contained in the 55-page “Indo-Pacific Strategy Report” released on Saturday. The language is part of a section detailing US efforts to strengthen partnerships with democracies in the region; the section cites Singapore, Taiwan, New Zealand and Mongolia. “All four countries contribute to US missions around the world and are actively taking steps to uphold a free and open international order,” the report says, citing the four “countries” as “reliable, capable and natural partners”. The </w:t>
      </w:r>
      <w:proofErr w:type="spellStart"/>
      <w:r w:rsidRPr="003F2753">
        <w:rPr>
          <w:sz w:val="16"/>
        </w:rPr>
        <w:t>defence</w:t>
      </w:r>
      <w:proofErr w:type="spellEnd"/>
      <w:r w:rsidRPr="003F2753">
        <w:rPr>
          <w:sz w:val="16"/>
        </w:rPr>
        <w:t xml:space="preserve"> department did not respond to questions about its use of language, any intended purpose or message, although a senior Pentagon official said on Thursday that Taiwan was under growing threat from Beijing. </w:t>
      </w:r>
      <w:r w:rsidRPr="003F2753">
        <w:rPr>
          <w:u w:val="single"/>
        </w:rPr>
        <w:t xml:space="preserve">Analysts said the use of “countries” is the latest salvo by the Trump administration as the US and China </w:t>
      </w:r>
      <w:proofErr w:type="gramStart"/>
      <w:r w:rsidRPr="003F2753">
        <w:rPr>
          <w:u w:val="single"/>
        </w:rPr>
        <w:t>face</w:t>
      </w:r>
      <w:proofErr w:type="gramEnd"/>
      <w:r w:rsidRPr="003F2753">
        <w:rPr>
          <w:u w:val="single"/>
        </w:rPr>
        <w:t xml:space="preserve"> off over trade, security, education, visas, technology and competing visions of “</w:t>
      </w:r>
      <w:proofErr w:type="spellStart"/>
      <w:r w:rsidRPr="003F2753">
        <w:rPr>
          <w:u w:val="single"/>
        </w:rPr>
        <w:t>civilisation</w:t>
      </w:r>
      <w:proofErr w:type="spellEnd"/>
      <w:r w:rsidRPr="003F2753">
        <w:rPr>
          <w:sz w:val="16"/>
        </w:rPr>
        <w:t xml:space="preserve">”. Past references to Taiwan as a nation have tended to involve misstatements by US officials rather than wording in a well-edited report, they added. In an introductory message to the “Indo-Pacific Strategy Report”, acting </w:t>
      </w:r>
      <w:r w:rsidRPr="003F2753">
        <w:rPr>
          <w:u w:val="single"/>
        </w:rPr>
        <w:t xml:space="preserve">secretary of </w:t>
      </w:r>
      <w:proofErr w:type="spellStart"/>
      <w:r w:rsidRPr="003F2753">
        <w:rPr>
          <w:u w:val="single"/>
        </w:rPr>
        <w:t>defence</w:t>
      </w:r>
      <w:proofErr w:type="spellEnd"/>
      <w:r w:rsidRPr="003F2753">
        <w:rPr>
          <w:u w:val="single"/>
        </w:rPr>
        <w:t xml:space="preserve"> Patrick Shanahan appeared to stir the waters further by pointedly identifying the Chinese Communist Party as the architect of a vision for “repressive world order”</w:t>
      </w:r>
      <w:r w:rsidRPr="003F2753">
        <w:rPr>
          <w:sz w:val="16"/>
        </w:rPr>
        <w:t xml:space="preserve">. </w:t>
      </w:r>
      <w:proofErr w:type="gramStart"/>
      <w:r w:rsidRPr="003F2753">
        <w:rPr>
          <w:sz w:val="16"/>
        </w:rPr>
        <w:t>This contrasts</w:t>
      </w:r>
      <w:proofErr w:type="gramEnd"/>
      <w:r w:rsidRPr="003F2753">
        <w:rPr>
          <w:sz w:val="16"/>
        </w:rPr>
        <w:t xml:space="preserve"> with past, more diplomatic references to the Chinese government rather than the ruling party. </w:t>
      </w:r>
      <w:r w:rsidRPr="003F2753">
        <w:rPr>
          <w:u w:val="single"/>
        </w:rPr>
        <w:t>These competing visions, the report adds, are a primary concern for US national security.</w:t>
      </w:r>
      <w:r>
        <w:rPr>
          <w:u w:val="single"/>
        </w:rPr>
        <w:t xml:space="preserve"> </w:t>
      </w:r>
      <w:r w:rsidRPr="003F2753">
        <w:rPr>
          <w:sz w:val="16"/>
        </w:rPr>
        <w:t xml:space="preserve">“The People’s Republic of China, under the leadership of the Chinese Communist Party, seeks to reorder the region to its advantage” by leveraging military </w:t>
      </w:r>
      <w:proofErr w:type="spellStart"/>
      <w:r w:rsidRPr="003F2753">
        <w:rPr>
          <w:sz w:val="16"/>
        </w:rPr>
        <w:t>modernisation</w:t>
      </w:r>
      <w:proofErr w:type="spellEnd"/>
      <w:r w:rsidRPr="003F2753">
        <w:rPr>
          <w:sz w:val="16"/>
        </w:rPr>
        <w:t xml:space="preserve">, influence operations and “predatory economics” to coerce other nations, Shanahan wrote. In a presentation on Thursday in the Hart Senate Office Building, the assistant secretary of </w:t>
      </w:r>
      <w:proofErr w:type="spellStart"/>
      <w:r w:rsidRPr="003F2753">
        <w:rPr>
          <w:sz w:val="16"/>
        </w:rPr>
        <w:t>defence</w:t>
      </w:r>
      <w:proofErr w:type="spellEnd"/>
      <w:r w:rsidRPr="003F2753">
        <w:rPr>
          <w:sz w:val="16"/>
        </w:rPr>
        <w:t xml:space="preserve"> for Indo-Pacific security affairs, Randall </w:t>
      </w:r>
      <w:proofErr w:type="spellStart"/>
      <w:r w:rsidRPr="003F2753">
        <w:rPr>
          <w:sz w:val="16"/>
        </w:rPr>
        <w:t>Schriver</w:t>
      </w:r>
      <w:proofErr w:type="spellEnd"/>
      <w:r w:rsidRPr="003F2753">
        <w:rPr>
          <w:sz w:val="16"/>
        </w:rPr>
        <w:t xml:space="preserve">, did not address the report’s “countries” language or a Reuters report that the </w:t>
      </w:r>
      <w:proofErr w:type="spellStart"/>
      <w:r w:rsidRPr="003F2753">
        <w:rPr>
          <w:sz w:val="16"/>
        </w:rPr>
        <w:t>defence</w:t>
      </w:r>
      <w:proofErr w:type="spellEnd"/>
      <w:r w:rsidRPr="003F2753">
        <w:rPr>
          <w:sz w:val="16"/>
        </w:rPr>
        <w:t xml:space="preserve"> department was pursuing US$2 billion in weapons sales to Taiwan. But more generally, he said: “</w:t>
      </w:r>
      <w:r w:rsidRPr="003F2753">
        <w:rPr>
          <w:u w:val="single"/>
        </w:rPr>
        <w:t>What we see is a growing threat to Taiwan,” adding, “We take our obligations under the Taiwan Relations Act very seriously.”</w:t>
      </w:r>
      <w:r>
        <w:rPr>
          <w:u w:val="single"/>
        </w:rPr>
        <w:t xml:space="preserve"> </w:t>
      </w:r>
      <w:r w:rsidRPr="003F2753">
        <w:rPr>
          <w:u w:val="single"/>
        </w:rPr>
        <w:t>Washington has maintained what has been called “strategic ambiguity” in juggling US-Taiwan-China relations</w:t>
      </w:r>
      <w:r w:rsidRPr="003F2753">
        <w:rPr>
          <w:sz w:val="16"/>
        </w:rPr>
        <w:t xml:space="preserve"> since it </w:t>
      </w:r>
      <w:proofErr w:type="spellStart"/>
      <w:r w:rsidRPr="003F2753">
        <w:rPr>
          <w:sz w:val="16"/>
        </w:rPr>
        <w:t>normalised</w:t>
      </w:r>
      <w:proofErr w:type="spellEnd"/>
      <w:r w:rsidRPr="003F2753">
        <w:rPr>
          <w:sz w:val="16"/>
        </w:rPr>
        <w:t xml:space="preserve"> ties with Beijing in 1979. It has avoided mention of the island as a nation and operated diplomatic relations out of an “institute” in Taipei even as </w:t>
      </w:r>
      <w:r w:rsidRPr="003F2753">
        <w:rPr>
          <w:u w:val="single"/>
        </w:rPr>
        <w:t>it has pledged to continue commercial, cultural and military support for Taiwan under the 1979 Taiwan Relations Act.</w:t>
      </w:r>
      <w:r>
        <w:rPr>
          <w:u w:val="single"/>
        </w:rPr>
        <w:t xml:space="preserve"> </w:t>
      </w:r>
      <w:r w:rsidRPr="003F2753">
        <w:rPr>
          <w:sz w:val="16"/>
        </w:rPr>
        <w:t xml:space="preserve">However, </w:t>
      </w:r>
      <w:r w:rsidRPr="003F2753">
        <w:rPr>
          <w:u w:val="single"/>
        </w:rPr>
        <w:t>as the US and China have escalated their tit-for-tat trade war by imposing hundreds of billions of dollars in tariffs and levelling restrictions on each other’s companies, US President Donald Trump and his administration have appeared increasingly willing to needle Beijing.</w:t>
      </w:r>
      <w:r>
        <w:rPr>
          <w:u w:val="single"/>
        </w:rPr>
        <w:t xml:space="preserve"> </w:t>
      </w:r>
      <w:r w:rsidRPr="003F2753">
        <w:rPr>
          <w:u w:val="single"/>
        </w:rPr>
        <w:t>This coincides with growing bipartisan support for a harder line toward China and improved ties with Taiwan, mirrored in Beijing by a host of anti-American articles, films and official statements in state-controlled media.</w:t>
      </w:r>
      <w:r>
        <w:rPr>
          <w:u w:val="single"/>
        </w:rPr>
        <w:t xml:space="preserve"> </w:t>
      </w:r>
      <w:r w:rsidRPr="003F2753">
        <w:rPr>
          <w:sz w:val="16"/>
        </w:rPr>
        <w:t xml:space="preserve">Another provocative move, a meeting last month between US national security adviser John Bolton and Taiwan’s national </w:t>
      </w:r>
      <w:proofErr w:type="gramStart"/>
      <w:r w:rsidRPr="003F2753">
        <w:rPr>
          <w:sz w:val="16"/>
        </w:rPr>
        <w:t>security council</w:t>
      </w:r>
      <w:proofErr w:type="gramEnd"/>
      <w:r w:rsidRPr="003F2753">
        <w:rPr>
          <w:sz w:val="16"/>
        </w:rPr>
        <w:t xml:space="preserve"> secretary general, David Lee – reportedly the first such meeting between top security advisers since 1979 – prompted a sharp rebuke from Beijing. China “deplored and strongly objected” to the meeting, Foreign Ministry spokesman Lu Kang said, and urged the Trump administration to stop “having official exchanges or upgrading substantive relations with Taiwan”. “We also stand resolutely against any attempt to create ‘two Chinas’ or ‘one China, one Taiwan’. This is our clear and consistent position,” Kang said at a briefing in Beijing. And in March, Matt </w:t>
      </w:r>
      <w:proofErr w:type="spellStart"/>
      <w:r w:rsidRPr="003F2753">
        <w:rPr>
          <w:sz w:val="16"/>
        </w:rPr>
        <w:t>Pottinger</w:t>
      </w:r>
      <w:proofErr w:type="spellEnd"/>
      <w:r w:rsidRPr="003F2753">
        <w:rPr>
          <w:sz w:val="16"/>
        </w:rPr>
        <w:t xml:space="preserve">, senior director for Asian affairs at the National Security Council, met with Taiwanese deputy foreign minister Hsu </w:t>
      </w:r>
      <w:proofErr w:type="spellStart"/>
      <w:r w:rsidRPr="003F2753">
        <w:rPr>
          <w:sz w:val="16"/>
        </w:rPr>
        <w:t>Szu-chien</w:t>
      </w:r>
      <w:proofErr w:type="spellEnd"/>
      <w:r w:rsidRPr="003F2753">
        <w:rPr>
          <w:sz w:val="16"/>
        </w:rPr>
        <w:t xml:space="preserve"> in the Solomon Islands, one of Taipei’s dwindling </w:t>
      </w:r>
      <w:proofErr w:type="gramStart"/>
      <w:r w:rsidRPr="003F2753">
        <w:rPr>
          <w:sz w:val="16"/>
        </w:rPr>
        <w:t>number</w:t>
      </w:r>
      <w:proofErr w:type="gramEnd"/>
      <w:r w:rsidRPr="003F2753">
        <w:rPr>
          <w:sz w:val="16"/>
        </w:rPr>
        <w:t xml:space="preserve"> of official diplomatic allies. This came after Trump, who relishes breaking norms, accepted a congratulatory call from Taiwanese President Tsai </w:t>
      </w:r>
      <w:proofErr w:type="spellStart"/>
      <w:r w:rsidRPr="003F2753">
        <w:rPr>
          <w:sz w:val="16"/>
        </w:rPr>
        <w:t>Ing</w:t>
      </w:r>
      <w:proofErr w:type="spellEnd"/>
      <w:r w:rsidRPr="003F2753">
        <w:rPr>
          <w:sz w:val="16"/>
        </w:rPr>
        <w:t xml:space="preserve">-wen soon after his election in late 2016. </w:t>
      </w:r>
      <w:r w:rsidRPr="003F2753">
        <w:rPr>
          <w:u w:val="single"/>
        </w:rPr>
        <w:t xml:space="preserve">Taiwan’s foreign ministry expressed gratitude to the US </w:t>
      </w:r>
      <w:proofErr w:type="spellStart"/>
      <w:r w:rsidRPr="003F2753">
        <w:rPr>
          <w:u w:val="single"/>
        </w:rPr>
        <w:t>defence</w:t>
      </w:r>
      <w:proofErr w:type="spellEnd"/>
      <w:r w:rsidRPr="003F2753">
        <w:rPr>
          <w:u w:val="single"/>
        </w:rPr>
        <w:t xml:space="preserve"> department for the support reflected in the recent strategy report. “Taiwan is at the front line of China's aggression and is bearing huge pressure and threat from China,” the ministry said</w:t>
      </w:r>
      <w:r>
        <w:rPr>
          <w:u w:val="single"/>
        </w:rPr>
        <w:t>.</w:t>
      </w:r>
    </w:p>
    <w:p w:rsidR="00AF20E1" w:rsidRDefault="00AF20E1" w:rsidP="00AF20E1">
      <w:pPr>
        <w:pStyle w:val="Heading4"/>
      </w:pPr>
      <w:r>
        <w:t xml:space="preserve">Trump uses arm sales as </w:t>
      </w:r>
      <w:r w:rsidRPr="005A67B0">
        <w:t>leverage</w:t>
      </w:r>
      <w:r>
        <w:t xml:space="preserve"> against Beijing</w:t>
      </w:r>
    </w:p>
    <w:p w:rsidR="00AF20E1" w:rsidRPr="003547F5" w:rsidRDefault="00AF20E1" w:rsidP="00AF20E1">
      <w:proofErr w:type="gramStart"/>
      <w:r w:rsidRPr="000F3336">
        <w:rPr>
          <w:rStyle w:val="Style13ptBold"/>
        </w:rPr>
        <w:t>Bosco ’18</w:t>
      </w:r>
      <w:r>
        <w:t xml:space="preserve"> (Joseph Bosco, a former China country desk officer in the office of the secretary of defense.</w:t>
      </w:r>
      <w:proofErr w:type="gramEnd"/>
      <w:r>
        <w:t xml:space="preserve">  He taught a graduate seminar on US-China-Taiwan relations at Georgetown University’s School of Foreign Service. He is a non-resident fellow at the Institute for Taiwan-American Studies, "The ‘Taiwan card’ and its role in U.S.-China relations", Taiwan Insight, 9-11-2018, https://taiwaninsight.org/2018/09/11/whole-deck-of-cards-works-to-taiwans-advantage/) // </w:t>
      </w:r>
      <w:proofErr w:type="spellStart"/>
      <w:r>
        <w:t>ris</w:t>
      </w:r>
      <w:proofErr w:type="spellEnd"/>
    </w:p>
    <w:p w:rsidR="00AF20E1" w:rsidRPr="00F12B55" w:rsidRDefault="00AF20E1" w:rsidP="00AF20E1">
      <w:pPr>
        <w:rPr>
          <w:u w:val="single"/>
        </w:rPr>
      </w:pPr>
      <w:r w:rsidRPr="00004574">
        <w:rPr>
          <w:u w:val="single"/>
        </w:rPr>
        <w:t>While the president said as a courtesy to Xi Jinping he would inform him before making or taking future calls</w:t>
      </w:r>
      <w:r w:rsidRPr="00F12B55">
        <w:rPr>
          <w:sz w:val="16"/>
        </w:rPr>
        <w:t xml:space="preserve"> and has not publicly acknowledged speaking to President Tsai since then, as Beijing sees it,</w:t>
      </w:r>
      <w:r w:rsidRPr="00004574">
        <w:rPr>
          <w:u w:val="single"/>
        </w:rPr>
        <w:t xml:space="preserve"> his administration has continued to play the Taiwan card in other ways.</w:t>
      </w:r>
      <w:r>
        <w:rPr>
          <w:u w:val="single"/>
        </w:rPr>
        <w:t xml:space="preserve"> </w:t>
      </w:r>
      <w:r w:rsidRPr="00004574">
        <w:rPr>
          <w:b/>
          <w:bCs/>
          <w:u w:val="single"/>
        </w:rPr>
        <w:t>He approved a long-delayed arms sale package;</w:t>
      </w:r>
      <w:r w:rsidRPr="00F12B55">
        <w:rPr>
          <w:sz w:val="16"/>
        </w:rPr>
        <w:t xml:space="preserve"> signed without reservation the Taiwan Travel Act encouraging higher-level and more frequent Taiwan-US visits and exchanges; dispatched a moderately high-level delegation to the opening of the new American Institute of Taiwan’s office building in Taipei; and approved the high-visibility Tsai transits that took on many of the trappings of official visits. </w:t>
      </w:r>
      <w:r w:rsidRPr="00004574">
        <w:rPr>
          <w:u w:val="single"/>
        </w:rPr>
        <w:t>Demonstrating the close U.S.-Taiwan security relationship</w:t>
      </w:r>
      <w:r w:rsidRPr="00F12B55">
        <w:rPr>
          <w:sz w:val="16"/>
        </w:rPr>
        <w:t xml:space="preserve">, Tsai was invited to tour NASA’s Johnson Space Center which is officially off-limits to Chinese visitors. </w:t>
      </w:r>
      <w:r w:rsidRPr="00004574">
        <w:rPr>
          <w:u w:val="single"/>
        </w:rPr>
        <w:t>The not-so-subtle American message to Beijing: the Taiwanese president and the country she governs are not part of China.</w:t>
      </w:r>
      <w:r>
        <w:rPr>
          <w:u w:val="single"/>
        </w:rPr>
        <w:t xml:space="preserve"> </w:t>
      </w:r>
      <w:r w:rsidRPr="00004574">
        <w:rPr>
          <w:u w:val="single"/>
        </w:rPr>
        <w:t>Beijing invariably objects to any official, quasi-official, or even unofficial interactions between the United States and Taiwan</w:t>
      </w:r>
      <w:r w:rsidRPr="00F12B55">
        <w:rPr>
          <w:sz w:val="16"/>
        </w:rPr>
        <w:t xml:space="preserve"> which it regards as a mere province of China. But</w:t>
      </w:r>
      <w:r w:rsidRPr="00004574">
        <w:rPr>
          <w:u w:val="single"/>
        </w:rPr>
        <w:t xml:space="preserve"> it especially resents Washington using Taiwan relations as leverage against China on trade</w:t>
      </w:r>
      <w:r w:rsidRPr="00F12B55">
        <w:rPr>
          <w:sz w:val="16"/>
        </w:rPr>
        <w:t xml:space="preserve"> or other issues. This is however a bit rich, since </w:t>
      </w:r>
      <w:r w:rsidRPr="00C62E21">
        <w:rPr>
          <w:u w:val="single"/>
        </w:rPr>
        <w:t>Beijing constantly links one problem area against another in its range of disputes with Washington. The most notable example is North Korea where China has massive leverage over Pyongyang and turns the pressure on and off as it suits Chinese strategic purposes against the West</w:t>
      </w:r>
      <w:r w:rsidRPr="00F12B55">
        <w:rPr>
          <w:sz w:val="16"/>
        </w:rPr>
        <w:t xml:space="preserve">. For more than three decades, </w:t>
      </w:r>
      <w:r w:rsidRPr="00C62E21">
        <w:rPr>
          <w:u w:val="single"/>
        </w:rPr>
        <w:t>China has played the North Korea card quite adroitly to posture as a responsible international stakeholder. By using the North Korea crisis to keep Washington and its regional allies off-balance, it has succeeded in extracting one concession after another on its unfair trade practices, the East and South China Sea disputes, human rights violations and of course, issues surrounding Taiwan</w:t>
      </w:r>
      <w:r w:rsidRPr="00F12B55">
        <w:rPr>
          <w:sz w:val="16"/>
        </w:rPr>
        <w:t xml:space="preserve">. Beijing’s double-dealing on North Korea became blatantly obvious as the Trump-Kim Jong-un summit emerged as a real possibility earlier this year. </w:t>
      </w:r>
      <w:r w:rsidRPr="00C62E21">
        <w:rPr>
          <w:u w:val="single"/>
        </w:rPr>
        <w:t xml:space="preserve">For decades, it sloughed off Washington’s pleas that it pressure Pyongyang to end its nuclear and missile programs by saying it was a bilateral problem for Washington to solve. When Trump took up the challenge, dealt directly with Kim, and seemed on the verge of a breakthrough, Xi Jinping suddenly took interest </w:t>
      </w:r>
      <w:r w:rsidRPr="00C62E21">
        <w:rPr>
          <w:sz w:val="16"/>
          <w:szCs w:val="16"/>
        </w:rPr>
        <w:t>and</w:t>
      </w:r>
      <w:r w:rsidRPr="00C62E21">
        <w:rPr>
          <w:u w:val="single"/>
        </w:rPr>
        <w:t xml:space="preserve"> </w:t>
      </w:r>
      <w:r w:rsidRPr="00C62E21">
        <w:rPr>
          <w:sz w:val="16"/>
          <w:szCs w:val="16"/>
        </w:rPr>
        <w:t>showed his hand</w:t>
      </w:r>
      <w:r w:rsidRPr="00C62E21">
        <w:rPr>
          <w:u w:val="single"/>
        </w:rPr>
        <w:t>. He summoned Kim to Beijing and put a damper on the process</w:t>
      </w:r>
      <w:r w:rsidRPr="00F12B55">
        <w:rPr>
          <w:sz w:val="16"/>
        </w:rPr>
        <w:t>. China, in its own way, wants to keep playing the North Korea card. The</w:t>
      </w:r>
      <w:r w:rsidRPr="00CC67F3">
        <w:rPr>
          <w:u w:val="single"/>
        </w:rPr>
        <w:t xml:space="preserve"> Trump </w:t>
      </w:r>
      <w:r w:rsidRPr="00F12B55">
        <w:rPr>
          <w:sz w:val="16"/>
        </w:rPr>
        <w:t>administration</w:t>
      </w:r>
      <w:r w:rsidRPr="00CC67F3">
        <w:rPr>
          <w:u w:val="single"/>
        </w:rPr>
        <w:t xml:space="preserve"> has quietly made clear to China that there is a host of actions </w:t>
      </w:r>
      <w:proofErr w:type="spellStart"/>
      <w:r w:rsidRPr="00CC67F3">
        <w:rPr>
          <w:u w:val="single"/>
        </w:rPr>
        <w:t>favourable</w:t>
      </w:r>
      <w:proofErr w:type="spellEnd"/>
      <w:r w:rsidRPr="00CC67F3">
        <w:rPr>
          <w:u w:val="single"/>
        </w:rPr>
        <w:t xml:space="preserve"> to Taiwan still available in the economic, diplomatic, and security areas.</w:t>
      </w:r>
      <w:r w:rsidRPr="00F12B55">
        <w:rPr>
          <w:sz w:val="16"/>
        </w:rPr>
        <w:t xml:space="preserve"> Each of</w:t>
      </w:r>
      <w:r w:rsidRPr="00CC67F3">
        <w:rPr>
          <w:u w:val="single"/>
        </w:rPr>
        <w:t xml:space="preserve"> those actions is not only a “card” that can be played to punish China for its many abuses and incentivize it to change its </w:t>
      </w:r>
      <w:proofErr w:type="spellStart"/>
      <w:r w:rsidRPr="00CC67F3">
        <w:rPr>
          <w:u w:val="single"/>
        </w:rPr>
        <w:t>behaviour</w:t>
      </w:r>
      <w:proofErr w:type="spellEnd"/>
      <w:r w:rsidRPr="00F12B55">
        <w:rPr>
          <w:sz w:val="16"/>
        </w:rPr>
        <w:t xml:space="preserve">. More importantly, </w:t>
      </w:r>
      <w:r w:rsidRPr="00CC67F3">
        <w:rPr>
          <w:u w:val="single"/>
        </w:rPr>
        <w:t>they are essential to the deepening of US-Taiwan ties</w:t>
      </w:r>
      <w:r w:rsidRPr="00F12B55">
        <w:rPr>
          <w:sz w:val="16"/>
        </w:rPr>
        <w:t xml:space="preserve"> in all those areas and will be carried out on their respective merits. </w:t>
      </w:r>
      <w:r w:rsidRPr="00CC67F3">
        <w:rPr>
          <w:u w:val="single"/>
        </w:rPr>
        <w:t>The Taiwanese need have no fear of being merely a pawn or “bargaining chip” in the overall US-China relationship.</w:t>
      </w:r>
      <w:r>
        <w:rPr>
          <w:u w:val="single"/>
        </w:rPr>
        <w:t xml:space="preserve"> </w:t>
      </w:r>
      <w:r w:rsidRPr="00F12B55">
        <w:rPr>
          <w:sz w:val="16"/>
        </w:rPr>
        <w:t xml:space="preserve">The recent </w:t>
      </w:r>
      <w:r w:rsidRPr="00CC67F3">
        <w:rPr>
          <w:u w:val="single"/>
        </w:rPr>
        <w:t xml:space="preserve">National </w:t>
      </w:r>
      <w:proofErr w:type="spellStart"/>
      <w:r w:rsidRPr="00CC67F3">
        <w:rPr>
          <w:u w:val="single"/>
        </w:rPr>
        <w:t>Defence</w:t>
      </w:r>
      <w:proofErr w:type="spellEnd"/>
      <w:r w:rsidRPr="00CC67F3">
        <w:rPr>
          <w:u w:val="single"/>
        </w:rPr>
        <w:t xml:space="preserve"> Authorization Act calls for an expansion and deepening of US-Taiwan military ties and </w:t>
      </w:r>
      <w:r w:rsidRPr="00F12B55">
        <w:rPr>
          <w:sz w:val="16"/>
        </w:rPr>
        <w:t xml:space="preserve">even greater cooperation in </w:t>
      </w:r>
      <w:r w:rsidRPr="00CC67F3">
        <w:rPr>
          <w:u w:val="single"/>
        </w:rPr>
        <w:t>enhancing Taiwan’s military readiness</w:t>
      </w:r>
      <w:r w:rsidRPr="00F12B55">
        <w:rPr>
          <w:sz w:val="16"/>
        </w:rPr>
        <w:t xml:space="preserve">. The president signed it without reservation. Beijing is on notice that, unlike previous administrations, President </w:t>
      </w:r>
      <w:r w:rsidRPr="00CC67F3">
        <w:rPr>
          <w:u w:val="single"/>
        </w:rPr>
        <w:t>Trump and his national security team are more than willing to match the long-standing bipartisan pro-Taiwan sentiment in the United States Congress.</w:t>
      </w:r>
      <w:r w:rsidRPr="00F12B55">
        <w:rPr>
          <w:sz w:val="16"/>
        </w:rPr>
        <w:t xml:space="preserve"> China can no longer count on exploiting divisions between the executive and legislative branches. Instead, </w:t>
      </w:r>
      <w:r w:rsidRPr="00F12B55">
        <w:rPr>
          <w:u w:val="single"/>
        </w:rPr>
        <w:t xml:space="preserve">Congress and the President together have a whole deck of Taiwan cards waiting to be played. Washington’s </w:t>
      </w:r>
      <w:r w:rsidRPr="00F12B55">
        <w:rPr>
          <w:b/>
          <w:bCs/>
          <w:u w:val="single"/>
        </w:rPr>
        <w:t>leverage over Beijing works to Taiwan’s advantage</w:t>
      </w:r>
      <w:r w:rsidRPr="00F12B55">
        <w:rPr>
          <w:u w:val="single"/>
        </w:rPr>
        <w:t>.</w:t>
      </w:r>
    </w:p>
    <w:p w:rsidR="000E5B27" w:rsidRPr="00F5677A" w:rsidRDefault="00070E44" w:rsidP="000E5B27">
      <w:pPr>
        <w:pStyle w:val="Heading3"/>
      </w:pPr>
      <w:r>
        <w:t>2nc – signals key</w:t>
      </w:r>
    </w:p>
    <w:p w:rsidR="000E5B27" w:rsidRPr="00CB2E27" w:rsidRDefault="000E5B27" w:rsidP="000E5B27">
      <w:pPr>
        <w:pStyle w:val="Heading4"/>
        <w:rPr>
          <w:rStyle w:val="Style13ptBold"/>
          <w:b/>
          <w:bCs w:val="0"/>
        </w:rPr>
      </w:pPr>
      <w:r>
        <w:rPr>
          <w:rStyle w:val="Style13ptBold"/>
          <w:b/>
          <w:bCs w:val="0"/>
        </w:rPr>
        <w:t xml:space="preserve">China loses the trade war now </w:t>
      </w:r>
      <w:r>
        <w:rPr>
          <w:rStyle w:val="Style13ptBold"/>
          <w:b/>
          <w:bCs w:val="0"/>
          <w:u w:val="single"/>
        </w:rPr>
        <w:t>but</w:t>
      </w:r>
      <w:r>
        <w:rPr>
          <w:rStyle w:val="Style13ptBold"/>
          <w:b/>
          <w:bCs w:val="0"/>
        </w:rPr>
        <w:t xml:space="preserve"> the CCP will take advantage of U.S. policy inconsistencies like the plan</w:t>
      </w:r>
    </w:p>
    <w:p w:rsidR="000E5B27" w:rsidRPr="00F866CE" w:rsidRDefault="000E5B27" w:rsidP="000E5B27">
      <w:r w:rsidRPr="00F866CE">
        <w:rPr>
          <w:rStyle w:val="Style13ptBold"/>
        </w:rPr>
        <w:t xml:space="preserve">Pham </w:t>
      </w:r>
      <w:r>
        <w:rPr>
          <w:rStyle w:val="Style13ptBold"/>
        </w:rPr>
        <w:t>6/10/</w:t>
      </w:r>
      <w:r w:rsidRPr="001A488C">
        <w:rPr>
          <w:rStyle w:val="Style13ptBold"/>
          <w:b w:val="0"/>
          <w:bCs w:val="0"/>
        </w:rPr>
        <w:t>19</w:t>
      </w:r>
      <w:r>
        <w:t xml:space="preserve"> -- (Tuan Pham, Navy China Hand (Master-level) stationed in Japan as the Assistant Chief of Staff for Intelligence and Information Operations to Commander, U.S. Naval Forces Japan. He has extensive experience in the Indo-Pacific, and is widely published in national security affairs, "U.S.-China Trade Impasse: For Washington, Now is Not the Time to Blink", War on the Rocks, 6-10-2019, https://warontherocks.com/2019/06/u-s-china-trade-impasse-for-washington-now-is-not-the-time-to-blink/) // </w:t>
      </w:r>
      <w:proofErr w:type="spellStart"/>
      <w:r>
        <w:t>ris</w:t>
      </w:r>
      <w:proofErr w:type="spellEnd"/>
    </w:p>
    <w:p w:rsidR="000E5B27" w:rsidRDefault="000E5B27" w:rsidP="000E5B27">
      <w:pPr>
        <w:rPr>
          <w:u w:val="single"/>
        </w:rPr>
      </w:pPr>
      <w:r w:rsidRPr="006F15E1">
        <w:rPr>
          <w:sz w:val="16"/>
        </w:rPr>
        <w:t xml:space="preserve">All in all, </w:t>
      </w:r>
      <w:r w:rsidRPr="004A1ED0">
        <w:rPr>
          <w:u w:val="single"/>
        </w:rPr>
        <w:t>U.S. negotiators should view the trade conflict in its wider geo-strategic context. The dispute is driven</w:t>
      </w:r>
      <w:r w:rsidRPr="006F15E1">
        <w:rPr>
          <w:sz w:val="16"/>
        </w:rPr>
        <w:t xml:space="preserve"> by five forces: the </w:t>
      </w:r>
      <w:r w:rsidRPr="004A1ED0">
        <w:rPr>
          <w:u w:val="single"/>
        </w:rPr>
        <w:t>CCP’s</w:t>
      </w:r>
      <w:r w:rsidRPr="006F15E1">
        <w:rPr>
          <w:sz w:val="16"/>
        </w:rPr>
        <w:t xml:space="preserve"> foremost priority is the </w:t>
      </w:r>
      <w:r w:rsidRPr="004A1ED0">
        <w:rPr>
          <w:u w:val="single"/>
        </w:rPr>
        <w:t>preservation of its political authority and legitimacy</w:t>
      </w:r>
      <w:r w:rsidRPr="006F15E1">
        <w:rPr>
          <w:sz w:val="16"/>
        </w:rPr>
        <w:t>; the cultural and political</w:t>
      </w:r>
      <w:r w:rsidRPr="0033757B">
        <w:rPr>
          <w:u w:val="single"/>
        </w:rPr>
        <w:t xml:space="preserve"> imperative to save face for the CCP</w:t>
      </w:r>
      <w:r w:rsidRPr="006F15E1">
        <w:rPr>
          <w:sz w:val="16"/>
        </w:rPr>
        <w:t xml:space="preserve"> and as a nation; the notion of continuous negotiation; cultural respect for strength and resolve and conversely disrespect for weakness and vacillation; and</w:t>
      </w:r>
      <w:r w:rsidRPr="0033757B">
        <w:rPr>
          <w:u w:val="single"/>
        </w:rPr>
        <w:t xml:space="preserve"> the perception that Washington </w:t>
      </w:r>
      <w:r w:rsidRPr="006F15E1">
        <w:rPr>
          <w:sz w:val="16"/>
        </w:rPr>
        <w:t xml:space="preserve">has a short attention span, </w:t>
      </w:r>
      <w:r w:rsidRPr="0033757B">
        <w:rPr>
          <w:u w:val="single"/>
        </w:rPr>
        <w:t>lacks follow-through, and is inconsistent on policy matters</w:t>
      </w:r>
      <w:r w:rsidRPr="006F15E1">
        <w:rPr>
          <w:sz w:val="16"/>
        </w:rPr>
        <w:t xml:space="preserve">. More broadly, </w:t>
      </w:r>
      <w:r w:rsidRPr="0033757B">
        <w:rPr>
          <w:u w:val="single"/>
        </w:rPr>
        <w:t xml:space="preserve">the dispute represents a fundamental clash </w:t>
      </w:r>
      <w:r w:rsidRPr="006F15E1">
        <w:rPr>
          <w:sz w:val="16"/>
        </w:rPr>
        <w:t xml:space="preserve">between two radically different economic and political models, and is part of a wider strategic competition </w:t>
      </w:r>
      <w:r w:rsidRPr="0033757B">
        <w:rPr>
          <w:u w:val="single"/>
        </w:rPr>
        <w:t>for global pre-eminence.</w:t>
      </w:r>
      <w:r w:rsidRPr="006F15E1">
        <w:rPr>
          <w:sz w:val="16"/>
        </w:rPr>
        <w:t xml:space="preserve"> In hindsight, letting China into the World Trade Organization back in 2001 did not work out as envisioned. China was supposed to further develop, follow the rules, become more democratic, and fully join the family of nations. Instead, Beijing feels disadvantaged by a biased, Western-dominated system of international organizations and rules established when it was weak and had little say in that system’s formulation. The new strategic message being peddled by Beijing downplays China’s benefits from the extant world order, and seizes on the nationalistic narrative that China’s rapid development is the “outcome of the Chinese people’s endeavors under the leadership of the CCP to promote reform and opening-up and build a modern, strong, and prosperous country.” </w:t>
      </w:r>
      <w:r w:rsidRPr="0033757B">
        <w:rPr>
          <w:u w:val="single"/>
        </w:rPr>
        <w:t xml:space="preserve">Beijing views the U.S.-led world order as </w:t>
      </w:r>
      <w:r w:rsidRPr="000303DA">
        <w:rPr>
          <w:b/>
          <w:bCs/>
          <w:u w:val="single"/>
        </w:rPr>
        <w:t>incompatible with its aspirations for global pre-eminence</w:t>
      </w:r>
      <w:r w:rsidRPr="0033757B">
        <w:rPr>
          <w:u w:val="single"/>
        </w:rPr>
        <w:t>. Hence, it is trying to change the status quo from within these international institutions.</w:t>
      </w:r>
      <w:r>
        <w:rPr>
          <w:u w:val="single"/>
        </w:rPr>
        <w:t xml:space="preserve"> </w:t>
      </w:r>
      <w:r w:rsidRPr="006F15E1">
        <w:rPr>
          <w:sz w:val="16"/>
        </w:rPr>
        <w:t xml:space="preserve">Who Will Blink First? </w:t>
      </w:r>
      <w:r w:rsidRPr="0033757B">
        <w:rPr>
          <w:u w:val="single"/>
        </w:rPr>
        <w:t>A comparative analysis of both countries’ economies suggests China may blink first.</w:t>
      </w:r>
      <w:r w:rsidRPr="006F15E1">
        <w:rPr>
          <w:sz w:val="16"/>
        </w:rPr>
        <w:t xml:space="preserve"> A review of </w:t>
      </w:r>
      <w:r w:rsidRPr="0033757B">
        <w:rPr>
          <w:u w:val="single"/>
        </w:rPr>
        <w:t>U.S. economic data</w:t>
      </w:r>
      <w:r w:rsidRPr="006F15E1">
        <w:rPr>
          <w:sz w:val="16"/>
        </w:rPr>
        <w:t xml:space="preserve"> </w:t>
      </w:r>
      <w:r w:rsidRPr="0033757B">
        <w:rPr>
          <w:u w:val="single"/>
        </w:rPr>
        <w:t xml:space="preserve">shows a robust economy </w:t>
      </w:r>
      <w:r w:rsidRPr="006F15E1">
        <w:rPr>
          <w:sz w:val="16"/>
        </w:rPr>
        <w:t xml:space="preserve">steaming ahead since the start of the trade dispute. </w:t>
      </w:r>
      <w:r w:rsidRPr="0033757B">
        <w:rPr>
          <w:u w:val="single"/>
        </w:rPr>
        <w:t>The much-feared negative impact, if any, has not yet materialized.</w:t>
      </w:r>
      <w:r w:rsidRPr="006F15E1">
        <w:rPr>
          <w:sz w:val="16"/>
        </w:rPr>
        <w:t xml:space="preserve"> On the contrary, the unemployment rate of 3.6 percent is at the lowest level since 1969; wage growth of 3.6 percent is at a ten-year high; inflation remains at a low 2.0 percent; and current economic growth is entering its eleventh year. On the other side, things are not as rosy if current reporting is accurate. </w:t>
      </w:r>
      <w:r w:rsidRPr="0033757B">
        <w:rPr>
          <w:u w:val="single"/>
        </w:rPr>
        <w:t>The Chinese</w:t>
      </w:r>
      <w:r w:rsidRPr="000303DA">
        <w:rPr>
          <w:b/>
          <w:bCs/>
          <w:u w:val="single"/>
        </w:rPr>
        <w:t xml:space="preserve"> economy has significantly slowed down </w:t>
      </w:r>
      <w:r w:rsidRPr="0033757B">
        <w:rPr>
          <w:u w:val="single"/>
        </w:rPr>
        <w:t>as evidenced by the</w:t>
      </w:r>
      <w:r w:rsidRPr="000303DA">
        <w:rPr>
          <w:u w:val="single"/>
        </w:rPr>
        <w:t xml:space="preserve"> falling currency, mounting unemployment, growing inflation, rising food prices, increasing capital flight, worsening banking and real estate crises, and swelling domestic and international deb</w:t>
      </w:r>
      <w:r w:rsidRPr="0033757B">
        <w:rPr>
          <w:u w:val="single"/>
        </w:rPr>
        <w:t>t</w:t>
      </w:r>
      <w:r w:rsidRPr="006F15E1">
        <w:rPr>
          <w:sz w:val="16"/>
        </w:rPr>
        <w:t>s. Following these declining trends, the more the dispute drags on, the more disadvantageous and tenuous China’s economic position may be, as evinced by a growing number of</w:t>
      </w:r>
      <w:r w:rsidRPr="0033757B">
        <w:rPr>
          <w:u w:val="single"/>
        </w:rPr>
        <w:t xml:space="preserve"> U.S. corporations leaving China; U.S. authorities cutting off more critical technologies to Chinese corporations; increasing advocacy to curb China’s access to Wall Street; global corporations reducing their dependence on Chinese factories to make the world’s goods; and a recent desperate attempt by Beijing to jawbone U.S. corporations from cooperating with the Trump’s administration ban on sales of key American technology to Chinese companies.</w:t>
      </w:r>
      <w:r>
        <w:rPr>
          <w:u w:val="single"/>
        </w:rPr>
        <w:t xml:space="preserve"> </w:t>
      </w:r>
    </w:p>
    <w:p w:rsidR="000E5B27" w:rsidRDefault="000E5B27" w:rsidP="000E5B27">
      <w:pPr>
        <w:rPr>
          <w:u w:val="single"/>
        </w:rPr>
      </w:pPr>
    </w:p>
    <w:p w:rsidR="000E5B27" w:rsidRDefault="000E5B27" w:rsidP="000E5B27">
      <w:pPr>
        <w:rPr>
          <w:u w:val="single"/>
        </w:rPr>
      </w:pPr>
    </w:p>
    <w:p w:rsidR="000E5B27" w:rsidRDefault="000E5B27" w:rsidP="000E5B27">
      <w:pPr>
        <w:rPr>
          <w:u w:val="single"/>
        </w:rPr>
      </w:pPr>
    </w:p>
    <w:p w:rsidR="000E5B27" w:rsidRDefault="00A90B04" w:rsidP="000E5B27">
      <w:pPr>
        <w:pStyle w:val="Heading3"/>
      </w:pPr>
      <w:r>
        <w:t>2nc – trade war impact – liberal order</w:t>
      </w:r>
    </w:p>
    <w:p w:rsidR="000E5B27" w:rsidRDefault="00A90B04" w:rsidP="000E5B27">
      <w:pPr>
        <w:pStyle w:val="Heading4"/>
      </w:pPr>
      <w:r>
        <w:t>Trade war decks global liberal order</w:t>
      </w:r>
    </w:p>
    <w:p w:rsidR="000E5B27" w:rsidRPr="000E2FFB" w:rsidRDefault="000E5B27" w:rsidP="000E5B27">
      <w:proofErr w:type="spellStart"/>
      <w:r>
        <w:rPr>
          <w:rStyle w:val="Style13ptBold"/>
        </w:rPr>
        <w:t>Pempel</w:t>
      </w:r>
      <w:proofErr w:type="spellEnd"/>
      <w:r>
        <w:rPr>
          <w:rStyle w:val="Style13ptBold"/>
        </w:rPr>
        <w:t xml:space="preserve"> 5/24 – </w:t>
      </w:r>
      <w:r w:rsidRPr="000E2FFB">
        <w:t xml:space="preserve">(T.J. </w:t>
      </w:r>
      <w:proofErr w:type="spellStart"/>
      <w:r w:rsidRPr="000E2FFB">
        <w:t>Pempel</w:t>
      </w:r>
      <w:proofErr w:type="spellEnd"/>
      <w:r w:rsidRPr="000E2FFB">
        <w:t xml:space="preserve">,  Jack M. </w:t>
      </w:r>
      <w:proofErr w:type="spellStart"/>
      <w:r w:rsidRPr="000E2FFB">
        <w:t>Forcey</w:t>
      </w:r>
      <w:proofErr w:type="spellEnd"/>
      <w:r w:rsidRPr="000E2FFB">
        <w:t xml:space="preserve"> Professor of Political Science in U.C. Berkeley's Department of Political Science which he joined in July 2001. He served as director of the Institute of East Asian Studies from 2002 until 2006</w:t>
      </w:r>
      <w:r>
        <w:t xml:space="preserve">, “Right target; wrong tactics: the Trump administration upends East Asian order,” The Pacific Review, 5-24-19, https://doi.org/10.1080/09512748.2019.1617769) // </w:t>
      </w:r>
      <w:proofErr w:type="spellStart"/>
      <w:r>
        <w:t>ris</w:t>
      </w:r>
      <w:proofErr w:type="spellEnd"/>
    </w:p>
    <w:p w:rsidR="000E5B27" w:rsidRDefault="000E5B27" w:rsidP="000E5B27">
      <w:pPr>
        <w:rPr>
          <w:u w:val="single"/>
        </w:rPr>
      </w:pPr>
      <w:r w:rsidRPr="00334297">
        <w:rPr>
          <w:sz w:val="16"/>
        </w:rPr>
        <w:t xml:space="preserve">Central to the argument for </w:t>
      </w:r>
      <w:r w:rsidRPr="000607C5">
        <w:rPr>
          <w:u w:val="single"/>
        </w:rPr>
        <w:t>the rise in American tariffs is the conviction that the tariffs will hurt China more than they hurt the U.S.</w:t>
      </w:r>
      <w:r w:rsidRPr="00334297">
        <w:rPr>
          <w:sz w:val="16"/>
        </w:rPr>
        <w:t xml:space="preserve"> As well,</w:t>
      </w:r>
      <w:r w:rsidRPr="000607C5">
        <w:rPr>
          <w:u w:val="single"/>
        </w:rPr>
        <w:t xml:space="preserve"> the administration claims that reducing supplies from China will limit the incentives for U.S.-based companies to move facilities to that country</w:t>
      </w:r>
      <w:r w:rsidRPr="00334297">
        <w:rPr>
          <w:sz w:val="16"/>
        </w:rPr>
        <w:t xml:space="preserve">, instead inducing them to return manufacturing jobs to American shores. Yet, </w:t>
      </w:r>
      <w:r w:rsidRPr="002533A7">
        <w:rPr>
          <w:b/>
          <w:bCs/>
          <w:u w:val="single"/>
        </w:rPr>
        <w:t>tariffs on Chinese goods are paid by American purchasers, not by China</w:t>
      </w:r>
      <w:r w:rsidRPr="00334297">
        <w:rPr>
          <w:sz w:val="16"/>
        </w:rPr>
        <w:t xml:space="preserve">. As such they are a tax on Americans. Furthermore, </w:t>
      </w:r>
      <w:r w:rsidRPr="002533A7">
        <w:rPr>
          <w:u w:val="single"/>
        </w:rPr>
        <w:t>the rise of global supply chains shifted the bulk of manufacturing and production outside the U.S. decades ago</w:t>
      </w:r>
      <w:r w:rsidRPr="00334297">
        <w:rPr>
          <w:sz w:val="16"/>
        </w:rPr>
        <w:t xml:space="preserve">, leaving U.S. companies little choice but to rely on foreign materials, including those from China. </w:t>
      </w:r>
      <w:r w:rsidRPr="002533A7">
        <w:rPr>
          <w:u w:val="single"/>
        </w:rPr>
        <w:t>Small and large U.S. based companies were affected</w:t>
      </w:r>
      <w:r w:rsidRPr="00334297">
        <w:rPr>
          <w:sz w:val="16"/>
        </w:rPr>
        <w:t>. Thus, for example, Jim Day, a vice-president at the ’47 Brand hat company, said it would take at least a decade for the U.S. to develop the manufacturing capacity to produce the hats he sells because such facilities closed their doors permanently many years ago (</w:t>
      </w:r>
      <w:proofErr w:type="spellStart"/>
      <w:r w:rsidRPr="00334297">
        <w:rPr>
          <w:sz w:val="16"/>
        </w:rPr>
        <w:t>Rappeport</w:t>
      </w:r>
      <w:proofErr w:type="spellEnd"/>
      <w:r w:rsidRPr="00334297">
        <w:rPr>
          <w:sz w:val="16"/>
        </w:rPr>
        <w:t xml:space="preserve">, 2018). </w:t>
      </w:r>
      <w:r w:rsidRPr="002533A7">
        <w:rPr>
          <w:u w:val="single"/>
        </w:rPr>
        <w:t>Zero sum economic presumptions ignore the deep interdependence between the U.S. and China.</w:t>
      </w:r>
      <w:r w:rsidRPr="00334297">
        <w:rPr>
          <w:sz w:val="16"/>
        </w:rPr>
        <w:t xml:space="preserve"> </w:t>
      </w:r>
      <w:r w:rsidRPr="002533A7">
        <w:rPr>
          <w:u w:val="single"/>
        </w:rPr>
        <w:t>The U.S. has been by far China’s major export destination.</w:t>
      </w:r>
      <w:r w:rsidRPr="00334297">
        <w:rPr>
          <w:sz w:val="16"/>
        </w:rPr>
        <w:t xml:space="preserve"> </w:t>
      </w:r>
      <w:r w:rsidRPr="002533A7">
        <w:rPr>
          <w:u w:val="single"/>
        </w:rPr>
        <w:t>Inexpensive</w:t>
      </w:r>
      <w:r w:rsidRPr="00334297">
        <w:rPr>
          <w:sz w:val="16"/>
        </w:rPr>
        <w:t xml:space="preserve"> </w:t>
      </w:r>
      <w:r w:rsidRPr="002533A7">
        <w:rPr>
          <w:u w:val="single"/>
        </w:rPr>
        <w:t>consumer</w:t>
      </w:r>
      <w:r w:rsidRPr="00334297">
        <w:rPr>
          <w:sz w:val="16"/>
        </w:rPr>
        <w:t xml:space="preserve"> </w:t>
      </w:r>
      <w:r w:rsidRPr="002533A7">
        <w:rPr>
          <w:u w:val="single"/>
        </w:rPr>
        <w:t>goods</w:t>
      </w:r>
      <w:r w:rsidRPr="00334297">
        <w:rPr>
          <w:sz w:val="16"/>
        </w:rPr>
        <w:t xml:space="preserve"> in the U.S</w:t>
      </w:r>
      <w:r w:rsidRPr="002533A7">
        <w:rPr>
          <w:u w:val="single"/>
        </w:rPr>
        <w:t>. are the result of</w:t>
      </w:r>
      <w:r w:rsidRPr="00334297">
        <w:rPr>
          <w:sz w:val="16"/>
        </w:rPr>
        <w:t xml:space="preserve"> extensive purchases of thes</w:t>
      </w:r>
      <w:r w:rsidRPr="002533A7">
        <w:rPr>
          <w:u w:val="single"/>
        </w:rPr>
        <w:t>e Chinese products</w:t>
      </w:r>
      <w:r w:rsidRPr="00334297">
        <w:rPr>
          <w:sz w:val="16"/>
        </w:rPr>
        <w:t>. Yet,</w:t>
      </w:r>
      <w:r w:rsidRPr="002533A7">
        <w:rPr>
          <w:u w:val="single"/>
        </w:rPr>
        <w:t xml:space="preserve"> numerous U.S. companies</w:t>
      </w:r>
      <w:r w:rsidRPr="00334297">
        <w:rPr>
          <w:sz w:val="16"/>
        </w:rPr>
        <w:t>, whether as investors in China, exporters to China, or purchases of intermediate goods for subsequent manufacturing in the U.S. also</w:t>
      </w:r>
      <w:r w:rsidRPr="002533A7">
        <w:rPr>
          <w:u w:val="single"/>
        </w:rPr>
        <w:t xml:space="preserve"> benefit from the relationship. China, in addition, is the major purchaser of U.S. debt, thereby permitting high U.S. consumption, low prices, and enormous deficit spending by the U.S. government. The cross-border links are extensive, turning the bilateral economic relationship into </w:t>
      </w:r>
      <w:r w:rsidRPr="002533A7">
        <w:rPr>
          <w:b/>
          <w:bCs/>
          <w:u w:val="single"/>
        </w:rPr>
        <w:t>the most important in the world</w:t>
      </w:r>
      <w:r w:rsidRPr="002533A7">
        <w:rPr>
          <w:u w:val="single"/>
        </w:rPr>
        <w:t>.</w:t>
      </w:r>
      <w:r w:rsidRPr="00334297">
        <w:rPr>
          <w:sz w:val="16"/>
        </w:rPr>
        <w:t xml:space="preserve"> </w:t>
      </w:r>
      <w:r w:rsidRPr="00334297">
        <w:rPr>
          <w:u w:val="single"/>
        </w:rPr>
        <w:t>The escalating tariff war constitutes a fundamental fissure with longstanding American foreign economic policies.</w:t>
      </w:r>
      <w:r w:rsidRPr="00334297">
        <w:rPr>
          <w:sz w:val="16"/>
        </w:rPr>
        <w:t xml:space="preserve"> The U.S., </w:t>
      </w:r>
      <w:r w:rsidRPr="00334297">
        <w:rPr>
          <w:u w:val="single"/>
        </w:rPr>
        <w:t>‘after</w:t>
      </w:r>
      <w:r w:rsidRPr="00334297">
        <w:rPr>
          <w:sz w:val="16"/>
        </w:rPr>
        <w:t xml:space="preserve"> victory’ in</w:t>
      </w:r>
      <w:r w:rsidRPr="00334297">
        <w:rPr>
          <w:u w:val="single"/>
        </w:rPr>
        <w:t xml:space="preserve"> World War II, </w:t>
      </w:r>
      <w:r w:rsidRPr="00334297">
        <w:rPr>
          <w:sz w:val="16"/>
        </w:rPr>
        <w:t>established a raft of neo-liberal institutions to enhance free trade, enhance cross border economic interdependence, and reduce the incentives for economic autarky and trade blocs (</w:t>
      </w:r>
      <w:proofErr w:type="spellStart"/>
      <w:r w:rsidRPr="00334297">
        <w:rPr>
          <w:sz w:val="16"/>
        </w:rPr>
        <w:t>Ikenberry</w:t>
      </w:r>
      <w:proofErr w:type="spellEnd"/>
      <w:r w:rsidRPr="00334297">
        <w:rPr>
          <w:sz w:val="16"/>
        </w:rPr>
        <w:t>, 2009). These promoted liberalizing national markets, government deregulation, convertible currencies, reduced tariffs, free trade, and the like. Charles Meier (1977) aptly categorized such policies as the ‘politics of productivity.</w:t>
      </w:r>
      <w:r w:rsidRPr="00334297">
        <w:rPr>
          <w:u w:val="single"/>
        </w:rPr>
        <w:t>’ American foreign economic policy was consistent in pursuing these global goals and in the process brought along numerous other countries including across East Asia</w:t>
      </w:r>
      <w:r w:rsidRPr="00334297">
        <w:rPr>
          <w:sz w:val="16"/>
        </w:rPr>
        <w:t xml:space="preserve">. </w:t>
      </w:r>
      <w:proofErr w:type="gramStart"/>
      <w:r w:rsidRPr="00334297">
        <w:rPr>
          <w:sz w:val="16"/>
        </w:rPr>
        <w:t>In turn, when the Doha Round of WTO stalled, numerous countries across the Asia Pacific, continued tariff reductions through mini-lateral and multi-lateral free trade agreements.</w:t>
      </w:r>
      <w:proofErr w:type="gramEnd"/>
      <w:r w:rsidRPr="00334297">
        <w:rPr>
          <w:sz w:val="16"/>
        </w:rPr>
        <w:t xml:space="preserve"> </w:t>
      </w:r>
      <w:r w:rsidRPr="00334297">
        <w:rPr>
          <w:u w:val="single"/>
        </w:rPr>
        <w:t>The Trump Administration’s tariff hikes thus pose a devastating challenge to the global liberal order, as well as its East Asian regional offshoot,</w:t>
      </w:r>
      <w:r w:rsidRPr="00334297">
        <w:rPr>
          <w:sz w:val="16"/>
        </w:rPr>
        <w:t xml:space="preserve"> all premised on reducing, not expanding, barriers to trade and all congruent with ever interconnected economic relationships. Furthermore,</w:t>
      </w:r>
      <w:r w:rsidRPr="00334297">
        <w:rPr>
          <w:u w:val="single"/>
        </w:rPr>
        <w:t xml:space="preserve"> the tariffs threaten longstanding American alliance relationships.</w:t>
      </w:r>
    </w:p>
    <w:p w:rsidR="000E5B27" w:rsidRDefault="000E5B27" w:rsidP="000E5B27">
      <w:pPr>
        <w:rPr>
          <w:u w:val="single"/>
        </w:rPr>
      </w:pPr>
    </w:p>
    <w:p w:rsidR="000E5B27" w:rsidRDefault="000E5B27" w:rsidP="000E5B27">
      <w:pPr>
        <w:rPr>
          <w:u w:val="single"/>
        </w:rPr>
      </w:pPr>
    </w:p>
    <w:p w:rsidR="000E5B27" w:rsidRDefault="000E5B27" w:rsidP="000E5B27">
      <w:pPr>
        <w:pStyle w:val="Heading4"/>
      </w:pPr>
      <w:r>
        <w:t>The consequences are irreversible -- the trade war causes massive deficit, trades off with other spending, damages the global supply chain, alienates allies, and undermines the liberal order</w:t>
      </w:r>
    </w:p>
    <w:p w:rsidR="000E5B27" w:rsidRPr="000E2FFB" w:rsidRDefault="000E5B27" w:rsidP="000E5B27">
      <w:proofErr w:type="spellStart"/>
      <w:r>
        <w:rPr>
          <w:rStyle w:val="Style13ptBold"/>
        </w:rPr>
        <w:t>Pempel</w:t>
      </w:r>
      <w:proofErr w:type="spellEnd"/>
      <w:r>
        <w:rPr>
          <w:rStyle w:val="Style13ptBold"/>
        </w:rPr>
        <w:t xml:space="preserve"> 5/24 – </w:t>
      </w:r>
      <w:r w:rsidRPr="000E2FFB">
        <w:t xml:space="preserve">(T.J. </w:t>
      </w:r>
      <w:proofErr w:type="spellStart"/>
      <w:r w:rsidRPr="000E2FFB">
        <w:t>Pempel</w:t>
      </w:r>
      <w:proofErr w:type="spellEnd"/>
      <w:r w:rsidRPr="000E2FFB">
        <w:t xml:space="preserve">,  Jack M. </w:t>
      </w:r>
      <w:proofErr w:type="spellStart"/>
      <w:r w:rsidRPr="000E2FFB">
        <w:t>Forcey</w:t>
      </w:r>
      <w:proofErr w:type="spellEnd"/>
      <w:r w:rsidRPr="000E2FFB">
        <w:t xml:space="preserve"> Professor of Political Science in U.C. Berkeley's Department of Political Science which he joined in July 2001. He served as director of the Institute of East Asian Studies from 2002 until 2006</w:t>
      </w:r>
      <w:r>
        <w:t xml:space="preserve">, “Right target; wrong tactics: the Trump administration upends East Asian order,” The Pacific Review, 5-24-19, https://doi.org/10.1080/09512748.2019.1617769) // </w:t>
      </w:r>
      <w:proofErr w:type="spellStart"/>
      <w:r>
        <w:t>ris</w:t>
      </w:r>
      <w:proofErr w:type="spellEnd"/>
    </w:p>
    <w:p w:rsidR="000E5B27" w:rsidRPr="00703160" w:rsidRDefault="000E5B27" w:rsidP="000E5B27">
      <w:pPr>
        <w:rPr>
          <w:b/>
          <w:bCs/>
          <w:u w:val="single"/>
        </w:rPr>
      </w:pPr>
      <w:r w:rsidRPr="002A56E2">
        <w:rPr>
          <w:u w:val="single"/>
        </w:rPr>
        <w:t>The trade wars threaten to have substantial negative second order effects</w:t>
      </w:r>
      <w:r w:rsidRPr="00703160">
        <w:rPr>
          <w:sz w:val="16"/>
        </w:rPr>
        <w:t xml:space="preserve">. </w:t>
      </w:r>
      <w:r w:rsidRPr="002A56E2">
        <w:rPr>
          <w:u w:val="single"/>
        </w:rPr>
        <w:t xml:space="preserve">China responded with its own tariffs, </w:t>
      </w:r>
      <w:r w:rsidRPr="00703160">
        <w:rPr>
          <w:sz w:val="16"/>
        </w:rPr>
        <w:t xml:space="preserve">as noted above. In addition, however, the Chinese government is </w:t>
      </w:r>
      <w:r w:rsidRPr="002A56E2">
        <w:rPr>
          <w:u w:val="single"/>
        </w:rPr>
        <w:t>making life harder for U.S. companies based in that country.</w:t>
      </w:r>
      <w:r w:rsidRPr="00703160">
        <w:rPr>
          <w:sz w:val="16"/>
        </w:rPr>
        <w:t xml:space="preserve"> </w:t>
      </w:r>
      <w:r w:rsidRPr="002A56E2">
        <w:rPr>
          <w:u w:val="single"/>
        </w:rPr>
        <w:t>Some have reported sudden hikes in regulations,</w:t>
      </w:r>
      <w:r w:rsidRPr="00703160">
        <w:rPr>
          <w:sz w:val="16"/>
        </w:rPr>
        <w:t xml:space="preserve"> such as prolonged border inspections of goods, resulting in loads of spoiled fruit. </w:t>
      </w:r>
      <w:r w:rsidRPr="002A56E2">
        <w:rPr>
          <w:u w:val="single"/>
        </w:rPr>
        <w:t>The Chinese government also has been known to incite boycotts of foreign brands</w:t>
      </w:r>
      <w:r w:rsidRPr="00703160">
        <w:rPr>
          <w:sz w:val="16"/>
        </w:rPr>
        <w:t xml:space="preserve">. The South Korean conglomerate </w:t>
      </w:r>
      <w:proofErr w:type="spellStart"/>
      <w:r w:rsidRPr="00703160">
        <w:rPr>
          <w:sz w:val="16"/>
        </w:rPr>
        <w:t>Lotte</w:t>
      </w:r>
      <w:proofErr w:type="spellEnd"/>
      <w:r w:rsidRPr="00703160">
        <w:rPr>
          <w:sz w:val="16"/>
        </w:rPr>
        <w:t xml:space="preserve"> Group got a taste of that in 2017, after the company allowed the U.S. military to use its land for a missile defense system that China opposed. </w:t>
      </w:r>
      <w:r w:rsidRPr="002A56E2">
        <w:rPr>
          <w:u w:val="single"/>
        </w:rPr>
        <w:t>Next up could be Apple</w:t>
      </w:r>
      <w:r w:rsidRPr="00703160">
        <w:rPr>
          <w:sz w:val="16"/>
        </w:rPr>
        <w:t xml:space="preserve">, suggested an August 2018 editorial in the government-backed Global Times newspaper: ‘China is by far the most important overseas market for the US-based Apple, leaving it exposed if Chinese people make it a target of anger and nationalist sentiment’ (Hu, 2018; </w:t>
      </w:r>
      <w:proofErr w:type="spellStart"/>
      <w:r w:rsidRPr="00703160">
        <w:rPr>
          <w:sz w:val="16"/>
        </w:rPr>
        <w:t>Pacquette</w:t>
      </w:r>
      <w:proofErr w:type="spellEnd"/>
      <w:r w:rsidRPr="00703160">
        <w:rPr>
          <w:sz w:val="16"/>
        </w:rPr>
        <w:t>, 2018). Within the United States</w:t>
      </w:r>
      <w:r w:rsidRPr="002A56E2">
        <w:rPr>
          <w:u w:val="single"/>
        </w:rPr>
        <w:t xml:space="preserve"> the immediate impact of the tariffs involves</w:t>
      </w:r>
      <w:r w:rsidRPr="00703160">
        <w:rPr>
          <w:sz w:val="16"/>
        </w:rPr>
        <w:t>, among other things</w:t>
      </w:r>
      <w:r w:rsidRPr="002A56E2">
        <w:rPr>
          <w:u w:val="single"/>
        </w:rPr>
        <w:t>, the straightforward increase in the costs of imports. Consumers face immediately higher prices as do manufacturers</w:t>
      </w:r>
      <w:r w:rsidRPr="00703160">
        <w:rPr>
          <w:sz w:val="16"/>
        </w:rPr>
        <w:t xml:space="preserve"> reliant on the import of component parts from China. </w:t>
      </w:r>
      <w:r w:rsidRPr="002A56E2">
        <w:rPr>
          <w:u w:val="single"/>
        </w:rPr>
        <w:t>A series of major</w:t>
      </w:r>
      <w:r w:rsidRPr="00703160">
        <w:rPr>
          <w:sz w:val="16"/>
        </w:rPr>
        <w:t xml:space="preserve"> U.S. (and global) </w:t>
      </w:r>
      <w:r w:rsidRPr="002A56E2">
        <w:rPr>
          <w:u w:val="single"/>
        </w:rPr>
        <w:t>companies</w:t>
      </w:r>
      <w:r w:rsidRPr="00703160">
        <w:rPr>
          <w:sz w:val="16"/>
        </w:rPr>
        <w:t xml:space="preserve"> </w:t>
      </w:r>
      <w:r w:rsidRPr="002A56E2">
        <w:rPr>
          <w:u w:val="single"/>
        </w:rPr>
        <w:t>began</w:t>
      </w:r>
      <w:r w:rsidRPr="00703160">
        <w:rPr>
          <w:sz w:val="16"/>
        </w:rPr>
        <w:t xml:space="preserve"> </w:t>
      </w:r>
      <w:r w:rsidRPr="002A56E2">
        <w:rPr>
          <w:u w:val="single"/>
        </w:rPr>
        <w:t>announcing the devastating impact of the tariffs on their companies’ earnings before the year 2018 had ended</w:t>
      </w:r>
      <w:r w:rsidRPr="00703160">
        <w:rPr>
          <w:sz w:val="16"/>
        </w:rPr>
        <w:t>.</w:t>
      </w:r>
      <w:r w:rsidRPr="002A56E2">
        <w:rPr>
          <w:u w:val="single"/>
        </w:rPr>
        <w:t xml:space="preserve"> A wide range of products</w:t>
      </w:r>
      <w:r w:rsidRPr="00703160">
        <w:rPr>
          <w:sz w:val="16"/>
        </w:rPr>
        <w:t xml:space="preserve"> from bicycles, to car seats, to refrigerators </w:t>
      </w:r>
      <w:r w:rsidRPr="002A56E2">
        <w:rPr>
          <w:u w:val="single"/>
        </w:rPr>
        <w:t>were affected</w:t>
      </w:r>
      <w:r w:rsidRPr="00703160">
        <w:rPr>
          <w:sz w:val="16"/>
        </w:rPr>
        <w:t xml:space="preserve">. </w:t>
      </w:r>
      <w:r w:rsidRPr="002A56E2">
        <w:rPr>
          <w:u w:val="single"/>
        </w:rPr>
        <w:t xml:space="preserve">Companies </w:t>
      </w:r>
      <w:r w:rsidRPr="00703160">
        <w:rPr>
          <w:sz w:val="16"/>
        </w:rPr>
        <w:t xml:space="preserve">like Ford, Caterpillar, Polaris, Walmart, and Harley-Davidson, to name only a few, </w:t>
      </w:r>
      <w:r w:rsidRPr="002A56E2">
        <w:rPr>
          <w:u w:val="single"/>
        </w:rPr>
        <w:t xml:space="preserve">announced major price increases or damaging impacts totaling millions of dollars for just that single quarter </w:t>
      </w:r>
      <w:r w:rsidRPr="00703160">
        <w:rPr>
          <w:sz w:val="16"/>
        </w:rPr>
        <w:t>(Bloomberg News, 2018). U.S. firms caught in the crosshairs began taking steps that executives dread: They prepared to reshape supply chains and raise prices, all costly and unwarranted adjustments. More broadly, when the tariff battles are assessed in the context of Trump’s broader economic policies, the implications are even more devastating</w:t>
      </w:r>
      <w:r w:rsidRPr="002A56E2">
        <w:rPr>
          <w:u w:val="single"/>
        </w:rPr>
        <w:t xml:space="preserve">. A $1 trillion tax cut that benefitted mostly corporations and the mega-rich, plus the $716 billion defense budget which involved an $82 billion increase over 2017 generated a </w:t>
      </w:r>
      <w:r w:rsidRPr="002A56E2">
        <w:rPr>
          <w:b/>
          <w:bCs/>
          <w:u w:val="single"/>
        </w:rPr>
        <w:t>massive U.S. deficit</w:t>
      </w:r>
      <w:r w:rsidRPr="00703160">
        <w:rPr>
          <w:sz w:val="16"/>
        </w:rPr>
        <w:t xml:space="preserve">. </w:t>
      </w:r>
      <w:proofErr w:type="gramStart"/>
      <w:r w:rsidRPr="00703160">
        <w:rPr>
          <w:sz w:val="16"/>
        </w:rPr>
        <w:t>As the New York Times reported (</w:t>
      </w:r>
      <w:proofErr w:type="spellStart"/>
      <w:r w:rsidRPr="00703160">
        <w:rPr>
          <w:sz w:val="16"/>
        </w:rPr>
        <w:t>Tankersley</w:t>
      </w:r>
      <w:proofErr w:type="spellEnd"/>
      <w:r w:rsidRPr="00703160">
        <w:rPr>
          <w:sz w:val="16"/>
        </w:rPr>
        <w:t>, 2018): ‘The deficit rose nearly 17 percent year over year, from $666 billion in 2017.</w:t>
      </w:r>
      <w:proofErr w:type="gramEnd"/>
      <w:r w:rsidRPr="00703160">
        <w:rPr>
          <w:sz w:val="16"/>
        </w:rPr>
        <w:t xml:space="preserve"> It is now on pace to top $1 trillion a year before the next presidential election, according to forecasts from the Trump Administration and outside analysts. The deficit for the 2018 fiscal year, which ended Sept. 30, was the largest since 2012, when the economy and federal revenues were still recovering from the depths of the recession.’ </w:t>
      </w:r>
      <w:r w:rsidRPr="002A56E2">
        <w:rPr>
          <w:u w:val="single"/>
        </w:rPr>
        <w:t>Debt levels rocket upward</w:t>
      </w:r>
      <w:r w:rsidRPr="00703160">
        <w:rPr>
          <w:sz w:val="16"/>
        </w:rPr>
        <w:t>, oblivious to the warning by former chairman of the Joint Chiefs, Mike Mullen, that the rising national debt is ‘</w:t>
      </w:r>
      <w:r w:rsidRPr="002A56E2">
        <w:rPr>
          <w:u w:val="single"/>
        </w:rPr>
        <w:t>the single biggest threat to our national security</w:t>
      </w:r>
      <w:r w:rsidRPr="00703160">
        <w:rPr>
          <w:sz w:val="16"/>
        </w:rPr>
        <w:t xml:space="preserve">’ (Colvin, 2012). THE PACIFIC REVIEW 17 </w:t>
      </w:r>
      <w:r w:rsidRPr="00952EA8">
        <w:rPr>
          <w:u w:val="single"/>
        </w:rPr>
        <w:t>The end result</w:t>
      </w:r>
      <w:r w:rsidRPr="00703160">
        <w:rPr>
          <w:sz w:val="16"/>
        </w:rPr>
        <w:t xml:space="preserve"> of the combined tax cuts, tariff wars, and rising deficit </w:t>
      </w:r>
      <w:r w:rsidRPr="00952EA8">
        <w:rPr>
          <w:u w:val="single"/>
        </w:rPr>
        <w:t>is the reduction in monies for programs aimed at rectifying America’s crumbling infrastructur</w:t>
      </w:r>
      <w:r w:rsidRPr="00703160">
        <w:rPr>
          <w:sz w:val="16"/>
        </w:rPr>
        <w:t xml:space="preserve">e, boosting investments in </w:t>
      </w:r>
      <w:r w:rsidRPr="00952EA8">
        <w:rPr>
          <w:u w:val="single"/>
        </w:rPr>
        <w:t>technological</w:t>
      </w:r>
      <w:r w:rsidRPr="00703160">
        <w:rPr>
          <w:sz w:val="16"/>
        </w:rPr>
        <w:t xml:space="preserve"> </w:t>
      </w:r>
      <w:r w:rsidRPr="00952EA8">
        <w:rPr>
          <w:u w:val="single"/>
        </w:rPr>
        <w:t>training</w:t>
      </w:r>
      <w:r w:rsidRPr="00703160">
        <w:rPr>
          <w:sz w:val="16"/>
        </w:rPr>
        <w:t xml:space="preserve"> </w:t>
      </w:r>
      <w:r w:rsidRPr="00952EA8">
        <w:rPr>
          <w:u w:val="single"/>
        </w:rPr>
        <w:t xml:space="preserve">and </w:t>
      </w:r>
      <w:proofErr w:type="spellStart"/>
      <w:r w:rsidRPr="00952EA8">
        <w:rPr>
          <w:u w:val="single"/>
        </w:rPr>
        <w:t>r&amp;d</w:t>
      </w:r>
      <w:proofErr w:type="spellEnd"/>
      <w:r w:rsidRPr="00952EA8">
        <w:rPr>
          <w:u w:val="single"/>
        </w:rPr>
        <w:t>,</w:t>
      </w:r>
      <w:r w:rsidRPr="00703160">
        <w:rPr>
          <w:sz w:val="16"/>
        </w:rPr>
        <w:t xml:space="preserve"> improving financially-starved </w:t>
      </w:r>
      <w:r w:rsidRPr="00952EA8">
        <w:rPr>
          <w:u w:val="single"/>
        </w:rPr>
        <w:t>schools</w:t>
      </w:r>
      <w:r w:rsidRPr="00703160">
        <w:rPr>
          <w:sz w:val="16"/>
        </w:rPr>
        <w:t xml:space="preserve"> </w:t>
      </w:r>
      <w:r w:rsidRPr="00952EA8">
        <w:rPr>
          <w:u w:val="single"/>
        </w:rPr>
        <w:t>and</w:t>
      </w:r>
      <w:r w:rsidRPr="00703160">
        <w:rPr>
          <w:sz w:val="16"/>
        </w:rPr>
        <w:t xml:space="preserve"> universities, shoring up </w:t>
      </w:r>
      <w:r w:rsidRPr="00952EA8">
        <w:rPr>
          <w:u w:val="single"/>
        </w:rPr>
        <w:t>social</w:t>
      </w:r>
      <w:r w:rsidRPr="00703160">
        <w:rPr>
          <w:sz w:val="16"/>
        </w:rPr>
        <w:t xml:space="preserve"> safety net </w:t>
      </w:r>
      <w:r w:rsidRPr="00952EA8">
        <w:rPr>
          <w:u w:val="single"/>
        </w:rPr>
        <w:t>programs</w:t>
      </w:r>
      <w:r w:rsidRPr="00703160">
        <w:rPr>
          <w:sz w:val="16"/>
        </w:rPr>
        <w:t>, and the like. In short, in combination,</w:t>
      </w:r>
      <w:r w:rsidRPr="00952EA8">
        <w:rPr>
          <w:u w:val="single"/>
        </w:rPr>
        <w:t xml:space="preserve"> the Trump policies are working precisely against </w:t>
      </w:r>
      <w:r w:rsidRPr="00703160">
        <w:rPr>
          <w:sz w:val="16"/>
        </w:rPr>
        <w:t xml:space="preserve">what would be most effective strategies to cope with any perceived Chinese economic challenge: accelerating </w:t>
      </w:r>
      <w:r w:rsidRPr="00952EA8">
        <w:rPr>
          <w:u w:val="single"/>
        </w:rPr>
        <w:t>sustainable economic growth; strengthening America’s technological advantage; and building the largest possible zone of rule-abiding market economies</w:t>
      </w:r>
      <w:r w:rsidRPr="00703160">
        <w:rPr>
          <w:sz w:val="16"/>
        </w:rPr>
        <w:t xml:space="preserve"> (</w:t>
      </w:r>
      <w:proofErr w:type="spellStart"/>
      <w:r w:rsidRPr="00703160">
        <w:rPr>
          <w:sz w:val="16"/>
        </w:rPr>
        <w:t>Boustany</w:t>
      </w:r>
      <w:proofErr w:type="spellEnd"/>
      <w:r w:rsidRPr="00703160">
        <w:rPr>
          <w:sz w:val="16"/>
        </w:rPr>
        <w:t xml:space="preserve"> and Friedberg, 2019). Within the region, in addition to the challenges already noted, </w:t>
      </w:r>
      <w:r w:rsidRPr="00952EA8">
        <w:rPr>
          <w:b/>
          <w:bCs/>
          <w:u w:val="single"/>
        </w:rPr>
        <w:t>the greatest threat posed by the tariff wars is to global supply chains.</w:t>
      </w:r>
      <w:r w:rsidRPr="00703160">
        <w:rPr>
          <w:sz w:val="16"/>
        </w:rPr>
        <w:t xml:space="preserve"> To avoid being hit by U.S. tariffs, </w:t>
      </w:r>
      <w:r w:rsidRPr="00952EA8">
        <w:rPr>
          <w:u w:val="single"/>
        </w:rPr>
        <w:t xml:space="preserve">companies </w:t>
      </w:r>
      <w:r w:rsidRPr="00703160">
        <w:rPr>
          <w:sz w:val="16"/>
        </w:rPr>
        <w:t>manufacturing or assembling U.S.-bound goods in China</w:t>
      </w:r>
      <w:r w:rsidRPr="00952EA8">
        <w:rPr>
          <w:u w:val="single"/>
        </w:rPr>
        <w:t xml:space="preserve"> are being forced to move their production facilities to other countries, most notably in South and Southeast Asia, even if these prove to be much less efficient.</w:t>
      </w:r>
      <w:r w:rsidRPr="00703160">
        <w:rPr>
          <w:sz w:val="16"/>
        </w:rPr>
        <w:t xml:space="preserve"> The impact on China might prove to be serious but the negative consequences for U.S. firms and regional production networks is unmistakable. To date,</w:t>
      </w:r>
      <w:r w:rsidRPr="00952EA8">
        <w:rPr>
          <w:u w:val="single"/>
        </w:rPr>
        <w:t xml:space="preserve"> no other source can match China’s infrastructure, industrial base, breadth, skilled labor force or ease of communication and transportation</w:t>
      </w:r>
      <w:r w:rsidRPr="00703160">
        <w:rPr>
          <w:sz w:val="16"/>
        </w:rPr>
        <w:t xml:space="preserve">. Already, </w:t>
      </w:r>
      <w:r w:rsidRPr="00952EA8">
        <w:rPr>
          <w:u w:val="single"/>
        </w:rPr>
        <w:t xml:space="preserve">bilateral tensions are contributing to </w:t>
      </w:r>
      <w:r w:rsidRPr="00703160">
        <w:rPr>
          <w:sz w:val="16"/>
        </w:rPr>
        <w:t xml:space="preserve">an </w:t>
      </w:r>
      <w:r w:rsidRPr="00952EA8">
        <w:rPr>
          <w:u w:val="single"/>
        </w:rPr>
        <w:t>economic decoupling that is reverberating across the global economy</w:t>
      </w:r>
      <w:r w:rsidRPr="00703160">
        <w:rPr>
          <w:sz w:val="16"/>
        </w:rPr>
        <w:t>. If the end of the Cold War in 1991 launched a golden age of global economic integration, the threat that the region is icing over in a new cold war between the world’s two largest economies looms on the horizon</w:t>
      </w:r>
      <w:r w:rsidRPr="00952EA8">
        <w:rPr>
          <w:u w:val="single"/>
        </w:rPr>
        <w:t>. It will undoubtedly spawn division, fragmentation, and zero sum choices, enhancing the likelihood of a return to</w:t>
      </w:r>
      <w:r w:rsidRPr="00703160">
        <w:rPr>
          <w:sz w:val="16"/>
        </w:rPr>
        <w:t xml:space="preserve"> the insular trade </w:t>
      </w:r>
      <w:r w:rsidRPr="00952EA8">
        <w:rPr>
          <w:u w:val="single"/>
        </w:rPr>
        <w:t>blocs</w:t>
      </w:r>
      <w:r w:rsidRPr="00703160">
        <w:rPr>
          <w:sz w:val="16"/>
        </w:rPr>
        <w:t xml:space="preserve"> </w:t>
      </w:r>
      <w:r w:rsidRPr="00952EA8">
        <w:rPr>
          <w:u w:val="single"/>
        </w:rPr>
        <w:t>that</w:t>
      </w:r>
      <w:r w:rsidRPr="00703160">
        <w:rPr>
          <w:sz w:val="16"/>
        </w:rPr>
        <w:t xml:space="preserve"> </w:t>
      </w:r>
      <w:r w:rsidRPr="00952EA8">
        <w:rPr>
          <w:u w:val="single"/>
        </w:rPr>
        <w:t>divided</w:t>
      </w:r>
      <w:r w:rsidRPr="00703160">
        <w:rPr>
          <w:sz w:val="16"/>
        </w:rPr>
        <w:t xml:space="preserve"> </w:t>
      </w:r>
      <w:r w:rsidRPr="00952EA8">
        <w:rPr>
          <w:u w:val="single"/>
        </w:rPr>
        <w:t>communist</w:t>
      </w:r>
      <w:r w:rsidRPr="00703160">
        <w:rPr>
          <w:sz w:val="16"/>
        </w:rPr>
        <w:t xml:space="preserve"> </w:t>
      </w:r>
      <w:r w:rsidRPr="00952EA8">
        <w:rPr>
          <w:u w:val="single"/>
        </w:rPr>
        <w:t>from</w:t>
      </w:r>
      <w:r w:rsidRPr="00703160">
        <w:rPr>
          <w:sz w:val="16"/>
        </w:rPr>
        <w:t xml:space="preserve"> </w:t>
      </w:r>
      <w:r w:rsidRPr="00952EA8">
        <w:rPr>
          <w:u w:val="single"/>
        </w:rPr>
        <w:t>capitalist</w:t>
      </w:r>
      <w:r w:rsidRPr="00703160">
        <w:rPr>
          <w:sz w:val="16"/>
        </w:rPr>
        <w:t xml:space="preserve"> economies during the Cold War. The broader implications of the bifurcation of U.S.-China ties are likely to ripple into many other key areas. To the extent that these two powerful countries face each other at knife point, </w:t>
      </w:r>
      <w:r w:rsidRPr="00952EA8">
        <w:rPr>
          <w:u w:val="single"/>
        </w:rPr>
        <w:t>they are less likely to cooperate on what is perhaps the world’s truly most serious existential challenge, namely global warming,</w:t>
      </w:r>
      <w:r w:rsidRPr="00703160">
        <w:rPr>
          <w:sz w:val="16"/>
        </w:rPr>
        <w:t xml:space="preserve"> </w:t>
      </w:r>
      <w:r w:rsidRPr="008950C1">
        <w:rPr>
          <w:u w:val="single"/>
        </w:rPr>
        <w:t xml:space="preserve">as well as other serious global problems from nuclear proliferation to opiate sales to regional infrastructure development. The U.S. and China were joint leaders in the Paris Climate Accord, from which the Trump Administration has declared its intention to withdraw (Pei, 2018). Trump’s pugilistic politics promise more of the same on other issues demanding cross-border cooperation, </w:t>
      </w:r>
      <w:r w:rsidRPr="00703160">
        <w:rPr>
          <w:b/>
          <w:bCs/>
          <w:u w:val="single"/>
        </w:rPr>
        <w:t xml:space="preserve"> </w:t>
      </w:r>
    </w:p>
    <w:p w:rsidR="000E5B27" w:rsidRPr="007F4E82" w:rsidRDefault="000E5B27" w:rsidP="000E5B27"/>
    <w:p w:rsidR="00DD51E1" w:rsidRDefault="00DD51E1" w:rsidP="00AA18D2">
      <w:pPr>
        <w:pStyle w:val="Heading2"/>
      </w:pPr>
      <w:r>
        <w:t>**</w:t>
      </w:r>
      <w:proofErr w:type="spellStart"/>
      <w:r>
        <w:t>aff</w:t>
      </w:r>
      <w:proofErr w:type="spellEnd"/>
    </w:p>
    <w:p w:rsidR="00E15AA6" w:rsidRDefault="008156BC" w:rsidP="00E15AA6">
      <w:pPr>
        <w:pStyle w:val="Heading3"/>
      </w:pPr>
      <w:r>
        <w:t>2ac – at: deforestation impact</w:t>
      </w:r>
    </w:p>
    <w:p w:rsidR="008156BC" w:rsidRPr="008156BC" w:rsidRDefault="008156BC" w:rsidP="008156BC"/>
    <w:p w:rsidR="00E15AA6" w:rsidRPr="00476C2E" w:rsidRDefault="00E15AA6" w:rsidP="00E15AA6">
      <w:pPr>
        <w:pStyle w:val="Heading4"/>
        <w:rPr>
          <w:sz w:val="28"/>
        </w:rPr>
      </w:pPr>
      <w:r>
        <w:rPr>
          <w:sz w:val="28"/>
        </w:rPr>
        <w:t xml:space="preserve">Amazon deforestation inevitable – </w:t>
      </w:r>
      <w:proofErr w:type="spellStart"/>
      <w:r>
        <w:rPr>
          <w:sz w:val="28"/>
        </w:rPr>
        <w:t>Bolsonaro</w:t>
      </w:r>
      <w:proofErr w:type="spellEnd"/>
      <w:r>
        <w:rPr>
          <w:sz w:val="28"/>
        </w:rPr>
        <w:t xml:space="preserve"> doesn’t care</w:t>
      </w:r>
    </w:p>
    <w:p w:rsidR="00E15AA6" w:rsidRPr="00476C2E" w:rsidRDefault="00E15AA6" w:rsidP="00E15AA6">
      <w:proofErr w:type="spellStart"/>
      <w:r w:rsidRPr="00476C2E">
        <w:rPr>
          <w:rStyle w:val="Style13ptBold"/>
          <w:sz w:val="28"/>
        </w:rPr>
        <w:t>Faiola</w:t>
      </w:r>
      <w:proofErr w:type="spellEnd"/>
      <w:r w:rsidRPr="00476C2E">
        <w:rPr>
          <w:rStyle w:val="Style13ptBold"/>
          <w:sz w:val="28"/>
        </w:rPr>
        <w:t xml:space="preserve"> et al. 6-27 </w:t>
      </w:r>
      <w:r w:rsidRPr="00476C2E">
        <w:t>(Anthony, Correspondent covering Latin America, Venezuela, Argentina, Brazil, human rights, poverty, globalization and economics, Chris Mooney, Reporter covering climate change, energy and the environment, Marina Lopes, Brazilian Correspondent, “How a building boom in the Brazilian Amazon could accelerate its deforestation” https://www.washingtonpost.com/world/2019/06/28/how-building-boom-brazilian-amazon-could-accelerate-its-deforestation/) MKG</w:t>
      </w:r>
    </w:p>
    <w:p w:rsidR="00E15AA6" w:rsidRPr="00476C2E" w:rsidRDefault="00E15AA6" w:rsidP="00E15AA6">
      <w:pPr>
        <w:rPr>
          <w:rStyle w:val="Style13ptBold"/>
          <w:b w:val="0"/>
          <w:bCs w:val="0"/>
          <w:sz w:val="22"/>
        </w:rPr>
      </w:pPr>
    </w:p>
    <w:p w:rsidR="00E15AA6" w:rsidRPr="00476C2E" w:rsidRDefault="00E15AA6" w:rsidP="00E15AA6">
      <w:pPr>
        <w:rPr>
          <w:sz w:val="14"/>
        </w:rPr>
      </w:pPr>
      <w:r w:rsidRPr="00476C2E">
        <w:rPr>
          <w:sz w:val="14"/>
        </w:rPr>
        <w:t xml:space="preserve">Isolated indigenous tribes, three-toed sloths and stealthy jaguars still populate this corner of </w:t>
      </w:r>
      <w:r w:rsidRPr="00476C2E">
        <w:rPr>
          <w:rStyle w:val="StyleUnderline"/>
        </w:rPr>
        <w:t>the Amazon rain forest.</w:t>
      </w:r>
      <w:r w:rsidRPr="00476C2E">
        <w:rPr>
          <w:sz w:val="14"/>
        </w:rPr>
        <w:t xml:space="preserve"> But now, it</w:t>
      </w:r>
      <w:r w:rsidRPr="00476C2E">
        <w:rPr>
          <w:rStyle w:val="StyleUnderline"/>
        </w:rPr>
        <w:t xml:space="preserve"> is also the home of</w:t>
      </w:r>
      <w:r w:rsidRPr="00476C2E">
        <w:rPr>
          <w:sz w:val="14"/>
        </w:rPr>
        <w:t xml:space="preserve"> something else.</w:t>
      </w:r>
    </w:p>
    <w:p w:rsidR="00E15AA6" w:rsidRPr="00476C2E" w:rsidRDefault="00E15AA6" w:rsidP="00E15AA6">
      <w:pPr>
        <w:rPr>
          <w:rStyle w:val="StyleUnderline"/>
        </w:rPr>
      </w:pPr>
      <w:proofErr w:type="gramStart"/>
      <w:r w:rsidRPr="00476C2E">
        <w:rPr>
          <w:rStyle w:val="StyleUnderline"/>
        </w:rPr>
        <w:t>The Whopper.</w:t>
      </w:r>
      <w:proofErr w:type="gramEnd"/>
    </w:p>
    <w:p w:rsidR="00E15AA6" w:rsidRPr="00476C2E" w:rsidRDefault="00E15AA6" w:rsidP="00E15AA6">
      <w:pPr>
        <w:rPr>
          <w:sz w:val="14"/>
        </w:rPr>
      </w:pPr>
      <w:r w:rsidRPr="00476C2E">
        <w:rPr>
          <w:sz w:val="14"/>
        </w:rPr>
        <w:t xml:space="preserve">Burger King is just one of many new arrivals since </w:t>
      </w:r>
      <w:r w:rsidRPr="00476C2E">
        <w:rPr>
          <w:rStyle w:val="StyleUnderline"/>
        </w:rPr>
        <w:t xml:space="preserve">an enormous dam project brought a population surge, shopping malls with food courts and U.S.-style subdivisions to civilization’s edge. </w:t>
      </w:r>
      <w:r w:rsidRPr="00476C2E">
        <w:rPr>
          <w:sz w:val="14"/>
        </w:rPr>
        <w:t xml:space="preserve">As the Belo Monte dam complex — envisioned to be one of the world’s largest by power capacity — approaches completion, </w:t>
      </w:r>
      <w:r w:rsidRPr="00476C2E">
        <w:rPr>
          <w:rStyle w:val="StyleUnderline"/>
        </w:rPr>
        <w:t>experts call the outcome here an example of the kind of massive development that could critically wound the world’s largest rain forest</w:t>
      </w:r>
      <w:r w:rsidRPr="00476C2E">
        <w:rPr>
          <w:sz w:val="14"/>
        </w:rPr>
        <w:t xml:space="preserve"> — even though Belo Monte is among the less environmentally damaging mega-projects of its kind.</w:t>
      </w:r>
    </w:p>
    <w:p w:rsidR="00E15AA6" w:rsidRPr="00476C2E" w:rsidRDefault="00E15AA6" w:rsidP="00E15AA6">
      <w:pPr>
        <w:rPr>
          <w:rStyle w:val="Emphasis"/>
        </w:rPr>
      </w:pPr>
      <w:r w:rsidRPr="00476C2E">
        <w:rPr>
          <w:sz w:val="14"/>
        </w:rPr>
        <w:t>Scientists believe</w:t>
      </w:r>
      <w:r w:rsidRPr="00476C2E">
        <w:rPr>
          <w:rStyle w:val="StyleUnderline"/>
        </w:rPr>
        <w:t xml:space="preserve"> the Amazonian ecosystem is far closer to an existential tipping point than previously thought, with potentially grievous results for the region and the planet. Yet under Brazil’s new far-right president, Jair </w:t>
      </w:r>
      <w:proofErr w:type="spellStart"/>
      <w:r w:rsidRPr="00476C2E">
        <w:rPr>
          <w:rStyle w:val="StyleUnderline"/>
        </w:rPr>
        <w:t>Bolsonaro</w:t>
      </w:r>
      <w:proofErr w:type="spellEnd"/>
      <w:r w:rsidRPr="00476C2E">
        <w:rPr>
          <w:rStyle w:val="StyleUnderline"/>
        </w:rPr>
        <w:t>, the Belo Monte plant</w:t>
      </w:r>
      <w:r w:rsidRPr="00476C2E">
        <w:rPr>
          <w:sz w:val="14"/>
        </w:rPr>
        <w:t xml:space="preserve">, which harnesses power through environment-altering dams, </w:t>
      </w:r>
      <w:r w:rsidRPr="00476C2E">
        <w:rPr>
          <w:rStyle w:val="StyleUnderline"/>
        </w:rPr>
        <w:t xml:space="preserve">is a harbinger of the region’s future. </w:t>
      </w:r>
      <w:r w:rsidRPr="00476C2E">
        <w:rPr>
          <w:sz w:val="14"/>
        </w:rPr>
        <w:t xml:space="preserve">Reversing a decision by the previous administration, </w:t>
      </w:r>
      <w:proofErr w:type="spellStart"/>
      <w:r w:rsidRPr="00476C2E">
        <w:rPr>
          <w:rStyle w:val="Emphasis"/>
        </w:rPr>
        <w:t>Bolsonaro’s</w:t>
      </w:r>
      <w:proofErr w:type="spellEnd"/>
      <w:r w:rsidRPr="00476C2E">
        <w:rPr>
          <w:rStyle w:val="Emphasis"/>
        </w:rPr>
        <w:t xml:space="preserve"> government has signaled its intention to put both large- and small-scale dams in the Amazon basin back on the table.</w:t>
      </w:r>
    </w:p>
    <w:p w:rsidR="00E15AA6" w:rsidRPr="00476C2E" w:rsidRDefault="00E15AA6" w:rsidP="00E15AA6">
      <w:r w:rsidRPr="00476C2E">
        <w:t>The Belo Monte dam utilizes a "run of the river" design that diverts part of the Xingu River into a secondary reservoir.</w:t>
      </w:r>
    </w:p>
    <w:p w:rsidR="00E15AA6" w:rsidRPr="00476C2E" w:rsidRDefault="00E15AA6" w:rsidP="00E15AA6">
      <w:pPr>
        <w:rPr>
          <w:sz w:val="14"/>
        </w:rPr>
      </w:pPr>
      <w:r w:rsidRPr="00476C2E">
        <w:rPr>
          <w:rStyle w:val="StyleUnderline"/>
        </w:rPr>
        <w:t xml:space="preserve">The new dams could flood and destroy riverbanks, alter animal breeding cycles and provide the catalysts for large-scale urbanization, </w:t>
      </w:r>
      <w:r w:rsidRPr="00476C2E">
        <w:rPr>
          <w:sz w:val="14"/>
        </w:rPr>
        <w:t>as happened here in Altamira. And even though they may generate renewable electricity,</w:t>
      </w:r>
      <w:r w:rsidRPr="00476C2E">
        <w:rPr>
          <w:rStyle w:val="Emphasis"/>
        </w:rPr>
        <w:t xml:space="preserve"> the huge projects will also spur greater deforestation because of the road networks and population surges that inevitably go with them.</w:t>
      </w:r>
      <w:r w:rsidRPr="00476C2E">
        <w:rPr>
          <w:sz w:val="14"/>
        </w:rPr>
        <w:t xml:space="preserve"> Many critics say the dams are not even needed to satisfy the nation’s power needs.</w:t>
      </w:r>
    </w:p>
    <w:p w:rsidR="00E15AA6" w:rsidRPr="00476C2E" w:rsidRDefault="00E15AA6" w:rsidP="00E15AA6">
      <w:pPr>
        <w:rPr>
          <w:sz w:val="14"/>
        </w:rPr>
      </w:pPr>
      <w:r w:rsidRPr="00476C2E">
        <w:rPr>
          <w:rStyle w:val="StyleUnderline"/>
        </w:rPr>
        <w:t xml:space="preserve">But for </w:t>
      </w:r>
      <w:proofErr w:type="spellStart"/>
      <w:r w:rsidRPr="00476C2E">
        <w:rPr>
          <w:rStyle w:val="StyleUnderline"/>
        </w:rPr>
        <w:t>Bolsonaro’s</w:t>
      </w:r>
      <w:proofErr w:type="spellEnd"/>
      <w:r w:rsidRPr="00476C2E">
        <w:rPr>
          <w:rStyle w:val="StyleUnderline"/>
        </w:rPr>
        <w:t xml:space="preserve"> Brazil, the dam network holds the irresistible potential of billions of dollars</w:t>
      </w:r>
      <w:r w:rsidRPr="00476C2E">
        <w:rPr>
          <w:sz w:val="14"/>
        </w:rPr>
        <w:t>’ worth of investments in Latin America’s largest nation.</w:t>
      </w:r>
    </w:p>
    <w:p w:rsidR="00E15AA6" w:rsidRPr="00476C2E" w:rsidRDefault="00E15AA6" w:rsidP="00E15AA6">
      <w:r w:rsidRPr="00476C2E">
        <w:t xml:space="preserve">The hydroelectric plants will feed into national grids, powering distant mega-cities such as Sao Paulo and Rio de Janeiro. They will also bring tens of thousands of jobs and easier access to electricity deeper into the jungle, realizing </w:t>
      </w:r>
      <w:proofErr w:type="spellStart"/>
      <w:r w:rsidRPr="00476C2E">
        <w:t>Bolsonaro’s</w:t>
      </w:r>
      <w:proofErr w:type="spellEnd"/>
      <w:r w:rsidRPr="00476C2E">
        <w:t xml:space="preserve"> dream of tapping the Amazon’s economic potential for the 209 million residents of the country.</w:t>
      </w:r>
    </w:p>
    <w:p w:rsidR="00E15AA6" w:rsidRPr="00476C2E" w:rsidRDefault="00E15AA6" w:rsidP="00E15AA6">
      <w:r w:rsidRPr="00476C2E">
        <w:t xml:space="preserve">“Let’s use the riches that God gave us for the well-being of our population,” </w:t>
      </w:r>
      <w:proofErr w:type="spellStart"/>
      <w:r w:rsidRPr="00476C2E">
        <w:t>Bolsonaro</w:t>
      </w:r>
      <w:proofErr w:type="spellEnd"/>
      <w:r w:rsidRPr="00476C2E">
        <w:t xml:space="preserve"> said on a recent visit to the Amazon, where he proposed opening an ecological reserve to mining.</w:t>
      </w:r>
    </w:p>
    <w:p w:rsidR="00E15AA6" w:rsidRPr="00476C2E" w:rsidRDefault="00E15AA6" w:rsidP="00E15AA6">
      <w:r w:rsidRPr="00476C2E">
        <w:t>Anchored by Belo Monte, this frontier city on the banks of the Xingu River is now a developer’s vision of the forest’s future.</w:t>
      </w:r>
    </w:p>
    <w:p w:rsidR="00E15AA6" w:rsidRPr="00476C2E" w:rsidRDefault="00E15AA6" w:rsidP="00E15AA6">
      <w:r w:rsidRPr="00476C2E">
        <w:t>Follow the red earth roads on the outskirts of town to the Trans-Amazonian Highway, then take a right at the billboard of a beaming couple who “found their dream” home at Altamira’s “New City” subdivision — built to take advantage of the dam-driven population growth. Squint, and you can still see a patch of jungle canopy rising beyond the asphalt parking lot of the city’s hottest hangout — the Golden Ridge Mall.</w:t>
      </w:r>
    </w:p>
    <w:p w:rsidR="00E15AA6" w:rsidRDefault="008156BC" w:rsidP="00E15AA6">
      <w:pPr>
        <w:pStyle w:val="Heading3"/>
      </w:pPr>
      <w:r>
        <w:t>2ac – at: trade war – econ impact</w:t>
      </w:r>
    </w:p>
    <w:p w:rsidR="008156BC" w:rsidRPr="008156BC" w:rsidRDefault="008156BC" w:rsidP="008156BC"/>
    <w:p w:rsidR="00E15AA6" w:rsidRPr="00AE6606" w:rsidRDefault="00E15AA6" w:rsidP="00E15AA6">
      <w:pPr>
        <w:keepNext/>
        <w:keepLines/>
        <w:spacing w:before="40" w:after="0" w:line="256" w:lineRule="auto"/>
        <w:outlineLvl w:val="3"/>
        <w:rPr>
          <w:rFonts w:eastAsia="Times New Roman" w:cs="Times New Roman"/>
          <w:b/>
          <w:iCs/>
          <w:sz w:val="26"/>
        </w:rPr>
      </w:pPr>
      <w:r w:rsidRPr="00AE6606">
        <w:rPr>
          <w:rFonts w:eastAsia="Times New Roman" w:cs="Times New Roman"/>
          <w:b/>
          <w:iCs/>
          <w:sz w:val="26"/>
        </w:rPr>
        <w:t>Economic impact will be small, won</w:t>
      </w:r>
      <w:r>
        <w:rPr>
          <w:rFonts w:eastAsia="Times New Roman" w:cs="Times New Roman"/>
          <w:b/>
          <w:iCs/>
          <w:sz w:val="26"/>
        </w:rPr>
        <w:t>’</w:t>
      </w:r>
      <w:r w:rsidRPr="00AE6606">
        <w:rPr>
          <w:rFonts w:eastAsia="Times New Roman" w:cs="Times New Roman"/>
          <w:b/>
          <w:iCs/>
          <w:sz w:val="26"/>
        </w:rPr>
        <w:t xml:space="preserve">t disrupt the economy </w:t>
      </w:r>
    </w:p>
    <w:p w:rsidR="00E15AA6" w:rsidRPr="00AE6606" w:rsidRDefault="00E15AA6" w:rsidP="00E15AA6">
      <w:pPr>
        <w:spacing w:line="256" w:lineRule="auto"/>
        <w:rPr>
          <w:rFonts w:eastAsia="Calibri"/>
        </w:rPr>
      </w:pPr>
      <w:r w:rsidRPr="00AE6606">
        <w:rPr>
          <w:rFonts w:eastAsia="Calibri"/>
          <w:b/>
          <w:bCs/>
          <w:sz w:val="26"/>
        </w:rPr>
        <w:t>Young 2018</w:t>
      </w:r>
      <w:r w:rsidRPr="00AE6606">
        <w:rPr>
          <w:rFonts w:eastAsia="Calibri"/>
        </w:rPr>
        <w:t xml:space="preserve"> – Fellow @ the Competitive Enterprise Institute</w:t>
      </w:r>
      <w:r w:rsidRPr="00AE6606">
        <w:rPr>
          <w:rFonts w:eastAsia="Calibri"/>
        </w:rPr>
        <w:br/>
        <w:t>Ryan, "Will Trump's Tariffs Kill Free Markets</w:t>
      </w:r>
      <w:proofErr w:type="gramStart"/>
      <w:r w:rsidRPr="00AE6606">
        <w:rPr>
          <w:rFonts w:eastAsia="Calibri"/>
        </w:rPr>
        <w:t>?,</w:t>
      </w:r>
      <w:proofErr w:type="gramEnd"/>
      <w:r w:rsidRPr="00AE6606">
        <w:rPr>
          <w:rFonts w:eastAsia="Calibri"/>
        </w:rPr>
        <w:t>" Jun 9, https://www.insidesources.com/will-trumps-tariffs-kill-free-markets/</w:t>
      </w:r>
    </w:p>
    <w:p w:rsidR="00E15AA6" w:rsidRPr="00AE6606" w:rsidRDefault="00E15AA6" w:rsidP="00E15AA6">
      <w:pPr>
        <w:spacing w:line="256" w:lineRule="auto"/>
        <w:rPr>
          <w:rFonts w:eastAsia="Calibri"/>
        </w:rPr>
      </w:pPr>
      <w:r w:rsidRPr="00AE6606">
        <w:rPr>
          <w:rFonts w:eastAsia="Calibri"/>
        </w:rPr>
        <w:t xml:space="preserve">President Trump’s tariffs on steel and aluminum against allies like Canada, Mexico and the European Union are only the latest skirmish in a long-term attack on America’s free-market economy. So </w:t>
      </w:r>
      <w:r w:rsidRPr="00AE6606">
        <w:rPr>
          <w:rFonts w:eastAsia="Calibri"/>
          <w:u w:val="single"/>
        </w:rPr>
        <w:t xml:space="preserve">now that Trump is also mulling tariffs on foreign automobiles, renegotiating NAFTA and raising trade barriers against China, will that finally be the death knell for free enterprise? </w:t>
      </w:r>
      <w:proofErr w:type="gramStart"/>
      <w:r w:rsidRPr="00AE6606">
        <w:rPr>
          <w:rFonts w:eastAsia="Calibri"/>
          <w:u w:val="single"/>
        </w:rPr>
        <w:t>Hardly.</w:t>
      </w:r>
      <w:proofErr w:type="gramEnd"/>
    </w:p>
    <w:p w:rsidR="00E15AA6" w:rsidRPr="00AE6606" w:rsidRDefault="00E15AA6" w:rsidP="00E15AA6">
      <w:pPr>
        <w:spacing w:line="256" w:lineRule="auto"/>
        <w:rPr>
          <w:rFonts w:eastAsia="Calibri"/>
        </w:rPr>
      </w:pPr>
      <w:r w:rsidRPr="00AE6606">
        <w:rPr>
          <w:rFonts w:eastAsia="Calibri"/>
        </w:rPr>
        <w:t xml:space="preserve">The president’s threats must be fought, but the good news is </w:t>
      </w:r>
      <w:r w:rsidRPr="00AE6606">
        <w:rPr>
          <w:rFonts w:eastAsia="Calibri"/>
          <w:highlight w:val="yellow"/>
          <w:u w:val="single"/>
        </w:rPr>
        <w:t xml:space="preserve">America’s fundamental institutions will withstand </w:t>
      </w:r>
      <w:proofErr w:type="spellStart"/>
      <w:r w:rsidRPr="00AE6606">
        <w:rPr>
          <w:rFonts w:eastAsia="Calibri"/>
          <w:highlight w:val="yellow"/>
          <w:u w:val="single"/>
        </w:rPr>
        <w:t>Trumpian</w:t>
      </w:r>
      <w:proofErr w:type="spellEnd"/>
      <w:r w:rsidRPr="00AE6606">
        <w:rPr>
          <w:rFonts w:eastAsia="Calibri"/>
          <w:highlight w:val="yellow"/>
          <w:u w:val="single"/>
        </w:rPr>
        <w:t xml:space="preserve"> bluster</w:t>
      </w:r>
      <w:r w:rsidRPr="00AE6606">
        <w:rPr>
          <w:rFonts w:eastAsia="Calibri"/>
          <w:u w:val="single"/>
        </w:rPr>
        <w:t>.</w:t>
      </w:r>
      <w:r w:rsidRPr="00AE6606">
        <w:rPr>
          <w:rFonts w:eastAsia="Calibri"/>
        </w:rPr>
        <w:t xml:space="preserve"> For one thing</w:t>
      </w:r>
      <w:r w:rsidRPr="00AE6606">
        <w:rPr>
          <w:rFonts w:eastAsia="Calibri"/>
          <w:u w:val="single"/>
        </w:rPr>
        <w:t xml:space="preserve">, </w:t>
      </w:r>
      <w:r w:rsidRPr="00AE6606">
        <w:rPr>
          <w:rFonts w:eastAsia="Calibri"/>
          <w:highlight w:val="yellow"/>
          <w:u w:val="single"/>
        </w:rPr>
        <w:t>our economy remains a powerhouse</w:t>
      </w:r>
      <w:r w:rsidRPr="00AE6606">
        <w:rPr>
          <w:rFonts w:eastAsia="Calibri"/>
        </w:rPr>
        <w:t xml:space="preserve">. America’s $19 trillion economy already withstands an annual $1.9 trillion in annual regulatory costs from Washington. On top of that, </w:t>
      </w:r>
      <w:r w:rsidRPr="00AE6606">
        <w:rPr>
          <w:rFonts w:eastAsia="Calibri"/>
          <w:highlight w:val="yellow"/>
          <w:u w:val="single"/>
        </w:rPr>
        <w:t>Trump’s tariffs will cost</w:t>
      </w:r>
      <w:r w:rsidRPr="00AE6606">
        <w:rPr>
          <w:rFonts w:eastAsia="Calibri"/>
          <w:u w:val="single"/>
        </w:rPr>
        <w:t xml:space="preserve"> “only” </w:t>
      </w:r>
      <w:r w:rsidRPr="00AE6606">
        <w:rPr>
          <w:rFonts w:eastAsia="Calibri"/>
          <w:highlight w:val="yellow"/>
          <w:u w:val="single"/>
        </w:rPr>
        <w:t>a few billion dollars</w:t>
      </w:r>
      <w:r w:rsidRPr="00AE6606">
        <w:rPr>
          <w:rFonts w:eastAsia="Calibri"/>
        </w:rPr>
        <w:t>. In short, the economy is dragging along a big, deadweight burden, but it can still get the job done.</w:t>
      </w:r>
    </w:p>
    <w:p w:rsidR="00E15AA6" w:rsidRPr="00AE6606" w:rsidRDefault="00E15AA6" w:rsidP="00E15AA6">
      <w:pPr>
        <w:spacing w:line="256" w:lineRule="auto"/>
        <w:rPr>
          <w:rFonts w:eastAsia="Calibri"/>
        </w:rPr>
      </w:pPr>
      <w:r w:rsidRPr="00AE6606">
        <w:rPr>
          <w:rFonts w:eastAsia="Calibri"/>
          <w:u w:val="single"/>
        </w:rPr>
        <w:t>Another American strength is our system of property rights</w:t>
      </w:r>
      <w:r w:rsidRPr="00AE6606">
        <w:rPr>
          <w:rFonts w:eastAsia="Calibri"/>
        </w:rPr>
        <w:t xml:space="preserve">. Compared to most countries around the world, Americans enjoy </w:t>
      </w:r>
      <w:proofErr w:type="gramStart"/>
      <w:r w:rsidRPr="00AE6606">
        <w:rPr>
          <w:rFonts w:eastAsia="Calibri"/>
        </w:rPr>
        <w:t>relatively secure property rights, which makes</w:t>
      </w:r>
      <w:proofErr w:type="gramEnd"/>
      <w:r w:rsidRPr="00AE6606">
        <w:rPr>
          <w:rFonts w:eastAsia="Calibri"/>
        </w:rPr>
        <w:t xml:space="preserve"> long-term investment possible. Entrepreneurs can make 10- or 20-year investments without fear that the government will nationalize (confiscate) them.</w:t>
      </w:r>
    </w:p>
    <w:p w:rsidR="00E15AA6" w:rsidRPr="00AE6606" w:rsidRDefault="00E15AA6" w:rsidP="00E15AA6">
      <w:pPr>
        <w:spacing w:line="256" w:lineRule="auto"/>
        <w:rPr>
          <w:rFonts w:eastAsia="Calibri"/>
        </w:rPr>
      </w:pPr>
      <w:r w:rsidRPr="00AE6606">
        <w:rPr>
          <w:rFonts w:eastAsia="Calibri"/>
          <w:u w:val="single"/>
        </w:rPr>
        <w:t>Inflation</w:t>
      </w:r>
      <w:r w:rsidRPr="00AE6606">
        <w:rPr>
          <w:rFonts w:eastAsia="Calibri"/>
        </w:rPr>
        <w:t xml:space="preserve">, another indicator of strength or weakness, </w:t>
      </w:r>
      <w:r w:rsidRPr="00AE6606">
        <w:rPr>
          <w:rFonts w:eastAsia="Calibri"/>
          <w:u w:val="single"/>
        </w:rPr>
        <w:t>is low</w:t>
      </w:r>
      <w:r w:rsidRPr="00AE6606">
        <w:rPr>
          <w:rFonts w:eastAsia="Calibri"/>
        </w:rPr>
        <w:t>. That means prices for consumer goods and services reflect real-world ups and downs in the marketplace. Prices send relatively honest signals, in other words. That means when people compare prices and entrepreneurs eye different opportunities, they’re basing their decisions on accurate information.</w:t>
      </w:r>
    </w:p>
    <w:p w:rsidR="00E15AA6" w:rsidRPr="00AE6606" w:rsidRDefault="00E15AA6" w:rsidP="00E15AA6">
      <w:pPr>
        <w:spacing w:line="256" w:lineRule="auto"/>
        <w:rPr>
          <w:rFonts w:eastAsia="Calibri"/>
        </w:rPr>
      </w:pPr>
      <w:r w:rsidRPr="00AE6606">
        <w:rPr>
          <w:rFonts w:eastAsia="Calibri"/>
          <w:u w:val="single"/>
        </w:rPr>
        <w:t>Corruption</w:t>
      </w:r>
      <w:r w:rsidRPr="00AE6606">
        <w:rPr>
          <w:rFonts w:eastAsia="Calibri"/>
        </w:rPr>
        <w:t xml:space="preserve">, yet another harbinger of economic woe, </w:t>
      </w:r>
      <w:r w:rsidRPr="00AE6606">
        <w:rPr>
          <w:rFonts w:eastAsia="Calibri"/>
          <w:u w:val="single"/>
        </w:rPr>
        <w:t>does exist, but it is much lower than in many other countries</w:t>
      </w:r>
      <w:r w:rsidRPr="00AE6606">
        <w:rPr>
          <w:rFonts w:eastAsia="Calibri"/>
        </w:rPr>
        <w:t>. Outright bribes are rare, and while judges are often wrong, they are rarely bought. Countries such as Venezuela and Zimbabwe do not enjoy such basics of reasonable governance, and it shows in their economic performance.</w:t>
      </w:r>
    </w:p>
    <w:p w:rsidR="00E15AA6" w:rsidRPr="00AE6606" w:rsidRDefault="00E15AA6" w:rsidP="00E15AA6">
      <w:pPr>
        <w:spacing w:line="256" w:lineRule="auto"/>
        <w:rPr>
          <w:rFonts w:eastAsia="Calibri"/>
        </w:rPr>
      </w:pPr>
      <w:r w:rsidRPr="00AE6606">
        <w:rPr>
          <w:rFonts w:eastAsia="Calibri"/>
        </w:rPr>
        <w:t>Even in trade, where the Trump administration poses the greatest threat to free enterprise</w:t>
      </w:r>
      <w:r w:rsidRPr="00AE6606">
        <w:rPr>
          <w:rFonts w:eastAsia="Calibri"/>
          <w:u w:val="single"/>
        </w:rPr>
        <w:t xml:space="preserve">, </w:t>
      </w:r>
      <w:r w:rsidRPr="00AE6606">
        <w:rPr>
          <w:rFonts w:eastAsia="Calibri"/>
          <w:highlight w:val="yellow"/>
          <w:u w:val="single"/>
        </w:rPr>
        <w:t>America has been liberalizing for more than 75 years</w:t>
      </w:r>
      <w:r w:rsidRPr="00AE6606">
        <w:rPr>
          <w:rFonts w:eastAsia="Calibri"/>
          <w:u w:val="single"/>
        </w:rPr>
        <w:t>.</w:t>
      </w:r>
      <w:r w:rsidRPr="00AE6606">
        <w:rPr>
          <w:rFonts w:eastAsia="Calibri"/>
        </w:rPr>
        <w:t xml:space="preserve"> The Smoot-Hawley tariff bill of 1930 raised America’s average tariff to more than 60 percent and worsened the Great Depression. But today </w:t>
      </w:r>
      <w:r w:rsidRPr="00AE6606">
        <w:rPr>
          <w:rFonts w:eastAsia="Calibri"/>
          <w:highlight w:val="yellow"/>
          <w:u w:val="single"/>
        </w:rPr>
        <w:t>tariffs are closer to 5 percent</w:t>
      </w:r>
      <w:r w:rsidRPr="00AE6606">
        <w:rPr>
          <w:rFonts w:eastAsia="Calibri"/>
        </w:rPr>
        <w:t xml:space="preserve"> (source: Douglas Irwin, “Clashing </w:t>
      </w:r>
      <w:proofErr w:type="gramStart"/>
      <w:r w:rsidRPr="00AE6606">
        <w:rPr>
          <w:rFonts w:eastAsia="Calibri"/>
        </w:rPr>
        <w:t>Over</w:t>
      </w:r>
      <w:proofErr w:type="gramEnd"/>
      <w:r w:rsidRPr="00AE6606">
        <w:rPr>
          <w:rFonts w:eastAsia="Calibri"/>
        </w:rPr>
        <w:t xml:space="preserve"> Commerce: A History of U.S. Trade Policy,” p. 8), </w:t>
      </w:r>
      <w:r w:rsidRPr="00AE6606">
        <w:rPr>
          <w:rFonts w:eastAsia="Calibri"/>
          <w:u w:val="single"/>
        </w:rPr>
        <w:t xml:space="preserve">and </w:t>
      </w:r>
      <w:r w:rsidRPr="00AE6606">
        <w:rPr>
          <w:rFonts w:eastAsia="Calibri"/>
          <w:highlight w:val="yellow"/>
          <w:u w:val="single"/>
        </w:rPr>
        <w:t>Trump’s targeted tariffs likely won’t raise</w:t>
      </w:r>
      <w:r w:rsidRPr="00AE6606">
        <w:rPr>
          <w:rFonts w:eastAsia="Calibri"/>
          <w:u w:val="single"/>
        </w:rPr>
        <w:t xml:space="preserve"> that figure </w:t>
      </w:r>
      <w:r w:rsidRPr="00AE6606">
        <w:rPr>
          <w:rFonts w:eastAsia="Calibri"/>
          <w:highlight w:val="yellow"/>
          <w:u w:val="single"/>
        </w:rPr>
        <w:t>more than a decimal point</w:t>
      </w:r>
      <w:r w:rsidRPr="00AE6606">
        <w:rPr>
          <w:rFonts w:eastAsia="Calibri"/>
        </w:rPr>
        <w:t xml:space="preserve">. </w:t>
      </w:r>
      <w:r w:rsidRPr="00AE6606">
        <w:rPr>
          <w:rFonts w:eastAsia="Calibri"/>
          <w:u w:val="single"/>
        </w:rPr>
        <w:t>Trump is reversing a long history of openness</w:t>
      </w:r>
      <w:r w:rsidRPr="00AE6606">
        <w:rPr>
          <w:rFonts w:eastAsia="Calibri"/>
        </w:rPr>
        <w:t>, but so far it’s small potatoes. If economists, Congress and the World Trade Organization all do their jobs, it will stay that way.</w:t>
      </w:r>
    </w:p>
    <w:p w:rsidR="00E15AA6" w:rsidRPr="00AE6606" w:rsidRDefault="00E15AA6" w:rsidP="00E15AA6">
      <w:pPr>
        <w:spacing w:line="256" w:lineRule="auto"/>
        <w:rPr>
          <w:rFonts w:eastAsia="Calibri"/>
        </w:rPr>
      </w:pPr>
      <w:r w:rsidRPr="00AE6606">
        <w:rPr>
          <w:rFonts w:eastAsia="Calibri"/>
        </w:rPr>
        <w:t>Also consider that Trump administration trade threats will be met with opposition. That process has already started. The Global Trade Accountability Act, a new bill from Sen. Mike Lee of Utah, a member of Trump’s own political party, would prevent the White House from unilaterally raising tariffs in the future.</w:t>
      </w:r>
    </w:p>
    <w:p w:rsidR="00E15AA6" w:rsidRPr="00AE6606" w:rsidRDefault="00E15AA6" w:rsidP="00E15AA6">
      <w:pPr>
        <w:spacing w:line="256" w:lineRule="auto"/>
        <w:rPr>
          <w:rFonts w:eastAsia="Calibri"/>
        </w:rPr>
      </w:pPr>
      <w:r w:rsidRPr="00AE6606">
        <w:rPr>
          <w:rFonts w:eastAsia="Calibri"/>
        </w:rPr>
        <w:t>And despite Trump economic adviser Peter Navarro’s prediction that “I don’t believe any country in the world is going to retaliate,” Canada, Mexico and the European Union immediately announced they would retaliate. Canada is planning tariffs on $12.8 billion of U.S. goods, and Mexico is planning tariffs proportional to the damage it is expecting. The European Union, in addition to still more retaliatory tariffs, will bring a challenge to the World Trade Organization, and will likely win.</w:t>
      </w:r>
    </w:p>
    <w:p w:rsidR="00E15AA6" w:rsidRPr="00AE6606" w:rsidRDefault="00E15AA6" w:rsidP="00E15AA6">
      <w:pPr>
        <w:spacing w:line="256" w:lineRule="auto"/>
        <w:rPr>
          <w:rFonts w:eastAsia="Calibri"/>
        </w:rPr>
      </w:pPr>
      <w:r w:rsidRPr="00AE6606">
        <w:rPr>
          <w:rFonts w:eastAsia="Calibri"/>
        </w:rPr>
        <w:t xml:space="preserve">As the years go by, </w:t>
      </w:r>
      <w:r w:rsidRPr="00AE6606">
        <w:rPr>
          <w:rFonts w:eastAsia="Calibri"/>
          <w:u w:val="single"/>
        </w:rPr>
        <w:t>booms and busts have come and gone, but the long-run economic trend has always been upward</w:t>
      </w:r>
      <w:r w:rsidRPr="00AE6606">
        <w:rPr>
          <w:rFonts w:eastAsia="Calibri"/>
        </w:rPr>
        <w:t>. Meddle as he might, Trump cannot stop that trajectory.</w:t>
      </w:r>
    </w:p>
    <w:p w:rsidR="00E15AA6" w:rsidRPr="00AE6606" w:rsidRDefault="00E15AA6" w:rsidP="00E15AA6">
      <w:pPr>
        <w:spacing w:line="256" w:lineRule="auto"/>
        <w:rPr>
          <w:rFonts w:eastAsia="Calibri"/>
        </w:rPr>
      </w:pPr>
      <w:r w:rsidRPr="00AE6606">
        <w:rPr>
          <w:rFonts w:eastAsia="Calibri"/>
        </w:rPr>
        <w:t>Each generation continues to be richer than the one before. In 1980, U.S. income was about $28,000 per person. By 2000, it was $44,000 per person, and today it is more than $53,000 per person. And those rising dollar amounts don’t factor in non-monetary life improvements such as better medical care, longer life expectancies, safer and cleaner cars, high-speed internet, and more. Twenty years from now, our children and grandchildren will likely have even higher living standards — and enjoy new technologies that haven’t even been invented yet.</w:t>
      </w:r>
    </w:p>
    <w:p w:rsidR="00E15AA6" w:rsidRPr="00AE6606" w:rsidRDefault="00E15AA6" w:rsidP="00E15AA6">
      <w:pPr>
        <w:spacing w:line="256" w:lineRule="auto"/>
        <w:rPr>
          <w:rFonts w:eastAsia="Calibri"/>
        </w:rPr>
      </w:pPr>
      <w:r w:rsidRPr="00AE6606">
        <w:rPr>
          <w:rFonts w:eastAsia="Calibri"/>
        </w:rPr>
        <w:t>The root institutions behind America’s market economy have taken quite a beating over the last several administrations. Trump’s tariffs and many of his other actions build on earlier bipartisan abuses of executive power, such as George W. Bush’s PATRIOT Act and Barack Obama’s infamous boast about regulating by pen-and-phone. But America’s institutions will survive, and living standards will continue to rise, though more slowly than they would with fewer shackles.</w:t>
      </w:r>
    </w:p>
    <w:p w:rsidR="00E15AA6" w:rsidRPr="00AE6606" w:rsidRDefault="00E15AA6" w:rsidP="00E15AA6">
      <w:pPr>
        <w:spacing w:line="256" w:lineRule="auto"/>
        <w:rPr>
          <w:rFonts w:eastAsia="Calibri"/>
        </w:rPr>
      </w:pPr>
      <w:r w:rsidRPr="00AE6606">
        <w:rPr>
          <w:rFonts w:eastAsia="Calibri"/>
        </w:rPr>
        <w:t xml:space="preserve">President </w:t>
      </w:r>
      <w:r w:rsidRPr="00AE6606">
        <w:rPr>
          <w:rFonts w:eastAsia="Calibri"/>
          <w:highlight w:val="yellow"/>
          <w:u w:val="single"/>
        </w:rPr>
        <w:t>Trump’s tariff nonsense will cost a minimum of 146,000 jobs</w:t>
      </w:r>
      <w:r w:rsidRPr="00AE6606">
        <w:rPr>
          <w:rFonts w:eastAsia="Calibri"/>
          <w:highlight w:val="yellow"/>
        </w:rPr>
        <w:t>,</w:t>
      </w:r>
      <w:r w:rsidRPr="00AE6606">
        <w:rPr>
          <w:rFonts w:eastAsia="Calibri"/>
        </w:rPr>
        <w:t xml:space="preserve"> on net, with hundreds of thousands more livelihoods in peril if he raises more trade barriers. </w:t>
      </w:r>
      <w:r w:rsidRPr="00AE6606">
        <w:rPr>
          <w:rFonts w:eastAsia="Calibri"/>
          <w:u w:val="single"/>
        </w:rPr>
        <w:t xml:space="preserve">But as dire as it will be for the people on the losing end of the tariffs, it is worth remembering that </w:t>
      </w:r>
      <w:r w:rsidRPr="00AE6606">
        <w:rPr>
          <w:rFonts w:eastAsia="Calibri"/>
          <w:highlight w:val="yellow"/>
          <w:u w:val="single"/>
        </w:rPr>
        <w:t>the American economy is strong enough to withstand</w:t>
      </w:r>
      <w:r w:rsidRPr="00AE6606">
        <w:rPr>
          <w:rFonts w:eastAsia="Calibri"/>
          <w:u w:val="single"/>
        </w:rPr>
        <w:t xml:space="preserve"> Donald </w:t>
      </w:r>
      <w:r w:rsidRPr="00AE6606">
        <w:rPr>
          <w:rFonts w:eastAsia="Calibri"/>
          <w:highlight w:val="yellow"/>
          <w:u w:val="single"/>
        </w:rPr>
        <w:t>Trump</w:t>
      </w:r>
      <w:r w:rsidRPr="00AE6606">
        <w:rPr>
          <w:rFonts w:eastAsia="Calibri"/>
        </w:rPr>
        <w:t>.</w:t>
      </w:r>
    </w:p>
    <w:p w:rsidR="00E15AA6" w:rsidRPr="00E54BED" w:rsidRDefault="00E15AA6" w:rsidP="00E15AA6"/>
    <w:p w:rsidR="00E15AA6" w:rsidRPr="008E3D22" w:rsidRDefault="00E15AA6" w:rsidP="00E15AA6"/>
    <w:p w:rsidR="00986216" w:rsidRDefault="00986216" w:rsidP="00DD51E1">
      <w:pPr>
        <w:pStyle w:val="Heading3"/>
      </w:pPr>
      <w:r>
        <w:t>2ac – at: trade war – china won’t back down</w:t>
      </w:r>
    </w:p>
    <w:p w:rsidR="00986216" w:rsidRPr="00986216" w:rsidRDefault="00986216" w:rsidP="00986216"/>
    <w:p w:rsidR="00986216" w:rsidRDefault="00986216" w:rsidP="00986216">
      <w:pPr>
        <w:pStyle w:val="Heading4"/>
      </w:pPr>
      <w:r>
        <w:t>China will never cave – China’s Commerce Minister</w:t>
      </w:r>
    </w:p>
    <w:p w:rsidR="00986216" w:rsidRPr="008239C2" w:rsidRDefault="00986216" w:rsidP="00986216">
      <w:r w:rsidRPr="008239C2">
        <w:rPr>
          <w:rStyle w:val="Style13ptBold"/>
        </w:rPr>
        <w:t>Lee</w:t>
      </w:r>
      <w:r w:rsidRPr="008239C2">
        <w:t xml:space="preserve"> 10/8/</w:t>
      </w:r>
      <w:r w:rsidRPr="008239C2">
        <w:rPr>
          <w:rStyle w:val="Style13ptBold"/>
        </w:rPr>
        <w:t>2018</w:t>
      </w:r>
      <w:r w:rsidRPr="008239C2">
        <w:t>, Amanda is a Beijing-based correspondent, she covers markets and the economy for the Post, with an interest in China's economic and social landscape. A graduate of the London School of Economics, she joined the Post in 2017 and has previously worked for Thomson Reuters and Forbes. , “China won’t back down in trade war with US: commerce minister”, (</w:t>
      </w:r>
      <w:hyperlink r:id="rId201" w:history="1">
        <w:r w:rsidRPr="008239C2">
          <w:rPr>
            <w:rStyle w:val="Hyperlink"/>
          </w:rPr>
          <w:t>https://www.scmp.com/economy/china-economy/article/2167715/china-wont-back-down-trade-war-us-commerce-minister</w:t>
        </w:r>
      </w:hyperlink>
      <w:r w:rsidRPr="008239C2">
        <w:t>) KL</w:t>
      </w:r>
    </w:p>
    <w:p w:rsidR="00986216" w:rsidRPr="008239C2" w:rsidRDefault="00986216" w:rsidP="00986216"/>
    <w:p w:rsidR="00986216" w:rsidRPr="008239C2" w:rsidRDefault="00986216" w:rsidP="00986216">
      <w:pPr>
        <w:rPr>
          <w:rStyle w:val="StyleUnderline"/>
        </w:rPr>
      </w:pPr>
      <w:r w:rsidRPr="008239C2">
        <w:rPr>
          <w:rStyle w:val="StyleUnderline"/>
        </w:rPr>
        <w:t xml:space="preserve">China will not cave in to US demands even if it faces further tariffs on its exports, China’s Commerce Minister </w:t>
      </w:r>
      <w:proofErr w:type="spellStart"/>
      <w:r w:rsidRPr="008239C2">
        <w:rPr>
          <w:rStyle w:val="StyleUnderline"/>
        </w:rPr>
        <w:t>Zhong</w:t>
      </w:r>
      <w:proofErr w:type="spellEnd"/>
      <w:r w:rsidRPr="008239C2">
        <w:rPr>
          <w:rStyle w:val="StyleUnderline"/>
        </w:rPr>
        <w:t xml:space="preserve"> Shan has said, </w:t>
      </w:r>
      <w:proofErr w:type="spellStart"/>
      <w:r w:rsidRPr="008239C2">
        <w:rPr>
          <w:rStyle w:val="StyleUnderline"/>
        </w:rPr>
        <w:t>signalling</w:t>
      </w:r>
      <w:proofErr w:type="spellEnd"/>
      <w:r w:rsidRPr="008239C2">
        <w:rPr>
          <w:rStyle w:val="StyleUnderline"/>
        </w:rPr>
        <w:t xml:space="preserve"> Beijing’s uncompromising stance in dealing with US.</w:t>
      </w:r>
      <w:r>
        <w:rPr>
          <w:rStyle w:val="StyleUnderline"/>
        </w:rPr>
        <w:t xml:space="preserve"> </w:t>
      </w:r>
      <w:r w:rsidRPr="008239C2">
        <w:t xml:space="preserve">“There is a view in the US that so long as the US keeps increasing tariffs, China will back down. They don’t know the history and culture of China,” </w:t>
      </w:r>
      <w:proofErr w:type="spellStart"/>
      <w:r w:rsidRPr="008239C2">
        <w:t>Zhong</w:t>
      </w:r>
      <w:proofErr w:type="spellEnd"/>
      <w:r w:rsidRPr="008239C2">
        <w:t xml:space="preserve"> said, in a statement published by Bloomberg News.</w:t>
      </w:r>
      <w:r>
        <w:t xml:space="preserve"> </w:t>
      </w:r>
      <w:r w:rsidRPr="008239C2">
        <w:rPr>
          <w:rStyle w:val="StyleUnderline"/>
        </w:rPr>
        <w:t>“This unyielding nation suffered foreign bullying for many times in history, but never succumbed to it even in the most difficult conditions. China doesn’t want a trade war, but would rise up to it should it break out.</w:t>
      </w:r>
      <w:r>
        <w:rPr>
          <w:rStyle w:val="StyleUnderline"/>
        </w:rPr>
        <w:t xml:space="preserve"> </w:t>
      </w:r>
      <w:r w:rsidRPr="008239C2">
        <w:rPr>
          <w:rStyle w:val="StyleUnderline"/>
        </w:rPr>
        <w:t>“The US should not underestimate China’s resolve and will.”</w:t>
      </w:r>
      <w:r>
        <w:rPr>
          <w:rStyle w:val="StyleUnderline"/>
        </w:rPr>
        <w:t xml:space="preserve"> </w:t>
      </w:r>
      <w:r w:rsidRPr="008239C2">
        <w:t>This is Beijing’s strongest response yet to the trade war following a release of a white paper last month detailing its stance on the trade war, in which China blamed the US for creating the tensions and painted itself as a promoter of free trade.</w:t>
      </w:r>
      <w:r>
        <w:t xml:space="preserve"> </w:t>
      </w:r>
      <w:r w:rsidRPr="008239C2">
        <w:rPr>
          <w:rStyle w:val="StyleUnderline"/>
        </w:rPr>
        <w:t xml:space="preserve">The strong comments from </w:t>
      </w:r>
      <w:proofErr w:type="spellStart"/>
      <w:r w:rsidRPr="008239C2">
        <w:rPr>
          <w:rStyle w:val="StyleUnderline"/>
        </w:rPr>
        <w:t>Zhong</w:t>
      </w:r>
      <w:proofErr w:type="spellEnd"/>
      <w:r w:rsidRPr="008239C2">
        <w:rPr>
          <w:rStyle w:val="StyleUnderline"/>
        </w:rPr>
        <w:t>, whose ministry is in the front line of any possible talks with the US, coincide with a rapid deterioration in the ties between Beijing and Washington.</w:t>
      </w:r>
      <w:r>
        <w:rPr>
          <w:rStyle w:val="StyleUnderline"/>
        </w:rPr>
        <w:t xml:space="preserve"> </w:t>
      </w:r>
      <w:r w:rsidRPr="008239C2">
        <w:rPr>
          <w:rStyle w:val="StyleUnderline"/>
        </w:rPr>
        <w:t>Companies and consumers know best whether or not they have been taken advantage of</w:t>
      </w:r>
      <w:r>
        <w:rPr>
          <w:rStyle w:val="StyleUnderline"/>
        </w:rPr>
        <w:t xml:space="preserve"> </w:t>
      </w:r>
      <w:r w:rsidRPr="008239C2">
        <w:rPr>
          <w:rStyle w:val="StyleUnderline"/>
        </w:rPr>
        <w:t xml:space="preserve">China’s Commerce Minister </w:t>
      </w:r>
      <w:proofErr w:type="spellStart"/>
      <w:r w:rsidRPr="008239C2">
        <w:rPr>
          <w:rStyle w:val="StyleUnderline"/>
        </w:rPr>
        <w:t>Zhong</w:t>
      </w:r>
      <w:proofErr w:type="spellEnd"/>
      <w:r w:rsidRPr="008239C2">
        <w:rPr>
          <w:rStyle w:val="StyleUnderline"/>
        </w:rPr>
        <w:t xml:space="preserve"> Shan</w:t>
      </w:r>
      <w:r>
        <w:rPr>
          <w:rStyle w:val="StyleUnderline"/>
        </w:rPr>
        <w:t xml:space="preserve"> </w:t>
      </w:r>
      <w:r w:rsidRPr="008239C2">
        <w:rPr>
          <w:rStyle w:val="StyleUnderline"/>
        </w:rPr>
        <w:t>US Secretary of State Mike Pompeo, on a brief visit to Beijing on Monday, had a testy exchange with Chinese Foreign Minister Wang</w:t>
      </w:r>
      <w:r w:rsidRPr="008239C2">
        <w:t xml:space="preserve"> Yi.</w:t>
      </w:r>
      <w:r>
        <w:t xml:space="preserve"> </w:t>
      </w:r>
      <w:r w:rsidRPr="008239C2">
        <w:t xml:space="preserve">Wang told Pompeo the US had hurt “mutual trust” and must stop “misguided actions” against </w:t>
      </w:r>
      <w:proofErr w:type="gramStart"/>
      <w:r w:rsidRPr="008239C2">
        <w:t>China,</w:t>
      </w:r>
      <w:proofErr w:type="gramEnd"/>
      <w:r w:rsidRPr="008239C2">
        <w:t xml:space="preserve"> while Pompeo said there were “fundamental disagreements” between the two powers.</w:t>
      </w:r>
      <w:r>
        <w:t xml:space="preserve"> </w:t>
      </w:r>
      <w:r w:rsidRPr="008239C2">
        <w:t>Prospects for Beijing and Washington to de-escalate their trade tensions are not bright.</w:t>
      </w:r>
      <w:r>
        <w:t xml:space="preserve"> </w:t>
      </w:r>
      <w:r w:rsidRPr="008239C2">
        <w:t>The two sides have locked horns in levying punitive tariffs against each other and there are gaping differences over a slew of issues from intellectual property rights to the role of state-owned enterprises.</w:t>
      </w:r>
      <w:r>
        <w:t xml:space="preserve"> </w:t>
      </w:r>
      <w:r w:rsidRPr="008239C2">
        <w:rPr>
          <w:rStyle w:val="StyleUnderline"/>
        </w:rPr>
        <w:t>The US initially imposed a 25 per cent tariff on US$50 billion worth of Chinese imports, and in September added a 10 per cent tariff on an additional US$200 billion of Chinese products, with the tariff rate set to rise to 25 per cent on January 1 if China does not make trade concessions.</w:t>
      </w:r>
      <w:r>
        <w:rPr>
          <w:rStyle w:val="StyleUnderline"/>
        </w:rPr>
        <w:t xml:space="preserve"> </w:t>
      </w:r>
      <w:r w:rsidRPr="008239C2">
        <w:rPr>
          <w:rStyle w:val="StyleUnderline"/>
        </w:rPr>
        <w:t>US President Donald Trump has also threatened to extend punitive tariffs to all Chinese imports.</w:t>
      </w:r>
      <w:r>
        <w:rPr>
          <w:rStyle w:val="StyleUnderline"/>
        </w:rPr>
        <w:t xml:space="preserve"> </w:t>
      </w:r>
      <w:r w:rsidRPr="008239C2">
        <w:rPr>
          <w:rStyle w:val="StyleUnderline"/>
        </w:rPr>
        <w:t>China retaliated with a 25 per cent tariff on US$50 billion of US imports and variable tariffs of 5 per cent to 10 per cent on a further US$60 billion of US imports</w:t>
      </w:r>
      <w:r w:rsidRPr="008239C2">
        <w:t>.</w:t>
      </w:r>
      <w:r>
        <w:t xml:space="preserve"> </w:t>
      </w:r>
      <w:r w:rsidRPr="008239C2">
        <w:t xml:space="preserve">Washington is demanding China change its trade practices of forcing US businesses to transfer technologies and of </w:t>
      </w:r>
      <w:proofErr w:type="spellStart"/>
      <w:r w:rsidRPr="008239C2">
        <w:t>subsidising</w:t>
      </w:r>
      <w:proofErr w:type="spellEnd"/>
      <w:r w:rsidRPr="008239C2">
        <w:t xml:space="preserve"> state-owned enterprises.</w:t>
      </w:r>
      <w:r>
        <w:t xml:space="preserve"> </w:t>
      </w:r>
      <w:proofErr w:type="spellStart"/>
      <w:r w:rsidRPr="008239C2">
        <w:t>Zhong</w:t>
      </w:r>
      <w:proofErr w:type="spellEnd"/>
      <w:r w:rsidRPr="008239C2">
        <w:t xml:space="preserve"> reiterated Beijing’s line that China does not steal technology from US firms.</w:t>
      </w:r>
      <w:r>
        <w:t xml:space="preserve"> </w:t>
      </w:r>
      <w:r w:rsidRPr="008239C2">
        <w:t>“</w:t>
      </w:r>
      <w:r w:rsidRPr="008239C2">
        <w:rPr>
          <w:rStyle w:val="StyleUnderline"/>
        </w:rPr>
        <w:t xml:space="preserve">I want to </w:t>
      </w:r>
      <w:proofErr w:type="spellStart"/>
      <w:r w:rsidRPr="008239C2">
        <w:rPr>
          <w:rStyle w:val="StyleUnderline"/>
        </w:rPr>
        <w:t>emphasise</w:t>
      </w:r>
      <w:proofErr w:type="spellEnd"/>
      <w:r w:rsidRPr="008239C2">
        <w:rPr>
          <w:rStyle w:val="StyleUnderline"/>
        </w:rPr>
        <w:t xml:space="preserve"> that China’s laws and regulations do not contain any requirement for technology transfer and that companies’ purchases of technologies and patents are pure market </w:t>
      </w:r>
      <w:proofErr w:type="spellStart"/>
      <w:r w:rsidRPr="008239C2">
        <w:rPr>
          <w:rStyle w:val="StyleUnderline"/>
        </w:rPr>
        <w:t>behaviour</w:t>
      </w:r>
      <w:proofErr w:type="spellEnd"/>
      <w:r w:rsidRPr="008239C2">
        <w:rPr>
          <w:rStyle w:val="StyleUnderline"/>
        </w:rPr>
        <w:t>,” he said.</w:t>
      </w:r>
      <w:r>
        <w:rPr>
          <w:rStyle w:val="StyleUnderline"/>
        </w:rPr>
        <w:t xml:space="preserve"> </w:t>
      </w:r>
      <w:r w:rsidRPr="008239C2">
        <w:rPr>
          <w:rStyle w:val="StyleUnderline"/>
        </w:rPr>
        <w:t xml:space="preserve">“China’s economic development, and science and technological progress are owed to reform and opening up and the </w:t>
      </w:r>
      <w:proofErr w:type="spellStart"/>
      <w:r w:rsidRPr="008239C2">
        <w:rPr>
          <w:rStyle w:val="StyleUnderline"/>
        </w:rPr>
        <w:t>endeavours</w:t>
      </w:r>
      <w:proofErr w:type="spellEnd"/>
      <w:r w:rsidRPr="008239C2">
        <w:rPr>
          <w:rStyle w:val="StyleUnderline"/>
        </w:rPr>
        <w:t xml:space="preserve"> of the Chinese people.”</w:t>
      </w:r>
      <w:r>
        <w:rPr>
          <w:rStyle w:val="StyleUnderline"/>
        </w:rPr>
        <w:t xml:space="preserve"> </w:t>
      </w:r>
      <w:proofErr w:type="spellStart"/>
      <w:r w:rsidRPr="008239C2">
        <w:rPr>
          <w:rStyle w:val="StyleUnderline"/>
        </w:rPr>
        <w:t>Zhong</w:t>
      </w:r>
      <w:proofErr w:type="spellEnd"/>
      <w:r w:rsidRPr="008239C2">
        <w:rPr>
          <w:rStyle w:val="StyleUnderline"/>
        </w:rPr>
        <w:t xml:space="preserve"> also argued that China never “took advantage of the US” even as the country ran a record trade surplus of US$31.05 billion with the US in August.</w:t>
      </w:r>
      <w:r>
        <w:rPr>
          <w:rStyle w:val="StyleUnderline"/>
        </w:rPr>
        <w:t xml:space="preserve"> </w:t>
      </w:r>
      <w:r w:rsidRPr="008239C2">
        <w:rPr>
          <w:rStyle w:val="StyleUnderline"/>
        </w:rPr>
        <w:t xml:space="preserve">“If one side had been taken advantage of all the time, could such business relations have continued? Companies and consumers know best whether or not they have been taken advantage of,” </w:t>
      </w:r>
      <w:proofErr w:type="spellStart"/>
      <w:r w:rsidRPr="008239C2">
        <w:rPr>
          <w:rStyle w:val="StyleUnderline"/>
        </w:rPr>
        <w:t>Zhong</w:t>
      </w:r>
      <w:proofErr w:type="spellEnd"/>
      <w:r w:rsidRPr="008239C2">
        <w:rPr>
          <w:rStyle w:val="StyleUnderline"/>
        </w:rPr>
        <w:t xml:space="preserve"> said.</w:t>
      </w:r>
      <w:r>
        <w:rPr>
          <w:rStyle w:val="StyleUnderline"/>
        </w:rPr>
        <w:t xml:space="preserve"> </w:t>
      </w:r>
      <w:r w:rsidRPr="008239C2">
        <w:rPr>
          <w:rStyle w:val="StyleUnderline"/>
        </w:rPr>
        <w:t>The conflict between the two countries has now gone beyond trade, with Trump’s accusations that China is attempting to interfere in the 2018 US midterm congressional elections. Vice-President Mike Pence also stepped up the attack by condemning Beijing for using “every tool at its disposal” to undermine the US political system.</w:t>
      </w:r>
      <w:r>
        <w:rPr>
          <w:rStyle w:val="StyleUnderline"/>
        </w:rPr>
        <w:t xml:space="preserve"> </w:t>
      </w:r>
      <w:r w:rsidRPr="008239C2">
        <w:rPr>
          <w:rStyle w:val="StyleUnderline"/>
        </w:rPr>
        <w:t>Pence also warned American companies, including tech giant Alphabet, which owns Google, to disengage from China.</w:t>
      </w:r>
    </w:p>
    <w:p w:rsidR="00986216" w:rsidRPr="00B94C61" w:rsidRDefault="00986216" w:rsidP="00986216"/>
    <w:p w:rsidR="00DD51E1" w:rsidRDefault="00DD51E1" w:rsidP="00DD51E1">
      <w:pPr>
        <w:pStyle w:val="Heading3"/>
      </w:pPr>
      <w:r>
        <w:t xml:space="preserve">2ac – at: </w:t>
      </w:r>
      <w:proofErr w:type="gramStart"/>
      <w:r>
        <w:t xml:space="preserve">north </w:t>
      </w:r>
      <w:proofErr w:type="spellStart"/>
      <w:r>
        <w:t>korea</w:t>
      </w:r>
      <w:proofErr w:type="spellEnd"/>
      <w:proofErr w:type="gramEnd"/>
      <w:r>
        <w:t xml:space="preserve"> – pressure bad</w:t>
      </w:r>
    </w:p>
    <w:p w:rsidR="00DD51E1" w:rsidRPr="00DD51E1" w:rsidRDefault="00DD51E1" w:rsidP="00DD51E1"/>
    <w:p w:rsidR="00DD51E1" w:rsidRPr="00CC3002" w:rsidRDefault="00DD51E1" w:rsidP="00DD51E1">
      <w:pPr>
        <w:pStyle w:val="Heading4"/>
        <w:rPr>
          <w:rFonts w:ascii="Georgia" w:hAnsi="Georgia"/>
        </w:rPr>
      </w:pPr>
      <w:r w:rsidRPr="00CC3002">
        <w:rPr>
          <w:rFonts w:ascii="Georgia" w:hAnsi="Georgia"/>
        </w:rPr>
        <w:t>Current sanctions destabilize North Korea’s economy causing instability and the resumption of weapons testing</w:t>
      </w:r>
    </w:p>
    <w:p w:rsidR="00DD51E1" w:rsidRPr="00CC3002" w:rsidRDefault="00DD51E1" w:rsidP="00DD51E1">
      <w:pPr>
        <w:rPr>
          <w:rFonts w:ascii="Georgia" w:hAnsi="Georgia"/>
        </w:rPr>
      </w:pPr>
      <w:r w:rsidRPr="00CC3002">
        <w:rPr>
          <w:rStyle w:val="Style13ptBold"/>
          <w:rFonts w:ascii="Georgia" w:hAnsi="Georgia"/>
        </w:rPr>
        <w:t>Sang-Hun 4/18</w:t>
      </w:r>
      <w:r w:rsidRPr="00CC3002">
        <w:rPr>
          <w:rFonts w:ascii="Georgia" w:hAnsi="Georgia"/>
        </w:rPr>
        <w:t xml:space="preserve"> </w:t>
      </w:r>
      <w:r w:rsidRPr="00CC3002">
        <w:rPr>
          <w:rFonts w:ascii="Georgia" w:hAnsi="Georgia"/>
          <w:sz w:val="16"/>
          <w:szCs w:val="16"/>
        </w:rPr>
        <w:t xml:space="preserve">(4/18/19, </w:t>
      </w:r>
      <w:proofErr w:type="spellStart"/>
      <w:r w:rsidRPr="00CC3002">
        <w:rPr>
          <w:rFonts w:ascii="Georgia" w:hAnsi="Georgia"/>
          <w:sz w:val="16"/>
          <w:szCs w:val="16"/>
        </w:rPr>
        <w:t>Choe</w:t>
      </w:r>
      <w:proofErr w:type="spellEnd"/>
      <w:r w:rsidRPr="00CC3002">
        <w:rPr>
          <w:rFonts w:ascii="Georgia" w:hAnsi="Georgia"/>
          <w:sz w:val="16"/>
          <w:szCs w:val="16"/>
        </w:rPr>
        <w:t xml:space="preserve"> Sang-Hun is the Seoul bureau chief for The New York Times, focusing on news on North and South Korea, he worked for The Associated Press for 11 years before joining The Times in 2005, he co-authored two books on Korea and was the co-editor of another two on Korea, he was a 2010-11 fellow in Korean studies at the Walter H. Shorenstein Asia-Pacific Research Center of Stanford University, won journalism awards for his reports on Korea and Myanmar, including a 2000 Pulitzer Prize, New York Times (accessed through the Nexis </w:t>
      </w:r>
      <w:proofErr w:type="spellStart"/>
      <w:r w:rsidRPr="00CC3002">
        <w:rPr>
          <w:rFonts w:ascii="Georgia" w:hAnsi="Georgia"/>
          <w:sz w:val="16"/>
          <w:szCs w:val="16"/>
        </w:rPr>
        <w:t>Uni</w:t>
      </w:r>
      <w:proofErr w:type="spellEnd"/>
      <w:r w:rsidRPr="00CC3002">
        <w:rPr>
          <w:rFonts w:ascii="Georgia" w:hAnsi="Georgia"/>
          <w:sz w:val="16"/>
          <w:szCs w:val="16"/>
        </w:rPr>
        <w:t xml:space="preserve"> database), “North Korea’s State-Run Economy Falters Under Sanctions, Testing Elite Loyalty”, </w:t>
      </w:r>
      <w:hyperlink r:id="rId202" w:history="1">
        <w:r w:rsidRPr="00CC3002">
          <w:rPr>
            <w:rStyle w:val="Hyperlink"/>
            <w:rFonts w:ascii="Georgia" w:hAnsi="Georgia"/>
            <w:sz w:val="16"/>
            <w:szCs w:val="16"/>
          </w:rPr>
          <w:t>https://www.nytimes.com/2019/04/18/world/asia/north-korea-economy-sanctions.html</w:t>
        </w:r>
      </w:hyperlink>
      <w:r w:rsidRPr="00CC3002">
        <w:rPr>
          <w:rFonts w:ascii="Georgia" w:hAnsi="Georgia"/>
          <w:sz w:val="16"/>
          <w:szCs w:val="16"/>
        </w:rPr>
        <w:t xml:space="preserve">, </w:t>
      </w:r>
      <w:proofErr w:type="spellStart"/>
      <w:r w:rsidRPr="00CC3002">
        <w:rPr>
          <w:rFonts w:ascii="Georgia" w:hAnsi="Georgia"/>
          <w:sz w:val="16"/>
          <w:szCs w:val="16"/>
        </w:rPr>
        <w:t>epd</w:t>
      </w:r>
      <w:proofErr w:type="spellEnd"/>
      <w:r w:rsidRPr="00CC3002">
        <w:rPr>
          <w:rFonts w:ascii="Georgia" w:hAnsi="Georgia"/>
          <w:sz w:val="16"/>
          <w:szCs w:val="16"/>
        </w:rPr>
        <w:t>)</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SEOUL, South Korea — It read like typical North Korean propaganda: soldiers toiling on snowy hills near the border with China, racing to finish construction on a tourist resort and making great sacrifices for the glory of the state.</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 xml:space="preserve">But the report in </w:t>
      </w:r>
      <w:r w:rsidRPr="00CC3002">
        <w:rPr>
          <w:rStyle w:val="StyleUnderline"/>
          <w:rFonts w:ascii="Georgia" w:hAnsi="Georgia"/>
        </w:rPr>
        <w:t xml:space="preserve">March in a North Korean state newspaper also revealed the economic dysfunction under Kim Jong-un, the North Korean leader. Workers building up the city of </w:t>
      </w:r>
      <w:proofErr w:type="spellStart"/>
      <w:r w:rsidRPr="00CC3002">
        <w:rPr>
          <w:rStyle w:val="StyleUnderline"/>
          <w:rFonts w:ascii="Georgia" w:hAnsi="Georgia"/>
        </w:rPr>
        <w:t>Samjiyon</w:t>
      </w:r>
      <w:proofErr w:type="spellEnd"/>
      <w:r w:rsidRPr="00CC3002">
        <w:rPr>
          <w:rStyle w:val="StyleUnderline"/>
          <w:rFonts w:ascii="Georgia" w:hAnsi="Georgia"/>
        </w:rPr>
        <w:t>, one of Mr. Kim’s marquee projects, were “breaking the frozen ground with hammers and chisels and carrying earth with stretchers and gunny sacks,”</w:t>
      </w:r>
      <w:r w:rsidRPr="00CC3002">
        <w:rPr>
          <w:rFonts w:ascii="Georgia" w:eastAsia="Times New Roman" w:hAnsi="Georgia" w:cs="Times New Roman"/>
          <w:color w:val="000000" w:themeColor="text1"/>
          <w:sz w:val="16"/>
          <w:szCs w:val="16"/>
        </w:rPr>
        <w:t xml:space="preserve"> the report said.</w:t>
      </w:r>
    </w:p>
    <w:p w:rsidR="00DD51E1" w:rsidRPr="00CC3002" w:rsidRDefault="00DD51E1" w:rsidP="00DD51E1">
      <w:pPr>
        <w:rPr>
          <w:rFonts w:ascii="Georgia" w:hAnsi="Georgia"/>
          <w:u w:val="single"/>
        </w:rPr>
      </w:pPr>
      <w:r w:rsidRPr="00CC3002">
        <w:rPr>
          <w:rFonts w:ascii="Georgia" w:eastAsia="Times New Roman" w:hAnsi="Georgia" w:cs="Times New Roman"/>
          <w:color w:val="000000" w:themeColor="text1"/>
          <w:sz w:val="16"/>
          <w:szCs w:val="16"/>
        </w:rPr>
        <w:t xml:space="preserve">The report, in the newspaper </w:t>
      </w:r>
      <w:proofErr w:type="spellStart"/>
      <w:r w:rsidRPr="00CC3002">
        <w:rPr>
          <w:rFonts w:ascii="Georgia" w:eastAsia="Times New Roman" w:hAnsi="Georgia" w:cs="Times New Roman"/>
          <w:color w:val="000000" w:themeColor="text1"/>
          <w:sz w:val="16"/>
          <w:szCs w:val="16"/>
        </w:rPr>
        <w:t>Rodong</w:t>
      </w:r>
      <w:proofErr w:type="spellEnd"/>
      <w:r w:rsidRPr="00CC3002">
        <w:rPr>
          <w:rFonts w:ascii="Georgia" w:eastAsia="Times New Roman" w:hAnsi="Georgia" w:cs="Times New Roman"/>
          <w:color w:val="000000" w:themeColor="text1"/>
          <w:sz w:val="16"/>
          <w:szCs w:val="16"/>
        </w:rPr>
        <w:t xml:space="preserve"> </w:t>
      </w:r>
      <w:proofErr w:type="spellStart"/>
      <w:r w:rsidRPr="00CC3002">
        <w:rPr>
          <w:rFonts w:ascii="Georgia" w:eastAsia="Times New Roman" w:hAnsi="Georgia" w:cs="Times New Roman"/>
          <w:color w:val="000000" w:themeColor="text1"/>
          <w:sz w:val="16"/>
          <w:szCs w:val="16"/>
        </w:rPr>
        <w:t>Sinmun</w:t>
      </w:r>
      <w:proofErr w:type="spellEnd"/>
      <w:r w:rsidRPr="00CC3002">
        <w:rPr>
          <w:rFonts w:ascii="Georgia" w:eastAsia="Times New Roman" w:hAnsi="Georgia" w:cs="Times New Roman"/>
          <w:color w:val="000000" w:themeColor="text1"/>
          <w:sz w:val="16"/>
          <w:szCs w:val="16"/>
        </w:rPr>
        <w:t xml:space="preserve">, the mouthpiece of the government, followed South Korean media reports of cases of pneumonia and frostbite in </w:t>
      </w:r>
      <w:proofErr w:type="spellStart"/>
      <w:r w:rsidRPr="00CC3002">
        <w:rPr>
          <w:rFonts w:ascii="Georgia" w:eastAsia="Times New Roman" w:hAnsi="Georgia" w:cs="Times New Roman"/>
          <w:color w:val="000000" w:themeColor="text1"/>
          <w:sz w:val="16"/>
          <w:szCs w:val="16"/>
        </w:rPr>
        <w:t>Samjiyon</w:t>
      </w:r>
      <w:proofErr w:type="spellEnd"/>
      <w:r w:rsidRPr="00CC3002">
        <w:rPr>
          <w:rFonts w:ascii="Georgia" w:eastAsia="Times New Roman" w:hAnsi="Georgia" w:cs="Times New Roman"/>
          <w:color w:val="000000" w:themeColor="text1"/>
          <w:sz w:val="16"/>
          <w:szCs w:val="16"/>
        </w:rPr>
        <w:t xml:space="preserve">. Together they suggest that </w:t>
      </w:r>
      <w:r w:rsidRPr="00CC3002">
        <w:rPr>
          <w:rStyle w:val="StyleUnderline"/>
          <w:rFonts w:ascii="Georgia" w:hAnsi="Georgia"/>
        </w:rPr>
        <w:t>American-led sanctions over North Korea’s nuclear weapons program are hurting Mr. Kim in a way they haven’t before: by targeting the state-run economy and the party and military elite who support his totalitarian rule.</w:t>
      </w:r>
    </w:p>
    <w:p w:rsidR="00DD51E1" w:rsidRPr="00CC3002" w:rsidRDefault="00DD51E1" w:rsidP="00DD51E1">
      <w:pPr>
        <w:rPr>
          <w:rFonts w:ascii="Georgia" w:hAnsi="Georgia"/>
          <w:u w:val="single"/>
        </w:rPr>
      </w:pPr>
      <w:r w:rsidRPr="00CC3002">
        <w:rPr>
          <w:rStyle w:val="StyleUnderline"/>
          <w:rFonts w:ascii="Georgia" w:hAnsi="Georgia"/>
        </w:rPr>
        <w:t>In that context, North Korea’s test of a “guided tactical weapon” on Thursday might be both a sign of his frustration and a warning to Washington that there will be no progress on nuclear disarmament unless the sanctions are eased.</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 xml:space="preserve">For years, the North Korean state has produced coal, iron ore, seafood and textiles for export, mostly to its ally China. Mr. Kim and top officials have used this export revenue, as well as the earnings of North Korean workers abroad, to finance nuclear weapons, large projects like </w:t>
      </w:r>
      <w:proofErr w:type="spellStart"/>
      <w:r w:rsidRPr="00CC3002">
        <w:rPr>
          <w:rFonts w:ascii="Georgia" w:eastAsia="Times New Roman" w:hAnsi="Georgia" w:cs="Times New Roman"/>
          <w:color w:val="000000" w:themeColor="text1"/>
          <w:sz w:val="16"/>
          <w:szCs w:val="16"/>
        </w:rPr>
        <w:t>Samjiyon</w:t>
      </w:r>
      <w:proofErr w:type="spellEnd"/>
      <w:r w:rsidRPr="00CC3002">
        <w:rPr>
          <w:rFonts w:ascii="Georgia" w:eastAsia="Times New Roman" w:hAnsi="Georgia" w:cs="Times New Roman"/>
          <w:color w:val="000000" w:themeColor="text1"/>
          <w:sz w:val="16"/>
          <w:szCs w:val="16"/>
        </w:rPr>
        <w:t xml:space="preserve"> and their own privileged lifestyles.</w:t>
      </w:r>
    </w:p>
    <w:p w:rsidR="00DD51E1" w:rsidRPr="00CC3002" w:rsidRDefault="00DD51E1" w:rsidP="00DD51E1">
      <w:pPr>
        <w:rPr>
          <w:rFonts w:ascii="Georgia" w:hAnsi="Georgia"/>
          <w:u w:val="single"/>
        </w:rPr>
      </w:pPr>
      <w:r w:rsidRPr="00CC3002">
        <w:rPr>
          <w:rFonts w:ascii="Georgia" w:eastAsia="Times New Roman" w:hAnsi="Georgia" w:cs="Times New Roman"/>
          <w:color w:val="000000" w:themeColor="text1"/>
          <w:sz w:val="16"/>
          <w:szCs w:val="16"/>
        </w:rPr>
        <w:t xml:space="preserve">Previous international sanctions aimed to prevent North Korea from acquiring weapons parts and technology. </w:t>
      </w:r>
      <w:r w:rsidRPr="00CC3002">
        <w:rPr>
          <w:rStyle w:val="StyleUnderline"/>
          <w:rFonts w:ascii="Georgia" w:hAnsi="Georgia"/>
        </w:rPr>
        <w:t>But the newer ones, imposed in the past few years, ban those lucrative exports, depriving Mr. Kim’s regime of its main source of income.</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 xml:space="preserve">As a result, </w:t>
      </w:r>
      <w:r w:rsidRPr="00CC3002">
        <w:rPr>
          <w:rStyle w:val="StyleUnderline"/>
          <w:rFonts w:ascii="Georgia" w:hAnsi="Georgia"/>
        </w:rPr>
        <w:t xml:space="preserve">party officials, soldiers and police officers who make a living off the state are feeling the effects more sharply than ordinary people who have already learned to fend for themselves </w:t>
      </w:r>
      <w:r w:rsidRPr="00CC3002">
        <w:rPr>
          <w:rFonts w:ascii="Georgia" w:eastAsia="Times New Roman" w:hAnsi="Georgia" w:cs="Times New Roman"/>
          <w:color w:val="000000" w:themeColor="text1"/>
          <w:sz w:val="16"/>
          <w:szCs w:val="16"/>
        </w:rPr>
        <w:t>through hundreds of unofficial markets, according to defectors and economists.</w:t>
      </w:r>
    </w:p>
    <w:p w:rsidR="00DD51E1" w:rsidRPr="00CC3002" w:rsidRDefault="00DD51E1" w:rsidP="00DD51E1">
      <w:pPr>
        <w:rPr>
          <w:rFonts w:ascii="Georgia" w:eastAsia="Times New Roman" w:hAnsi="Georgia" w:cs="Times New Roman"/>
          <w:color w:val="000000" w:themeColor="text1"/>
          <w:sz w:val="16"/>
          <w:szCs w:val="16"/>
        </w:rPr>
      </w:pPr>
      <w:r w:rsidRPr="00CC3002">
        <w:rPr>
          <w:rStyle w:val="StyleUnderline"/>
          <w:rFonts w:ascii="Georgia" w:hAnsi="Georgia"/>
        </w:rPr>
        <w:t xml:space="preserve">“Hardest hit by sanctions are those 20 to 30 percent of the population who stay on the government’s socialist payroll and rations,” </w:t>
      </w:r>
      <w:r w:rsidRPr="00CC3002">
        <w:rPr>
          <w:rFonts w:ascii="Georgia" w:eastAsia="Times New Roman" w:hAnsi="Georgia" w:cs="Times New Roman"/>
          <w:color w:val="000000" w:themeColor="text1"/>
          <w:sz w:val="16"/>
          <w:szCs w:val="16"/>
        </w:rPr>
        <w:t xml:space="preserve">said Jiro </w:t>
      </w:r>
      <w:proofErr w:type="spellStart"/>
      <w:r w:rsidRPr="00CC3002">
        <w:rPr>
          <w:rFonts w:ascii="Georgia" w:eastAsia="Times New Roman" w:hAnsi="Georgia" w:cs="Times New Roman"/>
          <w:color w:val="000000" w:themeColor="text1"/>
          <w:sz w:val="16"/>
          <w:szCs w:val="16"/>
        </w:rPr>
        <w:t>Ishimaru</w:t>
      </w:r>
      <w:proofErr w:type="spellEnd"/>
      <w:r w:rsidRPr="00CC3002">
        <w:rPr>
          <w:rFonts w:ascii="Georgia" w:eastAsia="Times New Roman" w:hAnsi="Georgia" w:cs="Times New Roman"/>
          <w:color w:val="000000" w:themeColor="text1"/>
          <w:sz w:val="16"/>
          <w:szCs w:val="16"/>
        </w:rPr>
        <w:t>, a Japanese journalist who monitors North Korea with the help of correspondents there. “Enterprising North Koreans can make as much in a day selling vegetables in the market as many military officers can make a month in official wages.”</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Five rounds of sanctions have been imposed by the United Nations Security Council since early 2016, when North Korea conducted its fourth nuclear test. At the time, China and others argued that the sanctions would disproportionately affect ordinary North Koreans and could backfire.</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 xml:space="preserve">Instead, the sanctions seem to be having an impact, with </w:t>
      </w:r>
      <w:r w:rsidRPr="00CC3002">
        <w:rPr>
          <w:rStyle w:val="StyleUnderline"/>
          <w:rFonts w:ascii="Georgia" w:hAnsi="Georgia"/>
        </w:rPr>
        <w:t xml:space="preserve">Chinese imports from North Korea falling 88 percent last year. </w:t>
      </w:r>
      <w:r w:rsidRPr="00CC3002">
        <w:rPr>
          <w:rFonts w:ascii="Georgia" w:eastAsia="Times New Roman" w:hAnsi="Georgia" w:cs="Times New Roman"/>
          <w:color w:val="000000" w:themeColor="text1"/>
          <w:sz w:val="16"/>
          <w:szCs w:val="16"/>
        </w:rPr>
        <w:t>American officials have said that in February, when Mr. Kim and President Trump went to Vietnam for their second summit meeting, North Korea asked the United States to lift these last five rounds of sanctions. North Korean officials have said they sought to lift only the sanctions affecting the civilian economy. The two leaders ended the meeting without an agreement, and negotiations have stalled since then.</w:t>
      </w:r>
    </w:p>
    <w:p w:rsidR="00DD51E1" w:rsidRPr="00CC3002" w:rsidRDefault="00DD51E1" w:rsidP="00DD51E1">
      <w:pPr>
        <w:rPr>
          <w:rFonts w:ascii="Georgia" w:hAnsi="Georgia"/>
          <w:u w:val="single"/>
        </w:rPr>
      </w:pPr>
      <w:r w:rsidRPr="00CC3002">
        <w:rPr>
          <w:rStyle w:val="StyleUnderline"/>
          <w:rFonts w:ascii="Georgia" w:hAnsi="Georgia"/>
        </w:rPr>
        <w:t>While the North Korean test this week was most likely a demonstration of a conventional weapons system, it suggested that Mr. Kim might resume nuclear and missile tests that he has suspended since November 2017. Earlier this month, he said the United States had until the end of the year to present a new proposal that would lift sanctions on the North.</w:t>
      </w:r>
    </w:p>
    <w:p w:rsidR="00DD51E1" w:rsidRPr="00CC3002" w:rsidRDefault="00DD51E1" w:rsidP="00DD51E1">
      <w:pPr>
        <w:rPr>
          <w:rFonts w:ascii="Georgia" w:hAnsi="Georgia"/>
          <w:u w:val="single"/>
        </w:rPr>
      </w:pPr>
      <w:r w:rsidRPr="00CC3002">
        <w:rPr>
          <w:rFonts w:ascii="Georgia" w:eastAsia="Times New Roman" w:hAnsi="Georgia" w:cs="Times New Roman"/>
          <w:color w:val="000000" w:themeColor="text1"/>
          <w:sz w:val="16"/>
          <w:szCs w:val="16"/>
        </w:rPr>
        <w:t xml:space="preserve">In the meantime, </w:t>
      </w:r>
      <w:r w:rsidRPr="00CC3002">
        <w:rPr>
          <w:rStyle w:val="StyleUnderline"/>
          <w:rFonts w:ascii="Georgia" w:hAnsi="Georgia"/>
        </w:rPr>
        <w:t>Mr. Kim’s failure to secure sanctions relief has raised the question of how his supporters will respond.</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Even before the latest sanctions, monthly wages for the party and military elite were scarcely more than those of ordinary North Koreans. To supplement their state-provided income, they siphoned money from export industries and collected bribes from North Koreans seeking permission to work abroad or smuggle goods from China. Now, that income is drying up.</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Adding to the officers’ humiliation, the sanctions have reduced their rations and forced their wives to help make ends meet as traders in the markets, defectors and economists say.</w:t>
      </w:r>
    </w:p>
    <w:p w:rsidR="00DD51E1" w:rsidRPr="00CC3002" w:rsidRDefault="00DD51E1" w:rsidP="00DD51E1">
      <w:pPr>
        <w:rPr>
          <w:rFonts w:ascii="Georgia" w:hAnsi="Georgia"/>
          <w:u w:val="single"/>
        </w:rPr>
      </w:pPr>
      <w:r w:rsidRPr="00CC3002">
        <w:rPr>
          <w:rFonts w:ascii="Georgia" w:eastAsia="Times New Roman" w:hAnsi="Georgia" w:cs="Times New Roman"/>
          <w:color w:val="000000" w:themeColor="text1"/>
          <w:sz w:val="16"/>
          <w:szCs w:val="16"/>
        </w:rPr>
        <w:t xml:space="preserve">The </w:t>
      </w:r>
      <w:r w:rsidRPr="00CC3002">
        <w:rPr>
          <w:rStyle w:val="StyleUnderline"/>
          <w:rFonts w:ascii="Georgia" w:hAnsi="Georgia"/>
        </w:rPr>
        <w:t>struggles of the elite are a problem for Mr. Kim because he has staked his legacy not just on nuclear weapons but on making North Korea a “great socialist economic power.”</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w:t>
      </w:r>
      <w:r w:rsidRPr="00CC3002">
        <w:rPr>
          <w:rStyle w:val="StyleUnderline"/>
          <w:rFonts w:ascii="Georgia" w:hAnsi="Georgia"/>
        </w:rPr>
        <w:t>The sanctions make it difficult for Kim Jong-un to execute the visions he has of bringing life into the economy once and for all,</w:t>
      </w:r>
      <w:r w:rsidRPr="00CC3002">
        <w:rPr>
          <w:rFonts w:ascii="Georgia" w:eastAsia="Times New Roman" w:hAnsi="Georgia" w:cs="Times New Roman"/>
          <w:color w:val="000000" w:themeColor="text1"/>
          <w:sz w:val="16"/>
          <w:szCs w:val="16"/>
        </w:rPr>
        <w:t xml:space="preserve">” said Benjamin </w:t>
      </w:r>
      <w:proofErr w:type="spellStart"/>
      <w:r w:rsidRPr="00CC3002">
        <w:rPr>
          <w:rFonts w:ascii="Georgia" w:eastAsia="Times New Roman" w:hAnsi="Georgia" w:cs="Times New Roman"/>
          <w:color w:val="000000" w:themeColor="text1"/>
          <w:sz w:val="16"/>
          <w:szCs w:val="16"/>
        </w:rPr>
        <w:t>Katzeff</w:t>
      </w:r>
      <w:proofErr w:type="spellEnd"/>
      <w:r w:rsidRPr="00CC3002">
        <w:rPr>
          <w:rFonts w:ascii="Georgia" w:eastAsia="Times New Roman" w:hAnsi="Georgia" w:cs="Times New Roman"/>
          <w:color w:val="000000" w:themeColor="text1"/>
          <w:sz w:val="16"/>
          <w:szCs w:val="16"/>
        </w:rPr>
        <w:t xml:space="preserve"> Silberstein, a fellow at the Philadelphia-based Foreign Policy Research Institute and editor of North Korean Economy Watch.</w:t>
      </w:r>
    </w:p>
    <w:p w:rsidR="00DD51E1" w:rsidRPr="00CC3002" w:rsidRDefault="00DD51E1" w:rsidP="00DD51E1">
      <w:pPr>
        <w:rPr>
          <w:rFonts w:ascii="Georgia" w:eastAsia="Times New Roman" w:hAnsi="Georgia" w:cs="Times New Roman"/>
          <w:color w:val="000000" w:themeColor="text1"/>
          <w:sz w:val="16"/>
          <w:szCs w:val="16"/>
        </w:rPr>
      </w:pPr>
      <w:r w:rsidRPr="00CC3002">
        <w:rPr>
          <w:rFonts w:ascii="Georgia" w:eastAsia="Times New Roman" w:hAnsi="Georgia" w:cs="Times New Roman"/>
          <w:color w:val="000000" w:themeColor="text1"/>
          <w:sz w:val="16"/>
          <w:szCs w:val="16"/>
        </w:rPr>
        <w:t>Though Mr. Kim still appears to be firmly in power, he could be threatened by unrest among the elites.</w:t>
      </w:r>
    </w:p>
    <w:p w:rsidR="00DD51E1" w:rsidRPr="00CC3002" w:rsidRDefault="00DD51E1" w:rsidP="00DD51E1">
      <w:pPr>
        <w:rPr>
          <w:rFonts w:ascii="Georgia" w:eastAsia="Times New Roman" w:hAnsi="Georgia" w:cs="Times New Roman"/>
          <w:color w:val="000000" w:themeColor="text1"/>
          <w:sz w:val="16"/>
          <w:szCs w:val="16"/>
        </w:rPr>
      </w:pPr>
      <w:r w:rsidRPr="00CC3002">
        <w:rPr>
          <w:rStyle w:val="StyleUnderline"/>
          <w:rFonts w:ascii="Georgia" w:hAnsi="Georgia"/>
        </w:rPr>
        <w:t xml:space="preserve">“His biggest worry is that sanctions are squeezing the money flow for the elites, testing their loyalty,” </w:t>
      </w:r>
      <w:r w:rsidRPr="00CC3002">
        <w:rPr>
          <w:rFonts w:ascii="Georgia" w:eastAsia="Times New Roman" w:hAnsi="Georgia" w:cs="Times New Roman"/>
          <w:color w:val="000000" w:themeColor="text1"/>
          <w:sz w:val="16"/>
          <w:szCs w:val="16"/>
        </w:rPr>
        <w:t xml:space="preserve">said </w:t>
      </w:r>
      <w:proofErr w:type="spellStart"/>
      <w:r w:rsidRPr="00CC3002">
        <w:rPr>
          <w:rFonts w:ascii="Georgia" w:eastAsia="Times New Roman" w:hAnsi="Georgia" w:cs="Times New Roman"/>
          <w:color w:val="000000" w:themeColor="text1"/>
          <w:sz w:val="16"/>
          <w:szCs w:val="16"/>
        </w:rPr>
        <w:t>Joo</w:t>
      </w:r>
      <w:proofErr w:type="spellEnd"/>
      <w:r w:rsidRPr="00CC3002">
        <w:rPr>
          <w:rFonts w:ascii="Georgia" w:eastAsia="Times New Roman" w:hAnsi="Georgia" w:cs="Times New Roman"/>
          <w:color w:val="000000" w:themeColor="text1"/>
          <w:sz w:val="16"/>
          <w:szCs w:val="16"/>
        </w:rPr>
        <w:t xml:space="preserve"> Sung-ha, a North Korean defector who monitors the North as a journalist based in Seoul. </w:t>
      </w:r>
      <w:proofErr w:type="gramStart"/>
      <w:r w:rsidRPr="00CC3002">
        <w:rPr>
          <w:rStyle w:val="StyleUnderline"/>
          <w:rFonts w:ascii="Georgia" w:hAnsi="Georgia"/>
        </w:rPr>
        <w:t>“Losing the uniformed elites’ support means losing the bedrock of his rule.”</w:t>
      </w:r>
      <w:proofErr w:type="gramEnd"/>
    </w:p>
    <w:p w:rsidR="00DD51E1" w:rsidRPr="00CC3002" w:rsidRDefault="00DD51E1" w:rsidP="00DD51E1">
      <w:pPr>
        <w:rPr>
          <w:rFonts w:ascii="Georgia" w:eastAsia="Times New Roman" w:hAnsi="Georgia" w:cs="Times New Roman"/>
          <w:color w:val="000000" w:themeColor="text1"/>
          <w:sz w:val="16"/>
          <w:szCs w:val="16"/>
        </w:rPr>
      </w:pPr>
    </w:p>
    <w:p w:rsidR="00DD51E1" w:rsidRPr="006F4FFC" w:rsidRDefault="00DD51E1" w:rsidP="00DD51E1"/>
    <w:p w:rsidR="00DD066B" w:rsidRDefault="00DD066B" w:rsidP="00DD066B">
      <w:pPr>
        <w:pStyle w:val="Heading3"/>
      </w:pPr>
      <w:r>
        <w:t>2ac – at: revisionism</w:t>
      </w:r>
      <w:r>
        <w:t xml:space="preserve"> – china</w:t>
      </w:r>
    </w:p>
    <w:p w:rsidR="00DD066B" w:rsidRPr="00DD066B" w:rsidRDefault="00DD066B" w:rsidP="00DD066B"/>
    <w:p w:rsidR="00DD066B" w:rsidRDefault="00DD066B" w:rsidP="00DD066B">
      <w:pPr>
        <w:pStyle w:val="Heading4"/>
      </w:pPr>
      <w:r>
        <w:t xml:space="preserve">China is not revisionist---they deny empirics and simplify the world order </w:t>
      </w:r>
    </w:p>
    <w:p w:rsidR="00DD066B" w:rsidRPr="00820734" w:rsidRDefault="00DD066B" w:rsidP="00DD066B">
      <w:pPr>
        <w:rPr>
          <w:sz w:val="18"/>
          <w:szCs w:val="18"/>
        </w:rPr>
      </w:pPr>
      <w:r w:rsidRPr="00820734">
        <w:rPr>
          <w:sz w:val="18"/>
          <w:szCs w:val="18"/>
        </w:rPr>
        <w:t xml:space="preserve">Alastair Iain </w:t>
      </w:r>
      <w:r w:rsidRPr="00820734">
        <w:rPr>
          <w:rStyle w:val="Style13ptBold"/>
        </w:rPr>
        <w:t>Johnston 19</w:t>
      </w:r>
      <w:r w:rsidRPr="00820734">
        <w:rPr>
          <w:sz w:val="18"/>
          <w:szCs w:val="18"/>
        </w:rPr>
        <w:t xml:space="preserve">. </w:t>
      </w:r>
      <w:proofErr w:type="gramStart"/>
      <w:r w:rsidRPr="00820734">
        <w:rPr>
          <w:sz w:val="18"/>
          <w:szCs w:val="18"/>
        </w:rPr>
        <w:t>Gov. James Albert Noe and Linda Noe Laine Professor of China in World Affairs in the Government Department at Harvard University.</w:t>
      </w:r>
      <w:proofErr w:type="gramEnd"/>
      <w:r w:rsidRPr="00820734">
        <w:rPr>
          <w:sz w:val="18"/>
          <w:szCs w:val="18"/>
        </w:rPr>
        <w:t xml:space="preserve"> </w:t>
      </w:r>
      <w:proofErr w:type="gramStart"/>
      <w:r w:rsidRPr="00820734">
        <w:rPr>
          <w:sz w:val="18"/>
          <w:szCs w:val="18"/>
        </w:rPr>
        <w:t>6-1-2019. “The Failures of the ‘Failure of Engagement’ with China.”</w:t>
      </w:r>
      <w:proofErr w:type="gramEnd"/>
      <w:r w:rsidRPr="00820734">
        <w:rPr>
          <w:sz w:val="18"/>
          <w:szCs w:val="18"/>
        </w:rPr>
        <w:t xml:space="preserve"> </w:t>
      </w:r>
      <w:proofErr w:type="gramStart"/>
      <w:r w:rsidRPr="00820734">
        <w:rPr>
          <w:sz w:val="18"/>
          <w:szCs w:val="18"/>
        </w:rPr>
        <w:t>Washington Quarterly.</w:t>
      </w:r>
      <w:proofErr w:type="gramEnd"/>
      <w:r w:rsidRPr="00820734">
        <w:rPr>
          <w:sz w:val="18"/>
          <w:szCs w:val="18"/>
        </w:rPr>
        <w:t xml:space="preserve"> </w:t>
      </w:r>
      <w:hyperlink r:id="rId203" w:history="1">
        <w:r w:rsidRPr="00820734">
          <w:rPr>
            <w:rStyle w:val="Hyperlink"/>
            <w:sz w:val="18"/>
            <w:szCs w:val="18"/>
          </w:rPr>
          <w:t>https://cpb-us-e1.wpmucdn.com/blogs.gwu.edu/dist/1/2181/files/2019/06/Johnston.pdf</w:t>
        </w:r>
      </w:hyperlink>
      <w:r w:rsidRPr="00820734">
        <w:rPr>
          <w:sz w:val="18"/>
          <w:szCs w:val="18"/>
        </w:rPr>
        <w:t xml:space="preserve">. </w:t>
      </w:r>
      <w:proofErr w:type="gramStart"/>
      <w:r w:rsidRPr="00820734">
        <w:rPr>
          <w:sz w:val="18"/>
          <w:szCs w:val="18"/>
        </w:rPr>
        <w:t>accessed</w:t>
      </w:r>
      <w:proofErr w:type="gramEnd"/>
      <w:r w:rsidRPr="00820734">
        <w:rPr>
          <w:sz w:val="18"/>
          <w:szCs w:val="18"/>
        </w:rPr>
        <w:t xml:space="preserve"> 6-28-2019//</w:t>
      </w:r>
      <w:proofErr w:type="spellStart"/>
      <w:r w:rsidRPr="00820734">
        <w:rPr>
          <w:sz w:val="18"/>
          <w:szCs w:val="18"/>
        </w:rPr>
        <w:t>JDi</w:t>
      </w:r>
      <w:proofErr w:type="spellEnd"/>
      <w:r>
        <w:rPr>
          <w:sz w:val="18"/>
          <w:szCs w:val="18"/>
        </w:rPr>
        <w:t xml:space="preserve"> *edited errors </w:t>
      </w:r>
    </w:p>
    <w:p w:rsidR="00DD066B" w:rsidRPr="00D5274F" w:rsidRDefault="00DD066B" w:rsidP="00DD066B">
      <w:pPr>
        <w:rPr>
          <w:sz w:val="12"/>
        </w:rPr>
      </w:pPr>
      <w:r w:rsidRPr="00885742">
        <w:rPr>
          <w:rStyle w:val="StyleUnderline"/>
        </w:rPr>
        <w:t>The</w:t>
      </w:r>
      <w:r w:rsidRPr="00B47ECE">
        <w:rPr>
          <w:sz w:val="12"/>
        </w:rPr>
        <w:t xml:space="preserve"> first </w:t>
      </w:r>
      <w:r w:rsidRPr="00885742">
        <w:rPr>
          <w:rStyle w:val="StyleUnderline"/>
        </w:rPr>
        <w:t xml:space="preserve">empirical claim in the “engagement has failed” argument is that engagement failed to turn China into a </w:t>
      </w:r>
      <w:r w:rsidRPr="005529F8">
        <w:rPr>
          <w:rStyle w:val="Emphasis"/>
        </w:rPr>
        <w:t>supporter of the U.S.-</w:t>
      </w:r>
      <w:r w:rsidRPr="00B47ECE">
        <w:rPr>
          <w:sz w:val="12"/>
        </w:rPr>
        <w:t xml:space="preserve">dominated </w:t>
      </w:r>
      <w:r w:rsidRPr="00885742">
        <w:rPr>
          <w:rStyle w:val="StyleUnderline"/>
        </w:rPr>
        <w:t>liberal world order</w:t>
      </w:r>
      <w:r w:rsidRPr="00B47ECE">
        <w:rPr>
          <w:sz w:val="12"/>
        </w:rPr>
        <w:t xml:space="preserve">. Instead, China has become a revisionist state. </w:t>
      </w:r>
      <w:r w:rsidRPr="00E565FF">
        <w:rPr>
          <w:rStyle w:val="StyleUnderline"/>
        </w:rPr>
        <w:t>This is increasingly a bipartisan claim in Washington</w:t>
      </w:r>
      <w:r w:rsidRPr="00B47ECE">
        <w:rPr>
          <w:sz w:val="12"/>
        </w:rPr>
        <w:t xml:space="preserve">. Trump adviser Michael Pillsbury claims: “Trade and technology were supposed to lead to a convergence of Chinese and Western views on questions of regional and global order. They haven’t.” 1 Aaron Friedberg, a former advisor to Vice President Dick Cheney has noted, “I would say China is now quite clearly a revisionist power. It seeks to change important aspects of the existing order in Asia and increasingly the wider world, as well.” 2 Former </w:t>
      </w:r>
      <w:proofErr w:type="gramStart"/>
      <w:r w:rsidRPr="00B47ECE">
        <w:rPr>
          <w:sz w:val="12"/>
        </w:rPr>
        <w:t>Under</w:t>
      </w:r>
      <w:proofErr w:type="gramEnd"/>
      <w:r w:rsidRPr="00B47ECE">
        <w:rPr>
          <w:sz w:val="12"/>
        </w:rPr>
        <w:t xml:space="preserve"> Secretary of Defense in the Obama administration, </w:t>
      </w:r>
      <w:proofErr w:type="spellStart"/>
      <w:r w:rsidRPr="00B47ECE">
        <w:rPr>
          <w:sz w:val="12"/>
        </w:rPr>
        <w:t>Michèle</w:t>
      </w:r>
      <w:proofErr w:type="spellEnd"/>
      <w:r w:rsidRPr="00B47ECE">
        <w:rPr>
          <w:sz w:val="12"/>
        </w:rPr>
        <w:t xml:space="preserve"> Flournoy, concludes that a rising China is “willing to unilaterally change the status quo and violate the rules-based international order.” 3 Ely Ratner, a former adviser to Vice President Joe Biden agreed with the Trump administration’s formal declaration that China is a revisionist state: “I think the National Security Strategy and the National Defense Strategy basically get the narrative right … that the integrationist agenda has largely failed, that China’s a revisionist power.” 4 </w:t>
      </w:r>
      <w:r w:rsidRPr="00B47ECE">
        <w:rPr>
          <w:rStyle w:val="StyleUnderline"/>
        </w:rPr>
        <w:t xml:space="preserve">This claim that China constitutes a </w:t>
      </w:r>
      <w:r w:rsidRPr="005529F8">
        <w:rPr>
          <w:rStyle w:val="Emphasis"/>
        </w:rPr>
        <w:t>revisionist challenge</w:t>
      </w:r>
      <w:r w:rsidRPr="00B47ECE">
        <w:rPr>
          <w:rStyle w:val="StyleUnderline"/>
        </w:rPr>
        <w:t xml:space="preserve"> to a</w:t>
      </w:r>
      <w:r w:rsidRPr="00B47ECE">
        <w:rPr>
          <w:sz w:val="12"/>
        </w:rPr>
        <w:t xml:space="preserve"> singular </w:t>
      </w:r>
      <w:r w:rsidRPr="005529F8">
        <w:rPr>
          <w:rStyle w:val="Emphasis"/>
        </w:rPr>
        <w:t>U.S. liberal order</w:t>
      </w:r>
      <w:r w:rsidRPr="00B47ECE">
        <w:rPr>
          <w:sz w:val="12"/>
        </w:rPr>
        <w:t xml:space="preserve">, however, </w:t>
      </w:r>
      <w:r w:rsidRPr="00B47ECE">
        <w:rPr>
          <w:rStyle w:val="StyleUnderline"/>
        </w:rPr>
        <w:t xml:space="preserve">suffers from a number of </w:t>
      </w:r>
      <w:r w:rsidRPr="005529F8">
        <w:rPr>
          <w:rStyle w:val="Emphasis"/>
        </w:rPr>
        <w:t>conceptual</w:t>
      </w:r>
      <w:r w:rsidRPr="00B47ECE">
        <w:rPr>
          <w:rStyle w:val="StyleUnderline"/>
        </w:rPr>
        <w:t xml:space="preserve"> and </w:t>
      </w:r>
      <w:r w:rsidRPr="005529F8">
        <w:rPr>
          <w:rStyle w:val="Emphasis"/>
        </w:rPr>
        <w:t>empirical problems</w:t>
      </w:r>
      <w:r w:rsidRPr="00B47ECE">
        <w:rPr>
          <w:sz w:val="12"/>
        </w:rPr>
        <w:t xml:space="preserve">. Due to the limits of space, these problems cannot be fully explored here. But the bottom line is that </w:t>
      </w:r>
      <w:r w:rsidRPr="00B47ECE">
        <w:rPr>
          <w:rStyle w:val="StyleUnderline"/>
        </w:rPr>
        <w:t>this claim uncritically assumes the existence and persistence of a singular U.S.-dominated liberal world order</w:t>
      </w:r>
      <w:r w:rsidRPr="00B47ECE">
        <w:rPr>
          <w:sz w:val="12"/>
        </w:rPr>
        <w:t>.</w:t>
      </w:r>
      <w:r>
        <w:rPr>
          <w:sz w:val="12"/>
        </w:rPr>
        <w:t xml:space="preserve"> </w:t>
      </w:r>
      <w:r w:rsidRPr="00A16A20">
        <w:rPr>
          <w:sz w:val="12"/>
        </w:rPr>
        <w:t xml:space="preserve">And, </w:t>
      </w:r>
      <w:r w:rsidRPr="002C36BD">
        <w:rPr>
          <w:rStyle w:val="StyleUnderline"/>
        </w:rPr>
        <w:t>as much of the</w:t>
      </w:r>
      <w:r w:rsidRPr="00A16A20">
        <w:rPr>
          <w:sz w:val="12"/>
        </w:rPr>
        <w:t xml:space="preserve"> specialist </w:t>
      </w:r>
      <w:r w:rsidRPr="00A808B9">
        <w:rPr>
          <w:rStyle w:val="Emphasis"/>
        </w:rPr>
        <w:t>empirical work</w:t>
      </w:r>
      <w:r w:rsidRPr="002C36BD">
        <w:rPr>
          <w:rStyle w:val="StyleUnderline"/>
        </w:rPr>
        <w:t xml:space="preserve"> on China’s involvement in </w:t>
      </w:r>
      <w:r w:rsidRPr="00A808B9">
        <w:rPr>
          <w:rStyle w:val="Emphasis"/>
        </w:rPr>
        <w:t>different international institutions</w:t>
      </w:r>
      <w:r w:rsidRPr="002C36BD">
        <w:rPr>
          <w:rStyle w:val="StyleUnderline"/>
        </w:rPr>
        <w:t xml:space="preserve"> suggests, the claim</w:t>
      </w:r>
      <w:r w:rsidRPr="00A16A20">
        <w:rPr>
          <w:sz w:val="12"/>
        </w:rPr>
        <w:t xml:space="preserve"> also </w:t>
      </w:r>
      <w:r w:rsidRPr="002C36BD">
        <w:rPr>
          <w:rStyle w:val="StyleUnderline"/>
        </w:rPr>
        <w:t>oversimplifies the</w:t>
      </w:r>
      <w:r w:rsidRPr="00A16A20">
        <w:rPr>
          <w:sz w:val="12"/>
        </w:rPr>
        <w:t xml:space="preserve"> variety of </w:t>
      </w:r>
      <w:r w:rsidRPr="002C36BD">
        <w:rPr>
          <w:rStyle w:val="StyleUnderline"/>
        </w:rPr>
        <w:t>ways that China approaches</w:t>
      </w:r>
      <w:r w:rsidRPr="00A16A20">
        <w:rPr>
          <w:sz w:val="12"/>
        </w:rPr>
        <w:t xml:space="preserve"> the so-called </w:t>
      </w:r>
      <w:r w:rsidRPr="002C36BD">
        <w:rPr>
          <w:rStyle w:val="StyleUnderline"/>
        </w:rPr>
        <w:t>international order</w:t>
      </w:r>
      <w:r w:rsidRPr="00A16A20">
        <w:rPr>
          <w:sz w:val="12"/>
        </w:rPr>
        <w:t xml:space="preserve">. In essence, </w:t>
      </w:r>
      <w:r w:rsidRPr="002C36BD">
        <w:rPr>
          <w:rStyle w:val="StyleUnderline"/>
        </w:rPr>
        <w:t xml:space="preserve">the dominant narrative posits that after WWII the United States instituted a set of </w:t>
      </w:r>
      <w:r w:rsidRPr="00A808B9">
        <w:rPr>
          <w:rStyle w:val="Emphasis"/>
        </w:rPr>
        <w:t>normatively consistent</w:t>
      </w:r>
      <w:r w:rsidRPr="002C36BD">
        <w:rPr>
          <w:rStyle w:val="StyleUnderline"/>
        </w:rPr>
        <w:t xml:space="preserve"> institutions, rules, and expectations</w:t>
      </w:r>
      <w:r w:rsidRPr="00A16A20">
        <w:rPr>
          <w:sz w:val="12"/>
        </w:rPr>
        <w:t xml:space="preserve"> that spread globally. The content of this order more or less stresses market-oriented economic ties, resolving disputes through international legal processes, and promoting political and civil liberties. But </w:t>
      </w:r>
      <w:r w:rsidRPr="00A16A20">
        <w:rPr>
          <w:rStyle w:val="StyleUnderline"/>
        </w:rPr>
        <w:t xml:space="preserve">empirically, this is an </w:t>
      </w:r>
      <w:r w:rsidRPr="00A808B9">
        <w:rPr>
          <w:rStyle w:val="Emphasis"/>
        </w:rPr>
        <w:t>ahistorical caricature</w:t>
      </w:r>
      <w:r w:rsidRPr="00A16A20">
        <w:rPr>
          <w:rStyle w:val="StyleUnderline"/>
        </w:rPr>
        <w:t xml:space="preserve"> of the timing, direction, and content of the rules, norms and institutions that</w:t>
      </w:r>
      <w:r w:rsidRPr="00A16A20">
        <w:rPr>
          <w:sz w:val="12"/>
        </w:rPr>
        <w:t xml:space="preserve"> currently </w:t>
      </w:r>
      <w:r w:rsidRPr="00A16A20">
        <w:rPr>
          <w:rStyle w:val="StyleUnderline"/>
        </w:rPr>
        <w:t>regulate inter-state relations</w:t>
      </w:r>
      <w:r w:rsidRPr="00A16A20">
        <w:rPr>
          <w:sz w:val="12"/>
        </w:rPr>
        <w:t xml:space="preserve">. The </w:t>
      </w:r>
      <w:r w:rsidRPr="00A16A20">
        <w:rPr>
          <w:rStyle w:val="StyleUnderline"/>
        </w:rPr>
        <w:t>conventional wisdom gives too much agency to the United States (and not enough</w:t>
      </w:r>
      <w:r w:rsidRPr="00A16A20">
        <w:rPr>
          <w:sz w:val="12"/>
        </w:rPr>
        <w:t xml:space="preserve">, for example, </w:t>
      </w:r>
      <w:r w:rsidRPr="00A16A20">
        <w:rPr>
          <w:rStyle w:val="StyleUnderline"/>
        </w:rPr>
        <w:t>to the Europeans</w:t>
      </w:r>
      <w:r w:rsidRPr="00A16A20">
        <w:rPr>
          <w:sz w:val="12"/>
        </w:rPr>
        <w:t>)</w:t>
      </w:r>
      <w:proofErr w:type="gramStart"/>
      <w:r w:rsidRPr="00A16A20">
        <w:rPr>
          <w:sz w:val="12"/>
        </w:rPr>
        <w:t>,5</w:t>
      </w:r>
      <w:proofErr w:type="gramEnd"/>
      <w:r w:rsidRPr="00A16A20">
        <w:rPr>
          <w:sz w:val="12"/>
        </w:rPr>
        <w:t xml:space="preserve"> </w:t>
      </w:r>
      <w:r w:rsidRPr="00A16A20">
        <w:rPr>
          <w:rStyle w:val="StyleUnderline"/>
        </w:rPr>
        <w:t>ignores</w:t>
      </w:r>
      <w:r w:rsidRPr="00A16A20">
        <w:rPr>
          <w:sz w:val="12"/>
        </w:rPr>
        <w:t xml:space="preserve"> the many </w:t>
      </w:r>
      <w:r w:rsidRPr="00A16A20">
        <w:rPr>
          <w:rStyle w:val="StyleUnderline"/>
        </w:rPr>
        <w:t>instances where the United States</w:t>
      </w:r>
      <w:r w:rsidRPr="00A16A20">
        <w:rPr>
          <w:sz w:val="12"/>
        </w:rPr>
        <w:t xml:space="preserve"> has </w:t>
      </w:r>
      <w:r w:rsidRPr="00A16A20">
        <w:rPr>
          <w:rStyle w:val="StyleUnderline"/>
        </w:rPr>
        <w:t xml:space="preserve">opposed post-WWII international institutions and rules, and exaggerates the </w:t>
      </w:r>
      <w:r w:rsidRPr="00A808B9">
        <w:rPr>
          <w:rStyle w:val="Emphasis"/>
        </w:rPr>
        <w:t>consistency</w:t>
      </w:r>
      <w:r w:rsidRPr="00A16A20">
        <w:rPr>
          <w:rStyle w:val="StyleUnderline"/>
        </w:rPr>
        <w:t xml:space="preserve"> across extant norms and institutions</w:t>
      </w:r>
      <w:r w:rsidRPr="00A16A20">
        <w:rPr>
          <w:sz w:val="12"/>
        </w:rPr>
        <w:t xml:space="preserve">. </w:t>
      </w:r>
      <w:r w:rsidRPr="00A16A20">
        <w:rPr>
          <w:rStyle w:val="StyleUnderline"/>
        </w:rPr>
        <w:t>What many think is a U.S.-led liberal world order is</w:t>
      </w:r>
      <w:r w:rsidRPr="00A16A20">
        <w:rPr>
          <w:sz w:val="12"/>
        </w:rPr>
        <w:t xml:space="preserve"> in some issue areas </w:t>
      </w:r>
      <w:r w:rsidRPr="00A16A20">
        <w:rPr>
          <w:rStyle w:val="StyleUnderline"/>
        </w:rPr>
        <w:t xml:space="preserve">mainly a </w:t>
      </w:r>
      <w:r w:rsidRPr="00A808B9">
        <w:rPr>
          <w:rStyle w:val="Emphasis"/>
        </w:rPr>
        <w:t>transatlantic order</w:t>
      </w:r>
      <w:r w:rsidRPr="00A16A20">
        <w:rPr>
          <w:sz w:val="12"/>
        </w:rPr>
        <w:t xml:space="preserve">.6 “Order” can be thought of as an emergent property of the interaction of myriad actors in a system. In the current international system, that means norms, rules, institutions and practices are the products of the behaviors of everything from state bureaucracies to nongovernmental organizations (NGOs) to multinational corporations (MNCs) to intergovernmental organizations (IGOs) to ideas entrepreneurs. </w:t>
      </w:r>
      <w:r w:rsidRPr="00A16A20">
        <w:rPr>
          <w:rStyle w:val="StyleUnderline"/>
        </w:rPr>
        <w:t>Given this wide variety of actors</w:t>
      </w:r>
      <w:r w:rsidRPr="00A16A20">
        <w:rPr>
          <w:sz w:val="12"/>
        </w:rPr>
        <w:t xml:space="preserve"> with different identities and interests, </w:t>
      </w:r>
      <w:r w:rsidRPr="00A16A20">
        <w:rPr>
          <w:rStyle w:val="StyleUnderline"/>
        </w:rPr>
        <w:t xml:space="preserve">the </w:t>
      </w:r>
      <w:r w:rsidRPr="0089540F">
        <w:rPr>
          <w:rStyle w:val="Emphasis"/>
        </w:rPr>
        <w:t>normative</w:t>
      </w:r>
      <w:r w:rsidRPr="00A16A20">
        <w:rPr>
          <w:rStyle w:val="StyleUnderline"/>
        </w:rPr>
        <w:t xml:space="preserve"> and </w:t>
      </w:r>
      <w:r w:rsidRPr="0089540F">
        <w:rPr>
          <w:rStyle w:val="Emphasis"/>
        </w:rPr>
        <w:t>institutional outcomes</w:t>
      </w:r>
      <w:r w:rsidRPr="00A16A20">
        <w:rPr>
          <w:rStyle w:val="StyleUnderline"/>
        </w:rPr>
        <w:t xml:space="preserve"> of their interactions are bound to be complex</w:t>
      </w:r>
      <w:r w:rsidRPr="00A16A20">
        <w:rPr>
          <w:sz w:val="12"/>
        </w:rPr>
        <w:t>, even contradictory.</w:t>
      </w:r>
      <w:r>
        <w:rPr>
          <w:sz w:val="12"/>
        </w:rPr>
        <w:t xml:space="preserve"> </w:t>
      </w:r>
      <w:r w:rsidRPr="00814D12">
        <w:rPr>
          <w:sz w:val="12"/>
        </w:rPr>
        <w:t xml:space="preserve">We should expect to see “issue-specific orders” where the key norms and institutions that regulate state behavior today vary depending on the issue area—territory, arms control, trade, finance, information, environment, political rights, and social rights, among others. </w:t>
      </w:r>
      <w:r w:rsidRPr="00A6459D">
        <w:rPr>
          <w:rStyle w:val="StyleUnderline"/>
        </w:rPr>
        <w:t>Across many</w:t>
      </w:r>
      <w:r w:rsidRPr="00814D12">
        <w:rPr>
          <w:sz w:val="12"/>
        </w:rPr>
        <w:t xml:space="preserve"> of these </w:t>
      </w:r>
      <w:r w:rsidRPr="00A6459D">
        <w:rPr>
          <w:rStyle w:val="StyleUnderline"/>
        </w:rPr>
        <w:t xml:space="preserve">orders, the </w:t>
      </w:r>
      <w:r w:rsidRPr="0089540F">
        <w:rPr>
          <w:rStyle w:val="Emphasis"/>
        </w:rPr>
        <w:t>dominant norms</w:t>
      </w:r>
      <w:r w:rsidRPr="00A6459D">
        <w:rPr>
          <w:rStyle w:val="StyleUnderline"/>
        </w:rPr>
        <w:t xml:space="preserve"> and </w:t>
      </w:r>
      <w:r w:rsidRPr="0089540F">
        <w:rPr>
          <w:rStyle w:val="Emphasis"/>
        </w:rPr>
        <w:t>institutions</w:t>
      </w:r>
      <w:r w:rsidRPr="00A6459D">
        <w:rPr>
          <w:rStyle w:val="StyleUnderline"/>
        </w:rPr>
        <w:t xml:space="preserve"> are sufficiently different</w:t>
      </w:r>
      <w:r w:rsidRPr="00814D12">
        <w:rPr>
          <w:sz w:val="12"/>
        </w:rPr>
        <w:t xml:space="preserve">, sometimes even contradictory, or contested within each order, </w:t>
      </w:r>
      <w:r w:rsidRPr="00A6459D">
        <w:rPr>
          <w:rStyle w:val="StyleUnderline"/>
        </w:rPr>
        <w:t xml:space="preserve">such that using the notion of a </w:t>
      </w:r>
      <w:r w:rsidRPr="0089540F">
        <w:rPr>
          <w:rStyle w:val="Emphasis"/>
        </w:rPr>
        <w:t>singular U.S.-dominated “rules-based order”</w:t>
      </w:r>
      <w:r w:rsidRPr="00A6459D">
        <w:rPr>
          <w:rStyle w:val="StyleUnderline"/>
        </w:rPr>
        <w:t xml:space="preserve"> to measure</w:t>
      </w:r>
      <w:r w:rsidRPr="00814D12">
        <w:rPr>
          <w:sz w:val="12"/>
        </w:rPr>
        <w:t xml:space="preserve"> the </w:t>
      </w:r>
      <w:r w:rsidRPr="00A6459D">
        <w:rPr>
          <w:rStyle w:val="StyleUnderline"/>
        </w:rPr>
        <w:t>success or failure of engagement</w:t>
      </w:r>
      <w:r w:rsidRPr="00814D12">
        <w:rPr>
          <w:sz w:val="12"/>
        </w:rPr>
        <w:t xml:space="preserve"> of any state </w:t>
      </w:r>
      <w:r w:rsidRPr="00A6459D">
        <w:rPr>
          <w:rStyle w:val="StyleUnderline"/>
        </w:rPr>
        <w:t>is conceptually and empirically problematic</w:t>
      </w:r>
      <w:r w:rsidRPr="00814D12">
        <w:rPr>
          <w:sz w:val="12"/>
        </w:rPr>
        <w:t xml:space="preserve">. </w:t>
      </w:r>
      <w:r w:rsidRPr="00814D12">
        <w:rPr>
          <w:rStyle w:val="StyleUnderline"/>
        </w:rPr>
        <w:t>China’s compliance</w:t>
      </w:r>
      <w:r w:rsidRPr="00814D12">
        <w:rPr>
          <w:sz w:val="12"/>
        </w:rPr>
        <w:t xml:space="preserve"> with “order,” </w:t>
      </w:r>
      <w:r w:rsidRPr="00814D12">
        <w:rPr>
          <w:rStyle w:val="StyleUnderline"/>
        </w:rPr>
        <w:t xml:space="preserve">like that of many other countries, varies depending on </w:t>
      </w:r>
      <w:r w:rsidRPr="0089540F">
        <w:rPr>
          <w:rStyle w:val="Emphasis"/>
        </w:rPr>
        <w:t>which order is being considered</w:t>
      </w:r>
      <w:r w:rsidRPr="00814D12">
        <w:rPr>
          <w:sz w:val="12"/>
        </w:rPr>
        <w:t xml:space="preserve">.7 For </w:t>
      </w:r>
      <w:proofErr w:type="gramStart"/>
      <w:r w:rsidRPr="00814D12">
        <w:rPr>
          <w:sz w:val="12"/>
        </w:rPr>
        <w:t>example,</w:t>
      </w:r>
      <w:proofErr w:type="gramEnd"/>
      <w:r w:rsidRPr="00814D12">
        <w:rPr>
          <w:sz w:val="12"/>
        </w:rPr>
        <w:t xml:space="preserve"> arguably the most fundamental norms and practices in modern international relations have historically been sovereignty and territorial integrity. These define the very nature of the main actors in the system (states) and thus the nature of that system (inter-state, as opposed to imperial, supranational, or religious). One might call them the norms of a constitutive order that defines the current international system. There is nothing inherently “liberal” about these norms. They have existed from well before any liberal domestic or inter-state practices emerged, and they can be, and have been, defended using violence as well as peaceful legal processes. </w:t>
      </w:r>
      <w:r w:rsidRPr="00814D12">
        <w:rPr>
          <w:rStyle w:val="StyleUnderline"/>
        </w:rPr>
        <w:t>The dominant institution</w:t>
      </w:r>
      <w:r w:rsidRPr="00814D12">
        <w:rPr>
          <w:sz w:val="12"/>
        </w:rPr>
        <w:t xml:space="preserve"> in today’s constitutive order </w:t>
      </w:r>
      <w:r w:rsidRPr="00814D12">
        <w:rPr>
          <w:rStyle w:val="StyleUnderline"/>
        </w:rPr>
        <w:t>is the United Nations</w:t>
      </w:r>
      <w:r w:rsidRPr="00814D12">
        <w:rPr>
          <w:sz w:val="12"/>
        </w:rPr>
        <w:t xml:space="preserve">. </w:t>
      </w:r>
      <w:r w:rsidRPr="00814D12">
        <w:rPr>
          <w:rStyle w:val="StyleUnderline"/>
        </w:rPr>
        <w:t>China is a strong supporter of the UN, and</w:t>
      </w:r>
      <w:r w:rsidRPr="00814D12">
        <w:rPr>
          <w:sz w:val="12"/>
        </w:rPr>
        <w:t xml:space="preserve"> indeed in many of the other orders is </w:t>
      </w:r>
      <w:r w:rsidRPr="00814D12">
        <w:rPr>
          <w:rStyle w:val="StyleUnderline"/>
        </w:rPr>
        <w:t>trying to move global governance</w:t>
      </w:r>
      <w:r w:rsidRPr="00814D12">
        <w:rPr>
          <w:sz w:val="12"/>
        </w:rPr>
        <w:t xml:space="preserve"> (e.g. internet governance) </w:t>
      </w:r>
      <w:r w:rsidRPr="00814D12">
        <w:rPr>
          <w:rStyle w:val="StyleUnderline"/>
        </w:rPr>
        <w:t>more firmly under UN supervision</w:t>
      </w:r>
      <w:r w:rsidRPr="00814D12">
        <w:rPr>
          <w:sz w:val="12"/>
        </w:rPr>
        <w:t xml:space="preserve">. </w:t>
      </w:r>
      <w:r w:rsidRPr="00814D12">
        <w:rPr>
          <w:rStyle w:val="StyleUnderline"/>
        </w:rPr>
        <w:t>This is perhaps the order</w:t>
      </w:r>
      <w:r w:rsidRPr="00814D12">
        <w:rPr>
          <w:sz w:val="12"/>
        </w:rPr>
        <w:t xml:space="preserve"> that </w:t>
      </w:r>
      <w:r w:rsidRPr="00814D12">
        <w:rPr>
          <w:rStyle w:val="StyleUnderline"/>
        </w:rPr>
        <w:t xml:space="preserve">China, like the United States, most </w:t>
      </w:r>
      <w:r w:rsidRPr="00542431">
        <w:rPr>
          <w:rStyle w:val="Emphasis"/>
        </w:rPr>
        <w:t>strongly supports</w:t>
      </w:r>
      <w:r w:rsidRPr="00814D12">
        <w:rPr>
          <w:sz w:val="12"/>
        </w:rPr>
        <w:t>.</w:t>
      </w:r>
      <w:r>
        <w:rPr>
          <w:sz w:val="12"/>
        </w:rPr>
        <w:t xml:space="preserve"> </w:t>
      </w:r>
      <w:r w:rsidRPr="00A335E2">
        <w:rPr>
          <w:sz w:val="12"/>
        </w:rPr>
        <w:t xml:space="preserve">At the other extreme, China is least supportive of what might be called the political development order —the international rules and norms which relate to how states should treat their own people politically. This order has, over time, increasingly stressed limits on state sovereignty when it comes to the protection of the civil and political liberties of </w:t>
      </w:r>
      <w:proofErr w:type="gramStart"/>
      <w:r w:rsidRPr="00A335E2">
        <w:rPr>
          <w:sz w:val="12"/>
        </w:rPr>
        <w:t>individuals</w:t>
      </w:r>
      <w:proofErr w:type="gramEnd"/>
      <w:r w:rsidRPr="00A335E2">
        <w:rPr>
          <w:sz w:val="12"/>
        </w:rPr>
        <w:t xml:space="preserve"> vis-à-vis the state. While this order is contested—only a small majority of states practice liberal democracy— China has consistently opposed domestic liberalization or competitive democratic politics by invoking other powerful international norms such as sovereignty and noninterference in internal affairs.8 In short, China uses the norms of one extant order to oppose the norms of another. Between these two extremes, </w:t>
      </w:r>
      <w:r w:rsidRPr="00A335E2">
        <w:rPr>
          <w:rStyle w:val="StyleUnderline"/>
        </w:rPr>
        <w:t>China is moderately supportive of the current global trade order, which</w:t>
      </w:r>
      <w:r w:rsidRPr="00A335E2">
        <w:rPr>
          <w:sz w:val="12"/>
        </w:rPr>
        <w:t xml:space="preserve"> generally </w:t>
      </w:r>
      <w:r w:rsidRPr="00A335E2">
        <w:rPr>
          <w:rStyle w:val="StyleUnderline"/>
        </w:rPr>
        <w:t>stresses free</w:t>
      </w:r>
      <w:r w:rsidRPr="00A335E2">
        <w:rPr>
          <w:sz w:val="12"/>
        </w:rPr>
        <w:t>(</w:t>
      </w:r>
      <w:proofErr w:type="spellStart"/>
      <w:r w:rsidRPr="00A335E2">
        <w:rPr>
          <w:sz w:val="12"/>
        </w:rPr>
        <w:t>ish</w:t>
      </w:r>
      <w:proofErr w:type="spellEnd"/>
      <w:r w:rsidRPr="00A335E2">
        <w:rPr>
          <w:sz w:val="12"/>
        </w:rPr>
        <w:t xml:space="preserve">) </w:t>
      </w:r>
      <w:r w:rsidRPr="00A335E2">
        <w:rPr>
          <w:rStyle w:val="StyleUnderline"/>
        </w:rPr>
        <w:t>trade and multilateral management</w:t>
      </w:r>
      <w:r w:rsidRPr="00A335E2">
        <w:rPr>
          <w:sz w:val="12"/>
        </w:rPr>
        <w:t xml:space="preserve"> of trade disputes. While it is the least open of the major economies, </w:t>
      </w:r>
      <w:r w:rsidRPr="00A335E2">
        <w:rPr>
          <w:rStyle w:val="StyleUnderline"/>
        </w:rPr>
        <w:t xml:space="preserve">many of China’s bilateral and multilateral trade policies have been barrier reducing, not barrier </w:t>
      </w:r>
      <w:proofErr w:type="gramStart"/>
      <w:r w:rsidRPr="00A335E2">
        <w:rPr>
          <w:rStyle w:val="StyleUnderline"/>
        </w:rPr>
        <w:t>raising</w:t>
      </w:r>
      <w:proofErr w:type="gramEnd"/>
      <w:r w:rsidRPr="00A335E2">
        <w:rPr>
          <w:sz w:val="12"/>
        </w:rPr>
        <w:t xml:space="preserve">. The first thing to remember is that China’s official tariff rates are much lower today than when the U.S. engagement strategy was launched in the 1990s, with the largest drop coming after entry into the WTO. In addition, data on non-tariff barriers suggest some continued, if ragged, opening. For example, according to a recent Organization for Economic Cooperation and Development (OECD) Trade Facilitation Indicators report, from 2015- 2017, in five of 11 indicators China’s performance improved, in two it regressed, and in four there was no change.9 Another OECD index on restrictions in service trade shows that from 2014-2018, China’s barriers declined in eight of 22 sectors, increased in in 10 sectors, and did not change in four sectors.10 Almost all of the barrier increases were relatively minor, except for telecommunications. On average, the overall service trade barriers index has declined somewhat since 2014.11 And according to a new dataset that codes the design features of Free Trade Agreements (FTAs) using, among other things, the “depth” or quality of the agreement (e.g. the range of trade and investment activities covered by the agreement), FTAs involving China have become deeper (higher quality) over time.12 On the other hand, there is no doubt that there are persistent WTO incompatible non-tariff trade barriers, including weak intellectual property protection, technology theft, and non-transparent regulatory practices, among others. </w:t>
      </w:r>
      <w:r w:rsidRPr="00A335E2">
        <w:rPr>
          <w:rStyle w:val="StyleUnderline"/>
        </w:rPr>
        <w:t xml:space="preserve">Given this mixed picture, one might conclude China is </w:t>
      </w:r>
      <w:r w:rsidRPr="00542431">
        <w:rPr>
          <w:rStyle w:val="Emphasis"/>
        </w:rPr>
        <w:t>moderately supportive</w:t>
      </w:r>
      <w:r w:rsidRPr="00A335E2">
        <w:rPr>
          <w:rStyle w:val="StyleUnderline"/>
        </w:rPr>
        <w:t xml:space="preserve"> of this order</w:t>
      </w:r>
      <w:r w:rsidRPr="00A335E2">
        <w:rPr>
          <w:sz w:val="12"/>
        </w:rPr>
        <w:t xml:space="preserve">. In short, arguably </w:t>
      </w:r>
      <w:r w:rsidRPr="00A335E2">
        <w:rPr>
          <w:rStyle w:val="StyleUnderline"/>
        </w:rPr>
        <w:t xml:space="preserve">there is </w:t>
      </w:r>
      <w:r w:rsidRPr="00542431">
        <w:rPr>
          <w:rStyle w:val="Emphasis"/>
        </w:rPr>
        <w:t>no single</w:t>
      </w:r>
      <w:r w:rsidRPr="00542431">
        <w:rPr>
          <w:rStyle w:val="StyleUnderline"/>
        </w:rPr>
        <w:t>, consistent</w:t>
      </w:r>
      <w:r w:rsidRPr="00542431">
        <w:rPr>
          <w:rStyle w:val="Emphasis"/>
        </w:rPr>
        <w:t xml:space="preserve"> liberal world order</w:t>
      </w:r>
      <w:r w:rsidRPr="00A335E2">
        <w:rPr>
          <w:rStyle w:val="StyleUnderline"/>
        </w:rPr>
        <w:t xml:space="preserve">, but there are </w:t>
      </w:r>
      <w:r w:rsidRPr="00542431">
        <w:rPr>
          <w:rStyle w:val="Emphasis"/>
        </w:rPr>
        <w:t>multiple orders</w:t>
      </w:r>
      <w:r w:rsidRPr="00A335E2">
        <w:rPr>
          <w:rStyle w:val="StyleUnderline"/>
        </w:rPr>
        <w:t>, some of which China strongly supports</w:t>
      </w:r>
      <w:r w:rsidRPr="00A335E2">
        <w:rPr>
          <w:sz w:val="12"/>
        </w:rPr>
        <w:t xml:space="preserve">, some of which it strongly opposes, and some of which it supports inconsistently. </w:t>
      </w:r>
      <w:r w:rsidRPr="00A335E2">
        <w:rPr>
          <w:rStyle w:val="StyleUnderline"/>
        </w:rPr>
        <w:t xml:space="preserve">It does not make </w:t>
      </w:r>
      <w:r w:rsidRPr="00542431">
        <w:rPr>
          <w:rStyle w:val="Emphasis"/>
        </w:rPr>
        <w:t>conceptual</w:t>
      </w:r>
      <w:r w:rsidRPr="00A335E2">
        <w:rPr>
          <w:rStyle w:val="StyleUnderline"/>
        </w:rPr>
        <w:t xml:space="preserve"> or </w:t>
      </w:r>
      <w:r w:rsidRPr="00542431">
        <w:rPr>
          <w:rStyle w:val="Emphasis"/>
        </w:rPr>
        <w:t>empirical</w:t>
      </w:r>
      <w:r w:rsidRPr="00A335E2">
        <w:rPr>
          <w:rStyle w:val="StyleUnderline"/>
        </w:rPr>
        <w:t xml:space="preserve"> or even </w:t>
      </w:r>
      <w:r w:rsidRPr="00542431">
        <w:rPr>
          <w:rStyle w:val="Emphasis"/>
        </w:rPr>
        <w:t>policy</w:t>
      </w:r>
      <w:r w:rsidRPr="00A335E2">
        <w:rPr>
          <w:rStyle w:val="StyleUnderline"/>
        </w:rPr>
        <w:t xml:space="preserve"> sense to take the variation in China’s approaches to a complex array of various contradictory orders and aggregate these using an </w:t>
      </w:r>
      <w:proofErr w:type="spellStart"/>
      <w:r w:rsidRPr="00A335E2">
        <w:rPr>
          <w:rStyle w:val="StyleUnderline"/>
        </w:rPr>
        <w:t>out-of</w:t>
      </w:r>
      <w:proofErr w:type="spellEnd"/>
      <w:r>
        <w:rPr>
          <w:rStyle w:val="StyleUnderline"/>
        </w:rPr>
        <w:t xml:space="preserve"> </w:t>
      </w:r>
      <w:r w:rsidRPr="00A335E2">
        <w:rPr>
          <w:rStyle w:val="StyleUnderline"/>
        </w:rPr>
        <w:t>date binary—status quo versus revisionist—to conclude that China rejects a singular U.S.-dominated liberal “rules-based order.”</w:t>
      </w:r>
      <w:r>
        <w:rPr>
          <w:sz w:val="12"/>
        </w:rPr>
        <w:t xml:space="preserve"> </w:t>
      </w:r>
      <w:r w:rsidRPr="00D5274F">
        <w:rPr>
          <w:sz w:val="12"/>
        </w:rPr>
        <w:t xml:space="preserve">Indeed, to the extent that U.S. engagement policy was designed to tie China into some of these orders, and shape its behavior toward them, the empirical evidence would suggest a more complicated, partial success story. Back in 1997, President William Clinton established a set of criteria for measuring the success of his engagement policy: “Progress in each of these areas will draw China into the institutions and arrangements that are setting the ground rules for the 21st century —the security partnerships, the open trade arrangements, the arms control regime, the multinational coalitions against terrorism, crime and drugs, the commitments to preserve the environment and to uphold human rights.” 13 (Emphasis added.) Note the list of institutions in which he said engagement would lead China to participate more fully. It is problematic to claim that China is less economically open to trade today than in 1997, or less supportive of the arms control regimes it has joined than in 1997, or less committed to global counterterrorism today than in 1997, or less committed to dealing with greenhouse gases today than in 1997.14 These are relative statements, not absolute ones, of course.15 It is plausible to claim that, when it comes to traditional political and civil human rights (speech, assembly, protection of political and religious beliefs), there has been essentially no change over the years of engagement, and in some areas there has been considerable regression under Xi Jinping (e.g. the mass internment and forced cultural assimilation of Uyghurs being the most obvious example).16 Thus when it comes to political and civil rights, one could say that engagement has failed, using Clinton’s own criterion. But as I argue below, human rights in China, let alone democratization, has never been a prominent element in the practice of U.S. engagement policy, and little external pressure has been applied. </w:t>
      </w:r>
      <w:r w:rsidRPr="00D5274F">
        <w:rPr>
          <w:rStyle w:val="StyleUnderline"/>
        </w:rPr>
        <w:t>Engagement can hardly be blamed for not achieving an outcome that it never took</w:t>
      </w:r>
      <w:r w:rsidRPr="00D5274F">
        <w:rPr>
          <w:sz w:val="12"/>
        </w:rPr>
        <w:t xml:space="preserve"> all </w:t>
      </w:r>
      <w:r w:rsidRPr="00D5274F">
        <w:rPr>
          <w:rStyle w:val="StyleUnderline"/>
        </w:rPr>
        <w:t>that seriously or never expected to progress very far</w:t>
      </w:r>
      <w:r w:rsidRPr="00D5274F">
        <w:rPr>
          <w:sz w:val="12"/>
        </w:rPr>
        <w:t xml:space="preserve">. Clinton’s list did not include some norms and institutions that are more salient today than in 1997. For example, China is an obvious outlier in terms of its use of UN Law of the Sea noncompliant arguments (e.g. the Nine-Dashed line and historical rights within the line) and militarized diplomacy to claim special access to resources in the South China Sea. But overall, </w:t>
      </w:r>
      <w:r w:rsidRPr="00D5274F">
        <w:rPr>
          <w:rStyle w:val="StyleUnderline"/>
        </w:rPr>
        <w:t xml:space="preserve">in </w:t>
      </w:r>
      <w:r w:rsidRPr="00F15776">
        <w:rPr>
          <w:rStyle w:val="Emphasis"/>
        </w:rPr>
        <w:t>five of the six domains</w:t>
      </w:r>
      <w:r w:rsidRPr="00D5274F">
        <w:rPr>
          <w:sz w:val="12"/>
        </w:rPr>
        <w:t xml:space="preserve"> that Clinton </w:t>
      </w:r>
      <w:r w:rsidRPr="00D5274F">
        <w:rPr>
          <w:rStyle w:val="StyleUnderline"/>
        </w:rPr>
        <w:t>listed</w:t>
      </w:r>
      <w:r w:rsidRPr="00D5274F">
        <w:rPr>
          <w:sz w:val="12"/>
        </w:rPr>
        <w:t xml:space="preserve"> in 1997, </w:t>
      </w:r>
      <w:r w:rsidRPr="00D5274F">
        <w:rPr>
          <w:rStyle w:val="StyleUnderline"/>
        </w:rPr>
        <w:t>arguably engagement has been associated with greater Chinese support for extant norms and institutions</w:t>
      </w:r>
      <w:r w:rsidRPr="00D5274F">
        <w:rPr>
          <w:sz w:val="12"/>
        </w:rPr>
        <w:t xml:space="preserve">. </w:t>
      </w:r>
    </w:p>
    <w:p w:rsidR="00DD066B" w:rsidRDefault="00DD066B" w:rsidP="00DD066B">
      <w:pPr>
        <w:pStyle w:val="Heading4"/>
      </w:pPr>
      <w:r>
        <w:t xml:space="preserve">Chinese foreign policy conforms to defensive realism---their wrong </w:t>
      </w:r>
    </w:p>
    <w:p w:rsidR="00DD066B" w:rsidRDefault="00DD066B" w:rsidP="00DD066B">
      <w:pPr>
        <w:rPr>
          <w:sz w:val="18"/>
          <w:szCs w:val="18"/>
        </w:rPr>
      </w:pPr>
      <w:r w:rsidRPr="004563D6">
        <w:rPr>
          <w:sz w:val="18"/>
          <w:szCs w:val="18"/>
        </w:rPr>
        <w:t xml:space="preserve">--- AT: </w:t>
      </w:r>
      <w:proofErr w:type="spellStart"/>
      <w:r w:rsidRPr="004563D6">
        <w:rPr>
          <w:sz w:val="18"/>
          <w:szCs w:val="18"/>
        </w:rPr>
        <w:t>Mearshimer</w:t>
      </w:r>
      <w:proofErr w:type="spellEnd"/>
    </w:p>
    <w:p w:rsidR="00DD066B" w:rsidRDefault="00DD066B" w:rsidP="00DD066B">
      <w:pPr>
        <w:rPr>
          <w:sz w:val="18"/>
          <w:szCs w:val="18"/>
        </w:rPr>
      </w:pPr>
      <w:r>
        <w:rPr>
          <w:sz w:val="18"/>
          <w:szCs w:val="18"/>
        </w:rPr>
        <w:t xml:space="preserve">--- AT: Taiwan/SCS prove offensive realism  </w:t>
      </w:r>
    </w:p>
    <w:p w:rsidR="00DD066B" w:rsidRPr="000C447F" w:rsidRDefault="00DD066B" w:rsidP="00DD066B">
      <w:pPr>
        <w:rPr>
          <w:sz w:val="18"/>
          <w:szCs w:val="18"/>
        </w:rPr>
      </w:pPr>
      <w:r w:rsidRPr="000C447F">
        <w:rPr>
          <w:sz w:val="18"/>
          <w:szCs w:val="18"/>
        </w:rPr>
        <w:t xml:space="preserve">Ghazala Yasmin </w:t>
      </w:r>
      <w:proofErr w:type="spellStart"/>
      <w:r w:rsidRPr="000C447F">
        <w:rPr>
          <w:rStyle w:val="Style13ptBold"/>
        </w:rPr>
        <w:t>Jalil</w:t>
      </w:r>
      <w:proofErr w:type="spellEnd"/>
      <w:r w:rsidRPr="000C447F">
        <w:rPr>
          <w:rStyle w:val="Style13ptBold"/>
        </w:rPr>
        <w:t xml:space="preserve"> 19</w:t>
      </w:r>
      <w:r w:rsidRPr="000C447F">
        <w:rPr>
          <w:sz w:val="18"/>
          <w:szCs w:val="18"/>
        </w:rPr>
        <w:t xml:space="preserve">. </w:t>
      </w:r>
      <w:proofErr w:type="gramStart"/>
      <w:r w:rsidRPr="000C447F">
        <w:rPr>
          <w:sz w:val="18"/>
          <w:szCs w:val="18"/>
        </w:rPr>
        <w:t>Research fellow at the Institute of Strategic Studies.</w:t>
      </w:r>
      <w:proofErr w:type="gramEnd"/>
      <w:r w:rsidRPr="000C447F">
        <w:rPr>
          <w:sz w:val="18"/>
          <w:szCs w:val="18"/>
        </w:rPr>
        <w:t xml:space="preserve"> 2019. "China’s Rise: Offensive or Defensive Realism." </w:t>
      </w:r>
      <w:proofErr w:type="gramStart"/>
      <w:r w:rsidRPr="000C447F">
        <w:rPr>
          <w:sz w:val="18"/>
          <w:szCs w:val="18"/>
        </w:rPr>
        <w:t>Journal of Strategic Studies.</w:t>
      </w:r>
      <w:proofErr w:type="gramEnd"/>
      <w:r w:rsidRPr="000C447F">
        <w:rPr>
          <w:sz w:val="18"/>
          <w:szCs w:val="18"/>
        </w:rPr>
        <w:t xml:space="preserve"> https://search-proquest-com.proxy.library.emory.edu/docview/2217797444/A6FF9547873245A2PQ/1?accountid=10747. </w:t>
      </w:r>
      <w:proofErr w:type="gramStart"/>
      <w:r w:rsidRPr="000C447F">
        <w:rPr>
          <w:sz w:val="18"/>
          <w:szCs w:val="18"/>
        </w:rPr>
        <w:t>accessed</w:t>
      </w:r>
      <w:proofErr w:type="gramEnd"/>
      <w:r w:rsidRPr="000C447F">
        <w:rPr>
          <w:sz w:val="18"/>
          <w:szCs w:val="18"/>
        </w:rPr>
        <w:t xml:space="preserve"> 6-28-2019//</w:t>
      </w:r>
      <w:proofErr w:type="spellStart"/>
      <w:r w:rsidRPr="000C447F">
        <w:rPr>
          <w:sz w:val="18"/>
          <w:szCs w:val="18"/>
        </w:rPr>
        <w:t>JDi</w:t>
      </w:r>
      <w:proofErr w:type="spellEnd"/>
    </w:p>
    <w:p w:rsidR="00DD066B" w:rsidRPr="00FA591C" w:rsidRDefault="00DD066B" w:rsidP="00DD066B">
      <w:pPr>
        <w:rPr>
          <w:sz w:val="12"/>
        </w:rPr>
      </w:pPr>
      <w:r w:rsidRPr="00D47DEB">
        <w:rPr>
          <w:sz w:val="12"/>
        </w:rPr>
        <w:t xml:space="preserve">China’s Rise: Offensive or Defensive Realism China’s Rise </w:t>
      </w:r>
      <w:r w:rsidRPr="00D47DEB">
        <w:rPr>
          <w:rStyle w:val="StyleUnderline"/>
        </w:rPr>
        <w:t>China has grown tremendously in economic terms</w:t>
      </w:r>
      <w:r w:rsidRPr="00D47DEB">
        <w:rPr>
          <w:sz w:val="12"/>
        </w:rPr>
        <w:t xml:space="preserve"> in the last 30 years. At the same time, </w:t>
      </w:r>
      <w:r w:rsidRPr="00D47DEB">
        <w:rPr>
          <w:rStyle w:val="StyleUnderline"/>
        </w:rPr>
        <w:t>it has</w:t>
      </w:r>
      <w:r w:rsidRPr="00D47DEB">
        <w:rPr>
          <w:sz w:val="12"/>
        </w:rPr>
        <w:t xml:space="preserve"> also </w:t>
      </w:r>
      <w:r w:rsidRPr="00D47DEB">
        <w:rPr>
          <w:rStyle w:val="StyleUnderline"/>
        </w:rPr>
        <w:t xml:space="preserve">gained enormous political, military and economic </w:t>
      </w:r>
      <w:r w:rsidRPr="00D47DEB">
        <w:rPr>
          <w:rStyle w:val="Emphasis"/>
          <w:sz w:val="32"/>
          <w:szCs w:val="32"/>
        </w:rPr>
        <w:t>clout</w:t>
      </w:r>
      <w:r w:rsidRPr="00D47DEB">
        <w:rPr>
          <w:sz w:val="12"/>
        </w:rPr>
        <w:t xml:space="preserve">. The engine behind China’s rise has been its enormous economic growth. It has a Gross Domestic Product (GDP) growth of nearly 10 per cent per annum, which is one of the major sustained expansions in the history of world economies. As a result, it has been able to lift more than 800 million people out of poverty.22 </w:t>
      </w:r>
      <w:proofErr w:type="gramStart"/>
      <w:r w:rsidRPr="00D47DEB">
        <w:rPr>
          <w:sz w:val="12"/>
        </w:rPr>
        <w:t>In</w:t>
      </w:r>
      <w:proofErr w:type="gramEnd"/>
      <w:r w:rsidRPr="00D47DEB">
        <w:rPr>
          <w:sz w:val="12"/>
        </w:rPr>
        <w:t xml:space="preserve"> just 30 years, </w:t>
      </w:r>
      <w:r w:rsidRPr="00D47DEB">
        <w:rPr>
          <w:rStyle w:val="StyleUnderline"/>
        </w:rPr>
        <w:t>China has risen as the second-largest economy in the world</w:t>
      </w:r>
      <w:r w:rsidRPr="00D47DEB">
        <w:rPr>
          <w:sz w:val="12"/>
        </w:rPr>
        <w:t xml:space="preserve">. It has a world economic output of 14.8 per cent and an economy worth US$11 trillion.23 </w:t>
      </w:r>
      <w:r w:rsidRPr="00D47DEB">
        <w:rPr>
          <w:rStyle w:val="StyleUnderline"/>
        </w:rPr>
        <w:t>China has</w:t>
      </w:r>
      <w:r w:rsidRPr="00D47DEB">
        <w:rPr>
          <w:sz w:val="12"/>
        </w:rPr>
        <w:t xml:space="preserve"> also </w:t>
      </w:r>
      <w:r w:rsidRPr="00D47DEB">
        <w:rPr>
          <w:rStyle w:val="StyleUnderline"/>
        </w:rPr>
        <w:t xml:space="preserve">been playing an </w:t>
      </w:r>
      <w:r w:rsidRPr="006E7EEB">
        <w:rPr>
          <w:rStyle w:val="Emphasis"/>
        </w:rPr>
        <w:t>increasingly vital role</w:t>
      </w:r>
      <w:r w:rsidRPr="00D47DEB">
        <w:rPr>
          <w:rStyle w:val="StyleUnderline"/>
        </w:rPr>
        <w:t xml:space="preserve"> in the issues affecting international security</w:t>
      </w:r>
      <w:r w:rsidRPr="00D47DEB">
        <w:rPr>
          <w:sz w:val="12"/>
        </w:rPr>
        <w:t xml:space="preserve"> like North Korea, Iran, Sudan to HIV/AIDS and energy security. Moreover, </w:t>
      </w:r>
      <w:r w:rsidRPr="00D47DEB">
        <w:rPr>
          <w:rStyle w:val="StyleUnderline"/>
        </w:rPr>
        <w:t>China is among the five permanent members of the United Nations Security Council</w:t>
      </w:r>
      <w:r w:rsidRPr="00D47DEB">
        <w:rPr>
          <w:sz w:val="12"/>
        </w:rPr>
        <w:t xml:space="preserve"> (UNSC) </w:t>
      </w:r>
      <w:r w:rsidRPr="00D47DEB">
        <w:rPr>
          <w:rStyle w:val="StyleUnderline"/>
        </w:rPr>
        <w:t>and has a</w:t>
      </w:r>
      <w:r w:rsidRPr="00D47DEB">
        <w:rPr>
          <w:sz w:val="12"/>
        </w:rPr>
        <w:t xml:space="preserve"> right to </w:t>
      </w:r>
      <w:r w:rsidRPr="00D47DEB">
        <w:rPr>
          <w:rStyle w:val="StyleUnderline"/>
        </w:rPr>
        <w:t>veto</w:t>
      </w:r>
      <w:r w:rsidRPr="00D47DEB">
        <w:rPr>
          <w:sz w:val="12"/>
        </w:rPr>
        <w:t>.</w:t>
      </w:r>
      <w:r>
        <w:rPr>
          <w:sz w:val="12"/>
        </w:rPr>
        <w:t xml:space="preserve"> </w:t>
      </w:r>
      <w:r w:rsidRPr="002768FA">
        <w:rPr>
          <w:sz w:val="12"/>
        </w:rPr>
        <w:t xml:space="preserve">It has a nuclear arsenal and is pursuing a military </w:t>
      </w:r>
      <w:proofErr w:type="spellStart"/>
      <w:r w:rsidRPr="002768FA">
        <w:rPr>
          <w:sz w:val="12"/>
        </w:rPr>
        <w:t>modernisation</w:t>
      </w:r>
      <w:proofErr w:type="spellEnd"/>
      <w:r w:rsidRPr="002768FA">
        <w:rPr>
          <w:sz w:val="12"/>
        </w:rPr>
        <w:t xml:space="preserve"> </w:t>
      </w:r>
      <w:proofErr w:type="spellStart"/>
      <w:r w:rsidRPr="002768FA">
        <w:rPr>
          <w:sz w:val="12"/>
        </w:rPr>
        <w:t>programme</w:t>
      </w:r>
      <w:proofErr w:type="spellEnd"/>
      <w:r w:rsidRPr="002768FA">
        <w:rPr>
          <w:sz w:val="12"/>
        </w:rPr>
        <w:t xml:space="preserve">. </w:t>
      </w:r>
      <w:r w:rsidRPr="006E7EEB">
        <w:rPr>
          <w:rStyle w:val="StyleUnderline"/>
        </w:rPr>
        <w:t>Ch</w:t>
      </w:r>
      <w:r w:rsidRPr="002768FA">
        <w:rPr>
          <w:rStyle w:val="StyleUnderline"/>
        </w:rPr>
        <w:t>ina’s growing economy has</w:t>
      </w:r>
      <w:r w:rsidRPr="002768FA">
        <w:rPr>
          <w:sz w:val="12"/>
        </w:rPr>
        <w:t xml:space="preserve"> also </w:t>
      </w:r>
      <w:r w:rsidRPr="002768FA">
        <w:rPr>
          <w:rStyle w:val="StyleUnderline"/>
        </w:rPr>
        <w:t xml:space="preserve">meant that it has an increasingly </w:t>
      </w:r>
      <w:r w:rsidRPr="006E7EEB">
        <w:rPr>
          <w:rStyle w:val="Emphasis"/>
        </w:rPr>
        <w:t>large</w:t>
      </w:r>
      <w:r w:rsidRPr="002768FA">
        <w:rPr>
          <w:rStyle w:val="StyleUnderline"/>
        </w:rPr>
        <w:t xml:space="preserve"> and </w:t>
      </w:r>
      <w:r w:rsidRPr="006E7EEB">
        <w:rPr>
          <w:rStyle w:val="Emphasis"/>
        </w:rPr>
        <w:t>diverse</w:t>
      </w:r>
      <w:r w:rsidRPr="002768FA">
        <w:rPr>
          <w:rStyle w:val="StyleUnderline"/>
        </w:rPr>
        <w:t xml:space="preserve"> </w:t>
      </w:r>
      <w:proofErr w:type="spellStart"/>
      <w:r w:rsidRPr="002768FA">
        <w:rPr>
          <w:rStyle w:val="StyleUnderline"/>
        </w:rPr>
        <w:t>defence</w:t>
      </w:r>
      <w:proofErr w:type="spellEnd"/>
      <w:r w:rsidRPr="002768FA">
        <w:rPr>
          <w:rStyle w:val="StyleUnderline"/>
        </w:rPr>
        <w:t xml:space="preserve"> force</w:t>
      </w:r>
      <w:r w:rsidRPr="002768FA">
        <w:rPr>
          <w:sz w:val="12"/>
        </w:rPr>
        <w:t xml:space="preserve">. It has a large army and an increasingly large naval force. China’s </w:t>
      </w:r>
      <w:proofErr w:type="spellStart"/>
      <w:r w:rsidRPr="002768FA">
        <w:rPr>
          <w:sz w:val="12"/>
        </w:rPr>
        <w:t>defence</w:t>
      </w:r>
      <w:proofErr w:type="spellEnd"/>
      <w:r w:rsidRPr="002768FA">
        <w:rPr>
          <w:sz w:val="12"/>
        </w:rPr>
        <w:t xml:space="preserve"> spending is an indicator of China’s growing </w:t>
      </w:r>
      <w:proofErr w:type="spellStart"/>
      <w:r w:rsidRPr="002768FA">
        <w:rPr>
          <w:sz w:val="12"/>
        </w:rPr>
        <w:t>defence</w:t>
      </w:r>
      <w:proofErr w:type="spellEnd"/>
      <w:r w:rsidRPr="002768FA">
        <w:rPr>
          <w:sz w:val="12"/>
        </w:rPr>
        <w:t xml:space="preserve"> force. While it had only a </w:t>
      </w:r>
      <w:proofErr w:type="spellStart"/>
      <w:r w:rsidRPr="002768FA">
        <w:rPr>
          <w:sz w:val="12"/>
        </w:rPr>
        <w:t>defence</w:t>
      </w:r>
      <w:proofErr w:type="spellEnd"/>
      <w:r w:rsidRPr="002768FA">
        <w:rPr>
          <w:sz w:val="12"/>
        </w:rPr>
        <w:t xml:space="preserve"> budget of US$58.8 billion in 2008, it has a US$215 billion budget in 2016. </w:t>
      </w:r>
      <w:r w:rsidRPr="002768FA">
        <w:rPr>
          <w:rStyle w:val="StyleUnderline"/>
        </w:rPr>
        <w:t xml:space="preserve">Its </w:t>
      </w:r>
      <w:proofErr w:type="spellStart"/>
      <w:r w:rsidRPr="002768FA">
        <w:rPr>
          <w:rStyle w:val="StyleUnderline"/>
        </w:rPr>
        <w:t>defence</w:t>
      </w:r>
      <w:proofErr w:type="spellEnd"/>
      <w:r w:rsidRPr="002768FA">
        <w:rPr>
          <w:rStyle w:val="StyleUnderline"/>
        </w:rPr>
        <w:t xml:space="preserve"> budget has increased </w:t>
      </w:r>
      <w:r w:rsidRPr="006E7EEB">
        <w:rPr>
          <w:rStyle w:val="Emphasis"/>
        </w:rPr>
        <w:t>nearly four times</w:t>
      </w:r>
      <w:r w:rsidRPr="002768FA">
        <w:rPr>
          <w:rStyle w:val="StyleUnderline"/>
        </w:rPr>
        <w:t xml:space="preserve"> in just eight years</w:t>
      </w:r>
      <w:r w:rsidRPr="002768FA">
        <w:rPr>
          <w:sz w:val="12"/>
        </w:rPr>
        <w:t>. In comparison, the US had military spending of US$611 billion in 2016, which is almost thrice that of the Chinese military spending</w:t>
      </w:r>
      <w:proofErr w:type="gramStart"/>
      <w:r w:rsidRPr="002768FA">
        <w:rPr>
          <w:sz w:val="12"/>
        </w:rPr>
        <w:t>,24</w:t>
      </w:r>
      <w:proofErr w:type="gramEnd"/>
      <w:r w:rsidRPr="002768FA">
        <w:rPr>
          <w:sz w:val="12"/>
        </w:rPr>
        <w:t xml:space="preserve"> it is significant that the latter has become the country with second highest military spending. </w:t>
      </w:r>
      <w:r w:rsidRPr="002768FA">
        <w:rPr>
          <w:rStyle w:val="StyleUnderline"/>
        </w:rPr>
        <w:t xml:space="preserve">China is estimated to have a nuclear arsenal of 260 </w:t>
      </w:r>
      <w:proofErr w:type="gramStart"/>
      <w:r w:rsidRPr="002768FA">
        <w:rPr>
          <w:rStyle w:val="StyleUnderline"/>
        </w:rPr>
        <w:t>weapons,</w:t>
      </w:r>
      <w:proofErr w:type="gramEnd"/>
      <w:r w:rsidRPr="002768FA">
        <w:rPr>
          <w:rStyle w:val="StyleUnderline"/>
        </w:rPr>
        <w:t xml:space="preserve"> the fourth largest in the world </w:t>
      </w:r>
      <w:r w:rsidRPr="002768FA">
        <w:rPr>
          <w:sz w:val="12"/>
        </w:rPr>
        <w:t xml:space="preserve">after Russia, US and France.25 It has an impressive array of ballistic missiles with ranges from 600 km to 11000 km. It has nearly 150 land-based ballistic missiles, 48 sea-based ballistic missiles and bombers.26 China also has a nuclear-powered submarine fleet of JIN (Type 094) that provides it with an assured second strike capability. China’s military strength is ranked third largest after the US and Russia.27 </w:t>
      </w:r>
      <w:proofErr w:type="gramStart"/>
      <w:r w:rsidRPr="002768FA">
        <w:rPr>
          <w:sz w:val="12"/>
        </w:rPr>
        <w:t>All</w:t>
      </w:r>
      <w:proofErr w:type="gramEnd"/>
      <w:r w:rsidRPr="002768FA">
        <w:rPr>
          <w:sz w:val="12"/>
        </w:rPr>
        <w:t xml:space="preserve"> </w:t>
      </w:r>
      <w:r w:rsidRPr="002768FA">
        <w:rPr>
          <w:rStyle w:val="StyleUnderline"/>
        </w:rPr>
        <w:t>these factors definitely provide the making of a great power</w:t>
      </w:r>
      <w:r w:rsidRPr="002768FA">
        <w:rPr>
          <w:sz w:val="12"/>
        </w:rPr>
        <w:t xml:space="preserve">. Also, </w:t>
      </w:r>
      <w:r w:rsidRPr="002768FA">
        <w:rPr>
          <w:rStyle w:val="StyleUnderline"/>
        </w:rPr>
        <w:t xml:space="preserve">in light of </w:t>
      </w:r>
      <w:proofErr w:type="spellStart"/>
      <w:r w:rsidRPr="002768FA">
        <w:rPr>
          <w:rStyle w:val="StyleUnderline"/>
        </w:rPr>
        <w:t>Mearsheimer’s</w:t>
      </w:r>
      <w:proofErr w:type="spellEnd"/>
      <w:r w:rsidRPr="002768FA">
        <w:rPr>
          <w:rStyle w:val="StyleUnderline"/>
        </w:rPr>
        <w:t xml:space="preserve"> theory, China has both latent power and military power</w:t>
      </w:r>
      <w:r w:rsidRPr="002768FA">
        <w:rPr>
          <w:sz w:val="12"/>
        </w:rPr>
        <w:t xml:space="preserve">. China’s latent power is its national wealth and the size of the population, both of which are very strong. This qualified China as a great power according to </w:t>
      </w:r>
      <w:proofErr w:type="spellStart"/>
      <w:r w:rsidRPr="002768FA">
        <w:rPr>
          <w:sz w:val="12"/>
        </w:rPr>
        <w:t>Mearsheimer’s</w:t>
      </w:r>
      <w:proofErr w:type="spellEnd"/>
      <w:r w:rsidRPr="002768FA">
        <w:rPr>
          <w:sz w:val="12"/>
        </w:rPr>
        <w:t xml:space="preserve"> theory. </w:t>
      </w:r>
      <w:r w:rsidRPr="002768FA">
        <w:rPr>
          <w:rStyle w:val="StyleUnderline"/>
        </w:rPr>
        <w:t xml:space="preserve">China is definitely a </w:t>
      </w:r>
      <w:r w:rsidRPr="006E7EEB">
        <w:rPr>
          <w:rStyle w:val="Emphasis"/>
        </w:rPr>
        <w:t>rising power</w:t>
      </w:r>
      <w:r w:rsidRPr="002768FA">
        <w:rPr>
          <w:rStyle w:val="StyleUnderline"/>
        </w:rPr>
        <w:t xml:space="preserve">, possibly a </w:t>
      </w:r>
      <w:r w:rsidRPr="006E7EEB">
        <w:rPr>
          <w:rStyle w:val="Emphasis"/>
        </w:rPr>
        <w:t>great power</w:t>
      </w:r>
      <w:r w:rsidRPr="002768FA">
        <w:rPr>
          <w:sz w:val="12"/>
        </w:rPr>
        <w:t xml:space="preserve">. What remains to be seen is what it means for China and the region. Offensive or Defensive Realism </w:t>
      </w:r>
      <w:r w:rsidRPr="002768FA">
        <w:rPr>
          <w:rStyle w:val="StyleUnderline"/>
        </w:rPr>
        <w:t xml:space="preserve">The test of the </w:t>
      </w:r>
      <w:r w:rsidRPr="006E7EEB">
        <w:rPr>
          <w:rStyle w:val="Emphasis"/>
        </w:rPr>
        <w:t>offensive realism</w:t>
      </w:r>
      <w:r w:rsidRPr="002768FA">
        <w:rPr>
          <w:rStyle w:val="StyleUnderline"/>
        </w:rPr>
        <w:t xml:space="preserve"> theory would be to determine whether China displays the revisionist tendencies, acts aggressively towards its </w:t>
      </w:r>
      <w:proofErr w:type="spellStart"/>
      <w:r w:rsidRPr="002768FA">
        <w:rPr>
          <w:rStyle w:val="StyleUnderline"/>
        </w:rPr>
        <w:t>neighbours</w:t>
      </w:r>
      <w:proofErr w:type="spellEnd"/>
      <w:r w:rsidRPr="002768FA">
        <w:rPr>
          <w:rStyle w:val="StyleUnderline"/>
        </w:rPr>
        <w:t xml:space="preserve"> and shows </w:t>
      </w:r>
      <w:r w:rsidRPr="008F7DE1">
        <w:rPr>
          <w:rStyle w:val="Emphasis"/>
        </w:rPr>
        <w:t xml:space="preserve">power </w:t>
      </w:r>
      <w:proofErr w:type="spellStart"/>
      <w:r w:rsidRPr="008F7DE1">
        <w:rPr>
          <w:rStyle w:val="Emphasis"/>
        </w:rPr>
        <w:t>maximising</w:t>
      </w:r>
      <w:proofErr w:type="spellEnd"/>
      <w:r w:rsidRPr="002768FA">
        <w:rPr>
          <w:rStyle w:val="StyleUnderline"/>
        </w:rPr>
        <w:t xml:space="preserve"> </w:t>
      </w:r>
      <w:proofErr w:type="spellStart"/>
      <w:r w:rsidRPr="002768FA">
        <w:rPr>
          <w:rStyle w:val="StyleUnderline"/>
        </w:rPr>
        <w:t>behaviour</w:t>
      </w:r>
      <w:proofErr w:type="spellEnd"/>
      <w:r w:rsidRPr="002768FA">
        <w:rPr>
          <w:sz w:val="12"/>
        </w:rPr>
        <w:t>.</w:t>
      </w:r>
      <w:r>
        <w:rPr>
          <w:sz w:val="12"/>
        </w:rPr>
        <w:t xml:space="preserve"> </w:t>
      </w:r>
      <w:r w:rsidRPr="00643D87">
        <w:rPr>
          <w:sz w:val="12"/>
        </w:rPr>
        <w:t xml:space="preserve">In sum, </w:t>
      </w:r>
      <w:r w:rsidRPr="00643D87">
        <w:rPr>
          <w:rStyle w:val="StyleUnderline"/>
        </w:rPr>
        <w:t>it would entail determining whether China displays revisionist tendencies or acts like a status quo power</w:t>
      </w:r>
      <w:r w:rsidRPr="00643D87">
        <w:rPr>
          <w:sz w:val="12"/>
        </w:rPr>
        <w:t xml:space="preserve">. Under Mao (1949-1976), China had the policy of overturning all the imperialist regimes in Asia and the world. During this period, China actively supported revolutions in many developing countries that it considered imperialist or saw them as imperialist proxies. This threatened China’s </w:t>
      </w:r>
      <w:proofErr w:type="spellStart"/>
      <w:r w:rsidRPr="00643D87">
        <w:rPr>
          <w:sz w:val="12"/>
        </w:rPr>
        <w:t>neighbouring</w:t>
      </w:r>
      <w:proofErr w:type="spellEnd"/>
      <w:r w:rsidRPr="00643D87">
        <w:rPr>
          <w:sz w:val="12"/>
        </w:rPr>
        <w:t xml:space="preserve"> states especially the US allies.28 China essentially wanted to export its socialist ideology to other states. During this time, China’s policy can be described as operating under the principles of offensive realism. At the same time</w:t>
      </w:r>
      <w:r w:rsidRPr="00643D87">
        <w:rPr>
          <w:rStyle w:val="StyleUnderline"/>
        </w:rPr>
        <w:t xml:space="preserve">, during this era, China was operating with </w:t>
      </w:r>
      <w:r w:rsidRPr="00AC589A">
        <w:rPr>
          <w:rStyle w:val="Emphasis"/>
        </w:rPr>
        <w:t>limited capabilities</w:t>
      </w:r>
      <w:r w:rsidRPr="00643D87">
        <w:rPr>
          <w:rStyle w:val="StyleUnderline"/>
        </w:rPr>
        <w:t xml:space="preserve"> in an international environment </w:t>
      </w:r>
      <w:proofErr w:type="spellStart"/>
      <w:r w:rsidRPr="00643D87">
        <w:rPr>
          <w:rStyle w:val="StyleUnderline"/>
        </w:rPr>
        <w:t>characterised</w:t>
      </w:r>
      <w:proofErr w:type="spellEnd"/>
      <w:r w:rsidRPr="00643D87">
        <w:rPr>
          <w:rStyle w:val="StyleUnderline"/>
        </w:rPr>
        <w:t xml:space="preserve"> by bipolarity</w:t>
      </w:r>
      <w:r w:rsidRPr="00643D87">
        <w:rPr>
          <w:sz w:val="12"/>
        </w:rPr>
        <w:t xml:space="preserve">. It was operating within an environment where global politics was driven by the intense Cold War rivalry of the two great powers ─ the US and the former Soviet Union.29 However, since the 1970s China’s policies have shown less revisionist tendencies. </w:t>
      </w:r>
      <w:r w:rsidRPr="00643D87">
        <w:rPr>
          <w:rStyle w:val="StyleUnderline"/>
        </w:rPr>
        <w:t xml:space="preserve">The country has increasingly become a state that is embracing </w:t>
      </w:r>
      <w:r w:rsidRPr="00AC589A">
        <w:rPr>
          <w:rStyle w:val="Emphasis"/>
        </w:rPr>
        <w:t>defensive realism</w:t>
      </w:r>
      <w:r w:rsidRPr="00643D87">
        <w:rPr>
          <w:sz w:val="12"/>
        </w:rPr>
        <w:t xml:space="preserve">. </w:t>
      </w:r>
      <w:r w:rsidRPr="00643D87">
        <w:rPr>
          <w:rStyle w:val="StyleUnderline"/>
        </w:rPr>
        <w:t>One thread of</w:t>
      </w:r>
      <w:r w:rsidRPr="00643D87">
        <w:rPr>
          <w:sz w:val="12"/>
        </w:rPr>
        <w:t xml:space="preserve"> this </w:t>
      </w:r>
      <w:r w:rsidRPr="00643D87">
        <w:rPr>
          <w:rStyle w:val="StyleUnderline"/>
        </w:rPr>
        <w:t xml:space="preserve">evidence is that China has </w:t>
      </w:r>
      <w:r w:rsidRPr="00AC589A">
        <w:rPr>
          <w:rStyle w:val="Emphasis"/>
        </w:rPr>
        <w:t>toned-down</w:t>
      </w:r>
      <w:r w:rsidRPr="00643D87">
        <w:rPr>
          <w:rStyle w:val="StyleUnderline"/>
        </w:rPr>
        <w:t xml:space="preserve"> its </w:t>
      </w:r>
      <w:r w:rsidRPr="00AC589A">
        <w:rPr>
          <w:rStyle w:val="Emphasis"/>
        </w:rPr>
        <w:t>revolutionary rhetoric</w:t>
      </w:r>
      <w:r w:rsidRPr="00643D87">
        <w:rPr>
          <w:sz w:val="12"/>
        </w:rPr>
        <w:t xml:space="preserve">. </w:t>
      </w:r>
      <w:r w:rsidRPr="00643D87">
        <w:rPr>
          <w:rStyle w:val="StyleUnderline"/>
        </w:rPr>
        <w:t>It is</w:t>
      </w:r>
      <w:r w:rsidRPr="00643D87">
        <w:rPr>
          <w:sz w:val="12"/>
        </w:rPr>
        <w:t xml:space="preserve"> also </w:t>
      </w:r>
      <w:r w:rsidRPr="00643D87">
        <w:rPr>
          <w:rStyle w:val="StyleUnderline"/>
        </w:rPr>
        <w:t>not supporting insurgencies in other countries</w:t>
      </w:r>
      <w:r w:rsidRPr="00643D87">
        <w:rPr>
          <w:sz w:val="12"/>
        </w:rPr>
        <w:t xml:space="preserve">. </w:t>
      </w:r>
      <w:r w:rsidRPr="00643D87">
        <w:rPr>
          <w:rStyle w:val="StyleUnderline"/>
        </w:rPr>
        <w:t>The second</w:t>
      </w:r>
      <w:r w:rsidRPr="00643D87">
        <w:rPr>
          <w:sz w:val="12"/>
        </w:rPr>
        <w:t xml:space="preserve"> thread of evidence </w:t>
      </w:r>
      <w:r w:rsidRPr="00643D87">
        <w:rPr>
          <w:rStyle w:val="StyleUnderline"/>
        </w:rPr>
        <w:t>is that</w:t>
      </w:r>
      <w:r w:rsidRPr="00643D87">
        <w:rPr>
          <w:sz w:val="12"/>
        </w:rPr>
        <w:t xml:space="preserve"> since the late 1970s </w:t>
      </w:r>
      <w:r w:rsidRPr="00643D87">
        <w:rPr>
          <w:rStyle w:val="StyleUnderline"/>
        </w:rPr>
        <w:t xml:space="preserve">China has increasingly pursued a </w:t>
      </w:r>
      <w:r w:rsidRPr="00AC589A">
        <w:rPr>
          <w:rStyle w:val="Emphasis"/>
        </w:rPr>
        <w:t>cooperative security</w:t>
      </w:r>
      <w:r w:rsidRPr="00643D87">
        <w:rPr>
          <w:rStyle w:val="StyleUnderline"/>
        </w:rPr>
        <w:t xml:space="preserve"> approach in its relations with regional </w:t>
      </w:r>
      <w:proofErr w:type="spellStart"/>
      <w:r w:rsidRPr="00643D87">
        <w:rPr>
          <w:rStyle w:val="StyleUnderline"/>
        </w:rPr>
        <w:t>neighbours</w:t>
      </w:r>
      <w:proofErr w:type="spellEnd"/>
      <w:r w:rsidRPr="00643D87">
        <w:rPr>
          <w:rStyle w:val="StyleUnderline"/>
        </w:rPr>
        <w:t xml:space="preserve"> and in the international arena</w:t>
      </w:r>
      <w:r w:rsidRPr="00643D87">
        <w:rPr>
          <w:sz w:val="12"/>
        </w:rPr>
        <w:t>.</w:t>
      </w:r>
      <w:r>
        <w:rPr>
          <w:sz w:val="12"/>
        </w:rPr>
        <w:t xml:space="preserve"> </w:t>
      </w:r>
      <w:r w:rsidRPr="00DD1C5B">
        <w:rPr>
          <w:sz w:val="12"/>
        </w:rPr>
        <w:t xml:space="preserve">By and large, </w:t>
      </w:r>
      <w:r w:rsidRPr="00B1252C">
        <w:rPr>
          <w:rStyle w:val="StyleUnderline"/>
        </w:rPr>
        <w:t>China has tried to forge</w:t>
      </w:r>
      <w:r w:rsidRPr="00DD1C5B">
        <w:rPr>
          <w:sz w:val="12"/>
        </w:rPr>
        <w:t xml:space="preserve"> friendly </w:t>
      </w:r>
      <w:r w:rsidRPr="00B1252C">
        <w:rPr>
          <w:rStyle w:val="StyleUnderline"/>
        </w:rPr>
        <w:t xml:space="preserve">relations with its </w:t>
      </w:r>
      <w:proofErr w:type="spellStart"/>
      <w:r w:rsidRPr="00B1252C">
        <w:rPr>
          <w:rStyle w:val="StyleUnderline"/>
        </w:rPr>
        <w:t>neighbours</w:t>
      </w:r>
      <w:proofErr w:type="spellEnd"/>
      <w:r w:rsidRPr="00DD1C5B">
        <w:rPr>
          <w:sz w:val="12"/>
        </w:rPr>
        <w:t xml:space="preserve">. </w:t>
      </w:r>
      <w:r w:rsidRPr="00B1252C">
        <w:rPr>
          <w:rStyle w:val="StyleUnderline"/>
        </w:rPr>
        <w:t xml:space="preserve">It includes </w:t>
      </w:r>
      <w:r w:rsidRPr="00AC589A">
        <w:rPr>
          <w:rStyle w:val="Emphasis"/>
        </w:rPr>
        <w:t>ameliorating relations</w:t>
      </w:r>
      <w:r w:rsidRPr="00B1252C">
        <w:rPr>
          <w:rStyle w:val="StyleUnderline"/>
        </w:rPr>
        <w:t xml:space="preserve"> with states like India</w:t>
      </w:r>
      <w:r w:rsidRPr="00DD1C5B">
        <w:rPr>
          <w:sz w:val="12"/>
        </w:rPr>
        <w:t xml:space="preserve"> which is traditionally a rival. </w:t>
      </w:r>
      <w:r w:rsidRPr="00B1252C">
        <w:rPr>
          <w:rStyle w:val="StyleUnderline"/>
        </w:rPr>
        <w:t>Their relations did become strained in 2017 when there was a standoff</w:t>
      </w:r>
      <w:r w:rsidRPr="00DD1C5B">
        <w:rPr>
          <w:sz w:val="12"/>
        </w:rPr>
        <w:t xml:space="preserve"> between the Indian and the Chinese forces on the </w:t>
      </w:r>
      <w:proofErr w:type="spellStart"/>
      <w:r w:rsidRPr="00DD1C5B">
        <w:rPr>
          <w:sz w:val="12"/>
        </w:rPr>
        <w:t>Doklam</w:t>
      </w:r>
      <w:proofErr w:type="spellEnd"/>
      <w:r w:rsidRPr="00DD1C5B">
        <w:rPr>
          <w:sz w:val="12"/>
        </w:rPr>
        <w:t xml:space="preserve"> plateau. </w:t>
      </w:r>
      <w:proofErr w:type="spellStart"/>
      <w:r w:rsidRPr="00DD1C5B">
        <w:rPr>
          <w:sz w:val="12"/>
        </w:rPr>
        <w:t>Dhoklam</w:t>
      </w:r>
      <w:proofErr w:type="spellEnd"/>
      <w:r w:rsidRPr="00DD1C5B">
        <w:rPr>
          <w:sz w:val="12"/>
        </w:rPr>
        <w:t xml:space="preserve"> is a territory claimed both by Bhutan (aligned with India) and China. </w:t>
      </w:r>
      <w:r w:rsidRPr="00B1252C">
        <w:rPr>
          <w:rStyle w:val="StyleUnderline"/>
        </w:rPr>
        <w:t>However, Indo-China relations improved as the two</w:t>
      </w:r>
      <w:r w:rsidRPr="00DD1C5B">
        <w:rPr>
          <w:sz w:val="12"/>
        </w:rPr>
        <w:t xml:space="preserve"> countries </w:t>
      </w:r>
      <w:r w:rsidRPr="00B1252C">
        <w:rPr>
          <w:rStyle w:val="StyleUnderline"/>
        </w:rPr>
        <w:t>held an informal summit in</w:t>
      </w:r>
      <w:r w:rsidRPr="00DD1C5B">
        <w:rPr>
          <w:sz w:val="12"/>
        </w:rPr>
        <w:t xml:space="preserve"> China in April </w:t>
      </w:r>
      <w:r w:rsidRPr="00B1252C">
        <w:rPr>
          <w:rStyle w:val="StyleUnderline"/>
        </w:rPr>
        <w:t>2018</w:t>
      </w:r>
      <w:r w:rsidRPr="00DD1C5B">
        <w:rPr>
          <w:sz w:val="12"/>
        </w:rPr>
        <w:t xml:space="preserve">.30 The two countries even held a joint military exercise in December 2018, called Hand-in-Hand.31 Over the years, </w:t>
      </w:r>
      <w:r w:rsidRPr="00DD1C5B">
        <w:rPr>
          <w:rStyle w:val="StyleUnderline"/>
        </w:rPr>
        <w:t>China has</w:t>
      </w:r>
      <w:r w:rsidRPr="00DD1C5B">
        <w:rPr>
          <w:sz w:val="12"/>
        </w:rPr>
        <w:t xml:space="preserve"> also </w:t>
      </w:r>
      <w:r w:rsidRPr="00DD1C5B">
        <w:rPr>
          <w:rStyle w:val="StyleUnderline"/>
        </w:rPr>
        <w:t xml:space="preserve">managed to </w:t>
      </w:r>
      <w:r w:rsidRPr="00AC589A">
        <w:rPr>
          <w:rStyle w:val="Emphasis"/>
        </w:rPr>
        <w:t>resolve border issues</w:t>
      </w:r>
      <w:r w:rsidRPr="00DD1C5B">
        <w:rPr>
          <w:rStyle w:val="StyleUnderline"/>
        </w:rPr>
        <w:t xml:space="preserve"> with</w:t>
      </w:r>
      <w:r w:rsidRPr="00DD1C5B">
        <w:rPr>
          <w:sz w:val="12"/>
        </w:rPr>
        <w:t xml:space="preserve"> so </w:t>
      </w:r>
      <w:r w:rsidRPr="00DD1C5B">
        <w:rPr>
          <w:rStyle w:val="StyleUnderline"/>
        </w:rPr>
        <w:t xml:space="preserve">many </w:t>
      </w:r>
      <w:proofErr w:type="spellStart"/>
      <w:r w:rsidRPr="00DD1C5B">
        <w:rPr>
          <w:rStyle w:val="StyleUnderline"/>
        </w:rPr>
        <w:t>neighbouring</w:t>
      </w:r>
      <w:proofErr w:type="spellEnd"/>
      <w:r w:rsidRPr="00DD1C5B">
        <w:rPr>
          <w:rStyle w:val="StyleUnderline"/>
        </w:rPr>
        <w:t xml:space="preserve"> states</w:t>
      </w:r>
      <w:r w:rsidRPr="00DD1C5B">
        <w:rPr>
          <w:sz w:val="12"/>
        </w:rPr>
        <w:t xml:space="preserve">. </w:t>
      </w:r>
      <w:r w:rsidRPr="00DD1C5B">
        <w:rPr>
          <w:rStyle w:val="StyleUnderline"/>
        </w:rPr>
        <w:t>It</w:t>
      </w:r>
      <w:r w:rsidRPr="00DD1C5B">
        <w:rPr>
          <w:sz w:val="12"/>
        </w:rPr>
        <w:t xml:space="preserve"> has </w:t>
      </w:r>
      <w:r w:rsidRPr="00DD1C5B">
        <w:rPr>
          <w:rStyle w:val="StyleUnderline"/>
        </w:rPr>
        <w:t>settled border disputes with countries like Myanmar, Nepal</w:t>
      </w:r>
      <w:r w:rsidRPr="00DD1C5B">
        <w:rPr>
          <w:sz w:val="12"/>
        </w:rPr>
        <w:t xml:space="preserve"> and</w:t>
      </w:r>
      <w:r w:rsidRPr="00DD1C5B">
        <w:rPr>
          <w:rStyle w:val="StyleUnderline"/>
        </w:rPr>
        <w:t xml:space="preserve"> Pakistan</w:t>
      </w:r>
      <w:r w:rsidRPr="00DD1C5B">
        <w:rPr>
          <w:sz w:val="12"/>
        </w:rPr>
        <w:t xml:space="preserve"> initially </w:t>
      </w:r>
      <w:r w:rsidRPr="00DD1C5B">
        <w:rPr>
          <w:rStyle w:val="StyleUnderline"/>
        </w:rPr>
        <w:t>and</w:t>
      </w:r>
      <w:r w:rsidRPr="00DD1C5B">
        <w:rPr>
          <w:sz w:val="12"/>
        </w:rPr>
        <w:t xml:space="preserve"> recently with </w:t>
      </w:r>
      <w:r w:rsidRPr="00DD1C5B">
        <w:rPr>
          <w:rStyle w:val="StyleUnderline"/>
        </w:rPr>
        <w:t>Russia</w:t>
      </w:r>
      <w:r w:rsidRPr="00DD1C5B">
        <w:rPr>
          <w:sz w:val="12"/>
        </w:rPr>
        <w:t>, bordering the Central Asian States and Vietnam.32</w:t>
      </w:r>
      <w:r>
        <w:rPr>
          <w:sz w:val="12"/>
        </w:rPr>
        <w:t xml:space="preserve"> </w:t>
      </w:r>
      <w:r w:rsidRPr="00690F81">
        <w:rPr>
          <w:sz w:val="12"/>
        </w:rPr>
        <w:t xml:space="preserve">Moreover, </w:t>
      </w:r>
      <w:r w:rsidRPr="00E60A53">
        <w:rPr>
          <w:rStyle w:val="StyleUnderline"/>
        </w:rPr>
        <w:t>China has territorial disputes with India and Japan</w:t>
      </w:r>
      <w:r w:rsidRPr="00690F81">
        <w:rPr>
          <w:sz w:val="12"/>
        </w:rPr>
        <w:t xml:space="preserve"> but it has never made these disputes a hurdle in forging friendly ties with these two countries. Avery Goldstein dubs it a neo-</w:t>
      </w:r>
      <w:proofErr w:type="spellStart"/>
      <w:r w:rsidRPr="00690F81">
        <w:rPr>
          <w:sz w:val="12"/>
        </w:rPr>
        <w:t>Bismarckian</w:t>
      </w:r>
      <w:proofErr w:type="spellEnd"/>
      <w:r w:rsidRPr="00690F81">
        <w:rPr>
          <w:sz w:val="12"/>
        </w:rPr>
        <w:t xml:space="preserve"> grand strategy of China whereby it is pursuing its interests by reassuring those who may feel threatened and may form anti-China alliances.33 </w:t>
      </w:r>
      <w:proofErr w:type="gramStart"/>
      <w:r w:rsidRPr="00690F81">
        <w:rPr>
          <w:rStyle w:val="StyleUnderline"/>
        </w:rPr>
        <w:t>This</w:t>
      </w:r>
      <w:proofErr w:type="gramEnd"/>
      <w:r w:rsidRPr="00690F81">
        <w:rPr>
          <w:sz w:val="12"/>
        </w:rPr>
        <w:t xml:space="preserve">, in his opinion, </w:t>
      </w:r>
      <w:r w:rsidRPr="00690F81">
        <w:rPr>
          <w:rStyle w:val="StyleUnderline"/>
        </w:rPr>
        <w:t xml:space="preserve">has resulted in a security environment that is </w:t>
      </w:r>
      <w:r w:rsidRPr="00AC589A">
        <w:rPr>
          <w:rStyle w:val="Emphasis"/>
        </w:rPr>
        <w:t>conducive</w:t>
      </w:r>
      <w:r w:rsidRPr="00690F81">
        <w:rPr>
          <w:rStyle w:val="StyleUnderline"/>
        </w:rPr>
        <w:t xml:space="preserve"> for China as well as</w:t>
      </w:r>
      <w:r w:rsidRPr="00690F81">
        <w:rPr>
          <w:sz w:val="12"/>
        </w:rPr>
        <w:t xml:space="preserve"> for </w:t>
      </w:r>
      <w:r w:rsidRPr="00690F81">
        <w:rPr>
          <w:rStyle w:val="StyleUnderline"/>
        </w:rPr>
        <w:t>the region as a whole</w:t>
      </w:r>
      <w:r w:rsidRPr="00690F81">
        <w:rPr>
          <w:sz w:val="12"/>
        </w:rPr>
        <w:t xml:space="preserve">. </w:t>
      </w:r>
      <w:r w:rsidRPr="00690F81">
        <w:rPr>
          <w:rStyle w:val="StyleUnderline"/>
        </w:rPr>
        <w:t xml:space="preserve">Another indication that China does not show aggressive </w:t>
      </w:r>
      <w:proofErr w:type="spellStart"/>
      <w:r w:rsidRPr="00690F81">
        <w:rPr>
          <w:rStyle w:val="StyleUnderline"/>
        </w:rPr>
        <w:t>behaviour</w:t>
      </w:r>
      <w:proofErr w:type="spellEnd"/>
      <w:r w:rsidRPr="00690F81">
        <w:rPr>
          <w:sz w:val="12"/>
        </w:rPr>
        <w:t xml:space="preserve"> in its policies </w:t>
      </w:r>
      <w:r w:rsidRPr="00690F81">
        <w:rPr>
          <w:rStyle w:val="StyleUnderline"/>
        </w:rPr>
        <w:t xml:space="preserve">is that China has increasingly </w:t>
      </w:r>
      <w:r w:rsidRPr="00AC589A">
        <w:rPr>
          <w:rStyle w:val="Emphasis"/>
        </w:rPr>
        <w:t>engaged</w:t>
      </w:r>
      <w:r w:rsidRPr="00690F81">
        <w:rPr>
          <w:rStyle w:val="StyleUnderline"/>
        </w:rPr>
        <w:t xml:space="preserve"> and </w:t>
      </w:r>
      <w:r w:rsidRPr="00AC589A">
        <w:rPr>
          <w:rStyle w:val="Emphasis"/>
        </w:rPr>
        <w:t>integrated</w:t>
      </w:r>
      <w:r w:rsidRPr="00690F81">
        <w:rPr>
          <w:rStyle w:val="StyleUnderline"/>
        </w:rPr>
        <w:t xml:space="preserve"> with the international community</w:t>
      </w:r>
      <w:r w:rsidRPr="00690F81">
        <w:rPr>
          <w:sz w:val="12"/>
        </w:rPr>
        <w:t>.</w:t>
      </w:r>
      <w:r>
        <w:rPr>
          <w:sz w:val="12"/>
        </w:rPr>
        <w:t xml:space="preserve"> </w:t>
      </w:r>
      <w:r w:rsidRPr="00C14C9C">
        <w:rPr>
          <w:sz w:val="12"/>
        </w:rPr>
        <w:t xml:space="preserve">Over the past 30 years, </w:t>
      </w:r>
      <w:r w:rsidRPr="00C14C9C">
        <w:rPr>
          <w:rStyle w:val="StyleUnderline"/>
        </w:rPr>
        <w:t xml:space="preserve">China has amply demonstrated this by its increasing membership of international </w:t>
      </w:r>
      <w:proofErr w:type="spellStart"/>
      <w:r w:rsidRPr="00C14C9C">
        <w:rPr>
          <w:rStyle w:val="StyleUnderline"/>
        </w:rPr>
        <w:t>organisations</w:t>
      </w:r>
      <w:proofErr w:type="spellEnd"/>
      <w:r w:rsidRPr="00C14C9C">
        <w:rPr>
          <w:rStyle w:val="StyleUnderline"/>
        </w:rPr>
        <w:t xml:space="preserve"> and institutions</w:t>
      </w:r>
      <w:r w:rsidRPr="00C14C9C">
        <w:rPr>
          <w:sz w:val="12"/>
        </w:rPr>
        <w:t xml:space="preserve"> as well as membership of treaties since the 1980s. </w:t>
      </w:r>
      <w:r w:rsidRPr="00C14C9C">
        <w:rPr>
          <w:rStyle w:val="StyleUnderline"/>
        </w:rPr>
        <w:t xml:space="preserve">China has </w:t>
      </w:r>
      <w:r w:rsidRPr="0010799B">
        <w:rPr>
          <w:rStyle w:val="Emphasis"/>
        </w:rPr>
        <w:t>increasingly participated</w:t>
      </w:r>
      <w:r w:rsidRPr="00C14C9C">
        <w:rPr>
          <w:rStyle w:val="StyleUnderline"/>
        </w:rPr>
        <w:t xml:space="preserve"> in the regional </w:t>
      </w:r>
      <w:r w:rsidRPr="0010799B">
        <w:rPr>
          <w:rStyle w:val="Emphasis"/>
        </w:rPr>
        <w:t>multilateral institutions</w:t>
      </w:r>
      <w:r w:rsidRPr="00C14C9C">
        <w:rPr>
          <w:sz w:val="12"/>
        </w:rPr>
        <w:t xml:space="preserve"> over the years. In the last few decades, </w:t>
      </w:r>
      <w:r w:rsidRPr="00C14C9C">
        <w:rPr>
          <w:rStyle w:val="StyleUnderline"/>
        </w:rPr>
        <w:t>East Asia has seen a number of regional institutions</w:t>
      </w:r>
      <w:r w:rsidRPr="00C14C9C">
        <w:rPr>
          <w:sz w:val="12"/>
        </w:rPr>
        <w:t xml:space="preserve"> being formed. </w:t>
      </w:r>
      <w:r w:rsidRPr="00C14C9C">
        <w:rPr>
          <w:rStyle w:val="StyleUnderline"/>
        </w:rPr>
        <w:t>Topmost</w:t>
      </w:r>
      <w:r w:rsidRPr="00C14C9C">
        <w:rPr>
          <w:sz w:val="12"/>
        </w:rPr>
        <w:t xml:space="preserve"> among those </w:t>
      </w:r>
      <w:r w:rsidRPr="00C14C9C">
        <w:rPr>
          <w:rStyle w:val="StyleUnderline"/>
        </w:rPr>
        <w:t>are the Asia Pacific Economic Cooperation</w:t>
      </w:r>
      <w:r w:rsidRPr="00C14C9C">
        <w:rPr>
          <w:sz w:val="12"/>
        </w:rPr>
        <w:t xml:space="preserve"> (APEC); </w:t>
      </w:r>
      <w:r w:rsidRPr="00C14C9C">
        <w:rPr>
          <w:rStyle w:val="StyleUnderline"/>
        </w:rPr>
        <w:t>the ASEAN Regional Forum</w:t>
      </w:r>
      <w:r w:rsidRPr="00C14C9C">
        <w:rPr>
          <w:sz w:val="12"/>
        </w:rPr>
        <w:t xml:space="preserve"> (ARF</w:t>
      </w:r>
      <w:r w:rsidRPr="00C14C9C">
        <w:rPr>
          <w:rStyle w:val="StyleUnderline"/>
        </w:rPr>
        <w:t>); ASEAN plus 3 and the East Asia Summit</w:t>
      </w:r>
      <w:r w:rsidRPr="00C14C9C">
        <w:rPr>
          <w:sz w:val="12"/>
        </w:rPr>
        <w:t xml:space="preserve">. </w:t>
      </w:r>
      <w:r w:rsidRPr="00C14C9C">
        <w:rPr>
          <w:rStyle w:val="StyleUnderline"/>
        </w:rPr>
        <w:t>China is part of most</w:t>
      </w:r>
      <w:r w:rsidRPr="00C14C9C">
        <w:rPr>
          <w:sz w:val="12"/>
        </w:rPr>
        <w:t xml:space="preserve"> of these </w:t>
      </w:r>
      <w:r w:rsidRPr="00C14C9C">
        <w:rPr>
          <w:rStyle w:val="StyleUnderline"/>
        </w:rPr>
        <w:t>multilateral institutions</w:t>
      </w:r>
      <w:r w:rsidRPr="00C14C9C">
        <w:rPr>
          <w:sz w:val="12"/>
        </w:rPr>
        <w:t xml:space="preserve"> as well as an active member of the Shanghai Cooperation </w:t>
      </w:r>
      <w:proofErr w:type="spellStart"/>
      <w:r w:rsidRPr="00C14C9C">
        <w:rPr>
          <w:sz w:val="12"/>
        </w:rPr>
        <w:t>Organisation</w:t>
      </w:r>
      <w:proofErr w:type="spellEnd"/>
      <w:r w:rsidRPr="00C14C9C">
        <w:rPr>
          <w:sz w:val="12"/>
        </w:rPr>
        <w:t xml:space="preserve"> (SCO). China was also a key player in the </w:t>
      </w:r>
      <w:proofErr w:type="spellStart"/>
      <w:r w:rsidRPr="00C14C9C">
        <w:rPr>
          <w:sz w:val="12"/>
        </w:rPr>
        <w:t>sixparty</w:t>
      </w:r>
      <w:proofErr w:type="spellEnd"/>
      <w:r w:rsidRPr="00C14C9C">
        <w:rPr>
          <w:sz w:val="12"/>
        </w:rPr>
        <w:t xml:space="preserve">-talks in getting North Korea to halt and roll back its nuclear and missile </w:t>
      </w:r>
      <w:proofErr w:type="spellStart"/>
      <w:r w:rsidRPr="00C14C9C">
        <w:rPr>
          <w:sz w:val="12"/>
        </w:rPr>
        <w:t>programmes</w:t>
      </w:r>
      <w:proofErr w:type="spellEnd"/>
      <w:r w:rsidRPr="00C14C9C">
        <w:rPr>
          <w:sz w:val="12"/>
        </w:rPr>
        <w:t xml:space="preserve">. On the global front, </w:t>
      </w:r>
      <w:r w:rsidRPr="00C14C9C">
        <w:rPr>
          <w:rStyle w:val="StyleUnderline"/>
        </w:rPr>
        <w:t xml:space="preserve">China sought participation in global institutions like the World Trade </w:t>
      </w:r>
      <w:proofErr w:type="spellStart"/>
      <w:r w:rsidRPr="00C14C9C">
        <w:rPr>
          <w:rStyle w:val="StyleUnderline"/>
        </w:rPr>
        <w:t>Organisation</w:t>
      </w:r>
      <w:proofErr w:type="spellEnd"/>
      <w:r w:rsidRPr="00C14C9C">
        <w:rPr>
          <w:sz w:val="12"/>
        </w:rPr>
        <w:t xml:space="preserve"> (WTO). </w:t>
      </w:r>
      <w:r w:rsidRPr="00C14C9C">
        <w:rPr>
          <w:rStyle w:val="StyleUnderline"/>
        </w:rPr>
        <w:t>China is also playing a</w:t>
      </w:r>
      <w:r w:rsidRPr="00C14C9C">
        <w:rPr>
          <w:sz w:val="12"/>
        </w:rPr>
        <w:t xml:space="preserve"> very </w:t>
      </w:r>
      <w:r w:rsidRPr="00C14C9C">
        <w:rPr>
          <w:rStyle w:val="StyleUnderline"/>
        </w:rPr>
        <w:t>active role in the UN</w:t>
      </w:r>
      <w:r w:rsidRPr="00C14C9C">
        <w:rPr>
          <w:sz w:val="12"/>
        </w:rPr>
        <w:t xml:space="preserve">. According to one figure, </w:t>
      </w:r>
      <w:r w:rsidRPr="00C14C9C">
        <w:rPr>
          <w:rStyle w:val="StyleUnderline"/>
        </w:rPr>
        <w:t xml:space="preserve">China’s membership of international governmental </w:t>
      </w:r>
      <w:proofErr w:type="spellStart"/>
      <w:r w:rsidRPr="00C14C9C">
        <w:rPr>
          <w:rStyle w:val="StyleUnderline"/>
        </w:rPr>
        <w:t>organisations</w:t>
      </w:r>
      <w:proofErr w:type="spellEnd"/>
      <w:r w:rsidRPr="00C14C9C">
        <w:rPr>
          <w:rStyle w:val="StyleUnderline"/>
        </w:rPr>
        <w:t xml:space="preserve"> doubled</w:t>
      </w:r>
      <w:r w:rsidRPr="00C14C9C">
        <w:rPr>
          <w:sz w:val="12"/>
        </w:rPr>
        <w:t xml:space="preserve"> (from 21 to 52) </w:t>
      </w:r>
      <w:r w:rsidRPr="00C14C9C">
        <w:rPr>
          <w:rStyle w:val="StyleUnderline"/>
        </w:rPr>
        <w:t>during the years 1977-1997</w:t>
      </w:r>
      <w:r w:rsidRPr="00C14C9C">
        <w:rPr>
          <w:sz w:val="12"/>
        </w:rPr>
        <w:t>.</w:t>
      </w:r>
      <w:r>
        <w:rPr>
          <w:sz w:val="12"/>
        </w:rPr>
        <w:t xml:space="preserve"> </w:t>
      </w:r>
      <w:r w:rsidRPr="008011E5">
        <w:rPr>
          <w:sz w:val="12"/>
        </w:rPr>
        <w:t xml:space="preserve">In the same time period, its membership of International Non-Governmental </w:t>
      </w:r>
      <w:proofErr w:type="spellStart"/>
      <w:r w:rsidRPr="008011E5">
        <w:rPr>
          <w:sz w:val="12"/>
        </w:rPr>
        <w:t>Organisations</w:t>
      </w:r>
      <w:proofErr w:type="spellEnd"/>
      <w:r w:rsidRPr="008011E5">
        <w:rPr>
          <w:sz w:val="12"/>
        </w:rPr>
        <w:t xml:space="preserve"> (INGOs) increased from mere 71 to an impressive 1,163.34 </w:t>
      </w:r>
      <w:proofErr w:type="gramStart"/>
      <w:r w:rsidRPr="008011E5">
        <w:rPr>
          <w:sz w:val="12"/>
        </w:rPr>
        <w:t>Similarly</w:t>
      </w:r>
      <w:proofErr w:type="gramEnd"/>
      <w:r w:rsidRPr="008011E5">
        <w:rPr>
          <w:sz w:val="12"/>
        </w:rPr>
        <w:t xml:space="preserve">, according to another account, China signed less than 30 per cent of the arms control accords it was eligible to join in the 1970s compared to 80 per cent by mid-1990s. 35 </w:t>
      </w:r>
      <w:r w:rsidRPr="008011E5">
        <w:rPr>
          <w:rStyle w:val="StyleUnderline"/>
        </w:rPr>
        <w:t xml:space="preserve">China has </w:t>
      </w:r>
      <w:r w:rsidRPr="0010799B">
        <w:rPr>
          <w:rStyle w:val="Emphasis"/>
        </w:rPr>
        <w:t>actively</w:t>
      </w:r>
      <w:r w:rsidRPr="008011E5">
        <w:rPr>
          <w:rStyle w:val="StyleUnderline"/>
        </w:rPr>
        <w:t xml:space="preserve"> taken part in</w:t>
      </w:r>
      <w:r w:rsidRPr="008011E5">
        <w:rPr>
          <w:sz w:val="12"/>
        </w:rPr>
        <w:t xml:space="preserve"> the </w:t>
      </w:r>
      <w:r w:rsidRPr="008011E5">
        <w:rPr>
          <w:rStyle w:val="StyleUnderline"/>
        </w:rPr>
        <w:t>treaties</w:t>
      </w:r>
      <w:r w:rsidRPr="008011E5">
        <w:rPr>
          <w:sz w:val="12"/>
        </w:rPr>
        <w:t xml:space="preserve"> of the nuclear non-proliferation regime as well as those of aimed at non-proliferation of biological and chemical weapons. </w:t>
      </w:r>
      <w:r w:rsidRPr="008011E5">
        <w:rPr>
          <w:rStyle w:val="StyleUnderline"/>
        </w:rPr>
        <w:t>It has</w:t>
      </w:r>
      <w:r w:rsidRPr="008011E5">
        <w:rPr>
          <w:sz w:val="12"/>
        </w:rPr>
        <w:t xml:space="preserve"> also </w:t>
      </w:r>
      <w:r w:rsidRPr="008011E5">
        <w:rPr>
          <w:rStyle w:val="StyleUnderline"/>
        </w:rPr>
        <w:t>become</w:t>
      </w:r>
      <w:r w:rsidRPr="008011E5">
        <w:rPr>
          <w:sz w:val="12"/>
        </w:rPr>
        <w:t xml:space="preserve"> a </w:t>
      </w:r>
      <w:r w:rsidRPr="008011E5">
        <w:rPr>
          <w:rStyle w:val="StyleUnderline"/>
        </w:rPr>
        <w:t xml:space="preserve">part of the </w:t>
      </w:r>
      <w:r w:rsidRPr="0010799B">
        <w:rPr>
          <w:rStyle w:val="Emphasis"/>
        </w:rPr>
        <w:t>voluntary non-proliferation groups</w:t>
      </w:r>
      <w:r w:rsidRPr="008011E5">
        <w:rPr>
          <w:rStyle w:val="StyleUnderline"/>
        </w:rPr>
        <w:t xml:space="preserve"> like the Nuclear Suppliers Group</w:t>
      </w:r>
      <w:r w:rsidRPr="008011E5">
        <w:rPr>
          <w:sz w:val="12"/>
        </w:rPr>
        <w:t xml:space="preserve"> (NSG) in 2004 </w:t>
      </w:r>
      <w:r w:rsidRPr="008011E5">
        <w:rPr>
          <w:rStyle w:val="StyleUnderline"/>
        </w:rPr>
        <w:t>and exercises strict export control policies</w:t>
      </w:r>
      <w:r w:rsidRPr="008011E5">
        <w:rPr>
          <w:sz w:val="12"/>
        </w:rPr>
        <w:t>.</w:t>
      </w:r>
      <w:r>
        <w:rPr>
          <w:sz w:val="12"/>
        </w:rPr>
        <w:t xml:space="preserve"> </w:t>
      </w:r>
      <w:r w:rsidRPr="002F2F07">
        <w:rPr>
          <w:sz w:val="12"/>
        </w:rPr>
        <w:t xml:space="preserve">Since 2004, China has also shown interest in joining the Missile Technology Control Regime (MTCR). </w:t>
      </w:r>
      <w:r w:rsidRPr="00346208">
        <w:rPr>
          <w:rStyle w:val="StyleUnderline"/>
        </w:rPr>
        <w:t xml:space="preserve">This is an indicator of China’s willingness to participate in </w:t>
      </w:r>
      <w:r w:rsidRPr="0010799B">
        <w:rPr>
          <w:rStyle w:val="Emphasis"/>
        </w:rPr>
        <w:t>international institutes</w:t>
      </w:r>
      <w:r w:rsidRPr="00346208">
        <w:rPr>
          <w:rStyle w:val="StyleUnderline"/>
        </w:rPr>
        <w:t xml:space="preserve"> and </w:t>
      </w:r>
      <w:r w:rsidRPr="0010799B">
        <w:rPr>
          <w:rStyle w:val="Emphasis"/>
        </w:rPr>
        <w:t>regimes</w:t>
      </w:r>
      <w:r w:rsidRPr="00346208">
        <w:rPr>
          <w:rStyle w:val="StyleUnderline"/>
        </w:rPr>
        <w:t>, increasing</w:t>
      </w:r>
      <w:r w:rsidRPr="002F2F07">
        <w:rPr>
          <w:sz w:val="12"/>
        </w:rPr>
        <w:t xml:space="preserve"> comfort towards norms of </w:t>
      </w:r>
      <w:r w:rsidRPr="0010799B">
        <w:rPr>
          <w:rStyle w:val="Emphasis"/>
        </w:rPr>
        <w:t xml:space="preserve">interdependent </w:t>
      </w:r>
      <w:proofErr w:type="spellStart"/>
      <w:r w:rsidRPr="0010799B">
        <w:rPr>
          <w:rStyle w:val="Emphasis"/>
        </w:rPr>
        <w:t>behaviour</w:t>
      </w:r>
      <w:proofErr w:type="spellEnd"/>
      <w:r w:rsidRPr="00346208">
        <w:rPr>
          <w:rStyle w:val="StyleUnderline"/>
        </w:rPr>
        <w:t xml:space="preserve"> among states</w:t>
      </w:r>
      <w:r w:rsidRPr="002F2F07">
        <w:rPr>
          <w:sz w:val="12"/>
        </w:rPr>
        <w:t xml:space="preserve">. </w:t>
      </w:r>
      <w:r w:rsidRPr="00346208">
        <w:rPr>
          <w:rStyle w:val="StyleUnderline"/>
        </w:rPr>
        <w:t>It has</w:t>
      </w:r>
      <w:r w:rsidRPr="002F2F07">
        <w:rPr>
          <w:sz w:val="12"/>
        </w:rPr>
        <w:t xml:space="preserve"> also </w:t>
      </w:r>
      <w:r w:rsidRPr="00346208">
        <w:rPr>
          <w:rStyle w:val="StyleUnderline"/>
        </w:rPr>
        <w:t>exhibited the desire to</w:t>
      </w:r>
      <w:r w:rsidRPr="002F2F07">
        <w:rPr>
          <w:sz w:val="12"/>
        </w:rPr>
        <w:t xml:space="preserve"> somewhat </w:t>
      </w:r>
      <w:r w:rsidRPr="00346208">
        <w:rPr>
          <w:rStyle w:val="StyleUnderline"/>
        </w:rPr>
        <w:t>shape the rules</w:t>
      </w:r>
      <w:r w:rsidRPr="002F2F07">
        <w:rPr>
          <w:sz w:val="12"/>
        </w:rPr>
        <w:t xml:space="preserve"> of the game </w:t>
      </w:r>
      <w:r w:rsidRPr="00346208">
        <w:rPr>
          <w:rStyle w:val="StyleUnderline"/>
        </w:rPr>
        <w:t>for regional cooperation</w:t>
      </w:r>
      <w:r w:rsidRPr="002F2F07">
        <w:rPr>
          <w:sz w:val="12"/>
        </w:rPr>
        <w:t xml:space="preserve">. This is definitely an indication of its tendency towards the status quo. </w:t>
      </w:r>
      <w:r w:rsidRPr="00346208">
        <w:rPr>
          <w:rStyle w:val="StyleUnderline"/>
        </w:rPr>
        <w:t>It</w:t>
      </w:r>
      <w:r w:rsidRPr="002F2F07">
        <w:rPr>
          <w:sz w:val="12"/>
        </w:rPr>
        <w:t xml:space="preserve"> also </w:t>
      </w:r>
      <w:r w:rsidRPr="00346208">
        <w:rPr>
          <w:rStyle w:val="StyleUnderline"/>
        </w:rPr>
        <w:t>advances China’s national interests and helps dispel concerns about its increasing economic and military power</w:t>
      </w:r>
      <w:r w:rsidRPr="002F2F07">
        <w:rPr>
          <w:sz w:val="12"/>
        </w:rPr>
        <w:t xml:space="preserve">.36 </w:t>
      </w:r>
      <w:proofErr w:type="gramStart"/>
      <w:r w:rsidRPr="00346208">
        <w:rPr>
          <w:rStyle w:val="StyleUnderline"/>
        </w:rPr>
        <w:t>This</w:t>
      </w:r>
      <w:proofErr w:type="gramEnd"/>
      <w:r w:rsidRPr="00346208">
        <w:rPr>
          <w:rStyle w:val="StyleUnderline"/>
        </w:rPr>
        <w:t xml:space="preserve"> is</w:t>
      </w:r>
      <w:r w:rsidRPr="002F2F07">
        <w:rPr>
          <w:sz w:val="12"/>
        </w:rPr>
        <w:t xml:space="preserve"> also </w:t>
      </w:r>
      <w:r w:rsidRPr="00346208">
        <w:rPr>
          <w:rStyle w:val="StyleUnderline"/>
        </w:rPr>
        <w:t>an indicator that China is willing to work in the existing Western-dominated systems of international institution and regimes</w:t>
      </w:r>
      <w:r w:rsidRPr="002F2F07">
        <w:rPr>
          <w:sz w:val="12"/>
        </w:rPr>
        <w:t xml:space="preserve"> rather than challenge the system or seek to break it up. Moreover, </w:t>
      </w:r>
      <w:r w:rsidRPr="004E2B4B">
        <w:rPr>
          <w:rStyle w:val="StyleUnderline"/>
        </w:rPr>
        <w:t xml:space="preserve">China consciously pursued a good </w:t>
      </w:r>
      <w:proofErr w:type="spellStart"/>
      <w:r w:rsidRPr="004E2B4B">
        <w:rPr>
          <w:rStyle w:val="StyleUnderline"/>
        </w:rPr>
        <w:t>neighbour</w:t>
      </w:r>
      <w:proofErr w:type="spellEnd"/>
      <w:r w:rsidRPr="004E2B4B">
        <w:rPr>
          <w:rStyle w:val="StyleUnderline"/>
        </w:rPr>
        <w:t xml:space="preserve"> policy</w:t>
      </w:r>
      <w:r w:rsidRPr="002F2F07">
        <w:rPr>
          <w:sz w:val="12"/>
        </w:rPr>
        <w:t xml:space="preserve">. </w:t>
      </w:r>
      <w:r w:rsidRPr="004E2B4B">
        <w:rPr>
          <w:rStyle w:val="StyleUnderline"/>
        </w:rPr>
        <w:t xml:space="preserve">The pursuit of </w:t>
      </w:r>
      <w:r w:rsidRPr="0010799B">
        <w:rPr>
          <w:rStyle w:val="Emphasis"/>
        </w:rPr>
        <w:t>good relations</w:t>
      </w:r>
      <w:r w:rsidRPr="004E2B4B">
        <w:rPr>
          <w:rStyle w:val="StyleUnderline"/>
        </w:rPr>
        <w:t xml:space="preserve"> with its </w:t>
      </w:r>
      <w:proofErr w:type="spellStart"/>
      <w:r w:rsidRPr="004E2B4B">
        <w:rPr>
          <w:rStyle w:val="StyleUnderline"/>
        </w:rPr>
        <w:t>neighbour</w:t>
      </w:r>
      <w:proofErr w:type="spellEnd"/>
      <w:r w:rsidRPr="004E2B4B">
        <w:rPr>
          <w:rStyle w:val="StyleUnderline"/>
        </w:rPr>
        <w:t xml:space="preserve"> is the foundation</w:t>
      </w:r>
      <w:r w:rsidRPr="002F2F07">
        <w:rPr>
          <w:sz w:val="12"/>
        </w:rPr>
        <w:t xml:space="preserve"> of its strategy </w:t>
      </w:r>
      <w:r w:rsidRPr="004E2B4B">
        <w:rPr>
          <w:rStyle w:val="StyleUnderline"/>
        </w:rPr>
        <w:t xml:space="preserve">for </w:t>
      </w:r>
      <w:r w:rsidRPr="0010799B">
        <w:rPr>
          <w:rStyle w:val="Emphasis"/>
        </w:rPr>
        <w:t>economic development</w:t>
      </w:r>
      <w:r w:rsidRPr="002F2F07">
        <w:rPr>
          <w:sz w:val="12"/>
        </w:rPr>
        <w:t xml:space="preserve">. It has the dual benefit of attracting foreign trade and investment while, at the same time, it reassures its </w:t>
      </w:r>
      <w:proofErr w:type="spellStart"/>
      <w:r w:rsidRPr="002F2F07">
        <w:rPr>
          <w:sz w:val="12"/>
        </w:rPr>
        <w:t>neighbours</w:t>
      </w:r>
      <w:proofErr w:type="spellEnd"/>
      <w:r w:rsidRPr="002F2F07">
        <w:rPr>
          <w:sz w:val="12"/>
        </w:rPr>
        <w:t xml:space="preserve"> that it does not present a threat for them. Deng Xiaoping laid two paths for China’s foreign policy in 1990 ─ anti-</w:t>
      </w:r>
      <w:proofErr w:type="spellStart"/>
      <w:r w:rsidRPr="002F2F07">
        <w:rPr>
          <w:sz w:val="12"/>
        </w:rPr>
        <w:t>hegemonism</w:t>
      </w:r>
      <w:proofErr w:type="spellEnd"/>
      <w:r w:rsidRPr="002F2F07">
        <w:rPr>
          <w:sz w:val="12"/>
        </w:rPr>
        <w:t xml:space="preserve"> and establishment of a new multi-polar international order of politics and economics. This meant that </w:t>
      </w:r>
      <w:r w:rsidRPr="002F2F07">
        <w:rPr>
          <w:rStyle w:val="StyleUnderline"/>
        </w:rPr>
        <w:t xml:space="preserve">China adopted a policy of active </w:t>
      </w:r>
      <w:proofErr w:type="spellStart"/>
      <w:r w:rsidRPr="002F2F07">
        <w:rPr>
          <w:rStyle w:val="StyleUnderline"/>
        </w:rPr>
        <w:t>defence</w:t>
      </w:r>
      <w:proofErr w:type="spellEnd"/>
      <w:r w:rsidRPr="002F2F07">
        <w:rPr>
          <w:rStyle w:val="StyleUnderline"/>
        </w:rPr>
        <w:t xml:space="preserve"> of China’s interest </w:t>
      </w:r>
      <w:r w:rsidRPr="002F2F07">
        <w:rPr>
          <w:sz w:val="12"/>
        </w:rPr>
        <w:t xml:space="preserve">─ of </w:t>
      </w:r>
      <w:r w:rsidRPr="002F2F07">
        <w:rPr>
          <w:rStyle w:val="StyleUnderline"/>
        </w:rPr>
        <w:t xml:space="preserve">minding its own business and be neither a leader nor a challenger but a </w:t>
      </w:r>
      <w:r w:rsidRPr="00043FC9">
        <w:rPr>
          <w:rStyle w:val="Emphasis"/>
        </w:rPr>
        <w:t>participant</w:t>
      </w:r>
      <w:r w:rsidRPr="002F2F07">
        <w:rPr>
          <w:rStyle w:val="StyleUnderline"/>
        </w:rPr>
        <w:t xml:space="preserve"> or </w:t>
      </w:r>
      <w:r w:rsidRPr="00043FC9">
        <w:rPr>
          <w:rStyle w:val="Emphasis"/>
        </w:rPr>
        <w:t>co-builder</w:t>
      </w:r>
      <w:r w:rsidRPr="002F2F07">
        <w:rPr>
          <w:rStyle w:val="StyleUnderline"/>
        </w:rPr>
        <w:t xml:space="preserve"> of the westerns international order</w:t>
      </w:r>
      <w:r w:rsidRPr="002F2F07">
        <w:rPr>
          <w:sz w:val="12"/>
        </w:rPr>
        <w:t xml:space="preserve">.37 </w:t>
      </w:r>
      <w:proofErr w:type="gramStart"/>
      <w:r w:rsidRPr="002F2F07">
        <w:rPr>
          <w:rStyle w:val="StyleUnderline"/>
        </w:rPr>
        <w:t>This</w:t>
      </w:r>
      <w:proofErr w:type="gramEnd"/>
      <w:r w:rsidRPr="002F2F07">
        <w:rPr>
          <w:rStyle w:val="StyleUnderline"/>
        </w:rPr>
        <w:t xml:space="preserve"> remains the </w:t>
      </w:r>
      <w:r w:rsidRPr="00043FC9">
        <w:rPr>
          <w:rStyle w:val="Emphasis"/>
        </w:rPr>
        <w:t>foundation</w:t>
      </w:r>
      <w:r w:rsidRPr="002F2F07">
        <w:rPr>
          <w:rStyle w:val="StyleUnderline"/>
        </w:rPr>
        <w:t xml:space="preserve"> of China’s foreign policy today</w:t>
      </w:r>
      <w:r w:rsidRPr="002F2F07">
        <w:rPr>
          <w:sz w:val="12"/>
        </w:rPr>
        <w:t xml:space="preserve">. Many analysts, however, argue that participation in the international institutions is not an adequate indicator but compliance with the norms, rules and goals of these institutions is a better indicator of whether a country is a status quo state or not. Along these lines, Alastair Johnston considers China’s compliance with five global normative regimes: these include sovereignty, free trade, non-proliferation and arms control, national </w:t>
      </w:r>
      <w:proofErr w:type="spellStart"/>
      <w:r w:rsidRPr="002F2F07">
        <w:rPr>
          <w:sz w:val="12"/>
        </w:rPr>
        <w:t>selfdetermination</w:t>
      </w:r>
      <w:proofErr w:type="spellEnd"/>
      <w:r w:rsidRPr="002F2F07">
        <w:rPr>
          <w:sz w:val="12"/>
        </w:rPr>
        <w:t xml:space="preserve"> and human rights.38 As far as sovereignty is concerned he writes: “Today China is one of the strongest defenders of a more traditional absolutist concept (of sovereignty).”39 Similarly, free trade is another international norm that is seen as an indicator of status quo </w:t>
      </w:r>
      <w:proofErr w:type="spellStart"/>
      <w:r w:rsidRPr="002F2F07">
        <w:rPr>
          <w:sz w:val="12"/>
        </w:rPr>
        <w:t>behaviour</w:t>
      </w:r>
      <w:proofErr w:type="spellEnd"/>
      <w:r w:rsidRPr="002F2F07">
        <w:rPr>
          <w:sz w:val="12"/>
        </w:rPr>
        <w:t xml:space="preserve">. China has moved to support the norms of global free trade. China’s membership of WTO in 2001 is a testament to its support for free trade. China’s tariff rates have declined from over 40 per cent in 1992 to less than 20 per cent in 1997.40 In 2015, the tariff rate was 3.4 per cent.41 China has gradually embraced global capitalist institutions and system. In the Belt and Road Forum that China held in May 2017, hosting 30 world leaders, it released a communiqué, which was signed by all 30 world leaders present on the occasion that </w:t>
      </w:r>
      <w:proofErr w:type="spellStart"/>
      <w:r w:rsidRPr="002F2F07">
        <w:rPr>
          <w:sz w:val="12"/>
        </w:rPr>
        <w:t>emphasised</w:t>
      </w:r>
      <w:proofErr w:type="spellEnd"/>
      <w:r w:rsidRPr="002F2F07">
        <w:rPr>
          <w:sz w:val="12"/>
        </w:rPr>
        <w:t xml:space="preserve"> the need to “build an open economy, ensure free and inclusive trade (and) oppose all forms of protectionism.”42 However, the ongoing trade war with the US has forced China to increase its tariffs. Since 2017, the US had imposed three rounds of tariff on the Chinese products worth US$250 billion. China has retaliated by imposing US$110 billion on the US goods. Beijing has accused the US of starting the “largest trade war in economic history.” 43 This damages the global free trade regime. China has gone </w:t>
      </w:r>
      <w:proofErr w:type="gramStart"/>
      <w:r w:rsidRPr="002F2F07">
        <w:rPr>
          <w:sz w:val="12"/>
        </w:rPr>
        <w:t>even a step further and initiated projects</w:t>
      </w:r>
      <w:proofErr w:type="gramEnd"/>
      <w:r w:rsidRPr="002F2F07">
        <w:rPr>
          <w:sz w:val="12"/>
        </w:rPr>
        <w:t xml:space="preserve"> like the </w:t>
      </w:r>
      <w:proofErr w:type="spellStart"/>
      <w:r w:rsidRPr="002F2F07">
        <w:rPr>
          <w:sz w:val="12"/>
        </w:rPr>
        <w:t>ChinaPakistan</w:t>
      </w:r>
      <w:proofErr w:type="spellEnd"/>
      <w:r w:rsidRPr="002F2F07">
        <w:rPr>
          <w:sz w:val="12"/>
        </w:rPr>
        <w:t xml:space="preserve"> Economic Corridor (CPEC), which is envisaged as a journey towards economic </w:t>
      </w:r>
      <w:proofErr w:type="spellStart"/>
      <w:r w:rsidRPr="002F2F07">
        <w:rPr>
          <w:sz w:val="12"/>
        </w:rPr>
        <w:t>regionalisation</w:t>
      </w:r>
      <w:proofErr w:type="spellEnd"/>
      <w:r w:rsidRPr="002F2F07">
        <w:rPr>
          <w:sz w:val="12"/>
        </w:rPr>
        <w:t xml:space="preserve">. The CPEC is a framework of regional connectivity which is expected to be beneficial for China and Pakistan as well as the regional states like India, Iran, Afghanistan and Central Asia. Its primary aim is to promote geographical linkages and improve infrastructure connectivity. It would also result in a higher flow of trade and businesses in the region.44 </w:t>
      </w:r>
      <w:proofErr w:type="gramStart"/>
      <w:r w:rsidRPr="002F2F07">
        <w:rPr>
          <w:sz w:val="12"/>
        </w:rPr>
        <w:t>Its</w:t>
      </w:r>
      <w:proofErr w:type="gramEnd"/>
      <w:r w:rsidRPr="002F2F07">
        <w:rPr>
          <w:sz w:val="12"/>
        </w:rPr>
        <w:t xml:space="preserve"> ultimate aim is to have a well-connected region, promote harmony and accelerate economic development. This is also a clear indication that </w:t>
      </w:r>
      <w:r w:rsidRPr="002F2F07">
        <w:rPr>
          <w:rStyle w:val="StyleUnderline"/>
        </w:rPr>
        <w:t xml:space="preserve">China is focused on </w:t>
      </w:r>
      <w:r w:rsidRPr="00043FC9">
        <w:rPr>
          <w:rStyle w:val="Emphasis"/>
        </w:rPr>
        <w:t>economic development</w:t>
      </w:r>
      <w:r w:rsidRPr="002F2F07">
        <w:rPr>
          <w:rStyle w:val="StyleUnderline"/>
        </w:rPr>
        <w:t xml:space="preserve"> and </w:t>
      </w:r>
      <w:proofErr w:type="spellStart"/>
      <w:r w:rsidRPr="00043FC9">
        <w:rPr>
          <w:rStyle w:val="Emphasis"/>
        </w:rPr>
        <w:t>regionalisation</w:t>
      </w:r>
      <w:proofErr w:type="spellEnd"/>
      <w:r w:rsidRPr="002F2F07">
        <w:rPr>
          <w:rStyle w:val="StyleUnderline"/>
        </w:rPr>
        <w:t xml:space="preserve"> instead of displaying aggressive hegemonic </w:t>
      </w:r>
      <w:proofErr w:type="spellStart"/>
      <w:r w:rsidRPr="002F2F07">
        <w:rPr>
          <w:rStyle w:val="StyleUnderline"/>
        </w:rPr>
        <w:t>behaviour</w:t>
      </w:r>
      <w:proofErr w:type="spellEnd"/>
      <w:r w:rsidRPr="002F2F07">
        <w:rPr>
          <w:sz w:val="12"/>
        </w:rPr>
        <w:t xml:space="preserve">. As far as China’s non-proliferation record is concerned, it has a fair record, with no blatant violations of international nuclear non-proliferation norms. The prevailing concerns mostly </w:t>
      </w:r>
      <w:proofErr w:type="spellStart"/>
      <w:r w:rsidRPr="002F2F07">
        <w:rPr>
          <w:sz w:val="12"/>
        </w:rPr>
        <w:t>centred</w:t>
      </w:r>
      <w:proofErr w:type="spellEnd"/>
      <w:r w:rsidRPr="002F2F07">
        <w:rPr>
          <w:sz w:val="12"/>
        </w:rPr>
        <w:t xml:space="preserve"> on the transfer of missile technology and components to Pakistan in the 1980s and early 1990s. However, China has not signed the 1987 MTCR, so it does not amount to any violations of China’s treaty obligations. On the positive side, in 1996, China signed the Comprehensive Test-Ban Treaty (CTBT), which a major nuclear non-proliferation proponent like the US has not done till date.45 It has been cooperating with the Comprehensive Test Ban Treaty </w:t>
      </w:r>
      <w:proofErr w:type="spellStart"/>
      <w:r w:rsidRPr="002F2F07">
        <w:rPr>
          <w:sz w:val="12"/>
        </w:rPr>
        <w:t>Organisation</w:t>
      </w:r>
      <w:proofErr w:type="spellEnd"/>
      <w:r w:rsidRPr="002F2F07">
        <w:rPr>
          <w:sz w:val="12"/>
        </w:rPr>
        <w:t xml:space="preserve"> (CTBTO) and has installed four new International Monitoring System (IMS) stations, bringing the total number of certified stations in China, to five. Furthermore, it is also a part of the Nuclear Non-Proliferation Treaty (NPT) since the time that it was signed. Moreover, along with Russia, China has long been trying to get a treaty negotiated to ban the stationing of offensive weapons in outer-space. For nearly two decades, now there have been the Chinese and Russian efforts to negotiate a treaty for Prevention of an Arms Race in Outer Space (PAROS). Many proposals have been put forward including the two Chinese working papers and a joint China-Russia working paper in the Conference on Disarmament (CD). However, PAROS remains blocked due to the US refusal to negotiate any such treaty because it goes against its missile </w:t>
      </w:r>
      <w:proofErr w:type="spellStart"/>
      <w:r w:rsidRPr="002F2F07">
        <w:rPr>
          <w:sz w:val="12"/>
        </w:rPr>
        <w:t>defence</w:t>
      </w:r>
      <w:proofErr w:type="spellEnd"/>
      <w:r w:rsidRPr="002F2F07">
        <w:rPr>
          <w:sz w:val="12"/>
        </w:rPr>
        <w:t xml:space="preserve"> and space plans.46 China has also played a </w:t>
      </w:r>
      <w:proofErr w:type="spellStart"/>
      <w:r w:rsidRPr="002F2F07">
        <w:rPr>
          <w:sz w:val="12"/>
        </w:rPr>
        <w:t>stabilising</w:t>
      </w:r>
      <w:proofErr w:type="spellEnd"/>
      <w:r w:rsidRPr="002F2F07">
        <w:rPr>
          <w:sz w:val="12"/>
        </w:rPr>
        <w:t xml:space="preserve"> role in the North Korean nuclear issue. It acted as a lynchpin in hosting and conducting the six-party talks, which were meant to solve the North Korean nuclear issue. Even after the breakdown of the six-party talks in 2009 and the recent high tensions on the Korean Peninsula in 2017 with the US, China played the role of a </w:t>
      </w:r>
      <w:proofErr w:type="spellStart"/>
      <w:r w:rsidRPr="002F2F07">
        <w:rPr>
          <w:sz w:val="12"/>
        </w:rPr>
        <w:t>stabiliser</w:t>
      </w:r>
      <w:proofErr w:type="spellEnd"/>
      <w:r w:rsidRPr="002F2F07">
        <w:rPr>
          <w:sz w:val="12"/>
        </w:rPr>
        <w:t xml:space="preserve">, urging both sides to show restraint and </w:t>
      </w:r>
      <w:proofErr w:type="spellStart"/>
      <w:r w:rsidRPr="002F2F07">
        <w:rPr>
          <w:sz w:val="12"/>
        </w:rPr>
        <w:t>emphasising</w:t>
      </w:r>
      <w:proofErr w:type="spellEnd"/>
      <w:r w:rsidRPr="002F2F07">
        <w:rPr>
          <w:sz w:val="12"/>
        </w:rPr>
        <w:t xml:space="preserve"> that war was not an option for any country. China has, thus, helped strengthen the international nuclear non-proliferation norms. Also, </w:t>
      </w:r>
      <w:r w:rsidRPr="002F2F07">
        <w:rPr>
          <w:rStyle w:val="StyleUnderline"/>
        </w:rPr>
        <w:t>China’s growing soft power</w:t>
      </w:r>
      <w:r w:rsidRPr="002F2F07">
        <w:rPr>
          <w:sz w:val="12"/>
        </w:rPr>
        <w:t xml:space="preserve">47 or its “charm offensive” </w:t>
      </w:r>
      <w:r w:rsidRPr="002F2F07">
        <w:rPr>
          <w:rStyle w:val="StyleUnderline"/>
        </w:rPr>
        <w:t xml:space="preserve">in Southeast Asia and elsewhere is another indicator that it is not an aggressive, power </w:t>
      </w:r>
      <w:proofErr w:type="spellStart"/>
      <w:r w:rsidRPr="002F2F07">
        <w:rPr>
          <w:rStyle w:val="StyleUnderline"/>
        </w:rPr>
        <w:t>maximising</w:t>
      </w:r>
      <w:proofErr w:type="spellEnd"/>
      <w:r w:rsidRPr="002F2F07">
        <w:rPr>
          <w:rStyle w:val="StyleUnderline"/>
        </w:rPr>
        <w:t xml:space="preserve"> state</w:t>
      </w:r>
      <w:r w:rsidRPr="002F2F07">
        <w:rPr>
          <w:sz w:val="12"/>
        </w:rPr>
        <w:t>.</w:t>
      </w:r>
      <w:r>
        <w:rPr>
          <w:sz w:val="12"/>
        </w:rPr>
        <w:t xml:space="preserve"> </w:t>
      </w:r>
      <w:r w:rsidRPr="00EB080C">
        <w:rPr>
          <w:sz w:val="12"/>
        </w:rPr>
        <w:t xml:space="preserve">Its </w:t>
      </w:r>
      <w:r w:rsidRPr="006822C3">
        <w:rPr>
          <w:rStyle w:val="StyleUnderline"/>
        </w:rPr>
        <w:t>economic progress has been accompanied by</w:t>
      </w:r>
      <w:r w:rsidRPr="00EB080C">
        <w:rPr>
          <w:sz w:val="12"/>
        </w:rPr>
        <w:t xml:space="preserve"> its </w:t>
      </w:r>
      <w:r w:rsidRPr="006822C3">
        <w:rPr>
          <w:rStyle w:val="StyleUnderline"/>
        </w:rPr>
        <w:t xml:space="preserve">increasing </w:t>
      </w:r>
      <w:r w:rsidRPr="00E66D8D">
        <w:rPr>
          <w:rStyle w:val="Emphasis"/>
        </w:rPr>
        <w:t>cultural</w:t>
      </w:r>
      <w:r w:rsidRPr="006822C3">
        <w:rPr>
          <w:rStyle w:val="StyleUnderline"/>
        </w:rPr>
        <w:t xml:space="preserve"> and </w:t>
      </w:r>
      <w:r w:rsidRPr="00E66D8D">
        <w:rPr>
          <w:rStyle w:val="Emphasis"/>
        </w:rPr>
        <w:t>diplomatic influence</w:t>
      </w:r>
      <w:r w:rsidRPr="00EB080C">
        <w:rPr>
          <w:sz w:val="12"/>
        </w:rPr>
        <w:t xml:space="preserve"> </w:t>
      </w:r>
      <w:r w:rsidRPr="006822C3">
        <w:rPr>
          <w:rStyle w:val="StyleUnderline"/>
        </w:rPr>
        <w:t>around the globe</w:t>
      </w:r>
      <w:r w:rsidRPr="00EB080C">
        <w:rPr>
          <w:sz w:val="12"/>
        </w:rPr>
        <w:t xml:space="preserve">. Its </w:t>
      </w:r>
      <w:r w:rsidRPr="006822C3">
        <w:rPr>
          <w:rStyle w:val="StyleUnderline"/>
        </w:rPr>
        <w:t>growing soft power is</w:t>
      </w:r>
      <w:r w:rsidRPr="00EB080C">
        <w:rPr>
          <w:sz w:val="12"/>
        </w:rPr>
        <w:t xml:space="preserve"> not only </w:t>
      </w:r>
      <w:r w:rsidRPr="006822C3">
        <w:rPr>
          <w:rStyle w:val="StyleUnderline"/>
        </w:rPr>
        <w:t>evident in Southeast Asia but</w:t>
      </w:r>
      <w:r w:rsidRPr="00EB080C">
        <w:rPr>
          <w:sz w:val="12"/>
        </w:rPr>
        <w:t xml:space="preserve"> also </w:t>
      </w:r>
      <w:r w:rsidRPr="006822C3">
        <w:rPr>
          <w:rStyle w:val="StyleUnderline"/>
        </w:rPr>
        <w:t>in Beijing’s economic partnerships</w:t>
      </w:r>
      <w:r w:rsidRPr="00EB080C">
        <w:rPr>
          <w:sz w:val="12"/>
        </w:rPr>
        <w:t xml:space="preserve"> in Latin America and Africa.48 The fact that China is able to attract and appeal the states in the region through its soft power is an indicator that its </w:t>
      </w:r>
      <w:proofErr w:type="spellStart"/>
      <w:r w:rsidRPr="00EB080C">
        <w:rPr>
          <w:sz w:val="12"/>
        </w:rPr>
        <w:t>neighbours</w:t>
      </w:r>
      <w:proofErr w:type="spellEnd"/>
      <w:r w:rsidRPr="00EB080C">
        <w:rPr>
          <w:sz w:val="12"/>
        </w:rPr>
        <w:t xml:space="preserve"> are increasingly viewing China as less of a threat. However, this has stirred the concerns of </w:t>
      </w:r>
      <w:proofErr w:type="gramStart"/>
      <w:r w:rsidRPr="00EB080C">
        <w:rPr>
          <w:sz w:val="12"/>
        </w:rPr>
        <w:t>waning</w:t>
      </w:r>
      <w:proofErr w:type="gramEnd"/>
      <w:r w:rsidRPr="00EB080C">
        <w:rPr>
          <w:sz w:val="12"/>
        </w:rPr>
        <w:t xml:space="preserve"> the US influence in the region. In many parts of Asia, Africa and the Latin America, the “Beijing Consensus” which advocates a mix of authoritarian government and market economy, is overtaking the “Washington Consensus” of market economics and democratic government which was popular in the past.49 With signs that the US is placing emphasis on hard power under President Donald Trump, China seems to be positioning itself as a champion of </w:t>
      </w:r>
      <w:proofErr w:type="spellStart"/>
      <w:r w:rsidRPr="00EB080C">
        <w:rPr>
          <w:sz w:val="12"/>
        </w:rPr>
        <w:t>globalisation</w:t>
      </w:r>
      <w:proofErr w:type="spellEnd"/>
      <w:r w:rsidRPr="00EB080C">
        <w:rPr>
          <w:sz w:val="12"/>
        </w:rPr>
        <w:t xml:space="preserve"> and economic integration. It seems to be placing an emphasis on soft power. </w:t>
      </w:r>
      <w:r w:rsidRPr="00E66D8D">
        <w:rPr>
          <w:rStyle w:val="Emphasis"/>
        </w:rPr>
        <w:t>Taiwan</w:t>
      </w:r>
      <w:r w:rsidRPr="00EB080C">
        <w:rPr>
          <w:sz w:val="12"/>
        </w:rPr>
        <w:t xml:space="preserve"> issue </w:t>
      </w:r>
      <w:r w:rsidRPr="00235A28">
        <w:rPr>
          <w:rStyle w:val="StyleUnderline"/>
        </w:rPr>
        <w:t>is one instance where China’s policies are viewed</w:t>
      </w:r>
      <w:r w:rsidRPr="00EB080C">
        <w:rPr>
          <w:sz w:val="12"/>
        </w:rPr>
        <w:t xml:space="preserve"> by the West </w:t>
      </w:r>
      <w:r w:rsidRPr="00235A28">
        <w:rPr>
          <w:rStyle w:val="StyleUnderline"/>
        </w:rPr>
        <w:t>as a non-status quo</w:t>
      </w:r>
      <w:r w:rsidRPr="00EB080C">
        <w:rPr>
          <w:sz w:val="12"/>
        </w:rPr>
        <w:t xml:space="preserve">. However, </w:t>
      </w:r>
      <w:r w:rsidRPr="00235A28">
        <w:rPr>
          <w:rStyle w:val="StyleUnderline"/>
        </w:rPr>
        <w:t xml:space="preserve">the issue can be seen in terms of a </w:t>
      </w:r>
      <w:r w:rsidRPr="00E66D8D">
        <w:rPr>
          <w:rStyle w:val="Emphasis"/>
        </w:rPr>
        <w:t>security dilemma</w:t>
      </w:r>
      <w:r w:rsidRPr="00EB080C">
        <w:rPr>
          <w:sz w:val="12"/>
        </w:rPr>
        <w:t xml:space="preserve"> between the US and China. In the last few decades, </w:t>
      </w:r>
      <w:r w:rsidRPr="00235A28">
        <w:rPr>
          <w:rStyle w:val="StyleUnderline"/>
        </w:rPr>
        <w:t>America continued selling advanced weapons to Taiwan</w:t>
      </w:r>
      <w:proofErr w:type="gramStart"/>
      <w:r w:rsidRPr="00EB080C">
        <w:rPr>
          <w:sz w:val="12"/>
        </w:rPr>
        <w:t>,50</w:t>
      </w:r>
      <w:proofErr w:type="gramEnd"/>
      <w:r w:rsidRPr="00EB080C">
        <w:rPr>
          <w:sz w:val="12"/>
        </w:rPr>
        <w:t xml:space="preserve"> </w:t>
      </w:r>
      <w:r w:rsidRPr="00235A28">
        <w:rPr>
          <w:rStyle w:val="StyleUnderline"/>
        </w:rPr>
        <w:t xml:space="preserve">mainland China considers these developments to encourage Taiwan’s independence and a threat to its interests. </w:t>
      </w:r>
      <w:r w:rsidRPr="00EB080C">
        <w:rPr>
          <w:sz w:val="12"/>
        </w:rPr>
        <w:t xml:space="preserve">According to </w:t>
      </w:r>
      <w:proofErr w:type="spellStart"/>
      <w:r w:rsidRPr="00EB080C">
        <w:rPr>
          <w:sz w:val="12"/>
        </w:rPr>
        <w:t>Yiwei</w:t>
      </w:r>
      <w:proofErr w:type="spellEnd"/>
      <w:r w:rsidRPr="00EB080C">
        <w:rPr>
          <w:sz w:val="12"/>
        </w:rPr>
        <w:t xml:space="preserve"> Wang, “on the Taiwan issue, America’s logic is that peace comes from “balance of power.” </w:t>
      </w:r>
      <w:r w:rsidRPr="00235A28">
        <w:rPr>
          <w:rStyle w:val="StyleUnderline"/>
        </w:rPr>
        <w:t>China has</w:t>
      </w:r>
      <w:r w:rsidRPr="00EB080C">
        <w:rPr>
          <w:sz w:val="12"/>
        </w:rPr>
        <w:t xml:space="preserve"> time and again </w:t>
      </w:r>
      <w:r w:rsidRPr="00235A28">
        <w:rPr>
          <w:rStyle w:val="StyleUnderline"/>
        </w:rPr>
        <w:t>protested the matter of arms sales to Taiwan</w:t>
      </w:r>
      <w:r w:rsidRPr="00EB080C">
        <w:rPr>
          <w:sz w:val="12"/>
        </w:rPr>
        <w:t xml:space="preserve"> with the US but </w:t>
      </w:r>
      <w:r w:rsidRPr="00235A28">
        <w:rPr>
          <w:rStyle w:val="StyleUnderline"/>
        </w:rPr>
        <w:t>to no avail</w:t>
      </w:r>
      <w:r w:rsidRPr="00EB080C">
        <w:rPr>
          <w:sz w:val="12"/>
        </w:rPr>
        <w:t xml:space="preserve">. </w:t>
      </w:r>
      <w:r w:rsidRPr="00235A28">
        <w:rPr>
          <w:rStyle w:val="StyleUnderline"/>
        </w:rPr>
        <w:t xml:space="preserve">China sees these moves as an effort to change the </w:t>
      </w:r>
      <w:r w:rsidRPr="00E66D8D">
        <w:rPr>
          <w:rStyle w:val="Emphasis"/>
        </w:rPr>
        <w:t>distribution of power</w:t>
      </w:r>
      <w:r w:rsidRPr="00EB080C">
        <w:rPr>
          <w:sz w:val="12"/>
        </w:rPr>
        <w:t xml:space="preserve"> in the region. </w:t>
      </w:r>
      <w:r w:rsidRPr="00235A28">
        <w:rPr>
          <w:rStyle w:val="StyleUnderline"/>
        </w:rPr>
        <w:t>In turn, China</w:t>
      </w:r>
      <w:r w:rsidRPr="00EB080C">
        <w:rPr>
          <w:sz w:val="12"/>
        </w:rPr>
        <w:t xml:space="preserve"> has </w:t>
      </w:r>
      <w:r w:rsidRPr="00235A28">
        <w:rPr>
          <w:rStyle w:val="StyleUnderline"/>
        </w:rPr>
        <w:t>threatened Taiwan</w:t>
      </w:r>
      <w:r w:rsidRPr="00EB080C">
        <w:rPr>
          <w:sz w:val="12"/>
        </w:rPr>
        <w:t xml:space="preserve"> against moves for independence and deployed missiles on the mainland as well. Consequently, </w:t>
      </w:r>
      <w:r w:rsidRPr="00235A28">
        <w:rPr>
          <w:rStyle w:val="StyleUnderline"/>
        </w:rPr>
        <w:t xml:space="preserve">this makes the US suspicious of </w:t>
      </w:r>
      <w:r w:rsidRPr="00E66D8D">
        <w:rPr>
          <w:rStyle w:val="Emphasis"/>
        </w:rPr>
        <w:t>China’s revisionist intentions</w:t>
      </w:r>
      <w:r w:rsidRPr="00EB080C">
        <w:rPr>
          <w:sz w:val="12"/>
        </w:rPr>
        <w:t xml:space="preserve"> towards Taiwan – locking the two powers in a security dilemma. </w:t>
      </w:r>
      <w:r w:rsidRPr="00235A28">
        <w:rPr>
          <w:rStyle w:val="StyleUnderline"/>
        </w:rPr>
        <w:t>Another area</w:t>
      </w:r>
      <w:r w:rsidRPr="00EB080C">
        <w:rPr>
          <w:sz w:val="12"/>
        </w:rPr>
        <w:t xml:space="preserve"> where China has been accused of displaying revisionist tendencies </w:t>
      </w:r>
      <w:r w:rsidRPr="00235A28">
        <w:rPr>
          <w:rStyle w:val="StyleUnderline"/>
        </w:rPr>
        <w:t>is</w:t>
      </w:r>
      <w:r w:rsidRPr="00EB080C">
        <w:rPr>
          <w:sz w:val="12"/>
        </w:rPr>
        <w:t xml:space="preserve"> in </w:t>
      </w:r>
      <w:r w:rsidRPr="00235A28">
        <w:rPr>
          <w:rStyle w:val="StyleUnderline"/>
        </w:rPr>
        <w:t>the South China Sea</w:t>
      </w:r>
      <w:r w:rsidRPr="00EB080C">
        <w:rPr>
          <w:sz w:val="12"/>
        </w:rPr>
        <w:t xml:space="preserve">. </w:t>
      </w:r>
      <w:r w:rsidRPr="00235A28">
        <w:rPr>
          <w:rStyle w:val="StyleUnderline"/>
        </w:rPr>
        <w:t xml:space="preserve">The dispute </w:t>
      </w:r>
      <w:proofErr w:type="spellStart"/>
      <w:r w:rsidRPr="00235A28">
        <w:rPr>
          <w:rStyle w:val="StyleUnderline"/>
        </w:rPr>
        <w:t>centres</w:t>
      </w:r>
      <w:proofErr w:type="spellEnd"/>
      <w:r w:rsidRPr="00235A28">
        <w:rPr>
          <w:rStyle w:val="StyleUnderline"/>
        </w:rPr>
        <w:t xml:space="preserve"> on territorial claims</w:t>
      </w:r>
      <w:r w:rsidRPr="00EB080C">
        <w:rPr>
          <w:sz w:val="12"/>
        </w:rPr>
        <w:t xml:space="preserve"> over two island chains the </w:t>
      </w:r>
      <w:proofErr w:type="spellStart"/>
      <w:r w:rsidRPr="00EB080C">
        <w:rPr>
          <w:sz w:val="12"/>
        </w:rPr>
        <w:t>Paracels</w:t>
      </w:r>
      <w:proofErr w:type="spellEnd"/>
      <w:r w:rsidRPr="00EB080C">
        <w:rPr>
          <w:sz w:val="12"/>
        </w:rPr>
        <w:t xml:space="preserve"> and the </w:t>
      </w:r>
      <w:proofErr w:type="spellStart"/>
      <w:r w:rsidRPr="00EB080C">
        <w:rPr>
          <w:sz w:val="12"/>
        </w:rPr>
        <w:t>Spratlys</w:t>
      </w:r>
      <w:proofErr w:type="spellEnd"/>
      <w:r w:rsidRPr="00EB080C">
        <w:rPr>
          <w:sz w:val="12"/>
        </w:rPr>
        <w:t xml:space="preserve"> and surrounding oceans. The area provides valuable trade passage and fishing ground, as well as holds hydrocarbon resources ranging from 25,000 </w:t>
      </w:r>
      <w:proofErr w:type="spellStart"/>
      <w:r w:rsidRPr="00EB080C">
        <w:rPr>
          <w:sz w:val="12"/>
        </w:rPr>
        <w:t>Mboe</w:t>
      </w:r>
      <w:proofErr w:type="spellEnd"/>
      <w:r w:rsidRPr="00EB080C">
        <w:rPr>
          <w:sz w:val="12"/>
        </w:rPr>
        <w:t xml:space="preserve"> to 260,000 Mboe.51 China, Vietnam, the Philippines, Taiwan, Malaysia and Brunei all have competing claims. The dispute has existed for centuries but </w:t>
      </w:r>
      <w:r w:rsidRPr="00235A28">
        <w:rPr>
          <w:rStyle w:val="StyleUnderline"/>
        </w:rPr>
        <w:t>things got tense in the last few years</w:t>
      </w:r>
      <w:r w:rsidRPr="00EB080C">
        <w:rPr>
          <w:sz w:val="12"/>
        </w:rPr>
        <w:t xml:space="preserve">. </w:t>
      </w:r>
      <w:r w:rsidRPr="00235A28">
        <w:rPr>
          <w:rStyle w:val="StyleUnderline"/>
        </w:rPr>
        <w:t>China has been island-building</w:t>
      </w:r>
      <w:r w:rsidRPr="00EB080C">
        <w:rPr>
          <w:sz w:val="12"/>
        </w:rPr>
        <w:t xml:space="preserve"> since 2014 </w:t>
      </w:r>
      <w:r w:rsidRPr="00235A28">
        <w:rPr>
          <w:rStyle w:val="StyleUnderline"/>
        </w:rPr>
        <w:t>and has</w:t>
      </w:r>
      <w:r w:rsidRPr="00EB080C">
        <w:rPr>
          <w:sz w:val="12"/>
        </w:rPr>
        <w:t xml:space="preserve"> also </w:t>
      </w:r>
      <w:r w:rsidRPr="00235A28">
        <w:rPr>
          <w:rStyle w:val="StyleUnderline"/>
        </w:rPr>
        <w:t>increased naval patrols</w:t>
      </w:r>
      <w:r w:rsidRPr="00EB080C">
        <w:rPr>
          <w:sz w:val="12"/>
        </w:rPr>
        <w:t xml:space="preserve">. It can be argued that </w:t>
      </w:r>
      <w:r w:rsidRPr="00235A28">
        <w:rPr>
          <w:rStyle w:val="StyleUnderline"/>
        </w:rPr>
        <w:t xml:space="preserve">China’s actions are </w:t>
      </w:r>
      <w:r w:rsidRPr="00E66D8D">
        <w:rPr>
          <w:rStyle w:val="Emphasis"/>
        </w:rPr>
        <w:t>defensive in nature</w:t>
      </w:r>
      <w:r w:rsidRPr="00EB080C">
        <w:rPr>
          <w:sz w:val="12"/>
        </w:rPr>
        <w:t xml:space="preserve">. </w:t>
      </w:r>
      <w:r w:rsidRPr="00235A28">
        <w:rPr>
          <w:rStyle w:val="StyleUnderline"/>
        </w:rPr>
        <w:t>The US</w:t>
      </w:r>
      <w:r w:rsidRPr="00EB080C">
        <w:rPr>
          <w:sz w:val="12"/>
        </w:rPr>
        <w:t xml:space="preserve"> has had </w:t>
      </w:r>
      <w:r w:rsidRPr="00235A28">
        <w:rPr>
          <w:rStyle w:val="StyleUnderline"/>
        </w:rPr>
        <w:t>increased interference in the area</w:t>
      </w:r>
      <w:r w:rsidRPr="00EB080C">
        <w:rPr>
          <w:sz w:val="12"/>
        </w:rPr>
        <w:t xml:space="preserve">. Under the garb of “freedom of navigation” operations, </w:t>
      </w:r>
      <w:r w:rsidRPr="00235A28">
        <w:rPr>
          <w:rStyle w:val="StyleUnderline"/>
        </w:rPr>
        <w:t>the US sent planes and ships</w:t>
      </w:r>
      <w:r w:rsidRPr="00EB080C">
        <w:rPr>
          <w:sz w:val="12"/>
        </w:rPr>
        <w:t xml:space="preserve"> in the disputed area </w:t>
      </w:r>
      <w:r w:rsidRPr="00235A28">
        <w:rPr>
          <w:rStyle w:val="StyleUnderline"/>
        </w:rPr>
        <w:t>to keep access to key shipping and air routes</w:t>
      </w:r>
      <w:r w:rsidRPr="00EB080C">
        <w:rPr>
          <w:sz w:val="12"/>
        </w:rPr>
        <w:t xml:space="preserve">.52 In February 2017, the US deployed the aircraft carrier, Carl Vinson, strike force to the South China Sea under the garb of “freedom of navigation.”53 In December 2018, there was a trilateral anti-submarine warfare exercise by the US, Britain and Japanese forces. Another week-long US and British Naval exercise took place in January 2019.54 </w:t>
      </w:r>
      <w:proofErr w:type="gramStart"/>
      <w:r w:rsidRPr="00EB080C">
        <w:rPr>
          <w:sz w:val="12"/>
        </w:rPr>
        <w:t>These</w:t>
      </w:r>
      <w:proofErr w:type="gramEnd"/>
      <w:r w:rsidRPr="00EB080C">
        <w:rPr>
          <w:sz w:val="12"/>
        </w:rPr>
        <w:t xml:space="preserve"> are meant to send a signal to China to rescind claims over the disputed area. These exercises have angered China. </w:t>
      </w:r>
      <w:proofErr w:type="gramStart"/>
      <w:r w:rsidRPr="00EB080C">
        <w:rPr>
          <w:sz w:val="12"/>
        </w:rPr>
        <w:t>Reconnaissance (ISR) missions to the South China Sea every year that have caused friction between the US and China and, which the latter sees as a threat to its security.</w:t>
      </w:r>
      <w:proofErr w:type="gramEnd"/>
      <w:r w:rsidRPr="00EB080C">
        <w:rPr>
          <w:sz w:val="12"/>
        </w:rPr>
        <w:t xml:space="preserve"> </w:t>
      </w:r>
      <w:r w:rsidRPr="00EB080C">
        <w:rPr>
          <w:rStyle w:val="StyleUnderline"/>
        </w:rPr>
        <w:t>This clearly amounts to</w:t>
      </w:r>
      <w:r w:rsidRPr="00EB080C">
        <w:rPr>
          <w:sz w:val="12"/>
        </w:rPr>
        <w:t xml:space="preserve"> the </w:t>
      </w:r>
      <w:r w:rsidRPr="00E66D8D">
        <w:rPr>
          <w:rStyle w:val="Emphasis"/>
        </w:rPr>
        <w:t>US interference</w:t>
      </w:r>
      <w:r w:rsidRPr="00EB080C">
        <w:rPr>
          <w:rStyle w:val="StyleUnderline"/>
        </w:rPr>
        <w:t xml:space="preserve"> in China’s area of influence</w:t>
      </w:r>
      <w:r w:rsidRPr="00EB080C">
        <w:rPr>
          <w:sz w:val="12"/>
        </w:rPr>
        <w:t xml:space="preserve">. </w:t>
      </w:r>
      <w:r w:rsidRPr="00EB080C">
        <w:rPr>
          <w:rStyle w:val="StyleUnderline"/>
        </w:rPr>
        <w:t xml:space="preserve">This has heightened China’s </w:t>
      </w:r>
      <w:r w:rsidRPr="00E66D8D">
        <w:rPr>
          <w:rStyle w:val="Emphasis"/>
        </w:rPr>
        <w:t>threat perceptions</w:t>
      </w:r>
      <w:r w:rsidRPr="00EB080C">
        <w:rPr>
          <w:sz w:val="12"/>
        </w:rPr>
        <w:t xml:space="preserve"> and it is bound to act more assertively to defend its interests in the region. As a result, the area is becoming a flashpoint, with growing tension between China and the US over control of the disputed waterway. China does not have expansionist or hegemonic designs in the South China Sea. It claims over the two island chains are not something new. Beijing has adjusted its strategy to safeguard its interests, as it becomes increasingly powerful. However, a military conflict over the dispute is not an option. Moreover, </w:t>
      </w:r>
      <w:r w:rsidRPr="00EB080C">
        <w:rPr>
          <w:rStyle w:val="StyleUnderline"/>
        </w:rPr>
        <w:t>the US influence over</w:t>
      </w:r>
      <w:r w:rsidRPr="00EB080C">
        <w:rPr>
          <w:sz w:val="12"/>
        </w:rPr>
        <w:t xml:space="preserve"> other </w:t>
      </w:r>
      <w:r w:rsidRPr="00EB080C">
        <w:rPr>
          <w:rStyle w:val="StyleUnderline"/>
        </w:rPr>
        <w:t>claimants of the territory complicates matters for China</w:t>
      </w:r>
      <w:r w:rsidRPr="00EB080C">
        <w:rPr>
          <w:sz w:val="12"/>
        </w:rPr>
        <w:t xml:space="preserve">. </w:t>
      </w:r>
      <w:r w:rsidRPr="00EB080C">
        <w:rPr>
          <w:rStyle w:val="StyleUnderline"/>
        </w:rPr>
        <w:t>This has resulted in China acting more assertively</w:t>
      </w:r>
      <w:r w:rsidRPr="00EB080C">
        <w:rPr>
          <w:sz w:val="12"/>
        </w:rPr>
        <w:t xml:space="preserve"> in the South China Sea in order to defend its interests. In fact, </w:t>
      </w:r>
      <w:r w:rsidRPr="00EB080C">
        <w:rPr>
          <w:rStyle w:val="StyleUnderline"/>
        </w:rPr>
        <w:t>the US would act more aggressively if any country was to interfere in matters close to its borders</w:t>
      </w:r>
      <w:r w:rsidRPr="00EB080C">
        <w:rPr>
          <w:sz w:val="12"/>
        </w:rPr>
        <w:t xml:space="preserve">. Overall, from the above analysis, it can be </w:t>
      </w:r>
      <w:proofErr w:type="spellStart"/>
      <w:r w:rsidRPr="00EB080C">
        <w:rPr>
          <w:sz w:val="12"/>
        </w:rPr>
        <w:t>summarised</w:t>
      </w:r>
      <w:proofErr w:type="spellEnd"/>
      <w:r w:rsidRPr="00EB080C">
        <w:rPr>
          <w:sz w:val="12"/>
        </w:rPr>
        <w:t xml:space="preserve"> that </w:t>
      </w:r>
      <w:r w:rsidRPr="00EB080C">
        <w:rPr>
          <w:rStyle w:val="StyleUnderline"/>
        </w:rPr>
        <w:t>China has so far behaved more as a status quo power rather than</w:t>
      </w:r>
      <w:r w:rsidRPr="00EB080C">
        <w:rPr>
          <w:sz w:val="12"/>
        </w:rPr>
        <w:t xml:space="preserve"> as </w:t>
      </w:r>
      <w:r w:rsidRPr="00EB080C">
        <w:rPr>
          <w:rStyle w:val="StyleUnderline"/>
        </w:rPr>
        <w:t>an aggressive revisionist power</w:t>
      </w:r>
      <w:r w:rsidRPr="00EB080C">
        <w:rPr>
          <w:sz w:val="12"/>
        </w:rPr>
        <w:t xml:space="preserve">. This is apparent in China’s engagement with its </w:t>
      </w:r>
      <w:proofErr w:type="spellStart"/>
      <w:r w:rsidRPr="00EB080C">
        <w:rPr>
          <w:sz w:val="12"/>
        </w:rPr>
        <w:t>neighbours</w:t>
      </w:r>
      <w:proofErr w:type="spellEnd"/>
      <w:r w:rsidRPr="00EB080C">
        <w:rPr>
          <w:sz w:val="12"/>
        </w:rPr>
        <w:t xml:space="preserve">, its participation in the regional and international </w:t>
      </w:r>
      <w:proofErr w:type="gramStart"/>
      <w:r w:rsidRPr="00EB080C">
        <w:rPr>
          <w:sz w:val="12"/>
        </w:rPr>
        <w:t>institutions,</w:t>
      </w:r>
      <w:proofErr w:type="gramEnd"/>
      <w:r w:rsidRPr="00EB080C">
        <w:rPr>
          <w:sz w:val="12"/>
        </w:rPr>
        <w:t xml:space="preserve"> it is in compliance with most of the international norms as well as its emphasis on projecting its soft power.</w:t>
      </w:r>
      <w:r>
        <w:rPr>
          <w:sz w:val="12"/>
        </w:rPr>
        <w:t xml:space="preserve"> </w:t>
      </w:r>
      <w:r w:rsidRPr="00EB080C">
        <w:rPr>
          <w:sz w:val="12"/>
        </w:rPr>
        <w:t xml:space="preserve">Alternate Theory of China’s Rise ─ Defensive Realism </w:t>
      </w:r>
      <w:proofErr w:type="gramStart"/>
      <w:r w:rsidRPr="00EB080C">
        <w:rPr>
          <w:sz w:val="12"/>
        </w:rPr>
        <w:t>The</w:t>
      </w:r>
      <w:proofErr w:type="gramEnd"/>
      <w:r w:rsidRPr="00EB080C">
        <w:rPr>
          <w:sz w:val="12"/>
        </w:rPr>
        <w:t xml:space="preserve"> </w:t>
      </w:r>
      <w:r w:rsidRPr="00EB080C">
        <w:rPr>
          <w:rStyle w:val="StyleUnderline"/>
        </w:rPr>
        <w:t xml:space="preserve">claims of </w:t>
      </w:r>
      <w:proofErr w:type="spellStart"/>
      <w:r w:rsidRPr="00EB080C">
        <w:rPr>
          <w:rStyle w:val="StyleUnderline"/>
        </w:rPr>
        <w:t>Mearsheimer’s</w:t>
      </w:r>
      <w:proofErr w:type="spellEnd"/>
      <w:r w:rsidRPr="00EB080C">
        <w:rPr>
          <w:rStyle w:val="StyleUnderline"/>
        </w:rPr>
        <w:t xml:space="preserve"> </w:t>
      </w:r>
      <w:r w:rsidRPr="00E66D8D">
        <w:rPr>
          <w:rStyle w:val="Emphasis"/>
        </w:rPr>
        <w:t>offensive realism</w:t>
      </w:r>
      <w:r w:rsidRPr="00EB080C">
        <w:rPr>
          <w:sz w:val="12"/>
        </w:rPr>
        <w:t xml:space="preserve"> </w:t>
      </w:r>
      <w:r w:rsidRPr="00EB080C">
        <w:rPr>
          <w:rStyle w:val="StyleUnderline"/>
        </w:rPr>
        <w:t>are in contrast with Waltz’s defensive realism</w:t>
      </w:r>
      <w:r w:rsidRPr="00EB080C">
        <w:rPr>
          <w:sz w:val="12"/>
        </w:rPr>
        <w:t xml:space="preserve"> on several points. While </w:t>
      </w:r>
      <w:proofErr w:type="spellStart"/>
      <w:r w:rsidRPr="00EB080C">
        <w:rPr>
          <w:rStyle w:val="StyleUnderline"/>
        </w:rPr>
        <w:t>Mearsheimer</w:t>
      </w:r>
      <w:proofErr w:type="spellEnd"/>
      <w:r w:rsidRPr="00EB080C">
        <w:rPr>
          <w:rStyle w:val="StyleUnderline"/>
        </w:rPr>
        <w:t xml:space="preserve"> claims</w:t>
      </w:r>
      <w:r w:rsidRPr="00EB080C">
        <w:rPr>
          <w:sz w:val="12"/>
        </w:rPr>
        <w:t xml:space="preserve"> that </w:t>
      </w:r>
      <w:r w:rsidRPr="00EB080C">
        <w:rPr>
          <w:rStyle w:val="StyleUnderline"/>
        </w:rPr>
        <w:t>great powers act aggressively and aim to gain so much power that they are the ultimate hegemons</w:t>
      </w:r>
      <w:r w:rsidRPr="00EB080C">
        <w:rPr>
          <w:sz w:val="12"/>
        </w:rPr>
        <w:t xml:space="preserve"> in the system, </w:t>
      </w:r>
      <w:r w:rsidRPr="00EB080C">
        <w:rPr>
          <w:rStyle w:val="StyleUnderline"/>
        </w:rPr>
        <w:t xml:space="preserve">Waltz’s </w:t>
      </w:r>
      <w:r w:rsidRPr="00E66D8D">
        <w:rPr>
          <w:rStyle w:val="Emphasis"/>
        </w:rPr>
        <w:t>defensive realism</w:t>
      </w:r>
      <w:r w:rsidRPr="00EB080C">
        <w:rPr>
          <w:rStyle w:val="StyleUnderline"/>
        </w:rPr>
        <w:t xml:space="preserve"> sees</w:t>
      </w:r>
      <w:r w:rsidRPr="00EB080C">
        <w:rPr>
          <w:sz w:val="12"/>
        </w:rPr>
        <w:t xml:space="preserve"> the </w:t>
      </w:r>
      <w:r w:rsidRPr="00EB080C">
        <w:rPr>
          <w:rStyle w:val="StyleUnderline"/>
        </w:rPr>
        <w:t>states as acting defensively to maintain</w:t>
      </w:r>
      <w:r w:rsidRPr="00EB080C">
        <w:rPr>
          <w:sz w:val="12"/>
        </w:rPr>
        <w:t xml:space="preserve"> rather than upset </w:t>
      </w:r>
      <w:r w:rsidRPr="00EB080C">
        <w:rPr>
          <w:rStyle w:val="StyleUnderline"/>
        </w:rPr>
        <w:t>the balance of power</w:t>
      </w:r>
      <w:r w:rsidRPr="00EB080C">
        <w:rPr>
          <w:sz w:val="12"/>
        </w:rPr>
        <w:t xml:space="preserve">. For Waltz, the </w:t>
      </w:r>
      <w:r w:rsidRPr="00EB080C">
        <w:rPr>
          <w:rStyle w:val="StyleUnderline"/>
        </w:rPr>
        <w:t>states are primarily concerned with maintaining “their position</w:t>
      </w:r>
      <w:r w:rsidRPr="00EB080C">
        <w:rPr>
          <w:sz w:val="12"/>
        </w:rPr>
        <w:t xml:space="preserve"> in the system.”55 Defensive realists argue that offence-</w:t>
      </w:r>
      <w:proofErr w:type="spellStart"/>
      <w:r w:rsidRPr="00EB080C">
        <w:rPr>
          <w:sz w:val="12"/>
        </w:rPr>
        <w:t>defence</w:t>
      </w:r>
      <w:proofErr w:type="spellEnd"/>
      <w:r w:rsidRPr="00EB080C">
        <w:rPr>
          <w:sz w:val="12"/>
        </w:rPr>
        <w:t xml:space="preserve"> balance </w:t>
      </w:r>
      <w:proofErr w:type="spellStart"/>
      <w:r w:rsidRPr="00EB080C">
        <w:rPr>
          <w:sz w:val="12"/>
        </w:rPr>
        <w:t>favours</w:t>
      </w:r>
      <w:proofErr w:type="spellEnd"/>
      <w:r w:rsidRPr="00EB080C">
        <w:rPr>
          <w:sz w:val="12"/>
        </w:rPr>
        <w:t xml:space="preserve"> the </w:t>
      </w:r>
      <w:proofErr w:type="spellStart"/>
      <w:r w:rsidRPr="00EB080C">
        <w:rPr>
          <w:sz w:val="12"/>
        </w:rPr>
        <w:t>defence</w:t>
      </w:r>
      <w:proofErr w:type="spellEnd"/>
      <w:r w:rsidRPr="00EB080C">
        <w:rPr>
          <w:sz w:val="12"/>
        </w:rPr>
        <w:t xml:space="preserve">. 56 Therefore, a robust </w:t>
      </w:r>
      <w:proofErr w:type="spellStart"/>
      <w:r w:rsidRPr="00EB080C">
        <w:rPr>
          <w:sz w:val="12"/>
        </w:rPr>
        <w:t>defence</w:t>
      </w:r>
      <w:proofErr w:type="spellEnd"/>
      <w:r w:rsidRPr="00EB080C">
        <w:rPr>
          <w:sz w:val="12"/>
        </w:rPr>
        <w:t xml:space="preserve"> and careful balancing should deter any aggressive impulses from great powers. Defensive realism argues that great powers are concerned with maintaining the status quo rather than </w:t>
      </w:r>
      <w:proofErr w:type="spellStart"/>
      <w:r w:rsidRPr="00EB080C">
        <w:rPr>
          <w:sz w:val="12"/>
        </w:rPr>
        <w:t>maximising</w:t>
      </w:r>
      <w:proofErr w:type="spellEnd"/>
      <w:r w:rsidRPr="00EB080C">
        <w:rPr>
          <w:sz w:val="12"/>
        </w:rPr>
        <w:t xml:space="preserve"> their power because often the cost of expansion outweighs the benefits. Defensive realism sees security dilemmas as a problem where an increase in the power of one state increases the insecurity of the other causing the latter to increase its power. Under the conditions of defensive realism, great powers would try to alleviate any security dilemmas rather than exacerbate it. </w:t>
      </w:r>
      <w:r w:rsidRPr="00EB080C">
        <w:rPr>
          <w:rStyle w:val="StyleUnderline"/>
        </w:rPr>
        <w:t>China’s current policy seems</w:t>
      </w:r>
      <w:r w:rsidRPr="00EB080C">
        <w:rPr>
          <w:sz w:val="12"/>
        </w:rPr>
        <w:t xml:space="preserve"> to be </w:t>
      </w:r>
      <w:r w:rsidRPr="00EB080C">
        <w:rPr>
          <w:rStyle w:val="StyleUnderline"/>
        </w:rPr>
        <w:t>firmly rooted in defensive realism</w:t>
      </w:r>
      <w:r w:rsidRPr="00EB080C">
        <w:rPr>
          <w:sz w:val="12"/>
        </w:rPr>
        <w:t xml:space="preserve">. </w:t>
      </w:r>
      <w:r w:rsidRPr="00EB080C">
        <w:rPr>
          <w:rStyle w:val="StyleUnderline"/>
        </w:rPr>
        <w:t>Its policy seems</w:t>
      </w:r>
      <w:r w:rsidRPr="00EB080C">
        <w:rPr>
          <w:sz w:val="12"/>
        </w:rPr>
        <w:t xml:space="preserve"> to </w:t>
      </w:r>
      <w:r w:rsidRPr="00EB080C">
        <w:rPr>
          <w:rStyle w:val="StyleUnderline"/>
        </w:rPr>
        <w:t>be aimed at maintaining the b</w:t>
      </w:r>
      <w:r w:rsidRPr="00E66D8D">
        <w:rPr>
          <w:rStyle w:val="Emphasis"/>
        </w:rPr>
        <w:t>alance of power</w:t>
      </w:r>
      <w:r w:rsidRPr="00EB080C">
        <w:rPr>
          <w:rStyle w:val="StyleUnderline"/>
        </w:rPr>
        <w:t xml:space="preserve"> rather than upsetting it</w:t>
      </w:r>
      <w:r w:rsidRPr="00EB080C">
        <w:rPr>
          <w:sz w:val="12"/>
        </w:rPr>
        <w:t>. As the earlier section has argued, China is not a revisionist power but a status quo one.</w:t>
      </w:r>
      <w:r>
        <w:rPr>
          <w:sz w:val="12"/>
        </w:rPr>
        <w:t xml:space="preserve"> </w:t>
      </w:r>
      <w:r w:rsidRPr="00FA591C">
        <w:rPr>
          <w:sz w:val="12"/>
        </w:rPr>
        <w:t xml:space="preserve">The analysts like </w:t>
      </w:r>
      <w:proofErr w:type="spellStart"/>
      <w:r w:rsidRPr="00FA591C">
        <w:rPr>
          <w:sz w:val="12"/>
        </w:rPr>
        <w:t>Shiping</w:t>
      </w:r>
      <w:proofErr w:type="spellEnd"/>
      <w:r w:rsidRPr="00FA591C">
        <w:rPr>
          <w:sz w:val="12"/>
        </w:rPr>
        <w:t xml:space="preserve"> Tang are convinced that </w:t>
      </w:r>
      <w:r w:rsidRPr="00FA591C">
        <w:rPr>
          <w:rStyle w:val="StyleUnderline"/>
        </w:rPr>
        <w:t xml:space="preserve">China’s security strategy flows out of its </w:t>
      </w:r>
      <w:proofErr w:type="spellStart"/>
      <w:r w:rsidRPr="00FA591C">
        <w:rPr>
          <w:rStyle w:val="StyleUnderline"/>
        </w:rPr>
        <w:t>realisation</w:t>
      </w:r>
      <w:proofErr w:type="spellEnd"/>
      <w:r w:rsidRPr="00FA591C">
        <w:rPr>
          <w:rStyle w:val="StyleUnderline"/>
        </w:rPr>
        <w:t xml:space="preserve"> of the security dilemma whereby</w:t>
      </w:r>
      <w:r w:rsidRPr="00FA591C">
        <w:rPr>
          <w:sz w:val="12"/>
        </w:rPr>
        <w:t xml:space="preserve"> the </w:t>
      </w:r>
      <w:r w:rsidRPr="00FA591C">
        <w:rPr>
          <w:rStyle w:val="StyleUnderline"/>
        </w:rPr>
        <w:t xml:space="preserve">Chinese leaders have understood that an </w:t>
      </w:r>
      <w:r w:rsidRPr="00E66D8D">
        <w:rPr>
          <w:rStyle w:val="Emphasis"/>
        </w:rPr>
        <w:t>aggressive expansionist strategy</w:t>
      </w:r>
      <w:r w:rsidRPr="00FA591C">
        <w:rPr>
          <w:rStyle w:val="StyleUnderline"/>
        </w:rPr>
        <w:t xml:space="preserve"> would just lead to counterbalancing alliances</w:t>
      </w:r>
      <w:r w:rsidRPr="00FA591C">
        <w:rPr>
          <w:sz w:val="12"/>
        </w:rPr>
        <w:t xml:space="preserve">. “This recognition has led China to adopt a defensive realism-rooted security strategy </w:t>
      </w:r>
      <w:proofErr w:type="spellStart"/>
      <w:r w:rsidRPr="00FA591C">
        <w:rPr>
          <w:sz w:val="12"/>
        </w:rPr>
        <w:t>emphasising</w:t>
      </w:r>
      <w:proofErr w:type="spellEnd"/>
      <w:r w:rsidRPr="00FA591C">
        <w:rPr>
          <w:sz w:val="12"/>
        </w:rPr>
        <w:t xml:space="preserve"> moderation, self-restraint and security cooperation.”57 Moreover, China’s military </w:t>
      </w:r>
      <w:proofErr w:type="spellStart"/>
      <w:r w:rsidRPr="00FA591C">
        <w:rPr>
          <w:sz w:val="12"/>
        </w:rPr>
        <w:t>modernisation</w:t>
      </w:r>
      <w:proofErr w:type="spellEnd"/>
      <w:r w:rsidRPr="00FA591C">
        <w:rPr>
          <w:sz w:val="12"/>
        </w:rPr>
        <w:t xml:space="preserve">, its Taiwan policy and its increased policies in the South China Sea also make more sense if seen through the lens of defensive realism. </w:t>
      </w:r>
      <w:r w:rsidRPr="00FA591C">
        <w:rPr>
          <w:rStyle w:val="StyleUnderline"/>
        </w:rPr>
        <w:t>China’s Taiwan policy may be</w:t>
      </w:r>
      <w:r w:rsidRPr="00FA591C">
        <w:rPr>
          <w:sz w:val="12"/>
        </w:rPr>
        <w:t xml:space="preserve"> more </w:t>
      </w:r>
      <w:r w:rsidRPr="00FA591C">
        <w:rPr>
          <w:rStyle w:val="StyleUnderline"/>
        </w:rPr>
        <w:t xml:space="preserve">geared towards preventing </w:t>
      </w:r>
      <w:r w:rsidRPr="00E66D8D">
        <w:rPr>
          <w:rStyle w:val="Emphasis"/>
        </w:rPr>
        <w:t>redistribution of power</w:t>
      </w:r>
      <w:r w:rsidRPr="00FA591C">
        <w:rPr>
          <w:rStyle w:val="StyleUnderline"/>
        </w:rPr>
        <w:t xml:space="preserve"> in the region</w:t>
      </w:r>
      <w:r w:rsidRPr="00FA591C">
        <w:rPr>
          <w:sz w:val="12"/>
        </w:rPr>
        <w:t xml:space="preserve">. </w:t>
      </w:r>
      <w:r w:rsidRPr="00FA591C">
        <w:rPr>
          <w:rStyle w:val="StyleUnderline"/>
        </w:rPr>
        <w:t>Since the US is providing arms assistance to Taiwan, China may be averse to the US aiding Taiwan’s independence</w:t>
      </w:r>
      <w:r w:rsidRPr="00FA591C">
        <w:rPr>
          <w:sz w:val="12"/>
        </w:rPr>
        <w:t xml:space="preserve"> ─ the latter issue is one where China has made clear that independence is not acceptable to China. Similarly, there is good evidence that China’s military </w:t>
      </w:r>
      <w:proofErr w:type="spellStart"/>
      <w:r w:rsidRPr="00FA591C">
        <w:rPr>
          <w:sz w:val="12"/>
        </w:rPr>
        <w:t>modernisation</w:t>
      </w:r>
      <w:proofErr w:type="spellEnd"/>
      <w:r w:rsidRPr="00FA591C">
        <w:rPr>
          <w:sz w:val="12"/>
        </w:rPr>
        <w:t xml:space="preserve"> </w:t>
      </w:r>
      <w:proofErr w:type="spellStart"/>
      <w:r w:rsidRPr="00FA591C">
        <w:rPr>
          <w:sz w:val="12"/>
        </w:rPr>
        <w:t>programmes</w:t>
      </w:r>
      <w:proofErr w:type="spellEnd"/>
      <w:r w:rsidRPr="00FA591C">
        <w:rPr>
          <w:sz w:val="12"/>
        </w:rPr>
        <w:t xml:space="preserve"> and training exercises since the Taiwan Strait Crisis of 1996 are aimed partially at dealing with the issue of the Taiwanese separation.58 On the question of whether China is balancing against the US, Johnston says, “There seems to be little doubt that China’s military </w:t>
      </w:r>
      <w:proofErr w:type="spellStart"/>
      <w:r w:rsidRPr="00FA591C">
        <w:rPr>
          <w:sz w:val="12"/>
        </w:rPr>
        <w:t>modernisation</w:t>
      </w:r>
      <w:proofErr w:type="spellEnd"/>
      <w:r w:rsidRPr="00FA591C">
        <w:rPr>
          <w:sz w:val="12"/>
        </w:rPr>
        <w:t xml:space="preserve"> </w:t>
      </w:r>
      <w:proofErr w:type="spellStart"/>
      <w:r w:rsidRPr="00FA591C">
        <w:rPr>
          <w:sz w:val="12"/>
        </w:rPr>
        <w:t>programme</w:t>
      </w:r>
      <w:proofErr w:type="spellEnd"/>
      <w:r w:rsidRPr="00FA591C">
        <w:rPr>
          <w:sz w:val="12"/>
        </w:rPr>
        <w:t xml:space="preserve"> since the mid-1990s has been aimed in large measure at developing capabilities to deter or slow the application of the US military power in the region.”59 It would then seem that China is not concerned with gaining power or projecting its powers but with balancing against a predominance of the US power in the region. China has not shown any signs of hegemonic </w:t>
      </w:r>
      <w:proofErr w:type="spellStart"/>
      <w:r w:rsidRPr="00FA591C">
        <w:rPr>
          <w:sz w:val="12"/>
        </w:rPr>
        <w:t>behaviour</w:t>
      </w:r>
      <w:proofErr w:type="spellEnd"/>
      <w:r w:rsidRPr="00FA591C">
        <w:rPr>
          <w:sz w:val="12"/>
        </w:rPr>
        <w:t xml:space="preserve"> as a lot of Western analysts feared. Instead of guided by offensive realism, </w:t>
      </w:r>
      <w:r w:rsidRPr="00FA591C">
        <w:rPr>
          <w:rStyle w:val="StyleUnderline"/>
        </w:rPr>
        <w:t xml:space="preserve">China’s policies seem to be guided by defensive realism where it is concerned with </w:t>
      </w:r>
      <w:r w:rsidRPr="00E66D8D">
        <w:rPr>
          <w:rStyle w:val="Emphasis"/>
        </w:rPr>
        <w:t>survival</w:t>
      </w:r>
      <w:r w:rsidRPr="00FA591C">
        <w:rPr>
          <w:rStyle w:val="StyleUnderline"/>
        </w:rPr>
        <w:t xml:space="preserve"> and with </w:t>
      </w:r>
      <w:r w:rsidRPr="00E66D8D">
        <w:rPr>
          <w:rStyle w:val="Emphasis"/>
        </w:rPr>
        <w:t>maintaining its position</w:t>
      </w:r>
      <w:r w:rsidRPr="00FA591C">
        <w:rPr>
          <w:rStyle w:val="StyleUnderline"/>
        </w:rPr>
        <w:t xml:space="preserve"> in the system</w:t>
      </w:r>
      <w:r w:rsidRPr="00FA591C">
        <w:rPr>
          <w:sz w:val="12"/>
        </w:rPr>
        <w:t xml:space="preserve">. </w:t>
      </w:r>
      <w:r w:rsidRPr="00FA591C">
        <w:rPr>
          <w:rStyle w:val="StyleUnderline"/>
        </w:rPr>
        <w:t>Just as the US fears China</w:t>
      </w:r>
      <w:r w:rsidRPr="00FA591C">
        <w:rPr>
          <w:sz w:val="12"/>
        </w:rPr>
        <w:t xml:space="preserve">’s hegemonic rise, </w:t>
      </w:r>
      <w:r w:rsidRPr="00FA591C">
        <w:rPr>
          <w:rStyle w:val="StyleUnderline"/>
        </w:rPr>
        <w:t xml:space="preserve">China also </w:t>
      </w:r>
      <w:r w:rsidRPr="00E66D8D">
        <w:rPr>
          <w:rStyle w:val="Emphasis"/>
        </w:rPr>
        <w:t>fears</w:t>
      </w:r>
      <w:r w:rsidRPr="00FA591C">
        <w:rPr>
          <w:rStyle w:val="StyleUnderline"/>
        </w:rPr>
        <w:t xml:space="preserve"> the increase of the </w:t>
      </w:r>
      <w:r w:rsidRPr="00E66D8D">
        <w:rPr>
          <w:rStyle w:val="Emphasis"/>
        </w:rPr>
        <w:t>US influence</w:t>
      </w:r>
      <w:r w:rsidRPr="00FA591C">
        <w:rPr>
          <w:sz w:val="12"/>
        </w:rPr>
        <w:t xml:space="preserve"> in the region </w:t>
      </w:r>
      <w:r w:rsidRPr="00FA591C">
        <w:rPr>
          <w:rStyle w:val="StyleUnderline"/>
        </w:rPr>
        <w:t xml:space="preserve">and its talk of </w:t>
      </w:r>
      <w:r w:rsidRPr="00E66D8D">
        <w:rPr>
          <w:rStyle w:val="Emphasis"/>
        </w:rPr>
        <w:t>containing</w:t>
      </w:r>
      <w:r w:rsidRPr="00FA591C">
        <w:rPr>
          <w:rStyle w:val="StyleUnderline"/>
        </w:rPr>
        <w:t xml:space="preserve"> China</w:t>
      </w:r>
      <w:r w:rsidRPr="00FA591C">
        <w:rPr>
          <w:sz w:val="12"/>
        </w:rPr>
        <w:t xml:space="preserve">. China’s policy may change in the future to display hegemonic tendencies. However, at present, </w:t>
      </w:r>
      <w:r w:rsidRPr="00FA591C">
        <w:rPr>
          <w:rStyle w:val="StyleUnderline"/>
        </w:rPr>
        <w:t xml:space="preserve">there is </w:t>
      </w:r>
      <w:r w:rsidRPr="00E66D8D">
        <w:rPr>
          <w:rStyle w:val="Emphasis"/>
        </w:rPr>
        <w:t>not much evidence</w:t>
      </w:r>
      <w:r w:rsidRPr="00FA591C">
        <w:rPr>
          <w:rStyle w:val="StyleUnderline"/>
        </w:rPr>
        <w:t xml:space="preserve"> to support the theory of offensive realism</w:t>
      </w:r>
      <w:r w:rsidRPr="00FA591C">
        <w:rPr>
          <w:sz w:val="12"/>
        </w:rPr>
        <w:t>.</w:t>
      </w:r>
    </w:p>
    <w:p w:rsidR="00DD066B" w:rsidRPr="001D09AE" w:rsidRDefault="00DD066B" w:rsidP="00DD066B"/>
    <w:p w:rsidR="00DD066B" w:rsidRDefault="00DD066B" w:rsidP="00DD066B">
      <w:pPr>
        <w:pStyle w:val="Heading4"/>
      </w:pPr>
      <w:r>
        <w:t xml:space="preserve">China is not revisionist---trade and multilateral cooperation  </w:t>
      </w:r>
    </w:p>
    <w:p w:rsidR="00DD066B" w:rsidRPr="00C11DDC" w:rsidRDefault="00DD066B" w:rsidP="00DD066B">
      <w:pPr>
        <w:rPr>
          <w:sz w:val="18"/>
          <w:szCs w:val="18"/>
        </w:rPr>
      </w:pPr>
      <w:r w:rsidRPr="00C11DDC">
        <w:rPr>
          <w:sz w:val="18"/>
          <w:szCs w:val="18"/>
        </w:rPr>
        <w:t xml:space="preserve">Victor Alexandre G. </w:t>
      </w:r>
      <w:r w:rsidRPr="00C11DDC">
        <w:rPr>
          <w:rStyle w:val="Style13ptBold"/>
        </w:rPr>
        <w:t>Teixeira 18</w:t>
      </w:r>
      <w:r w:rsidRPr="00C11DDC">
        <w:rPr>
          <w:sz w:val="18"/>
          <w:szCs w:val="18"/>
        </w:rPr>
        <w:t xml:space="preserve">. </w:t>
      </w:r>
      <w:proofErr w:type="gramStart"/>
      <w:r w:rsidRPr="00C11DDC">
        <w:rPr>
          <w:sz w:val="18"/>
          <w:szCs w:val="18"/>
        </w:rPr>
        <w:t>School of International Relations, Xiamen University, Xiamen, China.</w:t>
      </w:r>
      <w:proofErr w:type="gramEnd"/>
      <w:r w:rsidRPr="00C11DDC">
        <w:rPr>
          <w:sz w:val="18"/>
          <w:szCs w:val="18"/>
        </w:rPr>
        <w:t xml:space="preserve"> 2018. "China on Stage: Assumptions and Strategies in South China Sea."</w:t>
      </w:r>
      <w:r>
        <w:rPr>
          <w:sz w:val="18"/>
          <w:szCs w:val="18"/>
        </w:rPr>
        <w:t xml:space="preserve"> </w:t>
      </w:r>
      <w:proofErr w:type="gramStart"/>
      <w:r w:rsidRPr="00C11DDC">
        <w:rPr>
          <w:sz w:val="18"/>
          <w:szCs w:val="18"/>
        </w:rPr>
        <w:t>Asian Journal of Social Science Studies.</w:t>
      </w:r>
      <w:proofErr w:type="gramEnd"/>
      <w:r w:rsidRPr="00C11DDC">
        <w:rPr>
          <w:sz w:val="18"/>
          <w:szCs w:val="18"/>
        </w:rPr>
        <w:t xml:space="preserve"> http://journal.julypress.com/index.php/ajsss/article/view/436. </w:t>
      </w:r>
      <w:proofErr w:type="gramStart"/>
      <w:r w:rsidRPr="00C11DDC">
        <w:rPr>
          <w:sz w:val="18"/>
          <w:szCs w:val="18"/>
        </w:rPr>
        <w:t>accessed</w:t>
      </w:r>
      <w:proofErr w:type="gramEnd"/>
      <w:r w:rsidRPr="00C11DDC">
        <w:rPr>
          <w:sz w:val="18"/>
          <w:szCs w:val="18"/>
        </w:rPr>
        <w:t xml:space="preserve"> 6-28-2019//</w:t>
      </w:r>
      <w:proofErr w:type="spellStart"/>
      <w:r w:rsidRPr="00C11DDC">
        <w:rPr>
          <w:sz w:val="18"/>
          <w:szCs w:val="18"/>
        </w:rPr>
        <w:t>JDi</w:t>
      </w:r>
      <w:proofErr w:type="spellEnd"/>
    </w:p>
    <w:p w:rsidR="00DD066B" w:rsidRPr="001D09AE" w:rsidRDefault="00DD066B" w:rsidP="00DD066B">
      <w:pPr>
        <w:rPr>
          <w:sz w:val="12"/>
        </w:rPr>
      </w:pPr>
      <w:r w:rsidRPr="001D09AE">
        <w:rPr>
          <w:sz w:val="12"/>
        </w:rPr>
        <w:t xml:space="preserve">We should ask if China is a revisionist power or not? </w:t>
      </w:r>
      <w:r w:rsidRPr="00D33B1C">
        <w:rPr>
          <w:rStyle w:val="StyleUnderline"/>
        </w:rPr>
        <w:t>According to</w:t>
      </w:r>
      <w:r w:rsidRPr="001D09AE">
        <w:rPr>
          <w:sz w:val="12"/>
        </w:rPr>
        <w:t xml:space="preserve"> the </w:t>
      </w:r>
      <w:r w:rsidRPr="00D33B1C">
        <w:rPr>
          <w:rStyle w:val="StyleUnderline"/>
        </w:rPr>
        <w:t>studies done on the position of China</w:t>
      </w:r>
      <w:r w:rsidRPr="001D09AE">
        <w:rPr>
          <w:sz w:val="12"/>
        </w:rPr>
        <w:t xml:space="preserve"> in the globe, shows that </w:t>
      </w:r>
      <w:r w:rsidRPr="00D33B1C">
        <w:rPr>
          <w:rStyle w:val="StyleUnderline"/>
        </w:rPr>
        <w:t>its activities are inclined towards the status quo rather than the revisionist power</w:t>
      </w:r>
      <w:r w:rsidRPr="001D09AE">
        <w:rPr>
          <w:sz w:val="12"/>
        </w:rPr>
        <w:t xml:space="preserve"> thus </w:t>
      </w:r>
      <w:r w:rsidRPr="00D33B1C">
        <w:rPr>
          <w:rStyle w:val="StyleUnderline"/>
        </w:rPr>
        <w:t xml:space="preserve">conclusions are made that </w:t>
      </w:r>
      <w:r>
        <w:rPr>
          <w:rStyle w:val="StyleUnderline"/>
        </w:rPr>
        <w:t>C</w:t>
      </w:r>
      <w:r w:rsidRPr="00D33B1C">
        <w:rPr>
          <w:rStyle w:val="StyleUnderline"/>
        </w:rPr>
        <w:t>hina is not a revisionist power</w:t>
      </w:r>
      <w:r w:rsidRPr="001D09AE">
        <w:rPr>
          <w:sz w:val="12"/>
        </w:rPr>
        <w:t xml:space="preserve">. </w:t>
      </w:r>
      <w:r w:rsidRPr="00D33B1C">
        <w:rPr>
          <w:rStyle w:val="StyleUnderline"/>
        </w:rPr>
        <w:t>China</w:t>
      </w:r>
      <w:r w:rsidRPr="001D09AE">
        <w:rPr>
          <w:sz w:val="12"/>
        </w:rPr>
        <w:t xml:space="preserve"> has recently </w:t>
      </w:r>
      <w:r w:rsidRPr="00D33B1C">
        <w:rPr>
          <w:rStyle w:val="StyleUnderline"/>
        </w:rPr>
        <w:t>increased</w:t>
      </w:r>
      <w:r w:rsidRPr="001D09AE">
        <w:rPr>
          <w:sz w:val="12"/>
        </w:rPr>
        <w:t xml:space="preserve"> its </w:t>
      </w:r>
      <w:r w:rsidRPr="00D33B1C">
        <w:rPr>
          <w:rStyle w:val="StyleUnderline"/>
        </w:rPr>
        <w:t xml:space="preserve">activities in the international realm by helping </w:t>
      </w:r>
      <w:r w:rsidRPr="001D09AE">
        <w:rPr>
          <w:sz w:val="12"/>
        </w:rPr>
        <w:t xml:space="preserve">different </w:t>
      </w:r>
      <w:r w:rsidRPr="00D33B1C">
        <w:rPr>
          <w:rStyle w:val="StyleUnderline"/>
        </w:rPr>
        <w:t xml:space="preserve">countries come into an understanding following </w:t>
      </w:r>
      <w:r w:rsidRPr="001D09AE">
        <w:rPr>
          <w:sz w:val="12"/>
        </w:rPr>
        <w:t xml:space="preserve">their </w:t>
      </w:r>
      <w:r w:rsidRPr="00D33B1C">
        <w:rPr>
          <w:rStyle w:val="StyleUnderline"/>
        </w:rPr>
        <w:t>rows</w:t>
      </w:r>
      <w:r w:rsidRPr="001D09AE">
        <w:rPr>
          <w:sz w:val="12"/>
        </w:rPr>
        <w:t xml:space="preserve">, also </w:t>
      </w:r>
      <w:r w:rsidRPr="00D33B1C">
        <w:rPr>
          <w:rStyle w:val="StyleUnderline"/>
        </w:rPr>
        <w:t>the country has been active in engaging</w:t>
      </w:r>
      <w:r w:rsidRPr="001D09AE">
        <w:rPr>
          <w:sz w:val="12"/>
        </w:rPr>
        <w:t xml:space="preserve"> in </w:t>
      </w:r>
      <w:r w:rsidRPr="00D33B1C">
        <w:rPr>
          <w:rStyle w:val="StyleUnderline"/>
        </w:rPr>
        <w:t>international activities such as trading</w:t>
      </w:r>
      <w:r w:rsidRPr="001D09AE">
        <w:rPr>
          <w:sz w:val="12"/>
        </w:rPr>
        <w:t xml:space="preserve"> as its productivity has recently increased, the country also has been involved in </w:t>
      </w:r>
      <w:r w:rsidRPr="00D33B1C">
        <w:rPr>
          <w:rStyle w:val="StyleUnderline"/>
        </w:rPr>
        <w:t>conventions and summits</w:t>
      </w:r>
      <w:r w:rsidRPr="001D09AE">
        <w:rPr>
          <w:sz w:val="12"/>
        </w:rPr>
        <w:t xml:space="preserve"> of the great 8 nations that are said to be the most industrialized in the country </w:t>
      </w:r>
      <w:r w:rsidRPr="00D33B1C">
        <w:rPr>
          <w:rStyle w:val="StyleUnderline"/>
        </w:rPr>
        <w:t>and</w:t>
      </w:r>
      <w:r w:rsidRPr="001D09AE">
        <w:rPr>
          <w:sz w:val="12"/>
        </w:rPr>
        <w:t xml:space="preserve"> finally it has </w:t>
      </w:r>
      <w:r w:rsidRPr="00D33B1C">
        <w:rPr>
          <w:rStyle w:val="StyleUnderline"/>
        </w:rPr>
        <w:t>associated itself with organizations whose role is to bring together different countries together to achieved a common goal</w:t>
      </w:r>
      <w:r w:rsidRPr="001D09AE">
        <w:rPr>
          <w:sz w:val="12"/>
        </w:rPr>
        <w:t xml:space="preserve"> for instance trading activities and peaceful treaties (</w:t>
      </w:r>
      <w:proofErr w:type="spellStart"/>
      <w:r w:rsidRPr="001D09AE">
        <w:rPr>
          <w:sz w:val="12"/>
        </w:rPr>
        <w:t>Grygiel</w:t>
      </w:r>
      <w:proofErr w:type="spellEnd"/>
      <w:r w:rsidRPr="001D09AE">
        <w:rPr>
          <w:sz w:val="12"/>
        </w:rPr>
        <w:t xml:space="preserve"> &amp; Mitchell, 2017). In the recent past, </w:t>
      </w:r>
      <w:r w:rsidRPr="00D33B1C">
        <w:rPr>
          <w:rStyle w:val="StyleUnderline"/>
        </w:rPr>
        <w:t>China has been growing globally</w:t>
      </w:r>
      <w:r w:rsidRPr="001D09AE">
        <w:rPr>
          <w:sz w:val="12"/>
        </w:rPr>
        <w:t xml:space="preserve"> thus becoming an international power state. In addition to increased power increment and rise, </w:t>
      </w:r>
      <w:r w:rsidRPr="00D33B1C">
        <w:rPr>
          <w:rStyle w:val="StyleUnderline"/>
        </w:rPr>
        <w:t>China has become more active in</w:t>
      </w:r>
      <w:r w:rsidRPr="001D09AE">
        <w:rPr>
          <w:sz w:val="12"/>
        </w:rPr>
        <w:t xml:space="preserve"> the </w:t>
      </w:r>
      <w:r w:rsidRPr="00D33B1C">
        <w:rPr>
          <w:rStyle w:val="StyleUnderline"/>
        </w:rPr>
        <w:t xml:space="preserve">activities affecting the globe hence </w:t>
      </w:r>
      <w:r>
        <w:rPr>
          <w:rStyle w:val="StyleUnderline"/>
        </w:rPr>
        <w:t>C</w:t>
      </w:r>
      <w:r w:rsidRPr="00D33B1C">
        <w:rPr>
          <w:rStyle w:val="StyleUnderline"/>
        </w:rPr>
        <w:t>hina is not a revisionist power</w:t>
      </w:r>
      <w:r w:rsidRPr="001D09AE">
        <w:rPr>
          <w:sz w:val="12"/>
        </w:rPr>
        <w:t xml:space="preserve">. Observation of China’s behavior shows that </w:t>
      </w:r>
      <w:r w:rsidRPr="001D09AE">
        <w:rPr>
          <w:rStyle w:val="StyleUnderline"/>
        </w:rPr>
        <w:t>the country actively relates with institutions that are multilateral</w:t>
      </w:r>
      <w:r w:rsidRPr="001D09AE">
        <w:rPr>
          <w:sz w:val="12"/>
        </w:rPr>
        <w:t xml:space="preserve"> for instance, </w:t>
      </w:r>
      <w:r w:rsidRPr="001D09AE">
        <w:rPr>
          <w:rStyle w:val="StyleUnderline"/>
        </w:rPr>
        <w:t>China is an active stakeholder in the Trade World Organization</w:t>
      </w:r>
      <w:r w:rsidRPr="001D09AE">
        <w:rPr>
          <w:sz w:val="12"/>
        </w:rPr>
        <w:t xml:space="preserve">. The trade world organization is an organization that was established to ensure that there is a close integration between trading countries and activities in the world thus enhancing global trade (Hong et al, 2013). Consequently, to show that China is not a revisionist power, </w:t>
      </w:r>
      <w:r w:rsidRPr="001D09AE">
        <w:rPr>
          <w:rStyle w:val="StyleUnderline"/>
        </w:rPr>
        <w:t>it recently started attending the G8 conventions for countries deemed</w:t>
      </w:r>
      <w:r w:rsidRPr="001D09AE">
        <w:rPr>
          <w:sz w:val="12"/>
        </w:rPr>
        <w:t xml:space="preserve"> to be </w:t>
      </w:r>
      <w:r w:rsidRPr="001D09AE">
        <w:rPr>
          <w:rStyle w:val="StyleUnderline"/>
        </w:rPr>
        <w:t>industrialized</w:t>
      </w:r>
      <w:r w:rsidRPr="001D09AE">
        <w:rPr>
          <w:sz w:val="12"/>
        </w:rPr>
        <w:t xml:space="preserve">. </w:t>
      </w:r>
      <w:r w:rsidRPr="001D09AE">
        <w:rPr>
          <w:rStyle w:val="StyleUnderline"/>
        </w:rPr>
        <w:t>The result of the attendance proves</w:t>
      </w:r>
      <w:r w:rsidRPr="001D09AE">
        <w:rPr>
          <w:sz w:val="12"/>
        </w:rPr>
        <w:t xml:space="preserve"> that </w:t>
      </w:r>
      <w:r w:rsidRPr="001D09AE">
        <w:rPr>
          <w:rStyle w:val="StyleUnderline"/>
        </w:rPr>
        <w:t>China has accepted and is satisfied with the positioning of the international relations</w:t>
      </w:r>
      <w:r w:rsidRPr="001D09AE">
        <w:rPr>
          <w:sz w:val="12"/>
        </w:rPr>
        <w:t xml:space="preserve">. Studies and observations have shown that </w:t>
      </w:r>
      <w:r w:rsidRPr="001D09AE">
        <w:rPr>
          <w:rStyle w:val="StyleUnderline"/>
        </w:rPr>
        <w:t>China has increased</w:t>
      </w:r>
      <w:r w:rsidRPr="001D09AE">
        <w:rPr>
          <w:sz w:val="12"/>
        </w:rPr>
        <w:t xml:space="preserve"> its </w:t>
      </w:r>
      <w:r w:rsidRPr="001D09AE">
        <w:rPr>
          <w:rStyle w:val="StyleUnderline"/>
        </w:rPr>
        <w:t>participation in affairs of the globe and is highly associated with nations that</w:t>
      </w:r>
      <w:r w:rsidRPr="001D09AE">
        <w:rPr>
          <w:sz w:val="12"/>
        </w:rPr>
        <w:t xml:space="preserve"> are said to </w:t>
      </w:r>
      <w:r w:rsidRPr="001D09AE">
        <w:rPr>
          <w:rStyle w:val="StyleUnderline"/>
        </w:rPr>
        <w:t>uphold the status quo</w:t>
      </w:r>
      <w:r w:rsidRPr="001D09AE">
        <w:rPr>
          <w:sz w:val="12"/>
        </w:rPr>
        <w:t xml:space="preserve">. Due to its growth both politically and economically, China has become more active in international trade. The country has attracted quiet a large part of foreign markets thus its exports have increased whereas it is demanding more foreign commodities thus imports are also increasing. During international trade there are terms and conditions that the participants should follow and adhere to in bid to avoid conflicts and emergence of hostile environments. In that case, </w:t>
      </w:r>
      <w:r w:rsidRPr="001D09AE">
        <w:rPr>
          <w:rStyle w:val="StyleUnderline"/>
        </w:rPr>
        <w:t>China has accepted</w:t>
      </w:r>
      <w:r w:rsidRPr="001D09AE">
        <w:rPr>
          <w:sz w:val="12"/>
        </w:rPr>
        <w:t xml:space="preserve"> the </w:t>
      </w:r>
      <w:r w:rsidRPr="001D09AE">
        <w:rPr>
          <w:rStyle w:val="StyleUnderline"/>
        </w:rPr>
        <w:t>rules and terms of international trading</w:t>
      </w:r>
      <w:r w:rsidRPr="001D09AE">
        <w:rPr>
          <w:sz w:val="12"/>
        </w:rPr>
        <w:t xml:space="preserve"> thus </w:t>
      </w:r>
      <w:r w:rsidRPr="001D09AE">
        <w:rPr>
          <w:rStyle w:val="StyleUnderline"/>
        </w:rPr>
        <w:t>proving that it feels comfortable with the existing relations</w:t>
      </w:r>
      <w:r w:rsidRPr="001D09AE">
        <w:rPr>
          <w:sz w:val="12"/>
        </w:rPr>
        <w:t xml:space="preserve"> present in the world hence </w:t>
      </w:r>
      <w:r w:rsidRPr="001D09AE">
        <w:rPr>
          <w:rStyle w:val="StyleUnderline"/>
        </w:rPr>
        <w:t>eliminating the possibility of it being a revisionist power</w:t>
      </w:r>
      <w:r w:rsidRPr="001D09AE">
        <w:rPr>
          <w:sz w:val="12"/>
        </w:rPr>
        <w:t xml:space="preserve">. Consequently, Beijing is on record voicing its support to the international relations through offering its support to respect of territories, protecting the internal affairs of a nation and maintain sovereignty of states. </w:t>
      </w:r>
      <w:r w:rsidRPr="001D09AE">
        <w:rPr>
          <w:rStyle w:val="StyleUnderline"/>
        </w:rPr>
        <w:t>This acts as a reflection of</w:t>
      </w:r>
      <w:r w:rsidRPr="001D09AE">
        <w:rPr>
          <w:sz w:val="12"/>
        </w:rPr>
        <w:t xml:space="preserve"> the </w:t>
      </w:r>
      <w:r w:rsidRPr="001D09AE">
        <w:rPr>
          <w:rStyle w:val="StyleUnderline"/>
        </w:rPr>
        <w:t xml:space="preserve">activities and the support alienation being provided by </w:t>
      </w:r>
      <w:r>
        <w:rPr>
          <w:rStyle w:val="StyleUnderline"/>
        </w:rPr>
        <w:t>C</w:t>
      </w:r>
      <w:r w:rsidRPr="001D09AE">
        <w:rPr>
          <w:rStyle w:val="StyleUnderline"/>
        </w:rPr>
        <w:t>hina at the international and global level</w:t>
      </w:r>
      <w:r w:rsidRPr="001D09AE">
        <w:rPr>
          <w:sz w:val="12"/>
        </w:rPr>
        <w:t xml:space="preserve"> thus China proving further that it is not a revisionist. Finally, China has proved to not being a revisionist power as it is actively being involved in helping solve problems associated to territories. For instance, China was involved in solving a territory dispute of the border between Russia and Sino. In addition, </w:t>
      </w:r>
      <w:r w:rsidRPr="001D09AE">
        <w:rPr>
          <w:rStyle w:val="StyleUnderline"/>
        </w:rPr>
        <w:t>China has been involved in resolving some of the issues that were posing as threats to India’s political and economic stability</w:t>
      </w:r>
      <w:r w:rsidRPr="001D09AE">
        <w:rPr>
          <w:sz w:val="12"/>
        </w:rPr>
        <w:t xml:space="preserve">. In the case relating to the South China Sea, </w:t>
      </w:r>
      <w:r w:rsidRPr="001D09AE">
        <w:rPr>
          <w:rStyle w:val="StyleUnderline"/>
        </w:rPr>
        <w:t>China has come up with</w:t>
      </w:r>
      <w:r w:rsidRPr="001D09AE">
        <w:rPr>
          <w:sz w:val="12"/>
        </w:rPr>
        <w:t xml:space="preserve"> different </w:t>
      </w:r>
      <w:r w:rsidRPr="001D09AE">
        <w:rPr>
          <w:rStyle w:val="StyleUnderline"/>
        </w:rPr>
        <w:t>strategies of ensuring</w:t>
      </w:r>
      <w:r w:rsidRPr="001D09AE">
        <w:rPr>
          <w:sz w:val="12"/>
        </w:rPr>
        <w:t xml:space="preserve"> that </w:t>
      </w:r>
      <w:r w:rsidRPr="001D09AE">
        <w:rPr>
          <w:rStyle w:val="StyleUnderline"/>
        </w:rPr>
        <w:t>the conflict between the contesting states is reduced thus lowering the possibility of eruption of a war</w:t>
      </w:r>
      <w:r w:rsidRPr="001D09AE">
        <w:rPr>
          <w:sz w:val="12"/>
        </w:rPr>
        <w:t>. China has resolved to use more peaceful and diplomatic ways of dealing with the impending hostility among the countries that are claimants of the South China Sea (</w:t>
      </w:r>
      <w:proofErr w:type="spellStart"/>
      <w:r w:rsidRPr="001D09AE">
        <w:rPr>
          <w:sz w:val="12"/>
        </w:rPr>
        <w:t>Maegaard</w:t>
      </w:r>
      <w:proofErr w:type="spellEnd"/>
      <w:r w:rsidRPr="001D09AE">
        <w:rPr>
          <w:sz w:val="12"/>
        </w:rPr>
        <w:t xml:space="preserve"> et al, 2014).</w:t>
      </w:r>
    </w:p>
    <w:p w:rsidR="00DD066B" w:rsidRDefault="00DD066B" w:rsidP="00DD066B"/>
    <w:p w:rsidR="00DD066B" w:rsidRDefault="00DD066B" w:rsidP="00DD066B"/>
    <w:p w:rsidR="00DD066B" w:rsidRPr="007B15E5" w:rsidRDefault="00DD066B" w:rsidP="00DD066B"/>
    <w:p w:rsidR="00020533" w:rsidRPr="00A36AD7" w:rsidRDefault="00020533" w:rsidP="00020533">
      <w:pPr>
        <w:pStyle w:val="Heading4"/>
      </w:pPr>
      <w:r w:rsidRPr="00A36AD7">
        <w:t xml:space="preserve">China isn’t revisionist – multiple warrants </w:t>
      </w:r>
    </w:p>
    <w:p w:rsidR="00020533" w:rsidRDefault="00020533" w:rsidP="00020533">
      <w:pPr>
        <w:rPr>
          <w:rStyle w:val="Style13ptBold"/>
        </w:rPr>
      </w:pPr>
      <w:r w:rsidRPr="00B72AE1">
        <w:rPr>
          <w:rStyle w:val="Style13ptBold"/>
        </w:rPr>
        <w:t>Li 18</w:t>
      </w:r>
    </w:p>
    <w:p w:rsidR="00020533" w:rsidRPr="00B72AE1" w:rsidRDefault="00020533" w:rsidP="00020533">
      <w:pPr>
        <w:rPr>
          <w:rStyle w:val="Style13ptBold"/>
          <w:b w:val="0"/>
          <w:bCs w:val="0"/>
          <w:sz w:val="16"/>
          <w:szCs w:val="16"/>
        </w:rPr>
      </w:pPr>
      <w:r>
        <w:rPr>
          <w:rStyle w:val="Style13ptBold"/>
          <w:b w:val="0"/>
          <w:bCs w:val="0"/>
          <w:sz w:val="16"/>
          <w:szCs w:val="16"/>
        </w:rPr>
        <w:t>(</w:t>
      </w:r>
      <w:proofErr w:type="spellStart"/>
      <w:r>
        <w:rPr>
          <w:rStyle w:val="Style13ptBold"/>
          <w:b w:val="0"/>
          <w:bCs w:val="0"/>
          <w:sz w:val="16"/>
          <w:szCs w:val="16"/>
        </w:rPr>
        <w:t>Zhanshu</w:t>
      </w:r>
      <w:proofErr w:type="spellEnd"/>
      <w:r>
        <w:rPr>
          <w:rStyle w:val="Style13ptBold"/>
          <w:b w:val="0"/>
          <w:bCs w:val="0"/>
          <w:sz w:val="16"/>
          <w:szCs w:val="16"/>
        </w:rPr>
        <w:t xml:space="preserve">, Chairman of the Standing Committee of the National People’s Congress, xiangshanforum.org, “Follow Historical Trend and Uphold World Peace”, </w:t>
      </w:r>
      <w:hyperlink r:id="rId204" w:history="1">
        <w:r w:rsidRPr="00CC7850">
          <w:rPr>
            <w:rStyle w:val="Hyperlink"/>
            <w:sz w:val="16"/>
            <w:szCs w:val="16"/>
          </w:rPr>
          <w:t>http://www.xiangshanforum.org.cn/mobile/arteight/forumeight/eightjbfy/hhwy/201810/2255.html</w:t>
        </w:r>
      </w:hyperlink>
      <w:r>
        <w:rPr>
          <w:rStyle w:val="Style13ptBold"/>
          <w:b w:val="0"/>
          <w:bCs w:val="0"/>
          <w:sz w:val="16"/>
          <w:szCs w:val="16"/>
        </w:rPr>
        <w:t>, 10/29/18)//</w:t>
      </w:r>
      <w:proofErr w:type="spellStart"/>
      <w:r>
        <w:rPr>
          <w:rStyle w:val="Style13ptBold"/>
          <w:b w:val="0"/>
          <w:bCs w:val="0"/>
          <w:sz w:val="16"/>
          <w:szCs w:val="16"/>
        </w:rPr>
        <w:t>abaime</w:t>
      </w:r>
      <w:proofErr w:type="spellEnd"/>
    </w:p>
    <w:p w:rsidR="00020533" w:rsidRDefault="00020533" w:rsidP="00020533">
      <w:r w:rsidRPr="004D350E">
        <w:rPr>
          <w:u w:val="single"/>
        </w:rPr>
        <w:t>China is always committed to win-win cooperation. It pursues the greater good and shared interests in international relations, accommodates the interests of others while maintaining its own, and promotes common progress through its own development. China advocates increased trust, reduced misgivings and greater common security through in-depth dialogues and mutually beneficial cooperation. This brings win-win results to all parties</w:t>
      </w:r>
      <w:r>
        <w:t>.</w:t>
      </w:r>
      <w:r w:rsidRPr="008D3EAA">
        <w:rPr>
          <w:sz w:val="16"/>
          <w:szCs w:val="16"/>
        </w:rPr>
        <w:t xml:space="preserve"> China adheres to a defensive national defense policy and poses no threat to any other countries. China will not follow the beaten path of a stronger power seeking hegemony and it will never seek hegemony however strong it may become.</w:t>
      </w:r>
    </w:p>
    <w:p w:rsidR="00020533" w:rsidRPr="008D3EAA" w:rsidRDefault="00020533" w:rsidP="00020533">
      <w:pPr>
        <w:rPr>
          <w:sz w:val="16"/>
          <w:szCs w:val="16"/>
        </w:rPr>
      </w:pPr>
      <w:proofErr w:type="gramStart"/>
      <w:r w:rsidRPr="008D3EAA">
        <w:rPr>
          <w:sz w:val="16"/>
          <w:szCs w:val="16"/>
        </w:rPr>
        <w:t>Second, unilateralism or multilateralism.</w:t>
      </w:r>
      <w:proofErr w:type="gramEnd"/>
      <w:r w:rsidRPr="008D3EAA">
        <w:rPr>
          <w:sz w:val="16"/>
          <w:szCs w:val="16"/>
        </w:rPr>
        <w:t xml:space="preserve"> A typical move of unilateralists is to exit established arrangements and start new ones. It is a challenge to international rules and systems, with the real purpose to pursue one’s own interests in disregard of the interests of most countries. Trade protectionism is also a form of unilateralism, as it puts the interests of oneself above all others, rejects complementarity and win-win cooperation in international trade, and aims to benefit oneself and harm others. In the end, such an approach will be self-damaging.</w:t>
      </w:r>
    </w:p>
    <w:p w:rsidR="00020533" w:rsidRPr="008D3EAA" w:rsidRDefault="00020533" w:rsidP="00020533">
      <w:pPr>
        <w:rPr>
          <w:u w:val="single"/>
        </w:rPr>
      </w:pPr>
      <w:r w:rsidRPr="008D3EAA">
        <w:rPr>
          <w:u w:val="single"/>
        </w:rPr>
        <w:t>China is committed to multilateralism. It firmly upholds the UN-centered multilateral international system, adheres to the purposes and principles of the UN Charter, and basic norms of international law and international relations, and insists on seeking solution for global issues through multilateral frameworks. China always maintains that international issues should be properly resolved in accordance with rules and consensus and through equal-footed dialogue and consultation. China’s position is aimed at not only preserving its own legitimate rights and interests, but also upholding the free trade system, the international rules and order, and the shared interests of all countries.</w:t>
      </w:r>
    </w:p>
    <w:p w:rsidR="00020533" w:rsidRPr="008D3EAA" w:rsidRDefault="00020533" w:rsidP="00020533">
      <w:pPr>
        <w:rPr>
          <w:sz w:val="16"/>
          <w:szCs w:val="16"/>
        </w:rPr>
      </w:pPr>
      <w:proofErr w:type="gramStart"/>
      <w:r w:rsidRPr="008D3EAA">
        <w:rPr>
          <w:sz w:val="16"/>
          <w:szCs w:val="16"/>
        </w:rPr>
        <w:t>Third, alliance or partnership.</w:t>
      </w:r>
      <w:proofErr w:type="gramEnd"/>
      <w:r w:rsidRPr="008D3EAA">
        <w:rPr>
          <w:sz w:val="16"/>
          <w:szCs w:val="16"/>
        </w:rPr>
        <w:t xml:space="preserve"> Alliance means exclusive blocs or groups targeting a third party. Such a confrontational mentality is an important root cause of instability and hotspots in the world.</w:t>
      </w:r>
    </w:p>
    <w:p w:rsidR="00020533" w:rsidRDefault="00020533" w:rsidP="00020533">
      <w:r>
        <w:t xml:space="preserve">China is committed to non-alliance. It makes many friends and opposes small-group politics in international relations. </w:t>
      </w:r>
      <w:r w:rsidRPr="008D3EAA">
        <w:rPr>
          <w:u w:val="single"/>
        </w:rPr>
        <w:t>Partnerships can be built not only on shared purposes, but also on the willingness to shelve differences. China advocates the kind of partnership that is committed to a win-win approach and common interests in state-to-state relations, not the zero-sum mentality with a hypothetical enemy or targeted third party</w:t>
      </w:r>
      <w:r>
        <w:t xml:space="preserve">. </w:t>
      </w:r>
      <w:r w:rsidRPr="008D3EAA">
        <w:rPr>
          <w:sz w:val="16"/>
          <w:szCs w:val="16"/>
        </w:rPr>
        <w:t>This partnership follows the principle of equality of nations, respects sovereignty, independence and territorial integrity, and respects partners’ core interests and major concerns, as well as their people’s independent choice of social systems and development paths. This partnership conforms to the global trend of interdependence and the shared aspiration of all countries for friendly relations, aims to promote mutual learning through exchanges, and seeks common progress despite differences. The purpose of such a partnership is to make the pie of common interests bigger through cooperation, so that more fruits of success can be shared and common development and prosperity will be realized.</w:t>
      </w:r>
    </w:p>
    <w:p w:rsidR="00020533" w:rsidRPr="008D3EAA" w:rsidRDefault="00020533" w:rsidP="00020533">
      <w:pPr>
        <w:rPr>
          <w:u w:val="single"/>
        </w:rPr>
      </w:pPr>
      <w:proofErr w:type="gramStart"/>
      <w:r w:rsidRPr="008D3EAA">
        <w:rPr>
          <w:u w:val="single"/>
        </w:rPr>
        <w:t>Fourth, isolation or interconnection.</w:t>
      </w:r>
      <w:proofErr w:type="gramEnd"/>
      <w:r w:rsidRPr="008D3EAA">
        <w:rPr>
          <w:u w:val="single"/>
        </w:rPr>
        <w:t xml:space="preserve"> Today, in this global village where economic globalization and IT application develop rapidly, no country can address the diverse challenges all by itself, nor can anyone retreat into isolation.</w:t>
      </w:r>
    </w:p>
    <w:p w:rsidR="00020533" w:rsidRDefault="00020533" w:rsidP="00020533">
      <w:pPr>
        <w:rPr>
          <w:sz w:val="16"/>
          <w:szCs w:val="16"/>
        </w:rPr>
      </w:pPr>
      <w:r w:rsidRPr="008D3EAA">
        <w:rPr>
          <w:u w:val="single"/>
        </w:rPr>
        <w:t>China always believes that it is impossible for countries to develop themselves behind closed doors when the trend of the times moves towards multi-polarity, economic globalization, IT application, and cultural diversity. Isolation will lead to nowhere and only opening-up can bring about development. China has put forth the Belt and Road Initiative to promote interconnection, which includes connectivity of policy, infrastructure, trade, finance and people. This Initiative has become an international cooperation platform with extensive support, a public good provided by China to the world</w:t>
      </w:r>
      <w:r>
        <w:t xml:space="preserve">. </w:t>
      </w:r>
      <w:r w:rsidRPr="008D3EAA">
        <w:rPr>
          <w:sz w:val="16"/>
          <w:szCs w:val="16"/>
        </w:rPr>
        <w:t>Over 130 countries and international organizations have signed cooperation agreements with China; a large number of collaborative projects have been carried out; infrastructure networks are taking shape; industrial cooperation along the routes is gaining momentum; and people in the regions concerned have enjoyed the benefit of cooperation.</w:t>
      </w:r>
    </w:p>
    <w:p w:rsidR="00020533" w:rsidRDefault="00020533" w:rsidP="00020533"/>
    <w:p w:rsidR="00020533" w:rsidRDefault="00020533" w:rsidP="00020533">
      <w:pPr>
        <w:pStyle w:val="Heading4"/>
      </w:pPr>
      <w:r w:rsidRPr="00E6382F">
        <w:t xml:space="preserve">China is a defensive realist – means no SCS war </w:t>
      </w:r>
      <w:r>
        <w:t xml:space="preserve">and appeasement works </w:t>
      </w:r>
    </w:p>
    <w:p w:rsidR="00020533" w:rsidRDefault="00020533" w:rsidP="00020533">
      <w:pPr>
        <w:rPr>
          <w:rStyle w:val="Style13ptBold"/>
        </w:rPr>
      </w:pPr>
      <w:proofErr w:type="spellStart"/>
      <w:r w:rsidRPr="00A73968">
        <w:rPr>
          <w:rStyle w:val="Style13ptBold"/>
        </w:rPr>
        <w:t>Hilotin</w:t>
      </w:r>
      <w:proofErr w:type="spellEnd"/>
      <w:r w:rsidRPr="00A73968">
        <w:rPr>
          <w:rStyle w:val="Style13ptBold"/>
        </w:rPr>
        <w:t xml:space="preserve"> and </w:t>
      </w:r>
      <w:proofErr w:type="spellStart"/>
      <w:r w:rsidRPr="00A73968">
        <w:rPr>
          <w:rStyle w:val="Style13ptBold"/>
        </w:rPr>
        <w:t>Borbon</w:t>
      </w:r>
      <w:proofErr w:type="spellEnd"/>
      <w:r w:rsidRPr="00A73968">
        <w:rPr>
          <w:rStyle w:val="Style13ptBold"/>
        </w:rPr>
        <w:t xml:space="preserve"> 19</w:t>
      </w:r>
    </w:p>
    <w:p w:rsidR="00020533" w:rsidRPr="00D42C54" w:rsidRDefault="00020533" w:rsidP="00020533">
      <w:pPr>
        <w:rPr>
          <w:rStyle w:val="Style13ptBold"/>
          <w:b w:val="0"/>
          <w:bCs w:val="0"/>
          <w:sz w:val="16"/>
          <w:szCs w:val="16"/>
        </w:rPr>
      </w:pPr>
      <w:r>
        <w:rPr>
          <w:rStyle w:val="Style13ptBold"/>
          <w:b w:val="0"/>
          <w:bCs w:val="0"/>
          <w:sz w:val="16"/>
          <w:szCs w:val="16"/>
        </w:rPr>
        <w:t>(Jay and Christian, web editors and producers for gulf news, gulfnews.com, “Would a nuclear war erupt over South China Sea dispute?</w:t>
      </w:r>
      <w:proofErr w:type="gramStart"/>
      <w:r>
        <w:rPr>
          <w:rStyle w:val="Style13ptBold"/>
          <w:b w:val="0"/>
          <w:bCs w:val="0"/>
          <w:sz w:val="16"/>
          <w:szCs w:val="16"/>
        </w:rPr>
        <w:t>”,</w:t>
      </w:r>
      <w:proofErr w:type="gramEnd"/>
      <w:r>
        <w:rPr>
          <w:rStyle w:val="Style13ptBold"/>
          <w:b w:val="0"/>
          <w:bCs w:val="0"/>
          <w:sz w:val="16"/>
          <w:szCs w:val="16"/>
        </w:rPr>
        <w:t xml:space="preserve"> </w:t>
      </w:r>
      <w:hyperlink r:id="rId205" w:history="1">
        <w:r w:rsidRPr="00CC7850">
          <w:rPr>
            <w:rStyle w:val="Hyperlink"/>
            <w:sz w:val="16"/>
            <w:szCs w:val="16"/>
          </w:rPr>
          <w:t>https://gulfnews.com/world/asia/would-a-nuclear-war-erupt-over-south-china-sea-dispute-1.1556209400195#</w:t>
        </w:r>
      </w:hyperlink>
      <w:r>
        <w:rPr>
          <w:rStyle w:val="Style13ptBold"/>
          <w:b w:val="0"/>
          <w:bCs w:val="0"/>
          <w:sz w:val="16"/>
          <w:szCs w:val="16"/>
        </w:rPr>
        <w:t>, 4/28/19)//</w:t>
      </w:r>
      <w:proofErr w:type="spellStart"/>
      <w:r>
        <w:rPr>
          <w:rStyle w:val="Style13ptBold"/>
          <w:b w:val="0"/>
          <w:bCs w:val="0"/>
          <w:sz w:val="16"/>
          <w:szCs w:val="16"/>
        </w:rPr>
        <w:t>abaime</w:t>
      </w:r>
      <w:proofErr w:type="spellEnd"/>
    </w:p>
    <w:p w:rsidR="00020533" w:rsidRPr="0079121C" w:rsidRDefault="00020533" w:rsidP="00020533">
      <w:pPr>
        <w:rPr>
          <w:u w:val="single"/>
        </w:rPr>
      </w:pPr>
      <w:r w:rsidRPr="0079121C">
        <w:rPr>
          <w:u w:val="single"/>
        </w:rPr>
        <w:t xml:space="preserve">There are signs the claimant nations do seek to look past their contentious maritime issues. Fortunately, </w:t>
      </w:r>
      <w:r w:rsidRPr="0079121C">
        <w:rPr>
          <w:b/>
          <w:bCs/>
          <w:u w:val="single"/>
        </w:rPr>
        <w:t>there's been some progress</w:t>
      </w:r>
      <w:r w:rsidRPr="0079121C">
        <w:rPr>
          <w:u w:val="single"/>
        </w:rPr>
        <w:t xml:space="preserve"> on this front, with Philippine-China talks on joint sea exploration, for example.</w:t>
      </w:r>
    </w:p>
    <w:p w:rsidR="00020533" w:rsidRPr="003A0289" w:rsidRDefault="00020533" w:rsidP="00020533">
      <w:r w:rsidRPr="003A0289">
        <w:t>5 key takeaways:</w:t>
      </w:r>
    </w:p>
    <w:p w:rsidR="00020533" w:rsidRPr="0079121C" w:rsidRDefault="00020533" w:rsidP="00020533">
      <w:pPr>
        <w:rPr>
          <w:u w:val="single"/>
        </w:rPr>
      </w:pPr>
      <w:r w:rsidRPr="0079121C">
        <w:rPr>
          <w:u w:val="single"/>
        </w:rPr>
        <w:t xml:space="preserve">1. </w:t>
      </w:r>
      <w:r w:rsidRPr="0079121C">
        <w:rPr>
          <w:b/>
          <w:bCs/>
          <w:u w:val="single"/>
        </w:rPr>
        <w:t>Words create worlds</w:t>
      </w:r>
    </w:p>
    <w:p w:rsidR="00020533" w:rsidRPr="003A0289" w:rsidRDefault="00020533" w:rsidP="00020533">
      <w:r w:rsidRPr="003A0289">
        <w:t xml:space="preserve">When President </w:t>
      </w:r>
      <w:proofErr w:type="spellStart"/>
      <w:r w:rsidRPr="003A0289">
        <w:t>Duterte</w:t>
      </w:r>
      <w:proofErr w:type="spellEnd"/>
      <w:r w:rsidRPr="003A0289">
        <w:t xml:space="preserve"> said the US is “scared” of the idea of waging a war with China in a dispute over the </w:t>
      </w:r>
      <w:proofErr w:type="spellStart"/>
      <w:r w:rsidRPr="003A0289">
        <w:t>Spratlys</w:t>
      </w:r>
      <w:proofErr w:type="spellEnd"/>
      <w:r w:rsidRPr="003A0289">
        <w:t xml:space="preserve">, while his foreign minister (Ted </w:t>
      </w:r>
      <w:proofErr w:type="spellStart"/>
      <w:r w:rsidRPr="003A0289">
        <w:t>Locsin</w:t>
      </w:r>
      <w:proofErr w:type="spellEnd"/>
      <w:r w:rsidRPr="003A0289">
        <w:t xml:space="preserve">) claims that China’s reclamation and </w:t>
      </w:r>
      <w:proofErr w:type="spellStart"/>
      <w:r w:rsidRPr="003A0289">
        <w:t>militarisation</w:t>
      </w:r>
      <w:proofErr w:type="spellEnd"/>
      <w:r w:rsidRPr="003A0289">
        <w:t xml:space="preserve"> of the area were aimed at the US — and not at the Philippines — extra care needs to made in the choice of words before they are spoken. </w:t>
      </w:r>
    </w:p>
    <w:p w:rsidR="00020533" w:rsidRPr="0079121C" w:rsidRDefault="00020533" w:rsidP="00020533">
      <w:pPr>
        <w:rPr>
          <w:u w:val="single"/>
        </w:rPr>
      </w:pPr>
      <w:r w:rsidRPr="0079121C">
        <w:rPr>
          <w:u w:val="single"/>
        </w:rPr>
        <w:t>2. Provoking a US-China war is lame</w:t>
      </w:r>
    </w:p>
    <w:p w:rsidR="00020533" w:rsidRPr="0079121C" w:rsidRDefault="00020533" w:rsidP="00020533">
      <w:pPr>
        <w:rPr>
          <w:u w:val="single"/>
        </w:rPr>
      </w:pPr>
      <w:r w:rsidRPr="0079121C">
        <w:rPr>
          <w:u w:val="single"/>
        </w:rPr>
        <w:t xml:space="preserve">No one, especially developing </w:t>
      </w:r>
      <w:proofErr w:type="spellStart"/>
      <w:r w:rsidRPr="0079121C">
        <w:rPr>
          <w:u w:val="single"/>
        </w:rPr>
        <w:t>Asean</w:t>
      </w:r>
      <w:proofErr w:type="spellEnd"/>
      <w:r w:rsidRPr="0079121C">
        <w:rPr>
          <w:u w:val="single"/>
        </w:rPr>
        <w:t xml:space="preserve">, would have anything to gain from such </w:t>
      </w:r>
      <w:proofErr w:type="gramStart"/>
      <w:r w:rsidRPr="0079121C">
        <w:rPr>
          <w:u w:val="single"/>
        </w:rPr>
        <w:t>an</w:t>
      </w:r>
      <w:proofErr w:type="gramEnd"/>
      <w:r w:rsidRPr="0079121C">
        <w:rPr>
          <w:u w:val="single"/>
        </w:rPr>
        <w:t xml:space="preserve"> horrendous conflict.</w:t>
      </w:r>
    </w:p>
    <w:p w:rsidR="00020533" w:rsidRPr="003A0289" w:rsidRDefault="00020533" w:rsidP="00020533">
      <w:r w:rsidRPr="003A0289">
        <w:t>When security of the countries comes under direct threat, however, it is incumbent upon every inch of that country to use every ounce of its resource to defend its sovereignty.</w:t>
      </w:r>
    </w:p>
    <w:p w:rsidR="00020533" w:rsidRPr="003A0289" w:rsidRDefault="00020533" w:rsidP="00020533">
      <w:r w:rsidRPr="003A0289">
        <w:t xml:space="preserve">3. </w:t>
      </w:r>
      <w:proofErr w:type="gramStart"/>
      <w:r w:rsidRPr="003A0289">
        <w:t>Be</w:t>
      </w:r>
      <w:proofErr w:type="gramEnd"/>
      <w:r w:rsidRPr="003A0289">
        <w:t xml:space="preserve"> realistic</w:t>
      </w:r>
    </w:p>
    <w:p w:rsidR="00020533" w:rsidRPr="003A0289" w:rsidRDefault="00020533" w:rsidP="00020533">
      <w:r w:rsidRPr="003A0289">
        <w:t xml:space="preserve">It would serve the claimants well to be realistic in resolving conflicting claims. International rules are toothless in the face of global power politics. </w:t>
      </w:r>
    </w:p>
    <w:p w:rsidR="00020533" w:rsidRPr="0079121C" w:rsidRDefault="00020533" w:rsidP="00020533">
      <w:pPr>
        <w:rPr>
          <w:u w:val="single"/>
        </w:rPr>
      </w:pPr>
      <w:r w:rsidRPr="0079121C">
        <w:rPr>
          <w:u w:val="single"/>
        </w:rPr>
        <w:t xml:space="preserve">The belief that the US, with its mutual </w:t>
      </w:r>
      <w:proofErr w:type="spellStart"/>
      <w:r w:rsidRPr="0079121C">
        <w:rPr>
          <w:u w:val="single"/>
        </w:rPr>
        <w:t>defence</w:t>
      </w:r>
      <w:proofErr w:type="spellEnd"/>
      <w:r w:rsidRPr="0079121C">
        <w:rPr>
          <w:u w:val="single"/>
        </w:rPr>
        <w:t xml:space="preserve"> treaties, would come to the rescue of claimants like the Philippines, Vietnam and Malaysia, in a conflict with China should be tempered by present-day security challenges.</w:t>
      </w:r>
    </w:p>
    <w:p w:rsidR="00020533" w:rsidRPr="003A0289" w:rsidRDefault="00020533" w:rsidP="00020533">
      <w:r w:rsidRPr="003A0289">
        <w:t>China is obviously interested in exploring mineral wealth beneath the disputed areas. Joint exploration agreements for oil and gas development would be a good start. This deserves a closer look, and greater consideration</w:t>
      </w:r>
    </w:p>
    <w:p w:rsidR="00020533" w:rsidRPr="003A0289" w:rsidRDefault="00020533" w:rsidP="00020533">
      <w:r w:rsidRPr="003A0289">
        <w:t xml:space="preserve">4. </w:t>
      </w:r>
      <w:r w:rsidRPr="00A73968">
        <w:rPr>
          <w:u w:val="single"/>
        </w:rPr>
        <w:t>China is a responsible global power</w:t>
      </w:r>
    </w:p>
    <w:p w:rsidR="00020533" w:rsidRPr="00E6382F" w:rsidRDefault="00020533" w:rsidP="00020533">
      <w:pPr>
        <w:rPr>
          <w:u w:val="single"/>
        </w:rPr>
      </w:pPr>
      <w:r w:rsidRPr="00A73968">
        <w:rPr>
          <w:b/>
          <w:bCs/>
          <w:u w:val="single"/>
        </w:rPr>
        <w:t>Its recent record shows China has acted patiently, responsibly</w:t>
      </w:r>
      <w:r w:rsidRPr="00E6382F">
        <w:rPr>
          <w:u w:val="single"/>
        </w:rPr>
        <w:t xml:space="preserve">. In 1997, China waited for Britain to peacefully hand-over </w:t>
      </w:r>
      <w:proofErr w:type="spellStart"/>
      <w:r w:rsidRPr="00E6382F">
        <w:rPr>
          <w:u w:val="single"/>
        </w:rPr>
        <w:t>HongKong</w:t>
      </w:r>
      <w:proofErr w:type="spellEnd"/>
      <w:r w:rsidRPr="00E6382F">
        <w:rPr>
          <w:u w:val="single"/>
        </w:rPr>
        <w:t xml:space="preserve"> to the mainland — after 156 years. Britain grabbed Hong Kong in 1841 — and used it as a military staging point.</w:t>
      </w:r>
    </w:p>
    <w:p w:rsidR="00020533" w:rsidRDefault="00020533" w:rsidP="00020533"/>
    <w:p w:rsidR="000E5B27" w:rsidRDefault="000E5B27" w:rsidP="00BC2B3D">
      <w:pPr>
        <w:pStyle w:val="Heading3"/>
      </w:pPr>
      <w:r>
        <w:t xml:space="preserve">2ac – link </w:t>
      </w:r>
      <w:proofErr w:type="spellStart"/>
      <w:r>
        <w:t>uniq</w:t>
      </w:r>
      <w:proofErr w:type="spellEnd"/>
      <w:r>
        <w:t xml:space="preserve"> – china</w:t>
      </w:r>
    </w:p>
    <w:p w:rsidR="000E5B27" w:rsidRPr="000E5B27" w:rsidRDefault="000E5B27" w:rsidP="000E5B27"/>
    <w:p w:rsidR="000E5B27" w:rsidRDefault="000E5B27" w:rsidP="000E5B27">
      <w:pPr>
        <w:pStyle w:val="Heading4"/>
      </w:pPr>
      <w:r>
        <w:t>Taiwan isn’t leverage – Trump defers to Chinese on Taiwan issue</w:t>
      </w:r>
    </w:p>
    <w:p w:rsidR="000E5B27" w:rsidRPr="00B843E9" w:rsidRDefault="000E5B27" w:rsidP="000E5B27">
      <w:r w:rsidRPr="00B843E9">
        <w:rPr>
          <w:rStyle w:val="Style13ptBold"/>
        </w:rPr>
        <w:t xml:space="preserve">Bush </w:t>
      </w:r>
      <w:r>
        <w:rPr>
          <w:rStyle w:val="Style13ptBold"/>
        </w:rPr>
        <w:t>4/15</w:t>
      </w:r>
      <w:r>
        <w:rPr>
          <w:rStyle w:val="Style13ptBold"/>
          <w:b w:val="0"/>
          <w:bCs w:val="0"/>
        </w:rPr>
        <w:t>/19</w:t>
      </w:r>
      <w:r>
        <w:t xml:space="preserve"> -- (Richard C. Bush, a senior fellow at the Brookings Institution and holds the </w:t>
      </w:r>
      <w:proofErr w:type="spellStart"/>
      <w:r>
        <w:t>The</w:t>
      </w:r>
      <w:proofErr w:type="spellEnd"/>
      <w:r>
        <w:t xml:space="preserve"> Michael H. </w:t>
      </w:r>
      <w:proofErr w:type="spellStart"/>
      <w:r>
        <w:t>Armacost</w:t>
      </w:r>
      <w:proofErr w:type="spellEnd"/>
      <w:r>
        <w:t xml:space="preserve"> Chair and Chen-Fu and Cecilia Yen Koo Chair in Taiwan Studies in the Center for East Asia Policy Studies and holds a joint appointment as a senior fellow in the Brookings John L. Thornton China Center,  "Danger ahead? Taiwan’s politics, China’s ambitions, and US policy", Brookings, 4-15-2019, https://www.brookings.edu/on-the-record/danger-ahead-taiwans-politics-chinas-ambitions-and-us-policy/) // </w:t>
      </w:r>
      <w:proofErr w:type="spellStart"/>
      <w:r>
        <w:t>ris</w:t>
      </w:r>
      <w:proofErr w:type="spellEnd"/>
    </w:p>
    <w:p w:rsidR="000E5B27" w:rsidRPr="00FD221A" w:rsidRDefault="000E5B27" w:rsidP="000E5B27">
      <w:pPr>
        <w:rPr>
          <w:u w:val="single"/>
        </w:rPr>
      </w:pPr>
      <w:r w:rsidRPr="00E63CD2">
        <w:rPr>
          <w:u w:val="single"/>
        </w:rPr>
        <w:t>There is the perception in China that Congress is actively contributing to the pro-Taiwan side of administration policy. It is indeed true that Taiwan has a lot of support in the Congres</w:t>
      </w:r>
      <w:r w:rsidRPr="000C6B76">
        <w:rPr>
          <w:u w:val="single"/>
        </w:rPr>
        <w:t>s</w:t>
      </w:r>
      <w:r w:rsidRPr="00FD221A">
        <w:rPr>
          <w:sz w:val="16"/>
        </w:rPr>
        <w:t xml:space="preserve">. That is mainly a function of the anti-China mood on Capitol Hill. It also reflects the connections between Taiwanese-American communities in the United States and individual Members of Congress. What is worth noting, </w:t>
      </w:r>
      <w:r w:rsidRPr="00E63CD2">
        <w:rPr>
          <w:u w:val="single"/>
        </w:rPr>
        <w:t>however</w:t>
      </w:r>
      <w:r w:rsidRPr="00FD221A">
        <w:rPr>
          <w:sz w:val="16"/>
        </w:rPr>
        <w:t xml:space="preserve">, is that the </w:t>
      </w:r>
      <w:r w:rsidRPr="00E63CD2">
        <w:rPr>
          <w:u w:val="single"/>
        </w:rPr>
        <w:t xml:space="preserve">pieces of legislation that Congress has passed </w:t>
      </w:r>
      <w:r w:rsidRPr="00FD221A">
        <w:rPr>
          <w:sz w:val="16"/>
        </w:rPr>
        <w:t xml:space="preserve">so far </w:t>
      </w:r>
      <w:r w:rsidRPr="00E63CD2">
        <w:rPr>
          <w:u w:val="single"/>
        </w:rPr>
        <w:t>to encourage enhanced diplomatic and military interaction with Taiwan has no binding effect. They</w:t>
      </w:r>
      <w:r w:rsidRPr="00FD221A">
        <w:rPr>
          <w:sz w:val="16"/>
        </w:rPr>
        <w:t xml:space="preserve"> express sentiments and make suggestions but </w:t>
      </w:r>
      <w:r w:rsidRPr="00E63CD2">
        <w:rPr>
          <w:u w:val="single"/>
        </w:rPr>
        <w:t>do not require the president to do anything he may prefer not to do.</w:t>
      </w:r>
      <w:r w:rsidRPr="00FD221A">
        <w:rPr>
          <w:sz w:val="16"/>
        </w:rPr>
        <w:t xml:space="preserve"> If these pieces of legislation were cast in the form of orders, moreover, they would arguably encroach on the president’s constitutional powers as commander in chief and head diplomat. Then there is President </w:t>
      </w:r>
      <w:r w:rsidRPr="00FD221A">
        <w:rPr>
          <w:u w:val="single"/>
        </w:rPr>
        <w:t>Trump</w:t>
      </w:r>
      <w:r w:rsidRPr="00FD221A">
        <w:rPr>
          <w:sz w:val="16"/>
        </w:rPr>
        <w:t xml:space="preserve">, who </w:t>
      </w:r>
      <w:r w:rsidRPr="008950C1">
        <w:rPr>
          <w:u w:val="single"/>
        </w:rPr>
        <w:t xml:space="preserve">has affected Taiwan policy in a unique and </w:t>
      </w:r>
      <w:r w:rsidRPr="008156BC">
        <w:rPr>
          <w:rStyle w:val="Emphasis"/>
        </w:rPr>
        <w:t>vacillating way</w:t>
      </w:r>
      <w:r w:rsidRPr="008950C1">
        <w:rPr>
          <w:b/>
          <w:bCs/>
          <w:sz w:val="16"/>
        </w:rPr>
        <w:t>.</w:t>
      </w:r>
      <w:r w:rsidRPr="008950C1">
        <w:rPr>
          <w:b/>
          <w:bCs/>
          <w:u w:val="single"/>
        </w:rPr>
        <w:t xml:space="preserve"> </w:t>
      </w:r>
      <w:r w:rsidRPr="00FD221A">
        <w:rPr>
          <w:u w:val="single"/>
        </w:rPr>
        <w:t>As president-elect</w:t>
      </w:r>
      <w:r w:rsidRPr="00FD221A">
        <w:rPr>
          <w:sz w:val="16"/>
        </w:rPr>
        <w:t xml:space="preserve">, he </w:t>
      </w:r>
      <w:r w:rsidRPr="00FD221A">
        <w:rPr>
          <w:u w:val="single"/>
        </w:rPr>
        <w:t xml:space="preserve">seemed to tilt in a favorable direction by taking a phone call from President Tsai </w:t>
      </w:r>
      <w:proofErr w:type="spellStart"/>
      <w:r w:rsidRPr="00FD221A">
        <w:rPr>
          <w:u w:val="single"/>
        </w:rPr>
        <w:t>Ing</w:t>
      </w:r>
      <w:proofErr w:type="spellEnd"/>
      <w:r w:rsidRPr="00FD221A">
        <w:rPr>
          <w:u w:val="single"/>
        </w:rPr>
        <w:t>-wen on December 2, 2016.</w:t>
      </w:r>
      <w:r w:rsidRPr="00FD221A">
        <w:rPr>
          <w:sz w:val="16"/>
        </w:rPr>
        <w:t xml:space="preserve"> </w:t>
      </w:r>
      <w:r w:rsidRPr="00FD221A">
        <w:rPr>
          <w:u w:val="single"/>
        </w:rPr>
        <w:t>Nine days later,</w:t>
      </w:r>
      <w:r w:rsidRPr="00FD221A">
        <w:rPr>
          <w:sz w:val="16"/>
        </w:rPr>
        <w:t xml:space="preserve"> however</w:t>
      </w:r>
      <w:r w:rsidRPr="00FD221A">
        <w:rPr>
          <w:u w:val="single"/>
        </w:rPr>
        <w:t>, he talked as if he wanted to use Taiwan merely as leverage against China on trade and North Korea.</w:t>
      </w:r>
      <w:r w:rsidRPr="00FD221A">
        <w:rPr>
          <w:sz w:val="16"/>
        </w:rPr>
        <w:t xml:space="preserve"> </w:t>
      </w:r>
      <w:r w:rsidRPr="00FD221A">
        <w:rPr>
          <w:u w:val="single"/>
        </w:rPr>
        <w:t xml:space="preserve">Thereafter, it seems that Trump has been willing to defer to China’s President Xi Jinping on matters concerning Taiwan. </w:t>
      </w:r>
      <w:r w:rsidRPr="00FD221A">
        <w:rPr>
          <w:sz w:val="16"/>
        </w:rPr>
        <w:t xml:space="preserve">In a September 6, 2018 column in the Washington Post, Josh </w:t>
      </w:r>
      <w:proofErr w:type="spellStart"/>
      <w:r w:rsidRPr="00FD221A">
        <w:rPr>
          <w:sz w:val="16"/>
        </w:rPr>
        <w:t>Rogin</w:t>
      </w:r>
      <w:proofErr w:type="spellEnd"/>
      <w:r w:rsidRPr="00FD221A">
        <w:rPr>
          <w:sz w:val="16"/>
        </w:rPr>
        <w:t xml:space="preserve"> reported this statement from a “senior administration official”: “This administration, from a personnel perspective, has the most hawkish Taiwan team ever…But</w:t>
      </w:r>
      <w:r w:rsidRPr="00FD221A">
        <w:rPr>
          <w:u w:val="single"/>
        </w:rPr>
        <w:t xml:space="preserve"> if Xi calls [Donald Trump] and complains, the president’s instinct is to defer to that because there is always some pending issue in which we want something from the Chinese.”</w:t>
      </w:r>
      <w:r>
        <w:rPr>
          <w:u w:val="single"/>
        </w:rPr>
        <w:t xml:space="preserve"> </w:t>
      </w:r>
      <w:r w:rsidRPr="00FD221A">
        <w:rPr>
          <w:sz w:val="16"/>
        </w:rPr>
        <w:t xml:space="preserve">Finally, </w:t>
      </w:r>
      <w:r w:rsidRPr="00FD221A">
        <w:rPr>
          <w:u w:val="single"/>
        </w:rPr>
        <w:t>there is some question about President Trump’s personal commitment to Taiwan’s security.</w:t>
      </w:r>
      <w:r w:rsidRPr="00FD221A">
        <w:rPr>
          <w:sz w:val="16"/>
        </w:rPr>
        <w:t xml:space="preserve"> Since the termination of the U.S.-ROC mutual defense treaty in 1980, </w:t>
      </w:r>
      <w:r w:rsidRPr="00FD221A">
        <w:rPr>
          <w:u w:val="single"/>
        </w:rPr>
        <w:t>Washington has no legal requirement to come to Taiwan’s defense.</w:t>
      </w:r>
      <w:r w:rsidRPr="00FD221A">
        <w:rPr>
          <w:sz w:val="16"/>
        </w:rPr>
        <w:t xml:space="preserve"> But that commitment is certainly implicit in U.S. policy statements, as long as Taiwan itself does not provoke a conflict. Yet </w:t>
      </w:r>
      <w:r w:rsidRPr="00FD221A">
        <w:rPr>
          <w:u w:val="single"/>
        </w:rPr>
        <w:t>in a meeting with his national security team Trump reportedly asked, “What do we get from protecting Taiwan, say?”</w:t>
      </w:r>
    </w:p>
    <w:p w:rsidR="00020533" w:rsidRDefault="00020533" w:rsidP="00020533">
      <w:pPr>
        <w:pStyle w:val="Heading4"/>
      </w:pPr>
      <w:r w:rsidRPr="00F30AD6">
        <w:t xml:space="preserve">Non UQ – The US has been appeasing China for decades </w:t>
      </w:r>
    </w:p>
    <w:p w:rsidR="00020533" w:rsidRDefault="00020533" w:rsidP="00020533">
      <w:pPr>
        <w:rPr>
          <w:rStyle w:val="Style13ptBold"/>
        </w:rPr>
      </w:pPr>
      <w:proofErr w:type="spellStart"/>
      <w:r w:rsidRPr="00F30AD6">
        <w:rPr>
          <w:rStyle w:val="Style13ptBold"/>
        </w:rPr>
        <w:t>Newsham</w:t>
      </w:r>
      <w:proofErr w:type="spellEnd"/>
      <w:r w:rsidRPr="00F30AD6">
        <w:rPr>
          <w:rStyle w:val="Style13ptBold"/>
        </w:rPr>
        <w:t xml:space="preserve"> 14 </w:t>
      </w:r>
    </w:p>
    <w:p w:rsidR="00020533" w:rsidRPr="00F30AD6" w:rsidRDefault="00020533" w:rsidP="00020533">
      <w:pPr>
        <w:rPr>
          <w:rStyle w:val="Style13ptBold"/>
          <w:b w:val="0"/>
          <w:bCs w:val="0"/>
          <w:sz w:val="16"/>
          <w:szCs w:val="16"/>
        </w:rPr>
      </w:pPr>
      <w:r>
        <w:rPr>
          <w:rStyle w:val="Style13ptBold"/>
          <w:b w:val="0"/>
          <w:bCs w:val="0"/>
          <w:sz w:val="16"/>
          <w:szCs w:val="16"/>
        </w:rPr>
        <w:t xml:space="preserve">(Grant, Senior Research Fellow at the Japan Forum for Strategic Studies, nationalinterest.org, “China, America and the "Appeasement" Question”, </w:t>
      </w:r>
      <w:hyperlink r:id="rId206" w:history="1">
        <w:r w:rsidRPr="00CC7850">
          <w:rPr>
            <w:rStyle w:val="Hyperlink"/>
            <w:sz w:val="16"/>
            <w:szCs w:val="16"/>
          </w:rPr>
          <w:t>https://nationalinterest.org/blog/the-buzz/china-america-the-appeasement-question-11226</w:t>
        </w:r>
      </w:hyperlink>
      <w:r>
        <w:rPr>
          <w:rStyle w:val="Style13ptBold"/>
          <w:b w:val="0"/>
          <w:bCs w:val="0"/>
          <w:sz w:val="16"/>
          <w:szCs w:val="16"/>
        </w:rPr>
        <w:t>, 9/8/14)//</w:t>
      </w:r>
      <w:proofErr w:type="spellStart"/>
      <w:r>
        <w:rPr>
          <w:rStyle w:val="Style13ptBold"/>
          <w:b w:val="0"/>
          <w:bCs w:val="0"/>
          <w:sz w:val="16"/>
          <w:szCs w:val="16"/>
        </w:rPr>
        <w:t>abaime</w:t>
      </w:r>
      <w:proofErr w:type="spellEnd"/>
    </w:p>
    <w:p w:rsidR="00020533" w:rsidRPr="000775E4" w:rsidRDefault="00020533" w:rsidP="00020533">
      <w:r w:rsidRPr="00F30AD6">
        <w:rPr>
          <w:sz w:val="16"/>
          <w:szCs w:val="16"/>
        </w:rPr>
        <w:t>Curiously, appeasement (by another name) reappeared even before the end of the war in calls to address Stalin’s ‘fears’ and allow him to dominate Eastern Europe. And</w:t>
      </w:r>
      <w:r w:rsidRPr="000775E4">
        <w:t xml:space="preserve"> </w:t>
      </w:r>
      <w:r w:rsidRPr="00F30AD6">
        <w:rPr>
          <w:u w:val="single"/>
        </w:rPr>
        <w:t>throughout the Cold War, in Western academic and government circles it was argued that Soviet behavior was simply a reaction to fears of Western containment</w:t>
      </w:r>
      <w:r w:rsidRPr="000775E4">
        <w:t xml:space="preserve">. </w:t>
      </w:r>
      <w:r w:rsidRPr="00F30AD6">
        <w:rPr>
          <w:sz w:val="16"/>
          <w:szCs w:val="16"/>
        </w:rPr>
        <w:t>The appeasers protested the peacetime draft as threatening the Russians. They also pushed for unilateral nuclear disarmament, and opposed the Pershing missile deployment and the neutron bomb well into the 1980’s. Even President Jimmy Carter, once he overcame his “inordinate fear of communism,” tried something akin to appeasement as national policy. It was not until the Soviets invaded Afghanistan that Carter learned his lesson. It perhaps will take another case of an authoritarian regime rearranging its neighborhood to understand the cost of modern appeasement</w:t>
      </w:r>
      <w:r w:rsidRPr="000775E4">
        <w:t xml:space="preserve">. </w:t>
      </w:r>
      <w:r w:rsidRPr="000775E4">
        <w:rPr>
          <w:b/>
          <w:bCs/>
          <w:u w:val="single"/>
        </w:rPr>
        <w:t>US policy towards China over the last 30 years, and particularly in recent times, seems familiar.</w:t>
      </w:r>
      <w:r w:rsidRPr="000775E4">
        <w:rPr>
          <w:u w:val="single"/>
        </w:rPr>
        <w:t xml:space="preserve"> The United States does its best to understand the PRC’s concerns and its resentments going back to the Opium Wars and the ‘century of humiliation’, to accommodate these resentments, and to ensure China does not feel threatened. Defense and State Department officials enthusiastically seek greater transparency and openness – especially in the military realm – as such openness is perceived as inherently good. In return, the PRC is expected to change, to show more respect for human rights and international law and to become a “responsible stakeholder” in the international community</w:t>
      </w:r>
      <w:r w:rsidRPr="000775E4">
        <w:t>.</w:t>
      </w:r>
    </w:p>
    <w:p w:rsidR="00020533" w:rsidRDefault="00020533" w:rsidP="00020533"/>
    <w:p w:rsidR="00020533" w:rsidRDefault="00020533" w:rsidP="00020533">
      <w:pPr>
        <w:pStyle w:val="Heading4"/>
      </w:pPr>
      <w:r>
        <w:t>Beijing already sees the US as weak in the SCS region – proves that the current policy of containment is failing</w:t>
      </w:r>
    </w:p>
    <w:p w:rsidR="00020533" w:rsidRDefault="00020533" w:rsidP="00020533">
      <w:pPr>
        <w:rPr>
          <w:rStyle w:val="Style13ptBold"/>
        </w:rPr>
      </w:pPr>
      <w:r w:rsidRPr="008C70B5">
        <w:rPr>
          <w:rStyle w:val="Style13ptBold"/>
        </w:rPr>
        <w:t>Manning 17</w:t>
      </w:r>
    </w:p>
    <w:p w:rsidR="00020533" w:rsidRPr="008C70B5" w:rsidRDefault="00020533" w:rsidP="00020533">
      <w:pPr>
        <w:rPr>
          <w:rStyle w:val="Style13ptBold"/>
          <w:b w:val="0"/>
          <w:bCs w:val="0"/>
          <w:sz w:val="16"/>
          <w:szCs w:val="16"/>
        </w:rPr>
      </w:pPr>
      <w:r>
        <w:rPr>
          <w:rStyle w:val="Style13ptBold"/>
          <w:b w:val="0"/>
          <w:bCs w:val="0"/>
          <w:sz w:val="16"/>
          <w:szCs w:val="16"/>
        </w:rPr>
        <w:t xml:space="preserve">(Robert, senior fellow of the Scowcroft Center for Strategy and Security at the Atlantic Council and former undersecretary of state for global affairs, foreignpolicy.com, “Stop the South China Sea Charade”, </w:t>
      </w:r>
      <w:hyperlink r:id="rId207" w:history="1">
        <w:r w:rsidRPr="00CC7850">
          <w:rPr>
            <w:rStyle w:val="Hyperlink"/>
            <w:sz w:val="16"/>
            <w:szCs w:val="16"/>
          </w:rPr>
          <w:t>https://foreignpolicy.com/2017/08/17/stop-the-south-china-sea-charade/</w:t>
        </w:r>
      </w:hyperlink>
      <w:r>
        <w:rPr>
          <w:rStyle w:val="Style13ptBold"/>
          <w:b w:val="0"/>
          <w:bCs w:val="0"/>
          <w:sz w:val="16"/>
          <w:szCs w:val="16"/>
        </w:rPr>
        <w:t>, 8/17/17)//</w:t>
      </w:r>
      <w:proofErr w:type="spellStart"/>
      <w:r>
        <w:rPr>
          <w:rStyle w:val="Style13ptBold"/>
          <w:b w:val="0"/>
          <w:bCs w:val="0"/>
          <w:sz w:val="16"/>
          <w:szCs w:val="16"/>
        </w:rPr>
        <w:t>abaime</w:t>
      </w:r>
      <w:proofErr w:type="spellEnd"/>
    </w:p>
    <w:p w:rsidR="00020533" w:rsidRDefault="00020533" w:rsidP="00020533">
      <w:r w:rsidRPr="00D77212">
        <w:rPr>
          <w:u w:val="single"/>
        </w:rPr>
        <w:t>There’s no doubt that China’s growing assertiveness in waters far from its own coasts has sparked great angst in the region.</w:t>
      </w:r>
      <w:r w:rsidRPr="001844F3">
        <w:rPr>
          <w:sz w:val="16"/>
          <w:szCs w:val="16"/>
        </w:rPr>
        <w:t xml:space="preserve"> The “nine-dash line” that Beijing pushes as the basis of its claims includes virtually the whole of the South China Sea, including areas claimed by its neighbors, like Vietnam and the Philippines.</w:t>
      </w:r>
    </w:p>
    <w:p w:rsidR="00020533" w:rsidRPr="00D77212" w:rsidRDefault="00020533" w:rsidP="00020533">
      <w:pPr>
        <w:rPr>
          <w:u w:val="single"/>
        </w:rPr>
      </w:pPr>
      <w:r w:rsidRPr="00D77212">
        <w:rPr>
          <w:u w:val="single"/>
        </w:rPr>
        <w:t>But the reality is that U.S. core interests are not really at stake, and China knows it. The ferocity of the debate among Washington wonks reflects far less the actual importance of the rocks and islets than the uncertainty of a United States struggling to rethink its post-World War II preeminence now contested by a re-emergent China. It would be better to simply have that conversation in the open.</w:t>
      </w:r>
    </w:p>
    <w:p w:rsidR="00020533" w:rsidRPr="001844F3" w:rsidRDefault="00020533" w:rsidP="00020533">
      <w:pPr>
        <w:rPr>
          <w:sz w:val="16"/>
          <w:szCs w:val="16"/>
        </w:rPr>
      </w:pPr>
      <w:r w:rsidRPr="001844F3">
        <w:rPr>
          <w:sz w:val="16"/>
          <w:szCs w:val="16"/>
        </w:rPr>
        <w:t>Yes, the importance of the sea lanes in the South China Sea through which $3.4 trillion in goods passes each year cannot be overstated. But those sea lanes have never been under serious threat (in peacetime), as the United States and China share an economic interest in the uninterrupted flow of commerce.</w:t>
      </w:r>
    </w:p>
    <w:p w:rsidR="00020533" w:rsidRPr="001844F3" w:rsidRDefault="00020533" w:rsidP="00020533">
      <w:pPr>
        <w:rPr>
          <w:sz w:val="16"/>
          <w:szCs w:val="16"/>
        </w:rPr>
      </w:pPr>
      <w:r w:rsidRPr="001844F3">
        <w:rPr>
          <w:sz w:val="16"/>
          <w:szCs w:val="16"/>
        </w:rPr>
        <w:t>Historically, U.S. national security interests in the South China Sea have been limited and consistent since the first clipper ship, the Empress of China, sailed to Canton (now Guangzhou) in 1784. The United States has always sought freedom of navigation — which today includes airspace — and commercial access in Asia.</w:t>
      </w:r>
    </w:p>
    <w:p w:rsidR="00020533" w:rsidRPr="006247AB" w:rsidRDefault="00020533" w:rsidP="00020533">
      <w:pPr>
        <w:rPr>
          <w:u w:val="single"/>
        </w:rPr>
      </w:pPr>
      <w:r w:rsidRPr="006247AB">
        <w:rPr>
          <w:u w:val="single"/>
        </w:rPr>
        <w:t xml:space="preserve">Freedom of navigation does reflect a vital interest that the United States can and should defend, unilaterally, if necessary. To that end, U.S. Navy exercises in the South China Sea should be stepped up — and coordinated with allies and strategic partners — to underscore continuing U.S. presence and commitment. The Trump administration’s assertive naval operation last week (on Aug. 10) near the Chinese-controlled islet Mischief Reef was a good example of such U.S. resolve and continuing presence. But China’s howls of protest notwithstanding, ultimately, such tactics can have only a marginal effect on China’s own actions. China is willing and able to go much further than the United </w:t>
      </w:r>
      <w:proofErr w:type="spellStart"/>
      <w:r w:rsidRPr="006247AB">
        <w:rPr>
          <w:u w:val="single"/>
        </w:rPr>
        <w:t>StatesChina</w:t>
      </w:r>
      <w:proofErr w:type="spellEnd"/>
      <w:r w:rsidRPr="006247AB">
        <w:rPr>
          <w:u w:val="single"/>
        </w:rPr>
        <w:t xml:space="preserve"> is willing and able to go much further than the United States, as it has already demonstrated by transforming facts on the ground.</w:t>
      </w:r>
    </w:p>
    <w:p w:rsidR="00020533" w:rsidRDefault="00020533" w:rsidP="00020533">
      <w:r w:rsidRPr="00D77212">
        <w:rPr>
          <w:u w:val="single"/>
        </w:rPr>
        <w:t>People in the region watching Beijing stake claims to disputed South China Sea rocks and shoals have no illusions that China is being deterred by the United States. They have come to understand the reality of an asymmetry of respective Chinese and U.S. geopolitical interests. Beijing’s interest in the South China Sea is political and strategic in nature. Island building is aimed at asserting sovereignty to reverse the “century of humiliation,” which has become a key to legitimacy for the Chinese Communist Party. Strategically, China is pushing out its defense perimeter and enhancing China’s maritime sway in the region</w:t>
      </w:r>
      <w:r>
        <w:t>.</w:t>
      </w:r>
    </w:p>
    <w:p w:rsidR="00020533" w:rsidRDefault="00020533" w:rsidP="00020533">
      <w:r w:rsidRPr="001844F3">
        <w:rPr>
          <w:sz w:val="16"/>
          <w:szCs w:val="16"/>
        </w:rPr>
        <w:t>But for the United States,</w:t>
      </w:r>
      <w:r>
        <w:t xml:space="preserve"> </w:t>
      </w:r>
      <w:r w:rsidRPr="00D77212">
        <w:rPr>
          <w:u w:val="single"/>
        </w:rPr>
        <w:t>the South China Sea is just one part of the larger, complex U.S.-China relationship.</w:t>
      </w:r>
      <w:r>
        <w:t xml:space="preserve"> </w:t>
      </w:r>
      <w:r w:rsidRPr="001844F3">
        <w:rPr>
          <w:sz w:val="16"/>
          <w:szCs w:val="16"/>
        </w:rPr>
        <w:t xml:space="preserve">Former President Barack Obama’s policy priorities for China were the Paris climate change accords and the Iran nuclear deal; Donald Trump’s policy priorities for China are North Korea and trade. Look no further than Secretary of State Rex </w:t>
      </w:r>
      <w:proofErr w:type="spellStart"/>
      <w:r w:rsidRPr="001844F3">
        <w:rPr>
          <w:sz w:val="16"/>
          <w:szCs w:val="16"/>
        </w:rPr>
        <w:t>Tillerson’s</w:t>
      </w:r>
      <w:proofErr w:type="spellEnd"/>
      <w:r w:rsidRPr="001844F3">
        <w:rPr>
          <w:sz w:val="16"/>
          <w:szCs w:val="16"/>
        </w:rPr>
        <w:t xml:space="preserve"> appearance at last week’s meeting of the ASEAN Regional Forum: Though the meeting was held one year after an international tribunal at The Hague rejected all of China’s territorial claims, the issue that dominated the discussions was North Korea. The lingering disputes in the South China Sea were a second-order matter, and in the chairman’s statement only “some member states” expressed “concerns” regarding the South China Sea.</w:t>
      </w:r>
    </w:p>
    <w:p w:rsidR="00020533" w:rsidRPr="001844F3" w:rsidRDefault="00020533" w:rsidP="00020533">
      <w:pPr>
        <w:rPr>
          <w:sz w:val="16"/>
          <w:szCs w:val="16"/>
        </w:rPr>
      </w:pPr>
      <w:r w:rsidRPr="00D77212">
        <w:rPr>
          <w:u w:val="single"/>
        </w:rPr>
        <w:t>China knows that the Trump administration lacks a comprehensive strategy toward the Asia-Pacific region. Whatever its shortcomings in terms of implementation, the Obama administration’s “pivot to Asia” did conceptually integrate the diplomatic, military, and economic elements of a comprehensive regional strategy. In contrast, the present administration’s rejection of the hard-fought Trans-Pacific Partnership was a strategic shock and a blow to U.S. credibility.</w:t>
      </w:r>
      <w:r>
        <w:t xml:space="preserve"> </w:t>
      </w:r>
      <w:r w:rsidRPr="001844F3">
        <w:rPr>
          <w:sz w:val="16"/>
          <w:szCs w:val="16"/>
        </w:rPr>
        <w:t>That has left Chinese projects like the Belt and Road Initiative and the Asian Infrastructure Investment Bank unchallenged. Like the global financial crisis of 2008, perceived U.S. weakness has emboldened China.</w:t>
      </w:r>
    </w:p>
    <w:p w:rsidR="00020533" w:rsidRPr="001844F3" w:rsidRDefault="00020533" w:rsidP="00020533">
      <w:pPr>
        <w:rPr>
          <w:sz w:val="16"/>
          <w:szCs w:val="16"/>
        </w:rPr>
      </w:pPr>
      <w:r w:rsidRPr="001844F3">
        <w:rPr>
          <w:sz w:val="16"/>
          <w:szCs w:val="16"/>
        </w:rPr>
        <w:t>But even in the face of the Obama administration’s cautions against unilateral change and support for a rules-based international order, Beijing disregarded U.S. diplomacy, trashed the Hague tribunal’s ruling against its sovereignty claims in the South China Sea, and effectively changed the status quo.</w:t>
      </w:r>
    </w:p>
    <w:p w:rsidR="00020533" w:rsidRPr="001844F3" w:rsidRDefault="00020533" w:rsidP="00020533">
      <w:pPr>
        <w:rPr>
          <w:sz w:val="16"/>
          <w:szCs w:val="16"/>
        </w:rPr>
      </w:pPr>
      <w:r w:rsidRPr="001844F3">
        <w:rPr>
          <w:u w:val="single"/>
        </w:rPr>
        <w:t>The Chinese bet, correctly, that, as long as shipping lanes are not threatened, the United States will not risk war with a nuclear weapons state over rocks and reefs to which it has no claims</w:t>
      </w:r>
      <w:r>
        <w:t xml:space="preserve">, </w:t>
      </w:r>
      <w:r w:rsidRPr="001844F3">
        <w:rPr>
          <w:sz w:val="16"/>
          <w:szCs w:val="16"/>
        </w:rPr>
        <w:t>just to defend the U.N. Convention on the Law of the Sea (UNCLOS), which it won’t ever ratify. Washington’s absence from the governance councils at UNCLOS makes it easier for Beijing to push its largely bogus interpretations of the treaty.</w:t>
      </w:r>
    </w:p>
    <w:p w:rsidR="00020533" w:rsidRPr="001844F3" w:rsidRDefault="00020533" w:rsidP="00020533">
      <w:pPr>
        <w:rPr>
          <w:u w:val="single"/>
        </w:rPr>
      </w:pPr>
      <w:r w:rsidRPr="001844F3">
        <w:rPr>
          <w:b/>
          <w:bCs/>
          <w:u w:val="single"/>
        </w:rPr>
        <w:t>Beijing is several steps ahead of Washington</w:t>
      </w:r>
      <w:r w:rsidRPr="001844F3">
        <w:rPr>
          <w:u w:val="single"/>
        </w:rPr>
        <w:t xml:space="preserve"> in moving to consolidate the new facts on the ground it has created in the South China Sea. It has been quietly negotiating with ASEAN a code of conduct for the South China Sea. It has announced multibillion-dollar aid and investment projects in the Philippines and has now agreed to explore joint energy production with Manila, effectively neutralizing a U.S. ally. Similarly, Beijing has announced more than $30 billion in loans and investments in Malaysia, as well as stepping up military ties to Kuala Lumpur and Thailand. If ASEAN and China reach a weak, nonbinding code of conduct that affirms the new realities, the United States will have little choice but to support it.</w:t>
      </w:r>
    </w:p>
    <w:p w:rsidR="00020533" w:rsidRDefault="00020533" w:rsidP="00020533"/>
    <w:p w:rsidR="00BC2B3D" w:rsidRDefault="008156BC" w:rsidP="00BC2B3D">
      <w:pPr>
        <w:pStyle w:val="Heading3"/>
      </w:pPr>
      <w:r>
        <w:t xml:space="preserve">2ac – link turn – </w:t>
      </w:r>
      <w:proofErr w:type="spellStart"/>
      <w:r>
        <w:t>overcontainment</w:t>
      </w:r>
      <w:proofErr w:type="spellEnd"/>
      <w:r>
        <w:t xml:space="preserve"> bad</w:t>
      </w:r>
    </w:p>
    <w:p w:rsidR="00BC2B3D" w:rsidRDefault="00BC2B3D" w:rsidP="00BC2B3D">
      <w:pPr>
        <w:pStyle w:val="Heading4"/>
      </w:pPr>
      <w:r>
        <w:t>Containment failure is inevitable and causes conflict- US is using too much pressure, causes arms spiral- it’s not try or die, overbalancing is possible</w:t>
      </w:r>
    </w:p>
    <w:p w:rsidR="00BC2B3D" w:rsidRPr="00C11DDC" w:rsidRDefault="00BC2B3D" w:rsidP="00BC2B3D">
      <w:pPr>
        <w:rPr>
          <w:sz w:val="18"/>
          <w:szCs w:val="18"/>
        </w:rPr>
      </w:pPr>
      <w:r w:rsidRPr="00C11DDC">
        <w:rPr>
          <w:sz w:val="18"/>
          <w:szCs w:val="18"/>
        </w:rPr>
        <w:t xml:space="preserve">Victor Alexandre G. </w:t>
      </w:r>
      <w:r w:rsidRPr="00C11DDC">
        <w:rPr>
          <w:rStyle w:val="Style13ptBold"/>
        </w:rPr>
        <w:t>Teixeira 18</w:t>
      </w:r>
      <w:r w:rsidRPr="00C11DDC">
        <w:rPr>
          <w:sz w:val="18"/>
          <w:szCs w:val="18"/>
        </w:rPr>
        <w:t xml:space="preserve">. </w:t>
      </w:r>
      <w:proofErr w:type="gramStart"/>
      <w:r w:rsidRPr="00C11DDC">
        <w:rPr>
          <w:sz w:val="18"/>
          <w:szCs w:val="18"/>
        </w:rPr>
        <w:t>School of International Relations, Xiamen University, Xiamen, China.</w:t>
      </w:r>
      <w:proofErr w:type="gramEnd"/>
      <w:r w:rsidRPr="00C11DDC">
        <w:rPr>
          <w:sz w:val="18"/>
          <w:szCs w:val="18"/>
        </w:rPr>
        <w:t xml:space="preserve"> 2018. "China on Stage: Assumptions and Strategies in South China Sea."</w:t>
      </w:r>
      <w:r>
        <w:rPr>
          <w:sz w:val="18"/>
          <w:szCs w:val="18"/>
        </w:rPr>
        <w:t xml:space="preserve"> </w:t>
      </w:r>
      <w:proofErr w:type="gramStart"/>
      <w:r w:rsidRPr="00C11DDC">
        <w:rPr>
          <w:sz w:val="18"/>
          <w:szCs w:val="18"/>
        </w:rPr>
        <w:t>Asian Journal of Social Science Studies.</w:t>
      </w:r>
      <w:proofErr w:type="gramEnd"/>
      <w:r w:rsidRPr="00C11DDC">
        <w:rPr>
          <w:sz w:val="18"/>
          <w:szCs w:val="18"/>
        </w:rPr>
        <w:t xml:space="preserve"> http://journal.julypress.com/index.php/ajsss/article/view/436. </w:t>
      </w:r>
      <w:proofErr w:type="gramStart"/>
      <w:r w:rsidRPr="00C11DDC">
        <w:rPr>
          <w:sz w:val="18"/>
          <w:szCs w:val="18"/>
        </w:rPr>
        <w:t>accessed</w:t>
      </w:r>
      <w:proofErr w:type="gramEnd"/>
      <w:r w:rsidRPr="00C11DDC">
        <w:rPr>
          <w:sz w:val="18"/>
          <w:szCs w:val="18"/>
        </w:rPr>
        <w:t xml:space="preserve"> 6-28-2019//</w:t>
      </w:r>
      <w:proofErr w:type="spellStart"/>
      <w:r w:rsidRPr="00C11DDC">
        <w:rPr>
          <w:sz w:val="18"/>
          <w:szCs w:val="18"/>
        </w:rPr>
        <w:t>JDi</w:t>
      </w:r>
      <w:proofErr w:type="spellEnd"/>
      <w:r>
        <w:rPr>
          <w:sz w:val="18"/>
          <w:szCs w:val="18"/>
        </w:rPr>
        <w:t xml:space="preserve"> *edited for errors </w:t>
      </w:r>
    </w:p>
    <w:p w:rsidR="00BC2B3D" w:rsidRPr="00F65C97" w:rsidRDefault="00BC2B3D" w:rsidP="00BC2B3D">
      <w:pPr>
        <w:rPr>
          <w:rStyle w:val="StyleUnderline"/>
        </w:rPr>
      </w:pPr>
      <w:r w:rsidRPr="00F65C97">
        <w:rPr>
          <w:rStyle w:val="StyleUnderline"/>
        </w:rPr>
        <w:t xml:space="preserve">United States strategy is to prevent the </w:t>
      </w:r>
      <w:r w:rsidRPr="00EE774B">
        <w:rPr>
          <w:rStyle w:val="Emphasis"/>
        </w:rPr>
        <w:t>rise of China</w:t>
      </w:r>
      <w:r w:rsidRPr="00F65C97">
        <w:rPr>
          <w:sz w:val="12"/>
        </w:rPr>
        <w:t xml:space="preserve">; </w:t>
      </w:r>
      <w:proofErr w:type="spellStart"/>
      <w:r w:rsidRPr="00F65C97">
        <w:rPr>
          <w:sz w:val="12"/>
        </w:rPr>
        <w:t>Mearsheimer</w:t>
      </w:r>
      <w:proofErr w:type="spellEnd"/>
      <w:r w:rsidRPr="00F65C97">
        <w:rPr>
          <w:sz w:val="12"/>
        </w:rPr>
        <w:t xml:space="preserve"> (2016) in an interview supported “the United States will, therefore, form a balancing coalition in Asia, which will include most of China’s neighbors and the United States. And they will work overtime to try to contain China and prevent it from dominating Asia”. </w:t>
      </w:r>
      <w:r w:rsidRPr="00F65C97">
        <w:rPr>
          <w:rStyle w:val="StyleUnderline"/>
        </w:rPr>
        <w:t>The United States' own interests in the region are diverse</w:t>
      </w:r>
      <w:r w:rsidRPr="00F65C97">
        <w:rPr>
          <w:sz w:val="12"/>
        </w:rPr>
        <w:t xml:space="preserve">. To begin with, </w:t>
      </w:r>
      <w:r w:rsidRPr="00F65C97">
        <w:rPr>
          <w:rStyle w:val="StyleUnderline"/>
        </w:rPr>
        <w:t xml:space="preserve">the U.S. Navy has long </w:t>
      </w:r>
      <w:r w:rsidRPr="00EE774B">
        <w:rPr>
          <w:rStyle w:val="Emphasis"/>
        </w:rPr>
        <w:t>dominated</w:t>
      </w:r>
      <w:r w:rsidRPr="00F65C97">
        <w:rPr>
          <w:rStyle w:val="StyleUnderline"/>
        </w:rPr>
        <w:t xml:space="preserve"> this maritime region, which is a </w:t>
      </w:r>
      <w:r w:rsidRPr="00EE774B">
        <w:rPr>
          <w:rStyle w:val="Emphasis"/>
        </w:rPr>
        <w:t>crucial pass</w:t>
      </w:r>
      <w:r w:rsidRPr="00F65C97">
        <w:rPr>
          <w:rStyle w:val="StyleUnderline"/>
        </w:rPr>
        <w:t xml:space="preserve"> for the U.S. warships</w:t>
      </w:r>
      <w:r w:rsidRPr="00F65C97">
        <w:rPr>
          <w:sz w:val="12"/>
        </w:rPr>
        <w:t xml:space="preserve"> cruising from the Pacific to the Middle East. </w:t>
      </w:r>
      <w:r w:rsidRPr="00F65C97">
        <w:rPr>
          <w:rStyle w:val="StyleUnderline"/>
        </w:rPr>
        <w:t>The treaty between the United States and Japan also obligates the US to defend Japan and its maritime lifelines</w:t>
      </w:r>
      <w:r w:rsidRPr="00F65C97">
        <w:rPr>
          <w:sz w:val="12"/>
        </w:rPr>
        <w:t xml:space="preserve"> (</w:t>
      </w:r>
      <w:proofErr w:type="spellStart"/>
      <w:r w:rsidRPr="00F65C97">
        <w:rPr>
          <w:sz w:val="12"/>
        </w:rPr>
        <w:t>Schweller</w:t>
      </w:r>
      <w:proofErr w:type="spellEnd"/>
      <w:r w:rsidRPr="00F65C97">
        <w:rPr>
          <w:sz w:val="12"/>
        </w:rPr>
        <w:t xml:space="preserve">, 2006). Therefore, </w:t>
      </w:r>
      <w:r w:rsidRPr="00EE774B">
        <w:rPr>
          <w:rStyle w:val="Emphasis"/>
        </w:rPr>
        <w:t>freedom of navigation</w:t>
      </w:r>
      <w:r w:rsidRPr="00F65C97">
        <w:rPr>
          <w:rStyle w:val="StyleUnderline"/>
        </w:rPr>
        <w:t xml:space="preserve"> in the East and South China Seas is a declared U.S. national security priority</w:t>
      </w:r>
      <w:r w:rsidRPr="00F65C97">
        <w:rPr>
          <w:sz w:val="12"/>
        </w:rPr>
        <w:t xml:space="preserve">. China has not yet made the implications of its rise felt on the international scene, and </w:t>
      </w:r>
      <w:r w:rsidRPr="00F65C97">
        <w:rPr>
          <w:rStyle w:val="StyleUnderline"/>
        </w:rPr>
        <w:t>it is</w:t>
      </w:r>
      <w:r w:rsidRPr="00F65C97">
        <w:rPr>
          <w:sz w:val="12"/>
        </w:rPr>
        <w:t xml:space="preserve"> as yet </w:t>
      </w:r>
      <w:r w:rsidRPr="00F65C97">
        <w:rPr>
          <w:rStyle w:val="StyleUnderline"/>
        </w:rPr>
        <w:t xml:space="preserve">unknown what China’s </w:t>
      </w:r>
      <w:r w:rsidRPr="00EE774B">
        <w:rPr>
          <w:rStyle w:val="Emphasis"/>
        </w:rPr>
        <w:t>true intentions</w:t>
      </w:r>
      <w:r w:rsidRPr="00F65C97">
        <w:rPr>
          <w:rStyle w:val="StyleUnderline"/>
        </w:rPr>
        <w:t xml:space="preserve"> are regarding the established </w:t>
      </w:r>
      <w:r w:rsidRPr="00EE774B">
        <w:rPr>
          <w:rStyle w:val="Emphasis"/>
        </w:rPr>
        <w:t>international order</w:t>
      </w:r>
      <w:r w:rsidRPr="00F65C97">
        <w:rPr>
          <w:sz w:val="12"/>
        </w:rPr>
        <w:t xml:space="preserve">, who is to say whether or not China is a revisionist country and a truly dangerous aggressor. One does not observe China declaring itself a “balancer” to the actions of Russia, the US, or any other great power. Actually, according to </w:t>
      </w:r>
      <w:proofErr w:type="spellStart"/>
      <w:r w:rsidRPr="00F65C97">
        <w:rPr>
          <w:sz w:val="12"/>
        </w:rPr>
        <w:t>Schweller</w:t>
      </w:r>
      <w:proofErr w:type="spellEnd"/>
      <w:r w:rsidRPr="00F65C97">
        <w:rPr>
          <w:sz w:val="12"/>
        </w:rPr>
        <w:t xml:space="preserve"> (2006), </w:t>
      </w:r>
      <w:r w:rsidRPr="00F65C97">
        <w:rPr>
          <w:rStyle w:val="StyleUnderline"/>
        </w:rPr>
        <w:t xml:space="preserve">the </w:t>
      </w:r>
      <w:r w:rsidRPr="00EE774B">
        <w:rPr>
          <w:rStyle w:val="Emphasis"/>
        </w:rPr>
        <w:t>America pivot</w:t>
      </w:r>
      <w:r w:rsidRPr="00F65C97">
        <w:rPr>
          <w:rStyle w:val="StyleUnderline"/>
        </w:rPr>
        <w:t xml:space="preserve"> is to contain China however, this may</w:t>
      </w:r>
      <w:r w:rsidRPr="00F65C97">
        <w:rPr>
          <w:sz w:val="12"/>
        </w:rPr>
        <w:t xml:space="preserve"> even </w:t>
      </w:r>
      <w:r w:rsidRPr="00F65C97">
        <w:rPr>
          <w:rStyle w:val="StyleUnderline"/>
        </w:rPr>
        <w:t>be</w:t>
      </w:r>
      <w:r w:rsidRPr="00F65C97">
        <w:rPr>
          <w:sz w:val="12"/>
        </w:rPr>
        <w:t xml:space="preserve"> a case of </w:t>
      </w:r>
      <w:r w:rsidRPr="00F65C97">
        <w:rPr>
          <w:rStyle w:val="StyleUnderline"/>
        </w:rPr>
        <w:t>“</w:t>
      </w:r>
      <w:r w:rsidRPr="00EE774B">
        <w:rPr>
          <w:rStyle w:val="Emphasis"/>
        </w:rPr>
        <w:t>overbalancing</w:t>
      </w:r>
      <w:r w:rsidRPr="00F65C97">
        <w:rPr>
          <w:rStyle w:val="StyleUnderline"/>
        </w:rPr>
        <w:t xml:space="preserve">,” the US reading too much into the actions of China and </w:t>
      </w:r>
      <w:r w:rsidRPr="00EE774B">
        <w:rPr>
          <w:rStyle w:val="Emphasis"/>
        </w:rPr>
        <w:t>overestimating</w:t>
      </w:r>
      <w:r w:rsidRPr="00F65C97">
        <w:rPr>
          <w:rStyle w:val="StyleUnderline"/>
        </w:rPr>
        <w:t xml:space="preserve"> the value of these actions upon the world order, thereby seeking to impose its self, thus triggering an </w:t>
      </w:r>
      <w:r w:rsidRPr="00EE774B">
        <w:rPr>
          <w:rStyle w:val="Emphasis"/>
        </w:rPr>
        <w:t>arms spiral</w:t>
      </w:r>
      <w:r w:rsidRPr="00F65C97">
        <w:rPr>
          <w:rStyle w:val="StyleUnderline"/>
        </w:rPr>
        <w:t xml:space="preserve"> with China.</w:t>
      </w:r>
    </w:p>
    <w:p w:rsidR="00BC2B3D" w:rsidRPr="005E043F" w:rsidRDefault="00BC2B3D" w:rsidP="00BC2B3D"/>
    <w:p w:rsidR="000E5B27" w:rsidRDefault="000E5B27" w:rsidP="00BC2B3D">
      <w:pPr>
        <w:pStyle w:val="Heading3"/>
      </w:pPr>
      <w:r>
        <w:t>2ac – link turn – leverage bad</w:t>
      </w:r>
    </w:p>
    <w:p w:rsidR="000E5B27" w:rsidRPr="000E5B27" w:rsidRDefault="000E5B27" w:rsidP="000E5B27"/>
    <w:p w:rsidR="000E5B27" w:rsidRPr="000B1435" w:rsidRDefault="000E5B27" w:rsidP="000E5B27">
      <w:pPr>
        <w:pStyle w:val="Heading4"/>
      </w:pPr>
      <w:r>
        <w:t>No uniqueness – no resolution now and arm sales aren’t leverage- using Taiwan as leverage in negotiations sets a terrible precedent, undermines overall cooperation</w:t>
      </w:r>
    </w:p>
    <w:p w:rsidR="000E5B27" w:rsidRPr="00AB59FE" w:rsidRDefault="000E5B27" w:rsidP="000E5B27">
      <w:proofErr w:type="gramStart"/>
      <w:r w:rsidRPr="00DE0820">
        <w:rPr>
          <w:rStyle w:val="Style13ptBold"/>
        </w:rPr>
        <w:t>Fontaine 05/24</w:t>
      </w:r>
      <w:r>
        <w:t>/19 -- (Richard Fontaine, chief executive officer of the Center for a New American Security.</w:t>
      </w:r>
      <w:proofErr w:type="gramEnd"/>
      <w:r>
        <w:t xml:space="preserve"> He served as a foreign-policy adviser to Senator John McCain from 2004 to 2009, "The China Problem Isn’t Going Away", Atlantic, 5-24-2019, https://www.theatlantic.com/ideas/archive/2019/05/us-china-trade-war-only-beginning/590206/) // </w:t>
      </w:r>
      <w:proofErr w:type="spellStart"/>
      <w:r>
        <w:t>ris</w:t>
      </w:r>
      <w:proofErr w:type="spellEnd"/>
    </w:p>
    <w:p w:rsidR="000E5B27" w:rsidRDefault="000E5B27" w:rsidP="000E5B27">
      <w:pPr>
        <w:rPr>
          <w:u w:val="single"/>
        </w:rPr>
      </w:pPr>
      <w:r w:rsidRPr="009643C2">
        <w:rPr>
          <w:sz w:val="16"/>
        </w:rPr>
        <w:t xml:space="preserve">Of course, it’s possible that </w:t>
      </w:r>
      <w:r w:rsidRPr="008137E5">
        <w:rPr>
          <w:u w:val="single"/>
        </w:rPr>
        <w:t xml:space="preserve">the business community remains relatively silent because the costs to it, so far, are relatively modest. Once the tariffs really bite, if farmers begin to file for bankruptcy, </w:t>
      </w:r>
      <w:r w:rsidRPr="009643C2">
        <w:rPr>
          <w:sz w:val="16"/>
        </w:rPr>
        <w:t xml:space="preserve">or if the prohibitions on dealing with key Chinese companies imperil whole markets, </w:t>
      </w:r>
      <w:r w:rsidRPr="008137E5">
        <w:rPr>
          <w:u w:val="single"/>
        </w:rPr>
        <w:t>that tone may change.</w:t>
      </w:r>
      <w:r>
        <w:rPr>
          <w:u w:val="single"/>
        </w:rPr>
        <w:t xml:space="preserve"> </w:t>
      </w:r>
      <w:r w:rsidRPr="00A378A8">
        <w:rPr>
          <w:u w:val="single"/>
        </w:rPr>
        <w:t>So far, the trade conflict isn’t bleeding into other areas. Xi has not, for example, sought better trade terms by dialing back cooperation on North Korea.</w:t>
      </w:r>
      <w:r w:rsidRPr="000B1435">
        <w:rPr>
          <w:u w:val="single"/>
        </w:rPr>
        <w:t xml:space="preserve"> </w:t>
      </w:r>
      <w:r w:rsidRPr="006700D0">
        <w:rPr>
          <w:b/>
          <w:bCs/>
          <w:u w:val="single"/>
        </w:rPr>
        <w:t>Trump has not offered a larger weapons package to Taiwan</w:t>
      </w:r>
      <w:r w:rsidRPr="00A378A8">
        <w:rPr>
          <w:u w:val="single"/>
        </w:rPr>
        <w:t xml:space="preserve"> or made moves in the South China Sea</w:t>
      </w:r>
      <w:r w:rsidRPr="006700D0">
        <w:rPr>
          <w:b/>
          <w:bCs/>
          <w:u w:val="single"/>
        </w:rPr>
        <w:t xml:space="preserve"> in order to gain leverage</w:t>
      </w:r>
      <w:r w:rsidRPr="006700D0">
        <w:rPr>
          <w:b/>
          <w:bCs/>
          <w:sz w:val="16"/>
        </w:rPr>
        <w:t>.</w:t>
      </w:r>
      <w:r w:rsidRPr="009643C2">
        <w:rPr>
          <w:b/>
          <w:bCs/>
          <w:sz w:val="16"/>
        </w:rPr>
        <w:t xml:space="preserve"> </w:t>
      </w:r>
      <w:r w:rsidRPr="008950C1">
        <w:rPr>
          <w:sz w:val="16"/>
          <w:highlight w:val="cyan"/>
        </w:rPr>
        <w:t xml:space="preserve">But contentious issues may not remain </w:t>
      </w:r>
      <w:proofErr w:type="spellStart"/>
      <w:r w:rsidRPr="008950C1">
        <w:rPr>
          <w:sz w:val="16"/>
          <w:highlight w:val="cyan"/>
        </w:rPr>
        <w:t>siloed</w:t>
      </w:r>
      <w:proofErr w:type="spellEnd"/>
      <w:r w:rsidRPr="008950C1">
        <w:rPr>
          <w:sz w:val="16"/>
          <w:highlight w:val="cyan"/>
        </w:rPr>
        <w:t xml:space="preserve"> forever.</w:t>
      </w:r>
      <w:r w:rsidRPr="009643C2">
        <w:rPr>
          <w:sz w:val="16"/>
        </w:rPr>
        <w:t xml:space="preserve"> </w:t>
      </w:r>
      <w:r w:rsidRPr="009643C2">
        <w:rPr>
          <w:u w:val="single"/>
        </w:rPr>
        <w:t>A key feature of Cold War politics,</w:t>
      </w:r>
      <w:r w:rsidRPr="009643C2">
        <w:rPr>
          <w:sz w:val="16"/>
        </w:rPr>
        <w:t xml:space="preserve"> at least in the 1970s</w:t>
      </w:r>
      <w:r w:rsidRPr="009643C2">
        <w:rPr>
          <w:u w:val="single"/>
        </w:rPr>
        <w:t>, was linkage—rewarding cooperation in one area by relaxing tension in another, punishing bad behavior in one domain by imposing costs elsewhere</w:t>
      </w:r>
      <w:r w:rsidRPr="009643C2">
        <w:rPr>
          <w:sz w:val="16"/>
        </w:rPr>
        <w:t xml:space="preserve">. Linkage in the U.S.-China context could turn a complex and difficult relationship into an unbounded conflict. </w:t>
      </w:r>
      <w:r w:rsidRPr="009643C2">
        <w:rPr>
          <w:u w:val="single"/>
        </w:rPr>
        <w:t>As the stakes rise, both sides may try to gain advantage in one area by acting in another, and competition could cross domains as varied as defense, technology, diplomacy, information, and more.</w:t>
      </w:r>
      <w:r w:rsidRPr="009643C2">
        <w:rPr>
          <w:sz w:val="16"/>
        </w:rPr>
        <w:t xml:space="preserve"> Trade in theory is a win-win domain. After all, trade is the most positive-sum of all foreign-policy activities; parties enter into a transaction only if both expect to benefit. Yet as we’ve seen, even here</w:t>
      </w:r>
      <w:r w:rsidRPr="009643C2">
        <w:rPr>
          <w:u w:val="single"/>
        </w:rPr>
        <w:t xml:space="preserve"> disagreements between China and the United States are deep, and</w:t>
      </w:r>
      <w:r w:rsidRPr="006700D0">
        <w:rPr>
          <w:b/>
          <w:bCs/>
          <w:u w:val="single"/>
        </w:rPr>
        <w:t xml:space="preserve"> resolution remains elusive</w:t>
      </w:r>
      <w:r w:rsidRPr="009643C2">
        <w:rPr>
          <w:u w:val="single"/>
        </w:rPr>
        <w:t>. That portends heat on harder issues such as Taiwan, military technology, the South China Sea, and human rights.</w:t>
      </w:r>
      <w:r>
        <w:rPr>
          <w:u w:val="single"/>
        </w:rPr>
        <w:t xml:space="preserve"> </w:t>
      </w:r>
      <w:r w:rsidRPr="009643C2">
        <w:rPr>
          <w:sz w:val="16"/>
        </w:rPr>
        <w:t xml:space="preserve">Trump and Xi may ink a deal soon, and announce it to a relieved world with great fanfare. </w:t>
      </w:r>
      <w:proofErr w:type="gramStart"/>
      <w:r w:rsidRPr="009643C2">
        <w:rPr>
          <w:sz w:val="16"/>
        </w:rPr>
        <w:t>Or not.</w:t>
      </w:r>
      <w:proofErr w:type="gramEnd"/>
      <w:r w:rsidRPr="009643C2">
        <w:rPr>
          <w:sz w:val="16"/>
        </w:rPr>
        <w:t xml:space="preserve"> </w:t>
      </w:r>
      <w:r w:rsidRPr="009643C2">
        <w:rPr>
          <w:u w:val="single"/>
        </w:rPr>
        <w:t>Either way, the underlying forces that brought the two sides to this point are not going away.</w:t>
      </w:r>
    </w:p>
    <w:p w:rsidR="00863D42" w:rsidRDefault="00863D42" w:rsidP="000E5B27">
      <w:pPr>
        <w:rPr>
          <w:u w:val="single"/>
        </w:rPr>
      </w:pPr>
    </w:p>
    <w:p w:rsidR="00863D42" w:rsidRPr="00037674" w:rsidRDefault="00863D42" w:rsidP="00863D42">
      <w:pPr>
        <w:pStyle w:val="Heading4"/>
      </w:pPr>
      <w:r>
        <w:t>Undermining US leverage over Taiwan good- explicit linkages to other issues makes conflict more likely</w:t>
      </w:r>
    </w:p>
    <w:p w:rsidR="00863D42" w:rsidRPr="00A36C04" w:rsidRDefault="00863D42" w:rsidP="00863D42">
      <w:r w:rsidRPr="00037674">
        <w:rPr>
          <w:rStyle w:val="Style13ptBold"/>
        </w:rPr>
        <w:t>Fuchs 17</w:t>
      </w:r>
      <w:r>
        <w:t xml:space="preserve"> -- (Michael H, senior fellow at the Center for American Progress, and a former deputy assistant secretary of state for east Asian and Pacific affairs, "Trump’s Doctrine of Unpredictability", Democracy Journal, 1-26-2017, https://democracyjournal.org/arguments/trumps-doctrine-of-unpredictability/) // </w:t>
      </w:r>
      <w:proofErr w:type="spellStart"/>
      <w:r>
        <w:t>ris</w:t>
      </w:r>
      <w:proofErr w:type="spellEnd"/>
    </w:p>
    <w:p w:rsidR="00863D42" w:rsidRPr="00A36C04" w:rsidRDefault="00863D42" w:rsidP="00863D42">
      <w:pPr>
        <w:rPr>
          <w:sz w:val="16"/>
        </w:rPr>
      </w:pPr>
      <w:r w:rsidRPr="00A36C04">
        <w:rPr>
          <w:sz w:val="16"/>
        </w:rPr>
        <w:t>Does Donald Trump have a foreign policy? During the transition period alone,</w:t>
      </w:r>
      <w:r w:rsidRPr="00FC7ACD">
        <w:rPr>
          <w:u w:val="single"/>
        </w:rPr>
        <w:t xml:space="preserve"> the President: broke decades of tradition and talked to the President of Taiwan; condemned China for seizing a U.S. underwater drone in the South China Sea, then reversed his view the same day with a tweet telling China to “keep it!</w:t>
      </w:r>
      <w:r w:rsidRPr="00A36C04">
        <w:rPr>
          <w:sz w:val="16"/>
        </w:rPr>
        <w:t xml:space="preserve">”; took the side of Russian President Vladimir Putin after President Obama sanctioned Russia for interfering in the U.S. presidential election. </w:t>
      </w:r>
      <w:r w:rsidRPr="00FC7ACD">
        <w:rPr>
          <w:u w:val="single"/>
        </w:rPr>
        <w:t>Trying to piece Mr. Trump’s foreign policy together, one cannot be blamed for missing the grand strategy in it all.</w:t>
      </w:r>
      <w:r>
        <w:rPr>
          <w:u w:val="single"/>
        </w:rPr>
        <w:t xml:space="preserve"> </w:t>
      </w:r>
      <w:r w:rsidRPr="00A36C04">
        <w:rPr>
          <w:sz w:val="16"/>
        </w:rPr>
        <w:t xml:space="preserve">Maybe Trump is a realist; or maybe he wants to dismantle the U.S.-led international order. Perhaps he is purely a dealmaker. Whatever the approach, </w:t>
      </w:r>
      <w:r w:rsidRPr="00FC7ACD">
        <w:rPr>
          <w:u w:val="single"/>
        </w:rPr>
        <w:t xml:space="preserve">one theme is consistent in Mr. Trump’s actions and words: his desire to make U.S. foreign policy appear as unpredictable as possible. </w:t>
      </w:r>
      <w:proofErr w:type="gramStart"/>
      <w:r w:rsidRPr="00FC7ACD">
        <w:rPr>
          <w:u w:val="single"/>
        </w:rPr>
        <w:t xml:space="preserve">As Trump so succinctly summarized </w:t>
      </w:r>
      <w:r w:rsidRPr="00A36C04">
        <w:rPr>
          <w:sz w:val="16"/>
        </w:rPr>
        <w:t>it himself during a foreign policy speech in April 2016: “We have to be unpredictable.”</w:t>
      </w:r>
      <w:proofErr w:type="gramEnd"/>
      <w:r w:rsidRPr="00A36C04">
        <w:rPr>
          <w:sz w:val="16"/>
        </w:rPr>
        <w:t xml:space="preserve"> </w:t>
      </w:r>
      <w:r w:rsidRPr="00FC7ACD">
        <w:rPr>
          <w:u w:val="single"/>
        </w:rPr>
        <w:t>Call it a “doctrine of unpredictability,” if you like.</w:t>
      </w:r>
      <w:r>
        <w:rPr>
          <w:u w:val="single"/>
        </w:rPr>
        <w:t xml:space="preserve"> </w:t>
      </w:r>
      <w:r w:rsidRPr="00A36C04">
        <w:rPr>
          <w:sz w:val="16"/>
        </w:rPr>
        <w:t xml:space="preserve">Donald </w:t>
      </w:r>
      <w:r w:rsidRPr="00FC7ACD">
        <w:rPr>
          <w:u w:val="single"/>
        </w:rPr>
        <w:t>Trump believes that the United States should pursue the foreign policy of a gambler</w:t>
      </w:r>
      <w:r w:rsidRPr="00A36C04">
        <w:rPr>
          <w:sz w:val="16"/>
        </w:rPr>
        <w:t>, shedding the more “predictable” aspects of U.S. foreign policy that have, until now, helped keep the world somewhat stable. As gambler-in-chief, Trump’s perceived</w:t>
      </w:r>
      <w:r w:rsidRPr="00FC7ACD">
        <w:rPr>
          <w:u w:val="single"/>
        </w:rPr>
        <w:t xml:space="preserve"> unpredictability will supposedly give him leverage to negotiate anything with anyone at </w:t>
      </w:r>
      <w:proofErr w:type="spellStart"/>
      <w:r w:rsidRPr="00FC7ACD">
        <w:rPr>
          <w:u w:val="single"/>
        </w:rPr>
        <w:t>anytime</w:t>
      </w:r>
      <w:proofErr w:type="spellEnd"/>
      <w:r w:rsidRPr="00FC7ACD">
        <w:rPr>
          <w:u w:val="single"/>
        </w:rPr>
        <w:t>.</w:t>
      </w:r>
      <w:r>
        <w:rPr>
          <w:u w:val="single"/>
        </w:rPr>
        <w:t xml:space="preserve"> </w:t>
      </w:r>
      <w:r w:rsidRPr="00A36C04">
        <w:rPr>
          <w:sz w:val="16"/>
        </w:rPr>
        <w:t>The idea might not seem so ridiculous at first blush—after all, a good poker face is an important part of success when staring down opponents. But foreign policy isn’t a poker room at a Trump casino.</w:t>
      </w:r>
      <w:r w:rsidRPr="00FC7ACD">
        <w:rPr>
          <w:u w:val="single"/>
        </w:rPr>
        <w:t xml:space="preserve"> The only thing that a doctrine of unpredictability is really sure to do is gamble with U.S. national security</w:t>
      </w:r>
      <w:r w:rsidRPr="00A36C04">
        <w:rPr>
          <w:sz w:val="16"/>
        </w:rPr>
        <w:t>—</w:t>
      </w:r>
      <w:r w:rsidRPr="00FC7ACD">
        <w:rPr>
          <w:u w:val="single"/>
        </w:rPr>
        <w:t>shattering U.S. alliances, destabilizing relationships with adversaries, and suppressing public debate</w:t>
      </w:r>
      <w:r w:rsidRPr="00A36C04">
        <w:rPr>
          <w:sz w:val="16"/>
        </w:rPr>
        <w:t xml:space="preserve"> in the United States. For decades, </w:t>
      </w:r>
      <w:r w:rsidRPr="00FC7ACD">
        <w:rPr>
          <w:u w:val="single"/>
        </w:rPr>
        <w:t>American leadership has rested on a complex web of alliances</w:t>
      </w:r>
      <w:r w:rsidRPr="00A36C04">
        <w:rPr>
          <w:sz w:val="16"/>
        </w:rPr>
        <w:t xml:space="preserve"> and partnerships </w:t>
      </w:r>
      <w:r w:rsidRPr="00FC7ACD">
        <w:rPr>
          <w:u w:val="single"/>
        </w:rPr>
        <w:t>that create stability through predictability</w:t>
      </w:r>
      <w:r w:rsidRPr="00A36C04">
        <w:rPr>
          <w:sz w:val="16"/>
        </w:rPr>
        <w:t xml:space="preserve"> around the world. </w:t>
      </w:r>
      <w:r w:rsidRPr="00FC7ACD">
        <w:rPr>
          <w:u w:val="single"/>
        </w:rPr>
        <w:t>Peace and prosperity in international affairs rely on agreements between nations—whether security alliances, trade agreements, or otherwis</w:t>
      </w:r>
      <w:r w:rsidRPr="00A36C04">
        <w:rPr>
          <w:sz w:val="16"/>
        </w:rPr>
        <w:t>e—</w:t>
      </w:r>
      <w:r w:rsidRPr="00FC7ACD">
        <w:rPr>
          <w:u w:val="single"/>
        </w:rPr>
        <w:t>and the ability of nations to trust that partners will follow through on those commitments.</w:t>
      </w:r>
      <w:r>
        <w:rPr>
          <w:u w:val="single"/>
        </w:rPr>
        <w:t xml:space="preserve"> </w:t>
      </w:r>
      <w:r w:rsidRPr="00A36C04">
        <w:rPr>
          <w:sz w:val="16"/>
        </w:rPr>
        <w:t xml:space="preserve">For example, knowing that members of the World Trade Organization can be penalized economically for breaking trade rules helps keep the international economic playing field from devolving into a series of trade wars. Knowing that countries will respond fiercely to violations of sovereign borders—such as Iraq invading Kuwait or Russia invading Ukraine—helps keep the peace. While these rules are not always enforced, they provide a strong deterrent to potential bad actors. Crafting a foreign policy of unpredictability, Mr. Trump believes, would give the United States the upper hand in its dealings around the world. Mr. </w:t>
      </w:r>
      <w:r w:rsidRPr="00FC7ACD">
        <w:rPr>
          <w:u w:val="single"/>
        </w:rPr>
        <w:t>Trump</w:t>
      </w:r>
      <w:r w:rsidRPr="00667F81">
        <w:rPr>
          <w:u w:val="single"/>
        </w:rPr>
        <w:t xml:space="preserve"> sees international agreements and alliances as stifling to American action, rather than as force multipliers for American leadership. He</w:t>
      </w:r>
      <w:r w:rsidRPr="00A36C04">
        <w:rPr>
          <w:sz w:val="16"/>
        </w:rPr>
        <w:t xml:space="preserve"> </w:t>
      </w:r>
      <w:r w:rsidRPr="00FC7ACD">
        <w:rPr>
          <w:u w:val="single"/>
        </w:rPr>
        <w:t xml:space="preserve">acts as though the United States can get what it wants on its own terms, by itself, no matter what the issue. </w:t>
      </w:r>
      <w:r w:rsidRPr="00A36C04">
        <w:rPr>
          <w:sz w:val="16"/>
        </w:rPr>
        <w:t xml:space="preserve">This strategy is premised on the notion that friends and enemies alike should not know what the United States would do in any given situation. </w:t>
      </w:r>
      <w:proofErr w:type="gramStart"/>
      <w:r w:rsidRPr="00A36C04">
        <w:rPr>
          <w:sz w:val="16"/>
        </w:rPr>
        <w:t>As Trump once put it: “I don’t want them to know what I’m thinking.”</w:t>
      </w:r>
      <w:proofErr w:type="gramEnd"/>
      <w:r w:rsidRPr="00A36C04">
        <w:rPr>
          <w:sz w:val="16"/>
        </w:rPr>
        <w:t xml:space="preserve"> </w:t>
      </w:r>
      <w:r w:rsidRPr="00667F81">
        <w:rPr>
          <w:u w:val="single"/>
        </w:rPr>
        <w:t xml:space="preserve">This is a </w:t>
      </w:r>
      <w:r w:rsidRPr="00667F81">
        <w:rPr>
          <w:b/>
          <w:bCs/>
          <w:u w:val="single"/>
        </w:rPr>
        <w:t>terrifying prospect</w:t>
      </w:r>
      <w:r w:rsidRPr="00667F81">
        <w:rPr>
          <w:u w:val="single"/>
        </w:rPr>
        <w:t xml:space="preserve"> for those around the world who rely on American leadership to underwrite global peace and prosperity.</w:t>
      </w:r>
      <w:r>
        <w:rPr>
          <w:u w:val="single"/>
        </w:rPr>
        <w:t xml:space="preserve"> </w:t>
      </w:r>
      <w:r w:rsidRPr="00A36C04">
        <w:rPr>
          <w:sz w:val="16"/>
        </w:rPr>
        <w:t xml:space="preserve">In 1962, former U.S. Secretary of State Dean Acheson was dispatched to brief French President Charles de Gaulle on the Cuban Missile Crisis and </w:t>
      </w:r>
      <w:proofErr w:type="gramStart"/>
      <w:r w:rsidRPr="00A36C04">
        <w:rPr>
          <w:sz w:val="16"/>
        </w:rPr>
        <w:t>enlist</w:t>
      </w:r>
      <w:proofErr w:type="gramEnd"/>
      <w:r w:rsidRPr="00A36C04">
        <w:rPr>
          <w:sz w:val="16"/>
        </w:rPr>
        <w:t xml:space="preserve"> French support. When de Gaulle was offered evidence to verify the briefing, de Gaulle reportedly waved off the offer, making clear that he trusted the United States. Mr. Trump’s approach would undoubtedly destroy this kind of trust in U.S. leadership going forward. </w:t>
      </w:r>
      <w:r w:rsidRPr="00667F81">
        <w:rPr>
          <w:u w:val="single"/>
        </w:rPr>
        <w:t>His foreign policy of unpredictability would mean raising questions about U.S. commitments to allies from Europe to Asia. When asked about U.S. alliances with Japan and South Korea, Mr. Trump said “there is going to be a point at which we just can’t do this anymore.</w:t>
      </w:r>
      <w:r w:rsidRPr="00A36C04">
        <w:rPr>
          <w:sz w:val="16"/>
        </w:rPr>
        <w:t>” When asked about NATO, his sarcastic response made it clear that he believes that the U.S. is committed to too many alliances: “[W]e defend everybody. When in doubt, come to the United States. We’ll defend you.” The dangers here are manifold</w:t>
      </w:r>
      <w:r w:rsidRPr="00667F81">
        <w:rPr>
          <w:u w:val="single"/>
        </w:rPr>
        <w:t>. Undercutting U.S. alliances emboldens adversaries to test those alliances, weakening regional stability</w:t>
      </w:r>
      <w:r w:rsidRPr="00A36C04">
        <w:rPr>
          <w:sz w:val="16"/>
        </w:rPr>
        <w:t xml:space="preserve"> in places like Europe and Asia where Russia and China are already worrying neighbors. And while Mr. Trump believes he can squeeze more money from U.S. allies in an approach reminiscent of a protection racket rather than an alliance, those allies may very well come to believe they too can get better deals elsewhere. </w:t>
      </w:r>
      <w:r w:rsidRPr="00667F81">
        <w:rPr>
          <w:u w:val="single"/>
        </w:rPr>
        <w:t>Apparently Mr. Trump is comfortable with this</w:t>
      </w:r>
      <w:r w:rsidRPr="00A36C04">
        <w:rPr>
          <w:sz w:val="16"/>
        </w:rPr>
        <w:t xml:space="preserve">, as was evident from his willingness to see other countries in Northeast Asia acquire nuclear weapons. The consequences of this scenario could deal a blow to U.S. national security interests. </w:t>
      </w:r>
      <w:r w:rsidRPr="00667F81">
        <w:rPr>
          <w:u w:val="single"/>
        </w:rPr>
        <w:t>The deeply destabilizing effect the absence of U.S. alliances would have on Northeast Asia, for instance—weakening deterrence against North Korea, raising the possibilities of a Japan-China clash, and the economic ramifications of regional conflict—would be devastating</w:t>
      </w:r>
      <w:r w:rsidRPr="00A36C04">
        <w:rPr>
          <w:sz w:val="16"/>
        </w:rPr>
        <w:t xml:space="preserve">. Likewise, a NATO without a reliable U.S. ally—on top of Russian aggression, Brexit, the refugee crisis, and the right-wing trend in European politics—could be the straw that </w:t>
      </w:r>
      <w:proofErr w:type="gramStart"/>
      <w:r w:rsidRPr="00A36C04">
        <w:rPr>
          <w:sz w:val="16"/>
        </w:rPr>
        <w:t>breaks</w:t>
      </w:r>
      <w:proofErr w:type="gramEnd"/>
      <w:r w:rsidRPr="00A36C04">
        <w:rPr>
          <w:sz w:val="16"/>
        </w:rPr>
        <w:t xml:space="preserve"> Europe’s back. </w:t>
      </w:r>
      <w:r w:rsidRPr="00667F81">
        <w:rPr>
          <w:u w:val="single"/>
        </w:rPr>
        <w:t>The same risks go for the global economy</w:t>
      </w:r>
      <w:r w:rsidRPr="00A36C04">
        <w:rPr>
          <w:sz w:val="16"/>
        </w:rPr>
        <w:t xml:space="preserve">. Donald Trump regularly trots out his business experience as a supposed asset that would enable him to negotiate better deals on everything from alliance treaties to trade deals. But business deals are not global politics. Mr. Trump’s threat to use trade as a stick in negotiations could have a deeply worrisome effect on global economics. </w:t>
      </w:r>
      <w:r w:rsidRPr="00667F81">
        <w:rPr>
          <w:u w:val="single"/>
        </w:rPr>
        <w:t>Trade agreements provide predictability upon which businesses, consumers, and governments are able to make decisions about where to invest. A U.S. President willing to rip up U.S. trade commitments at any moment may end up scaring markets and potential partners who fear America’s unreliability</w:t>
      </w:r>
      <w:r w:rsidRPr="00A36C04">
        <w:rPr>
          <w:sz w:val="16"/>
        </w:rPr>
        <w:t>. In the end, all of this would hurt the pocketbooks of Americans. And how would this doctrine of unpredictability play out in dealing with adversaries? Much has been written about how</w:t>
      </w:r>
      <w:r w:rsidRPr="00893176">
        <w:rPr>
          <w:u w:val="single"/>
        </w:rPr>
        <w:t xml:space="preserve"> Mr. Trump’s desire for unpredictability is akin to</w:t>
      </w:r>
      <w:r w:rsidRPr="00A36C04">
        <w:rPr>
          <w:sz w:val="16"/>
        </w:rPr>
        <w:t xml:space="preserve"> what President Richard </w:t>
      </w:r>
      <w:r w:rsidRPr="00893176">
        <w:rPr>
          <w:u w:val="single"/>
        </w:rPr>
        <w:t xml:space="preserve">Nixon </w:t>
      </w:r>
      <w:r w:rsidRPr="00A36C04">
        <w:rPr>
          <w:sz w:val="16"/>
        </w:rPr>
        <w:t>reportedly referred to as his “</w:t>
      </w:r>
      <w:r w:rsidRPr="00893176">
        <w:rPr>
          <w:u w:val="single"/>
        </w:rPr>
        <w:t>Madman Theory</w:t>
      </w:r>
      <w:r w:rsidRPr="00A36C04">
        <w:rPr>
          <w:sz w:val="16"/>
        </w:rPr>
        <w:t xml:space="preserve">.” In 1968, Nixon told his advisor H.R. Haldeman that “I want the North Vietnamese to believe I’ve reached the point where I might do anything to stop the war.” Later, in 1969, consistent with the Madman Theory, Nixon raised military alert levels in what some analysts believe was an attempt to rattle the Soviet and North Vietnamese leaders. </w:t>
      </w:r>
      <w:r w:rsidRPr="00893176">
        <w:rPr>
          <w:u w:val="single"/>
        </w:rPr>
        <w:t>While some amount of unpredictability is indeed necessary when dealing with adversaries, too much ambiguity can be destabilizing</w:t>
      </w:r>
      <w:r w:rsidRPr="00A36C04">
        <w:rPr>
          <w:sz w:val="16"/>
        </w:rPr>
        <w:t>.</w:t>
      </w:r>
      <w:r w:rsidRPr="00893176">
        <w:rPr>
          <w:u w:val="single"/>
        </w:rPr>
        <w:t xml:space="preserve"> Mr. Trump’s policy statements to date don’t leave others wondering how far he’ll go—they leave everyone wondering what his basic policy is.</w:t>
      </w:r>
      <w:r w:rsidRPr="00A36C04">
        <w:rPr>
          <w:sz w:val="16"/>
        </w:rPr>
        <w:t xml:space="preserve"> F</w:t>
      </w:r>
      <w:r w:rsidRPr="00893176">
        <w:rPr>
          <w:u w:val="single"/>
        </w:rPr>
        <w:t xml:space="preserve">or instance, Mr. Trump has signaled wildly different instincts on how he would </w:t>
      </w:r>
      <w:r w:rsidRPr="00893176">
        <w:rPr>
          <w:b/>
          <w:bCs/>
          <w:u w:val="single"/>
        </w:rPr>
        <w:t>deter Chinese assertiveness in the South China Sea</w:t>
      </w:r>
      <w:r w:rsidRPr="00A36C04">
        <w:rPr>
          <w:sz w:val="16"/>
        </w:rPr>
        <w:t xml:space="preserve">. In a Washington Post interview Trump stated “I don’t think we are going to start World War III over what they did…”, while in a New York Times interview he said, “Look, would I go to war? There’s a question I wouldn’t want to answer.” </w:t>
      </w:r>
      <w:r w:rsidRPr="00893176">
        <w:rPr>
          <w:u w:val="single"/>
        </w:rPr>
        <w:t>Mr. Trump’s foray into the Taiwan issue at the end of 2016 is a perfect example of the dangers of unpredictabilit</w:t>
      </w:r>
      <w:r w:rsidRPr="00A36C04">
        <w:rPr>
          <w:sz w:val="16"/>
        </w:rPr>
        <w:t xml:space="preserve">y. While Mr. Trump did not appear to be aware of the massive shift in policy he was signaling </w:t>
      </w:r>
      <w:r w:rsidRPr="00893176">
        <w:rPr>
          <w:u w:val="single"/>
        </w:rPr>
        <w:t>by taking a call from the president of Taiwan</w:t>
      </w:r>
      <w:r w:rsidRPr="00A36C04">
        <w:rPr>
          <w:sz w:val="16"/>
        </w:rPr>
        <w:t xml:space="preserve">, </w:t>
      </w:r>
      <w:r w:rsidRPr="00893176">
        <w:rPr>
          <w:u w:val="single"/>
        </w:rPr>
        <w:t>he doubled down on that policy shift by then questioning the One China policy that underpins U.S.-China relations</w:t>
      </w:r>
      <w:r w:rsidRPr="00A36C04">
        <w:rPr>
          <w:sz w:val="16"/>
        </w:rPr>
        <w:t xml:space="preserve">. Mr. </w:t>
      </w:r>
      <w:r w:rsidRPr="000A2514">
        <w:rPr>
          <w:u w:val="single"/>
        </w:rPr>
        <w:t>Trump</w:t>
      </w:r>
      <w:r w:rsidRPr="00A36C04">
        <w:rPr>
          <w:sz w:val="16"/>
        </w:rPr>
        <w:t xml:space="preserve"> and his team </w:t>
      </w:r>
      <w:r w:rsidRPr="000A2514">
        <w:rPr>
          <w:u w:val="single"/>
        </w:rPr>
        <w:t xml:space="preserve">have spun this as a way to gain leverage with China, but </w:t>
      </w:r>
      <w:proofErr w:type="gramStart"/>
      <w:r w:rsidRPr="000A2514">
        <w:rPr>
          <w:b/>
          <w:bCs/>
          <w:u w:val="single"/>
        </w:rPr>
        <w:t>it’s</w:t>
      </w:r>
      <w:proofErr w:type="gramEnd"/>
      <w:r w:rsidRPr="000A2514">
        <w:rPr>
          <w:b/>
          <w:bCs/>
          <w:u w:val="single"/>
        </w:rPr>
        <w:t xml:space="preserve"> unlikely China will be willing to play that game with sovereignty issues like Taiwan or the South China Sea</w:t>
      </w:r>
      <w:r w:rsidRPr="000A2514">
        <w:rPr>
          <w:u w:val="single"/>
        </w:rPr>
        <w:t>.</w:t>
      </w:r>
      <w:r w:rsidRPr="00A36C04">
        <w:rPr>
          <w:sz w:val="16"/>
        </w:rPr>
        <w:t xml:space="preserve"> It seems much more likely that </w:t>
      </w:r>
      <w:r w:rsidRPr="00A36C04">
        <w:rPr>
          <w:u w:val="single"/>
        </w:rPr>
        <w:t xml:space="preserve">adversaries would interpret this foreign policy of unpredictability as malleable, rudderless, and unprincipled, something they can </w:t>
      </w:r>
      <w:r w:rsidRPr="00A36C04">
        <w:rPr>
          <w:b/>
          <w:bCs/>
          <w:u w:val="single"/>
        </w:rPr>
        <w:t>take advantage of</w:t>
      </w:r>
      <w:r w:rsidRPr="00A36C04">
        <w:rPr>
          <w:u w:val="single"/>
        </w:rPr>
        <w:t xml:space="preserve"> rather than something to be feared.</w:t>
      </w:r>
      <w:r>
        <w:rPr>
          <w:u w:val="single"/>
        </w:rPr>
        <w:t xml:space="preserve"> </w:t>
      </w:r>
      <w:r w:rsidRPr="00A36C04">
        <w:rPr>
          <w:u w:val="single"/>
        </w:rPr>
        <w:t xml:space="preserve">This would </w:t>
      </w:r>
      <w:r w:rsidRPr="00A36C04">
        <w:rPr>
          <w:b/>
          <w:bCs/>
          <w:u w:val="single"/>
        </w:rPr>
        <w:t>undermine the very foundation of deterrence</w:t>
      </w:r>
      <w:r w:rsidRPr="00A36C04">
        <w:rPr>
          <w:sz w:val="16"/>
        </w:rPr>
        <w:t xml:space="preserve">—that countries make clear what they are willing to do to defend their interests. </w:t>
      </w:r>
      <w:r w:rsidRPr="00A36C04">
        <w:rPr>
          <w:u w:val="single"/>
        </w:rPr>
        <w:t>For instance, for decades Russia has known that if it were to invade a NATO ally, the United States would come to NATO’s defense. But if a country’s policy becomes murkier, it could invite aggression to test those policies—and that’s how wars start.</w:t>
      </w:r>
      <w:r>
        <w:rPr>
          <w:u w:val="single"/>
        </w:rPr>
        <w:t xml:space="preserve"> </w:t>
      </w:r>
      <w:r w:rsidRPr="00A36C04">
        <w:rPr>
          <w:sz w:val="16"/>
        </w:rPr>
        <w:t xml:space="preserve">This weakness would be exacerbated by a perception that Mr. Trump does not have a firm grasp of foreign policy—and that a foreign policy of unpredictability is a good way to hide this fact. During the campaign, even Senate Majority Leader Republican Mitch McConnell said of Trump, “it’s pretty obvious he doesn’t know a lot about the issues.” Whether it’s the One China policy, nuclear weapons, or the difference between Hamas and Hezbollah, reading Mr. Trump’s tweets and listening to his statements make it hard to believe that he has a firm grasp of any top foreign policy issues. </w:t>
      </w:r>
      <w:r w:rsidRPr="00A36C04">
        <w:rPr>
          <w:u w:val="single"/>
        </w:rPr>
        <w:t>His use of “unpredictability” as a mask for his ignorance can only last until world events and the need for a real-time U.S. response reveal otherwise.</w:t>
      </w:r>
      <w:r w:rsidRPr="00A36C04">
        <w:rPr>
          <w:sz w:val="16"/>
        </w:rPr>
        <w:t xml:space="preserve"> There’s a crucial difference between employing the Madman Theory and being an actual madman. </w:t>
      </w:r>
    </w:p>
    <w:p w:rsidR="00863D42" w:rsidRPr="009643C2" w:rsidRDefault="00863D42" w:rsidP="000E5B27">
      <w:pPr>
        <w:rPr>
          <w:sz w:val="16"/>
        </w:rPr>
      </w:pPr>
    </w:p>
    <w:p w:rsidR="00BC2B3D" w:rsidRDefault="00020533" w:rsidP="00BC2B3D">
      <w:pPr>
        <w:pStyle w:val="Heading3"/>
      </w:pPr>
      <w:r>
        <w:t xml:space="preserve">2ac – link </w:t>
      </w:r>
      <w:proofErr w:type="spellStart"/>
      <w:r>
        <w:t>uniq</w:t>
      </w:r>
      <w:proofErr w:type="spellEnd"/>
      <w:r>
        <w:t xml:space="preserve"> – no cred now</w:t>
      </w:r>
    </w:p>
    <w:p w:rsidR="00020533" w:rsidRPr="00020533" w:rsidRDefault="00020533" w:rsidP="00020533"/>
    <w:p w:rsidR="00BC2B3D" w:rsidRDefault="00BC2B3D" w:rsidP="00BC2B3D">
      <w:pPr>
        <w:pStyle w:val="Heading4"/>
      </w:pPr>
      <w:r>
        <w:t xml:space="preserve">Trump’s commitments are NOT credible---undermines deterrence AND a clear policy of containment is key </w:t>
      </w:r>
    </w:p>
    <w:p w:rsidR="00BC2B3D" w:rsidRPr="00810C9E" w:rsidRDefault="00BC2B3D" w:rsidP="00BC2B3D">
      <w:pPr>
        <w:rPr>
          <w:sz w:val="18"/>
          <w:szCs w:val="18"/>
        </w:rPr>
      </w:pPr>
      <w:r w:rsidRPr="00810C9E">
        <w:rPr>
          <w:sz w:val="18"/>
          <w:szCs w:val="18"/>
        </w:rPr>
        <w:t xml:space="preserve">Keren </w:t>
      </w:r>
      <w:proofErr w:type="spellStart"/>
      <w:r w:rsidRPr="00810C9E">
        <w:rPr>
          <w:rStyle w:val="Style13ptBold"/>
        </w:rPr>
        <w:t>Yarhi</w:t>
      </w:r>
      <w:proofErr w:type="spellEnd"/>
      <w:r w:rsidRPr="00810C9E">
        <w:rPr>
          <w:rStyle w:val="Style13ptBold"/>
        </w:rPr>
        <w:t>-Milo 18</w:t>
      </w:r>
      <w:r w:rsidRPr="00810C9E">
        <w:rPr>
          <w:sz w:val="18"/>
          <w:szCs w:val="18"/>
        </w:rPr>
        <w:t xml:space="preserve">. Associate Professor of Politics and International Affairs at Princeton University's Politics Department and the Woodrow Wilson School for Public and International Affairs.2018. "After Credibility: American Foreign Policy in the Trump Era." </w:t>
      </w:r>
      <w:proofErr w:type="gramStart"/>
      <w:r w:rsidRPr="00810C9E">
        <w:rPr>
          <w:sz w:val="18"/>
          <w:szCs w:val="18"/>
        </w:rPr>
        <w:t>Foreign Affairs.</w:t>
      </w:r>
      <w:proofErr w:type="gramEnd"/>
      <w:r w:rsidRPr="00810C9E">
        <w:rPr>
          <w:sz w:val="18"/>
          <w:szCs w:val="18"/>
        </w:rPr>
        <w:t xml:space="preserve"> https://search-proquest-com.proxy.library.emory.edu/docview/1980696591/B1C0B9C357DF4113PQ/1?accountid=10747. </w:t>
      </w:r>
      <w:proofErr w:type="gramStart"/>
      <w:r w:rsidRPr="00810C9E">
        <w:rPr>
          <w:sz w:val="18"/>
          <w:szCs w:val="18"/>
        </w:rPr>
        <w:t>accessed</w:t>
      </w:r>
      <w:proofErr w:type="gramEnd"/>
      <w:r w:rsidRPr="00810C9E">
        <w:rPr>
          <w:sz w:val="18"/>
          <w:szCs w:val="18"/>
        </w:rPr>
        <w:t xml:space="preserve"> 6-25-2019//</w:t>
      </w:r>
      <w:proofErr w:type="spellStart"/>
      <w:r w:rsidRPr="00810C9E">
        <w:rPr>
          <w:sz w:val="18"/>
          <w:szCs w:val="18"/>
        </w:rPr>
        <w:t>JDi</w:t>
      </w:r>
      <w:proofErr w:type="spellEnd"/>
      <w:r>
        <w:rPr>
          <w:sz w:val="18"/>
          <w:szCs w:val="18"/>
        </w:rPr>
        <w:t xml:space="preserve"> *edited for language </w:t>
      </w:r>
    </w:p>
    <w:p w:rsidR="00BC2B3D" w:rsidRPr="00795247" w:rsidRDefault="00BC2B3D" w:rsidP="00BC2B3D">
      <w:pPr>
        <w:rPr>
          <w:sz w:val="12"/>
        </w:rPr>
      </w:pPr>
      <w:r w:rsidRPr="00B02A96">
        <w:rPr>
          <w:rStyle w:val="StyleUnderline"/>
        </w:rPr>
        <w:t>Trump wants to be taken at his word</w:t>
      </w:r>
      <w:r w:rsidRPr="007A63CB">
        <w:rPr>
          <w:sz w:val="12"/>
        </w:rPr>
        <w:t xml:space="preserve">. But </w:t>
      </w:r>
      <w:r w:rsidRPr="00B02A96">
        <w:rPr>
          <w:rStyle w:val="StyleUnderline"/>
        </w:rPr>
        <w:t>public opinion polls consistently indicate</w:t>
      </w:r>
      <w:r w:rsidRPr="007A63CB">
        <w:rPr>
          <w:sz w:val="12"/>
        </w:rPr>
        <w:t xml:space="preserve"> that between two-thirds and three-quarters of </w:t>
      </w:r>
      <w:r w:rsidRPr="00B02A96">
        <w:rPr>
          <w:rStyle w:val="StyleUnderline"/>
        </w:rPr>
        <w:t>Americans</w:t>
      </w:r>
      <w:r>
        <w:rPr>
          <w:rStyle w:val="StyleUnderline"/>
        </w:rPr>
        <w:t xml:space="preserve"> </w:t>
      </w:r>
      <w:r w:rsidRPr="00B02A96">
        <w:rPr>
          <w:rStyle w:val="StyleUnderline"/>
        </w:rPr>
        <w:t xml:space="preserve">do not find him </w:t>
      </w:r>
      <w:r w:rsidRPr="00795247">
        <w:rPr>
          <w:rStyle w:val="Emphasis"/>
        </w:rPr>
        <w:t>trustworthy</w:t>
      </w:r>
      <w:r w:rsidRPr="007A63CB">
        <w:rPr>
          <w:sz w:val="12"/>
        </w:rPr>
        <w:t xml:space="preserve">. </w:t>
      </w:r>
      <w:r w:rsidRPr="00B02A96">
        <w:rPr>
          <w:rStyle w:val="StyleUnderline"/>
        </w:rPr>
        <w:t>The</w:t>
      </w:r>
      <w:r>
        <w:rPr>
          <w:rStyle w:val="StyleUnderline"/>
        </w:rPr>
        <w:t xml:space="preserve"> </w:t>
      </w:r>
      <w:r w:rsidRPr="00B02A96">
        <w:rPr>
          <w:rStyle w:val="StyleUnderline"/>
        </w:rPr>
        <w:t>global picture is no better</w:t>
      </w:r>
      <w:r w:rsidRPr="007A63CB">
        <w:rPr>
          <w:sz w:val="12"/>
        </w:rPr>
        <w:t xml:space="preserve">. Most citizens of </w:t>
      </w:r>
      <w:r w:rsidRPr="00B02A96">
        <w:rPr>
          <w:rStyle w:val="StyleUnderline"/>
        </w:rPr>
        <w:t>traditional U.S. allies</w:t>
      </w:r>
      <w:r w:rsidRPr="007A63CB">
        <w:rPr>
          <w:sz w:val="12"/>
        </w:rPr>
        <w:t xml:space="preserve">, such as Australia, France, Germany, Japan, Jordan, Mexico, South Korea, and the United Kingdom, </w:t>
      </w:r>
      <w:r w:rsidRPr="00B02A96">
        <w:rPr>
          <w:rStyle w:val="StyleUnderline"/>
        </w:rPr>
        <w:t>say that they have no confidence</w:t>
      </w:r>
      <w:r>
        <w:rPr>
          <w:rStyle w:val="StyleUnderline"/>
        </w:rPr>
        <w:t xml:space="preserve"> </w:t>
      </w:r>
      <w:r w:rsidRPr="00B02A96">
        <w:rPr>
          <w:rStyle w:val="StyleUnderline"/>
        </w:rPr>
        <w:t>in</w:t>
      </w:r>
      <w:r>
        <w:rPr>
          <w:rStyle w:val="StyleUnderline"/>
        </w:rPr>
        <w:t xml:space="preserve"> </w:t>
      </w:r>
      <w:r w:rsidRPr="00B02A96">
        <w:rPr>
          <w:rStyle w:val="StyleUnderline"/>
        </w:rPr>
        <w:t>the</w:t>
      </w:r>
      <w:r>
        <w:rPr>
          <w:rStyle w:val="StyleUnderline"/>
        </w:rPr>
        <w:t xml:space="preserve"> </w:t>
      </w:r>
      <w:r w:rsidRPr="00B02A96">
        <w:rPr>
          <w:rStyle w:val="StyleUnderline"/>
        </w:rPr>
        <w:t>U.S. president</w:t>
      </w:r>
      <w:r w:rsidRPr="007A63CB">
        <w:rPr>
          <w:sz w:val="12"/>
        </w:rPr>
        <w:t xml:space="preserve">. In other words, </w:t>
      </w:r>
      <w:r w:rsidRPr="00B02A96">
        <w:rPr>
          <w:rStyle w:val="StyleUnderline"/>
        </w:rPr>
        <w:t>Trump</w:t>
      </w:r>
      <w:r>
        <w:rPr>
          <w:rStyle w:val="StyleUnderline"/>
        </w:rPr>
        <w:t xml:space="preserve"> </w:t>
      </w:r>
      <w:r w:rsidRPr="00B02A96">
        <w:rPr>
          <w:rStyle w:val="StyleUnderline"/>
        </w:rPr>
        <w:t>suffers from a</w:t>
      </w:r>
      <w:r>
        <w:rPr>
          <w:rStyle w:val="StyleUnderline"/>
        </w:rPr>
        <w:t xml:space="preserve"> </w:t>
      </w:r>
      <w:r w:rsidRPr="00795247">
        <w:rPr>
          <w:rStyle w:val="Emphasis"/>
        </w:rPr>
        <w:t>credibility gap</w:t>
      </w:r>
      <w:r w:rsidRPr="007A63CB">
        <w:rPr>
          <w:sz w:val="12"/>
        </w:rPr>
        <w:t xml:space="preserve">. This is, perhaps, unsurprising. According to The New York Times, Trump said something untrue every day for the first 40 days of his presidency. His actions speak even louder. </w:t>
      </w:r>
      <w:r w:rsidRPr="00B02A96">
        <w:rPr>
          <w:rStyle w:val="StyleUnderline"/>
        </w:rPr>
        <w:t>Trump</w:t>
      </w:r>
      <w:r>
        <w:rPr>
          <w:rStyle w:val="StyleUnderline"/>
        </w:rPr>
        <w:t xml:space="preserve"> </w:t>
      </w:r>
      <w:r w:rsidRPr="00B02A96">
        <w:rPr>
          <w:rStyle w:val="StyleUnderline"/>
        </w:rPr>
        <w:t xml:space="preserve">has </w:t>
      </w:r>
      <w:r w:rsidRPr="005C0A54">
        <w:rPr>
          <w:rStyle w:val="Emphasis"/>
        </w:rPr>
        <w:t>sown doubt</w:t>
      </w:r>
      <w:r w:rsidRPr="00B02A96">
        <w:rPr>
          <w:rStyle w:val="StyleUnderline"/>
        </w:rPr>
        <w:t xml:space="preserve"> about</w:t>
      </w:r>
      <w:r w:rsidRPr="007A63CB">
        <w:rPr>
          <w:sz w:val="12"/>
        </w:rPr>
        <w:t xml:space="preserve"> some of </w:t>
      </w:r>
      <w:r w:rsidRPr="00B02A96">
        <w:rPr>
          <w:rStyle w:val="StyleUnderline"/>
        </w:rPr>
        <w:t>the</w:t>
      </w:r>
      <w:r>
        <w:rPr>
          <w:rStyle w:val="StyleUnderline"/>
        </w:rPr>
        <w:t xml:space="preserve"> </w:t>
      </w:r>
      <w:r w:rsidRPr="00B02A96">
        <w:rPr>
          <w:rStyle w:val="StyleUnderline"/>
        </w:rPr>
        <w:t>United States' oldest and most important commitments</w:t>
      </w:r>
      <w:r w:rsidRPr="007A63CB">
        <w:rPr>
          <w:sz w:val="12"/>
        </w:rPr>
        <w:t>, such as its support for NATO –</w:t>
      </w:r>
      <w:r w:rsidRPr="00B02A96">
        <w:rPr>
          <w:rStyle w:val="StyleUnderline"/>
        </w:rPr>
        <w:t>an alliance</w:t>
      </w:r>
      <w:r>
        <w:rPr>
          <w:rStyle w:val="StyleUnderline"/>
        </w:rPr>
        <w:t xml:space="preserve"> </w:t>
      </w:r>
      <w:r w:rsidRPr="00B02A96">
        <w:rPr>
          <w:rStyle w:val="StyleUnderline"/>
        </w:rPr>
        <w:t>Trump</w:t>
      </w:r>
      <w:r>
        <w:rPr>
          <w:rStyle w:val="StyleUnderline"/>
        </w:rPr>
        <w:t xml:space="preserve"> </w:t>
      </w:r>
      <w:r w:rsidRPr="00B02A96">
        <w:rPr>
          <w:rStyle w:val="StyleUnderline"/>
        </w:rPr>
        <w:t xml:space="preserve">described as </w:t>
      </w:r>
      <w:r w:rsidRPr="005C0A54">
        <w:rPr>
          <w:rStyle w:val="Emphasis"/>
        </w:rPr>
        <w:t>"obsolete"</w:t>
      </w:r>
      <w:r w:rsidRPr="007A63CB">
        <w:rPr>
          <w:sz w:val="12"/>
        </w:rPr>
        <w:t xml:space="preserve"> in January, before declaring it "no longer obsolete" in April. </w:t>
      </w:r>
      <w:r w:rsidRPr="00B02A96">
        <w:rPr>
          <w:rStyle w:val="StyleUnderline"/>
        </w:rPr>
        <w:t xml:space="preserve">He has </w:t>
      </w:r>
      <w:r w:rsidRPr="005C0A54">
        <w:rPr>
          <w:rStyle w:val="Emphasis"/>
        </w:rPr>
        <w:t>flip-flopped</w:t>
      </w:r>
      <w:r w:rsidRPr="00B02A96">
        <w:rPr>
          <w:rStyle w:val="StyleUnderline"/>
        </w:rPr>
        <w:t xml:space="preserve"> on</w:t>
      </w:r>
      <w:r>
        <w:rPr>
          <w:rStyle w:val="StyleUnderline"/>
        </w:rPr>
        <w:t xml:space="preserve"> </w:t>
      </w:r>
      <w:r w:rsidRPr="00B02A96">
        <w:rPr>
          <w:rStyle w:val="StyleUnderline"/>
        </w:rPr>
        <w:t>policy</w:t>
      </w:r>
      <w:r>
        <w:rPr>
          <w:rStyle w:val="StyleUnderline"/>
        </w:rPr>
        <w:t xml:space="preserve"> </w:t>
      </w:r>
      <w:r w:rsidRPr="00B02A96">
        <w:rPr>
          <w:rStyle w:val="StyleUnderline"/>
        </w:rPr>
        <w:t>positions, publicly undermined</w:t>
      </w:r>
      <w:r w:rsidRPr="007A63CB">
        <w:rPr>
          <w:sz w:val="12"/>
        </w:rPr>
        <w:t xml:space="preserve"> the </w:t>
      </w:r>
      <w:r w:rsidRPr="00B02A96">
        <w:rPr>
          <w:rStyle w:val="StyleUnderline"/>
        </w:rPr>
        <w:t>efforts of members of his own administration, and backpedaled on diplomatic agreements, including</w:t>
      </w:r>
      <w:r>
        <w:rPr>
          <w:rStyle w:val="StyleUnderline"/>
        </w:rPr>
        <w:t xml:space="preserve"> </w:t>
      </w:r>
      <w:r w:rsidRPr="00B02A96">
        <w:rPr>
          <w:rStyle w:val="StyleUnderline"/>
        </w:rPr>
        <w:t>the</w:t>
      </w:r>
      <w:r>
        <w:rPr>
          <w:rStyle w:val="StyleUnderline"/>
        </w:rPr>
        <w:t xml:space="preserve"> </w:t>
      </w:r>
      <w:r w:rsidRPr="005C0A54">
        <w:rPr>
          <w:rStyle w:val="Emphasis"/>
        </w:rPr>
        <w:t>Paris</w:t>
      </w:r>
      <w:r w:rsidRPr="00B02A96">
        <w:rPr>
          <w:rStyle w:val="StyleUnderline"/>
        </w:rPr>
        <w:t xml:space="preserve"> climate accord and</w:t>
      </w:r>
      <w:r>
        <w:rPr>
          <w:rStyle w:val="StyleUnderline"/>
        </w:rPr>
        <w:t xml:space="preserve"> </w:t>
      </w:r>
      <w:r w:rsidRPr="00B02A96">
        <w:rPr>
          <w:rStyle w:val="StyleUnderline"/>
        </w:rPr>
        <w:t>the</w:t>
      </w:r>
      <w:r>
        <w:rPr>
          <w:rStyle w:val="StyleUnderline"/>
        </w:rPr>
        <w:t xml:space="preserve"> </w:t>
      </w:r>
      <w:r w:rsidRPr="005C0A54">
        <w:rPr>
          <w:rStyle w:val="Emphasis"/>
        </w:rPr>
        <w:t>Iran</w:t>
      </w:r>
      <w:r w:rsidRPr="00B02A96">
        <w:rPr>
          <w:rStyle w:val="StyleUnderline"/>
        </w:rPr>
        <w:t xml:space="preserve"> nuclear deal.</w:t>
      </w:r>
      <w:r>
        <w:rPr>
          <w:rStyle w:val="StyleUnderline"/>
        </w:rPr>
        <w:t xml:space="preserve"> </w:t>
      </w:r>
      <w:r w:rsidRPr="007A63CB">
        <w:rPr>
          <w:sz w:val="12"/>
        </w:rPr>
        <w:t xml:space="preserve">The United States does not derive its credibility from the words of the executive alone, but Trump's behavior carries consequences. </w:t>
      </w:r>
      <w:r w:rsidRPr="007A63CB">
        <w:rPr>
          <w:rStyle w:val="StyleUnderline"/>
        </w:rPr>
        <w:t>As</w:t>
      </w:r>
      <w:r>
        <w:rPr>
          <w:rStyle w:val="StyleUnderline"/>
        </w:rPr>
        <w:t xml:space="preserve"> </w:t>
      </w:r>
      <w:r w:rsidRPr="007A63CB">
        <w:rPr>
          <w:rStyle w:val="StyleUnderline"/>
        </w:rPr>
        <w:t>the</w:t>
      </w:r>
      <w:r>
        <w:rPr>
          <w:rStyle w:val="StyleUnderline"/>
        </w:rPr>
        <w:t xml:space="preserve"> </w:t>
      </w:r>
      <w:r w:rsidRPr="007A63CB">
        <w:rPr>
          <w:rStyle w:val="StyleUnderline"/>
        </w:rPr>
        <w:t>president undermines</w:t>
      </w:r>
      <w:r>
        <w:rPr>
          <w:rStyle w:val="StyleUnderline"/>
        </w:rPr>
        <w:t xml:space="preserve"> </w:t>
      </w:r>
      <w:r w:rsidRPr="007A63CB">
        <w:rPr>
          <w:rStyle w:val="StyleUnderline"/>
        </w:rPr>
        <w:t>the</w:t>
      </w:r>
      <w:r>
        <w:rPr>
          <w:rStyle w:val="StyleUnderline"/>
        </w:rPr>
        <w:t xml:space="preserve"> </w:t>
      </w:r>
      <w:r w:rsidRPr="005C0A54">
        <w:rPr>
          <w:rStyle w:val="Emphasis"/>
        </w:rPr>
        <w:t>nation's credibility</w:t>
      </w:r>
      <w:r w:rsidRPr="007A63CB">
        <w:rPr>
          <w:sz w:val="12"/>
        </w:rPr>
        <w:t xml:space="preserve"> at home and abroad, </w:t>
      </w:r>
      <w:r w:rsidRPr="007A63CB">
        <w:rPr>
          <w:rStyle w:val="StyleUnderline"/>
        </w:rPr>
        <w:t>allies will hesitate to trust</w:t>
      </w:r>
      <w:r>
        <w:rPr>
          <w:rStyle w:val="StyleUnderline"/>
        </w:rPr>
        <w:t xml:space="preserve"> </w:t>
      </w:r>
      <w:r w:rsidRPr="007A63CB">
        <w:rPr>
          <w:rStyle w:val="StyleUnderline"/>
        </w:rPr>
        <w:t>American</w:t>
      </w:r>
      <w:r>
        <w:rPr>
          <w:rStyle w:val="StyleUnderline"/>
        </w:rPr>
        <w:t xml:space="preserve"> </w:t>
      </w:r>
      <w:r w:rsidRPr="007A63CB">
        <w:rPr>
          <w:rStyle w:val="StyleUnderline"/>
        </w:rPr>
        <w:t>promises, and U.S. threats will lose</w:t>
      </w:r>
      <w:r w:rsidRPr="007A63CB">
        <w:rPr>
          <w:sz w:val="12"/>
        </w:rPr>
        <w:t xml:space="preserve"> some of </w:t>
      </w:r>
      <w:r w:rsidRPr="007A63CB">
        <w:rPr>
          <w:rStyle w:val="StyleUnderline"/>
        </w:rPr>
        <w:t>their force</w:t>
      </w:r>
      <w:r w:rsidRPr="007A63CB">
        <w:rPr>
          <w:sz w:val="12"/>
        </w:rPr>
        <w:t xml:space="preserve">. The </w:t>
      </w:r>
      <w:r w:rsidRPr="007A63CB">
        <w:rPr>
          <w:rStyle w:val="StyleUnderline"/>
        </w:rPr>
        <w:t xml:space="preserve">risks of </w:t>
      </w:r>
      <w:r w:rsidRPr="005C0A54">
        <w:rPr>
          <w:rStyle w:val="Emphasis"/>
        </w:rPr>
        <w:t>deadly miscalculation</w:t>
      </w:r>
      <w:r w:rsidRPr="007A63CB">
        <w:rPr>
          <w:rStyle w:val="StyleUnderline"/>
        </w:rPr>
        <w:t xml:space="preserve"> will increase</w:t>
      </w:r>
      <w:r w:rsidRPr="007A63CB">
        <w:rPr>
          <w:sz w:val="12"/>
        </w:rPr>
        <w:t xml:space="preserve">. And to demonstrate its resolve, the United States may need to take more costly and extreme actions. Other </w:t>
      </w:r>
      <w:r w:rsidRPr="007A63CB">
        <w:rPr>
          <w:rStyle w:val="StyleUnderline"/>
        </w:rPr>
        <w:t>sources of</w:t>
      </w:r>
      <w:r>
        <w:rPr>
          <w:rStyle w:val="StyleUnderline"/>
        </w:rPr>
        <w:t xml:space="preserve"> </w:t>
      </w:r>
      <w:r w:rsidRPr="007A63CB">
        <w:rPr>
          <w:rStyle w:val="StyleUnderline"/>
        </w:rPr>
        <w:t>credibility</w:t>
      </w:r>
      <w:r w:rsidRPr="007A63CB">
        <w:rPr>
          <w:sz w:val="12"/>
        </w:rPr>
        <w:t xml:space="preserve">, such as American military prowess and a general faith in U.S. institutions, </w:t>
      </w:r>
      <w:r w:rsidRPr="007A63CB">
        <w:rPr>
          <w:rStyle w:val="StyleUnderline"/>
        </w:rPr>
        <w:t>may mitigate some</w:t>
      </w:r>
      <w:r w:rsidRPr="007A63CB">
        <w:rPr>
          <w:sz w:val="12"/>
        </w:rPr>
        <w:t xml:space="preserve"> of</w:t>
      </w:r>
      <w:r>
        <w:rPr>
          <w:sz w:val="12"/>
        </w:rPr>
        <w:t xml:space="preserve"> </w:t>
      </w:r>
      <w:r w:rsidRPr="007A63CB">
        <w:rPr>
          <w:sz w:val="12"/>
        </w:rPr>
        <w:t>the</w:t>
      </w:r>
      <w:r>
        <w:rPr>
          <w:sz w:val="12"/>
        </w:rPr>
        <w:t xml:space="preserve"> </w:t>
      </w:r>
      <w:r w:rsidRPr="007A63CB">
        <w:rPr>
          <w:rStyle w:val="StyleUnderline"/>
        </w:rPr>
        <w:t>damage</w:t>
      </w:r>
      <w:r w:rsidRPr="007A63CB">
        <w:rPr>
          <w:sz w:val="12"/>
        </w:rPr>
        <w:t xml:space="preserve"> wreaked by</w:t>
      </w:r>
      <w:r>
        <w:rPr>
          <w:sz w:val="12"/>
        </w:rPr>
        <w:t xml:space="preserve"> </w:t>
      </w:r>
      <w:r w:rsidRPr="007A63CB">
        <w:rPr>
          <w:sz w:val="12"/>
        </w:rPr>
        <w:t xml:space="preserve">Trump. </w:t>
      </w:r>
      <w:r w:rsidRPr="007A63CB">
        <w:rPr>
          <w:rStyle w:val="StyleUnderline"/>
        </w:rPr>
        <w:t xml:space="preserve">But there is </w:t>
      </w:r>
      <w:r w:rsidRPr="005C0A54">
        <w:rPr>
          <w:rStyle w:val="Emphasis"/>
        </w:rPr>
        <w:t>no substitute</w:t>
      </w:r>
      <w:r w:rsidRPr="007A63CB">
        <w:rPr>
          <w:rStyle w:val="StyleUnderline"/>
        </w:rPr>
        <w:t xml:space="preserve"> for a president whose words still matter</w:t>
      </w:r>
      <w:r w:rsidRPr="007A63CB">
        <w:rPr>
          <w:sz w:val="12"/>
        </w:rPr>
        <w:t>.</w:t>
      </w:r>
      <w:r>
        <w:rPr>
          <w:sz w:val="12"/>
        </w:rPr>
        <w:t xml:space="preserve"> </w:t>
      </w:r>
      <w:proofErr w:type="gramStart"/>
      <w:r w:rsidRPr="00AD0B78">
        <w:rPr>
          <w:sz w:val="12"/>
        </w:rPr>
        <w:t>YOUR</w:t>
      </w:r>
      <w:proofErr w:type="gramEnd"/>
      <w:r w:rsidRPr="00AD0B78">
        <w:rPr>
          <w:sz w:val="12"/>
        </w:rPr>
        <w:t xml:space="preserve"> REPUTATION PRECEDES YOU The Nobel laureate and nuclear strategist Thomas Schelling once wrote that "face is one of the few things worth fighting over." For much of the twentieth century, policymakers believed that their own credibility was essential to making threats believable and to reassuring allies and adversaries alike that they could trust U.S. commitments. In the 1950s, for example, the United States entered the Korean War in part to demonstrate its resolve to actively counter the Soviet Union. A similar concern about reputation kept U.S. troops in Vietnam long after policymakers had concluded that the United States was losing the war. In the post- Cold War era, most American leaders have considered credibility essential to the task of maintaining the U.S. alliance system and the postwar liberal order. Such thinking played a role in U.S. interventions in Haiti, Kosovo, and Iraq. The rationale for these interventions varied, as did their outcomes, but in each case, leaders backed their words with action. In international politics, </w:t>
      </w:r>
      <w:r w:rsidRPr="00AD0B78">
        <w:rPr>
          <w:rStyle w:val="StyleUnderline"/>
        </w:rPr>
        <w:t>an actor's</w:t>
      </w:r>
      <w:r>
        <w:rPr>
          <w:rStyle w:val="StyleUnderline"/>
        </w:rPr>
        <w:t xml:space="preserve"> </w:t>
      </w:r>
      <w:r w:rsidRPr="00AD0B78">
        <w:rPr>
          <w:rStyle w:val="StyleUnderline"/>
        </w:rPr>
        <w:t>credibility</w:t>
      </w:r>
      <w:r>
        <w:rPr>
          <w:rStyle w:val="StyleUnderline"/>
        </w:rPr>
        <w:t xml:space="preserve"> </w:t>
      </w:r>
      <w:r w:rsidRPr="00AD0B78">
        <w:rPr>
          <w:rStyle w:val="StyleUnderline"/>
        </w:rPr>
        <w:t>is tied to its reputation</w:t>
      </w:r>
      <w:r w:rsidRPr="00AD0B78">
        <w:rPr>
          <w:sz w:val="12"/>
        </w:rPr>
        <w:t>, a characteristic that political scientists generally split into two varieties. What Robert Jervis calls "signaling reputation" refers to an actor's record of carrying out threats or fulfilling promises. "General reputation," on the other hand, refers to a broader range of attributes, such as whether an actor is cooperative or sincere. These two forms of reputation can affect each other: for example, sustained damage to a state's signaling reputation may erode its general reputation for trustworthiness. However, a country's general reputation can also be distinct. Before</w:t>
      </w:r>
      <w:r>
        <w:rPr>
          <w:sz w:val="12"/>
        </w:rPr>
        <w:t xml:space="preserve"> </w:t>
      </w:r>
      <w:r w:rsidRPr="00AD0B78">
        <w:rPr>
          <w:sz w:val="12"/>
        </w:rPr>
        <w:t>the</w:t>
      </w:r>
      <w:r>
        <w:rPr>
          <w:sz w:val="12"/>
        </w:rPr>
        <w:t xml:space="preserve"> </w:t>
      </w:r>
      <w:r w:rsidRPr="00AD0B78">
        <w:rPr>
          <w:sz w:val="12"/>
        </w:rPr>
        <w:t>Korean War, for example,</w:t>
      </w:r>
      <w:r>
        <w:rPr>
          <w:sz w:val="12"/>
        </w:rPr>
        <w:t xml:space="preserve"> </w:t>
      </w:r>
      <w:r w:rsidRPr="00AD0B78">
        <w:rPr>
          <w:sz w:val="12"/>
        </w:rPr>
        <w:t>the</w:t>
      </w:r>
      <w:r>
        <w:rPr>
          <w:sz w:val="12"/>
        </w:rPr>
        <w:t xml:space="preserve"> </w:t>
      </w:r>
      <w:r w:rsidRPr="00AD0B78">
        <w:rPr>
          <w:sz w:val="12"/>
        </w:rPr>
        <w:t>United States had made no specific commitment to South Korea. Choosing to intervene, therefore, did not affect</w:t>
      </w:r>
      <w:r>
        <w:rPr>
          <w:sz w:val="12"/>
        </w:rPr>
        <w:t xml:space="preserve"> </w:t>
      </w:r>
      <w:r w:rsidRPr="00AD0B78">
        <w:rPr>
          <w:sz w:val="12"/>
        </w:rPr>
        <w:t>the United States' signaling reputation but may have contributed to a general reputation for resolve.</w:t>
      </w:r>
      <w:r>
        <w:rPr>
          <w:sz w:val="12"/>
        </w:rPr>
        <w:t xml:space="preserve"> </w:t>
      </w:r>
      <w:r w:rsidRPr="00AD0B78">
        <w:rPr>
          <w:sz w:val="12"/>
        </w:rPr>
        <w:t xml:space="preserve">Context can also affect credibility. For example, a president may not be perceived as trustworthy when he makes assurances to allies but may still be considered credible when he threatens military action. Or he may be seen as trustworthy on social or economic issues but not on foreign policy. Sometimes, a president's credibility at home can affect his credibility abroad. In 1981, U.S. President Ronald Reagan followed through on his threat to fire more than 11,000 air traffic controllers after they had violated federal law by going on strike. A number of policymakers and observers-including George Shultz, who became U.S. secretary of state the following year, and Tip O'Neill, then Speaker of the House-reported that this move had significant, if unintentional, consequences for U.S. foreign policy: the Soviets learned that Reagan didn't bluff. Some scholars are skeptical that reputations matter. The political scientist Daryl Press argues that credibility has nothing to do with a leader's record of following through on threats. Instead, adversaries evaluate the balance of military capabilities and the interests at stake. Press argues that during the Cuban missile crisis, for example, members of the Kennedy administration viewed Soviet Premier Nikita Khrushchev's threats as highly credible, even though Khrushchev had repeatedly backed down on his ultimatum that Western forces withdraw from West Berlin. In Press' view, Khrushchev's credibility stemmed not from his signaling reputation but from Washington's view of the nuclear balance of power and Soviet interests. Similarly, the political scientist Jonathan Mercer argues that, historically, backing down from a threat has not led countries to develop a reputation for weakness among adversaries, and standing firm has not led to a reputation for resolve among allies. The </w:t>
      </w:r>
      <w:r w:rsidRPr="005C0A54">
        <w:rPr>
          <w:rStyle w:val="Emphasis"/>
        </w:rPr>
        <w:t>empirical evidence</w:t>
      </w:r>
      <w:r w:rsidRPr="00AD0B78">
        <w:rPr>
          <w:sz w:val="12"/>
        </w:rPr>
        <w:t xml:space="preserve"> these </w:t>
      </w:r>
      <w:r w:rsidRPr="00AD0B78">
        <w:rPr>
          <w:rStyle w:val="StyleUnderline"/>
        </w:rPr>
        <w:t>scholars have gathered is important</w:t>
      </w:r>
      <w:r w:rsidRPr="00AD0B78">
        <w:rPr>
          <w:sz w:val="12"/>
        </w:rPr>
        <w:t xml:space="preserve">. But their view by no means represents the scholarly consensus. According to the political scientists Frank Harvey and John Mitton, for example, </w:t>
      </w:r>
      <w:r w:rsidRPr="00AD0B78">
        <w:rPr>
          <w:rStyle w:val="StyleUnderline"/>
        </w:rPr>
        <w:t xml:space="preserve">a reputation for following through on threats significantly increases a state's </w:t>
      </w:r>
      <w:r w:rsidRPr="005C0A54">
        <w:rPr>
          <w:rStyle w:val="Emphasis"/>
        </w:rPr>
        <w:t>coercive power</w:t>
      </w:r>
      <w:r w:rsidRPr="00AD0B78">
        <w:rPr>
          <w:sz w:val="12"/>
        </w:rPr>
        <w:t xml:space="preserve">. Focusing on U.S. interventions in Bosnia, Kosovo, and Iraq, they show that adversaries studied what the United States had said and how it had behaved in comparable situations to infer its resolve and to predict its likely actions. My work with the political scientist Alex </w:t>
      </w:r>
      <w:proofErr w:type="spellStart"/>
      <w:r w:rsidRPr="00AD0B78">
        <w:rPr>
          <w:sz w:val="12"/>
        </w:rPr>
        <w:t>Weisiger</w:t>
      </w:r>
      <w:proofErr w:type="spellEnd"/>
      <w:r w:rsidRPr="00AD0B78">
        <w:rPr>
          <w:sz w:val="12"/>
        </w:rPr>
        <w:t xml:space="preserve"> has shown that </w:t>
      </w:r>
      <w:r w:rsidRPr="00AD0B78">
        <w:rPr>
          <w:rStyle w:val="StyleUnderline"/>
        </w:rPr>
        <w:t>countries that have backpedaled in past crises are</w:t>
      </w:r>
      <w:r w:rsidRPr="00AD0B78">
        <w:rPr>
          <w:sz w:val="12"/>
        </w:rPr>
        <w:t xml:space="preserve"> much </w:t>
      </w:r>
      <w:r w:rsidRPr="00AD0B78">
        <w:rPr>
          <w:rStyle w:val="StyleUnderline"/>
        </w:rPr>
        <w:t xml:space="preserve">more likely to be challenged again, whereas countries with </w:t>
      </w:r>
      <w:r w:rsidRPr="005C0A54">
        <w:rPr>
          <w:rStyle w:val="Emphasis"/>
        </w:rPr>
        <w:t>good reputations</w:t>
      </w:r>
      <w:r w:rsidRPr="00AD0B78">
        <w:rPr>
          <w:rStyle w:val="StyleUnderline"/>
        </w:rPr>
        <w:t xml:space="preserve"> for resolve are much less likely to face military confrontations</w:t>
      </w:r>
      <w:r w:rsidRPr="00AD0B78">
        <w:rPr>
          <w:sz w:val="12"/>
        </w:rPr>
        <w:t xml:space="preserve">. Other </w:t>
      </w:r>
      <w:r w:rsidRPr="00AD0B78">
        <w:rPr>
          <w:rStyle w:val="StyleUnderline"/>
        </w:rPr>
        <w:t xml:space="preserve">studies have documented how states that break their </w:t>
      </w:r>
      <w:r w:rsidRPr="005C0A54">
        <w:rPr>
          <w:rStyle w:val="Emphasis"/>
        </w:rPr>
        <w:t>alliance commitments</w:t>
      </w:r>
      <w:r w:rsidRPr="00AD0B78">
        <w:rPr>
          <w:rStyle w:val="StyleUnderline"/>
        </w:rPr>
        <w:t xml:space="preserve"> develop a reputation for being unreliable and are less likely to earn trust</w:t>
      </w:r>
      <w:r>
        <w:rPr>
          <w:rStyle w:val="StyleUnderline"/>
        </w:rPr>
        <w:t xml:space="preserve"> </w:t>
      </w:r>
      <w:r w:rsidRPr="00AD0B78">
        <w:rPr>
          <w:rStyle w:val="StyleUnderline"/>
        </w:rPr>
        <w:t>in</w:t>
      </w:r>
      <w:r>
        <w:rPr>
          <w:rStyle w:val="StyleUnderline"/>
        </w:rPr>
        <w:t xml:space="preserve"> </w:t>
      </w:r>
      <w:r w:rsidRPr="00AD0B78">
        <w:rPr>
          <w:rStyle w:val="StyleUnderline"/>
        </w:rPr>
        <w:t>the</w:t>
      </w:r>
      <w:r>
        <w:rPr>
          <w:rStyle w:val="StyleUnderline"/>
        </w:rPr>
        <w:t xml:space="preserve"> </w:t>
      </w:r>
      <w:r w:rsidRPr="00AD0B78">
        <w:rPr>
          <w:rStyle w:val="StyleUnderline"/>
        </w:rPr>
        <w:t>future</w:t>
      </w:r>
      <w:r w:rsidRPr="00AD0B78">
        <w:rPr>
          <w:sz w:val="12"/>
        </w:rPr>
        <w:t xml:space="preserve">. A good reputation, this body of work </w:t>
      </w:r>
      <w:proofErr w:type="gramStart"/>
      <w:r w:rsidRPr="00AD0B78">
        <w:rPr>
          <w:sz w:val="12"/>
        </w:rPr>
        <w:t>demonstrates,</w:t>
      </w:r>
      <w:proofErr w:type="gramEnd"/>
      <w:r w:rsidRPr="00AD0B78">
        <w:rPr>
          <w:sz w:val="12"/>
        </w:rPr>
        <w:t xml:space="preserve"> remains crucial for successful diplomacy.</w:t>
      </w:r>
      <w:r>
        <w:rPr>
          <w:sz w:val="12"/>
        </w:rPr>
        <w:t xml:space="preserve"> </w:t>
      </w:r>
      <w:r w:rsidRPr="00AD0B78">
        <w:rPr>
          <w:sz w:val="12"/>
        </w:rPr>
        <w:t xml:space="preserve">BAD REPUTATION </w:t>
      </w:r>
      <w:proofErr w:type="gramStart"/>
      <w:r w:rsidRPr="00AD0B78">
        <w:rPr>
          <w:sz w:val="12"/>
        </w:rPr>
        <w:t>Unfortunately</w:t>
      </w:r>
      <w:proofErr w:type="gramEnd"/>
      <w:r w:rsidRPr="00AD0B78">
        <w:rPr>
          <w:sz w:val="12"/>
        </w:rPr>
        <w:t xml:space="preserve">, </w:t>
      </w:r>
      <w:r w:rsidRPr="00AD0B78">
        <w:rPr>
          <w:rStyle w:val="StyleUnderline"/>
        </w:rPr>
        <w:t>the</w:t>
      </w:r>
      <w:r>
        <w:rPr>
          <w:rStyle w:val="StyleUnderline"/>
        </w:rPr>
        <w:t xml:space="preserve"> </w:t>
      </w:r>
      <w:r w:rsidRPr="00AD0B78">
        <w:rPr>
          <w:rStyle w:val="StyleUnderline"/>
        </w:rPr>
        <w:t>reputation of</w:t>
      </w:r>
      <w:r>
        <w:rPr>
          <w:rStyle w:val="StyleUnderline"/>
        </w:rPr>
        <w:t xml:space="preserve"> </w:t>
      </w:r>
      <w:r w:rsidRPr="00AD0B78">
        <w:rPr>
          <w:rStyle w:val="StyleUnderline"/>
        </w:rPr>
        <w:t>the</w:t>
      </w:r>
      <w:r>
        <w:rPr>
          <w:rStyle w:val="StyleUnderline"/>
        </w:rPr>
        <w:t xml:space="preserve"> </w:t>
      </w:r>
      <w:r w:rsidRPr="00AD0B78">
        <w:rPr>
          <w:rStyle w:val="StyleUnderline"/>
        </w:rPr>
        <w:t>U.S. presidency has eroded</w:t>
      </w:r>
      <w:r>
        <w:rPr>
          <w:rStyle w:val="StyleUnderline"/>
        </w:rPr>
        <w:t xml:space="preserve"> </w:t>
      </w:r>
      <w:r w:rsidRPr="00AD0B78">
        <w:rPr>
          <w:rStyle w:val="StyleUnderline"/>
        </w:rPr>
        <w:t>in</w:t>
      </w:r>
      <w:r>
        <w:rPr>
          <w:rStyle w:val="StyleUnderline"/>
        </w:rPr>
        <w:t xml:space="preserve"> </w:t>
      </w:r>
      <w:r w:rsidRPr="00AD0B78">
        <w:rPr>
          <w:rStyle w:val="StyleUnderline"/>
        </w:rPr>
        <w:t>recent years</w:t>
      </w:r>
      <w:r w:rsidRPr="00AD0B78">
        <w:rPr>
          <w:sz w:val="12"/>
        </w:rPr>
        <w:t xml:space="preserve">. </w:t>
      </w:r>
      <w:r w:rsidRPr="00AD0B78">
        <w:rPr>
          <w:rStyle w:val="StyleUnderline"/>
        </w:rPr>
        <w:t>Trump</w:t>
      </w:r>
      <w:r>
        <w:rPr>
          <w:rStyle w:val="StyleUnderline"/>
        </w:rPr>
        <w:t xml:space="preserve"> </w:t>
      </w:r>
      <w:r w:rsidRPr="00AD0B78">
        <w:rPr>
          <w:rStyle w:val="StyleUnderline"/>
        </w:rPr>
        <w:t>deserves much of</w:t>
      </w:r>
      <w:r>
        <w:rPr>
          <w:rStyle w:val="StyleUnderline"/>
        </w:rPr>
        <w:t xml:space="preserve"> </w:t>
      </w:r>
      <w:r w:rsidRPr="00AD0B78">
        <w:rPr>
          <w:rStyle w:val="StyleUnderline"/>
        </w:rPr>
        <w:t>the</w:t>
      </w:r>
      <w:r>
        <w:rPr>
          <w:rStyle w:val="StyleUnderline"/>
        </w:rPr>
        <w:t xml:space="preserve"> </w:t>
      </w:r>
      <w:r w:rsidRPr="00AD0B78">
        <w:rPr>
          <w:rStyle w:val="StyleUnderline"/>
        </w:rPr>
        <w:t>blame</w:t>
      </w:r>
      <w:r w:rsidRPr="00AD0B78">
        <w:rPr>
          <w:sz w:val="12"/>
        </w:rPr>
        <w:t xml:space="preserve">-but not all of it. The United States' signaling reputation began to decline in the summer of 2013, after Syrian President Bashar al-Assad breached U.S. President Barack Obama's "redline" on chemical weapons. In August 2012, Obama had stated that the mobilization or use of these weapons would "change [his] calculus" on Syria, a remark that many interpreted as a threat of military action. In August 2013, Assad launched a series of sarin gas attacks against rebel strongholds, killing 1,400 Syrians. Yet instead of responding with military strikes, Obama agreed to a Russian-brokered deal in which Assad pledged to dismantle his arsenal of chemical weapons. In an interview with The Atlantic's Jeffrey Goldberg, Obama defended his decision by saying that "dropping bombs on someone to prove that you're willing to drop bombs on someone is just about the worst reason to use force." But this was a straw man. Few analysts were suggesting that Obama should pursue a bad policy solely on reputational grounds; however, there are political and strategic costs when the president makes a promise and then fails to act. If Obama had not intended to follow through on his threat, he should not have issued it in the first place. And ultimately, the diplomatic solution did not work: Assad has continued to use chemical weapons. Regardless of whether they supported or opposed Obama's decision not to intervene more forcefully in Syria, Republicans and many Democrats believed that the redline episode had damaged the country's credibility. Hawks argued that to restore the United States' reputation for resolve, Washington should be more willing to use military force. But this was a misleading, and potentially dangerous, assessment of what needed fixing in U.S. foreign policy after Obama's departure. Credibility requires consistency, not belligerency. The next president could have repaired the damage by demonstrating the integrity of American assurances and threats. Instead, </w:t>
      </w:r>
      <w:r w:rsidRPr="00AD0B78">
        <w:rPr>
          <w:rStyle w:val="StyleUnderline"/>
        </w:rPr>
        <w:t>Trump</w:t>
      </w:r>
      <w:r>
        <w:rPr>
          <w:rStyle w:val="StyleUnderline"/>
        </w:rPr>
        <w:t xml:space="preserve"> </w:t>
      </w:r>
      <w:r w:rsidRPr="00AD0B78">
        <w:rPr>
          <w:rStyle w:val="StyleUnderline"/>
        </w:rPr>
        <w:t>has complicated</w:t>
      </w:r>
      <w:r>
        <w:rPr>
          <w:rStyle w:val="StyleUnderline"/>
        </w:rPr>
        <w:t xml:space="preserve"> </w:t>
      </w:r>
      <w:r w:rsidRPr="00AD0B78">
        <w:rPr>
          <w:rStyle w:val="StyleUnderline"/>
        </w:rPr>
        <w:t>the</w:t>
      </w:r>
      <w:r>
        <w:rPr>
          <w:rStyle w:val="StyleUnderline"/>
        </w:rPr>
        <w:t xml:space="preserve"> </w:t>
      </w:r>
      <w:r w:rsidRPr="00AD0B78">
        <w:rPr>
          <w:rStyle w:val="StyleUnderline"/>
        </w:rPr>
        <w:t>situation by showcasing</w:t>
      </w:r>
      <w:r w:rsidRPr="00AD0B78">
        <w:rPr>
          <w:sz w:val="12"/>
        </w:rPr>
        <w:t xml:space="preserve"> both </w:t>
      </w:r>
      <w:r w:rsidRPr="00AD0B78">
        <w:rPr>
          <w:rStyle w:val="StyleUnderline"/>
        </w:rPr>
        <w:t>toughness</w:t>
      </w:r>
      <w:r w:rsidRPr="00AD0B78">
        <w:rPr>
          <w:sz w:val="12"/>
        </w:rPr>
        <w:t xml:space="preserve">, which may have some strategic advantages, </w:t>
      </w:r>
      <w:r w:rsidRPr="00AD0B78">
        <w:rPr>
          <w:rStyle w:val="StyleUnderline"/>
        </w:rPr>
        <w:t>and impulsivity, which undermines his</w:t>
      </w:r>
      <w:r>
        <w:rPr>
          <w:rStyle w:val="StyleUnderline"/>
        </w:rPr>
        <w:t xml:space="preserve"> </w:t>
      </w:r>
      <w:r w:rsidRPr="00AD0B78">
        <w:rPr>
          <w:rStyle w:val="StyleUnderline"/>
        </w:rPr>
        <w:t>credibility</w:t>
      </w:r>
      <w:r w:rsidRPr="00AD0B78">
        <w:rPr>
          <w:sz w:val="12"/>
        </w:rPr>
        <w:t xml:space="preserve">. By bombing Syria, reengaging in Afghanistan, and applying more pressure on North Korea, Trump may have gained a general reputation for resolve and conveyed that he is more comfortable using military force than his predecessor. Yet </w:t>
      </w:r>
      <w:r w:rsidRPr="00AD0B78">
        <w:rPr>
          <w:rStyle w:val="StyleUnderline"/>
        </w:rPr>
        <w:t>the</w:t>
      </w:r>
      <w:r>
        <w:rPr>
          <w:rStyle w:val="StyleUnderline"/>
        </w:rPr>
        <w:t xml:space="preserve"> </w:t>
      </w:r>
      <w:r w:rsidRPr="00AD0B78">
        <w:rPr>
          <w:rStyle w:val="StyleUnderline"/>
        </w:rPr>
        <w:t>president's</w:t>
      </w:r>
      <w:r w:rsidRPr="00AD0B78">
        <w:rPr>
          <w:sz w:val="12"/>
        </w:rPr>
        <w:t xml:space="preserve"> track </w:t>
      </w:r>
      <w:r w:rsidRPr="005C0A54">
        <w:rPr>
          <w:rStyle w:val="Emphasis"/>
        </w:rPr>
        <w:t>record of flip-flopping</w:t>
      </w:r>
      <w:r w:rsidRPr="00AD0B78">
        <w:rPr>
          <w:sz w:val="12"/>
        </w:rPr>
        <w:t xml:space="preserve"> on key campaign pledges, his bizarre and inaccurate outbursts on Twitter, his exaggerated threats, and his off-the-cuff</w:t>
      </w:r>
      <w:r>
        <w:rPr>
          <w:sz w:val="12"/>
        </w:rPr>
        <w:t xml:space="preserve"> </w:t>
      </w:r>
      <w:r w:rsidRPr="00AD0B78">
        <w:rPr>
          <w:sz w:val="12"/>
        </w:rPr>
        <w:t xml:space="preserve">assurances </w:t>
      </w:r>
      <w:r w:rsidRPr="00AD0B78">
        <w:rPr>
          <w:rStyle w:val="StyleUnderline"/>
        </w:rPr>
        <w:t>have all led observers to seriously doubt his words</w:t>
      </w:r>
      <w:r w:rsidRPr="00AD0B78">
        <w:rPr>
          <w:sz w:val="12"/>
        </w:rPr>
        <w:t>.</w:t>
      </w:r>
      <w:r>
        <w:rPr>
          <w:sz w:val="12"/>
        </w:rPr>
        <w:t xml:space="preserve"> </w:t>
      </w:r>
      <w:r w:rsidRPr="00AD0B78">
        <w:rPr>
          <w:rStyle w:val="StyleUnderline"/>
        </w:rPr>
        <w:t>The</w:t>
      </w:r>
      <w:r>
        <w:rPr>
          <w:rStyle w:val="StyleUnderline"/>
        </w:rPr>
        <w:t xml:space="preserve"> </w:t>
      </w:r>
      <w:r w:rsidRPr="00AD0B78">
        <w:rPr>
          <w:rStyle w:val="StyleUnderline"/>
        </w:rPr>
        <w:t>list of</w:t>
      </w:r>
      <w:r>
        <w:rPr>
          <w:rStyle w:val="StyleUnderline"/>
        </w:rPr>
        <w:t xml:space="preserve"> </w:t>
      </w:r>
      <w:r w:rsidRPr="00AD0B78">
        <w:rPr>
          <w:rStyle w:val="StyleUnderline"/>
        </w:rPr>
        <w:t xml:space="preserve">Trump's </w:t>
      </w:r>
      <w:r w:rsidRPr="005C0A54">
        <w:rPr>
          <w:rStyle w:val="Emphasis"/>
        </w:rPr>
        <w:t>inconsistencies is long</w:t>
      </w:r>
      <w:r w:rsidRPr="001B2E61">
        <w:rPr>
          <w:sz w:val="12"/>
        </w:rPr>
        <w:t>.</w:t>
      </w:r>
      <w:r>
        <w:rPr>
          <w:sz w:val="12"/>
        </w:rPr>
        <w:t xml:space="preserve"> </w:t>
      </w:r>
      <w:r w:rsidRPr="001B2E61">
        <w:rPr>
          <w:sz w:val="12"/>
        </w:rPr>
        <w:t>After</w:t>
      </w:r>
      <w:r>
        <w:rPr>
          <w:sz w:val="12"/>
        </w:rPr>
        <w:t xml:space="preserve"> </w:t>
      </w:r>
      <w:r w:rsidRPr="001B2E61">
        <w:rPr>
          <w:sz w:val="12"/>
        </w:rPr>
        <w:t>winning</w:t>
      </w:r>
      <w:r>
        <w:rPr>
          <w:sz w:val="12"/>
        </w:rPr>
        <w:t xml:space="preserve"> </w:t>
      </w:r>
      <w:r w:rsidRPr="001B2E61">
        <w:rPr>
          <w:sz w:val="12"/>
        </w:rPr>
        <w:t>the</w:t>
      </w:r>
      <w:r>
        <w:rPr>
          <w:sz w:val="12"/>
        </w:rPr>
        <w:t xml:space="preserve"> </w:t>
      </w:r>
      <w:r w:rsidRPr="001B2E61">
        <w:rPr>
          <w:sz w:val="12"/>
        </w:rPr>
        <w:t>2016 race but before taking office,</w:t>
      </w:r>
      <w:r>
        <w:rPr>
          <w:sz w:val="12"/>
        </w:rPr>
        <w:t xml:space="preserve"> </w:t>
      </w:r>
      <w:r w:rsidRPr="001B2E61">
        <w:rPr>
          <w:sz w:val="12"/>
        </w:rPr>
        <w:t>Trump</w:t>
      </w:r>
      <w:r>
        <w:rPr>
          <w:sz w:val="12"/>
        </w:rPr>
        <w:t xml:space="preserve"> </w:t>
      </w:r>
      <w:r w:rsidRPr="001B2E61">
        <w:rPr>
          <w:sz w:val="12"/>
        </w:rPr>
        <w:t xml:space="preserve">spoke by phone with Tsai </w:t>
      </w:r>
      <w:proofErr w:type="spellStart"/>
      <w:r w:rsidRPr="001B2E61">
        <w:rPr>
          <w:sz w:val="12"/>
        </w:rPr>
        <w:t>Ing</w:t>
      </w:r>
      <w:proofErr w:type="spellEnd"/>
      <w:r w:rsidRPr="001B2E61">
        <w:rPr>
          <w:sz w:val="12"/>
        </w:rPr>
        <w:t>-wen,</w:t>
      </w:r>
      <w:r>
        <w:rPr>
          <w:sz w:val="12"/>
        </w:rPr>
        <w:t xml:space="preserve"> </w:t>
      </w:r>
      <w:r w:rsidRPr="001B2E61">
        <w:rPr>
          <w:sz w:val="12"/>
        </w:rPr>
        <w:t>the</w:t>
      </w:r>
      <w:r>
        <w:rPr>
          <w:sz w:val="12"/>
        </w:rPr>
        <w:t xml:space="preserve"> </w:t>
      </w:r>
      <w:r w:rsidRPr="001B2E61">
        <w:rPr>
          <w:sz w:val="12"/>
        </w:rPr>
        <w:t xml:space="preserve">president of Taiwan. This represented a major breach of protocol; in order to avoid angering China, no U.S. president or president-elect had spoken to the leader of Taiwan since 1979, when the United States broke </w:t>
      </w:r>
      <w:proofErr w:type="spellStart"/>
      <w:r w:rsidRPr="001B2E61">
        <w:rPr>
          <w:sz w:val="12"/>
        </w:rPr>
        <w:t>offdiplomatic</w:t>
      </w:r>
      <w:proofErr w:type="spellEnd"/>
      <w:r w:rsidRPr="001B2E61">
        <w:rPr>
          <w:sz w:val="12"/>
        </w:rPr>
        <w:t xml:space="preserve"> relations with the island. After the call, Trump declared that he was considering abandoning the "one China" policy, the foundation of the U.S.-Chinese relationship for the past four decades. But in February 2017, he reconsidered and decided to uphold the policy after all. During the campaign, Trump threatened to launch a trade war with China and pledged to label Beijing a currency manipulator. He also implied that the United States should abandon its commitment to nuclear nonproliferation, suggesting that Japan and South Korea should develop their own nuclear weapons. He has subsequently backtracked on all these positions. The ongoing crisis with North Korea is the latest manifestation of the same pattern. At the beginning of his presidency, </w:t>
      </w:r>
      <w:proofErr w:type="spellStart"/>
      <w:r w:rsidRPr="001B2E61">
        <w:rPr>
          <w:sz w:val="12"/>
        </w:rPr>
        <w:t>Trumpdescribed</w:t>
      </w:r>
      <w:proofErr w:type="spellEnd"/>
      <w:r w:rsidRPr="001B2E61">
        <w:rPr>
          <w:sz w:val="12"/>
        </w:rPr>
        <w:t xml:space="preserve"> the North Korean leader Kim Jong </w:t>
      </w:r>
      <w:proofErr w:type="gramStart"/>
      <w:r w:rsidRPr="001B2E61">
        <w:rPr>
          <w:sz w:val="12"/>
        </w:rPr>
        <w:t>Un</w:t>
      </w:r>
      <w:proofErr w:type="gramEnd"/>
      <w:r w:rsidRPr="001B2E61">
        <w:rPr>
          <w:sz w:val="12"/>
        </w:rPr>
        <w:t xml:space="preserve"> as a "smart cookie" and said that he would be "honored to meet him." He has subsequently taken to referring to Kim as "Little Rocket Man," and in September, he threatened to "totally destroy" North Korea. In other instances, Trump may have upheld his own signaling reputation at the country's expense. For example, Trump followed through on a campaign promise when he decided not to certify the Iran nuclear deal in October. Because he demonstrated consistency, this decision may have bolstered his personal signaling reputation. But by reneging on a formal U.S. commitment without presenting evidence that Iran was not abiding by the treaty, Trump also imperiled the general reputation of the United States. Such a move could undermine Washington's diplomatic clout in future negotiations. If other countries believe that American political commitments cannot survive a transition of power, they will be less likely to make significant or painful concessions. Trump's earlier decision to withdraw from the Paris climate agreement presented a similar problem. Of course, any American president who wishes to change the status quo must wrestle with the dilemma of how to keep his own promises without jeopardizing</w:t>
      </w:r>
      <w:r>
        <w:rPr>
          <w:sz w:val="12"/>
        </w:rPr>
        <w:t xml:space="preserve"> </w:t>
      </w:r>
      <w:r w:rsidRPr="001B2E61">
        <w:rPr>
          <w:sz w:val="12"/>
        </w:rPr>
        <w:t>the</w:t>
      </w:r>
      <w:r>
        <w:rPr>
          <w:sz w:val="12"/>
        </w:rPr>
        <w:t xml:space="preserve"> </w:t>
      </w:r>
      <w:r w:rsidRPr="001B2E61">
        <w:rPr>
          <w:sz w:val="12"/>
        </w:rPr>
        <w:t>credibility</w:t>
      </w:r>
      <w:r>
        <w:rPr>
          <w:sz w:val="12"/>
        </w:rPr>
        <w:t xml:space="preserve"> </w:t>
      </w:r>
      <w:r w:rsidRPr="001B2E61">
        <w:rPr>
          <w:sz w:val="12"/>
        </w:rPr>
        <w:t>of his country. But it is unclear that</w:t>
      </w:r>
      <w:r>
        <w:rPr>
          <w:sz w:val="12"/>
        </w:rPr>
        <w:t xml:space="preserve"> </w:t>
      </w:r>
      <w:r w:rsidRPr="001B2E61">
        <w:rPr>
          <w:sz w:val="12"/>
        </w:rPr>
        <w:t>Trump</w:t>
      </w:r>
      <w:r>
        <w:rPr>
          <w:sz w:val="12"/>
        </w:rPr>
        <w:t xml:space="preserve"> </w:t>
      </w:r>
      <w:r w:rsidRPr="001B2E61">
        <w:rPr>
          <w:sz w:val="12"/>
        </w:rPr>
        <w:t>has any concern for</w:t>
      </w:r>
      <w:r>
        <w:rPr>
          <w:sz w:val="12"/>
        </w:rPr>
        <w:t xml:space="preserve"> </w:t>
      </w:r>
      <w:r w:rsidRPr="001B2E61">
        <w:rPr>
          <w:sz w:val="12"/>
        </w:rPr>
        <w:t>the</w:t>
      </w:r>
      <w:r>
        <w:rPr>
          <w:sz w:val="12"/>
        </w:rPr>
        <w:t xml:space="preserve"> </w:t>
      </w:r>
      <w:r w:rsidRPr="001B2E61">
        <w:rPr>
          <w:sz w:val="12"/>
        </w:rPr>
        <w:t>larger reputational consequences of his decisions.</w:t>
      </w:r>
      <w:r>
        <w:rPr>
          <w:sz w:val="12"/>
        </w:rPr>
        <w:t xml:space="preserve"> </w:t>
      </w:r>
      <w:proofErr w:type="gramStart"/>
      <w:r w:rsidRPr="00915D74">
        <w:rPr>
          <w:sz w:val="12"/>
        </w:rPr>
        <w:t>RATIONAL IRRATIONALITY?</w:t>
      </w:r>
      <w:proofErr w:type="gramEnd"/>
      <w:r w:rsidRPr="00915D74">
        <w:rPr>
          <w:sz w:val="12"/>
        </w:rPr>
        <w:t xml:space="preserve"> </w:t>
      </w:r>
      <w:r w:rsidRPr="001B2E61">
        <w:rPr>
          <w:rStyle w:val="StyleUnderline"/>
        </w:rPr>
        <w:t>Some</w:t>
      </w:r>
      <w:r>
        <w:rPr>
          <w:rStyle w:val="StyleUnderline"/>
        </w:rPr>
        <w:t xml:space="preserve"> </w:t>
      </w:r>
      <w:r w:rsidRPr="001B2E61">
        <w:rPr>
          <w:rStyle w:val="StyleUnderline"/>
        </w:rPr>
        <w:t>in</w:t>
      </w:r>
      <w:r>
        <w:rPr>
          <w:rStyle w:val="StyleUnderline"/>
        </w:rPr>
        <w:t xml:space="preserve"> </w:t>
      </w:r>
      <w:r w:rsidRPr="001B2E61">
        <w:rPr>
          <w:rStyle w:val="StyleUnderline"/>
        </w:rPr>
        <w:t>Trump's circle claim</w:t>
      </w:r>
      <w:r w:rsidRPr="00915D74">
        <w:rPr>
          <w:sz w:val="12"/>
        </w:rPr>
        <w:t xml:space="preserve"> that </w:t>
      </w:r>
      <w:r w:rsidRPr="001B2E61">
        <w:rPr>
          <w:rStyle w:val="StyleUnderline"/>
        </w:rPr>
        <w:t xml:space="preserve">there is a </w:t>
      </w:r>
      <w:r w:rsidRPr="0075115F">
        <w:rPr>
          <w:rStyle w:val="Emphasis"/>
        </w:rPr>
        <w:t>brilliant strategy</w:t>
      </w:r>
      <w:r w:rsidRPr="001B2E61">
        <w:rPr>
          <w:rStyle w:val="StyleUnderline"/>
        </w:rPr>
        <w:t xml:space="preserve"> underpinning his erratic behavior</w:t>
      </w:r>
      <w:r w:rsidRPr="00915D74">
        <w:rPr>
          <w:sz w:val="12"/>
        </w:rPr>
        <w:t xml:space="preserve"> and that the president understands the ramifications of his unsteady public posture. According to this view, </w:t>
      </w:r>
      <w:r w:rsidRPr="001B2E61">
        <w:rPr>
          <w:rStyle w:val="StyleUnderline"/>
        </w:rPr>
        <w:t xml:space="preserve">Trump's seemingly </w:t>
      </w:r>
      <w:r w:rsidRPr="0075115F">
        <w:rPr>
          <w:rStyle w:val="Emphasis"/>
        </w:rPr>
        <w:t>irrational statements</w:t>
      </w:r>
      <w:r w:rsidRPr="001B2E61">
        <w:rPr>
          <w:rStyle w:val="StyleUnderline"/>
        </w:rPr>
        <w:t xml:space="preserve"> are</w:t>
      </w:r>
      <w:r w:rsidRPr="00915D74">
        <w:rPr>
          <w:sz w:val="12"/>
        </w:rPr>
        <w:t xml:space="preserve"> part of </w:t>
      </w:r>
      <w:r w:rsidRPr="001B2E61">
        <w:rPr>
          <w:rStyle w:val="StyleUnderline"/>
        </w:rPr>
        <w:t xml:space="preserve">a calculated strategy to make adversaries think that he is </w:t>
      </w:r>
      <w:r w:rsidRPr="00915D74">
        <w:rPr>
          <w:strike/>
          <w:sz w:val="12"/>
        </w:rPr>
        <w:t>crazy</w:t>
      </w:r>
      <w:r w:rsidRPr="00915D74">
        <w:rPr>
          <w:sz w:val="12"/>
        </w:rPr>
        <w:t xml:space="preserve"> </w:t>
      </w:r>
      <w:r w:rsidRPr="001B2E61">
        <w:rPr>
          <w:rStyle w:val="StyleUnderline"/>
        </w:rPr>
        <w:t>erratic</w:t>
      </w:r>
      <w:r w:rsidRPr="00915D74">
        <w:rPr>
          <w:sz w:val="12"/>
        </w:rPr>
        <w:t xml:space="preserve">. In September, for example, Trump told his trade representative to intimidate South Korean negotiators. "You tell them if they don't give the concessions now, this </w:t>
      </w:r>
      <w:r w:rsidRPr="00915D74">
        <w:rPr>
          <w:strike/>
          <w:sz w:val="12"/>
        </w:rPr>
        <w:t>crazy</w:t>
      </w:r>
      <w:r w:rsidRPr="00915D74">
        <w:rPr>
          <w:sz w:val="12"/>
        </w:rPr>
        <w:t xml:space="preserve"> erratic guy will pull out of the deal," Trump said, according to </w:t>
      </w:r>
      <w:proofErr w:type="spellStart"/>
      <w:r w:rsidRPr="00915D74">
        <w:rPr>
          <w:sz w:val="12"/>
        </w:rPr>
        <w:t>Axios</w:t>
      </w:r>
      <w:proofErr w:type="spellEnd"/>
      <w:r w:rsidRPr="00915D74">
        <w:rPr>
          <w:sz w:val="12"/>
        </w:rPr>
        <w:t xml:space="preserve">, referring to the U.S.-South Korean free-trade agreement. When it comes to North Korea, the logic is simple: if Trump can convince Kim that he is irrational, and therefore willing to accept the steep costs of a mil- </w:t>
      </w:r>
      <w:proofErr w:type="spellStart"/>
      <w:r w:rsidRPr="00915D74">
        <w:rPr>
          <w:sz w:val="12"/>
        </w:rPr>
        <w:t>itary</w:t>
      </w:r>
      <w:proofErr w:type="spellEnd"/>
      <w:r w:rsidRPr="00915D74">
        <w:rPr>
          <w:sz w:val="12"/>
        </w:rPr>
        <w:t xml:space="preserve"> confrontation, then he might scare the North Korean leader into capitulation. </w:t>
      </w:r>
      <w:r w:rsidRPr="001B2E61">
        <w:rPr>
          <w:rStyle w:val="StyleUnderline"/>
        </w:rPr>
        <w:t>Trump</w:t>
      </w:r>
      <w:r>
        <w:rPr>
          <w:rStyle w:val="StyleUnderline"/>
        </w:rPr>
        <w:t xml:space="preserve"> </w:t>
      </w:r>
      <w:r w:rsidRPr="001B2E61">
        <w:rPr>
          <w:rStyle w:val="StyleUnderline"/>
        </w:rPr>
        <w:t>would not be</w:t>
      </w:r>
      <w:r>
        <w:rPr>
          <w:rStyle w:val="StyleUnderline"/>
        </w:rPr>
        <w:t xml:space="preserve"> </w:t>
      </w:r>
      <w:r w:rsidRPr="001B2E61">
        <w:rPr>
          <w:rStyle w:val="StyleUnderline"/>
        </w:rPr>
        <w:t>the</w:t>
      </w:r>
      <w:r>
        <w:rPr>
          <w:rStyle w:val="StyleUnderline"/>
        </w:rPr>
        <w:t xml:space="preserve"> </w:t>
      </w:r>
      <w:r w:rsidRPr="001B2E61">
        <w:rPr>
          <w:rStyle w:val="StyleUnderline"/>
        </w:rPr>
        <w:t xml:space="preserve">first </w:t>
      </w:r>
      <w:r w:rsidRPr="00915D74">
        <w:rPr>
          <w:sz w:val="12"/>
        </w:rPr>
        <w:t xml:space="preserve">U.S. president </w:t>
      </w:r>
      <w:r w:rsidRPr="001B2E61">
        <w:rPr>
          <w:rStyle w:val="StyleUnderline"/>
        </w:rPr>
        <w:t xml:space="preserve">to attempt this strategy, which scholars call </w:t>
      </w:r>
      <w:r w:rsidRPr="00915D74">
        <w:rPr>
          <w:sz w:val="12"/>
        </w:rPr>
        <w:t xml:space="preserve">"the madman theory," or </w:t>
      </w:r>
      <w:r w:rsidRPr="001B2E61">
        <w:rPr>
          <w:rStyle w:val="StyleUnderline"/>
        </w:rPr>
        <w:t>"the</w:t>
      </w:r>
      <w:r>
        <w:rPr>
          <w:rStyle w:val="StyleUnderline"/>
        </w:rPr>
        <w:t xml:space="preserve"> </w:t>
      </w:r>
      <w:r w:rsidRPr="0075115F">
        <w:rPr>
          <w:rStyle w:val="Emphasis"/>
        </w:rPr>
        <w:t>rationality of irrationality</w:t>
      </w:r>
      <w:r w:rsidRPr="001B2E61">
        <w:rPr>
          <w:rStyle w:val="StyleUnderline"/>
        </w:rPr>
        <w:t>."</w:t>
      </w:r>
      <w:r w:rsidRPr="00915D74">
        <w:rPr>
          <w:sz w:val="12"/>
        </w:rPr>
        <w:t xml:space="preserve"> During the Vietnam War, President Richard Nixon reportedly asked his national security adviser, Henry Kissinger, to tell the Russians and the North Vietnamese that he was unpredictable and might even use nuclear weapons in Vietnam. But they saw through Nixon's bluff, and the gambit failed. </w:t>
      </w:r>
      <w:r w:rsidRPr="0075115F">
        <w:rPr>
          <w:rStyle w:val="Emphasis"/>
        </w:rPr>
        <w:t xml:space="preserve">The first rule of </w:t>
      </w:r>
      <w:r w:rsidRPr="00915D74">
        <w:rPr>
          <w:rStyle w:val="StyleUnderline"/>
        </w:rPr>
        <w:t>playing</w:t>
      </w:r>
      <w:r>
        <w:rPr>
          <w:rStyle w:val="StyleUnderline"/>
        </w:rPr>
        <w:t xml:space="preserve"> </w:t>
      </w:r>
      <w:r w:rsidRPr="0075115F">
        <w:rPr>
          <w:rStyle w:val="Emphasis"/>
        </w:rPr>
        <w:t>the</w:t>
      </w:r>
      <w:r w:rsidRPr="00915D74">
        <w:rPr>
          <w:sz w:val="12"/>
        </w:rPr>
        <w:t xml:space="preserve"> madman </w:t>
      </w:r>
      <w:r w:rsidRPr="0075115F">
        <w:rPr>
          <w:rStyle w:val="Emphasis"/>
        </w:rPr>
        <w:t>game is to never publicly state</w:t>
      </w:r>
      <w:r w:rsidRPr="00915D74">
        <w:rPr>
          <w:sz w:val="12"/>
        </w:rPr>
        <w:t xml:space="preserve"> that </w:t>
      </w:r>
      <w:r w:rsidRPr="0075115F">
        <w:rPr>
          <w:rStyle w:val="Emphasis"/>
        </w:rPr>
        <w:t>you are playing the</w:t>
      </w:r>
      <w:r w:rsidRPr="00915D74">
        <w:rPr>
          <w:sz w:val="12"/>
        </w:rPr>
        <w:t xml:space="preserve"> madman </w:t>
      </w:r>
      <w:r w:rsidRPr="0075115F">
        <w:rPr>
          <w:rStyle w:val="Emphasis"/>
        </w:rPr>
        <w:t>game</w:t>
      </w:r>
      <w:r w:rsidRPr="00915D74">
        <w:rPr>
          <w:sz w:val="12"/>
        </w:rPr>
        <w:t xml:space="preserve">. </w:t>
      </w:r>
      <w:r w:rsidRPr="00915D74">
        <w:rPr>
          <w:rStyle w:val="StyleUnderline"/>
        </w:rPr>
        <w:t>Trump</w:t>
      </w:r>
      <w:r>
        <w:rPr>
          <w:rStyle w:val="StyleUnderline"/>
        </w:rPr>
        <w:t xml:space="preserve"> </w:t>
      </w:r>
      <w:r w:rsidRPr="00915D74">
        <w:rPr>
          <w:rStyle w:val="StyleUnderline"/>
        </w:rPr>
        <w:t>has done just that</w:t>
      </w:r>
      <w:r w:rsidRPr="00915D74">
        <w:rPr>
          <w:sz w:val="12"/>
        </w:rPr>
        <w:t xml:space="preserve">. </w:t>
      </w:r>
      <w:r w:rsidRPr="00915D74">
        <w:rPr>
          <w:rStyle w:val="StyleUnderline"/>
        </w:rPr>
        <w:t xml:space="preserve">Pursuing this approach will only make him appear </w:t>
      </w:r>
      <w:r w:rsidRPr="0075115F">
        <w:rPr>
          <w:rStyle w:val="Emphasis"/>
        </w:rPr>
        <w:t>unsophisticated</w:t>
      </w:r>
      <w:r w:rsidRPr="00915D74">
        <w:rPr>
          <w:rStyle w:val="StyleUnderline"/>
        </w:rPr>
        <w:t xml:space="preserve"> and </w:t>
      </w:r>
      <w:r w:rsidRPr="0075115F">
        <w:rPr>
          <w:rStyle w:val="Emphasis"/>
        </w:rPr>
        <w:t>immature</w:t>
      </w:r>
      <w:r w:rsidRPr="00915D74">
        <w:rPr>
          <w:sz w:val="12"/>
        </w:rPr>
        <w:t xml:space="preserve">. </w:t>
      </w:r>
      <w:r w:rsidRPr="00915D74">
        <w:rPr>
          <w:rStyle w:val="StyleUnderline"/>
        </w:rPr>
        <w:t>Another explanation</w:t>
      </w:r>
      <w:r w:rsidRPr="00915D74">
        <w:rPr>
          <w:sz w:val="12"/>
        </w:rPr>
        <w:t xml:space="preserve"> that </w:t>
      </w:r>
      <w:r w:rsidRPr="00915D74">
        <w:rPr>
          <w:rStyle w:val="StyleUnderline"/>
        </w:rPr>
        <w:t>Trump's defenders have</w:t>
      </w:r>
      <w:r w:rsidRPr="00915D74">
        <w:rPr>
          <w:sz w:val="12"/>
        </w:rPr>
        <w:t xml:space="preserve"> offered </w:t>
      </w:r>
      <w:r w:rsidRPr="00915D74">
        <w:rPr>
          <w:rStyle w:val="StyleUnderline"/>
        </w:rPr>
        <w:t>is that</w:t>
      </w:r>
      <w:r>
        <w:rPr>
          <w:rStyle w:val="StyleUnderline"/>
        </w:rPr>
        <w:t xml:space="preserve"> </w:t>
      </w:r>
      <w:r w:rsidRPr="00915D74">
        <w:rPr>
          <w:rStyle w:val="StyleUnderline"/>
        </w:rPr>
        <w:t>the</w:t>
      </w:r>
      <w:r>
        <w:rPr>
          <w:rStyle w:val="StyleUnderline"/>
        </w:rPr>
        <w:t xml:space="preserve"> </w:t>
      </w:r>
      <w:r w:rsidRPr="00915D74">
        <w:rPr>
          <w:rStyle w:val="StyleUnderline"/>
        </w:rPr>
        <w:t>president purposefully creates ambiguity</w:t>
      </w:r>
      <w:r w:rsidRPr="00915D74">
        <w:rPr>
          <w:sz w:val="12"/>
        </w:rPr>
        <w:t xml:space="preserve"> in order </w:t>
      </w:r>
      <w:r w:rsidRPr="00915D74">
        <w:rPr>
          <w:rStyle w:val="StyleUnderline"/>
        </w:rPr>
        <w:t>to keep adversaries off balance</w:t>
      </w:r>
      <w:r w:rsidRPr="00915D74">
        <w:rPr>
          <w:sz w:val="12"/>
        </w:rPr>
        <w:t xml:space="preserve">. During the campaign, Trump said that he would not "broadcast to the enemy exactly what my plan is." It's certainly true that when carefully crafted and consistently implemented, ambiguous statements can offer strategic benefits, such as allowing leaders to speak to multiple audiences, who may have opposing interests, without alienating any of them. </w:t>
      </w:r>
      <w:r w:rsidRPr="00915D74">
        <w:rPr>
          <w:rStyle w:val="StyleUnderline"/>
        </w:rPr>
        <w:t>But</w:t>
      </w:r>
      <w:r>
        <w:rPr>
          <w:rStyle w:val="StyleUnderline"/>
        </w:rPr>
        <w:t xml:space="preserve"> </w:t>
      </w:r>
      <w:r w:rsidRPr="00915D74">
        <w:rPr>
          <w:rStyle w:val="StyleUnderline"/>
        </w:rPr>
        <w:t xml:space="preserve">Trump's statements are not </w:t>
      </w:r>
      <w:r w:rsidRPr="0075115F">
        <w:rPr>
          <w:rStyle w:val="Emphasis"/>
        </w:rPr>
        <w:t>strategically ambiguous</w:t>
      </w:r>
      <w:r w:rsidRPr="00915D74">
        <w:rPr>
          <w:sz w:val="12"/>
        </w:rPr>
        <w:t>;</w:t>
      </w:r>
      <w:r>
        <w:rPr>
          <w:sz w:val="12"/>
        </w:rPr>
        <w:t xml:space="preserve"> </w:t>
      </w:r>
      <w:r w:rsidRPr="00915D74">
        <w:rPr>
          <w:sz w:val="12"/>
        </w:rPr>
        <w:t>in</w:t>
      </w:r>
      <w:r>
        <w:rPr>
          <w:sz w:val="12"/>
        </w:rPr>
        <w:t xml:space="preserve"> </w:t>
      </w:r>
      <w:r w:rsidRPr="00915D74">
        <w:rPr>
          <w:sz w:val="12"/>
        </w:rPr>
        <w:t xml:space="preserve">fact, </w:t>
      </w:r>
      <w:r w:rsidRPr="00915D74">
        <w:rPr>
          <w:rStyle w:val="StyleUnderline"/>
        </w:rPr>
        <w:t>they are generally quite clear</w:t>
      </w:r>
      <w:r w:rsidRPr="00915D74">
        <w:rPr>
          <w:sz w:val="12"/>
        </w:rPr>
        <w:t>.</w:t>
      </w:r>
      <w:r>
        <w:rPr>
          <w:sz w:val="12"/>
        </w:rPr>
        <w:t xml:space="preserve"> </w:t>
      </w:r>
      <w:r w:rsidRPr="00915D74">
        <w:rPr>
          <w:rStyle w:val="StyleUnderline"/>
        </w:rPr>
        <w:t>The</w:t>
      </w:r>
      <w:r>
        <w:rPr>
          <w:rStyle w:val="StyleUnderline"/>
        </w:rPr>
        <w:t xml:space="preserve"> </w:t>
      </w:r>
      <w:r w:rsidRPr="00915D74">
        <w:rPr>
          <w:rStyle w:val="StyleUnderline"/>
        </w:rPr>
        <w:t>problem is</w:t>
      </w:r>
      <w:r w:rsidRPr="00915D74">
        <w:rPr>
          <w:sz w:val="12"/>
        </w:rPr>
        <w:t xml:space="preserve"> that </w:t>
      </w:r>
      <w:r w:rsidRPr="00915D74">
        <w:rPr>
          <w:rStyle w:val="StyleUnderline"/>
        </w:rPr>
        <w:t>they are inconsistent</w:t>
      </w:r>
      <w:r w:rsidRPr="00915D74">
        <w:rPr>
          <w:sz w:val="12"/>
        </w:rPr>
        <w:t>.</w:t>
      </w:r>
      <w:r>
        <w:rPr>
          <w:sz w:val="12"/>
        </w:rPr>
        <w:t xml:space="preserve"> </w:t>
      </w:r>
      <w:r w:rsidRPr="00915D74">
        <w:rPr>
          <w:rStyle w:val="StyleUnderline"/>
        </w:rPr>
        <w:t>The impulsive tone and</w:t>
      </w:r>
      <w:r>
        <w:rPr>
          <w:sz w:val="12"/>
        </w:rPr>
        <w:t xml:space="preserve"> </w:t>
      </w:r>
      <w:r w:rsidRPr="00915D74">
        <w:rPr>
          <w:sz w:val="12"/>
        </w:rPr>
        <w:t>the</w:t>
      </w:r>
      <w:r>
        <w:rPr>
          <w:sz w:val="12"/>
        </w:rPr>
        <w:t xml:space="preserve"> </w:t>
      </w:r>
      <w:r w:rsidRPr="00915D74">
        <w:rPr>
          <w:sz w:val="12"/>
        </w:rPr>
        <w:t xml:space="preserve">fact that some of his statements are communicated via </w:t>
      </w:r>
      <w:r w:rsidRPr="00915D74">
        <w:rPr>
          <w:rStyle w:val="StyleUnderline"/>
        </w:rPr>
        <w:t>Twitter</w:t>
      </w:r>
      <w:r>
        <w:rPr>
          <w:sz w:val="12"/>
        </w:rPr>
        <w:t xml:space="preserve"> </w:t>
      </w:r>
      <w:r w:rsidRPr="00915D74">
        <w:rPr>
          <w:sz w:val="12"/>
        </w:rPr>
        <w:t>in</w:t>
      </w:r>
      <w:r>
        <w:rPr>
          <w:sz w:val="12"/>
        </w:rPr>
        <w:t xml:space="preserve"> </w:t>
      </w:r>
      <w:r w:rsidRPr="00915D74">
        <w:rPr>
          <w:sz w:val="12"/>
        </w:rPr>
        <w:t>the</w:t>
      </w:r>
      <w:r>
        <w:rPr>
          <w:sz w:val="12"/>
        </w:rPr>
        <w:t xml:space="preserve"> </w:t>
      </w:r>
      <w:r w:rsidRPr="00915D74">
        <w:rPr>
          <w:sz w:val="12"/>
        </w:rPr>
        <w:t>middle of</w:t>
      </w:r>
      <w:r>
        <w:rPr>
          <w:sz w:val="12"/>
        </w:rPr>
        <w:t xml:space="preserve"> </w:t>
      </w:r>
      <w:r w:rsidRPr="00915D74">
        <w:rPr>
          <w:sz w:val="12"/>
        </w:rPr>
        <w:t>the</w:t>
      </w:r>
      <w:r>
        <w:rPr>
          <w:sz w:val="12"/>
        </w:rPr>
        <w:t xml:space="preserve"> </w:t>
      </w:r>
      <w:r w:rsidRPr="00915D74">
        <w:rPr>
          <w:sz w:val="12"/>
        </w:rPr>
        <w:t xml:space="preserve">night </w:t>
      </w:r>
      <w:r w:rsidRPr="00915D74">
        <w:rPr>
          <w:rStyle w:val="StyleUnderline"/>
        </w:rPr>
        <w:t>further reduce their</w:t>
      </w:r>
      <w:r>
        <w:rPr>
          <w:rStyle w:val="StyleUnderline"/>
        </w:rPr>
        <w:t xml:space="preserve"> </w:t>
      </w:r>
      <w:r w:rsidRPr="00915D74">
        <w:rPr>
          <w:rStyle w:val="StyleUnderline"/>
        </w:rPr>
        <w:t>credibility</w:t>
      </w:r>
      <w:r w:rsidRPr="00915D74">
        <w:rPr>
          <w:sz w:val="12"/>
        </w:rPr>
        <w:t>.</w:t>
      </w:r>
      <w:r>
        <w:rPr>
          <w:sz w:val="12"/>
        </w:rPr>
        <w:t xml:space="preserve"> </w:t>
      </w:r>
      <w:r w:rsidRPr="00795247">
        <w:rPr>
          <w:sz w:val="12"/>
        </w:rPr>
        <w:t>When asked to account for</w:t>
      </w:r>
      <w:r>
        <w:rPr>
          <w:sz w:val="12"/>
        </w:rPr>
        <w:t xml:space="preserve"> </w:t>
      </w:r>
      <w:r w:rsidRPr="00795247">
        <w:rPr>
          <w:sz w:val="12"/>
        </w:rPr>
        <w:t>Trump's behavior, some of his supporters have even suggested that</w:t>
      </w:r>
      <w:r>
        <w:rPr>
          <w:sz w:val="12"/>
        </w:rPr>
        <w:t xml:space="preserve"> </w:t>
      </w:r>
      <w:r w:rsidRPr="00795247">
        <w:rPr>
          <w:sz w:val="12"/>
        </w:rPr>
        <w:t>the</w:t>
      </w:r>
      <w:r>
        <w:rPr>
          <w:sz w:val="12"/>
        </w:rPr>
        <w:t xml:space="preserve"> </w:t>
      </w:r>
      <w:r w:rsidRPr="00795247">
        <w:rPr>
          <w:sz w:val="12"/>
        </w:rPr>
        <w:t xml:space="preserve">president's words should not be taken literally. The Trump adviser </w:t>
      </w:r>
      <w:proofErr w:type="spellStart"/>
      <w:r w:rsidRPr="00795247">
        <w:rPr>
          <w:sz w:val="12"/>
        </w:rPr>
        <w:t>Kellyanne</w:t>
      </w:r>
      <w:proofErr w:type="spellEnd"/>
      <w:r w:rsidRPr="00795247">
        <w:rPr>
          <w:sz w:val="12"/>
        </w:rPr>
        <w:t xml:space="preserve"> Conway told </w:t>
      </w:r>
      <w:proofErr w:type="spellStart"/>
      <w:r w:rsidRPr="00795247">
        <w:rPr>
          <w:sz w:val="12"/>
        </w:rPr>
        <w:t>cnn's</w:t>
      </w:r>
      <w:proofErr w:type="spellEnd"/>
      <w:r w:rsidRPr="00795247">
        <w:rPr>
          <w:sz w:val="12"/>
        </w:rPr>
        <w:t xml:space="preserve"> Chris Cuomo that the president should be judged based on "what's in his heart" rather than "what's come out of his mouth." U.S. allies, faced with the daunting task of discerning what lies in Trump's heart, are unlikely to find this advice reassuring. CREDIBILITY COUNTS </w:t>
      </w:r>
      <w:proofErr w:type="gramStart"/>
      <w:r w:rsidRPr="00795247">
        <w:rPr>
          <w:sz w:val="12"/>
        </w:rPr>
        <w:t>It</w:t>
      </w:r>
      <w:proofErr w:type="gramEnd"/>
      <w:r w:rsidRPr="00795247">
        <w:rPr>
          <w:sz w:val="12"/>
        </w:rPr>
        <w:t xml:space="preserve"> is possible that the American public and the rest of the world have already gotten used to Trump's unpredictable statements and contradictory tweets. In some cases, his reputation for not living up to his word may even be reassuring: the world knows that he is unlikely to follow through on some of his more disturbing pronouncements, such as his threat to "totally destroy" North Korea. But this is small comfort. What happens when his word really needs to count? How can the United States deter adversaries and reassure allies in the next crisis when the president cannot be trusted to credibly communicate U.S. intentions? Optimists argue that Trump will eventually learn the importance of keeping his word. In this view, Trump's inconsistency results from his lack of experience, especially when it comes to foreign policy. On occasion, Trump himself has admitted this. Trump criticized China for failing to restrain North Korea but then reversed himself after speaking about it with Chinese President Xi Jinping. "</w:t>
      </w:r>
      <w:proofErr w:type="spellStart"/>
      <w:r w:rsidRPr="00795247">
        <w:rPr>
          <w:sz w:val="12"/>
        </w:rPr>
        <w:t>Afterlistening</w:t>
      </w:r>
      <w:proofErr w:type="spellEnd"/>
      <w:r w:rsidRPr="00795247">
        <w:rPr>
          <w:sz w:val="12"/>
        </w:rPr>
        <w:t xml:space="preserve"> for 10 minutes, I realized it's not so easy," Trump told The Wall Street Journal. Similarly, the president changed his stated positions on the U.S. war in Afghanistan, Russia's meddling in the 2016 election, and U.S. policy in Syria after he was elected, presumably because he had learned more about those issues. It is not unusual for a president's views on foreign policy to evolve in office. But what is disturbing about Trump's process of learning is that his new views remain as fluid as his old ones, and they do not appear to emerge from thoughtful reevaluation and reflection. Instead, they appear to be determined by his mood, or by the views of the last person he has spoken to or watched on cable news networks. Other possible sources of comfort are Trump's advisers, whom many observers have taken to referring to as "the grownups" in </w:t>
      </w:r>
      <w:proofErr w:type="spellStart"/>
      <w:r w:rsidRPr="00795247">
        <w:rPr>
          <w:sz w:val="12"/>
        </w:rPr>
        <w:t>theadministration</w:t>
      </w:r>
      <w:proofErr w:type="spellEnd"/>
      <w:r w:rsidRPr="00795247">
        <w:rPr>
          <w:sz w:val="12"/>
        </w:rPr>
        <w:t xml:space="preserve">. White House Chief of </w:t>
      </w:r>
      <w:proofErr w:type="spellStart"/>
      <w:r w:rsidRPr="00795247">
        <w:rPr>
          <w:sz w:val="12"/>
        </w:rPr>
        <w:t>StaffJohn</w:t>
      </w:r>
      <w:proofErr w:type="spellEnd"/>
      <w:r w:rsidRPr="00795247">
        <w:rPr>
          <w:sz w:val="12"/>
        </w:rPr>
        <w:t xml:space="preserve"> Kelly, Secretary of Defense James </w:t>
      </w:r>
      <w:proofErr w:type="spellStart"/>
      <w:r w:rsidRPr="00795247">
        <w:rPr>
          <w:sz w:val="12"/>
        </w:rPr>
        <w:t>Mattis</w:t>
      </w:r>
      <w:proofErr w:type="spellEnd"/>
      <w:r w:rsidRPr="00795247">
        <w:rPr>
          <w:sz w:val="12"/>
        </w:rPr>
        <w:t xml:space="preserve">, National Security Adviser H. R. McMaster, Vice President Mike Pence, and Secretary of State Rex </w:t>
      </w:r>
      <w:proofErr w:type="spellStart"/>
      <w:r w:rsidRPr="00795247">
        <w:rPr>
          <w:sz w:val="12"/>
        </w:rPr>
        <w:t>Tillerson</w:t>
      </w:r>
      <w:proofErr w:type="spellEnd"/>
      <w:r w:rsidRPr="00795247">
        <w:rPr>
          <w:sz w:val="12"/>
        </w:rPr>
        <w:t xml:space="preserve"> have all sought to add coherence and stability to U.S. policy by clarifying the president's statements-or by seeming to ignore them altogether. These people are now the face of American public diplomacy: observers turn to them to understand U.S. policy. This would be reassuring if the president were playing along. But </w:t>
      </w:r>
      <w:proofErr w:type="spellStart"/>
      <w:r w:rsidRPr="00795247">
        <w:rPr>
          <w:sz w:val="12"/>
        </w:rPr>
        <w:t>Trumphas</w:t>
      </w:r>
      <w:proofErr w:type="spellEnd"/>
      <w:r w:rsidRPr="00795247">
        <w:rPr>
          <w:sz w:val="12"/>
        </w:rPr>
        <w:t xml:space="preserve"> undermined his advisers' efforts to salvage Washington's reputation by publicly undercutting them. Just one day after </w:t>
      </w:r>
      <w:proofErr w:type="spellStart"/>
      <w:r w:rsidRPr="00795247">
        <w:rPr>
          <w:sz w:val="12"/>
        </w:rPr>
        <w:t>Tillerson</w:t>
      </w:r>
      <w:proofErr w:type="spellEnd"/>
      <w:r w:rsidRPr="00795247">
        <w:rPr>
          <w:sz w:val="12"/>
        </w:rPr>
        <w:t xml:space="preserve"> confirmed that the United States was speaking directly with the North Koreans, Trump tweeted that his secretary of state was "wasting his time." "Save your energy Rex," he wrote. Such statements-even if they are intended to push Kim to make concessions-are likely to sow confusion in Pyongyang. Trump's rhetoric on North Korea has undermined the United States' signaling reputation and could potentially lead to a disastrous and avoidable war. If there is any ground for cautious optimism, it is that the president's reputation is not the only factor adversaries and allies consider in order </w:t>
      </w:r>
      <w:proofErr w:type="gramStart"/>
      <w:r w:rsidRPr="00795247">
        <w:rPr>
          <w:sz w:val="12"/>
        </w:rPr>
        <w:t>to discern</w:t>
      </w:r>
      <w:proofErr w:type="gramEnd"/>
      <w:r w:rsidRPr="00795247">
        <w:rPr>
          <w:sz w:val="12"/>
        </w:rPr>
        <w:t xml:space="preserve"> U.S. intent. As skeptics of the importance of reputation might point out, U.S. military power, widespread knowledge of the United States' vital interests, and a long record of taking military action to defend the status quo in various parts of the world continue to allow the United States to dissuade adversaries from crossing well-established redlines. The credibility of a country does not depend solely on the credibility of its president. Foreign observers may not trust Trump, but they may still retain some degree of confidence in American political institutions and public opinion as constraints on the president's actions. At the same time, however, </w:t>
      </w:r>
      <w:r w:rsidRPr="00795247">
        <w:rPr>
          <w:rStyle w:val="StyleUnderline"/>
        </w:rPr>
        <w:t>the</w:t>
      </w:r>
      <w:r>
        <w:rPr>
          <w:rStyle w:val="StyleUnderline"/>
        </w:rPr>
        <w:t xml:space="preserve"> </w:t>
      </w:r>
      <w:r w:rsidRPr="00795247">
        <w:rPr>
          <w:rStyle w:val="StyleUnderline"/>
        </w:rPr>
        <w:t xml:space="preserve">president's </w:t>
      </w:r>
      <w:r w:rsidRPr="0075115F">
        <w:rPr>
          <w:rStyle w:val="Emphasis"/>
        </w:rPr>
        <w:t>compromised signaling reputation</w:t>
      </w:r>
      <w:r w:rsidRPr="00795247">
        <w:rPr>
          <w:rStyle w:val="StyleUnderline"/>
        </w:rPr>
        <w:t xml:space="preserve"> increases</w:t>
      </w:r>
      <w:r>
        <w:rPr>
          <w:rStyle w:val="StyleUnderline"/>
        </w:rPr>
        <w:t xml:space="preserve"> </w:t>
      </w:r>
      <w:r w:rsidRPr="00795247">
        <w:rPr>
          <w:rStyle w:val="StyleUnderline"/>
        </w:rPr>
        <w:t>the</w:t>
      </w:r>
      <w:r>
        <w:rPr>
          <w:rStyle w:val="StyleUnderline"/>
        </w:rPr>
        <w:t xml:space="preserve"> </w:t>
      </w:r>
      <w:r w:rsidRPr="00795247">
        <w:rPr>
          <w:rStyle w:val="StyleUnderline"/>
        </w:rPr>
        <w:t>likelihood</w:t>
      </w:r>
      <w:r w:rsidRPr="00795247">
        <w:rPr>
          <w:sz w:val="12"/>
        </w:rPr>
        <w:t xml:space="preserve"> that </w:t>
      </w:r>
      <w:r w:rsidRPr="00795247">
        <w:rPr>
          <w:rStyle w:val="StyleUnderline"/>
        </w:rPr>
        <w:t>adversaries will misperceive</w:t>
      </w:r>
      <w:r>
        <w:rPr>
          <w:rStyle w:val="StyleUnderline"/>
        </w:rPr>
        <w:t xml:space="preserve"> </w:t>
      </w:r>
      <w:r w:rsidRPr="00795247">
        <w:rPr>
          <w:rStyle w:val="StyleUnderline"/>
        </w:rPr>
        <w:t>American</w:t>
      </w:r>
      <w:r>
        <w:rPr>
          <w:rStyle w:val="StyleUnderline"/>
        </w:rPr>
        <w:t xml:space="preserve"> </w:t>
      </w:r>
      <w:r w:rsidRPr="00795247">
        <w:rPr>
          <w:rStyle w:val="StyleUnderline"/>
        </w:rPr>
        <w:t>redlines and misjudge U.S. reactions, especially</w:t>
      </w:r>
      <w:r>
        <w:rPr>
          <w:rStyle w:val="StyleUnderline"/>
        </w:rPr>
        <w:t xml:space="preserve"> </w:t>
      </w:r>
      <w:r w:rsidRPr="00795247">
        <w:rPr>
          <w:rStyle w:val="StyleUnderline"/>
        </w:rPr>
        <w:t>in</w:t>
      </w:r>
      <w:r>
        <w:rPr>
          <w:rStyle w:val="StyleUnderline"/>
        </w:rPr>
        <w:t xml:space="preserve"> </w:t>
      </w:r>
      <w:r w:rsidRPr="00795247">
        <w:rPr>
          <w:rStyle w:val="StyleUnderline"/>
        </w:rPr>
        <w:t>contentious regions</w:t>
      </w:r>
      <w:r w:rsidRPr="00795247">
        <w:rPr>
          <w:sz w:val="12"/>
        </w:rPr>
        <w:t xml:space="preserve"> such as </w:t>
      </w:r>
      <w:proofErr w:type="gramStart"/>
      <w:r w:rsidRPr="00795247">
        <w:rPr>
          <w:sz w:val="12"/>
        </w:rPr>
        <w:t>eastern</w:t>
      </w:r>
      <w:proofErr w:type="gramEnd"/>
      <w:r w:rsidRPr="00795247">
        <w:rPr>
          <w:sz w:val="12"/>
        </w:rPr>
        <w:t xml:space="preserve"> Europe and the Middle East. </w:t>
      </w:r>
      <w:r w:rsidRPr="00795247">
        <w:rPr>
          <w:rStyle w:val="StyleUnderline"/>
        </w:rPr>
        <w:t>World leaders</w:t>
      </w:r>
      <w:r w:rsidRPr="00795247">
        <w:rPr>
          <w:sz w:val="12"/>
        </w:rPr>
        <w:t xml:space="preserve"> may also </w:t>
      </w:r>
      <w:r w:rsidRPr="00795247">
        <w:rPr>
          <w:rStyle w:val="StyleUnderline"/>
        </w:rPr>
        <w:t>feel that it is now acceptable to dismiss or ignore</w:t>
      </w:r>
      <w:r>
        <w:rPr>
          <w:rStyle w:val="StyleUnderline"/>
        </w:rPr>
        <w:t xml:space="preserve"> </w:t>
      </w:r>
      <w:r w:rsidRPr="00795247">
        <w:rPr>
          <w:rStyle w:val="StyleUnderline"/>
        </w:rPr>
        <w:t>the</w:t>
      </w:r>
      <w:r>
        <w:rPr>
          <w:rStyle w:val="StyleUnderline"/>
        </w:rPr>
        <w:t xml:space="preserve"> </w:t>
      </w:r>
      <w:r w:rsidRPr="00795247">
        <w:rPr>
          <w:rStyle w:val="StyleUnderline"/>
        </w:rPr>
        <w:t>president of</w:t>
      </w:r>
      <w:r>
        <w:rPr>
          <w:rStyle w:val="StyleUnderline"/>
        </w:rPr>
        <w:t xml:space="preserve"> </w:t>
      </w:r>
      <w:r w:rsidRPr="00795247">
        <w:rPr>
          <w:rStyle w:val="StyleUnderline"/>
        </w:rPr>
        <w:t>the</w:t>
      </w:r>
      <w:r>
        <w:rPr>
          <w:rStyle w:val="StyleUnderline"/>
        </w:rPr>
        <w:t xml:space="preserve"> </w:t>
      </w:r>
      <w:r w:rsidRPr="00795247">
        <w:rPr>
          <w:rStyle w:val="StyleUnderline"/>
        </w:rPr>
        <w:t>United States when it is convenient</w:t>
      </w:r>
      <w:r w:rsidRPr="00795247">
        <w:rPr>
          <w:sz w:val="12"/>
        </w:rPr>
        <w:t xml:space="preserve"> for them to do so; they could be forgiven for coming to this conclusion when they read that </w:t>
      </w:r>
      <w:proofErr w:type="spellStart"/>
      <w:r w:rsidRPr="00795247">
        <w:rPr>
          <w:sz w:val="12"/>
        </w:rPr>
        <w:t>Tillerson</w:t>
      </w:r>
      <w:proofErr w:type="spellEnd"/>
      <w:r w:rsidRPr="00795247">
        <w:rPr>
          <w:sz w:val="12"/>
        </w:rPr>
        <w:t xml:space="preserve"> referred to</w:t>
      </w:r>
      <w:r>
        <w:rPr>
          <w:sz w:val="12"/>
        </w:rPr>
        <w:t xml:space="preserve"> </w:t>
      </w:r>
      <w:r w:rsidRPr="00795247">
        <w:rPr>
          <w:sz w:val="12"/>
        </w:rPr>
        <w:t>Trump</w:t>
      </w:r>
      <w:r>
        <w:rPr>
          <w:sz w:val="12"/>
        </w:rPr>
        <w:t xml:space="preserve"> </w:t>
      </w:r>
      <w:r w:rsidRPr="00795247">
        <w:rPr>
          <w:sz w:val="12"/>
        </w:rPr>
        <w:t>as a "moron." (</w:t>
      </w:r>
      <w:proofErr w:type="spellStart"/>
      <w:r w:rsidRPr="00795247">
        <w:rPr>
          <w:sz w:val="12"/>
        </w:rPr>
        <w:t>Tillerson's</w:t>
      </w:r>
      <w:proofErr w:type="spellEnd"/>
      <w:r w:rsidRPr="00795247">
        <w:rPr>
          <w:sz w:val="12"/>
        </w:rPr>
        <w:t xml:space="preserve"> spokesperson has denied this-but </w:t>
      </w:r>
      <w:proofErr w:type="spellStart"/>
      <w:r w:rsidRPr="00795247">
        <w:rPr>
          <w:sz w:val="12"/>
        </w:rPr>
        <w:t>Tillerson</w:t>
      </w:r>
      <w:proofErr w:type="spellEnd"/>
      <w:r w:rsidRPr="00795247">
        <w:rPr>
          <w:sz w:val="12"/>
        </w:rPr>
        <w:t xml:space="preserve"> himself has not.)</w:t>
      </w:r>
      <w:r>
        <w:rPr>
          <w:sz w:val="12"/>
        </w:rPr>
        <w:t xml:space="preserve"> </w:t>
      </w:r>
      <w:r w:rsidRPr="00795247">
        <w:rPr>
          <w:rStyle w:val="StyleUnderline"/>
        </w:rPr>
        <w:t xml:space="preserve">A </w:t>
      </w:r>
      <w:r w:rsidRPr="0075115F">
        <w:rPr>
          <w:rStyle w:val="Emphasis"/>
        </w:rPr>
        <w:t>damaged reputation</w:t>
      </w:r>
      <w:r w:rsidRPr="00795247">
        <w:rPr>
          <w:sz w:val="12"/>
        </w:rPr>
        <w:t xml:space="preserve"> may also </w:t>
      </w:r>
      <w:r w:rsidRPr="00795247">
        <w:rPr>
          <w:rStyle w:val="StyleUnderline"/>
        </w:rPr>
        <w:t>make it harder for</w:t>
      </w:r>
      <w:r>
        <w:rPr>
          <w:rStyle w:val="StyleUnderline"/>
        </w:rPr>
        <w:t xml:space="preserve"> </w:t>
      </w:r>
      <w:r w:rsidRPr="00795247">
        <w:rPr>
          <w:rStyle w:val="StyleUnderline"/>
        </w:rPr>
        <w:t>the</w:t>
      </w:r>
      <w:r>
        <w:rPr>
          <w:rStyle w:val="StyleUnderline"/>
        </w:rPr>
        <w:t xml:space="preserve"> </w:t>
      </w:r>
      <w:r w:rsidRPr="00795247">
        <w:rPr>
          <w:rStyle w:val="StyleUnderline"/>
        </w:rPr>
        <w:t>United States to achieve</w:t>
      </w:r>
      <w:r w:rsidRPr="00795247">
        <w:rPr>
          <w:sz w:val="12"/>
        </w:rPr>
        <w:t xml:space="preserve"> its </w:t>
      </w:r>
      <w:r w:rsidRPr="00795247">
        <w:rPr>
          <w:rStyle w:val="StyleUnderline"/>
        </w:rPr>
        <w:t>objectives through coercive diplomacy</w:t>
      </w:r>
      <w:r w:rsidRPr="00795247">
        <w:rPr>
          <w:sz w:val="12"/>
        </w:rPr>
        <w:t>-the </w:t>
      </w:r>
      <w:r w:rsidRPr="00795247">
        <w:rPr>
          <w:rStyle w:val="StyleUnderline"/>
        </w:rPr>
        <w:t>threats and promises</w:t>
      </w:r>
      <w:r w:rsidRPr="00795247">
        <w:rPr>
          <w:sz w:val="12"/>
        </w:rPr>
        <w:t xml:space="preserve"> that have </w:t>
      </w:r>
      <w:r w:rsidRPr="00795247">
        <w:rPr>
          <w:rStyle w:val="StyleUnderline"/>
        </w:rPr>
        <w:t>traditionally worked because</w:t>
      </w:r>
      <w:r w:rsidRPr="00795247">
        <w:rPr>
          <w:sz w:val="12"/>
        </w:rPr>
        <w:t xml:space="preserve"> </w:t>
      </w:r>
      <w:r w:rsidRPr="00795247">
        <w:rPr>
          <w:rStyle w:val="StyleUnderline"/>
        </w:rPr>
        <w:t>they were understood to put U.S. </w:t>
      </w:r>
      <w:r w:rsidRPr="0075115F">
        <w:rPr>
          <w:rStyle w:val="Emphasis"/>
        </w:rPr>
        <w:t>credibility at stake</w:t>
      </w:r>
      <w:r w:rsidRPr="00795247">
        <w:rPr>
          <w:sz w:val="12"/>
        </w:rPr>
        <w:t xml:space="preserve">. Under Trump, the United States may have to resort to more risky tactics to demonstrate resolve, such as military brinkmanship or even military force. Such tactics carry serious risks of unnecessary escalation. With the president's signaling reputation diminished, </w:t>
      </w:r>
      <w:r w:rsidRPr="00795247">
        <w:rPr>
          <w:rStyle w:val="StyleUnderline"/>
        </w:rPr>
        <w:t>the</w:t>
      </w:r>
      <w:r>
        <w:rPr>
          <w:rStyle w:val="StyleUnderline"/>
        </w:rPr>
        <w:t xml:space="preserve"> </w:t>
      </w:r>
      <w:r w:rsidRPr="00795247">
        <w:rPr>
          <w:rStyle w:val="StyleUnderline"/>
        </w:rPr>
        <w:t>United States will</w:t>
      </w:r>
      <w:r w:rsidRPr="00795247">
        <w:rPr>
          <w:sz w:val="12"/>
        </w:rPr>
        <w:t xml:space="preserve"> also </w:t>
      </w:r>
      <w:r w:rsidRPr="00795247">
        <w:rPr>
          <w:rStyle w:val="StyleUnderline"/>
        </w:rPr>
        <w:t>have to work harder to convince</w:t>
      </w:r>
      <w:r w:rsidRPr="00795247">
        <w:rPr>
          <w:sz w:val="12"/>
        </w:rPr>
        <w:t xml:space="preserve"> its </w:t>
      </w:r>
      <w:r w:rsidRPr="00795247">
        <w:rPr>
          <w:rStyle w:val="StyleUnderline"/>
        </w:rPr>
        <w:t>allies that it will stand by its commitments</w:t>
      </w:r>
      <w:r w:rsidRPr="00795247">
        <w:rPr>
          <w:sz w:val="12"/>
        </w:rPr>
        <w:t>. Washington's partners are likely to demand more concrete demonstrations that U.S. security guarantees remain intact. Reduced trust in American protection may lead U.S. allies to become more self-reliant (as Trump wants them to be), but it could also embolden U.S. adversaries to more aggressively test boundaries. It would not be surprising, for example, if Russian President Vladimir Putin decided to probe</w:t>
      </w:r>
      <w:r>
        <w:rPr>
          <w:sz w:val="12"/>
        </w:rPr>
        <w:t xml:space="preserve"> </w:t>
      </w:r>
      <w:r w:rsidRPr="00795247">
        <w:rPr>
          <w:sz w:val="12"/>
        </w:rPr>
        <w:t>the</w:t>
      </w:r>
      <w:r>
        <w:rPr>
          <w:sz w:val="12"/>
        </w:rPr>
        <w:t xml:space="preserve"> </w:t>
      </w:r>
      <w:r w:rsidRPr="00795247">
        <w:rPr>
          <w:sz w:val="12"/>
        </w:rPr>
        <w:t>extent of U.S. support for Ukraine.</w:t>
      </w:r>
      <w:r>
        <w:rPr>
          <w:sz w:val="12"/>
        </w:rPr>
        <w:t xml:space="preserve"> </w:t>
      </w:r>
      <w:r w:rsidRPr="00795247">
        <w:rPr>
          <w:sz w:val="12"/>
        </w:rPr>
        <w:t xml:space="preserve">MAKING WORDS MATTER AGAIN </w:t>
      </w:r>
      <w:proofErr w:type="gramStart"/>
      <w:r w:rsidRPr="00795247">
        <w:rPr>
          <w:sz w:val="12"/>
        </w:rPr>
        <w:t>The</w:t>
      </w:r>
      <w:proofErr w:type="gramEnd"/>
      <w:r w:rsidRPr="00795247">
        <w:rPr>
          <w:sz w:val="12"/>
        </w:rPr>
        <w:t xml:space="preserve"> long-term ramifications of Trump's credibility crisis remain unclear. The United States cannot control the conclusions that others draw from the president's behavior. But international observers will look at how the U.S. political system responds to Trump's statements, and when and how it counteracts them. Even if American foreign policy during the Trump administration remains consistent and coherent in action, if not in rhetoric, the United States has already paid a significant price for Trump's behavior: </w:t>
      </w:r>
      <w:proofErr w:type="spellStart"/>
      <w:r w:rsidRPr="00795247">
        <w:rPr>
          <w:sz w:val="12"/>
        </w:rPr>
        <w:t>thepresident</w:t>
      </w:r>
      <w:proofErr w:type="spellEnd"/>
      <w:r w:rsidRPr="00795247">
        <w:rPr>
          <w:sz w:val="12"/>
        </w:rPr>
        <w:t xml:space="preserve"> is no longer considered the ultimate voice on foreign policy. Foreign leaders are turning elsewhere to gauge </w:t>
      </w:r>
      <w:proofErr w:type="spellStart"/>
      <w:r w:rsidRPr="00795247">
        <w:rPr>
          <w:sz w:val="12"/>
        </w:rPr>
        <w:t>Americanintentions</w:t>
      </w:r>
      <w:proofErr w:type="spellEnd"/>
      <w:r w:rsidRPr="00795247">
        <w:rPr>
          <w:sz w:val="12"/>
        </w:rPr>
        <w:t xml:space="preserve">. With the U.S. domestic system so polarized and its governing party so fragmented, communicating intent has become more difficult than ever. The more bipartisan and univocal U.S. signaling is, the less likely it is that Trump's damage to </w:t>
      </w:r>
      <w:proofErr w:type="spellStart"/>
      <w:r w:rsidRPr="00795247">
        <w:rPr>
          <w:sz w:val="12"/>
        </w:rPr>
        <w:t>Americancredibility</w:t>
      </w:r>
      <w:proofErr w:type="spellEnd"/>
      <w:r w:rsidRPr="00795247">
        <w:rPr>
          <w:sz w:val="12"/>
        </w:rPr>
        <w:t xml:space="preserve"> will outlast his tenure. For now, however, </w:t>
      </w:r>
      <w:r w:rsidRPr="00795247">
        <w:rPr>
          <w:rStyle w:val="StyleUnderline"/>
        </w:rPr>
        <w:t>with</w:t>
      </w:r>
      <w:r>
        <w:rPr>
          <w:rStyle w:val="StyleUnderline"/>
        </w:rPr>
        <w:t xml:space="preserve"> </w:t>
      </w:r>
      <w:r w:rsidRPr="00795247">
        <w:rPr>
          <w:rStyle w:val="StyleUnderline"/>
        </w:rPr>
        <w:t>Trump's reputation compromised,</w:t>
      </w:r>
      <w:r>
        <w:rPr>
          <w:rStyle w:val="StyleUnderline"/>
        </w:rPr>
        <w:t xml:space="preserve"> </w:t>
      </w:r>
      <w:r w:rsidRPr="00795247">
        <w:rPr>
          <w:rStyle w:val="StyleUnderline"/>
        </w:rPr>
        <w:t>the</w:t>
      </w:r>
      <w:r>
        <w:rPr>
          <w:rStyle w:val="StyleUnderline"/>
        </w:rPr>
        <w:t xml:space="preserve"> </w:t>
      </w:r>
      <w:r w:rsidRPr="00795247">
        <w:rPr>
          <w:rStyle w:val="StyleUnderline"/>
        </w:rPr>
        <w:t xml:space="preserve">price tag on U.S. </w:t>
      </w:r>
      <w:r w:rsidRPr="0075115F">
        <w:rPr>
          <w:rStyle w:val="Emphasis"/>
        </w:rPr>
        <w:t>deterrence</w:t>
      </w:r>
      <w:r w:rsidRPr="00795247">
        <w:rPr>
          <w:rStyle w:val="StyleUnderline"/>
        </w:rPr>
        <w:t xml:space="preserve">, </w:t>
      </w:r>
      <w:r w:rsidRPr="0075115F">
        <w:rPr>
          <w:rStyle w:val="Emphasis"/>
        </w:rPr>
        <w:t>coercion</w:t>
      </w:r>
      <w:r w:rsidRPr="00795247">
        <w:rPr>
          <w:rStyle w:val="StyleUnderline"/>
        </w:rPr>
        <w:t xml:space="preserve">, and </w:t>
      </w:r>
      <w:r w:rsidRPr="0075115F">
        <w:rPr>
          <w:rStyle w:val="Emphasis"/>
        </w:rPr>
        <w:t>reassurance</w:t>
      </w:r>
      <w:r w:rsidRPr="00795247">
        <w:rPr>
          <w:rStyle w:val="StyleUnderline"/>
        </w:rPr>
        <w:t xml:space="preserve"> has risen</w:t>
      </w:r>
      <w:r w:rsidRPr="00795247">
        <w:rPr>
          <w:sz w:val="12"/>
        </w:rPr>
        <w:t xml:space="preserve">, along </w:t>
      </w:r>
      <w:r w:rsidRPr="00795247">
        <w:rPr>
          <w:rStyle w:val="StyleUnderline"/>
        </w:rPr>
        <w:t>with</w:t>
      </w:r>
      <w:r>
        <w:rPr>
          <w:rStyle w:val="StyleUnderline"/>
        </w:rPr>
        <w:t xml:space="preserve"> </w:t>
      </w:r>
      <w:r w:rsidRPr="00795247">
        <w:rPr>
          <w:rStyle w:val="StyleUnderline"/>
        </w:rPr>
        <w:t>the</w:t>
      </w:r>
      <w:r>
        <w:rPr>
          <w:rStyle w:val="StyleUnderline"/>
        </w:rPr>
        <w:t xml:space="preserve"> </w:t>
      </w:r>
      <w:r w:rsidRPr="00795247">
        <w:rPr>
          <w:rStyle w:val="StyleUnderline"/>
        </w:rPr>
        <w:t>probability of miscalculation and inadvertent escalation</w:t>
      </w:r>
      <w:r w:rsidRPr="00795247">
        <w:rPr>
          <w:sz w:val="12"/>
        </w:rPr>
        <w:t>. Trump may think that a predictable and credible foreign policy is a sign of weakness. He is wrong. For a small revisionist power such as North Korea, appearing unpredictable may allow a leader to temporarily punch above his weight. But whether Trump likes it or not, </w:t>
      </w:r>
      <w:r w:rsidRPr="00795247">
        <w:rPr>
          <w:rStyle w:val="StyleUnderline"/>
        </w:rPr>
        <w:t xml:space="preserve">the United States is a </w:t>
      </w:r>
      <w:r w:rsidRPr="0075115F">
        <w:rPr>
          <w:rStyle w:val="Emphasis"/>
        </w:rPr>
        <w:t>global superpower</w:t>
      </w:r>
      <w:r w:rsidRPr="00795247">
        <w:rPr>
          <w:rStyle w:val="StyleUnderline"/>
        </w:rPr>
        <w:t xml:space="preserve"> for whom predictability and credibility are </w:t>
      </w:r>
      <w:r w:rsidRPr="0075115F">
        <w:rPr>
          <w:rStyle w:val="Emphasis"/>
        </w:rPr>
        <w:t>assets, not liabilities</w:t>
      </w:r>
      <w:r w:rsidRPr="00795247">
        <w:rPr>
          <w:sz w:val="12"/>
        </w:rPr>
        <w:t>.</w:t>
      </w:r>
    </w:p>
    <w:p w:rsidR="00BC2B3D" w:rsidRPr="009845DA" w:rsidRDefault="00BC2B3D" w:rsidP="00BC2B3D"/>
    <w:p w:rsidR="00020533" w:rsidRDefault="00020533" w:rsidP="0007323E">
      <w:pPr>
        <w:pStyle w:val="Heading3"/>
      </w:pPr>
      <w:r>
        <w:t xml:space="preserve">2ac – link </w:t>
      </w:r>
      <w:proofErr w:type="spellStart"/>
      <w:r>
        <w:t>uniq</w:t>
      </w:r>
      <w:proofErr w:type="spellEnd"/>
      <w:r>
        <w:t xml:space="preserve"> – </w:t>
      </w:r>
      <w:proofErr w:type="spellStart"/>
      <w:r>
        <w:t>scs</w:t>
      </w:r>
      <w:proofErr w:type="spellEnd"/>
    </w:p>
    <w:p w:rsidR="00020533" w:rsidRPr="00020533" w:rsidRDefault="00020533" w:rsidP="00020533"/>
    <w:p w:rsidR="00020533" w:rsidRDefault="00020533" w:rsidP="00020533">
      <w:pPr>
        <w:pStyle w:val="Heading4"/>
      </w:pPr>
      <w:r>
        <w:t>All countries in the region – including the US – are appeasing China over the SCS now</w:t>
      </w:r>
    </w:p>
    <w:p w:rsidR="00020533" w:rsidRDefault="00020533" w:rsidP="00020533">
      <w:pPr>
        <w:rPr>
          <w:rStyle w:val="Style13ptBold"/>
        </w:rPr>
      </w:pPr>
      <w:r w:rsidRPr="00460269">
        <w:rPr>
          <w:rStyle w:val="Style13ptBold"/>
        </w:rPr>
        <w:t>Pertiwi 17</w:t>
      </w:r>
    </w:p>
    <w:p w:rsidR="00020533" w:rsidRPr="00460269" w:rsidRDefault="00020533" w:rsidP="00020533">
      <w:pPr>
        <w:rPr>
          <w:rStyle w:val="Style13ptBold"/>
          <w:b w:val="0"/>
          <w:bCs w:val="0"/>
          <w:sz w:val="16"/>
          <w:szCs w:val="16"/>
        </w:rPr>
      </w:pPr>
      <w:r>
        <w:rPr>
          <w:rStyle w:val="Style13ptBold"/>
          <w:b w:val="0"/>
          <w:bCs w:val="0"/>
          <w:sz w:val="16"/>
          <w:szCs w:val="16"/>
        </w:rPr>
        <w:t>(</w:t>
      </w:r>
      <w:proofErr w:type="spellStart"/>
      <w:r>
        <w:rPr>
          <w:rStyle w:val="Style13ptBold"/>
          <w:b w:val="0"/>
          <w:bCs w:val="0"/>
          <w:sz w:val="16"/>
          <w:szCs w:val="16"/>
        </w:rPr>
        <w:t>Sukmawani</w:t>
      </w:r>
      <w:proofErr w:type="spellEnd"/>
      <w:r>
        <w:rPr>
          <w:rStyle w:val="Style13ptBold"/>
          <w:b w:val="0"/>
          <w:bCs w:val="0"/>
          <w:sz w:val="16"/>
          <w:szCs w:val="16"/>
        </w:rPr>
        <w:t xml:space="preserve">, faculty member in the </w:t>
      </w:r>
      <w:proofErr w:type="spellStart"/>
      <w:r>
        <w:rPr>
          <w:rStyle w:val="Style13ptBold"/>
          <w:b w:val="0"/>
          <w:bCs w:val="0"/>
          <w:sz w:val="16"/>
          <w:szCs w:val="16"/>
        </w:rPr>
        <w:t>Internatonal</w:t>
      </w:r>
      <w:proofErr w:type="spellEnd"/>
      <w:r>
        <w:rPr>
          <w:rStyle w:val="Style13ptBold"/>
          <w:b w:val="0"/>
          <w:bCs w:val="0"/>
          <w:sz w:val="16"/>
          <w:szCs w:val="16"/>
        </w:rPr>
        <w:t xml:space="preserve"> Relations Department, Bina Nusantara University and has a </w:t>
      </w:r>
      <w:proofErr w:type="spellStart"/>
      <w:r>
        <w:rPr>
          <w:rStyle w:val="Style13ptBold"/>
          <w:b w:val="0"/>
          <w:bCs w:val="0"/>
          <w:sz w:val="16"/>
          <w:szCs w:val="16"/>
        </w:rPr>
        <w:t>masters</w:t>
      </w:r>
      <w:proofErr w:type="spellEnd"/>
      <w:r>
        <w:rPr>
          <w:rStyle w:val="Style13ptBold"/>
          <w:b w:val="0"/>
          <w:bCs w:val="0"/>
          <w:sz w:val="16"/>
          <w:szCs w:val="16"/>
        </w:rPr>
        <w:t xml:space="preserve"> in international policy at American University, the diplomat.com, “Is China Winning in the South China Sea?”https://thediplomat.com/2017/05/is-china-winning-in-the-south-china-sea-2/, 5/13/17)//</w:t>
      </w:r>
      <w:proofErr w:type="spellStart"/>
      <w:r>
        <w:rPr>
          <w:rStyle w:val="Style13ptBold"/>
          <w:b w:val="0"/>
          <w:bCs w:val="0"/>
          <w:sz w:val="16"/>
          <w:szCs w:val="16"/>
        </w:rPr>
        <w:t>abaime</w:t>
      </w:r>
      <w:proofErr w:type="spellEnd"/>
      <w:r>
        <w:rPr>
          <w:rStyle w:val="Style13ptBold"/>
          <w:b w:val="0"/>
          <w:bCs w:val="0"/>
          <w:sz w:val="16"/>
          <w:szCs w:val="16"/>
        </w:rPr>
        <w:t xml:space="preserve"> </w:t>
      </w:r>
    </w:p>
    <w:p w:rsidR="00020533" w:rsidRPr="002A6D63" w:rsidRDefault="00020533" w:rsidP="00020533">
      <w:pPr>
        <w:rPr>
          <w:u w:val="single"/>
        </w:rPr>
      </w:pPr>
      <w:r w:rsidRPr="002A6D63">
        <w:rPr>
          <w:u w:val="single"/>
        </w:rPr>
        <w:t xml:space="preserve">Ever since the United States announced its “pivot to Asia,” many have characterized the region as the scene of another Cold War rivalry, with China replacing the Soviet Union as the main contender for the United States. Even though the past five years came close to this description, recent developments show the opposite: </w:t>
      </w:r>
      <w:r w:rsidRPr="002A6D63">
        <w:rPr>
          <w:b/>
          <w:bCs/>
          <w:u w:val="single"/>
        </w:rPr>
        <w:t>regional countries and the United States have all softened their approach to China, bringing the region closer to a unipolar moment for China</w:t>
      </w:r>
      <w:r w:rsidRPr="002A6D63">
        <w:rPr>
          <w:u w:val="single"/>
        </w:rPr>
        <w:t xml:space="preserve"> rather than a bipolar rivalry between China and the United States.</w:t>
      </w:r>
    </w:p>
    <w:p w:rsidR="00020533" w:rsidRPr="00B45180" w:rsidRDefault="00020533" w:rsidP="00020533">
      <w:pPr>
        <w:rPr>
          <w:u w:val="single"/>
        </w:rPr>
      </w:pPr>
      <w:r w:rsidRPr="00B45180">
        <w:rPr>
          <w:u w:val="single"/>
        </w:rPr>
        <w:t>Take the South China Sea dispute, for example</w:t>
      </w:r>
      <w:r>
        <w:t xml:space="preserve">. </w:t>
      </w:r>
      <w:r w:rsidRPr="00B45180">
        <w:rPr>
          <w:sz w:val="16"/>
          <w:szCs w:val="16"/>
        </w:rPr>
        <w:t>Among the Southeast Asian claimant states, Vietnam and the Philippines have been the most outspoken countries against China in the dispute.</w:t>
      </w:r>
      <w:r>
        <w:t xml:space="preserve"> </w:t>
      </w:r>
      <w:r w:rsidRPr="00B45180">
        <w:rPr>
          <w:u w:val="single"/>
        </w:rPr>
        <w:t xml:space="preserve">The Philippines even took the bold step of challenging China by raising the issue to the Permanent Court of Arbitration, which is against China’s preferred bilateral approach. However, under the new administration of President Rodrigo </w:t>
      </w:r>
      <w:proofErr w:type="spellStart"/>
      <w:r w:rsidRPr="00B45180">
        <w:rPr>
          <w:u w:val="single"/>
        </w:rPr>
        <w:t>Duterte</w:t>
      </w:r>
      <w:proofErr w:type="spellEnd"/>
      <w:r w:rsidRPr="00B45180">
        <w:rPr>
          <w:u w:val="single"/>
        </w:rPr>
        <w:t xml:space="preserve">, the Philippines </w:t>
      </w:r>
      <w:proofErr w:type="gramStart"/>
      <w:r w:rsidRPr="00B45180">
        <w:rPr>
          <w:u w:val="single"/>
        </w:rPr>
        <w:t>is</w:t>
      </w:r>
      <w:proofErr w:type="gramEnd"/>
      <w:r w:rsidRPr="00B45180">
        <w:rPr>
          <w:u w:val="single"/>
        </w:rPr>
        <w:t xml:space="preserve"> separating itself from the PCA rulings of last summer. Instead, Manila has declared its interest in more direct talks with China, in whom </w:t>
      </w:r>
      <w:proofErr w:type="spellStart"/>
      <w:r w:rsidRPr="00B45180">
        <w:rPr>
          <w:u w:val="single"/>
        </w:rPr>
        <w:t>Duterte</w:t>
      </w:r>
      <w:proofErr w:type="spellEnd"/>
      <w:r w:rsidRPr="00B45180">
        <w:rPr>
          <w:u w:val="single"/>
        </w:rPr>
        <w:t xml:space="preserve"> found a potential partner for his economic and security policies.</w:t>
      </w:r>
    </w:p>
    <w:p w:rsidR="00020533" w:rsidRPr="00B45180" w:rsidRDefault="00020533" w:rsidP="00020533">
      <w:pPr>
        <w:rPr>
          <w:sz w:val="16"/>
          <w:szCs w:val="16"/>
        </w:rPr>
      </w:pPr>
      <w:r w:rsidRPr="00B45180">
        <w:rPr>
          <w:sz w:val="16"/>
          <w:szCs w:val="16"/>
        </w:rPr>
        <w:t>Vietnam follows a similar path. After the prime ministers of Vietnam and China met in October last year, the communist leaders from both countries met early this year to strengthen their bilateral ties, including by working to settle their maritime dispute peacefully.</w:t>
      </w:r>
    </w:p>
    <w:p w:rsidR="00020533" w:rsidRPr="00B45180" w:rsidRDefault="00020533" w:rsidP="00020533">
      <w:pPr>
        <w:rPr>
          <w:sz w:val="16"/>
          <w:szCs w:val="16"/>
        </w:rPr>
      </w:pPr>
      <w:r w:rsidRPr="00B45180">
        <w:rPr>
          <w:u w:val="single"/>
        </w:rPr>
        <w:t>The policies of other claimant states are more amenable to China. Malaysia and Brunei Darussalam have consistently pursued a peaceful approach toward China</w:t>
      </w:r>
      <w:r>
        <w:t xml:space="preserve">. </w:t>
      </w:r>
      <w:r w:rsidRPr="00B45180">
        <w:rPr>
          <w:sz w:val="16"/>
          <w:szCs w:val="16"/>
        </w:rPr>
        <w:t xml:space="preserve">Even though Malaysia stepped up its defense in 2013 after China for the first time sailed as close as 100 km away from Malaysia, their attitude afterward demonstrated a return to their initial policy of keeping a low profile in the disputes. In November last year, Malaysia’s prime minister visited Beijing within two weeks after </w:t>
      </w:r>
      <w:proofErr w:type="spellStart"/>
      <w:r w:rsidRPr="00B45180">
        <w:rPr>
          <w:sz w:val="16"/>
          <w:szCs w:val="16"/>
        </w:rPr>
        <w:t>Duterte’s</w:t>
      </w:r>
      <w:proofErr w:type="spellEnd"/>
      <w:r w:rsidRPr="00B45180">
        <w:rPr>
          <w:sz w:val="16"/>
          <w:szCs w:val="16"/>
        </w:rPr>
        <w:t xml:space="preserve"> trip, to strengthen bilateral defense cooperation including in the South China Sea.</w:t>
      </w:r>
    </w:p>
    <w:p w:rsidR="00020533" w:rsidRPr="00B45180" w:rsidRDefault="00020533" w:rsidP="00020533">
      <w:pPr>
        <w:rPr>
          <w:u w:val="single"/>
        </w:rPr>
      </w:pPr>
      <w:r w:rsidRPr="00B45180">
        <w:rPr>
          <w:u w:val="single"/>
        </w:rPr>
        <w:t>Given the shifting attitudes of the claimant states, it is then no surprise if non-claimant states in ASEAN have showed a similarly soft, if not even milder, approach toward China. Cambodia and Laos in particular have been widely perceived as China’s supporters within ASEAN as both countries were reluctant to mention in detail the South China Sea disputes in the joint communiques of ASEAN meetings during their respective presidencies.</w:t>
      </w:r>
    </w:p>
    <w:p w:rsidR="00020533" w:rsidRPr="00B45180" w:rsidRDefault="00020533" w:rsidP="00020533">
      <w:pPr>
        <w:rPr>
          <w:sz w:val="16"/>
          <w:szCs w:val="16"/>
        </w:rPr>
      </w:pPr>
      <w:r w:rsidRPr="00B45180">
        <w:rPr>
          <w:sz w:val="16"/>
          <w:szCs w:val="16"/>
        </w:rPr>
        <w:t xml:space="preserve">And even though other ASEAN countries are not siding with China, their </w:t>
      </w:r>
      <w:proofErr w:type="gramStart"/>
      <w:r w:rsidRPr="00B45180">
        <w:rPr>
          <w:sz w:val="16"/>
          <w:szCs w:val="16"/>
        </w:rPr>
        <w:t>policy on the South China Sea also begin</w:t>
      </w:r>
      <w:proofErr w:type="gramEnd"/>
      <w:r w:rsidRPr="00B45180">
        <w:rPr>
          <w:sz w:val="16"/>
          <w:szCs w:val="16"/>
        </w:rPr>
        <w:t xml:space="preserve"> to soften. The recent statement from the ASEAN Summit in Manila, for example, highlighted the improving relations between ASEAN and China and how they were looking forward to the completion of a Code of Conduct in the </w:t>
      </w:r>
      <w:proofErr w:type="spellStart"/>
      <w:r w:rsidRPr="00B45180">
        <w:rPr>
          <w:sz w:val="16"/>
          <w:szCs w:val="16"/>
        </w:rPr>
        <w:t>disputer</w:t>
      </w:r>
      <w:proofErr w:type="spellEnd"/>
      <w:r w:rsidRPr="00B45180">
        <w:rPr>
          <w:sz w:val="16"/>
          <w:szCs w:val="16"/>
        </w:rPr>
        <w:t xml:space="preserve"> region. The statement, meanwhile, made no mention of China’s continuous island-building in the South China Sea.</w:t>
      </w:r>
    </w:p>
    <w:p w:rsidR="00020533" w:rsidRPr="00B45180" w:rsidRDefault="00020533" w:rsidP="00020533">
      <w:pPr>
        <w:rPr>
          <w:b/>
          <w:bCs/>
          <w:u w:val="single"/>
        </w:rPr>
      </w:pPr>
      <w:r w:rsidRPr="00B45180">
        <w:rPr>
          <w:u w:val="single"/>
        </w:rPr>
        <w:t>The last and perhaps most significant departure from the trend in the past five years is the United States itself. During the Obama administration,</w:t>
      </w:r>
      <w:r w:rsidRPr="00B45180">
        <w:rPr>
          <w:sz w:val="16"/>
          <w:szCs w:val="16"/>
          <w:u w:val="single"/>
        </w:rPr>
        <w:t xml:space="preserve"> </w:t>
      </w:r>
      <w:r w:rsidRPr="00B45180">
        <w:rPr>
          <w:sz w:val="16"/>
          <w:szCs w:val="16"/>
        </w:rPr>
        <w:t>the United States enhanced its military presence in the region and strengthened support for regional claimant states, often times by conducting joint naval exercise and criticizing China for threatening freedom of navigation.</w:t>
      </w:r>
      <w:r w:rsidRPr="00B45180">
        <w:t xml:space="preserve"> </w:t>
      </w:r>
      <w:r w:rsidRPr="00B45180">
        <w:rPr>
          <w:b/>
          <w:bCs/>
          <w:u w:val="single"/>
        </w:rPr>
        <w:t>Under Donald Trump, however, the United States has adopted a more careful approach toward China. The recent government rejection of Freedom of Navigation Operations in the disputed area was seen as appeasement in exchange for China’s cooperation in handling the nuclear crisis in the North Korea.</w:t>
      </w:r>
    </w:p>
    <w:p w:rsidR="00020533" w:rsidRDefault="00020533" w:rsidP="00020533"/>
    <w:p w:rsidR="00020533" w:rsidRDefault="00020533" w:rsidP="0007323E">
      <w:pPr>
        <w:pStyle w:val="Heading3"/>
      </w:pPr>
      <w:r>
        <w:t xml:space="preserve">2ac – impact </w:t>
      </w:r>
      <w:proofErr w:type="spellStart"/>
      <w:r>
        <w:t>uniq</w:t>
      </w:r>
      <w:proofErr w:type="spellEnd"/>
      <w:r>
        <w:t xml:space="preserve"> – </w:t>
      </w:r>
      <w:proofErr w:type="spellStart"/>
      <w:r>
        <w:t>scs</w:t>
      </w:r>
      <w:proofErr w:type="spellEnd"/>
    </w:p>
    <w:p w:rsidR="00020533" w:rsidRPr="00020533" w:rsidRDefault="00020533" w:rsidP="00020533"/>
    <w:p w:rsidR="00020533" w:rsidRDefault="00020533" w:rsidP="00020533">
      <w:pPr>
        <w:pStyle w:val="Heading4"/>
      </w:pPr>
      <w:r w:rsidRPr="005E6710">
        <w:t xml:space="preserve">No SCS war – Trump won’t escalate </w:t>
      </w:r>
    </w:p>
    <w:p w:rsidR="00020533" w:rsidRDefault="00020533" w:rsidP="00020533">
      <w:pPr>
        <w:rPr>
          <w:rStyle w:val="Style13ptBold"/>
        </w:rPr>
      </w:pPr>
      <w:r w:rsidRPr="005E6710">
        <w:rPr>
          <w:rStyle w:val="Style13ptBold"/>
        </w:rPr>
        <w:t>Bloomberg 17</w:t>
      </w:r>
    </w:p>
    <w:p w:rsidR="00020533" w:rsidRPr="005E6710" w:rsidRDefault="00020533" w:rsidP="00020533">
      <w:pPr>
        <w:rPr>
          <w:rStyle w:val="Style13ptBold"/>
          <w:b w:val="0"/>
          <w:bCs w:val="0"/>
          <w:sz w:val="16"/>
          <w:szCs w:val="16"/>
        </w:rPr>
      </w:pPr>
      <w:r>
        <w:rPr>
          <w:rStyle w:val="Style13ptBold"/>
          <w:b w:val="0"/>
          <w:bCs w:val="0"/>
          <w:sz w:val="16"/>
          <w:szCs w:val="16"/>
        </w:rPr>
        <w:t xml:space="preserve">(Bloomberg news, scmp.com, “US-China war over South China Sea reefs will not happen, says Philippines’ </w:t>
      </w:r>
      <w:proofErr w:type="spellStart"/>
      <w:r>
        <w:rPr>
          <w:rStyle w:val="Style13ptBold"/>
          <w:b w:val="0"/>
          <w:bCs w:val="0"/>
          <w:sz w:val="16"/>
          <w:szCs w:val="16"/>
        </w:rPr>
        <w:t>defence</w:t>
      </w:r>
      <w:proofErr w:type="spellEnd"/>
      <w:r>
        <w:rPr>
          <w:rStyle w:val="Style13ptBold"/>
          <w:b w:val="0"/>
          <w:bCs w:val="0"/>
          <w:sz w:val="16"/>
          <w:szCs w:val="16"/>
        </w:rPr>
        <w:t xml:space="preserve"> secretary”, </w:t>
      </w:r>
      <w:hyperlink r:id="rId208" w:history="1">
        <w:r w:rsidRPr="00CC7850">
          <w:rPr>
            <w:rStyle w:val="Hyperlink"/>
            <w:sz w:val="16"/>
            <w:szCs w:val="16"/>
          </w:rPr>
          <w:t>https://www.scmp.com/news/china/diplomacy-defence/article/2067821/us-china-war-over-south-china-sea-reefs-will-not-happen</w:t>
        </w:r>
      </w:hyperlink>
      <w:r>
        <w:rPr>
          <w:rStyle w:val="Style13ptBold"/>
          <w:b w:val="0"/>
          <w:bCs w:val="0"/>
          <w:sz w:val="16"/>
          <w:szCs w:val="16"/>
        </w:rPr>
        <w:t>, 2/3/17)//</w:t>
      </w:r>
      <w:proofErr w:type="spellStart"/>
      <w:r>
        <w:rPr>
          <w:rStyle w:val="Style13ptBold"/>
          <w:b w:val="0"/>
          <w:bCs w:val="0"/>
          <w:sz w:val="16"/>
          <w:szCs w:val="16"/>
        </w:rPr>
        <w:t>abaime</w:t>
      </w:r>
      <w:proofErr w:type="spellEnd"/>
    </w:p>
    <w:p w:rsidR="00020533" w:rsidRPr="00386C73" w:rsidRDefault="00020533" w:rsidP="00020533">
      <w:r w:rsidRPr="00386C73">
        <w:rPr>
          <w:u w:val="single"/>
        </w:rPr>
        <w:t>Fears that US President Donald Trump will start a war with China over disputed territory in the South China Sea are overblown</w:t>
      </w:r>
      <w:r w:rsidRPr="00386C73">
        <w:t xml:space="preserve">, </w:t>
      </w:r>
      <w:r w:rsidRPr="003B71EA">
        <w:rPr>
          <w:sz w:val="16"/>
          <w:szCs w:val="16"/>
        </w:rPr>
        <w:t xml:space="preserve">according to Philippine </w:t>
      </w:r>
      <w:proofErr w:type="spellStart"/>
      <w:r w:rsidRPr="003B71EA">
        <w:rPr>
          <w:sz w:val="16"/>
          <w:szCs w:val="16"/>
        </w:rPr>
        <w:t>Defence</w:t>
      </w:r>
      <w:proofErr w:type="spellEnd"/>
      <w:r w:rsidRPr="003B71EA">
        <w:rPr>
          <w:sz w:val="16"/>
          <w:szCs w:val="16"/>
        </w:rPr>
        <w:t xml:space="preserve"> Secretary </w:t>
      </w:r>
      <w:proofErr w:type="spellStart"/>
      <w:r w:rsidRPr="003B71EA">
        <w:rPr>
          <w:sz w:val="16"/>
          <w:szCs w:val="16"/>
        </w:rPr>
        <w:t>Delfin</w:t>
      </w:r>
      <w:proofErr w:type="spellEnd"/>
      <w:r w:rsidRPr="003B71EA">
        <w:rPr>
          <w:sz w:val="16"/>
          <w:szCs w:val="16"/>
        </w:rPr>
        <w:t xml:space="preserve"> </w:t>
      </w:r>
      <w:proofErr w:type="spellStart"/>
      <w:r w:rsidRPr="003B71EA">
        <w:rPr>
          <w:sz w:val="16"/>
          <w:szCs w:val="16"/>
        </w:rPr>
        <w:t>Lorenzana</w:t>
      </w:r>
      <w:proofErr w:type="spellEnd"/>
      <w:r w:rsidRPr="00386C73">
        <w:t>.</w:t>
      </w:r>
    </w:p>
    <w:p w:rsidR="00020533" w:rsidRPr="003B71EA" w:rsidRDefault="00020533" w:rsidP="00020533">
      <w:pPr>
        <w:rPr>
          <w:sz w:val="16"/>
          <w:szCs w:val="16"/>
        </w:rPr>
      </w:pPr>
      <w:r w:rsidRPr="003B71EA">
        <w:rPr>
          <w:sz w:val="16"/>
          <w:szCs w:val="16"/>
        </w:rPr>
        <w:t xml:space="preserve">“I don’t think it will happen,” </w:t>
      </w:r>
      <w:proofErr w:type="spellStart"/>
      <w:r w:rsidRPr="003B71EA">
        <w:rPr>
          <w:sz w:val="16"/>
          <w:szCs w:val="16"/>
        </w:rPr>
        <w:t>Lorenzana</w:t>
      </w:r>
      <w:proofErr w:type="spellEnd"/>
      <w:r w:rsidRPr="003B71EA">
        <w:rPr>
          <w:sz w:val="16"/>
          <w:szCs w:val="16"/>
        </w:rPr>
        <w:t xml:space="preserve">, 68, who spent more than a decade as the </w:t>
      </w:r>
      <w:proofErr w:type="spellStart"/>
      <w:r w:rsidRPr="003B71EA">
        <w:rPr>
          <w:sz w:val="16"/>
          <w:szCs w:val="16"/>
        </w:rPr>
        <w:t>defence</w:t>
      </w:r>
      <w:proofErr w:type="spellEnd"/>
      <w:r w:rsidRPr="003B71EA">
        <w:rPr>
          <w:sz w:val="16"/>
          <w:szCs w:val="16"/>
        </w:rPr>
        <w:t xml:space="preserve"> attaché and war veteran’s representative in Washington, said in an interview at his Camp Aguinaldo headquarters in Manila on Thursday.</w:t>
      </w:r>
    </w:p>
    <w:p w:rsidR="00020533" w:rsidRPr="00386C73" w:rsidRDefault="00020533" w:rsidP="00020533">
      <w:r w:rsidRPr="00386C73">
        <w:t>“</w:t>
      </w:r>
      <w:r w:rsidRPr="005E6710">
        <w:rPr>
          <w:u w:val="single"/>
        </w:rPr>
        <w:t>Trump is a businessman and he knows that if war breaks out, businesses will suffer</w:t>
      </w:r>
      <w:r w:rsidRPr="00386C73">
        <w:t>.”</w:t>
      </w:r>
    </w:p>
    <w:p w:rsidR="00020533" w:rsidRPr="005E6710" w:rsidRDefault="00020533" w:rsidP="00020533">
      <w:pPr>
        <w:rPr>
          <w:u w:val="single"/>
        </w:rPr>
      </w:pPr>
      <w:r w:rsidRPr="005E6710">
        <w:rPr>
          <w:u w:val="single"/>
        </w:rPr>
        <w:t xml:space="preserve">The newly confirmed US Secretary of State Rex </w:t>
      </w:r>
      <w:proofErr w:type="spellStart"/>
      <w:r w:rsidRPr="005E6710">
        <w:rPr>
          <w:u w:val="single"/>
        </w:rPr>
        <w:t>Tillerson</w:t>
      </w:r>
      <w:proofErr w:type="spellEnd"/>
      <w:r w:rsidRPr="005E6710">
        <w:rPr>
          <w:u w:val="single"/>
        </w:rPr>
        <w:t xml:space="preserve"> drew a sharp rebuke from Beijing in January when he said the US would seek to prevent China from accessing facilities it built on artificial reefs in the South China Sea.</w:t>
      </w:r>
    </w:p>
    <w:p w:rsidR="00020533" w:rsidRPr="005E6710" w:rsidRDefault="00020533" w:rsidP="00020533">
      <w:pPr>
        <w:rPr>
          <w:u w:val="single"/>
        </w:rPr>
      </w:pPr>
      <w:r w:rsidRPr="005E6710">
        <w:rPr>
          <w:u w:val="single"/>
        </w:rPr>
        <w:t xml:space="preserve">After years of pushing back aggressively against China’s claims – including a victory before an international tribunal last year – </w:t>
      </w:r>
      <w:proofErr w:type="spellStart"/>
      <w:r w:rsidRPr="005E6710">
        <w:rPr>
          <w:u w:val="single"/>
        </w:rPr>
        <w:t>Duterte</w:t>
      </w:r>
      <w:proofErr w:type="spellEnd"/>
      <w:r w:rsidRPr="005E6710">
        <w:rPr>
          <w:u w:val="single"/>
        </w:rPr>
        <w:t xml:space="preserve"> has adopted a softer approach towards Beijing, which has a much stronger military.</w:t>
      </w:r>
    </w:p>
    <w:p w:rsidR="00020533" w:rsidRDefault="00020533" w:rsidP="00020533">
      <w:pPr>
        <w:rPr>
          <w:u w:val="single"/>
        </w:rPr>
      </w:pPr>
      <w:r w:rsidRPr="005E6710">
        <w:rPr>
          <w:u w:val="single"/>
        </w:rPr>
        <w:t xml:space="preserve">With their threats to China, Trump and </w:t>
      </w:r>
      <w:proofErr w:type="spellStart"/>
      <w:r w:rsidRPr="005E6710">
        <w:rPr>
          <w:u w:val="single"/>
        </w:rPr>
        <w:t>Tillerson</w:t>
      </w:r>
      <w:proofErr w:type="spellEnd"/>
      <w:r w:rsidRPr="005E6710">
        <w:rPr>
          <w:u w:val="single"/>
        </w:rPr>
        <w:t xml:space="preserve"> are making rookie blunders that will only hurt US credibility</w:t>
      </w:r>
    </w:p>
    <w:p w:rsidR="00020533" w:rsidRDefault="00020533" w:rsidP="00020533">
      <w:pPr>
        <w:rPr>
          <w:u w:val="single"/>
        </w:rPr>
      </w:pPr>
    </w:p>
    <w:p w:rsidR="00020533" w:rsidRDefault="00020533" w:rsidP="00020533">
      <w:pPr>
        <w:pStyle w:val="Heading4"/>
      </w:pPr>
      <w:r>
        <w:t>No SCS war but appeasement is key</w:t>
      </w:r>
    </w:p>
    <w:p w:rsidR="00020533" w:rsidRDefault="00020533" w:rsidP="00020533">
      <w:pPr>
        <w:rPr>
          <w:rStyle w:val="Style13ptBold"/>
        </w:rPr>
      </w:pPr>
      <w:proofErr w:type="spellStart"/>
      <w:r w:rsidRPr="00AA5114">
        <w:rPr>
          <w:rStyle w:val="Style13ptBold"/>
        </w:rPr>
        <w:t>Paal</w:t>
      </w:r>
      <w:proofErr w:type="spellEnd"/>
      <w:r w:rsidRPr="00AA5114">
        <w:rPr>
          <w:rStyle w:val="Style13ptBold"/>
        </w:rPr>
        <w:t xml:space="preserve"> 12</w:t>
      </w:r>
    </w:p>
    <w:p w:rsidR="00020533" w:rsidRPr="00AA5114" w:rsidRDefault="00020533" w:rsidP="00020533">
      <w:pPr>
        <w:rPr>
          <w:rStyle w:val="Style13ptBold"/>
          <w:b w:val="0"/>
          <w:bCs w:val="0"/>
          <w:sz w:val="16"/>
          <w:szCs w:val="16"/>
        </w:rPr>
      </w:pPr>
      <w:r>
        <w:rPr>
          <w:rStyle w:val="Style13ptBold"/>
          <w:b w:val="0"/>
          <w:bCs w:val="0"/>
          <w:sz w:val="16"/>
          <w:szCs w:val="16"/>
        </w:rPr>
        <w:t xml:space="preserve">(Douglass, vice president for studies at the Carnegie Endowment for International Peace where he directs the endowment's Asia Program, thediplomat.com, “Why the South China Sea is not a "Sudetenland Moment"’, </w:t>
      </w:r>
      <w:hyperlink r:id="rId209" w:history="1">
        <w:r w:rsidRPr="00CC7850">
          <w:rPr>
            <w:rStyle w:val="Hyperlink"/>
            <w:sz w:val="16"/>
            <w:szCs w:val="16"/>
          </w:rPr>
          <w:t>https://thediplomat.com/2012/08/why-the-south-china-sea-is-not-a-sudetenland-moment/</w:t>
        </w:r>
      </w:hyperlink>
      <w:r>
        <w:rPr>
          <w:rStyle w:val="Style13ptBold"/>
          <w:b w:val="0"/>
          <w:bCs w:val="0"/>
          <w:sz w:val="16"/>
          <w:szCs w:val="16"/>
        </w:rPr>
        <w:t>, 8/18/12)//</w:t>
      </w:r>
      <w:proofErr w:type="spellStart"/>
      <w:r>
        <w:rPr>
          <w:rStyle w:val="Style13ptBold"/>
          <w:b w:val="0"/>
          <w:bCs w:val="0"/>
          <w:sz w:val="16"/>
          <w:szCs w:val="16"/>
        </w:rPr>
        <w:t>abaime</w:t>
      </w:r>
      <w:proofErr w:type="spellEnd"/>
    </w:p>
    <w:p w:rsidR="00020533" w:rsidRPr="00A809B7" w:rsidRDefault="00020533" w:rsidP="00020533">
      <w:pPr>
        <w:rPr>
          <w:u w:val="single"/>
        </w:rPr>
      </w:pPr>
      <w:r w:rsidRPr="004C02AA">
        <w:rPr>
          <w:sz w:val="16"/>
          <w:szCs w:val="16"/>
        </w:rPr>
        <w:t>This is where</w:t>
      </w:r>
      <w:r>
        <w:t xml:space="preserve"> </w:t>
      </w:r>
      <w:r w:rsidRPr="00A809B7">
        <w:rPr>
          <w:u w:val="single"/>
        </w:rPr>
        <w:t xml:space="preserve">the United States needs to move with caution </w:t>
      </w:r>
      <w:r w:rsidRPr="00A809B7">
        <w:rPr>
          <w:sz w:val="16"/>
          <w:szCs w:val="16"/>
        </w:rPr>
        <w:t>and only after thinking many steps ahead. The overriding strategic objective of the United States in Asia is to manage China’s rise—which appears inevitable—in ways that do not diminish vital American interests in the region</w:t>
      </w:r>
      <w:r>
        <w:t xml:space="preserve">. </w:t>
      </w:r>
      <w:r w:rsidRPr="00A809B7">
        <w:rPr>
          <w:u w:val="single"/>
        </w:rPr>
        <w:t>Navigating the transition period peacefully requires strength and consistency as well as the recognition of changing realities. Severe tests of the Sino-American relationship are to be expected as the United States works to persuade China to accept the existing international rules and principles that have brought prolonged peace, stability, and prosperity to the participants, especially China.</w:t>
      </w:r>
    </w:p>
    <w:p w:rsidR="00020533" w:rsidRPr="00A809B7" w:rsidRDefault="00020533" w:rsidP="00020533">
      <w:pPr>
        <w:rPr>
          <w:u w:val="single"/>
        </w:rPr>
      </w:pPr>
      <w:r w:rsidRPr="00A809B7">
        <w:rPr>
          <w:sz w:val="16"/>
          <w:szCs w:val="16"/>
        </w:rPr>
        <w:t>China’s immediate neighbors are by definition weaker than the much larger People’s Republic.</w:t>
      </w:r>
      <w:r>
        <w:t xml:space="preserve"> </w:t>
      </w:r>
      <w:r w:rsidRPr="00A809B7">
        <w:rPr>
          <w:u w:val="single"/>
        </w:rPr>
        <w:t xml:space="preserve">Beijing’s </w:t>
      </w:r>
      <w:proofErr w:type="gramStart"/>
      <w:r w:rsidRPr="00A809B7">
        <w:rPr>
          <w:u w:val="single"/>
        </w:rPr>
        <w:t xml:space="preserve">temptations to exploit that differential in </w:t>
      </w:r>
      <w:r w:rsidRPr="008D577D">
        <w:rPr>
          <w:b/>
          <w:bCs/>
          <w:u w:val="single"/>
        </w:rPr>
        <w:t>power needs</w:t>
      </w:r>
      <w:proofErr w:type="gramEnd"/>
      <w:r w:rsidRPr="008D577D">
        <w:rPr>
          <w:b/>
          <w:bCs/>
          <w:u w:val="single"/>
        </w:rPr>
        <w:t xml:space="preserve"> to be resisted with policies that reward positive behavior</w:t>
      </w:r>
      <w:r w:rsidRPr="00A809B7">
        <w:rPr>
          <w:u w:val="single"/>
        </w:rPr>
        <w:t xml:space="preserve"> and raise the cost of negative behavior.</w:t>
      </w:r>
    </w:p>
    <w:p w:rsidR="00020533" w:rsidRPr="004C02AA" w:rsidRDefault="00020533" w:rsidP="00020533">
      <w:pPr>
        <w:rPr>
          <w:sz w:val="16"/>
          <w:szCs w:val="16"/>
        </w:rPr>
      </w:pPr>
      <w:r w:rsidRPr="004C02AA">
        <w:rPr>
          <w:sz w:val="16"/>
          <w:szCs w:val="16"/>
        </w:rPr>
        <w:t xml:space="preserve">It was likely such a calculus that led to last week’s State Department warning to Beijing. Many in Washington resented China’s strong-arm tactics at the recent ASEAN Regional Forum meeting that prevented the issuance of a communiqué from the annual gathering for the first time in forty-five years, explicitly due to disputes about the South China Sea. Moreover, China has increased its naval deployments and added to its various civilian fleets operating in the sea. China’s announcement of the creation of </w:t>
      </w:r>
      <w:proofErr w:type="spellStart"/>
      <w:r w:rsidRPr="004C02AA">
        <w:rPr>
          <w:sz w:val="16"/>
          <w:szCs w:val="16"/>
        </w:rPr>
        <w:t>Sansha</w:t>
      </w:r>
      <w:proofErr w:type="spellEnd"/>
      <w:r w:rsidRPr="004C02AA">
        <w:rPr>
          <w:sz w:val="16"/>
          <w:szCs w:val="16"/>
        </w:rPr>
        <w:t xml:space="preserve"> municipality and its sister military garrison in the disputed area seemed to push Washington’s patience past its limits. One can imagine U.S. officials arguing that aggressive People’s Liberation Army officers and other Chinese nationalists need to be taught that their policies are counterproductive.</w:t>
      </w:r>
    </w:p>
    <w:p w:rsidR="00020533" w:rsidRPr="008D577D" w:rsidRDefault="00020533" w:rsidP="00020533">
      <w:pPr>
        <w:rPr>
          <w:sz w:val="16"/>
          <w:szCs w:val="16"/>
        </w:rPr>
      </w:pPr>
      <w:r w:rsidRPr="008D577D">
        <w:rPr>
          <w:sz w:val="16"/>
          <w:szCs w:val="16"/>
        </w:rPr>
        <w:t>The test for such an initiative by the United States is whether it is effective in reaching its main strategic goal. Judging from the outrage coming from China at being singled out, after Vietnam and the Philippines had taken steps without being criticized to secure resources in the contested sea before China’s own actions, the U.S. statement seems to be backfiring.</w:t>
      </w:r>
    </w:p>
    <w:p w:rsidR="00020533" w:rsidRPr="008D577D" w:rsidRDefault="00020533" w:rsidP="00020533">
      <w:pPr>
        <w:rPr>
          <w:sz w:val="16"/>
          <w:szCs w:val="16"/>
        </w:rPr>
      </w:pPr>
      <w:r w:rsidRPr="008D577D">
        <w:rPr>
          <w:sz w:val="16"/>
          <w:szCs w:val="16"/>
        </w:rPr>
        <w:t xml:space="preserve">Just weeks before the recent upswing in tensions, the Obama administration had successfully hosted a visit by Philippines President </w:t>
      </w:r>
      <w:proofErr w:type="spellStart"/>
      <w:r w:rsidRPr="008D577D">
        <w:rPr>
          <w:sz w:val="16"/>
          <w:szCs w:val="16"/>
        </w:rPr>
        <w:t>Benigno</w:t>
      </w:r>
      <w:proofErr w:type="spellEnd"/>
      <w:r w:rsidRPr="008D577D">
        <w:rPr>
          <w:sz w:val="16"/>
          <w:szCs w:val="16"/>
        </w:rPr>
        <w:t xml:space="preserve"> S. Aquino III that Manila had hoped would bring Washington more closely in line behind Philippine claims. Obama gently let Aquino know that Washington’s support for the alliance is strong and growing, but that South China Sea claims are for Manila to handle alone or together with the other claimants. The United States will provide support for principled negotiations and a peaceful resolution, but not specific outcomes.</w:t>
      </w:r>
    </w:p>
    <w:p w:rsidR="00020533" w:rsidRPr="008D577D" w:rsidRDefault="00020533" w:rsidP="00020533">
      <w:pPr>
        <w:rPr>
          <w:u w:val="single"/>
        </w:rPr>
      </w:pPr>
      <w:r w:rsidRPr="008D577D">
        <w:rPr>
          <w:sz w:val="16"/>
          <w:szCs w:val="16"/>
        </w:rPr>
        <w:t>Now</w:t>
      </w:r>
      <w:r>
        <w:t xml:space="preserve">, </w:t>
      </w:r>
      <w:r w:rsidRPr="008D577D">
        <w:rPr>
          <w:u w:val="single"/>
        </w:rPr>
        <w:t>by singling Beijing out for criticism, but not the others, Chinese observers believe the United States has taken sides against China. This has undermined the U.S. assertions of a principled approach based on international law by appearing not to be impartial.</w:t>
      </w:r>
    </w:p>
    <w:p w:rsidR="00020533" w:rsidRDefault="00020533" w:rsidP="00020533">
      <w:r w:rsidRPr="006E13AD">
        <w:rPr>
          <w:u w:val="single"/>
        </w:rPr>
        <w:t xml:space="preserve">U.S. direct interests in the South China Sea are not unlimited. The United States has no territorial claims on the minuscule land features there. American firms and citizens are not now at risk. </w:t>
      </w:r>
      <w:r w:rsidRPr="006E13AD">
        <w:rPr>
          <w:sz w:val="16"/>
          <w:szCs w:val="16"/>
        </w:rPr>
        <w:t>Freedom of navigation is paramount, and China has a minority view under UNCLOS of what constitutes legitimate activity by naval vessels in its exclusive economic zones, which it claims for most of the South China Sea</w:t>
      </w:r>
      <w:r>
        <w:t xml:space="preserve">. </w:t>
      </w:r>
      <w:r w:rsidRPr="006E13AD">
        <w:rPr>
          <w:u w:val="single"/>
        </w:rPr>
        <w:t>There is a constant risk of American intelligence collection activity crashing into China’s insistence on the right to deny such activity. So far, this potential source of friction is being managed through political leadership by both sides, in the interest of preventing serious incidents and a deterioration of the overall U.S.-China relationship</w:t>
      </w:r>
      <w:r>
        <w:t>.</w:t>
      </w:r>
    </w:p>
    <w:p w:rsidR="00020533" w:rsidRPr="003F3C4F" w:rsidRDefault="00020533" w:rsidP="00020533">
      <w:pPr>
        <w:rPr>
          <w:u w:val="single"/>
        </w:rPr>
      </w:pPr>
      <w:r w:rsidRPr="003F3C4F">
        <w:rPr>
          <w:u w:val="single"/>
        </w:rPr>
        <w:t>In view of the potential disruptive effects brought about by China’s rise and its neighbors’ responses, the United States has a further interest in a peaceful settlement. Moreover, reinforcement of the rule of international law is in America’s interest in reducing the cost of maintaining stability and managing change going forward.</w:t>
      </w:r>
    </w:p>
    <w:p w:rsidR="00020533" w:rsidRPr="003F3C4F" w:rsidRDefault="00020533" w:rsidP="00020533">
      <w:pPr>
        <w:rPr>
          <w:sz w:val="16"/>
          <w:szCs w:val="16"/>
        </w:rPr>
      </w:pPr>
      <w:r w:rsidRPr="003F3C4F">
        <w:rPr>
          <w:sz w:val="16"/>
          <w:szCs w:val="16"/>
        </w:rPr>
        <w:t>Today,</w:t>
      </w:r>
      <w:r>
        <w:t xml:space="preserve"> </w:t>
      </w:r>
      <w:r w:rsidRPr="003F3C4F">
        <w:rPr>
          <w:u w:val="single"/>
        </w:rPr>
        <w:t>the South China Sea is not at the “Sudetenland” moment of the twenty-first century, which calls for standing up to aggression and the rejection of appeasement. China has not militarized its foreign policy and does not appear equipped to do so for a long time.</w:t>
      </w:r>
      <w:r>
        <w:t xml:space="preserve"> </w:t>
      </w:r>
      <w:r w:rsidRPr="003F3C4F">
        <w:rPr>
          <w:sz w:val="16"/>
          <w:szCs w:val="16"/>
        </w:rPr>
        <w:t>Its neighbors are not supine, and they show on occasion, when needed, that they are able to coalesce against Chinese actions that they judge as going too far. At the same time, China and those neighbors have more going constructively in trade, investment, and other relations with each other than is at risk in this dispute.</w:t>
      </w:r>
    </w:p>
    <w:p w:rsidR="00020533" w:rsidRDefault="00020533" w:rsidP="00020533">
      <w:r w:rsidRPr="004C02AA">
        <w:rPr>
          <w:u w:val="single"/>
        </w:rPr>
        <w:t>This suggests the makings of a manageable situation, even if it remains impossible to resolve for years to come.</w:t>
      </w:r>
      <w:r>
        <w:t xml:space="preserve"> </w:t>
      </w:r>
      <w:r w:rsidRPr="004C02AA">
        <w:rPr>
          <w:sz w:val="16"/>
          <w:szCs w:val="16"/>
        </w:rPr>
        <w:t>Different Asian societies are quite accustomed to living with unresolved disputes, often for centuries.</w:t>
      </w:r>
    </w:p>
    <w:p w:rsidR="00020533" w:rsidRPr="004C02AA" w:rsidRDefault="00020533" w:rsidP="00020533">
      <w:pPr>
        <w:rPr>
          <w:sz w:val="16"/>
          <w:szCs w:val="16"/>
        </w:rPr>
      </w:pPr>
      <w:r w:rsidRPr="004C02AA">
        <w:rPr>
          <w:u w:val="single"/>
        </w:rPr>
        <w:t xml:space="preserve">In light of this reality, the United States would do well to adhere to principled positions it has already articulated, and stand for a process that is fair to all disputants and those who will be affected at the margins. </w:t>
      </w:r>
      <w:r w:rsidRPr="004C02AA">
        <w:rPr>
          <w:sz w:val="16"/>
          <w:szCs w:val="16"/>
        </w:rPr>
        <w:t>To do that, Washington will need to protect its position of impartiality and avoid repetition of the misconceived State Department press statement.</w:t>
      </w:r>
    </w:p>
    <w:p w:rsidR="00020533" w:rsidRDefault="00020533" w:rsidP="00020533"/>
    <w:p w:rsidR="0007323E" w:rsidRDefault="00020533" w:rsidP="0007323E">
      <w:pPr>
        <w:pStyle w:val="Heading3"/>
      </w:pPr>
      <w:r>
        <w:t xml:space="preserve">2ac – link turn – </w:t>
      </w:r>
      <w:proofErr w:type="spellStart"/>
      <w:r>
        <w:t>scs</w:t>
      </w:r>
      <w:proofErr w:type="spellEnd"/>
    </w:p>
    <w:p w:rsidR="00020533" w:rsidRPr="00020533" w:rsidRDefault="00020533" w:rsidP="00020533"/>
    <w:p w:rsidR="0007323E" w:rsidRDefault="0007323E" w:rsidP="0007323E">
      <w:pPr>
        <w:pStyle w:val="Heading4"/>
      </w:pPr>
      <w:r>
        <w:t xml:space="preserve">Cooperation is key to prevent a SCS war – the plan solves </w:t>
      </w:r>
    </w:p>
    <w:p w:rsidR="0007323E" w:rsidRDefault="0007323E" w:rsidP="0007323E">
      <w:pPr>
        <w:rPr>
          <w:rStyle w:val="Style13ptBold"/>
        </w:rPr>
      </w:pPr>
      <w:proofErr w:type="spellStart"/>
      <w:r w:rsidRPr="00073933">
        <w:rPr>
          <w:rStyle w:val="Style13ptBold"/>
        </w:rPr>
        <w:t>DePetris</w:t>
      </w:r>
      <w:proofErr w:type="spellEnd"/>
      <w:r w:rsidRPr="00073933">
        <w:rPr>
          <w:rStyle w:val="Style13ptBold"/>
        </w:rPr>
        <w:t xml:space="preserve"> 18</w:t>
      </w:r>
    </w:p>
    <w:p w:rsidR="0007323E" w:rsidRPr="00073933" w:rsidRDefault="0007323E" w:rsidP="0007323E">
      <w:pPr>
        <w:rPr>
          <w:rStyle w:val="Style13ptBold"/>
          <w:b w:val="0"/>
          <w:bCs w:val="0"/>
          <w:sz w:val="16"/>
          <w:szCs w:val="16"/>
        </w:rPr>
      </w:pPr>
      <w:r>
        <w:rPr>
          <w:rStyle w:val="Style13ptBold"/>
          <w:b w:val="0"/>
          <w:bCs w:val="0"/>
          <w:sz w:val="16"/>
          <w:szCs w:val="16"/>
        </w:rPr>
        <w:t xml:space="preserve">(Daniel, fellow at Defense Priorities with a masters of political science from Syracuse, nationalinterest.org, “What America Can Do to Avoid War in the South China Sea”, </w:t>
      </w:r>
      <w:hyperlink r:id="rId210" w:history="1">
        <w:r w:rsidRPr="00CC7850">
          <w:rPr>
            <w:rStyle w:val="Hyperlink"/>
            <w:sz w:val="16"/>
            <w:szCs w:val="16"/>
          </w:rPr>
          <w:t>https://nationalinterest.org/blog/skeptics/what-america-can-do-avoid-war-south-china-sea-37157</w:t>
        </w:r>
      </w:hyperlink>
      <w:r>
        <w:rPr>
          <w:rStyle w:val="Style13ptBold"/>
          <w:b w:val="0"/>
          <w:bCs w:val="0"/>
          <w:sz w:val="16"/>
          <w:szCs w:val="16"/>
        </w:rPr>
        <w:t>, 11/26/18)//</w:t>
      </w:r>
      <w:proofErr w:type="spellStart"/>
      <w:r>
        <w:rPr>
          <w:rStyle w:val="Style13ptBold"/>
          <w:b w:val="0"/>
          <w:bCs w:val="0"/>
          <w:sz w:val="16"/>
          <w:szCs w:val="16"/>
        </w:rPr>
        <w:t>abaime</w:t>
      </w:r>
      <w:proofErr w:type="spellEnd"/>
    </w:p>
    <w:p w:rsidR="0007323E" w:rsidRPr="00073933" w:rsidRDefault="0007323E" w:rsidP="0007323E">
      <w:pPr>
        <w:rPr>
          <w:sz w:val="16"/>
          <w:szCs w:val="16"/>
        </w:rPr>
      </w:pPr>
      <w:r w:rsidRPr="002137B8">
        <w:rPr>
          <w:u w:val="single"/>
        </w:rPr>
        <w:t>Neither side is backing down</w:t>
      </w:r>
      <w:r w:rsidRPr="00073933">
        <w:rPr>
          <w:sz w:val="16"/>
          <w:szCs w:val="16"/>
        </w:rPr>
        <w:t>—nor does either country seem interested in a compromise. During an interview on November 13, Vice President Mike Pence was asked about China’s failure to meet American demands over unfair trade practices, political interference, and military maneuvers in the South China Sea. Pence’s response was “Then so be it... We [the U.S.] are here to stay.” The People’s Liberation Army-Navy, it seems, can try to bully its Southeast Asian neighbors and construct artificial islands with anti-ship missile batteries all it wants. But, as far as Washington is concerned, America will continue flying and sailing in the open seas whether Chinese President Xi Jinping likes it or not.</w:t>
      </w:r>
    </w:p>
    <w:p w:rsidR="0007323E" w:rsidRPr="002137B8" w:rsidRDefault="0007323E" w:rsidP="0007323E">
      <w:pPr>
        <w:rPr>
          <w:u w:val="single"/>
        </w:rPr>
      </w:pPr>
      <w:r w:rsidRPr="002137B8">
        <w:rPr>
          <w:u w:val="single"/>
        </w:rPr>
        <w:t>It’s all fun and games, of course, until someone gets hurt. It was less than two months ago when a Chinese destroyer came dangerously close (forty-five yards) to the USS Decatur, a brazen challenge from the Chinese Navy that could have resulted in a disaster at sea if U.S. sailors didn’t avoid a collision. An incident was fortunately prevented, but the fact American and Chinese warships and aircraft are increasingly coming into close proximity in the waters and airspace of the South China Sea means that it’s possible the two largest economies and military spenders could succumb to</w:t>
      </w:r>
      <w:r>
        <w:t xml:space="preserve"> </w:t>
      </w:r>
      <w:r w:rsidRPr="00073933">
        <w:rPr>
          <w:sz w:val="16"/>
          <w:szCs w:val="16"/>
        </w:rPr>
        <w:t>what Harvard University’s Graham Allison calls the “</w:t>
      </w:r>
      <w:proofErr w:type="spellStart"/>
      <w:r w:rsidRPr="00073933">
        <w:rPr>
          <w:sz w:val="16"/>
          <w:szCs w:val="16"/>
        </w:rPr>
        <w:t>Thucydides’s</w:t>
      </w:r>
      <w:proofErr w:type="spellEnd"/>
      <w:r w:rsidRPr="00073933">
        <w:rPr>
          <w:sz w:val="16"/>
          <w:szCs w:val="16"/>
        </w:rPr>
        <w:t xml:space="preserve"> Trap.” That Trap is a scenario whereby a rising power and an established power seeking to stay on top go down the rabbit hole of</w:t>
      </w:r>
      <w:r>
        <w:t xml:space="preserve"> </w:t>
      </w:r>
      <w:r w:rsidRPr="002137B8">
        <w:rPr>
          <w:u w:val="single"/>
        </w:rPr>
        <w:t>a full-blown confrontation</w:t>
      </w:r>
      <w:r w:rsidRPr="00073933">
        <w:rPr>
          <w:sz w:val="16"/>
          <w:szCs w:val="16"/>
          <w:u w:val="single"/>
        </w:rPr>
        <w:t>.</w:t>
      </w:r>
      <w:r w:rsidRPr="00073933">
        <w:rPr>
          <w:sz w:val="16"/>
          <w:szCs w:val="16"/>
        </w:rPr>
        <w:t xml:space="preserve"> Moreover, as Allison has written</w:t>
      </w:r>
      <w:r>
        <w:t xml:space="preserve">, </w:t>
      </w:r>
      <w:r w:rsidRPr="002137B8">
        <w:rPr>
          <w:u w:val="single"/>
        </w:rPr>
        <w:t>conflict can even occur when business-as-usual prevails, often through miscalculation, fear, paranoia, and competition.</w:t>
      </w:r>
    </w:p>
    <w:p w:rsidR="0007323E" w:rsidRPr="002137B8" w:rsidRDefault="0007323E" w:rsidP="0007323E">
      <w:pPr>
        <w:rPr>
          <w:u w:val="single"/>
        </w:rPr>
      </w:pPr>
      <w:r w:rsidRPr="002137B8">
        <w:rPr>
          <w:u w:val="single"/>
        </w:rPr>
        <w:t>As unbelievable as a war between the United States and China may seem at present, history shows that the unbelievable can happen.</w:t>
      </w:r>
    </w:p>
    <w:p w:rsidR="0007323E" w:rsidRPr="00073933" w:rsidRDefault="0007323E" w:rsidP="0007323E">
      <w:pPr>
        <w:rPr>
          <w:sz w:val="16"/>
          <w:szCs w:val="16"/>
        </w:rPr>
      </w:pPr>
      <w:r w:rsidRPr="00073933">
        <w:rPr>
          <w:sz w:val="16"/>
          <w:szCs w:val="16"/>
        </w:rPr>
        <w:t>The South China Sea is not at all ripe for a final settlement. But the least Washington and Beijing can do is brainstorm about procedures and techniques that aim to promote more predictability and ensure another incident at sea doesn’t trigger a shooting war.</w:t>
      </w:r>
    </w:p>
    <w:p w:rsidR="0007323E" w:rsidRPr="002137B8" w:rsidRDefault="0007323E" w:rsidP="0007323E">
      <w:pPr>
        <w:rPr>
          <w:u w:val="single"/>
        </w:rPr>
      </w:pPr>
      <w:r w:rsidRPr="002137B8">
        <w:rPr>
          <w:u w:val="single"/>
        </w:rPr>
        <w:t>The United States has made it abundantly clear through meetings with Chinese officials and public comments that freedom of navigation exercises in the South China Sea will continue. For better or worse, Chinese officials have made it equally clear that they see these same exercises as a hostile attempt by an aggressive superpower to limit China’s flexibility in what it claims as Chinese territory.</w:t>
      </w:r>
    </w:p>
    <w:p w:rsidR="0007323E" w:rsidRDefault="0007323E" w:rsidP="0007323E">
      <w:pPr>
        <w:rPr>
          <w:u w:val="single"/>
        </w:rPr>
      </w:pPr>
      <w:r w:rsidRPr="002137B8">
        <w:rPr>
          <w:b/>
          <w:bCs/>
          <w:u w:val="single"/>
        </w:rPr>
        <w:t>Communication in such a situation is crucial.</w:t>
      </w:r>
      <w:r w:rsidRPr="002137B8">
        <w:rPr>
          <w:u w:val="single"/>
        </w:rPr>
        <w:t xml:space="preserve"> Washington and Beijing should establish a hotline at the working level between their respective military officers responsible for overseeing operations in the South China Sea region.</w:t>
      </w:r>
      <w:r>
        <w:t xml:space="preserve"> </w:t>
      </w:r>
      <w:r w:rsidRPr="00073933">
        <w:rPr>
          <w:sz w:val="16"/>
          <w:szCs w:val="16"/>
        </w:rPr>
        <w:t>This is hardly a novel concept. In 2008</w:t>
      </w:r>
      <w:r>
        <w:t xml:space="preserve">, </w:t>
      </w:r>
      <w:r w:rsidRPr="002137B8">
        <w:rPr>
          <w:u w:val="single"/>
        </w:rPr>
        <w:t>the United States and China set up a direct line between their defense ministers, an operational link that has rarely been used in the ensuing decade</w:t>
      </w:r>
      <w:r w:rsidRPr="00073933">
        <w:rPr>
          <w:sz w:val="16"/>
          <w:szCs w:val="16"/>
        </w:rPr>
        <w:t xml:space="preserve">. In August 2017, U.S. Chairman of the Joint Chiefs Gen. Joe </w:t>
      </w:r>
      <w:proofErr w:type="spellStart"/>
      <w:r w:rsidRPr="00073933">
        <w:rPr>
          <w:sz w:val="16"/>
          <w:szCs w:val="16"/>
        </w:rPr>
        <w:t>Dunford</w:t>
      </w:r>
      <w:proofErr w:type="spellEnd"/>
      <w:r w:rsidRPr="00073933">
        <w:rPr>
          <w:sz w:val="16"/>
          <w:szCs w:val="16"/>
        </w:rPr>
        <w:t xml:space="preserve"> and Gen. Fang </w:t>
      </w:r>
      <w:proofErr w:type="spellStart"/>
      <w:r w:rsidRPr="00073933">
        <w:rPr>
          <w:sz w:val="16"/>
          <w:szCs w:val="16"/>
        </w:rPr>
        <w:t>Fenghui</w:t>
      </w:r>
      <w:proofErr w:type="spellEnd"/>
      <w:r w:rsidRPr="00073933">
        <w:rPr>
          <w:sz w:val="16"/>
          <w:szCs w:val="16"/>
        </w:rPr>
        <w:t>, the chief of China’s Joint Staff, did the same with a channel of their own</w:t>
      </w:r>
      <w:r>
        <w:t xml:space="preserve">. Such </w:t>
      </w:r>
      <w:r w:rsidRPr="002137B8">
        <w:rPr>
          <w:u w:val="single"/>
        </w:rPr>
        <w:t>dialogue mechanisms are common-sense measures designed to solidly a constructive professional relationship among the top civilian and military defense leaders, enhance understanding between both sides, and form a reliable contact point that can be used quickly to de-escalate an incident before it turns into a crisis. China and Japan both saw the wisdom in such a channel for possible friction in the East China Sea; there is no reason why America and China can’t do the same in waters that are even more congested.</w:t>
      </w:r>
    </w:p>
    <w:p w:rsidR="00020533" w:rsidRDefault="00020533" w:rsidP="00020533">
      <w:pPr>
        <w:pStyle w:val="Heading3"/>
      </w:pPr>
      <w:r>
        <w:t>2ac – link turn – Taiwan</w:t>
      </w:r>
    </w:p>
    <w:p w:rsidR="00020533" w:rsidRPr="00020533" w:rsidRDefault="00020533" w:rsidP="00020533"/>
    <w:p w:rsidR="00020533" w:rsidRDefault="00020533" w:rsidP="00020533">
      <w:pPr>
        <w:pStyle w:val="Heading4"/>
      </w:pPr>
      <w:r>
        <w:t xml:space="preserve">Compromise – especially over Taiwan – is key to resolve SCS disputes </w:t>
      </w:r>
    </w:p>
    <w:p w:rsidR="00020533" w:rsidRDefault="00020533" w:rsidP="00020533">
      <w:pPr>
        <w:rPr>
          <w:rStyle w:val="Style13ptBold"/>
        </w:rPr>
      </w:pPr>
      <w:r w:rsidRPr="009F75A3">
        <w:rPr>
          <w:rStyle w:val="Style13ptBold"/>
        </w:rPr>
        <w:t>Carpenter 18</w:t>
      </w:r>
    </w:p>
    <w:p w:rsidR="00020533" w:rsidRPr="00CA43E6" w:rsidRDefault="00020533" w:rsidP="00020533">
      <w:pPr>
        <w:rPr>
          <w:rStyle w:val="Style13ptBold"/>
          <w:b w:val="0"/>
          <w:bCs w:val="0"/>
          <w:sz w:val="16"/>
          <w:szCs w:val="16"/>
        </w:rPr>
      </w:pPr>
      <w:r>
        <w:rPr>
          <w:rStyle w:val="Style13ptBold"/>
          <w:b w:val="0"/>
          <w:bCs w:val="0"/>
          <w:sz w:val="16"/>
          <w:szCs w:val="16"/>
        </w:rPr>
        <w:t xml:space="preserve">(Ted, senior fellow in defense and foreign-policy studies at the Cato Institute, “A Modest US Concession Can Reduce Tensions in the South China Sea”, </w:t>
      </w:r>
      <w:hyperlink r:id="rId211" w:history="1">
        <w:r w:rsidRPr="00CC7850">
          <w:rPr>
            <w:rStyle w:val="Hyperlink"/>
            <w:sz w:val="16"/>
            <w:szCs w:val="16"/>
          </w:rPr>
          <w:t>https://www.cato.org/publications/commentary/modest-us-concession-can-reduce-tensions-south-china-sea</w:t>
        </w:r>
      </w:hyperlink>
      <w:r>
        <w:rPr>
          <w:rStyle w:val="Style13ptBold"/>
          <w:b w:val="0"/>
          <w:bCs w:val="0"/>
          <w:sz w:val="16"/>
          <w:szCs w:val="16"/>
        </w:rPr>
        <w:t>, 8/13/18)//</w:t>
      </w:r>
      <w:proofErr w:type="spellStart"/>
      <w:r>
        <w:rPr>
          <w:rStyle w:val="Style13ptBold"/>
          <w:b w:val="0"/>
          <w:bCs w:val="0"/>
          <w:sz w:val="16"/>
          <w:szCs w:val="16"/>
        </w:rPr>
        <w:t>abaime</w:t>
      </w:r>
      <w:proofErr w:type="spellEnd"/>
      <w:r>
        <w:rPr>
          <w:rStyle w:val="Style13ptBold"/>
          <w:b w:val="0"/>
          <w:bCs w:val="0"/>
          <w:sz w:val="16"/>
          <w:szCs w:val="16"/>
        </w:rPr>
        <w:t xml:space="preserve"> </w:t>
      </w:r>
    </w:p>
    <w:p w:rsidR="00020533" w:rsidRDefault="00020533" w:rsidP="00020533">
      <w:pPr>
        <w:rPr>
          <w:u w:val="single"/>
        </w:rPr>
      </w:pPr>
      <w:r w:rsidRPr="007034EA">
        <w:rPr>
          <w:u w:val="single"/>
        </w:rPr>
        <w:t>Tensions between China and the United States are rising on multiple fronts. The onset of dueling tariffs is threatening to trigger a full-fledged bilateral trade war. Beijing’s anger is rising about Washington’s growing attempts to upgrade diplomatic and military ties with Taiwan. Finally, the two countries are sparring dangerously over their respective policies and goals in the South China Sea.</w:t>
      </w:r>
    </w:p>
    <w:p w:rsidR="00020533" w:rsidRPr="00333263" w:rsidRDefault="00020533" w:rsidP="00020533">
      <w:pPr>
        <w:rPr>
          <w:sz w:val="16"/>
          <w:szCs w:val="16"/>
        </w:rPr>
      </w:pPr>
      <w:r w:rsidRPr="007034EA">
        <w:rPr>
          <w:u w:val="single"/>
        </w:rPr>
        <w:t xml:space="preserve">All of those disputes are dangerous, but the Taiwan and South China Sea issues hold the most potential for poisoning the bilateral relationship and escalating into war. Compromise regarding </w:t>
      </w:r>
      <w:r w:rsidRPr="007034EA">
        <w:rPr>
          <w:b/>
          <w:bCs/>
          <w:u w:val="single"/>
        </w:rPr>
        <w:t>Taiwan is inherently elusive, but a modest change in U.S. policy could significantly dampen tensions in the South China Sea</w:t>
      </w:r>
      <w:r w:rsidRPr="007034EA">
        <w:t xml:space="preserve">. </w:t>
      </w:r>
      <w:r w:rsidRPr="00333263">
        <w:rPr>
          <w:sz w:val="16"/>
          <w:szCs w:val="16"/>
        </w:rPr>
        <w:t>Specifically, Washington needs to dramatically reduce its confrontational “freedom of navigation” patrols and stop treating Beijing as a disruptive element, if not an outright threat, in that region.</w:t>
      </w:r>
    </w:p>
    <w:p w:rsidR="00020533" w:rsidRPr="00333263" w:rsidRDefault="00020533" w:rsidP="00020533">
      <w:pPr>
        <w:rPr>
          <w:sz w:val="16"/>
          <w:szCs w:val="16"/>
        </w:rPr>
      </w:pPr>
      <w:r w:rsidRPr="00333263">
        <w:rPr>
          <w:sz w:val="16"/>
          <w:szCs w:val="16"/>
        </w:rPr>
        <w:t>One longstanding reason for a large-scale U.S. naval presence in the western Pacific is the importance of unimpeded shipping to the health of the global economy. U.S. political and economic leaders fret about potential disruptions to the flow of commerce and have done so for decades. That is an understandable concern. The United Nations Conference on Trade and Development (UNCTAD) estimates that 80% of world trade measured by volume and 70% measured by value travels by sea.</w:t>
      </w:r>
    </w:p>
    <w:p w:rsidR="00020533" w:rsidRPr="00333263" w:rsidRDefault="00020533" w:rsidP="00020533">
      <w:pPr>
        <w:rPr>
          <w:sz w:val="16"/>
          <w:szCs w:val="16"/>
        </w:rPr>
      </w:pPr>
      <w:r w:rsidRPr="00333263">
        <w:rPr>
          <w:sz w:val="16"/>
          <w:szCs w:val="16"/>
        </w:rPr>
        <w:t>The sea lanes transiting the South China Sea are especially crucial arteries. UNCTAD’s analysis shows that one-third of global shipping passes through that body of water. A conservative estimate of the annual dollar value by the Center for Strategic and International Studies’ China Power Project put the figure at $3.37 trillion, but concedes that other estimates are as high as $5.3 trillion. The CSIS study emphasizes that the waters “are particularly critical for China, Taiwan, Japan, and South Korea, all of which rely on the Strait of Malacca, which connects the South China Sea and, by extension, the Pacific Ocean with the Indian Ocean.”</w:t>
      </w:r>
    </w:p>
    <w:p w:rsidR="00020533" w:rsidRPr="00333263" w:rsidRDefault="00020533" w:rsidP="00020533">
      <w:pPr>
        <w:rPr>
          <w:sz w:val="16"/>
          <w:szCs w:val="16"/>
          <w:vertAlign w:val="subscript"/>
        </w:rPr>
      </w:pPr>
      <w:r w:rsidRPr="007034EA">
        <w:rPr>
          <w:u w:val="single"/>
        </w:rPr>
        <w:t>U.S. leaders increasingly view China as a potential menace to that commerce. The root of Washington’s suspicion is the extent and intensity of Beijing’s territorial claims in the South China Sea. It is not a new issue. In December 1947, the government of the Republic of China (Chiang Kai-shek’s regime) issued a map delineating an 11-dash line (later reduced to a 9-dash line) that laid claim to more than 80% of the South China Sea.</w:t>
      </w:r>
      <w:r w:rsidRPr="007034EA">
        <w:t xml:space="preserve"> </w:t>
      </w:r>
      <w:r w:rsidRPr="00333263">
        <w:rPr>
          <w:sz w:val="16"/>
          <w:szCs w:val="16"/>
          <w:vertAlign w:val="subscript"/>
        </w:rPr>
        <w:t>The communist regime that overthrew Chiang two years later and established the People’s Republic of China (PRC) subsequently embraced that claim.</w:t>
      </w:r>
    </w:p>
    <w:p w:rsidR="00020533" w:rsidRPr="00333263" w:rsidRDefault="00020533" w:rsidP="00020533">
      <w:pPr>
        <w:rPr>
          <w:sz w:val="16"/>
          <w:szCs w:val="16"/>
        </w:rPr>
      </w:pPr>
      <w:r w:rsidRPr="00333263">
        <w:rPr>
          <w:sz w:val="16"/>
          <w:szCs w:val="16"/>
        </w:rPr>
        <w:t xml:space="preserve">Until the past decade or so, though, Beijing’s audacious territorial ambition remained little more than theoretical. The PRC lacked the military power to make even a credible effort to enforce its claims. But as China’s economic and military power has grown, PRC leaders have become more insistent that most of the South China Sea is rightfully Chinese territorial waters. Beijing also has dredged areas surrounding partially sunken reefs to expand the land areas on those reefs into full-fledged artificial islands. Even more troubling from the U.S. perspective, China has built structures, including military airstrips, on those new islands. Although China is not the only country to pursue such </w:t>
      </w:r>
      <w:proofErr w:type="spellStart"/>
      <w:r w:rsidRPr="00333263">
        <w:rPr>
          <w:sz w:val="16"/>
          <w:szCs w:val="16"/>
        </w:rPr>
        <w:t>reclamationprojects</w:t>
      </w:r>
      <w:proofErr w:type="spellEnd"/>
      <w:r w:rsidRPr="00333263">
        <w:rPr>
          <w:sz w:val="16"/>
          <w:szCs w:val="16"/>
        </w:rPr>
        <w:t xml:space="preserve"> (Vietnam, in particular, also has done so), the PRC’s program is the most extensive. </w:t>
      </w:r>
    </w:p>
    <w:p w:rsidR="00020533" w:rsidRPr="00E26B18" w:rsidRDefault="00020533" w:rsidP="00020533">
      <w:pPr>
        <w:rPr>
          <w:sz w:val="16"/>
          <w:szCs w:val="16"/>
        </w:rPr>
      </w:pPr>
      <w:r w:rsidRPr="00E26B18">
        <w:rPr>
          <w:sz w:val="16"/>
          <w:szCs w:val="16"/>
        </w:rPr>
        <w:t xml:space="preserve">Washington has flatly rejected Beijing’s stance regarding the South China Sea. U.S. officials have repeatedly condemned the creation of artificial </w:t>
      </w:r>
      <w:proofErr w:type="gramStart"/>
      <w:r w:rsidRPr="00E26B18">
        <w:rPr>
          <w:sz w:val="16"/>
          <w:szCs w:val="16"/>
        </w:rPr>
        <w:t>islands,</w:t>
      </w:r>
      <w:proofErr w:type="gramEnd"/>
      <w:r w:rsidRPr="00E26B18">
        <w:rPr>
          <w:sz w:val="16"/>
          <w:szCs w:val="16"/>
        </w:rPr>
        <w:t xml:space="preserve"> especially China’s building of military installations. The U.S. Navy also has increased the frequency of patrols through the South China Sea and explicitly labeled them ‘freedom of navigation patrols.’ That term implies that Washington regards China’s growing presence, including an increase in PRC naval activities, as a potential threat to free navigation. Beijing, in turn, has reacted angrily to intrusive U.S. patrols so close to the Chinese homeland, condemning them as a serious provocation.</w:t>
      </w:r>
    </w:p>
    <w:p w:rsidR="00020533" w:rsidRPr="007034EA" w:rsidRDefault="00020533" w:rsidP="00020533">
      <w:r w:rsidRPr="00E26B18">
        <w:rPr>
          <w:u w:val="single"/>
        </w:rPr>
        <w:t>Washington needs to reconsider its policy in the South China Sea</w:t>
      </w:r>
      <w:r w:rsidRPr="007034EA">
        <w:t xml:space="preserve">. </w:t>
      </w:r>
      <w:r w:rsidRPr="00E26B18">
        <w:rPr>
          <w:sz w:val="16"/>
          <w:szCs w:val="16"/>
        </w:rPr>
        <w:t>The PRC’s territorial claims are not justified by either history or law — as the International Court of Arbitration ruled in 2016 in a case brought by the Philippines against Beijing. But given its own extensive shipping that transits the South China Sea, the PRC also has a powerful incentive to keep the waterway open. The amount of Chinese exports transported through that body of water is larger than that of any other country, accounting for nearly 25% of the overall flow. Indeed, some 40% of China’s total exports travel those sea lanes.</w:t>
      </w:r>
    </w:p>
    <w:p w:rsidR="00020533" w:rsidRPr="00E26B18" w:rsidRDefault="00020533" w:rsidP="00020533">
      <w:pPr>
        <w:rPr>
          <w:sz w:val="16"/>
          <w:szCs w:val="16"/>
        </w:rPr>
      </w:pPr>
      <w:r w:rsidRPr="00E26B18">
        <w:rPr>
          <w:sz w:val="16"/>
          <w:szCs w:val="16"/>
        </w:rPr>
        <w:t>PRC leaders know that if they disrupt that commerce, the United States (and other naval powers such as Japan and Australia) could easily choke-off the flow of Chinese products as well. Given its export-driven economy, causing problems in the South China Sea would be an especially foolish policy for Beijing to adopt. Chinese leaders seem to recognize that point, as evidenced by their work with member states of the Association of Southeast Asian Nations (ASEAN) to establish a “code of conduct” that could minimize disputes in the South China Sea.</w:t>
      </w:r>
    </w:p>
    <w:p w:rsidR="00020533" w:rsidRPr="003B649D" w:rsidRDefault="00020533" w:rsidP="00020533">
      <w:pPr>
        <w:rPr>
          <w:sz w:val="16"/>
          <w:szCs w:val="16"/>
        </w:rPr>
      </w:pPr>
      <w:r w:rsidRPr="00DA0C93">
        <w:rPr>
          <w:u w:val="single"/>
        </w:rPr>
        <w:t xml:space="preserve">Instead of viewing China as a potential threat to South China Sea commerce, the Trump administration should recognize that the PRC can be a useful partner in helping to keep the sea lanes open. One should not expect Beijing to abandon its territorial claims, and that stance will always have a somewhat menacing potential. Chinese leaders undoubtedly want their country to be recognized as the leading power in the South China Sea; </w:t>
      </w:r>
      <w:r w:rsidRPr="00DA0C93">
        <w:rPr>
          <w:b/>
          <w:bCs/>
          <w:u w:val="single"/>
        </w:rPr>
        <w:t>Washington cannot possibly achieve the goal of having Beijing accept continued U.S. hegemony there</w:t>
      </w:r>
      <w:r w:rsidRPr="00DA0C93">
        <w:rPr>
          <w:u w:val="single"/>
        </w:rPr>
        <w:t>.</w:t>
      </w:r>
      <w:r w:rsidRPr="007034EA">
        <w:t xml:space="preserve"> </w:t>
      </w:r>
      <w:r w:rsidRPr="003B649D">
        <w:rPr>
          <w:sz w:val="16"/>
          <w:szCs w:val="16"/>
        </w:rPr>
        <w:t>At the same time, the United States has no intention of acquiescing in the PRC’s legal quest to convert the South China Sea into Chinese territorial waters.</w:t>
      </w:r>
    </w:p>
    <w:p w:rsidR="00020533" w:rsidRDefault="00020533" w:rsidP="00020533"/>
    <w:p w:rsidR="00020533" w:rsidRDefault="00020533" w:rsidP="00020533">
      <w:pPr>
        <w:pStyle w:val="Heading4"/>
      </w:pPr>
      <w:r>
        <w:t xml:space="preserve">US arms sales destabilize the region and cause allies to be more assertive – appeasement is best </w:t>
      </w:r>
    </w:p>
    <w:p w:rsidR="00020533" w:rsidRDefault="00020533" w:rsidP="00020533">
      <w:pPr>
        <w:rPr>
          <w:rStyle w:val="Style13ptBold"/>
        </w:rPr>
      </w:pPr>
      <w:proofErr w:type="spellStart"/>
      <w:r w:rsidRPr="004E6124">
        <w:rPr>
          <w:rStyle w:val="Style13ptBold"/>
        </w:rPr>
        <w:t>Heydarian</w:t>
      </w:r>
      <w:proofErr w:type="spellEnd"/>
      <w:r w:rsidRPr="004E6124">
        <w:rPr>
          <w:rStyle w:val="Style13ptBold"/>
        </w:rPr>
        <w:t xml:space="preserve"> 13</w:t>
      </w:r>
    </w:p>
    <w:p w:rsidR="00020533" w:rsidRPr="004E6124" w:rsidRDefault="00020533" w:rsidP="00020533">
      <w:pPr>
        <w:rPr>
          <w:rStyle w:val="Style13ptBold"/>
          <w:b w:val="0"/>
          <w:bCs w:val="0"/>
          <w:sz w:val="16"/>
          <w:szCs w:val="16"/>
        </w:rPr>
      </w:pPr>
      <w:r>
        <w:rPr>
          <w:rStyle w:val="Style13ptBold"/>
          <w:b w:val="0"/>
          <w:bCs w:val="0"/>
          <w:sz w:val="16"/>
          <w:szCs w:val="16"/>
        </w:rPr>
        <w:t xml:space="preserve">(Richard, professor of political science at </w:t>
      </w:r>
      <w:proofErr w:type="spellStart"/>
      <w:r>
        <w:rPr>
          <w:rStyle w:val="Style13ptBold"/>
          <w:b w:val="0"/>
          <w:bCs w:val="0"/>
          <w:sz w:val="16"/>
          <w:szCs w:val="16"/>
        </w:rPr>
        <w:t>Ateneo</w:t>
      </w:r>
      <w:proofErr w:type="spellEnd"/>
      <w:r>
        <w:rPr>
          <w:rStyle w:val="Style13ptBold"/>
          <w:b w:val="0"/>
          <w:bCs w:val="0"/>
          <w:sz w:val="16"/>
          <w:szCs w:val="16"/>
        </w:rPr>
        <w:t xml:space="preserve"> De Manila University and De La Salle University, fpif.org, “</w:t>
      </w:r>
      <w:r w:rsidRPr="00297D01">
        <w:rPr>
          <w:rStyle w:val="StyleUnderline"/>
        </w:rPr>
        <w:t>U.S. Arms Fuel Asian Tension</w:t>
      </w:r>
      <w:r>
        <w:rPr>
          <w:rStyle w:val="Style13ptBold"/>
          <w:b w:val="0"/>
          <w:bCs w:val="0"/>
          <w:sz w:val="16"/>
          <w:szCs w:val="16"/>
        </w:rPr>
        <w:t xml:space="preserve">”, </w:t>
      </w:r>
      <w:hyperlink r:id="rId212" w:history="1">
        <w:r w:rsidRPr="00CC7850">
          <w:rPr>
            <w:rStyle w:val="Hyperlink"/>
            <w:sz w:val="16"/>
            <w:szCs w:val="16"/>
          </w:rPr>
          <w:t>https://fpif.org/us_arms_fuel_asian_tension/</w:t>
        </w:r>
      </w:hyperlink>
      <w:r>
        <w:rPr>
          <w:rStyle w:val="Style13ptBold"/>
          <w:b w:val="0"/>
          <w:bCs w:val="0"/>
          <w:sz w:val="16"/>
          <w:szCs w:val="16"/>
        </w:rPr>
        <w:t>, 2/11/13)//</w:t>
      </w:r>
      <w:proofErr w:type="spellStart"/>
      <w:r>
        <w:rPr>
          <w:rStyle w:val="Style13ptBold"/>
          <w:b w:val="0"/>
          <w:bCs w:val="0"/>
          <w:sz w:val="16"/>
          <w:szCs w:val="16"/>
        </w:rPr>
        <w:t>abaime</w:t>
      </w:r>
      <w:proofErr w:type="spellEnd"/>
    </w:p>
    <w:p w:rsidR="00020533" w:rsidRPr="00093B12" w:rsidRDefault="00020533" w:rsidP="00020533">
      <w:pPr>
        <w:rPr>
          <w:sz w:val="16"/>
          <w:szCs w:val="16"/>
        </w:rPr>
      </w:pPr>
      <w:r w:rsidRPr="00814152">
        <w:rPr>
          <w:u w:val="single"/>
        </w:rPr>
        <w:t>Against the backdrop of Chinese territorial assertiveness, the year started off with the bang of big-ticket U.S. arms sales to treaty allies and strategic partners across the region, including an expanded package of sophisticated military hardware featuring state-of-the-art anti-missile systems and warplanes</w:t>
      </w:r>
      <w:r w:rsidRPr="00093B12">
        <w:rPr>
          <w:sz w:val="16"/>
          <w:szCs w:val="16"/>
          <w:u w:val="single"/>
        </w:rPr>
        <w:t>.</w:t>
      </w:r>
      <w:r w:rsidRPr="00093B12">
        <w:rPr>
          <w:sz w:val="16"/>
          <w:szCs w:val="16"/>
        </w:rPr>
        <w:t xml:space="preserve"> On top of this, Washington has also stepped-up its joint military exercises with Asian allies perched on the forefront of ongoing territorial spats.</w:t>
      </w:r>
    </w:p>
    <w:p w:rsidR="00020533" w:rsidRPr="00093B12" w:rsidRDefault="00020533" w:rsidP="00020533">
      <w:pPr>
        <w:rPr>
          <w:sz w:val="16"/>
          <w:szCs w:val="16"/>
        </w:rPr>
      </w:pPr>
      <w:r w:rsidRPr="00093B12">
        <w:rPr>
          <w:sz w:val="16"/>
          <w:szCs w:val="16"/>
        </w:rPr>
        <w:t>Building on its earlier promise of greater commitment to the freedom of navigation in the Western Pacific, an artery for global trade and energy transport, Washington aims to improve its allies’ military capabilities in a bid to rein in Beijing’s strong-willed territorial posturing.</w:t>
      </w:r>
    </w:p>
    <w:p w:rsidR="00020533" w:rsidRPr="00093B12" w:rsidRDefault="00020533" w:rsidP="00020533">
      <w:pPr>
        <w:rPr>
          <w:u w:val="single"/>
        </w:rPr>
      </w:pPr>
      <w:r w:rsidRPr="00093B12">
        <w:rPr>
          <w:sz w:val="16"/>
          <w:szCs w:val="16"/>
        </w:rPr>
        <w:t>Facing a stubborn economic downturn at home</w:t>
      </w:r>
      <w:r>
        <w:t xml:space="preserve">, </w:t>
      </w:r>
      <w:r w:rsidRPr="00093B12">
        <w:rPr>
          <w:u w:val="single"/>
        </w:rPr>
        <w:t xml:space="preserve">the dramatic boost in U.S. </w:t>
      </w:r>
      <w:proofErr w:type="spellStart"/>
      <w:r w:rsidRPr="00093B12">
        <w:rPr>
          <w:u w:val="single"/>
        </w:rPr>
        <w:t>defence</w:t>
      </w:r>
      <w:proofErr w:type="spellEnd"/>
      <w:r w:rsidRPr="00093B12">
        <w:rPr>
          <w:u w:val="single"/>
        </w:rPr>
        <w:t xml:space="preserve"> sales to the region underlines Washington’s growing emphasis on a primarily military-oriented (as opposed to trade-and-investment-driven) approach to re-asserting its position as an ‘anchor of peace and stability’ in the region.</w:t>
      </w:r>
    </w:p>
    <w:p w:rsidR="00020533" w:rsidRPr="00093B12" w:rsidRDefault="00020533" w:rsidP="00020533">
      <w:pPr>
        <w:rPr>
          <w:sz w:val="16"/>
          <w:szCs w:val="16"/>
        </w:rPr>
      </w:pPr>
      <w:r w:rsidRPr="00093B12">
        <w:rPr>
          <w:sz w:val="16"/>
          <w:szCs w:val="16"/>
        </w:rPr>
        <w:t xml:space="preserve">Among the biggest beneficiaries of growing U.S. military commitment to the region is the Aerospace Industries Association (AIA), a massive trade group that includes top Pentagon suppliers such as Lockheed Martin Corp, Boeing Co and Northrop Grumman Corp. It underscores the extent to which the U.S. ‘pivot’ has </w:t>
      </w:r>
      <w:proofErr w:type="spellStart"/>
      <w:r w:rsidRPr="00093B12">
        <w:rPr>
          <w:sz w:val="16"/>
          <w:szCs w:val="16"/>
        </w:rPr>
        <w:t>energised</w:t>
      </w:r>
      <w:proofErr w:type="spellEnd"/>
      <w:r w:rsidRPr="00093B12">
        <w:rPr>
          <w:sz w:val="16"/>
          <w:szCs w:val="16"/>
        </w:rPr>
        <w:t xml:space="preserve"> the American industrial-military complex, further dimming the prospects for a peaceful resolution of the ongoing disputes.</w:t>
      </w:r>
    </w:p>
    <w:p w:rsidR="00020533" w:rsidRPr="00093B12" w:rsidRDefault="00020533" w:rsidP="00020533">
      <w:pPr>
        <w:rPr>
          <w:sz w:val="16"/>
          <w:szCs w:val="16"/>
        </w:rPr>
      </w:pPr>
      <w:r w:rsidRPr="00093B12">
        <w:rPr>
          <w:sz w:val="16"/>
          <w:szCs w:val="16"/>
        </w:rPr>
        <w:t>“(The pivot) will result in growing opportunities for our industry to help equip our friends,” says Fred Downey, vice-president for national security at the AIA.</w:t>
      </w:r>
    </w:p>
    <w:p w:rsidR="00020533" w:rsidRPr="00093B12" w:rsidRDefault="00020533" w:rsidP="00020533">
      <w:pPr>
        <w:rPr>
          <w:sz w:val="16"/>
          <w:szCs w:val="16"/>
        </w:rPr>
      </w:pPr>
      <w:r w:rsidRPr="00093B12">
        <w:rPr>
          <w:sz w:val="16"/>
          <w:szCs w:val="16"/>
        </w:rPr>
        <w:t xml:space="preserve">Since the formal commencement of the U.S. pivot, after U.S. President Barack Obama’s fateful speech to the Australian Parliament in November 2011, Washington has come under tremendous pressure to reassure troubled allies such as Japan and the Philippines against Beijing’s assertiveness. In response, the U.S. has beefed up its rotational military presence across the Pacific, while expanding joint exercises – focusing on maritime </w:t>
      </w:r>
      <w:proofErr w:type="spellStart"/>
      <w:r w:rsidRPr="00093B12">
        <w:rPr>
          <w:sz w:val="16"/>
          <w:szCs w:val="16"/>
        </w:rPr>
        <w:t>defence</w:t>
      </w:r>
      <w:proofErr w:type="spellEnd"/>
      <w:r w:rsidRPr="00093B12">
        <w:rPr>
          <w:sz w:val="16"/>
          <w:szCs w:val="16"/>
        </w:rPr>
        <w:t xml:space="preserve"> – with and military aid to Pacific partners.</w:t>
      </w:r>
    </w:p>
    <w:p w:rsidR="00020533" w:rsidRPr="00093B12" w:rsidRDefault="00020533" w:rsidP="00020533">
      <w:pPr>
        <w:rPr>
          <w:sz w:val="16"/>
          <w:szCs w:val="16"/>
        </w:rPr>
      </w:pPr>
      <w:r w:rsidRPr="00093B12">
        <w:rPr>
          <w:u w:val="single"/>
        </w:rPr>
        <w:t>To calm China’s fears of a U.S.-led regional containment strategy, Washington has also focused on deepening economic integration within the Pacific Rim, specifically through the proposed Trans-Pacific Partnership (TPP) trading agreement, which aims to facilitate the flow of investments and goods among partner-nations</w:t>
      </w:r>
      <w:r>
        <w:t xml:space="preserve">. </w:t>
      </w:r>
      <w:r w:rsidRPr="00093B12">
        <w:rPr>
          <w:sz w:val="16"/>
          <w:szCs w:val="16"/>
        </w:rPr>
        <w:t>In addition, the U.S. has also – at least in principle – underlined its support for diplomatic resolution of ongoing territorial disputes in the South and East China Seas.</w:t>
      </w:r>
    </w:p>
    <w:p w:rsidR="00020533" w:rsidRPr="00093B12" w:rsidRDefault="00020533" w:rsidP="00020533">
      <w:pPr>
        <w:rPr>
          <w:u w:val="single"/>
        </w:rPr>
      </w:pPr>
      <w:r w:rsidRPr="00093B12">
        <w:rPr>
          <w:u w:val="single"/>
        </w:rPr>
        <w:t>However, the U.S. pronouncements have failed to appease regional partners and deter Chinese assertiveness. Beijing continues to accuse Washington of staging a concerted effort to deny China its (perceived) legitimate interests, while allies have raised doubts as to Washington’s ability – given its dire fiscal woes – to maintain regional ascendancy.</w:t>
      </w:r>
    </w:p>
    <w:p w:rsidR="00020533" w:rsidRPr="00093B12" w:rsidRDefault="00020533" w:rsidP="00020533">
      <w:pPr>
        <w:rPr>
          <w:sz w:val="16"/>
          <w:szCs w:val="16"/>
        </w:rPr>
      </w:pPr>
      <w:r w:rsidRPr="00093B12">
        <w:rPr>
          <w:sz w:val="16"/>
          <w:szCs w:val="16"/>
        </w:rPr>
        <w:t xml:space="preserve">Reflecting on fragile U.S. finances, Ken </w:t>
      </w:r>
      <w:proofErr w:type="spellStart"/>
      <w:r w:rsidRPr="00093B12">
        <w:rPr>
          <w:sz w:val="16"/>
          <w:szCs w:val="16"/>
        </w:rPr>
        <w:t>Lieberthal</w:t>
      </w:r>
      <w:proofErr w:type="spellEnd"/>
      <w:r w:rsidRPr="00093B12">
        <w:rPr>
          <w:sz w:val="16"/>
          <w:szCs w:val="16"/>
        </w:rPr>
        <w:t>, director of the Thornton China Center at the Brookings Institute and former president Bill Clinton’s top China adviser, has stated, “The most important single element to our (U.S.) success in Asia will be whether domestically we get our house in order, whether domestically we’re able to adopt and integrate a set of policies that will effectively address our fiscal problems over time.”</w:t>
      </w:r>
    </w:p>
    <w:p w:rsidR="00020533" w:rsidRPr="00093B12" w:rsidRDefault="00020533" w:rsidP="00020533">
      <w:pPr>
        <w:rPr>
          <w:sz w:val="16"/>
          <w:szCs w:val="16"/>
        </w:rPr>
      </w:pPr>
      <w:r w:rsidRPr="00093B12">
        <w:rPr>
          <w:sz w:val="16"/>
          <w:szCs w:val="16"/>
        </w:rPr>
        <w:t>Given TPP’s failure to gain traction among major Pacific economies, and in the absence of any substantial American investments and economic aid to strategic partners, Washington seems to have instead opted for a full military pivot. The Association of Southeast Asian Nations (ASEAN) inability to forge ahead with an effective diplomatic mechanism to settle the disputes has only encouraged this trend.</w:t>
      </w:r>
    </w:p>
    <w:p w:rsidR="00020533" w:rsidRPr="00093B12" w:rsidRDefault="00020533" w:rsidP="00020533">
      <w:pPr>
        <w:rPr>
          <w:sz w:val="16"/>
          <w:szCs w:val="16"/>
        </w:rPr>
      </w:pPr>
      <w:r w:rsidRPr="00093B12">
        <w:rPr>
          <w:sz w:val="16"/>
          <w:szCs w:val="16"/>
        </w:rPr>
        <w:t>Since 2011, the U.S. worldwide military sales have hovered above 60 billion dollars. In 2011, India alone accounted for a 6.9 billion dollar acquisition deal, underscoring New Delhi’s growing anxieties with China’s massive naval buildup, especially in light of its substantial energy-related investments in South China Sea. Last year, overall sales to Pacific partners topped 13.7 billion dollars.</w:t>
      </w:r>
    </w:p>
    <w:p w:rsidR="00020533" w:rsidRPr="00093B12" w:rsidRDefault="00020533" w:rsidP="00020533">
      <w:pPr>
        <w:rPr>
          <w:sz w:val="16"/>
          <w:szCs w:val="16"/>
        </w:rPr>
      </w:pPr>
      <w:r w:rsidRPr="00093B12">
        <w:rPr>
          <w:sz w:val="16"/>
          <w:szCs w:val="16"/>
        </w:rPr>
        <w:t xml:space="preserve">Building on its earlier arms bonanza, the U.S. </w:t>
      </w:r>
      <w:proofErr w:type="spellStart"/>
      <w:r w:rsidRPr="00093B12">
        <w:rPr>
          <w:sz w:val="16"/>
          <w:szCs w:val="16"/>
        </w:rPr>
        <w:t>defence</w:t>
      </w:r>
      <w:proofErr w:type="spellEnd"/>
      <w:r w:rsidRPr="00093B12">
        <w:rPr>
          <w:sz w:val="16"/>
          <w:szCs w:val="16"/>
        </w:rPr>
        <w:t xml:space="preserve"> industry has started off the year with a large package of flashy, cutting-edge arms sales to key partners in Northeast Asia: a 5 billion dollar Lockheed Martin radar-evading F-35 Joint Strike Fighter aircraft deal with Japan, a 1.85 billion dollar Lockheed Martin-led retrofitting of Taiwan’s 145 F-16A/B fighters with advanced radars and electronic warfare suits, and a 1.2 billion dollar Northrop Grumman high-flying RQ-4 “Global Hawk” spy drone deal with South Korea.</w:t>
      </w:r>
    </w:p>
    <w:p w:rsidR="00020533" w:rsidRPr="00093B12" w:rsidRDefault="00020533" w:rsidP="00020533">
      <w:pPr>
        <w:rPr>
          <w:u w:val="single"/>
        </w:rPr>
      </w:pPr>
      <w:r w:rsidRPr="00093B12">
        <w:rPr>
          <w:u w:val="single"/>
        </w:rPr>
        <w:t>Beyond propping up allies’ military capabilities to deal with a wide array of challenges, including China, Washington has also encouraged further self-reliance and inter-operability among regional allies, creating a so-called “inversed wall of China” across the Western Pacific.</w:t>
      </w:r>
    </w:p>
    <w:p w:rsidR="00020533" w:rsidRDefault="00020533" w:rsidP="00020533">
      <w:pPr>
        <w:rPr>
          <w:u w:val="single"/>
        </w:rPr>
      </w:pPr>
      <w:r w:rsidRPr="00F144D9">
        <w:rPr>
          <w:u w:val="single"/>
        </w:rPr>
        <w:t xml:space="preserve">As a result, the newly-elected Japanese government, under the hawkish Prime Minister Shinzo Abe, has supported Washington’s call for a more assertive Japanese regional role. Mr. Abe has pushed for </w:t>
      </w:r>
      <w:proofErr w:type="spellStart"/>
      <w:r w:rsidRPr="00F144D9">
        <w:rPr>
          <w:u w:val="single"/>
        </w:rPr>
        <w:t>revitalised</w:t>
      </w:r>
      <w:proofErr w:type="spellEnd"/>
      <w:r w:rsidRPr="00F144D9">
        <w:rPr>
          <w:u w:val="single"/>
        </w:rPr>
        <w:t xml:space="preserve"> </w:t>
      </w:r>
      <w:proofErr w:type="spellStart"/>
      <w:r w:rsidRPr="00F144D9">
        <w:rPr>
          <w:u w:val="single"/>
        </w:rPr>
        <w:t>defence</w:t>
      </w:r>
      <w:proofErr w:type="spellEnd"/>
      <w:r w:rsidRPr="00F144D9">
        <w:rPr>
          <w:u w:val="single"/>
        </w:rPr>
        <w:t xml:space="preserve"> ties with Asian partners, enhanced inter-operability with major naval powers in the Pacific such as Australia and India, and expanded military aid to countries such as the Philippines. He has also pushed for a so-called Asian “security diamond”, bringing together likeminded Pacific powers concerned with a perceived Chinese “threat”.</w:t>
      </w:r>
      <w:r>
        <w:rPr>
          <w:u w:val="single"/>
        </w:rPr>
        <w:t>’</w:t>
      </w:r>
    </w:p>
    <w:p w:rsidR="00020533" w:rsidRDefault="00020533" w:rsidP="00020533">
      <w:pPr>
        <w:rPr>
          <w:u w:val="single"/>
        </w:rPr>
      </w:pPr>
    </w:p>
    <w:p w:rsidR="0007323E" w:rsidRDefault="00020533" w:rsidP="00020533">
      <w:pPr>
        <w:pStyle w:val="Heading3"/>
      </w:pPr>
      <w:r>
        <w:t>2ac – link turn – hardline bad</w:t>
      </w:r>
    </w:p>
    <w:p w:rsidR="00020533" w:rsidRDefault="00020533" w:rsidP="0007323E">
      <w:pPr>
        <w:rPr>
          <w:u w:val="single"/>
        </w:rPr>
      </w:pPr>
    </w:p>
    <w:p w:rsidR="0007323E" w:rsidRDefault="0007323E" w:rsidP="0007323E">
      <w:pPr>
        <w:pStyle w:val="Heading4"/>
      </w:pPr>
      <w:r>
        <w:t>China responds to US aggression with more aggression – appeasement is key</w:t>
      </w:r>
    </w:p>
    <w:p w:rsidR="0007323E" w:rsidRDefault="0007323E" w:rsidP="0007323E">
      <w:pPr>
        <w:rPr>
          <w:rStyle w:val="Style13ptBold"/>
        </w:rPr>
      </w:pPr>
      <w:r w:rsidRPr="003030A3">
        <w:rPr>
          <w:rStyle w:val="Style13ptBold"/>
        </w:rPr>
        <w:t>Beech 18</w:t>
      </w:r>
    </w:p>
    <w:p w:rsidR="0007323E" w:rsidRPr="003030A3" w:rsidRDefault="0007323E" w:rsidP="0007323E">
      <w:pPr>
        <w:rPr>
          <w:rStyle w:val="Style13ptBold"/>
          <w:b w:val="0"/>
          <w:bCs w:val="0"/>
          <w:sz w:val="16"/>
          <w:szCs w:val="16"/>
        </w:rPr>
      </w:pPr>
      <w:r w:rsidRPr="003030A3">
        <w:rPr>
          <w:rStyle w:val="Style13ptBold"/>
          <w:b w:val="0"/>
          <w:bCs w:val="0"/>
          <w:sz w:val="16"/>
          <w:szCs w:val="16"/>
        </w:rPr>
        <w:t>(Hannah, Southeast Asia bureau chief for the NYT, nytimes.com, “China’s Sea Control Is a Done Deal, ‘Short of War With the U.S.’”, https://www.nytimes.com/2018/09/20/world/asia/south-china-sea-navy.html, 9/20/18)//</w:t>
      </w:r>
      <w:proofErr w:type="spellStart"/>
      <w:r w:rsidRPr="003030A3">
        <w:rPr>
          <w:rStyle w:val="Style13ptBold"/>
          <w:b w:val="0"/>
          <w:bCs w:val="0"/>
          <w:sz w:val="16"/>
          <w:szCs w:val="16"/>
        </w:rPr>
        <w:t>abaime</w:t>
      </w:r>
      <w:proofErr w:type="spellEnd"/>
    </w:p>
    <w:p w:rsidR="0007323E" w:rsidRPr="003030A3" w:rsidRDefault="0007323E" w:rsidP="0007323E">
      <w:pPr>
        <w:rPr>
          <w:sz w:val="24"/>
          <w:szCs w:val="24"/>
          <w:u w:val="single"/>
        </w:rPr>
      </w:pPr>
      <w:r>
        <w:t xml:space="preserve">For its part, </w:t>
      </w:r>
      <w:r w:rsidRPr="003030A3">
        <w:rPr>
          <w:sz w:val="24"/>
          <w:szCs w:val="24"/>
          <w:u w:val="single"/>
        </w:rPr>
        <w:t xml:space="preserve">Beijing claims the United States is the one militarizing the South China Sea. In addition to the routine surveillance flyovers, Mr. Trump has sent American warships more frequently to waters near China’s man-made islands. These so-called </w:t>
      </w:r>
      <w:proofErr w:type="gramStart"/>
      <w:r w:rsidRPr="003030A3">
        <w:rPr>
          <w:sz w:val="24"/>
          <w:szCs w:val="24"/>
          <w:u w:val="single"/>
        </w:rPr>
        <w:t>freedom</w:t>
      </w:r>
      <w:proofErr w:type="gramEnd"/>
      <w:r w:rsidRPr="003030A3">
        <w:rPr>
          <w:sz w:val="24"/>
          <w:szCs w:val="24"/>
          <w:u w:val="single"/>
        </w:rPr>
        <w:t xml:space="preserve"> of navigation patrols, which occur worldwide, are meant to show the United States’ commitment to maritime free passage, Pentagon officials say.</w:t>
      </w:r>
    </w:p>
    <w:p w:rsidR="0007323E" w:rsidRPr="003030A3" w:rsidRDefault="0007323E" w:rsidP="0007323E">
      <w:pPr>
        <w:rPr>
          <w:sz w:val="24"/>
          <w:szCs w:val="24"/>
          <w:u w:val="single"/>
        </w:rPr>
      </w:pPr>
      <w:r>
        <w:t xml:space="preserve">The last such operation by the United States was in May, when two American warships sailed near the </w:t>
      </w:r>
      <w:proofErr w:type="spellStart"/>
      <w:r>
        <w:t>Paracels</w:t>
      </w:r>
      <w:proofErr w:type="spellEnd"/>
      <w:r>
        <w:t xml:space="preserve">, another contested South China Sea archipelago. </w:t>
      </w:r>
      <w:r w:rsidRPr="003030A3">
        <w:rPr>
          <w:sz w:val="24"/>
          <w:szCs w:val="24"/>
          <w:u w:val="single"/>
        </w:rPr>
        <w:t>Beijing was irate.</w:t>
      </w:r>
    </w:p>
    <w:p w:rsidR="0007323E" w:rsidRDefault="0007323E" w:rsidP="0007323E">
      <w:r>
        <w:t>“</w:t>
      </w:r>
      <w:r w:rsidRPr="003030A3">
        <w:rPr>
          <w:sz w:val="24"/>
          <w:szCs w:val="24"/>
          <w:u w:val="single"/>
        </w:rPr>
        <w:t xml:space="preserve">Certain people in the U.S. are staging a farce of a thief crying, ‘Stop, thief!’ ” </w:t>
      </w:r>
      <w:proofErr w:type="gramStart"/>
      <w:r w:rsidRPr="003030A3">
        <w:rPr>
          <w:sz w:val="24"/>
          <w:szCs w:val="24"/>
          <w:u w:val="single"/>
        </w:rPr>
        <w:t>said</w:t>
      </w:r>
      <w:proofErr w:type="gramEnd"/>
      <w:r w:rsidRPr="003030A3">
        <w:rPr>
          <w:sz w:val="24"/>
          <w:szCs w:val="24"/>
          <w:u w:val="single"/>
        </w:rPr>
        <w:t xml:space="preserve"> Hua </w:t>
      </w:r>
      <w:proofErr w:type="spellStart"/>
      <w:r w:rsidRPr="003030A3">
        <w:rPr>
          <w:sz w:val="24"/>
          <w:szCs w:val="24"/>
          <w:u w:val="single"/>
        </w:rPr>
        <w:t>Chunying</w:t>
      </w:r>
      <w:proofErr w:type="spellEnd"/>
      <w:r w:rsidRPr="003030A3">
        <w:rPr>
          <w:sz w:val="24"/>
          <w:szCs w:val="24"/>
          <w:u w:val="single"/>
        </w:rPr>
        <w:t xml:space="preserve">, a Chinese foreign ministry spokeswoman. “It is self-evident to a keener eye </w:t>
      </w:r>
      <w:proofErr w:type="gramStart"/>
      <w:r w:rsidRPr="003030A3">
        <w:rPr>
          <w:sz w:val="24"/>
          <w:szCs w:val="24"/>
          <w:u w:val="single"/>
        </w:rPr>
        <w:t>who</w:t>
      </w:r>
      <w:proofErr w:type="gramEnd"/>
      <w:r w:rsidRPr="003030A3">
        <w:rPr>
          <w:sz w:val="24"/>
          <w:szCs w:val="24"/>
          <w:u w:val="single"/>
        </w:rPr>
        <w:t xml:space="preserve"> is militarizing the South China Sea</w:t>
      </w:r>
      <w:r>
        <w:t>.”</w:t>
      </w:r>
    </w:p>
    <w:p w:rsidR="0007323E" w:rsidRDefault="0007323E" w:rsidP="0007323E">
      <w:pPr>
        <w:pStyle w:val="Heading4"/>
      </w:pPr>
      <w:r>
        <w:t>Appeasing China is strategically valuable</w:t>
      </w:r>
    </w:p>
    <w:p w:rsidR="0007323E" w:rsidRDefault="0007323E" w:rsidP="0007323E">
      <w:pPr>
        <w:rPr>
          <w:rStyle w:val="Style13ptBold"/>
        </w:rPr>
      </w:pPr>
      <w:r w:rsidRPr="003030A3">
        <w:rPr>
          <w:rStyle w:val="Style13ptBold"/>
        </w:rPr>
        <w:t>Gilder 10</w:t>
      </w:r>
    </w:p>
    <w:p w:rsidR="0007323E" w:rsidRPr="003030A3" w:rsidRDefault="0007323E" w:rsidP="0007323E">
      <w:pPr>
        <w:rPr>
          <w:rStyle w:val="Style13ptBold"/>
          <w:b w:val="0"/>
          <w:bCs w:val="0"/>
          <w:sz w:val="16"/>
          <w:szCs w:val="16"/>
        </w:rPr>
      </w:pPr>
      <w:r>
        <w:rPr>
          <w:rStyle w:val="Style13ptBold"/>
          <w:b w:val="0"/>
          <w:bCs w:val="0"/>
          <w:sz w:val="16"/>
          <w:szCs w:val="16"/>
        </w:rPr>
        <w:t>(George, American investor, writer, economist, techno-utopian advocate, and co-founder of the Discovery Institute, wsj.com, “Why Antagonize China?</w:t>
      </w:r>
      <w:proofErr w:type="gramStart"/>
      <w:r>
        <w:rPr>
          <w:rStyle w:val="Style13ptBold"/>
          <w:b w:val="0"/>
          <w:bCs w:val="0"/>
          <w:sz w:val="16"/>
          <w:szCs w:val="16"/>
        </w:rPr>
        <w:t>”,</w:t>
      </w:r>
      <w:proofErr w:type="gramEnd"/>
      <w:r>
        <w:rPr>
          <w:rStyle w:val="Style13ptBold"/>
          <w:b w:val="0"/>
          <w:bCs w:val="0"/>
          <w:sz w:val="16"/>
          <w:szCs w:val="16"/>
        </w:rPr>
        <w:t xml:space="preserve"> </w:t>
      </w:r>
      <w:hyperlink r:id="rId213" w:history="1">
        <w:r w:rsidRPr="001709EA">
          <w:rPr>
            <w:rStyle w:val="Hyperlink"/>
            <w:sz w:val="16"/>
            <w:szCs w:val="16"/>
          </w:rPr>
          <w:t>https://www.wsj.com/articles/SB10001424052748704041504575045573110641044</w:t>
        </w:r>
      </w:hyperlink>
      <w:r>
        <w:rPr>
          <w:rStyle w:val="Style13ptBold"/>
          <w:b w:val="0"/>
          <w:bCs w:val="0"/>
          <w:sz w:val="16"/>
          <w:szCs w:val="16"/>
        </w:rPr>
        <w:t>, 2/4/10)//</w:t>
      </w:r>
      <w:proofErr w:type="spellStart"/>
      <w:r>
        <w:rPr>
          <w:rStyle w:val="Style13ptBold"/>
          <w:b w:val="0"/>
          <w:bCs w:val="0"/>
          <w:sz w:val="16"/>
          <w:szCs w:val="16"/>
        </w:rPr>
        <w:t>abaime</w:t>
      </w:r>
      <w:proofErr w:type="spellEnd"/>
    </w:p>
    <w:p w:rsidR="0007323E" w:rsidRPr="003030A3" w:rsidRDefault="0007323E" w:rsidP="0007323E">
      <w:pPr>
        <w:rPr>
          <w:sz w:val="16"/>
          <w:szCs w:val="16"/>
        </w:rPr>
      </w:pPr>
      <w:r w:rsidRPr="003030A3">
        <w:rPr>
          <w:u w:val="single"/>
        </w:rPr>
        <w:t>While attempting to appease a long list of utterly unappeasable foes-Iran, North Korea, Hamas, Hezbollah, and even Hugo Chávez-today the U.S. treats China, perhaps our most crucial economic partner, as an adversary</w:t>
      </w:r>
      <w:r>
        <w:t xml:space="preserve"> </w:t>
      </w:r>
      <w:r w:rsidRPr="003030A3">
        <w:rPr>
          <w:sz w:val="16"/>
          <w:szCs w:val="16"/>
        </w:rPr>
        <w:t>because it defies us on global warming, dollar devaluation, and Internet policy.</w:t>
      </w:r>
    </w:p>
    <w:p w:rsidR="0007323E" w:rsidRPr="003030A3" w:rsidRDefault="0007323E" w:rsidP="0007323E">
      <w:pPr>
        <w:rPr>
          <w:sz w:val="16"/>
          <w:szCs w:val="16"/>
        </w:rPr>
      </w:pPr>
      <w:r w:rsidRPr="003030A3">
        <w:rPr>
          <w:sz w:val="16"/>
          <w:szCs w:val="16"/>
        </w:rPr>
        <w:t xml:space="preserve">It started last June in Beijing when U.S. Treasury Secretary Timothy Geithner lectured Chinese Premier Wen </w:t>
      </w:r>
      <w:proofErr w:type="spellStart"/>
      <w:r w:rsidRPr="003030A3">
        <w:rPr>
          <w:sz w:val="16"/>
          <w:szCs w:val="16"/>
        </w:rPr>
        <w:t>Jiabao</w:t>
      </w:r>
      <w:proofErr w:type="spellEnd"/>
      <w:r w:rsidRPr="003030A3">
        <w:rPr>
          <w:sz w:val="16"/>
          <w:szCs w:val="16"/>
        </w:rPr>
        <w:t>, who recoiled like a man cornered by a crank at a cocktail party. Mr. Geithner was haranguing the Chinese on two highly questionable themes, neither arguably in the interests of either country: the need to suppress energy output in the name of global warming-a subject on which Mr. Geithner has no expertise-and the need for a Chinese dollar devaluation, on which one can scarcely imagine that he can persuade Chinese holders of a trillion dollars of reserves. This week in a meeting with Senate Democrats, President Obama continued to fret about the dollar being too strong against the yuan at a time when most of the world's investors fear that the Chinese will act on his words and crash the dollar.</w:t>
      </w:r>
    </w:p>
    <w:p w:rsidR="0007323E" w:rsidRPr="003030A3" w:rsidRDefault="0007323E" w:rsidP="0007323E">
      <w:pPr>
        <w:rPr>
          <w:u w:val="single"/>
        </w:rPr>
      </w:pPr>
      <w:r w:rsidRPr="003030A3">
        <w:rPr>
          <w:sz w:val="16"/>
          <w:szCs w:val="16"/>
        </w:rPr>
        <w:t>Meanwhile, Secretary of State Hillary</w:t>
      </w:r>
      <w:r>
        <w:t xml:space="preserve"> </w:t>
      </w:r>
      <w:r w:rsidRPr="003030A3">
        <w:rPr>
          <w:u w:val="single"/>
        </w:rPr>
        <w:t>Clinton and the president's friends at Google are hectoring China on Internet policy. Although commanding twice as many Internet users as we do, China originates fewer viruses and scams than does the U.S. and with Taiwan produces comparable amounts of Internet gear. As an authoritarian regime, it obviously will not be amenable to an open and anonymous net regime. Protecting information on the Internet is a responsibility of U.S. corporations and their security tools, not the State Department.</w:t>
      </w:r>
    </w:p>
    <w:p w:rsidR="0007323E" w:rsidRDefault="0007323E" w:rsidP="0007323E">
      <w:r w:rsidRPr="003030A3">
        <w:rPr>
          <w:u w:val="single"/>
        </w:rPr>
        <w:t xml:space="preserve">Yes, the Chinese are needlessly aggressive in missile deployments against Taiwan, </w:t>
      </w:r>
      <w:r w:rsidRPr="003030A3">
        <w:rPr>
          <w:b/>
          <w:bCs/>
          <w:u w:val="single"/>
        </w:rPr>
        <w:t>but there is absolutely no prospect of a successful U.S. defense of that country. Sending them $6 billion of new weapons is a needless provocation against China that does nothing valuable for the defense of the U.S. or Taiwan</w:t>
      </w:r>
      <w:r w:rsidRPr="003030A3">
        <w:rPr>
          <w:u w:val="single"/>
        </w:rPr>
        <w:t>.</w:t>
      </w:r>
      <w:r>
        <w:t xml:space="preserve"> Yes, the Chinese have also spurned America's quixotic effort to herd the gangs of anti-Semitic, anti-American oil-dependent felines at the United Nations to undertake an effective program of economic sanctions against Iran.</w:t>
      </w:r>
    </w:p>
    <w:p w:rsidR="0007323E" w:rsidRDefault="0007323E" w:rsidP="0007323E">
      <w:r w:rsidRPr="003030A3">
        <w:rPr>
          <w:u w:val="single"/>
        </w:rPr>
        <w:t>A foreign policy of serious people at a time of crisis will recognize that the current Chinese regime is the best we can expect from that country. The Chinese revitalization of Asian capitalism remains the most important positive event in the world in the last 30 years</w:t>
      </w:r>
      <w:r>
        <w:t xml:space="preserve">. </w:t>
      </w:r>
      <w:r w:rsidRPr="003030A3">
        <w:rPr>
          <w:sz w:val="16"/>
          <w:szCs w:val="16"/>
        </w:rPr>
        <w:t>Not only did it release a billion people from penury and oppression but it transformed China from a communist enemy of the U.S. into a now indispensable capitalist partner. It is ironic that liberals who once welcomed appeasement of the monstrous regime of Mao Zedong now become openly bellicose at various murky incidents of Internet hacking</w:t>
      </w:r>
      <w:r>
        <w:t>.</w:t>
      </w:r>
    </w:p>
    <w:p w:rsidR="0007323E" w:rsidRDefault="0007323E" w:rsidP="0007323E">
      <w:pPr>
        <w:pStyle w:val="Heading4"/>
      </w:pPr>
      <w:r>
        <w:t xml:space="preserve">China is not revisionist but containment causes conflict </w:t>
      </w:r>
    </w:p>
    <w:p w:rsidR="0007323E" w:rsidRDefault="0007323E" w:rsidP="0007323E">
      <w:pPr>
        <w:rPr>
          <w:rStyle w:val="Style13ptBold"/>
        </w:rPr>
      </w:pPr>
      <w:proofErr w:type="spellStart"/>
      <w:r w:rsidRPr="00855E67">
        <w:rPr>
          <w:rStyle w:val="Style13ptBold"/>
        </w:rPr>
        <w:t>Asberg</w:t>
      </w:r>
      <w:proofErr w:type="spellEnd"/>
      <w:r w:rsidRPr="00855E67">
        <w:rPr>
          <w:rStyle w:val="Style13ptBold"/>
        </w:rPr>
        <w:t xml:space="preserve"> 14</w:t>
      </w:r>
    </w:p>
    <w:p w:rsidR="0007323E" w:rsidRPr="00855E67" w:rsidRDefault="0007323E" w:rsidP="0007323E">
      <w:pPr>
        <w:rPr>
          <w:rStyle w:val="Style13ptBold"/>
          <w:b w:val="0"/>
          <w:bCs w:val="0"/>
          <w:sz w:val="16"/>
          <w:szCs w:val="16"/>
        </w:rPr>
      </w:pPr>
      <w:r>
        <w:rPr>
          <w:rStyle w:val="Style13ptBold"/>
          <w:b w:val="0"/>
          <w:bCs w:val="0"/>
          <w:sz w:val="16"/>
          <w:szCs w:val="16"/>
        </w:rPr>
        <w:t xml:space="preserve">(John, </w:t>
      </w:r>
      <w:proofErr w:type="spellStart"/>
      <w:r>
        <w:rPr>
          <w:rStyle w:val="Style13ptBold"/>
          <w:b w:val="0"/>
          <w:bCs w:val="0"/>
          <w:sz w:val="16"/>
          <w:szCs w:val="16"/>
        </w:rPr>
        <w:t>phd</w:t>
      </w:r>
      <w:proofErr w:type="spellEnd"/>
      <w:r>
        <w:rPr>
          <w:rStyle w:val="Style13ptBold"/>
          <w:b w:val="0"/>
          <w:bCs w:val="0"/>
          <w:sz w:val="16"/>
          <w:szCs w:val="16"/>
        </w:rPr>
        <w:t xml:space="preserve"> in political science and works at the Department of Global Political Studies (GPS), Malmö University, thediplomat.com, “China’s Revisionist Orientation”, </w:t>
      </w:r>
      <w:hyperlink r:id="rId214" w:history="1">
        <w:r w:rsidRPr="00CC7850">
          <w:rPr>
            <w:rStyle w:val="Hyperlink"/>
            <w:sz w:val="16"/>
            <w:szCs w:val="16"/>
          </w:rPr>
          <w:t>https://thediplomat.com/2014/09/chinas-revisionist-orientation/</w:t>
        </w:r>
      </w:hyperlink>
      <w:r>
        <w:rPr>
          <w:rStyle w:val="Style13ptBold"/>
          <w:b w:val="0"/>
          <w:bCs w:val="0"/>
          <w:sz w:val="16"/>
          <w:szCs w:val="16"/>
        </w:rPr>
        <w:t>, 9/18/14)//</w:t>
      </w:r>
      <w:proofErr w:type="spellStart"/>
      <w:r>
        <w:rPr>
          <w:rStyle w:val="Style13ptBold"/>
          <w:b w:val="0"/>
          <w:bCs w:val="0"/>
          <w:sz w:val="16"/>
          <w:szCs w:val="16"/>
        </w:rPr>
        <w:t>abaime</w:t>
      </w:r>
      <w:proofErr w:type="spellEnd"/>
    </w:p>
    <w:p w:rsidR="0007323E" w:rsidRPr="00691B13" w:rsidRDefault="0007323E" w:rsidP="0007323E">
      <w:pPr>
        <w:rPr>
          <w:u w:val="single"/>
        </w:rPr>
      </w:pPr>
      <w:r w:rsidRPr="00691B13">
        <w:rPr>
          <w:u w:val="single"/>
        </w:rPr>
        <w:t>China is not a revisionist power, but the intercept indeed indicates revisionist orientation; the intercept is a matter of China’s core interests, and the “new type of great power relations” needs to be included in the analysis; and notwithstanding the quarrels about international law, the intercept was an act of deviance going against established norms of interaction.</w:t>
      </w:r>
    </w:p>
    <w:p w:rsidR="0007323E" w:rsidRPr="00855E67" w:rsidRDefault="0007323E" w:rsidP="0007323E">
      <w:pPr>
        <w:rPr>
          <w:sz w:val="16"/>
          <w:szCs w:val="16"/>
        </w:rPr>
      </w:pPr>
      <w:r w:rsidRPr="007E2006">
        <w:rPr>
          <w:u w:val="single"/>
        </w:rPr>
        <w:t xml:space="preserve">The dichotomous understanding of countries as either status quo powers or revisionist powers is flawed. Status quo and revisionism are analytically useful in terms of foreign policy orientations that are pursued at certain times, at certain locations, and in certain issue areas and functional areas of order. Therefore: China is not a revisionist power, </w:t>
      </w:r>
      <w:r w:rsidRPr="00855E67">
        <w:rPr>
          <w:sz w:val="16"/>
          <w:szCs w:val="16"/>
        </w:rPr>
        <w:t>but</w:t>
      </w:r>
      <w:r>
        <w:t xml:space="preserve"> </w:t>
      </w:r>
      <w:r w:rsidRPr="00855E67">
        <w:rPr>
          <w:sz w:val="16"/>
          <w:szCs w:val="16"/>
        </w:rPr>
        <w:t>the P8 intercept indicates revisionist orientation. This particular revisionist orientation concerns the regional security order. Whether in the form of Asian security for Asians by Asians as expressed by Xi Jinping or in the form of disapproval of the U.S. broker and leadership role in the South China Sea disputes, the political performances of the Chinese leadership explicitly pronounce a preference for revising the regional security order. Yes, preferences are attitudinal, not behavioral. But overt preferences are revealed in actual choice situations. The intercept was one such situation.</w:t>
      </w:r>
    </w:p>
    <w:p w:rsidR="0007323E" w:rsidRPr="00855E67" w:rsidRDefault="0007323E" w:rsidP="0007323E">
      <w:pPr>
        <w:rPr>
          <w:sz w:val="16"/>
          <w:szCs w:val="16"/>
        </w:rPr>
      </w:pPr>
      <w:r w:rsidRPr="00855E67">
        <w:rPr>
          <w:sz w:val="16"/>
          <w:szCs w:val="16"/>
        </w:rPr>
        <w:t>In contrast to overt preferences, there are covert preferences. They instead “take the form of half-articulated or unarticulated grievances or aspirations…because of the bias of the dominant political agenda or the prevailing culture.”</w:t>
      </w:r>
    </w:p>
    <w:p w:rsidR="0007323E" w:rsidRPr="00855E67" w:rsidRDefault="0007323E" w:rsidP="0007323E">
      <w:pPr>
        <w:rPr>
          <w:sz w:val="16"/>
          <w:szCs w:val="16"/>
        </w:rPr>
      </w:pPr>
      <w:r w:rsidRPr="00855E67">
        <w:rPr>
          <w:sz w:val="16"/>
          <w:szCs w:val="16"/>
        </w:rPr>
        <w:t>It might be argued that China has long harbored grievances related to the U.S. presence in its backyard, and what is new are China’s growing capabilities to turn these covert preferences into overt ones. Conversely, it might be argued that these acts of “Chinese assertiveness” are nothing new and that China’s strategic logic has not changed. Both arguments miss important points. First, to use capabilities as an explanatory factor is just that – a factor. It is not a source of international order. Second, while acts such as the intercept are indeed not new, these actions should not be separated from China’s main project for regional order – the “new type of great power relations.”</w:t>
      </w:r>
    </w:p>
    <w:p w:rsidR="0007323E" w:rsidRPr="00855E67" w:rsidRDefault="0007323E" w:rsidP="0007323E">
      <w:pPr>
        <w:rPr>
          <w:sz w:val="16"/>
          <w:szCs w:val="16"/>
        </w:rPr>
      </w:pPr>
      <w:r w:rsidRPr="00855E67">
        <w:rPr>
          <w:sz w:val="16"/>
          <w:szCs w:val="16"/>
        </w:rPr>
        <w:t>While the intercept in itself might not have anything to do with the new type of great power relations, as such occurrences would have happened with or without this new initiative, the new type of great power relations, however, very much does have something to do with acts such as the recent intercept. It gives them new meaning.</w:t>
      </w:r>
    </w:p>
    <w:p w:rsidR="0007323E" w:rsidRPr="00855E67" w:rsidRDefault="0007323E" w:rsidP="0007323E">
      <w:pPr>
        <w:rPr>
          <w:sz w:val="16"/>
          <w:szCs w:val="16"/>
        </w:rPr>
      </w:pPr>
      <w:r w:rsidRPr="00691B13">
        <w:rPr>
          <w:u w:val="single"/>
        </w:rPr>
        <w:t xml:space="preserve">The new type of great power relations captures all the fundamental areas of China’s foreign policy – the core interests, Taiwan, the five principles of peaceful coexistence, harmonious world, and great power equality – into a unified project for the 21st century. It is a project fit for the end of the U.S. unipolar era and for the beginning of a world of regions in which Xi Jinping’s assertion of the Asia-Pacific as being big enough for both China and the United States means that </w:t>
      </w:r>
      <w:r w:rsidRPr="000C030A">
        <w:rPr>
          <w:b/>
          <w:bCs/>
          <w:u w:val="single"/>
        </w:rPr>
        <w:t>the United States should know its place</w:t>
      </w:r>
      <w:r>
        <w:t xml:space="preserve">. </w:t>
      </w:r>
      <w:r w:rsidRPr="00855E67">
        <w:rPr>
          <w:sz w:val="16"/>
          <w:szCs w:val="16"/>
        </w:rPr>
        <w:t xml:space="preserve">In essence, a multipolar world of regions is what China’s harmonious world is all about. True, these ideas are not new, but the project is. The intercept is therefore not only a mere act of </w:t>
      </w:r>
      <w:proofErr w:type="spellStart"/>
      <w:r w:rsidRPr="00855E67">
        <w:rPr>
          <w:sz w:val="16"/>
          <w:szCs w:val="16"/>
        </w:rPr>
        <w:t>deviance</w:t>
      </w:r>
      <w:proofErr w:type="spellEnd"/>
      <w:r w:rsidRPr="00855E67">
        <w:rPr>
          <w:sz w:val="16"/>
          <w:szCs w:val="16"/>
        </w:rPr>
        <w:t xml:space="preserve"> – it makes sense in relation to a larger narrative of regional change. If the process evolves according to the generic plan of the project this would entail new status hierarchies, new distributions of roles, and new ordering principles in the regional security order. </w:t>
      </w:r>
      <w:proofErr w:type="gramStart"/>
      <w:r w:rsidRPr="00855E67">
        <w:rPr>
          <w:sz w:val="16"/>
          <w:szCs w:val="16"/>
        </w:rPr>
        <w:t>All of which points towards the fact that revisionism has been more about “recognition and standing…than specific alterations to the existing rules and practices.”</w:t>
      </w:r>
      <w:proofErr w:type="gramEnd"/>
    </w:p>
    <w:p w:rsidR="0007323E" w:rsidRPr="00855E67" w:rsidRDefault="0007323E" w:rsidP="0007323E">
      <w:pPr>
        <w:rPr>
          <w:sz w:val="16"/>
          <w:szCs w:val="16"/>
        </w:rPr>
      </w:pPr>
      <w:proofErr w:type="gramStart"/>
      <w:r w:rsidRPr="00855E67">
        <w:rPr>
          <w:sz w:val="16"/>
          <w:szCs w:val="16"/>
        </w:rPr>
        <w:t>But what about the rules of the game?</w:t>
      </w:r>
      <w:proofErr w:type="gramEnd"/>
      <w:r w:rsidRPr="00855E67">
        <w:rPr>
          <w:sz w:val="16"/>
          <w:szCs w:val="16"/>
        </w:rPr>
        <w:t xml:space="preserve"> In the raging debate in which </w:t>
      </w:r>
      <w:proofErr w:type="spellStart"/>
      <w:r w:rsidRPr="00855E67">
        <w:rPr>
          <w:sz w:val="16"/>
          <w:szCs w:val="16"/>
        </w:rPr>
        <w:t>Dingding</w:t>
      </w:r>
      <w:proofErr w:type="spellEnd"/>
      <w:r w:rsidRPr="00855E67">
        <w:rPr>
          <w:sz w:val="16"/>
          <w:szCs w:val="16"/>
        </w:rPr>
        <w:t xml:space="preserve"> Chen argued for a halt to U.S. surveillance and reconnaissance on the grounds that it is unlawful, his critics at first contend that international law is straightforward, unequivocal, and not open for rival interpretations. Yet at the same time the idea that it is possible for China to “redefine a legal precept” and that countermeasures should be taken seems to indicate muddy waters of interpretation. At one extreme international law is nothing but ruler practices, at the other international law is infallible, transparent, and always just. In between there might be a middle ground worth taking, but I am not going to take a stance on international law in order to further the argument of China’s revisionist orientation. To avoid quarrels over international law, another way of approaching the issue is to look at the intercept strictly in terms of standards of behavior. Revisionist orientation thus connects to a rejection of “the dominant norms of interaction.” In this case, the norms of interaction concern U.S. surveillance and reconnaissance in China’s Exclusive Economic Zone (EEZ) to which China indeed rejects. The implications of such a stance are inherently normative and cannot be decided in an unbiased and neutral way.</w:t>
      </w:r>
    </w:p>
    <w:p w:rsidR="0007323E" w:rsidRPr="007E2006" w:rsidRDefault="0007323E" w:rsidP="0007323E">
      <w:pPr>
        <w:rPr>
          <w:sz w:val="16"/>
          <w:szCs w:val="16"/>
        </w:rPr>
      </w:pPr>
      <w:r w:rsidRPr="007E2006">
        <w:rPr>
          <w:sz w:val="16"/>
          <w:szCs w:val="16"/>
        </w:rPr>
        <w:t>Of course, much falls back on how the United States makes use of its preventive power.</w:t>
      </w:r>
    </w:p>
    <w:p w:rsidR="0007323E" w:rsidRDefault="0007323E" w:rsidP="0007323E">
      <w:pPr>
        <w:rPr>
          <w:u w:val="single"/>
        </w:rPr>
      </w:pPr>
      <w:r w:rsidRPr="007E2006">
        <w:rPr>
          <w:sz w:val="16"/>
          <w:szCs w:val="16"/>
        </w:rPr>
        <w:t xml:space="preserve">According to the Brookings Institution’s Michael O’Hanlon, who recently published Reassurance and Resolve: U.S.-China Relations in the Twenty-First Century, the United States “should not and would not pull back” and the smaller voices that preach retrenchment in the American debate will not “win the </w:t>
      </w:r>
      <w:proofErr w:type="gramStart"/>
      <w:r w:rsidRPr="007E2006">
        <w:rPr>
          <w:sz w:val="16"/>
          <w:szCs w:val="16"/>
        </w:rPr>
        <w:t>game.</w:t>
      </w:r>
      <w:proofErr w:type="gramEnd"/>
      <w:r w:rsidRPr="007E2006">
        <w:rPr>
          <w:sz w:val="16"/>
          <w:szCs w:val="16"/>
        </w:rPr>
        <w:t>” Thus</w:t>
      </w:r>
      <w:r w:rsidRPr="00E50242">
        <w:rPr>
          <w:u w:val="single"/>
        </w:rPr>
        <w:t>, if the fundamental problem “is that Beijing wants a sphere of influence, while Washington is not willing to accede it,” then the antithesis of China’s new type of great power relations is facing an uncompromising thesis. Often, when history is faced with such a situation struggle ensues until a new synthesis emerges and creates something new out of the clashing projects.</w:t>
      </w:r>
    </w:p>
    <w:p w:rsidR="0007323E" w:rsidRDefault="0007323E" w:rsidP="0007323E">
      <w:pPr>
        <w:rPr>
          <w:u w:val="single"/>
        </w:rPr>
      </w:pPr>
    </w:p>
    <w:p w:rsidR="0007323E" w:rsidRDefault="0007323E" w:rsidP="0007323E">
      <w:pPr>
        <w:pStyle w:val="Heading4"/>
      </w:pPr>
      <w:r>
        <w:t>Containment - specifically over Taiwan - is bad</w:t>
      </w:r>
    </w:p>
    <w:p w:rsidR="0007323E" w:rsidRDefault="0007323E" w:rsidP="0007323E">
      <w:pPr>
        <w:rPr>
          <w:rStyle w:val="Style13ptBold"/>
        </w:rPr>
      </w:pPr>
      <w:r w:rsidRPr="00027B6D">
        <w:rPr>
          <w:rStyle w:val="Style13ptBold"/>
        </w:rPr>
        <w:t>Grossman 18</w:t>
      </w:r>
    </w:p>
    <w:p w:rsidR="0007323E" w:rsidRPr="00027B6D" w:rsidRDefault="0007323E" w:rsidP="0007323E">
      <w:pPr>
        <w:tabs>
          <w:tab w:val="left" w:pos="1486"/>
        </w:tabs>
        <w:rPr>
          <w:rStyle w:val="Style13ptBold"/>
          <w:b w:val="0"/>
          <w:bCs w:val="0"/>
          <w:sz w:val="16"/>
          <w:szCs w:val="16"/>
        </w:rPr>
      </w:pPr>
      <w:r>
        <w:rPr>
          <w:rStyle w:val="Style13ptBold"/>
          <w:b w:val="0"/>
          <w:bCs w:val="0"/>
          <w:sz w:val="16"/>
          <w:szCs w:val="16"/>
        </w:rPr>
        <w:t xml:space="preserve">(Derrick, senior defense analyst at </w:t>
      </w:r>
      <w:proofErr w:type="spellStart"/>
      <w:r>
        <w:rPr>
          <w:rStyle w:val="Style13ptBold"/>
          <w:b w:val="0"/>
          <w:bCs w:val="0"/>
          <w:sz w:val="16"/>
          <w:szCs w:val="16"/>
        </w:rPr>
        <w:t>Randcorp</w:t>
      </w:r>
      <w:proofErr w:type="spellEnd"/>
      <w:r>
        <w:rPr>
          <w:rStyle w:val="Style13ptBold"/>
          <w:b w:val="0"/>
          <w:bCs w:val="0"/>
          <w:sz w:val="16"/>
          <w:szCs w:val="16"/>
        </w:rPr>
        <w:t xml:space="preserve"> and former daily intelligence briefer to the assistant secretary of defense for Asian and Pacific security affairs at the Pentagon, foreignpolicy.com, “Beijing’s Threats Against Taiwan Are Deadly Serious”, </w:t>
      </w:r>
      <w:hyperlink r:id="rId215" w:history="1">
        <w:r w:rsidRPr="00CC7850">
          <w:rPr>
            <w:rStyle w:val="Hyperlink"/>
            <w:sz w:val="16"/>
            <w:szCs w:val="16"/>
          </w:rPr>
          <w:t>https://foreignpolicy.com/2018/05/22/beijings-threats-against-taiwan-are-deadly-serious/</w:t>
        </w:r>
      </w:hyperlink>
      <w:r>
        <w:rPr>
          <w:rStyle w:val="Style13ptBold"/>
          <w:b w:val="0"/>
          <w:bCs w:val="0"/>
          <w:sz w:val="16"/>
          <w:szCs w:val="16"/>
        </w:rPr>
        <w:t>, 5/22/18)//</w:t>
      </w:r>
      <w:proofErr w:type="spellStart"/>
      <w:r>
        <w:rPr>
          <w:rStyle w:val="Style13ptBold"/>
          <w:b w:val="0"/>
          <w:bCs w:val="0"/>
          <w:sz w:val="16"/>
          <w:szCs w:val="16"/>
        </w:rPr>
        <w:t>abaime</w:t>
      </w:r>
      <w:proofErr w:type="spellEnd"/>
    </w:p>
    <w:p w:rsidR="0007323E" w:rsidRDefault="0007323E" w:rsidP="0007323E">
      <w:r w:rsidRPr="00B21E48">
        <w:rPr>
          <w:u w:val="single"/>
        </w:rPr>
        <w:t>Just hours after staging the largest display of naval forces in its history in the South China Sea on April 12, China announced that it would abruptly pivot to conducting live-fire military drills in the Taiwan Strait six days later</w:t>
      </w:r>
      <w:r>
        <w:t xml:space="preserve">. </w:t>
      </w:r>
      <w:r w:rsidRPr="00CB2E73">
        <w:rPr>
          <w:sz w:val="16"/>
          <w:szCs w:val="16"/>
        </w:rPr>
        <w:t>The bombastic exercises went ahead — and</w:t>
      </w:r>
      <w:r>
        <w:t xml:space="preserve"> </w:t>
      </w:r>
      <w:r w:rsidRPr="00B21E48">
        <w:rPr>
          <w:u w:val="single"/>
        </w:rPr>
        <w:t>Beijing followed up with several recent bomber flights around the self-governing island as well</w:t>
      </w:r>
      <w:r>
        <w:t>.</w:t>
      </w:r>
    </w:p>
    <w:p w:rsidR="0007323E" w:rsidRPr="00B21E48" w:rsidRDefault="0007323E" w:rsidP="0007323E">
      <w:pPr>
        <w:rPr>
          <w:u w:val="single"/>
        </w:rPr>
      </w:pPr>
      <w:r w:rsidRPr="00821742">
        <w:rPr>
          <w:sz w:val="16"/>
          <w:szCs w:val="16"/>
        </w:rPr>
        <w:t>According to the Chinese nationalist tabloid Global Times,</w:t>
      </w:r>
      <w:r w:rsidRPr="00B21E48">
        <w:rPr>
          <w:u w:val="single"/>
        </w:rPr>
        <w:t xml:space="preserve"> </w:t>
      </w:r>
      <w:r w:rsidRPr="00821742">
        <w:rPr>
          <w:b/>
          <w:bCs/>
          <w:u w:val="single"/>
        </w:rPr>
        <w:t>Beijing felt compelled to proceed with the exercises</w:t>
      </w:r>
      <w:r w:rsidRPr="00B21E48">
        <w:rPr>
          <w:u w:val="single"/>
        </w:rPr>
        <w:t xml:space="preserve"> to “check ‘Taiwan independence’” and </w:t>
      </w:r>
      <w:r w:rsidRPr="00821742">
        <w:rPr>
          <w:b/>
          <w:bCs/>
          <w:u w:val="single"/>
        </w:rPr>
        <w:t>because “the US has been containing China on the Taiwan question.”</w:t>
      </w:r>
      <w:r w:rsidRPr="00B21E48">
        <w:rPr>
          <w:u w:val="single"/>
        </w:rPr>
        <w:t xml:space="preserve"> And it’s been exactly Beijing’s perception or misperception of these two factors — the political status of Taiwan and how close Taipei and Washington have become — that have come to dominate cross-strait relations in recent months, substantially raising the risk of military conflict.</w:t>
      </w:r>
    </w:p>
    <w:p w:rsidR="0007323E" w:rsidRPr="00CB2E73" w:rsidRDefault="0007323E" w:rsidP="0007323E">
      <w:pPr>
        <w:rPr>
          <w:sz w:val="16"/>
          <w:szCs w:val="16"/>
        </w:rPr>
      </w:pPr>
      <w:r w:rsidRPr="00CB2E73">
        <w:rPr>
          <w:sz w:val="16"/>
          <w:szCs w:val="16"/>
        </w:rPr>
        <w:t>But what Beijing won’t admit is how much its own actions have driven Taipei’s and Washington’s responses.</w:t>
      </w:r>
    </w:p>
    <w:p w:rsidR="0007323E" w:rsidRPr="00CB2E73" w:rsidRDefault="0007323E" w:rsidP="0007323E">
      <w:pPr>
        <w:rPr>
          <w:sz w:val="16"/>
          <w:szCs w:val="16"/>
        </w:rPr>
      </w:pPr>
      <w:r w:rsidRPr="00821742">
        <w:rPr>
          <w:sz w:val="16"/>
          <w:szCs w:val="16"/>
        </w:rPr>
        <w:t xml:space="preserve">Since the founding of the People’s Republic of China in 1949, </w:t>
      </w:r>
      <w:r w:rsidRPr="00CB2E73">
        <w:rPr>
          <w:u w:val="single"/>
        </w:rPr>
        <w:t>Chinese leaders have always viewed Taiwan as a renegade province that needed to be brought back under the mainland’s thumb</w:t>
      </w:r>
      <w:r>
        <w:t xml:space="preserve">. </w:t>
      </w:r>
      <w:r w:rsidRPr="00CB2E73">
        <w:rPr>
          <w:sz w:val="16"/>
          <w:szCs w:val="16"/>
        </w:rPr>
        <w:t>Times were good from 2008 to 2016 under Taiwan’s then-president, Ma Ying-</w:t>
      </w:r>
      <w:proofErr w:type="spellStart"/>
      <w:r w:rsidRPr="00CB2E73">
        <w:rPr>
          <w:sz w:val="16"/>
          <w:szCs w:val="16"/>
        </w:rPr>
        <w:t>jeou</w:t>
      </w:r>
      <w:proofErr w:type="spellEnd"/>
      <w:r w:rsidRPr="00CB2E73">
        <w:rPr>
          <w:sz w:val="16"/>
          <w:szCs w:val="16"/>
        </w:rPr>
        <w:t xml:space="preserve">, who regularly implied that Taiwan was part of China — albeit in some ambiguous and to-be-determined way. After all, Ma’s party, the Kuomintang, had traditionally maintained its own version of “One China” — although one in which they were the rightful inheritors of the imperial legacy, not the Chinese Communist Party. But with the inauguration of President Tsai </w:t>
      </w:r>
      <w:proofErr w:type="spellStart"/>
      <w:r w:rsidRPr="00CB2E73">
        <w:rPr>
          <w:sz w:val="16"/>
          <w:szCs w:val="16"/>
        </w:rPr>
        <w:t>Ing</w:t>
      </w:r>
      <w:proofErr w:type="spellEnd"/>
      <w:r w:rsidRPr="00CB2E73">
        <w:rPr>
          <w:sz w:val="16"/>
          <w:szCs w:val="16"/>
        </w:rPr>
        <w:t>-wen of the historically pro-independence Democratic Progressive Party (DPP) in May 2016, Beijing has expressed increasing frustration with what it sees as Taiwan quietly inching toward independence. Chinese President Xi Jinping has on numerous occasions forcefully dismissed Tsai’s olive branches because of her continued refusal to recognize the “1992 Consensus” — a concept that acknowledges the existence of only “one China,” but that allows each side its own interpretation.</w:t>
      </w:r>
    </w:p>
    <w:p w:rsidR="0007323E" w:rsidRDefault="0007323E" w:rsidP="0007323E">
      <w:r w:rsidRPr="00CB2E73">
        <w:rPr>
          <w:sz w:val="16"/>
          <w:szCs w:val="16"/>
        </w:rPr>
        <w:t>Most recently, at the National People’s Congress held in March, Xi railed against Taiwan’s “acts and ploys,” saying such activities “will be condemned by the Chinese people and punished by history.”</w:t>
      </w:r>
      <w:r>
        <w:t xml:space="preserve"> </w:t>
      </w:r>
      <w:r w:rsidRPr="00CB2E73">
        <w:rPr>
          <w:u w:val="single"/>
        </w:rPr>
        <w:t>In Chinese eyes, Tsai’s affiliation with the DPP automatically makes her motives suspicious. Beijing has not forgotten nor forgiven Tsai’s work in the late 1990s on then-Taiwanese president Lee Teng-hui’s “special state-to-state” formulation of cross-strait relations, implying two separate and sovereign states on either side of the strait.</w:t>
      </w:r>
      <w:r>
        <w:t xml:space="preserve"> </w:t>
      </w:r>
      <w:r w:rsidRPr="00CB2E73">
        <w:rPr>
          <w:sz w:val="16"/>
          <w:szCs w:val="16"/>
        </w:rPr>
        <w:t>Tsai has also been attacked personally, with a senior Chinese military official criticizing her for being “extreme” and “emotional” because she is unmarried. Although his posting was quickly taken down and roundly condemned in China, the fact that the article ever appeared in the first place in the International Herald Leader — a newspaper affiliated with the state-run Xinhua news agency— speaks to the depths of vitriol mustered against Tsai.</w:t>
      </w:r>
    </w:p>
    <w:p w:rsidR="0007323E" w:rsidRPr="00821742" w:rsidRDefault="0007323E" w:rsidP="0007323E">
      <w:pPr>
        <w:rPr>
          <w:sz w:val="16"/>
          <w:szCs w:val="16"/>
        </w:rPr>
      </w:pPr>
      <w:r w:rsidRPr="00821742">
        <w:rPr>
          <w:sz w:val="16"/>
          <w:szCs w:val="16"/>
        </w:rPr>
        <w:t xml:space="preserve">But distrust of Tsai isn’t the primary force shaping the mainland’s thinking. Beijing sees two other, even more </w:t>
      </w:r>
      <w:proofErr w:type="gramStart"/>
      <w:r w:rsidRPr="00821742">
        <w:rPr>
          <w:sz w:val="16"/>
          <w:szCs w:val="16"/>
        </w:rPr>
        <w:t>sinister,</w:t>
      </w:r>
      <w:proofErr w:type="gramEnd"/>
      <w:r w:rsidRPr="00821742">
        <w:rPr>
          <w:sz w:val="16"/>
          <w:szCs w:val="16"/>
        </w:rPr>
        <w:t xml:space="preserve"> trends developing in Taiwanese </w:t>
      </w:r>
      <w:proofErr w:type="spellStart"/>
      <w:r w:rsidRPr="00821742">
        <w:rPr>
          <w:sz w:val="16"/>
          <w:szCs w:val="16"/>
        </w:rPr>
        <w:t>politics.But</w:t>
      </w:r>
      <w:proofErr w:type="spellEnd"/>
      <w:r w:rsidRPr="00821742">
        <w:rPr>
          <w:sz w:val="16"/>
          <w:szCs w:val="16"/>
        </w:rPr>
        <w:t xml:space="preserve"> distrust of Tsai isn’t the primary force shaping the mainland’s thinking. Beijing sees two other, even more sinister, trends developing in Taiwanese politics. The first is Tsai’s decision in September to appoint Lai Ching-</w:t>
      </w:r>
      <w:proofErr w:type="spellStart"/>
      <w:r w:rsidRPr="00821742">
        <w:rPr>
          <w:sz w:val="16"/>
          <w:szCs w:val="16"/>
        </w:rPr>
        <w:t>te</w:t>
      </w:r>
      <w:proofErr w:type="spellEnd"/>
      <w:r w:rsidRPr="00821742">
        <w:rPr>
          <w:sz w:val="16"/>
          <w:szCs w:val="16"/>
        </w:rPr>
        <w:t xml:space="preserve">, or William Lai, to the premiership. Lai is the former mayor of Tainan, which is located in the </w:t>
      </w:r>
      <w:proofErr w:type="gramStart"/>
      <w:r w:rsidRPr="00821742">
        <w:rPr>
          <w:sz w:val="16"/>
          <w:szCs w:val="16"/>
        </w:rPr>
        <w:t>deep south</w:t>
      </w:r>
      <w:proofErr w:type="gramEnd"/>
      <w:r w:rsidRPr="00821742">
        <w:rPr>
          <w:sz w:val="16"/>
          <w:szCs w:val="16"/>
        </w:rPr>
        <w:t xml:space="preserve"> and considered a DPP stronghold. In late September, during an open session of the legislature, he unambiguously advocated Taiwanese independence.</w:t>
      </w:r>
    </w:p>
    <w:p w:rsidR="0007323E" w:rsidRPr="00ED0A99" w:rsidRDefault="0007323E" w:rsidP="0007323E">
      <w:pPr>
        <w:rPr>
          <w:sz w:val="16"/>
          <w:szCs w:val="16"/>
        </w:rPr>
      </w:pPr>
      <w:r w:rsidRPr="00ED0A99">
        <w:rPr>
          <w:sz w:val="16"/>
          <w:szCs w:val="16"/>
        </w:rPr>
        <w:t>When confronted with these remarks the following week, Tsai responded that Lai knew “what the limits are” of government policy. More recently, Lai on several occasions has professed to be a “political worker for Taiwanese independence.” Tsai has failed to unequivocally condemn these comments, recently calling Lai an “honest man” with no “other special ideas.” These statements, along with her earlier rejection of Lai’s speech in the legislature, were probably not categorical or forceful enough to appease Beijing.</w:t>
      </w:r>
    </w:p>
    <w:p w:rsidR="0007323E" w:rsidRPr="00ED0A99" w:rsidRDefault="0007323E" w:rsidP="0007323E">
      <w:pPr>
        <w:rPr>
          <w:sz w:val="16"/>
          <w:szCs w:val="16"/>
        </w:rPr>
      </w:pPr>
      <w:r w:rsidRPr="00ED0A99">
        <w:rPr>
          <w:sz w:val="16"/>
          <w:szCs w:val="16"/>
        </w:rPr>
        <w:t>Additionally, two former presidents have joined forces in a grassroots effort to push for a referendum on Taiwanese independence. Lee, of the Kuomintang, and Chen Shui-bian, of the DPP, are seeking a vote by April 6, 2019. They specifically picked this date to signify Deng Nan-</w:t>
      </w:r>
      <w:proofErr w:type="spellStart"/>
      <w:r w:rsidRPr="00ED0A99">
        <w:rPr>
          <w:sz w:val="16"/>
          <w:szCs w:val="16"/>
        </w:rPr>
        <w:t>jung’s</w:t>
      </w:r>
      <w:proofErr w:type="spellEnd"/>
      <w:r w:rsidRPr="00ED0A99">
        <w:rPr>
          <w:sz w:val="16"/>
          <w:szCs w:val="16"/>
        </w:rPr>
        <w:t xml:space="preserve"> self-immolation in the name of “100 percent freedom of expression” 30 years prior. Tsai has not condemned this campaign either.</w:t>
      </w:r>
    </w:p>
    <w:p w:rsidR="0007323E" w:rsidRDefault="0007323E" w:rsidP="0007323E">
      <w:r w:rsidRPr="00821742">
        <w:rPr>
          <w:u w:val="single"/>
        </w:rPr>
        <w:t>Beijing also worries about the underlying motivations of the Trump administration for improving relations between the United States and Taiwan. In December, President Donald Trump signed into law the 2018 National Defense Authorization Act, which allows the Pentagon to send warships to Taiwan. Although the law does not require Washington to do so, it opens the door to such a possibility. China responded by arguing that the act violates the U.S. “One China” policy, whereby Washington only recognizes Beijing as China’s government</w:t>
      </w:r>
      <w:r>
        <w:t>.</w:t>
      </w:r>
    </w:p>
    <w:p w:rsidR="0007323E" w:rsidRPr="00ED0A99" w:rsidRDefault="0007323E" w:rsidP="0007323E">
      <w:pPr>
        <w:rPr>
          <w:sz w:val="16"/>
          <w:szCs w:val="16"/>
        </w:rPr>
      </w:pPr>
      <w:r w:rsidRPr="00ED0A99">
        <w:rPr>
          <w:sz w:val="16"/>
          <w:szCs w:val="16"/>
        </w:rPr>
        <w:t>A Chinese diplomat at an embassy event in Washington went much further, saying that</w:t>
      </w:r>
      <w:r>
        <w:t xml:space="preserve"> “</w:t>
      </w:r>
      <w:r w:rsidRPr="00821742">
        <w:rPr>
          <w:u w:val="single"/>
        </w:rPr>
        <w:t>the day that a U.S. Navy vessel arrives in Kaohsiung is the day that our People’s Liberation Army unifies Taiwan with military force.”</w:t>
      </w:r>
      <w:r>
        <w:t xml:space="preserve"> On March 16, </w:t>
      </w:r>
      <w:r w:rsidRPr="00ED0A99">
        <w:rPr>
          <w:u w:val="single"/>
        </w:rPr>
        <w:t>Trump also signed the Taiwan Travel Act, which encourages “visits between officials from the United States and Taiwan at all levels.”</w:t>
      </w:r>
      <w:r>
        <w:t xml:space="preserve"> </w:t>
      </w:r>
      <w:r w:rsidRPr="00ED0A99">
        <w:rPr>
          <w:sz w:val="16"/>
          <w:szCs w:val="16"/>
        </w:rPr>
        <w:t>Then, perhaps on cue, Deputy Assistant Secretary of State Alex N. Wong four days later visited Taiwan and met with Tsai, noting that the U.S. relationship with Taiwan “has never been stronger.”</w:t>
      </w:r>
    </w:p>
    <w:p w:rsidR="0007323E" w:rsidRPr="00ED0A99" w:rsidRDefault="0007323E" w:rsidP="0007323E">
      <w:pPr>
        <w:rPr>
          <w:sz w:val="16"/>
          <w:szCs w:val="16"/>
        </w:rPr>
      </w:pPr>
      <w:r w:rsidRPr="00ED0A99">
        <w:rPr>
          <w:sz w:val="16"/>
          <w:szCs w:val="16"/>
        </w:rPr>
        <w:t>Meanwhile,</w:t>
      </w:r>
      <w:r>
        <w:t xml:space="preserve"> </w:t>
      </w:r>
      <w:r w:rsidRPr="00ED0A99">
        <w:rPr>
          <w:u w:val="single"/>
        </w:rPr>
        <w:t>Trump’s decision to appoint former United Nations Ambassador John Bolton as his national security advisor has ruffled feathers in Beijing. Bolton in the past has argued for the need to reconsider the U.S. “One China” policy, and he is rumored to be attending the opening of the new American Institute in Taiwan facility in June</w:t>
      </w:r>
      <w:r>
        <w:t xml:space="preserve">. </w:t>
      </w:r>
      <w:r w:rsidRPr="00ED0A99">
        <w:rPr>
          <w:sz w:val="16"/>
          <w:szCs w:val="16"/>
        </w:rPr>
        <w:t>Separately, Trump has authorized the State Department to allow U.S. defense firms to sell components to Taiwan for its indigenous defense submarine program — another highly sensitive issue.</w:t>
      </w:r>
    </w:p>
    <w:p w:rsidR="0007323E" w:rsidRPr="00ED0A99" w:rsidRDefault="0007323E" w:rsidP="0007323E">
      <w:pPr>
        <w:rPr>
          <w:u w:val="single"/>
        </w:rPr>
      </w:pPr>
      <w:r>
        <w:t xml:space="preserve">And finally, </w:t>
      </w:r>
      <w:r w:rsidRPr="00ED0A99">
        <w:rPr>
          <w:u w:val="single"/>
        </w:rPr>
        <w:t xml:space="preserve">the Trump administration’s </w:t>
      </w:r>
      <w:proofErr w:type="gramStart"/>
      <w:r w:rsidRPr="00ED0A99">
        <w:rPr>
          <w:u w:val="single"/>
        </w:rPr>
        <w:t>release of its National Security Strategy and National Defense Strategy this winter refer</w:t>
      </w:r>
      <w:proofErr w:type="gramEnd"/>
      <w:r w:rsidRPr="00ED0A99">
        <w:rPr>
          <w:u w:val="single"/>
        </w:rPr>
        <w:t xml:space="preserve"> to China as a “revisionist” and “rival” power. Thus, Beijing is suspicious that Washington is trying to improve relations with Taiwan to bolster its Indo-Pacific strategy, which is designed, in large part, to work with allies and partners to counter Chinese coercion of regional neighbors. From Beijing’s perspective, doing so would be tantamount to playing the Taiwan card to contain China.</w:t>
      </w:r>
    </w:p>
    <w:p w:rsidR="0007323E" w:rsidRPr="00ED0A99" w:rsidRDefault="0007323E" w:rsidP="0007323E">
      <w:pPr>
        <w:rPr>
          <w:sz w:val="16"/>
          <w:szCs w:val="16"/>
        </w:rPr>
      </w:pPr>
      <w:r w:rsidRPr="00ED0A99">
        <w:rPr>
          <w:sz w:val="16"/>
          <w:szCs w:val="16"/>
        </w:rPr>
        <w:t xml:space="preserve">.As much as Beijing likes to argue that Taiwanese domestic politics and the upgrade in U.S. interactions with Taiwan are to blame for exacerbating cross-strait relations, the fault lies in Beijing. Taiwan and the United States are actually responding to increasingly aggressive Chinese behavior in the Taiwan Strait since the moment Tsai appeared to have a good chance of winning the presidency in late 2015. China has ratcheted up diplomatic, economic, and military pressure tactics to express its displeasure. It is difficult to know whether Xi’s recent success in abolishing term limits and his </w:t>
      </w:r>
      <w:proofErr w:type="spellStart"/>
      <w:r w:rsidRPr="00ED0A99">
        <w:rPr>
          <w:sz w:val="16"/>
          <w:szCs w:val="16"/>
        </w:rPr>
        <w:t>yearslong</w:t>
      </w:r>
      <w:proofErr w:type="spellEnd"/>
      <w:r w:rsidRPr="00ED0A99">
        <w:rPr>
          <w:sz w:val="16"/>
          <w:szCs w:val="16"/>
        </w:rPr>
        <w:t xml:space="preserve"> intimidation of political rivals through his anti-corruption campaign now means he can more easily turn up the heat on Taiwan. But China’s growing economic and military strength only bolsters Xi’s confidence in his Taiwan policy.</w:t>
      </w:r>
    </w:p>
    <w:p w:rsidR="0007323E" w:rsidRPr="00ED0A99" w:rsidRDefault="0007323E" w:rsidP="0007323E">
      <w:pPr>
        <w:rPr>
          <w:sz w:val="16"/>
          <w:szCs w:val="16"/>
        </w:rPr>
      </w:pPr>
      <w:r w:rsidRPr="00ED0A99">
        <w:rPr>
          <w:sz w:val="16"/>
          <w:szCs w:val="16"/>
        </w:rPr>
        <w:t>Tsai has actually been both pragmatic and cautious in dealing with the delicate issue of Taiwanese sovereignty and independence, and at every turn has sought to maintain the status quo of peace and stability in the strait. Most notably, Tsai recognized the “historical fact” of the 1992 Consensus — something no other DPP president has ever done. This alone makes her the best DPP president Xi could hope to have in Taiwan. But Tsai’s popularity is falling, and Lai’s is on the rise, suggesting that Chinese threats and pressure are having the counterproductive effect of rallying voters who want independence.</w:t>
      </w:r>
    </w:p>
    <w:p w:rsidR="0007323E" w:rsidRPr="00D7327D" w:rsidRDefault="0007323E" w:rsidP="0007323E">
      <w:pPr>
        <w:rPr>
          <w:sz w:val="16"/>
          <w:szCs w:val="16"/>
        </w:rPr>
      </w:pPr>
      <w:r w:rsidRPr="00ED0A99">
        <w:rPr>
          <w:sz w:val="16"/>
          <w:szCs w:val="16"/>
        </w:rPr>
        <w:t>And</w:t>
      </w:r>
      <w:r>
        <w:t xml:space="preserve"> </w:t>
      </w:r>
      <w:r w:rsidRPr="00D7327D">
        <w:rPr>
          <w:u w:val="single"/>
        </w:rPr>
        <w:t>recent U.S. moves, though seemingly bold, have not substantively changed the “One China” policy in any way. Trump himself recognized the “One China” policy. Indeed, the Trump administration is simply carrying out its obligations under the Taiwan Relations Act to defend Taiwan from Chinese attack or any other form of coercion</w:t>
      </w:r>
      <w:r>
        <w:t xml:space="preserve">. </w:t>
      </w:r>
      <w:r w:rsidRPr="00D7327D">
        <w:rPr>
          <w:sz w:val="16"/>
          <w:szCs w:val="16"/>
        </w:rPr>
        <w:t>Clearly this is necessary, as the China of today is far more militarily advanced and prepared for military conflict than the China of 1982, when the act became law.</w:t>
      </w:r>
    </w:p>
    <w:p w:rsidR="0007323E" w:rsidRDefault="0007323E" w:rsidP="0007323E">
      <w:r w:rsidRPr="00D7327D">
        <w:rPr>
          <w:u w:val="single"/>
        </w:rPr>
        <w:t>Beijing, however, does not seem to care. As a result, Taiwan and the United States must prepare for greater hostility in the coming years</w:t>
      </w:r>
      <w:r>
        <w:t xml:space="preserve">, </w:t>
      </w:r>
      <w:r w:rsidRPr="00D7327D">
        <w:rPr>
          <w:sz w:val="16"/>
          <w:szCs w:val="16"/>
        </w:rPr>
        <w:t>almost certainly lasting out to the next Taiwan presidential election in 2020. By that time, Beijing hopes its pressure tactics will have borne fruit and it will have a new Taiwanese president who is more amenable to keeping the 1992 Consensus in place. If Tsai wins reelection — or another, even more anti-mainland candidate, such as Lai, gets elected — then another four years of tension and possibly military conflict are likely.</w:t>
      </w:r>
    </w:p>
    <w:p w:rsidR="0007323E" w:rsidRDefault="0007323E" w:rsidP="0007323E"/>
    <w:p w:rsidR="00AA18D2" w:rsidRDefault="00AA18D2" w:rsidP="00260FD9">
      <w:pPr>
        <w:pStyle w:val="Heading1"/>
      </w:pPr>
      <w:r>
        <w:t>**</w:t>
      </w:r>
      <w:r w:rsidR="00E05D5E">
        <w:t xml:space="preserve">*ARMS SALES – IRAN APPEASEMENT TURN </w:t>
      </w:r>
      <w:r w:rsidR="00260FD9">
        <w:t>–</w:t>
      </w:r>
      <w:r w:rsidR="00E05D5E">
        <w:t xml:space="preserve"> FFPSV</w:t>
      </w:r>
    </w:p>
    <w:p w:rsidR="00260FD9" w:rsidRPr="00260FD9" w:rsidRDefault="00260FD9" w:rsidP="00260FD9">
      <w:pPr>
        <w:pStyle w:val="Heading2"/>
      </w:pPr>
      <w:r>
        <w:t>**</w:t>
      </w:r>
      <w:proofErr w:type="spellStart"/>
      <w:proofErr w:type="gramStart"/>
      <w:r>
        <w:t>iran</w:t>
      </w:r>
      <w:proofErr w:type="spellEnd"/>
      <w:proofErr w:type="gramEnd"/>
      <w:r>
        <w:t xml:space="preserve"> appeasement </w:t>
      </w:r>
      <w:proofErr w:type="spellStart"/>
      <w:r>
        <w:t>neg</w:t>
      </w:r>
      <w:proofErr w:type="spellEnd"/>
    </w:p>
    <w:p w:rsidR="00EB1A2A" w:rsidRDefault="00EB1A2A" w:rsidP="0007323E">
      <w:pPr>
        <w:pStyle w:val="Heading3"/>
      </w:pPr>
      <w:r>
        <w:t xml:space="preserve">1nc – </w:t>
      </w:r>
      <w:proofErr w:type="spellStart"/>
      <w:proofErr w:type="gramStart"/>
      <w:r>
        <w:t>iran</w:t>
      </w:r>
      <w:proofErr w:type="spellEnd"/>
      <w:proofErr w:type="gramEnd"/>
      <w:r>
        <w:t xml:space="preserve"> appeasement bad</w:t>
      </w:r>
    </w:p>
    <w:p w:rsidR="00EB1A2A" w:rsidRPr="00EB1A2A" w:rsidRDefault="00EB1A2A" w:rsidP="00EB1A2A"/>
    <w:p w:rsidR="00EB1A2A" w:rsidRDefault="00EB1A2A" w:rsidP="00EB1A2A">
      <w:pPr>
        <w:pStyle w:val="Heading4"/>
      </w:pPr>
      <w:r>
        <w:t>Iran is testing Trump now- failure to maintain a consistent signal causes war</w:t>
      </w:r>
    </w:p>
    <w:p w:rsidR="00EB1A2A" w:rsidRPr="008D22E4" w:rsidRDefault="00EB1A2A" w:rsidP="00EB1A2A">
      <w:pPr>
        <w:rPr>
          <w:sz w:val="18"/>
          <w:szCs w:val="18"/>
        </w:rPr>
      </w:pPr>
      <w:r w:rsidRPr="008D22E4">
        <w:rPr>
          <w:sz w:val="18"/>
          <w:szCs w:val="18"/>
        </w:rPr>
        <w:t xml:space="preserve">Michael </w:t>
      </w:r>
      <w:proofErr w:type="spellStart"/>
      <w:r w:rsidRPr="008D22E4">
        <w:rPr>
          <w:rStyle w:val="Style13ptBold"/>
        </w:rPr>
        <w:t>Makovsky</w:t>
      </w:r>
      <w:proofErr w:type="spellEnd"/>
      <w:r w:rsidRPr="008D22E4">
        <w:rPr>
          <w:rStyle w:val="Style13ptBold"/>
        </w:rPr>
        <w:t xml:space="preserve"> 19</w:t>
      </w:r>
      <w:r w:rsidRPr="008D22E4">
        <w:rPr>
          <w:sz w:val="18"/>
          <w:szCs w:val="18"/>
        </w:rPr>
        <w:t xml:space="preserve">. Pentagon official in the George W. Bush </w:t>
      </w:r>
      <w:proofErr w:type="gramStart"/>
      <w:r w:rsidRPr="008D22E4">
        <w:rPr>
          <w:sz w:val="18"/>
          <w:szCs w:val="18"/>
        </w:rPr>
        <w:t>administration,</w:t>
      </w:r>
      <w:proofErr w:type="gramEnd"/>
      <w:r w:rsidRPr="008D22E4">
        <w:rPr>
          <w:sz w:val="18"/>
          <w:szCs w:val="18"/>
        </w:rPr>
        <w:t xml:space="preserve"> is president of the Jewish Institute for National Security of America. </w:t>
      </w:r>
      <w:proofErr w:type="gramStart"/>
      <w:r w:rsidRPr="008D22E4">
        <w:rPr>
          <w:sz w:val="18"/>
          <w:szCs w:val="18"/>
        </w:rPr>
        <w:t>6-3-2019. "Iran Puts Trump to the Test."</w:t>
      </w:r>
      <w:proofErr w:type="gramEnd"/>
      <w:r w:rsidRPr="008D22E4">
        <w:rPr>
          <w:sz w:val="18"/>
          <w:szCs w:val="18"/>
        </w:rPr>
        <w:t xml:space="preserve"> </w:t>
      </w:r>
      <w:proofErr w:type="gramStart"/>
      <w:r w:rsidRPr="008D22E4">
        <w:rPr>
          <w:sz w:val="18"/>
          <w:szCs w:val="18"/>
        </w:rPr>
        <w:t>Wall Street Journal.</w:t>
      </w:r>
      <w:proofErr w:type="gramEnd"/>
      <w:r w:rsidRPr="008D22E4">
        <w:rPr>
          <w:sz w:val="18"/>
          <w:szCs w:val="18"/>
        </w:rPr>
        <w:t xml:space="preserve"> https://search-proquest-com.proxy.library.emory.edu/docview/2233704489/AD7F516E15D44F3DPQ/2?accountid=10747. </w:t>
      </w:r>
      <w:proofErr w:type="gramStart"/>
      <w:r w:rsidRPr="008D22E4">
        <w:rPr>
          <w:sz w:val="18"/>
          <w:szCs w:val="18"/>
        </w:rPr>
        <w:t>accessed</w:t>
      </w:r>
      <w:proofErr w:type="gramEnd"/>
      <w:r w:rsidRPr="008D22E4">
        <w:rPr>
          <w:sz w:val="18"/>
          <w:szCs w:val="18"/>
        </w:rPr>
        <w:t xml:space="preserve"> 7-2-2019//</w:t>
      </w:r>
      <w:proofErr w:type="spellStart"/>
      <w:r w:rsidRPr="008D22E4">
        <w:rPr>
          <w:sz w:val="18"/>
          <w:szCs w:val="18"/>
        </w:rPr>
        <w:t>JDi</w:t>
      </w:r>
      <w:proofErr w:type="spellEnd"/>
    </w:p>
    <w:p w:rsidR="00EB1A2A" w:rsidRPr="00F90F66" w:rsidRDefault="00EB1A2A" w:rsidP="00EB1A2A">
      <w:pPr>
        <w:rPr>
          <w:sz w:val="12"/>
        </w:rPr>
      </w:pPr>
      <w:r w:rsidRPr="00F90F66">
        <w:rPr>
          <w:sz w:val="12"/>
        </w:rPr>
        <w:t>President </w:t>
      </w:r>
      <w:r w:rsidRPr="00405CB1">
        <w:rPr>
          <w:rStyle w:val="StyleUnderline"/>
        </w:rPr>
        <w:t>Trump's Iran </w:t>
      </w:r>
      <w:r w:rsidRPr="00B50019">
        <w:rPr>
          <w:rStyle w:val="StyleUnderline"/>
        </w:rPr>
        <w:t>policy has</w:t>
      </w:r>
      <w:r w:rsidRPr="00F90F66">
        <w:rPr>
          <w:sz w:val="12"/>
        </w:rPr>
        <w:t xml:space="preserve"> so far </w:t>
      </w:r>
      <w:r w:rsidRPr="00B50019">
        <w:rPr>
          <w:rStyle w:val="StyleUnderline"/>
        </w:rPr>
        <w:t xml:space="preserve">been </w:t>
      </w:r>
      <w:r w:rsidRPr="00D70208">
        <w:rPr>
          <w:rStyle w:val="Emphasis"/>
        </w:rPr>
        <w:t>effective</w:t>
      </w:r>
      <w:r w:rsidRPr="00B50019">
        <w:rPr>
          <w:rStyle w:val="StyleUnderline"/>
        </w:rPr>
        <w:t xml:space="preserve"> at keeping the </w:t>
      </w:r>
      <w:r w:rsidRPr="00D70208">
        <w:rPr>
          <w:rStyle w:val="StyleUnderline"/>
        </w:rPr>
        <w:t xml:space="preserve">regime </w:t>
      </w:r>
      <w:r w:rsidRPr="00D70208">
        <w:rPr>
          <w:rStyle w:val="Emphasis"/>
        </w:rPr>
        <w:t>off balance</w:t>
      </w:r>
      <w:r w:rsidRPr="00F90F66">
        <w:rPr>
          <w:sz w:val="12"/>
        </w:rPr>
        <w:t xml:space="preserve">. </w:t>
      </w:r>
      <w:r w:rsidRPr="0030026E">
        <w:rPr>
          <w:rStyle w:val="StyleUnderline"/>
        </w:rPr>
        <w:t>He</w:t>
      </w:r>
      <w:r w:rsidRPr="00F90F66">
        <w:rPr>
          <w:sz w:val="12"/>
        </w:rPr>
        <w:t xml:space="preserve"> especially </w:t>
      </w:r>
      <w:r w:rsidRPr="0030026E">
        <w:rPr>
          <w:rStyle w:val="StyleUnderline"/>
        </w:rPr>
        <w:t xml:space="preserve">distinguished himself by </w:t>
      </w:r>
      <w:r w:rsidRPr="00D70208">
        <w:rPr>
          <w:rStyle w:val="Emphasis"/>
        </w:rPr>
        <w:t>defying conventional opinion</w:t>
      </w:r>
      <w:r w:rsidRPr="0030026E">
        <w:rPr>
          <w:rStyle w:val="StyleUnderline"/>
        </w:rPr>
        <w:t xml:space="preserve"> and withdrawing from</w:t>
      </w:r>
      <w:r>
        <w:rPr>
          <w:rStyle w:val="StyleUnderline"/>
        </w:rPr>
        <w:t xml:space="preserve"> </w:t>
      </w:r>
      <w:r w:rsidRPr="0030026E">
        <w:rPr>
          <w:rStyle w:val="StyleUnderline"/>
        </w:rPr>
        <w:t>the</w:t>
      </w:r>
      <w:r>
        <w:rPr>
          <w:rStyle w:val="StyleUnderline"/>
        </w:rPr>
        <w:t xml:space="preserve"> </w:t>
      </w:r>
      <w:r w:rsidRPr="0030026E">
        <w:rPr>
          <w:rStyle w:val="StyleUnderline"/>
        </w:rPr>
        <w:t>Joint Comprehensive Plan of Action</w:t>
      </w:r>
      <w:r w:rsidRPr="00F90F66">
        <w:rPr>
          <w:sz w:val="12"/>
        </w:rPr>
        <w:t xml:space="preserve">, the 2015 nuclear agreement with Iran, </w:t>
      </w:r>
      <w:r w:rsidRPr="0030026E">
        <w:rPr>
          <w:rStyle w:val="StyleUnderline"/>
        </w:rPr>
        <w:t xml:space="preserve">and imposing painful </w:t>
      </w:r>
      <w:r w:rsidRPr="00D70208">
        <w:rPr>
          <w:rStyle w:val="Emphasis"/>
        </w:rPr>
        <w:t>economic sanctions</w:t>
      </w:r>
      <w:r w:rsidRPr="0030026E">
        <w:rPr>
          <w:rStyle w:val="StyleUnderline"/>
        </w:rPr>
        <w:t>, which</w:t>
      </w:r>
      <w:r w:rsidRPr="00F90F66">
        <w:rPr>
          <w:sz w:val="12"/>
        </w:rPr>
        <w:t xml:space="preserve"> have </w:t>
      </w:r>
      <w:r w:rsidRPr="0030026E">
        <w:rPr>
          <w:rStyle w:val="StyleUnderline"/>
        </w:rPr>
        <w:t xml:space="preserve">undercut Tehran's </w:t>
      </w:r>
      <w:r w:rsidRPr="00D70208">
        <w:rPr>
          <w:rStyle w:val="Emphasis"/>
        </w:rPr>
        <w:t xml:space="preserve">finances </w:t>
      </w:r>
      <w:r w:rsidRPr="0030026E">
        <w:rPr>
          <w:rStyle w:val="StyleUnderline"/>
        </w:rPr>
        <w:t xml:space="preserve">and </w:t>
      </w:r>
      <w:r w:rsidRPr="00D70208">
        <w:rPr>
          <w:rStyle w:val="Emphasis"/>
        </w:rPr>
        <w:t>exacerbated internal pressures</w:t>
      </w:r>
      <w:r w:rsidRPr="00F90F66">
        <w:rPr>
          <w:sz w:val="12"/>
        </w:rPr>
        <w:t xml:space="preserve">. But </w:t>
      </w:r>
      <w:r w:rsidRPr="0030026E">
        <w:rPr>
          <w:rStyle w:val="StyleUnderline"/>
        </w:rPr>
        <w:t>American reliance on sanctions</w:t>
      </w:r>
      <w:r w:rsidRPr="00F90F66">
        <w:rPr>
          <w:sz w:val="12"/>
        </w:rPr>
        <w:t xml:space="preserve">, which Iran has weathered in the past, </w:t>
      </w:r>
      <w:r w:rsidRPr="0030026E">
        <w:rPr>
          <w:rStyle w:val="StyleUnderline"/>
        </w:rPr>
        <w:t xml:space="preserve">signals </w:t>
      </w:r>
      <w:proofErr w:type="gramStart"/>
      <w:r w:rsidRPr="0030026E">
        <w:rPr>
          <w:rStyle w:val="StyleUnderline"/>
        </w:rPr>
        <w:t>an unwillingness</w:t>
      </w:r>
      <w:proofErr w:type="gramEnd"/>
      <w:r w:rsidRPr="0030026E">
        <w:rPr>
          <w:rStyle w:val="StyleUnderline"/>
        </w:rPr>
        <w:t xml:space="preserve"> for confrontation</w:t>
      </w:r>
      <w:r w:rsidRPr="00F90F66">
        <w:rPr>
          <w:sz w:val="12"/>
        </w:rPr>
        <w:t xml:space="preserve">. </w:t>
      </w:r>
      <w:r w:rsidRPr="0030026E">
        <w:rPr>
          <w:rStyle w:val="StyleUnderline"/>
        </w:rPr>
        <w:t>Tehran is pushing back</w:t>
      </w:r>
      <w:r w:rsidRPr="00F90F66">
        <w:rPr>
          <w:sz w:val="12"/>
        </w:rPr>
        <w:t xml:space="preserve">. First, it announced it would stop abiding by certain JCPOA restrictions on its nuclear program. Second, despite Mr. Trump's warnings and swift deployment of U.S. assets to the region, Iran-backed forces sabotaged oil tankers off the Emirati coast and a Saudi pipeline, and launched a rocket that landed near the U.S. Embassy in Baghdad. Third, </w:t>
      </w:r>
      <w:r w:rsidRPr="0030026E">
        <w:rPr>
          <w:rStyle w:val="StyleUnderline"/>
        </w:rPr>
        <w:t>Iran</w:t>
      </w:r>
      <w:r>
        <w:rPr>
          <w:rStyle w:val="StyleUnderline"/>
        </w:rPr>
        <w:t xml:space="preserve"> </w:t>
      </w:r>
      <w:r w:rsidRPr="0030026E">
        <w:rPr>
          <w:rStyle w:val="StyleUnderline"/>
        </w:rPr>
        <w:t xml:space="preserve">followed up with </w:t>
      </w:r>
      <w:r w:rsidRPr="00D70208">
        <w:rPr>
          <w:rStyle w:val="Emphasis"/>
        </w:rPr>
        <w:t>defiant rhetoric</w:t>
      </w:r>
      <w:r w:rsidRPr="00F90F66">
        <w:rPr>
          <w:sz w:val="12"/>
        </w:rPr>
        <w:t xml:space="preserve">. Mr. Trump warned, "If Iran wants to fight, that will be the end of Iran" -- but eight days later he played down any chance of conflict, clarifying that "we're not looking for regime change." </w:t>
      </w:r>
      <w:r w:rsidRPr="0030026E">
        <w:rPr>
          <w:rStyle w:val="StyleUnderline"/>
        </w:rPr>
        <w:t>Tehran acted as if it had succeeded in calling</w:t>
      </w:r>
      <w:r>
        <w:rPr>
          <w:rStyle w:val="StyleUnderline"/>
        </w:rPr>
        <w:t xml:space="preserve"> </w:t>
      </w:r>
      <w:r w:rsidRPr="0030026E">
        <w:rPr>
          <w:rStyle w:val="StyleUnderline"/>
        </w:rPr>
        <w:t>the</w:t>
      </w:r>
      <w:r>
        <w:rPr>
          <w:rStyle w:val="StyleUnderline"/>
        </w:rPr>
        <w:t xml:space="preserve"> </w:t>
      </w:r>
      <w:r w:rsidRPr="0030026E">
        <w:rPr>
          <w:rStyle w:val="StyleUnderline"/>
        </w:rPr>
        <w:t>president's bluff</w:t>
      </w:r>
      <w:r w:rsidRPr="00F90F66">
        <w:rPr>
          <w:sz w:val="12"/>
        </w:rPr>
        <w:t xml:space="preserve">. "The Americans are unwilling and unable to carry out military action against us," a military aide </w:t>
      </w:r>
      <w:proofErr w:type="spellStart"/>
      <w:r w:rsidRPr="00F90F66">
        <w:rPr>
          <w:sz w:val="12"/>
        </w:rPr>
        <w:t>toSupreme</w:t>
      </w:r>
      <w:proofErr w:type="spellEnd"/>
      <w:r w:rsidRPr="00F90F66">
        <w:rPr>
          <w:sz w:val="12"/>
        </w:rPr>
        <w:t xml:space="preserve"> Leader Ali Khamenei asserted. </w:t>
      </w:r>
      <w:r w:rsidRPr="0030026E">
        <w:rPr>
          <w:rStyle w:val="StyleUnderline"/>
        </w:rPr>
        <w:t>Deterrence requires</w:t>
      </w:r>
      <w:r w:rsidRPr="00F90F66">
        <w:rPr>
          <w:sz w:val="12"/>
        </w:rPr>
        <w:t xml:space="preserve"> Mr. </w:t>
      </w:r>
      <w:r w:rsidRPr="0030026E">
        <w:rPr>
          <w:rStyle w:val="StyleUnderline"/>
        </w:rPr>
        <w:t>Trump</w:t>
      </w:r>
      <w:r>
        <w:rPr>
          <w:rStyle w:val="StyleUnderline"/>
        </w:rPr>
        <w:t xml:space="preserve"> </w:t>
      </w:r>
      <w:r w:rsidRPr="0030026E">
        <w:rPr>
          <w:rStyle w:val="StyleUnderline"/>
        </w:rPr>
        <w:t>to</w:t>
      </w:r>
      <w:r>
        <w:rPr>
          <w:rStyle w:val="StyleUnderline"/>
        </w:rPr>
        <w:t xml:space="preserve"> </w:t>
      </w:r>
      <w:r w:rsidRPr="0030026E">
        <w:rPr>
          <w:rStyle w:val="StyleUnderline"/>
        </w:rPr>
        <w:t xml:space="preserve">maintain U.S. </w:t>
      </w:r>
      <w:r w:rsidRPr="00D70208">
        <w:rPr>
          <w:rStyle w:val="Emphasis"/>
        </w:rPr>
        <w:t>credibility</w:t>
      </w:r>
      <w:r w:rsidRPr="00F90F66">
        <w:rPr>
          <w:sz w:val="12"/>
        </w:rPr>
        <w:t xml:space="preserve">. </w:t>
      </w:r>
      <w:r w:rsidRPr="0030026E">
        <w:rPr>
          <w:rStyle w:val="StyleUnderline"/>
        </w:rPr>
        <w:t>Otherwise,</w:t>
      </w:r>
      <w:r>
        <w:rPr>
          <w:rStyle w:val="StyleUnderline"/>
        </w:rPr>
        <w:t xml:space="preserve"> </w:t>
      </w:r>
      <w:r w:rsidRPr="0030026E">
        <w:rPr>
          <w:rStyle w:val="StyleUnderline"/>
        </w:rPr>
        <w:t>Iran</w:t>
      </w:r>
      <w:r>
        <w:rPr>
          <w:rStyle w:val="StyleUnderline"/>
        </w:rPr>
        <w:t xml:space="preserve"> </w:t>
      </w:r>
      <w:r w:rsidRPr="0030026E">
        <w:rPr>
          <w:rStyle w:val="StyleUnderline"/>
        </w:rPr>
        <w:t xml:space="preserve">will intensify its </w:t>
      </w:r>
      <w:r w:rsidRPr="00D70208">
        <w:rPr>
          <w:rStyle w:val="Emphasis"/>
        </w:rPr>
        <w:t>aggressive behavior</w:t>
      </w:r>
      <w:r w:rsidRPr="0030026E">
        <w:rPr>
          <w:rStyle w:val="StyleUnderline"/>
        </w:rPr>
        <w:t xml:space="preserve"> and ratchet up its </w:t>
      </w:r>
      <w:r w:rsidRPr="00D70208">
        <w:rPr>
          <w:rStyle w:val="Emphasis"/>
        </w:rPr>
        <w:t>nuclear effort</w:t>
      </w:r>
      <w:r w:rsidRPr="0030026E">
        <w:rPr>
          <w:rStyle w:val="StyleUnderline"/>
        </w:rPr>
        <w:t>, making conflict likelier</w:t>
      </w:r>
      <w:r w:rsidRPr="00F90F66">
        <w:rPr>
          <w:sz w:val="12"/>
        </w:rPr>
        <w:t xml:space="preserve">. Most immediately, the U.S. must retaliate with precise military action against critical Iranian assets. More fundamentally, the </w:t>
      </w:r>
      <w:r w:rsidRPr="0030026E">
        <w:rPr>
          <w:rStyle w:val="StyleUnderline"/>
        </w:rPr>
        <w:t>Trump</w:t>
      </w:r>
      <w:r w:rsidRPr="00F90F66">
        <w:rPr>
          <w:sz w:val="12"/>
        </w:rPr>
        <w:t xml:space="preserve"> administration </w:t>
      </w:r>
      <w:r w:rsidRPr="0030026E">
        <w:rPr>
          <w:rStyle w:val="StyleUnderline"/>
        </w:rPr>
        <w:t>should make</w:t>
      </w:r>
      <w:r w:rsidRPr="00F90F66">
        <w:rPr>
          <w:sz w:val="12"/>
        </w:rPr>
        <w:t xml:space="preserve"> "regime collapse" its overarching strategic objective. That was the original goal of </w:t>
      </w:r>
      <w:r w:rsidRPr="0030026E">
        <w:rPr>
          <w:rStyle w:val="StyleUnderline"/>
        </w:rPr>
        <w:t>containment</w:t>
      </w:r>
      <w:r w:rsidRPr="00F90F66">
        <w:rPr>
          <w:sz w:val="12"/>
        </w:rPr>
        <w:t xml:space="preserve"> against the Soviet Union, and it would bring much-needed coherence to </w:t>
      </w:r>
      <w:r w:rsidRPr="00F90F66">
        <w:rPr>
          <w:rStyle w:val="StyleUnderline"/>
        </w:rPr>
        <w:t>U.S. policy against</w:t>
      </w:r>
      <w:r>
        <w:rPr>
          <w:rStyle w:val="StyleUnderline"/>
        </w:rPr>
        <w:t xml:space="preserve"> </w:t>
      </w:r>
      <w:r w:rsidRPr="00F90F66">
        <w:rPr>
          <w:rStyle w:val="StyleUnderline"/>
        </w:rPr>
        <w:t>Iran</w:t>
      </w:r>
      <w:r w:rsidRPr="00F90F66">
        <w:rPr>
          <w:sz w:val="12"/>
        </w:rPr>
        <w:t xml:space="preserve">. </w:t>
      </w:r>
      <w:r w:rsidRPr="00F90F66">
        <w:rPr>
          <w:rStyle w:val="StyleUnderline"/>
        </w:rPr>
        <w:t>It does not entail an Iraq-style war</w:t>
      </w:r>
      <w:r w:rsidRPr="00F90F66">
        <w:rPr>
          <w:sz w:val="12"/>
        </w:rPr>
        <w:t xml:space="preserve"> of "regime change," </w:t>
      </w:r>
      <w:r w:rsidRPr="00F90F66">
        <w:rPr>
          <w:rStyle w:val="StyleUnderline"/>
        </w:rPr>
        <w:t>but involves efforts</w:t>
      </w:r>
      <w:r>
        <w:rPr>
          <w:rStyle w:val="StyleUnderline"/>
        </w:rPr>
        <w:t xml:space="preserve"> </w:t>
      </w:r>
      <w:r w:rsidRPr="00F90F66">
        <w:rPr>
          <w:rStyle w:val="StyleUnderline"/>
        </w:rPr>
        <w:t>to</w:t>
      </w:r>
      <w:r>
        <w:rPr>
          <w:rStyle w:val="StyleUnderline"/>
        </w:rPr>
        <w:t xml:space="preserve"> </w:t>
      </w:r>
      <w:r w:rsidRPr="00D70208">
        <w:rPr>
          <w:rStyle w:val="Emphasis"/>
        </w:rPr>
        <w:t>roll back</w:t>
      </w:r>
      <w:r>
        <w:rPr>
          <w:rStyle w:val="StyleUnderline"/>
        </w:rPr>
        <w:t xml:space="preserve"> </w:t>
      </w:r>
      <w:r w:rsidRPr="00F90F66">
        <w:rPr>
          <w:rStyle w:val="StyleUnderline"/>
        </w:rPr>
        <w:t xml:space="preserve">Iran's </w:t>
      </w:r>
      <w:r w:rsidRPr="00D70208">
        <w:rPr>
          <w:rStyle w:val="Emphasis"/>
        </w:rPr>
        <w:t>regional expansion</w:t>
      </w:r>
      <w:r w:rsidRPr="00F90F66">
        <w:rPr>
          <w:sz w:val="12"/>
        </w:rPr>
        <w:t xml:space="preserve">. At a minimum this means increasing support for regional allies on the front lines, including Israel, Jordan and the Syrian Kurds. For Israel, that should include front-loading the remaining nine years of America's defense-assistance agreement, giving the Jewish state better tools in advance of potential major conflict in Lebanon, Syria and Iran. It could include home-porting two missile-defense destroyers in Haifa (provided Israel addresses U.S. concerns about China's role there). A more robust policy would also involve enforcing United Nations Security Council resolutions by interdicting Iranian missiles and drones headed to Yemen, and intercepting weapons headed for Hezbollah and Iranian proxies in Syria. Mr. </w:t>
      </w:r>
      <w:r w:rsidRPr="00F90F66">
        <w:rPr>
          <w:rStyle w:val="StyleUnderline"/>
        </w:rPr>
        <w:t>Trump</w:t>
      </w:r>
      <w:r>
        <w:rPr>
          <w:rStyle w:val="StyleUnderline"/>
        </w:rPr>
        <w:t xml:space="preserve"> </w:t>
      </w:r>
      <w:r w:rsidRPr="00F90F66">
        <w:rPr>
          <w:rStyle w:val="StyleUnderline"/>
        </w:rPr>
        <w:t>was dealt a very bad hand on</w:t>
      </w:r>
      <w:r>
        <w:rPr>
          <w:rStyle w:val="StyleUnderline"/>
        </w:rPr>
        <w:t xml:space="preserve"> </w:t>
      </w:r>
      <w:r w:rsidRPr="00F90F66">
        <w:rPr>
          <w:rStyle w:val="StyleUnderline"/>
        </w:rPr>
        <w:t>Iran</w:t>
      </w:r>
      <w:r w:rsidRPr="00F90F66">
        <w:rPr>
          <w:sz w:val="12"/>
        </w:rPr>
        <w:t xml:space="preserve">. President </w:t>
      </w:r>
      <w:r w:rsidRPr="00F90F66">
        <w:rPr>
          <w:rStyle w:val="StyleUnderline"/>
        </w:rPr>
        <w:t xml:space="preserve">Obama undermined </w:t>
      </w:r>
      <w:r w:rsidRPr="00D70208">
        <w:rPr>
          <w:rStyle w:val="Emphasis"/>
        </w:rPr>
        <w:t>U.S. credibility</w:t>
      </w:r>
      <w:r w:rsidRPr="00F90F66">
        <w:rPr>
          <w:rStyle w:val="StyleUnderline"/>
        </w:rPr>
        <w:t xml:space="preserve"> by failing</w:t>
      </w:r>
      <w:r>
        <w:rPr>
          <w:rStyle w:val="StyleUnderline"/>
        </w:rPr>
        <w:t xml:space="preserve"> </w:t>
      </w:r>
      <w:r w:rsidRPr="00F90F66">
        <w:rPr>
          <w:rStyle w:val="StyleUnderline"/>
        </w:rPr>
        <w:t>to</w:t>
      </w:r>
      <w:r>
        <w:rPr>
          <w:rStyle w:val="StyleUnderline"/>
        </w:rPr>
        <w:t xml:space="preserve"> </w:t>
      </w:r>
      <w:r w:rsidRPr="00F90F66">
        <w:rPr>
          <w:rStyle w:val="StyleUnderline"/>
        </w:rPr>
        <w:t xml:space="preserve">uphold his </w:t>
      </w:r>
      <w:r w:rsidRPr="00D70208">
        <w:rPr>
          <w:rStyle w:val="Emphasis"/>
        </w:rPr>
        <w:t>Syria red line</w:t>
      </w:r>
      <w:r w:rsidRPr="00F90F66">
        <w:rPr>
          <w:rStyle w:val="StyleUnderline"/>
        </w:rPr>
        <w:t xml:space="preserve"> and agreeing</w:t>
      </w:r>
      <w:r>
        <w:rPr>
          <w:rStyle w:val="StyleUnderline"/>
        </w:rPr>
        <w:t xml:space="preserve"> </w:t>
      </w:r>
      <w:r w:rsidRPr="00F90F66">
        <w:rPr>
          <w:rStyle w:val="StyleUnderline"/>
        </w:rPr>
        <w:t>to</w:t>
      </w:r>
      <w:r>
        <w:rPr>
          <w:rStyle w:val="StyleUnderline"/>
        </w:rPr>
        <w:t xml:space="preserve"> </w:t>
      </w:r>
      <w:r w:rsidRPr="00F90F66">
        <w:rPr>
          <w:rStyle w:val="StyleUnderline"/>
        </w:rPr>
        <w:t>the</w:t>
      </w:r>
      <w:r>
        <w:rPr>
          <w:rStyle w:val="StyleUnderline"/>
        </w:rPr>
        <w:t xml:space="preserve"> </w:t>
      </w:r>
      <w:r w:rsidRPr="00D70208">
        <w:rPr>
          <w:rStyle w:val="Emphasis"/>
        </w:rPr>
        <w:t>JCPOA.</w:t>
      </w:r>
      <w:r w:rsidRPr="00F90F66">
        <w:rPr>
          <w:sz w:val="12"/>
        </w:rPr>
        <w:t xml:space="preserve"> Yet Mr. </w:t>
      </w:r>
      <w:r w:rsidRPr="00F90F66">
        <w:rPr>
          <w:rStyle w:val="StyleUnderline"/>
        </w:rPr>
        <w:t>Trump</w:t>
      </w:r>
      <w:r>
        <w:rPr>
          <w:rStyle w:val="StyleUnderline"/>
        </w:rPr>
        <w:t xml:space="preserve"> </w:t>
      </w:r>
      <w:r w:rsidRPr="00F90F66">
        <w:rPr>
          <w:rStyle w:val="StyleUnderline"/>
        </w:rPr>
        <w:t>has managed</w:t>
      </w:r>
      <w:r>
        <w:rPr>
          <w:rStyle w:val="StyleUnderline"/>
        </w:rPr>
        <w:t xml:space="preserve"> </w:t>
      </w:r>
      <w:r w:rsidRPr="00F90F66">
        <w:rPr>
          <w:rStyle w:val="StyleUnderline"/>
        </w:rPr>
        <w:t>to</w:t>
      </w:r>
      <w:r>
        <w:rPr>
          <w:rStyle w:val="StyleUnderline"/>
        </w:rPr>
        <w:t xml:space="preserve"> </w:t>
      </w:r>
      <w:r w:rsidRPr="00F90F66">
        <w:rPr>
          <w:rStyle w:val="StyleUnderline"/>
        </w:rPr>
        <w:t>put</w:t>
      </w:r>
      <w:r>
        <w:rPr>
          <w:rStyle w:val="StyleUnderline"/>
        </w:rPr>
        <w:t xml:space="preserve"> </w:t>
      </w:r>
      <w:r w:rsidRPr="00F90F66">
        <w:rPr>
          <w:rStyle w:val="StyleUnderline"/>
        </w:rPr>
        <w:t>Tehran on</w:t>
      </w:r>
      <w:r>
        <w:rPr>
          <w:rStyle w:val="StyleUnderline"/>
        </w:rPr>
        <w:t xml:space="preserve"> </w:t>
      </w:r>
      <w:r w:rsidRPr="00F90F66">
        <w:rPr>
          <w:rStyle w:val="StyleUnderline"/>
        </w:rPr>
        <w:t>the</w:t>
      </w:r>
      <w:r>
        <w:rPr>
          <w:rStyle w:val="StyleUnderline"/>
        </w:rPr>
        <w:t xml:space="preserve"> </w:t>
      </w:r>
      <w:r w:rsidRPr="00F90F66">
        <w:rPr>
          <w:rStyle w:val="StyleUnderline"/>
        </w:rPr>
        <w:t>defensive</w:t>
      </w:r>
      <w:r w:rsidRPr="00F90F66">
        <w:rPr>
          <w:sz w:val="12"/>
        </w:rPr>
        <w:t xml:space="preserve">. </w:t>
      </w:r>
      <w:r w:rsidRPr="00F90F66">
        <w:rPr>
          <w:rStyle w:val="StyleUnderline"/>
        </w:rPr>
        <w:t xml:space="preserve">Now his policy is </w:t>
      </w:r>
      <w:r w:rsidRPr="00D70208">
        <w:rPr>
          <w:rStyle w:val="Emphasis"/>
        </w:rPr>
        <w:t>being tested</w:t>
      </w:r>
      <w:r w:rsidRPr="00F90F66">
        <w:rPr>
          <w:sz w:val="12"/>
        </w:rPr>
        <w:t xml:space="preserve">. </w:t>
      </w:r>
      <w:r w:rsidRPr="00F90F66">
        <w:rPr>
          <w:rStyle w:val="StyleUnderline"/>
        </w:rPr>
        <w:t xml:space="preserve">How he responds will have a </w:t>
      </w:r>
      <w:r w:rsidRPr="00D70208">
        <w:rPr>
          <w:rStyle w:val="Emphasis"/>
        </w:rPr>
        <w:t>significant impact</w:t>
      </w:r>
      <w:r w:rsidRPr="00F90F66">
        <w:rPr>
          <w:rStyle w:val="StyleUnderline"/>
        </w:rPr>
        <w:t xml:space="preserve"> on U.S. interests in the Middle East and beyond</w:t>
      </w:r>
      <w:r w:rsidRPr="00F90F66">
        <w:rPr>
          <w:sz w:val="12"/>
        </w:rPr>
        <w:t>.</w:t>
      </w:r>
    </w:p>
    <w:p w:rsidR="00EB1A2A" w:rsidRPr="008D22E4" w:rsidRDefault="00EB1A2A" w:rsidP="00EB1A2A"/>
    <w:p w:rsidR="0007323E" w:rsidRDefault="00EB1A2A" w:rsidP="0007323E">
      <w:pPr>
        <w:pStyle w:val="Heading3"/>
      </w:pPr>
      <w:r>
        <w:t xml:space="preserve">2nc – </w:t>
      </w:r>
      <w:proofErr w:type="spellStart"/>
      <w:r>
        <w:t>uniq</w:t>
      </w:r>
      <w:proofErr w:type="spellEnd"/>
      <w:r>
        <w:t xml:space="preserve"> – at: cancelled attack</w:t>
      </w:r>
    </w:p>
    <w:p w:rsidR="00EB1A2A" w:rsidRPr="00EB1A2A" w:rsidRDefault="00EB1A2A" w:rsidP="00EB1A2A"/>
    <w:p w:rsidR="0007323E" w:rsidRDefault="0007323E" w:rsidP="0007323E">
      <w:pPr>
        <w:pStyle w:val="Heading4"/>
      </w:pPr>
      <w:r w:rsidRPr="00AA7F04">
        <w:t xml:space="preserve">Cancelled attack didn’t ruin US cred – cyberattack and ultimatum proves the US still means business </w:t>
      </w:r>
    </w:p>
    <w:p w:rsidR="0007323E" w:rsidRDefault="0007323E" w:rsidP="0007323E">
      <w:pPr>
        <w:rPr>
          <w:rStyle w:val="Style13ptBold"/>
        </w:rPr>
      </w:pPr>
      <w:r w:rsidRPr="009015F4">
        <w:rPr>
          <w:rStyle w:val="Style13ptBold"/>
        </w:rPr>
        <w:t>INN 19</w:t>
      </w:r>
    </w:p>
    <w:p w:rsidR="0007323E" w:rsidRPr="009015F4" w:rsidRDefault="0007323E" w:rsidP="0007323E">
      <w:pPr>
        <w:rPr>
          <w:rStyle w:val="Style13ptBold"/>
          <w:b w:val="0"/>
          <w:bCs w:val="0"/>
          <w:sz w:val="16"/>
          <w:szCs w:val="16"/>
        </w:rPr>
      </w:pPr>
      <w:r>
        <w:rPr>
          <w:rStyle w:val="Style13ptBold"/>
          <w:b w:val="0"/>
          <w:bCs w:val="0"/>
          <w:sz w:val="16"/>
          <w:szCs w:val="16"/>
        </w:rPr>
        <w:t>(Israel national news, virtualjerusalem.com, “ANALYSIS: What was behind Trump's decision NOT to strike Iran?</w:t>
      </w:r>
      <w:proofErr w:type="gramStart"/>
      <w:r>
        <w:rPr>
          <w:rStyle w:val="Style13ptBold"/>
          <w:b w:val="0"/>
          <w:bCs w:val="0"/>
          <w:sz w:val="16"/>
          <w:szCs w:val="16"/>
        </w:rPr>
        <w:t>”,</w:t>
      </w:r>
      <w:proofErr w:type="gramEnd"/>
      <w:r>
        <w:rPr>
          <w:rStyle w:val="Style13ptBold"/>
          <w:b w:val="0"/>
          <w:bCs w:val="0"/>
          <w:sz w:val="16"/>
          <w:szCs w:val="16"/>
        </w:rPr>
        <w:t xml:space="preserve"> </w:t>
      </w:r>
      <w:hyperlink r:id="rId216" w:history="1">
        <w:r w:rsidRPr="00CC7850">
          <w:rPr>
            <w:rStyle w:val="Hyperlink"/>
            <w:sz w:val="16"/>
            <w:szCs w:val="16"/>
          </w:rPr>
          <w:t>http://virtualjerusalem.com/news.php?Itemid=29219</w:t>
        </w:r>
      </w:hyperlink>
      <w:r>
        <w:rPr>
          <w:rStyle w:val="Style13ptBold"/>
          <w:b w:val="0"/>
          <w:bCs w:val="0"/>
          <w:sz w:val="16"/>
          <w:szCs w:val="16"/>
        </w:rPr>
        <w:t>, 6/24/19)//</w:t>
      </w:r>
      <w:proofErr w:type="spellStart"/>
      <w:r>
        <w:rPr>
          <w:rStyle w:val="Style13ptBold"/>
          <w:b w:val="0"/>
          <w:bCs w:val="0"/>
          <w:sz w:val="16"/>
          <w:szCs w:val="16"/>
        </w:rPr>
        <w:t>abaime</w:t>
      </w:r>
      <w:proofErr w:type="spellEnd"/>
    </w:p>
    <w:p w:rsidR="0007323E" w:rsidRPr="002E1873" w:rsidRDefault="0007323E" w:rsidP="0007323E">
      <w:pPr>
        <w:rPr>
          <w:u w:val="single"/>
        </w:rPr>
      </w:pPr>
      <w:r w:rsidRPr="002E1873">
        <w:rPr>
          <w:u w:val="single"/>
        </w:rPr>
        <w:t xml:space="preserve">The news about the </w:t>
      </w:r>
      <w:r w:rsidRPr="007B3AFC">
        <w:rPr>
          <w:strike/>
          <w:sz w:val="16"/>
          <w:szCs w:val="16"/>
        </w:rPr>
        <w:t>aborted</w:t>
      </w:r>
      <w:r>
        <w:rPr>
          <w:strike/>
          <w:sz w:val="16"/>
          <w:szCs w:val="16"/>
        </w:rPr>
        <w:t xml:space="preserve"> </w:t>
      </w:r>
      <w:r w:rsidRPr="007B3AFC">
        <w:rPr>
          <w:u w:val="single"/>
        </w:rPr>
        <w:t>cancelled attack</w:t>
      </w:r>
      <w:r w:rsidRPr="002E1873">
        <w:rPr>
          <w:u w:val="single"/>
        </w:rPr>
        <w:t xml:space="preserve"> immediately triggered a discussion about Trump s decision-making abilities with critics saying the President just had his Syria </w:t>
      </w:r>
      <w:proofErr w:type="gramStart"/>
      <w:r w:rsidRPr="002E1873">
        <w:rPr>
          <w:u w:val="single"/>
        </w:rPr>
        <w:t>moment .</w:t>
      </w:r>
      <w:proofErr w:type="gramEnd"/>
    </w:p>
    <w:p w:rsidR="0007323E" w:rsidRPr="00504FC6" w:rsidRDefault="0007323E" w:rsidP="0007323E">
      <w:pPr>
        <w:rPr>
          <w:sz w:val="16"/>
          <w:szCs w:val="16"/>
        </w:rPr>
      </w:pPr>
      <w:r w:rsidRPr="00504FC6">
        <w:rPr>
          <w:sz w:val="16"/>
          <w:szCs w:val="16"/>
        </w:rPr>
        <w:t>This was a reference to former President Obama s failure to strike the Assad regime in 2013 after it again used chemical weapons against the civilian population, something Obama considered the crossing of a red line.</w:t>
      </w:r>
    </w:p>
    <w:p w:rsidR="0007323E" w:rsidRPr="00504FC6" w:rsidRDefault="0007323E" w:rsidP="0007323E">
      <w:pPr>
        <w:rPr>
          <w:sz w:val="16"/>
          <w:szCs w:val="16"/>
        </w:rPr>
      </w:pPr>
      <w:r w:rsidRPr="00504FC6">
        <w:rPr>
          <w:sz w:val="16"/>
          <w:szCs w:val="16"/>
        </w:rPr>
        <w:t xml:space="preserve">The critics claimed Trump s decision had damaged America s credibility and deterrence </w:t>
      </w:r>
      <w:proofErr w:type="gramStart"/>
      <w:r w:rsidRPr="00504FC6">
        <w:rPr>
          <w:sz w:val="16"/>
          <w:szCs w:val="16"/>
        </w:rPr>
        <w:t>vis</w:t>
      </w:r>
      <w:proofErr w:type="gramEnd"/>
      <w:r w:rsidRPr="00504FC6">
        <w:rPr>
          <w:sz w:val="16"/>
          <w:szCs w:val="16"/>
        </w:rPr>
        <w:t xml:space="preserve"> a vis Iran.</w:t>
      </w:r>
    </w:p>
    <w:p w:rsidR="0007323E" w:rsidRPr="00504FC6" w:rsidRDefault="0007323E" w:rsidP="0007323E">
      <w:pPr>
        <w:rPr>
          <w:sz w:val="16"/>
          <w:szCs w:val="16"/>
        </w:rPr>
      </w:pPr>
      <w:r w:rsidRPr="00504FC6">
        <w:rPr>
          <w:sz w:val="16"/>
          <w:szCs w:val="16"/>
        </w:rPr>
        <w:t>Others, however, highlighted the differences between Syria 2013 and the current stand-off with Iran and said the President was going to keep his word and would not go down the path that Obama went down (in Syria).</w:t>
      </w:r>
    </w:p>
    <w:p w:rsidR="0007323E" w:rsidRPr="00504FC6" w:rsidRDefault="0007323E" w:rsidP="0007323E">
      <w:pPr>
        <w:rPr>
          <w:sz w:val="16"/>
          <w:szCs w:val="16"/>
        </w:rPr>
      </w:pPr>
      <w:r w:rsidRPr="00504FC6">
        <w:rPr>
          <w:sz w:val="16"/>
          <w:szCs w:val="16"/>
        </w:rPr>
        <w:t>When we take a good look at what happened during and after the downing of the MQ-4C UAV we see more differences with the situation in Syria, 2013.</w:t>
      </w:r>
    </w:p>
    <w:p w:rsidR="0007323E" w:rsidRPr="00504FC6" w:rsidRDefault="0007323E" w:rsidP="0007323E">
      <w:pPr>
        <w:rPr>
          <w:sz w:val="16"/>
          <w:szCs w:val="16"/>
        </w:rPr>
      </w:pPr>
      <w:r w:rsidRPr="00504FC6">
        <w:rPr>
          <w:sz w:val="16"/>
          <w:szCs w:val="16"/>
        </w:rPr>
        <w:t>First of all, Obama in 2013 did nothing at all when Syrian dictator Bashar al-Assad crossed his often-stated red line and used chemical agents to kill scores of Syrian civilians in a Damascus suburb.</w:t>
      </w:r>
    </w:p>
    <w:p w:rsidR="0007323E" w:rsidRPr="002E1873" w:rsidRDefault="0007323E" w:rsidP="0007323E">
      <w:pPr>
        <w:rPr>
          <w:u w:val="single"/>
        </w:rPr>
      </w:pPr>
      <w:r w:rsidRPr="002E1873">
        <w:rPr>
          <w:u w:val="single"/>
        </w:rPr>
        <w:t>Trump</w:t>
      </w:r>
      <w:r w:rsidRPr="00504FC6">
        <w:rPr>
          <w:sz w:val="16"/>
          <w:szCs w:val="16"/>
        </w:rPr>
        <w:t>, on the other hand</w:t>
      </w:r>
      <w:r w:rsidRPr="002E1873">
        <w:rPr>
          <w:u w:val="single"/>
        </w:rPr>
        <w:t>, did order a non-conventional strike that could have been more effective than the intended aerial bombardment of Iranian military sites.</w:t>
      </w:r>
    </w:p>
    <w:p w:rsidR="0007323E" w:rsidRPr="002E1873" w:rsidRDefault="0007323E" w:rsidP="0007323E">
      <w:pPr>
        <w:rPr>
          <w:u w:val="single"/>
        </w:rPr>
      </w:pPr>
      <w:r w:rsidRPr="002E1873">
        <w:rPr>
          <w:u w:val="single"/>
        </w:rPr>
        <w:t xml:space="preserve">The U.S. military reportedly carried out a degrading </w:t>
      </w:r>
      <w:proofErr w:type="spellStart"/>
      <w:r w:rsidRPr="002E1873">
        <w:rPr>
          <w:u w:val="single"/>
        </w:rPr>
        <w:t>cyber attack</w:t>
      </w:r>
      <w:proofErr w:type="spellEnd"/>
      <w:r w:rsidRPr="002E1873">
        <w:rPr>
          <w:u w:val="single"/>
        </w:rPr>
        <w:t xml:space="preserve"> on Iran s military on Friday.</w:t>
      </w:r>
    </w:p>
    <w:p w:rsidR="0007323E" w:rsidRPr="002E1873" w:rsidRDefault="0007323E" w:rsidP="0007323E">
      <w:pPr>
        <w:rPr>
          <w:u w:val="single"/>
        </w:rPr>
      </w:pPr>
      <w:r w:rsidRPr="002E1873">
        <w:rPr>
          <w:u w:val="single"/>
        </w:rPr>
        <w:t>The cyberattack disabled Iranian computer systems which control missile and rocket launches in the Islamic Republic and targeted an Iranian intelligence unit which the U.S. believes was behind recent attacks on tankers in the Persian Gulf and the Gulf of Oman.</w:t>
      </w:r>
    </w:p>
    <w:p w:rsidR="0007323E" w:rsidRPr="002E1873" w:rsidRDefault="0007323E" w:rsidP="0007323E">
      <w:pPr>
        <w:rPr>
          <w:u w:val="single"/>
        </w:rPr>
      </w:pPr>
      <w:r w:rsidRPr="002E1873">
        <w:rPr>
          <w:u w:val="single"/>
        </w:rPr>
        <w:t xml:space="preserve">This type of </w:t>
      </w:r>
      <w:proofErr w:type="spellStart"/>
      <w:r w:rsidRPr="002E1873">
        <w:rPr>
          <w:u w:val="single"/>
        </w:rPr>
        <w:t>cyber attack</w:t>
      </w:r>
      <w:proofErr w:type="spellEnd"/>
      <w:r w:rsidRPr="002E1873">
        <w:rPr>
          <w:u w:val="single"/>
        </w:rPr>
        <w:t xml:space="preserve"> is in many ways more insidious and dangerous for the Iranian regime because it makes clear that the United States is able to inflict a cyber Pearl </w:t>
      </w:r>
      <w:proofErr w:type="spellStart"/>
      <w:r w:rsidRPr="002E1873">
        <w:rPr>
          <w:u w:val="single"/>
        </w:rPr>
        <w:t>Harbour</w:t>
      </w:r>
      <w:proofErr w:type="spellEnd"/>
      <w:r w:rsidRPr="002E1873">
        <w:rPr>
          <w:u w:val="single"/>
        </w:rPr>
        <w:t xml:space="preserve"> on Iran, analysts claim.</w:t>
      </w:r>
    </w:p>
    <w:p w:rsidR="0007323E" w:rsidRPr="002E1873" w:rsidRDefault="0007323E" w:rsidP="0007323E">
      <w:pPr>
        <w:rPr>
          <w:u w:val="single"/>
        </w:rPr>
      </w:pPr>
      <w:r w:rsidRPr="002E1873">
        <w:rPr>
          <w:u w:val="single"/>
        </w:rPr>
        <w:t>Such an attack, when carried out on a large scale, could paralyze Iran and potentially kill thousands of people.</w:t>
      </w:r>
    </w:p>
    <w:p w:rsidR="0007323E" w:rsidRPr="007B3AFC" w:rsidRDefault="0007323E" w:rsidP="0007323E">
      <w:pPr>
        <w:rPr>
          <w:sz w:val="16"/>
          <w:szCs w:val="16"/>
        </w:rPr>
      </w:pPr>
      <w:r w:rsidRPr="007B3AFC">
        <w:rPr>
          <w:sz w:val="16"/>
          <w:szCs w:val="16"/>
        </w:rPr>
        <w:t>Then there is the fact that the current stand-off with Iran is much different from the situation in Syria where, at the time, various coalitions fought to gain control over territory and to defeat Islamic State.</w:t>
      </w:r>
    </w:p>
    <w:p w:rsidR="0007323E" w:rsidRPr="007B3AFC" w:rsidRDefault="0007323E" w:rsidP="0007323E">
      <w:pPr>
        <w:rPr>
          <w:sz w:val="16"/>
          <w:szCs w:val="16"/>
        </w:rPr>
      </w:pPr>
      <w:r w:rsidRPr="007B3AFC">
        <w:rPr>
          <w:sz w:val="16"/>
          <w:szCs w:val="16"/>
        </w:rPr>
        <w:t>Iran, however, had already activated some of its proxies in the Middle East which were threatening not only the US military but also US allies such as Saudi Arabia and Israel.</w:t>
      </w:r>
    </w:p>
    <w:p w:rsidR="0007323E" w:rsidRPr="007B3AFC" w:rsidRDefault="0007323E" w:rsidP="0007323E">
      <w:pPr>
        <w:rPr>
          <w:sz w:val="16"/>
          <w:szCs w:val="16"/>
        </w:rPr>
      </w:pPr>
      <w:r w:rsidRPr="007B3AFC">
        <w:rPr>
          <w:sz w:val="16"/>
          <w:szCs w:val="16"/>
        </w:rPr>
        <w:t xml:space="preserve">The Iranians threatened that an attack on the Islamic Republic would lead to conflict no country would be able to manage </w:t>
      </w:r>
      <w:proofErr w:type="spellStart"/>
      <w:proofErr w:type="gramStart"/>
      <w:r w:rsidRPr="007B3AFC">
        <w:rPr>
          <w:sz w:val="16"/>
          <w:szCs w:val="16"/>
        </w:rPr>
        <w:t>it's</w:t>
      </w:r>
      <w:proofErr w:type="spellEnd"/>
      <w:proofErr w:type="gramEnd"/>
      <w:r w:rsidRPr="007B3AFC">
        <w:rPr>
          <w:sz w:val="16"/>
          <w:szCs w:val="16"/>
        </w:rPr>
        <w:t xml:space="preserve"> scope and timing, and must therefore be taken seriously.</w:t>
      </w:r>
    </w:p>
    <w:p w:rsidR="0007323E" w:rsidRPr="007B3AFC" w:rsidRDefault="0007323E" w:rsidP="0007323E">
      <w:pPr>
        <w:rPr>
          <w:sz w:val="16"/>
          <w:szCs w:val="16"/>
        </w:rPr>
      </w:pPr>
      <w:r w:rsidRPr="007B3AFC">
        <w:rPr>
          <w:sz w:val="16"/>
          <w:szCs w:val="16"/>
        </w:rPr>
        <w:t>To understand what could have happened if Trump had decided to hit Iran with airstrikes, one should take a look at what happened in the area of the Syrian-Iraqi border last weekend.</w:t>
      </w:r>
    </w:p>
    <w:p w:rsidR="0007323E" w:rsidRPr="007B3AFC" w:rsidRDefault="0007323E" w:rsidP="0007323E">
      <w:pPr>
        <w:rPr>
          <w:sz w:val="16"/>
          <w:szCs w:val="16"/>
        </w:rPr>
      </w:pPr>
      <w:r w:rsidRPr="007B3AFC">
        <w:rPr>
          <w:sz w:val="16"/>
          <w:szCs w:val="16"/>
        </w:rPr>
        <w:t>On Friday, the Quds Force of the IRGC activated its air defenses in Syria while putting its forces and Iranian-backed Shiite proxy militias on high alert in eastern Syria.</w:t>
      </w:r>
    </w:p>
    <w:p w:rsidR="0007323E" w:rsidRDefault="0007323E" w:rsidP="0007323E">
      <w:r w:rsidRPr="007B3AFC">
        <w:rPr>
          <w:sz w:val="16"/>
          <w:szCs w:val="16"/>
        </w:rPr>
        <w:t>Apparently,</w:t>
      </w:r>
      <w:r>
        <w:t xml:space="preserve"> </w:t>
      </w:r>
      <w:r w:rsidRPr="002E1873">
        <w:rPr>
          <w:u w:val="single"/>
        </w:rPr>
        <w:t>the Iranians were preparing for an assault on the at-</w:t>
      </w:r>
      <w:proofErr w:type="spellStart"/>
      <w:r w:rsidRPr="002E1873">
        <w:rPr>
          <w:u w:val="single"/>
        </w:rPr>
        <w:t>Tanf</w:t>
      </w:r>
      <w:proofErr w:type="spellEnd"/>
      <w:r w:rsidRPr="002E1873">
        <w:rPr>
          <w:u w:val="single"/>
        </w:rPr>
        <w:t xml:space="preserve"> base of US Special Forces in the area, in case the American army bombed Iran.</w:t>
      </w:r>
    </w:p>
    <w:p w:rsidR="0007323E" w:rsidRPr="007B3AFC" w:rsidRDefault="0007323E" w:rsidP="0007323E">
      <w:pPr>
        <w:rPr>
          <w:sz w:val="16"/>
          <w:szCs w:val="16"/>
        </w:rPr>
      </w:pPr>
      <w:r w:rsidRPr="007B3AFC">
        <w:rPr>
          <w:sz w:val="16"/>
          <w:szCs w:val="16"/>
        </w:rPr>
        <w:t>In Israel, meanwhile, the security cabinet was discussing the possibility that Iran would use its Palestinian and Shiite proxies in both Lebanon and Syria to attack the Jewish state in case the Americans carried out pinpoint strikes on the Islamic Republic.</w:t>
      </w:r>
    </w:p>
    <w:p w:rsidR="0007323E" w:rsidRPr="007B3AFC" w:rsidRDefault="0007323E" w:rsidP="0007323E">
      <w:pPr>
        <w:rPr>
          <w:sz w:val="16"/>
          <w:szCs w:val="16"/>
        </w:rPr>
      </w:pPr>
      <w:r w:rsidRPr="007B3AFC">
        <w:rPr>
          <w:sz w:val="16"/>
          <w:szCs w:val="16"/>
        </w:rPr>
        <w:t>Western and Israeli intelligence earlier had warned that this was a real possibility.</w:t>
      </w:r>
    </w:p>
    <w:p w:rsidR="0007323E" w:rsidRPr="007B3AFC" w:rsidRDefault="0007323E" w:rsidP="0007323E">
      <w:pPr>
        <w:rPr>
          <w:sz w:val="16"/>
          <w:szCs w:val="16"/>
        </w:rPr>
      </w:pPr>
      <w:r w:rsidRPr="007B3AFC">
        <w:rPr>
          <w:sz w:val="16"/>
          <w:szCs w:val="16"/>
        </w:rPr>
        <w:t>Israeli media, furthermore, reported that Hezbollah is calling the shots on the Syrian side of the Golan Heights and is actively preparing for an assault on Israel from Syria.</w:t>
      </w:r>
    </w:p>
    <w:p w:rsidR="0007323E" w:rsidRPr="007B3AFC" w:rsidRDefault="0007323E" w:rsidP="0007323E">
      <w:pPr>
        <w:rPr>
          <w:sz w:val="16"/>
          <w:szCs w:val="16"/>
        </w:rPr>
      </w:pPr>
      <w:r w:rsidRPr="007B3AFC">
        <w:rPr>
          <w:sz w:val="16"/>
          <w:szCs w:val="16"/>
        </w:rPr>
        <w:t xml:space="preserve">In Yemen, information minister </w:t>
      </w:r>
      <w:proofErr w:type="spellStart"/>
      <w:r w:rsidRPr="007B3AFC">
        <w:rPr>
          <w:sz w:val="16"/>
          <w:szCs w:val="16"/>
        </w:rPr>
        <w:t>Moammar</w:t>
      </w:r>
      <w:proofErr w:type="spellEnd"/>
      <w:r w:rsidRPr="007B3AFC">
        <w:rPr>
          <w:sz w:val="16"/>
          <w:szCs w:val="16"/>
        </w:rPr>
        <w:t xml:space="preserve"> al-</w:t>
      </w:r>
      <w:proofErr w:type="spellStart"/>
      <w:r w:rsidRPr="007B3AFC">
        <w:rPr>
          <w:sz w:val="16"/>
          <w:szCs w:val="16"/>
        </w:rPr>
        <w:t>Eryani</w:t>
      </w:r>
      <w:proofErr w:type="spellEnd"/>
      <w:r w:rsidRPr="007B3AFC">
        <w:rPr>
          <w:sz w:val="16"/>
          <w:szCs w:val="16"/>
        </w:rPr>
        <w:t xml:space="preserve"> again warned that Iran s threats against the US, Saudi Arabia, and Israel should be taken seriously and that the IRGC could use the </w:t>
      </w:r>
      <w:proofErr w:type="spellStart"/>
      <w:r w:rsidRPr="007B3AFC">
        <w:rPr>
          <w:sz w:val="16"/>
          <w:szCs w:val="16"/>
        </w:rPr>
        <w:t>Ansar</w:t>
      </w:r>
      <w:proofErr w:type="spellEnd"/>
      <w:r w:rsidRPr="007B3AFC">
        <w:rPr>
          <w:sz w:val="16"/>
          <w:szCs w:val="16"/>
        </w:rPr>
        <w:t xml:space="preserve"> Allah or Houthi militia to close off international shipping lanes such as the Bab el-Mandeb Strait.</w:t>
      </w:r>
    </w:p>
    <w:p w:rsidR="0007323E" w:rsidRPr="007B3AFC" w:rsidRDefault="0007323E" w:rsidP="0007323E">
      <w:pPr>
        <w:rPr>
          <w:sz w:val="16"/>
          <w:szCs w:val="16"/>
        </w:rPr>
      </w:pPr>
      <w:r w:rsidRPr="007B3AFC">
        <w:rPr>
          <w:sz w:val="16"/>
          <w:szCs w:val="16"/>
        </w:rPr>
        <w:t>The U.S. now reportedly wants to copy tactics used by the IRGC in order to avoid all-out-war with Iran American officials told The New York Times.</w:t>
      </w:r>
    </w:p>
    <w:p w:rsidR="0007323E" w:rsidRPr="007B3AFC" w:rsidRDefault="0007323E" w:rsidP="0007323E">
      <w:pPr>
        <w:rPr>
          <w:sz w:val="16"/>
          <w:szCs w:val="16"/>
        </w:rPr>
      </w:pPr>
      <w:r w:rsidRPr="007B3AFC">
        <w:rPr>
          <w:sz w:val="16"/>
          <w:szCs w:val="16"/>
        </w:rPr>
        <w:t>So was the fear that approx. 150 Iranians would be killed in the intended pinpoint strikes against Iran the real reason for canceling the operation?</w:t>
      </w:r>
    </w:p>
    <w:p w:rsidR="0007323E" w:rsidRPr="002E1873" w:rsidRDefault="0007323E" w:rsidP="0007323E">
      <w:pPr>
        <w:rPr>
          <w:u w:val="single"/>
        </w:rPr>
      </w:pPr>
      <w:r>
        <w:rPr>
          <w:u w:val="single"/>
        </w:rPr>
        <w:t>I</w:t>
      </w:r>
      <w:r w:rsidRPr="002E1873">
        <w:rPr>
          <w:u w:val="single"/>
        </w:rPr>
        <w:t xml:space="preserve">t seems that Trump used the fact that Iran refrained from shooting down a US P-8 spy plane with a crew of 35 servicemen which was accompanying the MQ-4C UAV as a carrot to convince Iran it better stop the provocations against the </w:t>
      </w:r>
      <w:proofErr w:type="spellStart"/>
      <w:r w:rsidRPr="002E1873">
        <w:rPr>
          <w:u w:val="single"/>
        </w:rPr>
        <w:t>world s</w:t>
      </w:r>
      <w:proofErr w:type="spellEnd"/>
      <w:r w:rsidRPr="002E1873">
        <w:rPr>
          <w:u w:val="single"/>
        </w:rPr>
        <w:t xml:space="preserve"> leading superpower.</w:t>
      </w:r>
    </w:p>
    <w:p w:rsidR="0007323E" w:rsidRDefault="0007323E" w:rsidP="0007323E">
      <w:pPr>
        <w:rPr>
          <w:u w:val="single"/>
        </w:rPr>
      </w:pPr>
      <w:r w:rsidRPr="002E1873">
        <w:rPr>
          <w:u w:val="single"/>
        </w:rPr>
        <w:t>At the same time, the President reportedly also issued an ultimatum to Iran setting a deadline for renewed talks about the country s nuclear program and its belligerent activities in the Middle East.</w:t>
      </w:r>
    </w:p>
    <w:p w:rsidR="0007323E" w:rsidRDefault="0007323E" w:rsidP="0007323E">
      <w:pPr>
        <w:rPr>
          <w:u w:val="single"/>
        </w:rPr>
      </w:pPr>
    </w:p>
    <w:p w:rsidR="0007323E" w:rsidRDefault="0007323E" w:rsidP="0007323E">
      <w:pPr>
        <w:pStyle w:val="Heading4"/>
      </w:pPr>
      <w:r w:rsidRPr="00677DFE">
        <w:t>Iran is not Syria – Trump’s strike cancellation didn’t cost credibility</w:t>
      </w:r>
    </w:p>
    <w:p w:rsidR="0007323E" w:rsidRDefault="0007323E" w:rsidP="0007323E">
      <w:pPr>
        <w:rPr>
          <w:rStyle w:val="Style13ptBold"/>
        </w:rPr>
      </w:pPr>
      <w:r w:rsidRPr="00FB042C">
        <w:rPr>
          <w:rStyle w:val="Style13ptBold"/>
        </w:rPr>
        <w:t>Rogan 19</w:t>
      </w:r>
    </w:p>
    <w:p w:rsidR="0007323E" w:rsidRPr="00FB042C" w:rsidRDefault="0007323E" w:rsidP="0007323E">
      <w:pPr>
        <w:rPr>
          <w:rStyle w:val="Style13ptBold"/>
          <w:b w:val="0"/>
          <w:bCs w:val="0"/>
          <w:sz w:val="16"/>
          <w:szCs w:val="16"/>
        </w:rPr>
      </w:pPr>
      <w:r>
        <w:rPr>
          <w:rStyle w:val="Style13ptBold"/>
          <w:b w:val="0"/>
          <w:bCs w:val="0"/>
          <w:sz w:val="16"/>
          <w:szCs w:val="16"/>
        </w:rPr>
        <w:t xml:space="preserve">(Tom, foreign policy focused commentary writer for the Washington Examiner, washingtonexaminer.com, “Two major differences between Trump's Iran retreat and Obama's red line”, </w:t>
      </w:r>
      <w:hyperlink r:id="rId217" w:history="1">
        <w:r w:rsidRPr="00CC7850">
          <w:rPr>
            <w:rStyle w:val="Hyperlink"/>
            <w:sz w:val="16"/>
            <w:szCs w:val="16"/>
          </w:rPr>
          <w:t>https://www.washingtonexaminer.com/opinion/two-major-differences-between-trumps-iran-retreat-and-obamas-red-line</w:t>
        </w:r>
      </w:hyperlink>
      <w:r>
        <w:rPr>
          <w:rStyle w:val="Style13ptBold"/>
          <w:b w:val="0"/>
          <w:bCs w:val="0"/>
          <w:sz w:val="16"/>
          <w:szCs w:val="16"/>
        </w:rPr>
        <w:t>, 6/21/19)//</w:t>
      </w:r>
      <w:proofErr w:type="spellStart"/>
      <w:r>
        <w:rPr>
          <w:rStyle w:val="Style13ptBold"/>
          <w:b w:val="0"/>
          <w:bCs w:val="0"/>
          <w:sz w:val="16"/>
          <w:szCs w:val="16"/>
        </w:rPr>
        <w:t>abaime</w:t>
      </w:r>
      <w:proofErr w:type="spellEnd"/>
    </w:p>
    <w:p w:rsidR="0007323E" w:rsidRPr="00AC346C" w:rsidRDefault="0007323E" w:rsidP="0007323E">
      <w:pPr>
        <w:rPr>
          <w:u w:val="single"/>
        </w:rPr>
      </w:pPr>
      <w:r w:rsidRPr="00AC346C">
        <w:rPr>
          <w:u w:val="single"/>
        </w:rPr>
        <w:t>There are two major differences between President Barack Obama's red line debacle against Syria in 2013, and President Trump's last-minute decision late Thursday to cancel a series of strikes against Iran.</w:t>
      </w:r>
    </w:p>
    <w:p w:rsidR="0007323E" w:rsidRPr="00AC346C" w:rsidRDefault="0007323E" w:rsidP="0007323E">
      <w:pPr>
        <w:rPr>
          <w:u w:val="single"/>
        </w:rPr>
      </w:pPr>
      <w:r w:rsidRPr="00FB042C">
        <w:rPr>
          <w:sz w:val="16"/>
          <w:szCs w:val="16"/>
        </w:rPr>
        <w:t>Those two factors are</w:t>
      </w:r>
      <w:r w:rsidRPr="005569E3">
        <w:t xml:space="preserve"> </w:t>
      </w:r>
      <w:r w:rsidRPr="00AC346C">
        <w:rPr>
          <w:u w:val="single"/>
        </w:rPr>
        <w:t>the cost to U.S. credibility and the betrayal of important allies.</w:t>
      </w:r>
    </w:p>
    <w:p w:rsidR="0007323E" w:rsidRPr="00677DFE" w:rsidRDefault="0007323E" w:rsidP="0007323E">
      <w:pPr>
        <w:rPr>
          <w:u w:val="single"/>
        </w:rPr>
      </w:pPr>
      <w:r w:rsidRPr="00677DFE">
        <w:rPr>
          <w:u w:val="single"/>
        </w:rPr>
        <w:t>Consider the divergence on the credibility factor. When, in August 2013, Bashar Assad's Syrian regime used chemical weapons against its own people, that action broke Obama's previously established red line against such action. Obama's threat had been delivered very publicly and it was understood that Assad would face U.S. military reprisals if he conducted any chemical attack.</w:t>
      </w:r>
    </w:p>
    <w:p w:rsidR="0007323E" w:rsidRPr="005569E3" w:rsidRDefault="0007323E" w:rsidP="0007323E">
      <w:r w:rsidRPr="00FB042C">
        <w:rPr>
          <w:sz w:val="16"/>
          <w:szCs w:val="16"/>
        </w:rPr>
        <w:t>But when Obama then failed to act (Congress' rejection of his authorization of force request is no excuse:</w:t>
      </w:r>
      <w:r w:rsidRPr="005569E3">
        <w:t xml:space="preserve"> </w:t>
      </w:r>
      <w:r w:rsidRPr="00677DFE">
        <w:rPr>
          <w:u w:val="single"/>
        </w:rPr>
        <w:t>Obama had clear constitutional authority to use limited military action in defense of American interests and credibility), America's word fell into question. Obama appeared to be the president who would blink</w:t>
      </w:r>
      <w:r w:rsidRPr="005569E3">
        <w:t>.</w:t>
      </w:r>
      <w:r w:rsidRPr="00FB042C">
        <w:rPr>
          <w:sz w:val="16"/>
          <w:szCs w:val="16"/>
        </w:rPr>
        <w:t xml:space="preserve"> This weakness certainly reduced Obama's deterrent value for the rest of his presidency, especially in relation to China and Russia.</w:t>
      </w:r>
    </w:p>
    <w:p w:rsidR="0007323E" w:rsidRPr="00677DFE" w:rsidRDefault="0007323E" w:rsidP="0007323E">
      <w:pPr>
        <w:rPr>
          <w:u w:val="single"/>
        </w:rPr>
      </w:pPr>
      <w:r w:rsidRPr="00677DFE">
        <w:rPr>
          <w:u w:val="single"/>
        </w:rPr>
        <w:t>This isn't the case with Trump's action on Thursday.</w:t>
      </w:r>
    </w:p>
    <w:p w:rsidR="0007323E" w:rsidRPr="00677DFE" w:rsidRDefault="0007323E" w:rsidP="0007323E">
      <w:pPr>
        <w:rPr>
          <w:u w:val="single"/>
        </w:rPr>
      </w:pPr>
      <w:r w:rsidRPr="005569E3">
        <w:t>For a start</w:t>
      </w:r>
      <w:r w:rsidRPr="00677DFE">
        <w:rPr>
          <w:u w:val="single"/>
        </w:rPr>
        <w:t>, Trump had not issued a clear red line to Iran prior to its attack on a U.S. drone, so the credibility-expectation factor was not present. But Trump also gave himself a carve-out to ensure the drone incident doesn't define his position on Iranian aggression.</w:t>
      </w:r>
    </w:p>
    <w:p w:rsidR="0007323E" w:rsidRPr="00677DFE" w:rsidRDefault="0007323E" w:rsidP="0007323E">
      <w:pPr>
        <w:rPr>
          <w:sz w:val="16"/>
          <w:szCs w:val="16"/>
        </w:rPr>
      </w:pPr>
      <w:r w:rsidRPr="00677DFE">
        <w:rPr>
          <w:sz w:val="16"/>
          <w:szCs w:val="16"/>
        </w:rPr>
        <w:t xml:space="preserve">During his White House meeting with Canadian Prime Minister Justin Trudeau, Trump observed that his response would have been much different had a manned aircraft been shot down rather than </w:t>
      </w:r>
      <w:proofErr w:type="gramStart"/>
      <w:r w:rsidRPr="00677DFE">
        <w:rPr>
          <w:sz w:val="16"/>
          <w:szCs w:val="16"/>
        </w:rPr>
        <w:t>a</w:t>
      </w:r>
      <w:proofErr w:type="gramEnd"/>
      <w:r w:rsidRPr="00677DFE">
        <w:rPr>
          <w:sz w:val="16"/>
          <w:szCs w:val="16"/>
        </w:rPr>
        <w:t xml:space="preserve"> unmanned drone. So if Iran now shoots down a manned aircraft or fires on a manned U.S. vessel, Trump will have to act to preserve U.S. deterrent credibility. We just aren't there yet.</w:t>
      </w:r>
    </w:p>
    <w:p w:rsidR="0007323E" w:rsidRPr="00677DFE" w:rsidRDefault="0007323E" w:rsidP="0007323E">
      <w:pPr>
        <w:rPr>
          <w:sz w:val="16"/>
          <w:szCs w:val="16"/>
        </w:rPr>
      </w:pPr>
      <w:r w:rsidRPr="00677DFE">
        <w:rPr>
          <w:sz w:val="16"/>
          <w:szCs w:val="16"/>
        </w:rPr>
        <w:t>Then there's the question of allies.</w:t>
      </w:r>
    </w:p>
    <w:p w:rsidR="0007323E" w:rsidRPr="00677DFE" w:rsidRDefault="0007323E" w:rsidP="0007323E">
      <w:pPr>
        <w:rPr>
          <w:sz w:val="16"/>
          <w:szCs w:val="16"/>
        </w:rPr>
      </w:pPr>
      <w:r w:rsidRPr="00677DFE">
        <w:rPr>
          <w:sz w:val="16"/>
          <w:szCs w:val="16"/>
        </w:rPr>
        <w:t xml:space="preserve">While it's a frequent refrain that the president dishonors our allies, Obama's red line debacle did so in the worst fashion. Alongside U.S. aircraft ready to hit Assad's regime in 2013 was the French military. When Obama abruptly changed course, he left French President Francois Hollande looking like an idiot. As a consequence, Obama left the French government, and thus the entirety of the European Union, with the perception that he is unreliable at critical moments. That is a </w:t>
      </w:r>
      <w:proofErr w:type="gramStart"/>
      <w:r w:rsidRPr="00677DFE">
        <w:rPr>
          <w:sz w:val="16"/>
          <w:szCs w:val="16"/>
        </w:rPr>
        <w:t>perception,</w:t>
      </w:r>
      <w:proofErr w:type="gramEnd"/>
      <w:r w:rsidRPr="00677DFE">
        <w:rPr>
          <w:sz w:val="16"/>
          <w:szCs w:val="16"/>
        </w:rPr>
        <w:t xml:space="preserve"> incidentally, that Obama did little to alter with his 2014 policy in Ukraine.</w:t>
      </w:r>
    </w:p>
    <w:p w:rsidR="0007323E" w:rsidRPr="00677DFE" w:rsidRDefault="0007323E" w:rsidP="0007323E">
      <w:pPr>
        <w:rPr>
          <w:sz w:val="16"/>
          <w:szCs w:val="16"/>
        </w:rPr>
      </w:pPr>
      <w:r w:rsidRPr="00677DFE">
        <w:rPr>
          <w:sz w:val="16"/>
          <w:szCs w:val="16"/>
        </w:rPr>
        <w:t>So where does this leave us?</w:t>
      </w:r>
    </w:p>
    <w:p w:rsidR="0007323E" w:rsidRDefault="0007323E" w:rsidP="0007323E">
      <w:pPr>
        <w:rPr>
          <w:u w:val="single"/>
        </w:rPr>
      </w:pPr>
      <w:r w:rsidRPr="00AC346C">
        <w:rPr>
          <w:sz w:val="18"/>
          <w:szCs w:val="18"/>
        </w:rPr>
        <w:t>I am sympathetic to Trump's Iran policy. U.S. sanctions pressure is driving Iran's economy into an abyss. That is greatly weakening the hardliner faction which controls nearly half of the economy. In turn,</w:t>
      </w:r>
      <w:r w:rsidRPr="005569E3">
        <w:t xml:space="preserve"> </w:t>
      </w:r>
      <w:r w:rsidRPr="00AC346C">
        <w:rPr>
          <w:u w:val="single"/>
        </w:rPr>
        <w:t>there is good reason to think Trump's action will force the more-moderate Iranian political bloc back to the table to negotiate an improved nuclear deal. If not, the regime risks implosion.</w:t>
      </w:r>
    </w:p>
    <w:p w:rsidR="00DD066B" w:rsidRDefault="00DD066B" w:rsidP="00DD066B">
      <w:pPr>
        <w:pStyle w:val="Heading3"/>
      </w:pPr>
      <w:r>
        <w:t xml:space="preserve">2nc – </w:t>
      </w:r>
      <w:proofErr w:type="spellStart"/>
      <w:proofErr w:type="gramStart"/>
      <w:r>
        <w:t>iran</w:t>
      </w:r>
      <w:proofErr w:type="spellEnd"/>
      <w:proofErr w:type="gramEnd"/>
      <w:r>
        <w:t xml:space="preserve"> revisionist</w:t>
      </w:r>
    </w:p>
    <w:p w:rsidR="00DD066B" w:rsidRPr="004F5F03" w:rsidRDefault="00DD066B" w:rsidP="00DD066B">
      <w:pPr>
        <w:pStyle w:val="Heading4"/>
      </w:pPr>
      <w:r>
        <w:t xml:space="preserve">Iran is revisionist---plenty of examples </w:t>
      </w:r>
    </w:p>
    <w:p w:rsidR="00DD066B" w:rsidRPr="004F5F03" w:rsidRDefault="00DD066B" w:rsidP="00DD066B">
      <w:pPr>
        <w:rPr>
          <w:sz w:val="18"/>
          <w:szCs w:val="18"/>
        </w:rPr>
      </w:pPr>
      <w:proofErr w:type="gramStart"/>
      <w:r w:rsidRPr="004F5F03">
        <w:rPr>
          <w:sz w:val="18"/>
          <w:szCs w:val="18"/>
        </w:rPr>
        <w:t xml:space="preserve">Hal </w:t>
      </w:r>
      <w:r w:rsidRPr="004F5F03">
        <w:rPr>
          <w:rStyle w:val="Style13ptBold"/>
        </w:rPr>
        <w:t>Brands and</w:t>
      </w:r>
      <w:r w:rsidRPr="004F5F03">
        <w:rPr>
          <w:sz w:val="18"/>
          <w:szCs w:val="18"/>
        </w:rPr>
        <w:t xml:space="preserve"> Charles </w:t>
      </w:r>
      <w:proofErr w:type="spellStart"/>
      <w:r w:rsidRPr="004F5F03">
        <w:rPr>
          <w:rStyle w:val="Style13ptBold"/>
        </w:rPr>
        <w:t>Edel</w:t>
      </w:r>
      <w:proofErr w:type="spellEnd"/>
      <w:r w:rsidRPr="004F5F03">
        <w:rPr>
          <w:rStyle w:val="Style13ptBold"/>
        </w:rPr>
        <w:t xml:space="preserve"> 19</w:t>
      </w:r>
      <w:r w:rsidRPr="004F5F03">
        <w:rPr>
          <w:sz w:val="18"/>
          <w:szCs w:val="18"/>
        </w:rPr>
        <w:t>.</w:t>
      </w:r>
      <w:proofErr w:type="gramEnd"/>
      <w:r w:rsidRPr="004F5F03">
        <w:rPr>
          <w:sz w:val="18"/>
          <w:szCs w:val="18"/>
        </w:rPr>
        <w:t xml:space="preserve"> *Henry Kissinger Distinguished Professor of Global Affairs in the Johns Hopkins School of Advanced International Studies and a senior fellow at the Center for Strategic and Budgetary Assessments. **Senior fellow at the United States Studies Centre at the University of Sydney and previously served on the U.S. Secretary of State's policy planning staff. </w:t>
      </w:r>
      <w:proofErr w:type="gramStart"/>
      <w:r w:rsidRPr="004F5F03">
        <w:rPr>
          <w:sz w:val="18"/>
          <w:szCs w:val="18"/>
        </w:rPr>
        <w:t>3-6-2019. "The End of Great Power Peace."</w:t>
      </w:r>
      <w:proofErr w:type="gramEnd"/>
      <w:r w:rsidRPr="004F5F03">
        <w:rPr>
          <w:sz w:val="18"/>
          <w:szCs w:val="18"/>
        </w:rPr>
        <w:t xml:space="preserve"> </w:t>
      </w:r>
      <w:proofErr w:type="gramStart"/>
      <w:r w:rsidRPr="004F5F03">
        <w:rPr>
          <w:sz w:val="18"/>
          <w:szCs w:val="18"/>
        </w:rPr>
        <w:t>National Interest.</w:t>
      </w:r>
      <w:proofErr w:type="gramEnd"/>
      <w:r w:rsidRPr="004F5F03">
        <w:rPr>
          <w:sz w:val="18"/>
          <w:szCs w:val="18"/>
        </w:rPr>
        <w:t xml:space="preserve"> https://nationalinterest.org/feature/end-great-power-peace-46282?page=0%2C1. </w:t>
      </w:r>
      <w:proofErr w:type="gramStart"/>
      <w:r w:rsidRPr="004F5F03">
        <w:rPr>
          <w:sz w:val="18"/>
          <w:szCs w:val="18"/>
        </w:rPr>
        <w:t>accessed</w:t>
      </w:r>
      <w:proofErr w:type="gramEnd"/>
      <w:r w:rsidRPr="004F5F03">
        <w:rPr>
          <w:sz w:val="18"/>
          <w:szCs w:val="18"/>
        </w:rPr>
        <w:t xml:space="preserve"> 7-2-2019//</w:t>
      </w:r>
      <w:proofErr w:type="spellStart"/>
      <w:r w:rsidRPr="004F5F03">
        <w:rPr>
          <w:sz w:val="18"/>
          <w:szCs w:val="18"/>
        </w:rPr>
        <w:t>JDi</w:t>
      </w:r>
      <w:proofErr w:type="spellEnd"/>
    </w:p>
    <w:p w:rsidR="00DD066B" w:rsidRPr="000F3E3A" w:rsidRDefault="00DD066B" w:rsidP="00DD066B">
      <w:pPr>
        <w:rPr>
          <w:sz w:val="12"/>
        </w:rPr>
      </w:pPr>
      <w:r w:rsidRPr="000F3E3A">
        <w:rPr>
          <w:sz w:val="12"/>
        </w:rPr>
        <w:t xml:space="preserve">Finally, </w:t>
      </w:r>
      <w:r w:rsidRPr="00196E8F">
        <w:rPr>
          <w:rStyle w:val="Emphasis"/>
        </w:rPr>
        <w:t>geopolitical revisionism</w:t>
      </w:r>
      <w:r w:rsidRPr="00150B1B">
        <w:rPr>
          <w:rStyle w:val="StyleUnderline"/>
        </w:rPr>
        <w:t xml:space="preserve"> is alive and well in the Middle East</w:t>
      </w:r>
      <w:r w:rsidRPr="000F3E3A">
        <w:rPr>
          <w:sz w:val="12"/>
        </w:rPr>
        <w:t xml:space="preserve">. </w:t>
      </w:r>
      <w:r w:rsidRPr="00150B1B">
        <w:rPr>
          <w:rStyle w:val="StyleUnderline"/>
        </w:rPr>
        <w:t>Iran</w:t>
      </w:r>
      <w:r w:rsidRPr="000F3E3A">
        <w:rPr>
          <w:sz w:val="12"/>
        </w:rPr>
        <w:t xml:space="preserve">, the primary state author of that revisionism, is not in the same power-political league as China or even Russia. But it </w:t>
      </w:r>
      <w:r w:rsidRPr="00150B1B">
        <w:rPr>
          <w:rStyle w:val="StyleUnderline"/>
        </w:rPr>
        <w:t>is a proud civilization that never accepted a</w:t>
      </w:r>
      <w:r w:rsidRPr="000F3E3A">
        <w:rPr>
          <w:sz w:val="12"/>
        </w:rPr>
        <w:t xml:space="preserve"> Middle Eastern </w:t>
      </w:r>
      <w:r w:rsidRPr="00150B1B">
        <w:rPr>
          <w:rStyle w:val="StyleUnderline"/>
        </w:rPr>
        <w:t>order led by Washington, as well as a revolutionary state that has long sought to export its ideology and influence</w:t>
      </w:r>
      <w:r w:rsidRPr="000F3E3A">
        <w:rPr>
          <w:sz w:val="12"/>
        </w:rPr>
        <w:t xml:space="preserve">. </w:t>
      </w:r>
      <w:r w:rsidRPr="00150B1B">
        <w:rPr>
          <w:rStyle w:val="StyleUnderline"/>
        </w:rPr>
        <w:t>Amid the vacuum of regional power</w:t>
      </w:r>
      <w:r w:rsidRPr="000F3E3A">
        <w:rPr>
          <w:sz w:val="12"/>
        </w:rPr>
        <w:t xml:space="preserve"> that was </w:t>
      </w:r>
      <w:r w:rsidRPr="00150B1B">
        <w:rPr>
          <w:rStyle w:val="StyleUnderline"/>
        </w:rPr>
        <w:t>created</w:t>
      </w:r>
      <w:r w:rsidRPr="000F3E3A">
        <w:rPr>
          <w:sz w:val="12"/>
        </w:rPr>
        <w:t xml:space="preserve"> first </w:t>
      </w:r>
      <w:r w:rsidRPr="00150B1B">
        <w:rPr>
          <w:rStyle w:val="StyleUnderline"/>
        </w:rPr>
        <w:t>by the U.S. invasion of Iraq and the</w:t>
      </w:r>
      <w:r w:rsidRPr="000F3E3A">
        <w:rPr>
          <w:sz w:val="12"/>
        </w:rPr>
        <w:t xml:space="preserve">n by the </w:t>
      </w:r>
      <w:r w:rsidRPr="00150B1B">
        <w:rPr>
          <w:rStyle w:val="StyleUnderline"/>
        </w:rPr>
        <w:t>Arab Spring, Iran has been making its bid for primacy</w:t>
      </w:r>
      <w:r w:rsidRPr="000F3E3A">
        <w:rPr>
          <w:sz w:val="12"/>
        </w:rPr>
        <w:t xml:space="preserve">. “Our borders have spread,” announced </w:t>
      </w:r>
      <w:proofErr w:type="spellStart"/>
      <w:r w:rsidRPr="000F3E3A">
        <w:rPr>
          <w:sz w:val="12"/>
        </w:rPr>
        <w:t>Qassem</w:t>
      </w:r>
      <w:proofErr w:type="spellEnd"/>
      <w:r w:rsidRPr="000F3E3A">
        <w:rPr>
          <w:sz w:val="12"/>
        </w:rPr>
        <w:t xml:space="preserve"> </w:t>
      </w:r>
      <w:proofErr w:type="spellStart"/>
      <w:r w:rsidRPr="000F3E3A">
        <w:rPr>
          <w:sz w:val="12"/>
        </w:rPr>
        <w:t>Soleimani</w:t>
      </w:r>
      <w:proofErr w:type="spellEnd"/>
      <w:r w:rsidRPr="000F3E3A">
        <w:rPr>
          <w:sz w:val="12"/>
        </w:rPr>
        <w:t xml:space="preserve">, the leader of Iran’s Quds Force, in 2011. “We must witness victories in Egypt, Iraq, Lebanon, and Syria.”30 </w:t>
      </w:r>
      <w:r w:rsidRPr="00DB7BB5">
        <w:rPr>
          <w:rStyle w:val="StyleUnderline"/>
        </w:rPr>
        <w:t>Iran has sought</w:t>
      </w:r>
      <w:r w:rsidRPr="000F3E3A">
        <w:rPr>
          <w:sz w:val="12"/>
        </w:rPr>
        <w:t xml:space="preserve"> those </w:t>
      </w:r>
      <w:r w:rsidRPr="00DB7BB5">
        <w:rPr>
          <w:rStyle w:val="StyleUnderline"/>
        </w:rPr>
        <w:t>victories by intervening</w:t>
      </w:r>
      <w:r w:rsidRPr="000F3E3A">
        <w:rPr>
          <w:sz w:val="12"/>
        </w:rPr>
        <w:t xml:space="preserve">, either </w:t>
      </w:r>
      <w:r w:rsidRPr="00DB7BB5">
        <w:rPr>
          <w:rStyle w:val="StyleUnderline"/>
        </w:rPr>
        <w:t>directly or through proxy forces, in conflicts in Syria, Yemen, and Iraq</w:t>
      </w:r>
      <w:r w:rsidRPr="000F3E3A">
        <w:rPr>
          <w:sz w:val="12"/>
        </w:rPr>
        <w:t xml:space="preserve">; by </w:t>
      </w:r>
      <w:r w:rsidRPr="00DB7BB5">
        <w:rPr>
          <w:rStyle w:val="StyleUnderline"/>
        </w:rPr>
        <w:t>promoting a sectarian agenda that seeks to polarize the region and create wedges for Iranian influence</w:t>
      </w:r>
      <w:r w:rsidRPr="000F3E3A">
        <w:rPr>
          <w:sz w:val="12"/>
        </w:rPr>
        <w:t xml:space="preserve">; </w:t>
      </w:r>
      <w:r w:rsidRPr="00DB7BB5">
        <w:rPr>
          <w:rStyle w:val="StyleUnderline"/>
        </w:rPr>
        <w:t>and</w:t>
      </w:r>
      <w:r w:rsidRPr="000F3E3A">
        <w:rPr>
          <w:sz w:val="12"/>
        </w:rPr>
        <w:t xml:space="preserve"> by </w:t>
      </w:r>
      <w:r w:rsidRPr="00DB7BB5">
        <w:rPr>
          <w:rStyle w:val="StyleUnderline"/>
        </w:rPr>
        <w:t>investing in</w:t>
      </w:r>
      <w:r w:rsidRPr="000F3E3A">
        <w:rPr>
          <w:sz w:val="12"/>
        </w:rPr>
        <w:t xml:space="preserve"> its nuclear program and </w:t>
      </w:r>
      <w:r w:rsidRPr="00DB7BB5">
        <w:rPr>
          <w:rStyle w:val="StyleUnderline"/>
        </w:rPr>
        <w:t>niche capabilities</w:t>
      </w:r>
      <w:r w:rsidRPr="000F3E3A">
        <w:rPr>
          <w:sz w:val="12"/>
        </w:rPr>
        <w:t xml:space="preserve"> such as ballistic missiles and special operations forces. As of mid-2018, the nuclear program had apparently been frozen for several years (although how long that would remain the case was becoming increasingly uncertain), but other </w:t>
      </w:r>
      <w:r w:rsidRPr="00DB7BB5">
        <w:rPr>
          <w:rStyle w:val="StyleUnderline"/>
        </w:rPr>
        <w:t>initiatives have proceeded apace</w:t>
      </w:r>
      <w:r w:rsidRPr="000F3E3A">
        <w:rPr>
          <w:sz w:val="12"/>
        </w:rPr>
        <w:t xml:space="preserve">. And </w:t>
      </w:r>
      <w:r w:rsidRPr="00DB7BB5">
        <w:rPr>
          <w:rStyle w:val="StyleUnderline"/>
        </w:rPr>
        <w:t>if Iran has fewer material means than other revisionist powers, it compensates</w:t>
      </w:r>
      <w:r w:rsidRPr="000F3E3A">
        <w:rPr>
          <w:sz w:val="12"/>
        </w:rPr>
        <w:t>—like Moscow—</w:t>
      </w:r>
      <w:r w:rsidRPr="00DB7BB5">
        <w:rPr>
          <w:rStyle w:val="StyleUnderline"/>
        </w:rPr>
        <w:t>with asymmetric strategies and a high tolerance for risk</w:t>
      </w:r>
      <w:r w:rsidRPr="000F3E3A">
        <w:rPr>
          <w:sz w:val="12"/>
        </w:rPr>
        <w:t xml:space="preserve">. </w:t>
      </w:r>
      <w:r w:rsidRPr="000F3E3A">
        <w:rPr>
          <w:rStyle w:val="StyleUnderline"/>
        </w:rPr>
        <w:t>Iran used the Syrian civil war</w:t>
      </w:r>
      <w:r w:rsidRPr="000F3E3A">
        <w:rPr>
          <w:sz w:val="12"/>
        </w:rPr>
        <w:t xml:space="preserve">, for instance, </w:t>
      </w:r>
      <w:r w:rsidRPr="000F3E3A">
        <w:rPr>
          <w:rStyle w:val="StyleUnderline"/>
        </w:rPr>
        <w:t>as an occasion to flood that country with Shia militias</w:t>
      </w:r>
      <w:r w:rsidRPr="000F3E3A">
        <w:rPr>
          <w:sz w:val="12"/>
        </w:rPr>
        <w:t xml:space="preserve">, to push its military presence ever closer to Israel’s northern frontier, </w:t>
      </w:r>
      <w:r w:rsidRPr="000F3E3A">
        <w:rPr>
          <w:rStyle w:val="StyleUnderline"/>
        </w:rPr>
        <w:t>to arm its proxy, Hezbollah, with</w:t>
      </w:r>
      <w:r w:rsidRPr="000F3E3A">
        <w:rPr>
          <w:sz w:val="12"/>
        </w:rPr>
        <w:t xml:space="preserve"> ever </w:t>
      </w:r>
      <w:r w:rsidRPr="000F3E3A">
        <w:rPr>
          <w:rStyle w:val="StyleUnderline"/>
        </w:rPr>
        <w:t xml:space="preserve">more advanced missiles and other weapons, and </w:t>
      </w:r>
      <w:r w:rsidRPr="000F3E3A">
        <w:rPr>
          <w:sz w:val="12"/>
        </w:rPr>
        <w:t xml:space="preserve">even to launch its first-ever military attacks on Israel itself. Likewise, </w:t>
      </w:r>
      <w:r w:rsidRPr="000F3E3A">
        <w:rPr>
          <w:rStyle w:val="StyleUnderline"/>
        </w:rPr>
        <w:t>it used the Yemeni civil war to provide Houthi rebels with the ballistic missiles</w:t>
      </w:r>
      <w:r w:rsidRPr="000F3E3A">
        <w:rPr>
          <w:sz w:val="12"/>
        </w:rPr>
        <w:t xml:space="preserve"> that </w:t>
      </w:r>
      <w:r w:rsidRPr="000F3E3A">
        <w:rPr>
          <w:rStyle w:val="StyleUnderline"/>
        </w:rPr>
        <w:t>they subsequently fired at Saudi Arabia</w:t>
      </w:r>
      <w:r w:rsidRPr="000F3E3A">
        <w:rPr>
          <w:sz w:val="12"/>
        </w:rPr>
        <w:t xml:space="preserve">. </w:t>
      </w:r>
      <w:r w:rsidRPr="000F3E3A">
        <w:rPr>
          <w:rStyle w:val="StyleUnderline"/>
        </w:rPr>
        <w:t>Through these</w:t>
      </w:r>
      <w:r w:rsidRPr="000F3E3A">
        <w:rPr>
          <w:sz w:val="12"/>
        </w:rPr>
        <w:t xml:space="preserve"> and other </w:t>
      </w:r>
      <w:r w:rsidRPr="000F3E3A">
        <w:rPr>
          <w:rStyle w:val="StyleUnderline"/>
        </w:rPr>
        <w:t>gambits, Iran has come into deeper conflict and even violence with traditional U.S. partners</w:t>
      </w:r>
      <w:r w:rsidRPr="000F3E3A">
        <w:rPr>
          <w:sz w:val="12"/>
        </w:rPr>
        <w:t xml:space="preserve"> such as Israel, Saudi Arabia, and the United Arab Emirates, </w:t>
      </w:r>
      <w:r w:rsidRPr="000F3E3A">
        <w:rPr>
          <w:rStyle w:val="StyleUnderline"/>
        </w:rPr>
        <w:t xml:space="preserve">and </w:t>
      </w:r>
      <w:r w:rsidRPr="000F3E3A">
        <w:rPr>
          <w:sz w:val="12"/>
        </w:rPr>
        <w:t xml:space="preserve">it </w:t>
      </w:r>
      <w:r w:rsidRPr="000F3E3A">
        <w:rPr>
          <w:rStyle w:val="StyleUnderline"/>
        </w:rPr>
        <w:t>has fueled</w:t>
      </w:r>
      <w:r w:rsidRPr="000F3E3A">
        <w:rPr>
          <w:sz w:val="12"/>
        </w:rPr>
        <w:t>—while also benefiting from—</w:t>
      </w:r>
      <w:r w:rsidRPr="000F3E3A">
        <w:rPr>
          <w:rStyle w:val="StyleUnderline"/>
        </w:rPr>
        <w:t>intensifying strife across the Middle East</w:t>
      </w:r>
      <w:r w:rsidRPr="000F3E3A">
        <w:rPr>
          <w:sz w:val="12"/>
        </w:rPr>
        <w:t xml:space="preserve">. Most worrying, </w:t>
      </w:r>
      <w:r w:rsidRPr="000F3E3A">
        <w:rPr>
          <w:rStyle w:val="StyleUnderline"/>
        </w:rPr>
        <w:t>it has steadily ratcheted up the chances of an outright war that could easily take on regional dimensions</w:t>
      </w:r>
      <w:r w:rsidRPr="000F3E3A">
        <w:rPr>
          <w:sz w:val="12"/>
        </w:rPr>
        <w:t>.</w:t>
      </w:r>
    </w:p>
    <w:p w:rsidR="00DD066B" w:rsidRPr="004F5F03" w:rsidRDefault="00DD066B" w:rsidP="00DD066B"/>
    <w:p w:rsidR="00DD066B" w:rsidRPr="00C01768" w:rsidRDefault="00DD066B" w:rsidP="00DD066B"/>
    <w:p w:rsidR="00DD066B" w:rsidRDefault="00DD066B" w:rsidP="00DD066B">
      <w:pPr>
        <w:pStyle w:val="Heading3"/>
      </w:pPr>
      <w:r>
        <w:t xml:space="preserve">2nc – </w:t>
      </w:r>
      <w:proofErr w:type="spellStart"/>
      <w:proofErr w:type="gramStart"/>
      <w:r>
        <w:t>iran</w:t>
      </w:r>
      <w:proofErr w:type="spellEnd"/>
      <w:proofErr w:type="gramEnd"/>
      <w:r>
        <w:t xml:space="preserve"> – consistent signal key</w:t>
      </w:r>
    </w:p>
    <w:p w:rsidR="00DD066B" w:rsidRDefault="00DD066B" w:rsidP="00DD066B">
      <w:pPr>
        <w:pStyle w:val="Heading4"/>
      </w:pPr>
      <w:r>
        <w:t xml:space="preserve">Containment wins the war BUT the brink is now </w:t>
      </w:r>
    </w:p>
    <w:p w:rsidR="00DD066B" w:rsidRPr="00E627A8" w:rsidRDefault="00DD066B" w:rsidP="00DD066B">
      <w:pPr>
        <w:rPr>
          <w:sz w:val="18"/>
          <w:szCs w:val="18"/>
        </w:rPr>
      </w:pPr>
      <w:proofErr w:type="spellStart"/>
      <w:proofErr w:type="gramStart"/>
      <w:r w:rsidRPr="00E627A8">
        <w:rPr>
          <w:sz w:val="18"/>
          <w:szCs w:val="18"/>
        </w:rPr>
        <w:t>Reuel</w:t>
      </w:r>
      <w:proofErr w:type="spellEnd"/>
      <w:r w:rsidRPr="00E627A8">
        <w:rPr>
          <w:sz w:val="18"/>
          <w:szCs w:val="18"/>
        </w:rPr>
        <w:t xml:space="preserve"> Marc </w:t>
      </w:r>
      <w:proofErr w:type="spellStart"/>
      <w:r w:rsidRPr="00E627A8">
        <w:rPr>
          <w:rStyle w:val="Style13ptBold"/>
        </w:rPr>
        <w:t>Gerecht</w:t>
      </w:r>
      <w:proofErr w:type="spellEnd"/>
      <w:r w:rsidRPr="00E627A8">
        <w:rPr>
          <w:rStyle w:val="Style13ptBold"/>
        </w:rPr>
        <w:t xml:space="preserve"> and</w:t>
      </w:r>
      <w:r w:rsidRPr="00E627A8">
        <w:rPr>
          <w:sz w:val="18"/>
          <w:szCs w:val="18"/>
        </w:rPr>
        <w:t xml:space="preserve"> Ray </w:t>
      </w:r>
      <w:proofErr w:type="spellStart"/>
      <w:r w:rsidRPr="00E627A8">
        <w:rPr>
          <w:rStyle w:val="Style13ptBold"/>
        </w:rPr>
        <w:t>Takeyh</w:t>
      </w:r>
      <w:proofErr w:type="spellEnd"/>
      <w:r>
        <w:rPr>
          <w:rStyle w:val="Style13ptBold"/>
        </w:rPr>
        <w:t xml:space="preserve"> 19</w:t>
      </w:r>
      <w:r w:rsidRPr="00E627A8">
        <w:rPr>
          <w:sz w:val="18"/>
          <w:szCs w:val="18"/>
        </w:rPr>
        <w:t>.</w:t>
      </w:r>
      <w:proofErr w:type="gramEnd"/>
      <w:r w:rsidRPr="00E627A8">
        <w:rPr>
          <w:sz w:val="18"/>
          <w:szCs w:val="18"/>
        </w:rPr>
        <w:t xml:space="preserve"> *Senior fellow at the Foundation for Defense of Democracies. **Senior fellow at the Council on Foreign Relations. </w:t>
      </w:r>
      <w:proofErr w:type="gramStart"/>
      <w:r w:rsidRPr="00E627A8">
        <w:rPr>
          <w:sz w:val="18"/>
          <w:szCs w:val="18"/>
        </w:rPr>
        <w:t>6-17-2019. "America Can Face Down a Fragile Iran."</w:t>
      </w:r>
      <w:proofErr w:type="gramEnd"/>
      <w:r w:rsidRPr="00E627A8">
        <w:rPr>
          <w:sz w:val="18"/>
          <w:szCs w:val="18"/>
        </w:rPr>
        <w:t xml:space="preserve"> </w:t>
      </w:r>
      <w:proofErr w:type="gramStart"/>
      <w:r w:rsidRPr="00E627A8">
        <w:rPr>
          <w:sz w:val="18"/>
          <w:szCs w:val="18"/>
        </w:rPr>
        <w:t>Wall Street Journal.</w:t>
      </w:r>
      <w:proofErr w:type="gramEnd"/>
      <w:r w:rsidRPr="00E627A8">
        <w:rPr>
          <w:sz w:val="18"/>
          <w:szCs w:val="18"/>
        </w:rPr>
        <w:t xml:space="preserve"> https://search-proquest-com.proxy.library.emory.edu/docview/2241198437/6E7609C4E58542A0PQ/1?accountid=10747. </w:t>
      </w:r>
      <w:proofErr w:type="gramStart"/>
      <w:r w:rsidRPr="00E627A8">
        <w:rPr>
          <w:sz w:val="18"/>
          <w:szCs w:val="18"/>
        </w:rPr>
        <w:t>accessed</w:t>
      </w:r>
      <w:proofErr w:type="gramEnd"/>
      <w:r w:rsidRPr="00E627A8">
        <w:rPr>
          <w:sz w:val="18"/>
          <w:szCs w:val="18"/>
        </w:rPr>
        <w:t xml:space="preserve"> 7-2-2019//</w:t>
      </w:r>
      <w:proofErr w:type="spellStart"/>
      <w:r w:rsidRPr="00E627A8">
        <w:rPr>
          <w:sz w:val="18"/>
          <w:szCs w:val="18"/>
        </w:rPr>
        <w:t>JDi</w:t>
      </w:r>
      <w:proofErr w:type="spellEnd"/>
    </w:p>
    <w:p w:rsidR="00DD066B" w:rsidRPr="007569D8" w:rsidRDefault="00DD066B" w:rsidP="00DD066B">
      <w:pPr>
        <w:rPr>
          <w:sz w:val="12"/>
        </w:rPr>
      </w:pPr>
      <w:r w:rsidRPr="005A3EDE">
        <w:rPr>
          <w:sz w:val="12"/>
        </w:rPr>
        <w:t xml:space="preserve">In the U.S. and Europe, much of the </w:t>
      </w:r>
      <w:r w:rsidRPr="00991073">
        <w:rPr>
          <w:rStyle w:val="StyleUnderline"/>
        </w:rPr>
        <w:t>mainstream media</w:t>
      </w:r>
      <w:r w:rsidRPr="005A3EDE">
        <w:rPr>
          <w:sz w:val="12"/>
        </w:rPr>
        <w:t xml:space="preserve"> has </w:t>
      </w:r>
      <w:r w:rsidRPr="00991073">
        <w:rPr>
          <w:rStyle w:val="StyleUnderline"/>
        </w:rPr>
        <w:t>swallowed a narrative about Donald Trump and Iran</w:t>
      </w:r>
      <w:r w:rsidRPr="005A3EDE">
        <w:rPr>
          <w:sz w:val="12"/>
        </w:rPr>
        <w:t xml:space="preserve">. </w:t>
      </w:r>
      <w:r w:rsidRPr="00991073">
        <w:rPr>
          <w:rStyle w:val="StyleUnderline"/>
        </w:rPr>
        <w:t xml:space="preserve">While Iran is an </w:t>
      </w:r>
      <w:r w:rsidRPr="004161D0">
        <w:rPr>
          <w:rStyle w:val="Emphasis"/>
        </w:rPr>
        <w:t>aggressive authoritarian</w:t>
      </w:r>
      <w:r w:rsidRPr="00991073">
        <w:rPr>
          <w:rStyle w:val="StyleUnderline"/>
        </w:rPr>
        <w:t xml:space="preserve"> state</w:t>
      </w:r>
      <w:r w:rsidRPr="005A3EDE">
        <w:rPr>
          <w:sz w:val="12"/>
        </w:rPr>
        <w:t xml:space="preserve">, the story </w:t>
      </w:r>
      <w:proofErr w:type="gramStart"/>
      <w:r w:rsidRPr="005A3EDE">
        <w:rPr>
          <w:sz w:val="12"/>
        </w:rPr>
        <w:t>goes,</w:t>
      </w:r>
      <w:proofErr w:type="gramEnd"/>
      <w:r w:rsidRPr="005A3EDE">
        <w:rPr>
          <w:sz w:val="12"/>
        </w:rPr>
        <w:t xml:space="preserve"> </w:t>
      </w:r>
      <w:r w:rsidRPr="00991073">
        <w:rPr>
          <w:rStyle w:val="StyleUnderline"/>
        </w:rPr>
        <w:t>it is nonetheless a</w:t>
      </w:r>
      <w:r>
        <w:rPr>
          <w:rStyle w:val="StyleUnderline"/>
        </w:rPr>
        <w:t xml:space="preserve"> </w:t>
      </w:r>
      <w:r w:rsidRPr="00991073">
        <w:rPr>
          <w:rStyle w:val="StyleUnderline"/>
        </w:rPr>
        <w:t>victim of American belligerence</w:t>
      </w:r>
      <w:r w:rsidRPr="005A3EDE">
        <w:rPr>
          <w:sz w:val="12"/>
        </w:rPr>
        <w:t xml:space="preserve">. Tehran was adhering to the Joint Comprehensive Plan of Action, negotiated by the Obama administration, when the truculent Mr. Trump abruptly abandoned the accord. For more than a year, according to the narrative, the mullahs have shown patience by continuing to abide by the agreement, even with the resurrection of punishing American sanctions. </w:t>
      </w:r>
      <w:r w:rsidRPr="005A3EDE">
        <w:rPr>
          <w:rStyle w:val="StyleUnderline"/>
        </w:rPr>
        <w:t>Iranian patience has run out, critics complain, because</w:t>
      </w:r>
      <w:r w:rsidRPr="005A3EDE">
        <w:rPr>
          <w:sz w:val="12"/>
        </w:rPr>
        <w:t xml:space="preserve"> of </w:t>
      </w:r>
      <w:r w:rsidRPr="005A3EDE">
        <w:rPr>
          <w:rStyle w:val="StyleUnderline"/>
        </w:rPr>
        <w:t xml:space="preserve">the Trump administration's recent announcement that it will try to drive the Islamic Republic's </w:t>
      </w:r>
      <w:r w:rsidRPr="004161D0">
        <w:rPr>
          <w:rStyle w:val="Emphasis"/>
        </w:rPr>
        <w:t>oil exports to zero</w:t>
      </w:r>
      <w:r w:rsidRPr="005A3EDE">
        <w:rPr>
          <w:sz w:val="12"/>
        </w:rPr>
        <w:t xml:space="preserve">. Tehran's "hard-liners" now have the upper hand. </w:t>
      </w:r>
      <w:r w:rsidRPr="005A3EDE">
        <w:rPr>
          <w:rStyle w:val="StyleUnderline"/>
        </w:rPr>
        <w:t xml:space="preserve">Washington's </w:t>
      </w:r>
      <w:r w:rsidRPr="004161D0">
        <w:rPr>
          <w:rStyle w:val="Emphasis"/>
        </w:rPr>
        <w:t>economic warfare</w:t>
      </w:r>
      <w:r w:rsidRPr="005A3EDE">
        <w:rPr>
          <w:rStyle w:val="StyleUnderline"/>
        </w:rPr>
        <w:t xml:space="preserve">, the narrative goes, may provoke the </w:t>
      </w:r>
      <w:r w:rsidRPr="004161D0">
        <w:rPr>
          <w:rStyle w:val="Emphasis"/>
        </w:rPr>
        <w:t>clerical regime</w:t>
      </w:r>
      <w:r w:rsidRPr="005A3EDE">
        <w:rPr>
          <w:rStyle w:val="StyleUnderline"/>
        </w:rPr>
        <w:t xml:space="preserve"> into</w:t>
      </w:r>
      <w:r>
        <w:rPr>
          <w:rStyle w:val="StyleUnderline"/>
        </w:rPr>
        <w:t xml:space="preserve"> </w:t>
      </w:r>
      <w:r w:rsidRPr="005A3EDE">
        <w:rPr>
          <w:rStyle w:val="StyleUnderline"/>
        </w:rPr>
        <w:t>a</w:t>
      </w:r>
      <w:r>
        <w:rPr>
          <w:rStyle w:val="StyleUnderline"/>
        </w:rPr>
        <w:t xml:space="preserve"> </w:t>
      </w:r>
      <w:r w:rsidRPr="005A3EDE">
        <w:rPr>
          <w:rStyle w:val="StyleUnderline"/>
        </w:rPr>
        <w:t>military conflict</w:t>
      </w:r>
      <w:r w:rsidRPr="005A3EDE">
        <w:rPr>
          <w:sz w:val="12"/>
        </w:rPr>
        <w:t>. And if war comes, the mullahs are ready to trap America in another Middle Eastern quagmire.</w:t>
      </w:r>
      <w:r>
        <w:rPr>
          <w:sz w:val="12"/>
        </w:rPr>
        <w:t xml:space="preserve"> </w:t>
      </w:r>
      <w:r w:rsidRPr="005A3EDE">
        <w:rPr>
          <w:rStyle w:val="StyleUnderline"/>
        </w:rPr>
        <w:t>The narrative misses</w:t>
      </w:r>
      <w:r>
        <w:rPr>
          <w:rStyle w:val="StyleUnderline"/>
        </w:rPr>
        <w:t xml:space="preserve"> </w:t>
      </w:r>
      <w:r w:rsidRPr="005A3EDE">
        <w:rPr>
          <w:rStyle w:val="StyleUnderline"/>
        </w:rPr>
        <w:t>a</w:t>
      </w:r>
      <w:r>
        <w:rPr>
          <w:rStyle w:val="StyleUnderline"/>
        </w:rPr>
        <w:t xml:space="preserve"> </w:t>
      </w:r>
      <w:r w:rsidRPr="005A3EDE">
        <w:rPr>
          <w:rStyle w:val="StyleUnderline"/>
        </w:rPr>
        <w:t>key point</w:t>
      </w:r>
      <w:r w:rsidRPr="005A3EDE">
        <w:rPr>
          <w:sz w:val="12"/>
        </w:rPr>
        <w:t>.</w:t>
      </w:r>
      <w:r>
        <w:rPr>
          <w:sz w:val="12"/>
        </w:rPr>
        <w:t xml:space="preserve"> </w:t>
      </w:r>
      <w:r w:rsidRPr="005A3EDE">
        <w:rPr>
          <w:rStyle w:val="StyleUnderline"/>
        </w:rPr>
        <w:t>Iran</w:t>
      </w:r>
      <w:r>
        <w:rPr>
          <w:rStyle w:val="StyleUnderline"/>
        </w:rPr>
        <w:t xml:space="preserve"> </w:t>
      </w:r>
      <w:r w:rsidRPr="005A3EDE">
        <w:rPr>
          <w:rStyle w:val="StyleUnderline"/>
        </w:rPr>
        <w:t>is in no shape for</w:t>
      </w:r>
      <w:r>
        <w:rPr>
          <w:rStyle w:val="StyleUnderline"/>
        </w:rPr>
        <w:t xml:space="preserve"> </w:t>
      </w:r>
      <w:r w:rsidRPr="005A3EDE">
        <w:rPr>
          <w:rStyle w:val="StyleUnderline"/>
        </w:rPr>
        <w:t>a</w:t>
      </w:r>
      <w:r>
        <w:rPr>
          <w:rStyle w:val="StyleUnderline"/>
        </w:rPr>
        <w:t xml:space="preserve"> </w:t>
      </w:r>
      <w:r w:rsidRPr="0063311B">
        <w:rPr>
          <w:rStyle w:val="Emphasis"/>
        </w:rPr>
        <w:t>prolonged confrontation</w:t>
      </w:r>
      <w:r w:rsidRPr="005A3EDE">
        <w:rPr>
          <w:rStyle w:val="StyleUnderline"/>
        </w:rPr>
        <w:t xml:space="preserve"> with the U.S.</w:t>
      </w:r>
      <w:r w:rsidRPr="005A3EDE">
        <w:rPr>
          <w:sz w:val="12"/>
        </w:rPr>
        <w:t xml:space="preserve"> </w:t>
      </w:r>
      <w:r w:rsidRPr="005A3EDE">
        <w:rPr>
          <w:rStyle w:val="StyleUnderline"/>
        </w:rPr>
        <w:t>The regime is in</w:t>
      </w:r>
      <w:r>
        <w:rPr>
          <w:rStyle w:val="StyleUnderline"/>
        </w:rPr>
        <w:t xml:space="preserve"> </w:t>
      </w:r>
      <w:r w:rsidRPr="005A3EDE">
        <w:rPr>
          <w:rStyle w:val="StyleUnderline"/>
        </w:rPr>
        <w:t>a</w:t>
      </w:r>
      <w:r>
        <w:rPr>
          <w:rStyle w:val="StyleUnderline"/>
        </w:rPr>
        <w:t xml:space="preserve"> </w:t>
      </w:r>
      <w:r w:rsidRPr="005A3EDE">
        <w:rPr>
          <w:rStyle w:val="StyleUnderline"/>
        </w:rPr>
        <w:t>politically precarious position</w:t>
      </w:r>
      <w:r w:rsidRPr="005A3EDE">
        <w:rPr>
          <w:sz w:val="12"/>
        </w:rPr>
        <w:t xml:space="preserve">. The sullen Iranian middle class has given up on the possibility of reform or prosperity. The lower classes, once tethered to the regime by the expansive welfare state, have also grown disloyal. The </w:t>
      </w:r>
      <w:r w:rsidRPr="005A3EDE">
        <w:rPr>
          <w:rStyle w:val="StyleUnderline"/>
        </w:rPr>
        <w:t>intelligentsia no longer believes that faith and freedom</w:t>
      </w:r>
      <w:r>
        <w:rPr>
          <w:rStyle w:val="StyleUnderline"/>
        </w:rPr>
        <w:t xml:space="preserve"> </w:t>
      </w:r>
      <w:r w:rsidRPr="005A3EDE">
        <w:rPr>
          <w:rStyle w:val="StyleUnderline"/>
        </w:rPr>
        <w:t>can</w:t>
      </w:r>
      <w:r>
        <w:rPr>
          <w:rStyle w:val="StyleUnderline"/>
        </w:rPr>
        <w:t xml:space="preserve"> </w:t>
      </w:r>
      <w:r w:rsidRPr="005A3EDE">
        <w:rPr>
          <w:rStyle w:val="StyleUnderline"/>
        </w:rPr>
        <w:t>be harmonized</w:t>
      </w:r>
      <w:r w:rsidRPr="005A3EDE">
        <w:rPr>
          <w:sz w:val="12"/>
        </w:rPr>
        <w:t xml:space="preserve">. And the youth have become the regime's most unrelenting critics. </w:t>
      </w:r>
      <w:r w:rsidRPr="005A3EDE">
        <w:rPr>
          <w:rStyle w:val="StyleUnderline"/>
        </w:rPr>
        <w:t>Iran's</w:t>
      </w:r>
      <w:r>
        <w:rPr>
          <w:rStyle w:val="StyleUnderline"/>
        </w:rPr>
        <w:t xml:space="preserve"> </w:t>
      </w:r>
      <w:r w:rsidRPr="0063311B">
        <w:rPr>
          <w:rStyle w:val="Emphasis"/>
        </w:rPr>
        <w:t>fragile theocracy</w:t>
      </w:r>
      <w:r>
        <w:rPr>
          <w:rStyle w:val="StyleUnderline"/>
        </w:rPr>
        <w:t xml:space="preserve"> </w:t>
      </w:r>
      <w:r w:rsidRPr="005A3EDE">
        <w:rPr>
          <w:rStyle w:val="StyleUnderline"/>
        </w:rPr>
        <w:t>can't absorb</w:t>
      </w:r>
      <w:r>
        <w:rPr>
          <w:rStyle w:val="StyleUnderline"/>
        </w:rPr>
        <w:t xml:space="preserve"> </w:t>
      </w:r>
      <w:r w:rsidRPr="005A3EDE">
        <w:rPr>
          <w:rStyle w:val="StyleUnderline"/>
        </w:rPr>
        <w:t>a</w:t>
      </w:r>
      <w:r>
        <w:rPr>
          <w:rStyle w:val="StyleUnderline"/>
        </w:rPr>
        <w:t xml:space="preserve"> </w:t>
      </w:r>
      <w:r w:rsidRPr="0063311B">
        <w:rPr>
          <w:rStyle w:val="Emphasis"/>
        </w:rPr>
        <w:t>massive external shock</w:t>
      </w:r>
      <w:r w:rsidRPr="005A3EDE">
        <w:rPr>
          <w:sz w:val="12"/>
        </w:rPr>
        <w:t xml:space="preserve">. That's why Supreme Leader Ali Khamenei has, for the most part, adhered to the JCPOA, and why he is likely angling for negotiation over confrontation with the Great Satan. </w:t>
      </w:r>
      <w:r w:rsidRPr="005A3EDE">
        <w:rPr>
          <w:rStyle w:val="StyleUnderline"/>
        </w:rPr>
        <w:t>The ruling clerics</w:t>
      </w:r>
      <w:r w:rsidRPr="005A3EDE">
        <w:rPr>
          <w:sz w:val="12"/>
        </w:rPr>
        <w:t xml:space="preserve">, Mr. Khamenei in particular, </w:t>
      </w:r>
      <w:r w:rsidRPr="005A3EDE">
        <w:rPr>
          <w:rStyle w:val="StyleUnderline"/>
        </w:rPr>
        <w:t>are competent strategists</w:t>
      </w:r>
      <w:r w:rsidRPr="005A3EDE">
        <w:rPr>
          <w:sz w:val="12"/>
        </w:rPr>
        <w:t xml:space="preserve">. They appreciate the need to enhance their leverage before any talks. Terrorism has always been the regime's preferred method of inflicting pain on adversaries. Assassination attempts orchestrated by Iranian "diplomats" in Europe are on the rise. These thwarted operations, which could have killed many people, appear to have inclined the Europeans toward more dialogue with Tehran, not less. </w:t>
      </w:r>
      <w:r w:rsidRPr="005A3EDE">
        <w:rPr>
          <w:rStyle w:val="StyleUnderline"/>
        </w:rPr>
        <w:t>The regime</w:t>
      </w:r>
      <w:r w:rsidRPr="005A3EDE">
        <w:rPr>
          <w:sz w:val="12"/>
        </w:rPr>
        <w:t xml:space="preserve"> also </w:t>
      </w:r>
      <w:r w:rsidRPr="005A3EDE">
        <w:rPr>
          <w:rStyle w:val="StyleUnderline"/>
        </w:rPr>
        <w:t xml:space="preserve">has at its </w:t>
      </w:r>
      <w:r w:rsidRPr="00207CF2">
        <w:rPr>
          <w:rStyle w:val="Emphasis"/>
        </w:rPr>
        <w:t>disposal foreign militias</w:t>
      </w:r>
      <w:r w:rsidRPr="005A3EDE">
        <w:rPr>
          <w:rStyle w:val="StyleUnderline"/>
        </w:rPr>
        <w:t xml:space="preserve"> such as Hezbollah</w:t>
      </w:r>
      <w:r w:rsidRPr="005A3EDE">
        <w:rPr>
          <w:sz w:val="12"/>
        </w:rPr>
        <w:t xml:space="preserve">, which it uses to target regional foes without admitting direct responsibility. </w:t>
      </w:r>
      <w:r w:rsidRPr="005A3EDE">
        <w:rPr>
          <w:rStyle w:val="StyleUnderline"/>
        </w:rPr>
        <w:t>And there are more-direct means to increase negotiating leverage</w:t>
      </w:r>
      <w:r w:rsidRPr="005A3EDE">
        <w:rPr>
          <w:sz w:val="12"/>
        </w:rPr>
        <w:t xml:space="preserve">. The attacks in recent weeks on oil tankers in the Gulf of Oman are probably the handiwork of the Islamic Revolutionary Guard </w:t>
      </w:r>
      <w:proofErr w:type="spellStart"/>
      <w:r w:rsidRPr="005A3EDE">
        <w:rPr>
          <w:sz w:val="12"/>
        </w:rPr>
        <w:t>Corps's</w:t>
      </w:r>
      <w:proofErr w:type="spellEnd"/>
      <w:r w:rsidRPr="005A3EDE">
        <w:rPr>
          <w:sz w:val="12"/>
        </w:rPr>
        <w:t xml:space="preserve"> naval units, which train regularly in the use of mines. The most recent shipping attacks have had their intended effect. European officials, Democratic politicians and much of the American press are pleading for dialogue. </w:t>
      </w:r>
      <w:r w:rsidRPr="005A3EDE">
        <w:rPr>
          <w:rStyle w:val="StyleUnderline"/>
        </w:rPr>
        <w:t xml:space="preserve">The key to dealing with the Islamic Republic is to appreciate that it is an </w:t>
      </w:r>
      <w:r w:rsidRPr="00207CF2">
        <w:rPr>
          <w:rStyle w:val="Emphasis"/>
        </w:rPr>
        <w:t xml:space="preserve">exhausted </w:t>
      </w:r>
      <w:proofErr w:type="gramStart"/>
      <w:r w:rsidRPr="00207CF2">
        <w:rPr>
          <w:rStyle w:val="Emphasis"/>
        </w:rPr>
        <w:t>regime</w:t>
      </w:r>
      <w:r w:rsidRPr="005A3EDE">
        <w:rPr>
          <w:sz w:val="12"/>
        </w:rPr>
        <w:t>,</w:t>
      </w:r>
      <w:proofErr w:type="gramEnd"/>
      <w:r w:rsidRPr="005A3EDE">
        <w:rPr>
          <w:sz w:val="12"/>
        </w:rPr>
        <w:t xml:space="preserve"> perhaps well </w:t>
      </w:r>
      <w:r w:rsidRPr="00207CF2">
        <w:rPr>
          <w:rStyle w:val="Emphasis"/>
        </w:rPr>
        <w:t>on its way to extinction</w:t>
      </w:r>
      <w:r w:rsidRPr="005A3EDE">
        <w:rPr>
          <w:sz w:val="12"/>
        </w:rPr>
        <w:t xml:space="preserve">. A vulnerable, resentful enemy is a dangerous one. </w:t>
      </w:r>
      <w:r w:rsidRPr="005A3EDE">
        <w:rPr>
          <w:rStyle w:val="StyleUnderline"/>
        </w:rPr>
        <w:t>The U.S. should shore up its military might in the region and harden defenses</w:t>
      </w:r>
      <w:r w:rsidRPr="005A3EDE">
        <w:rPr>
          <w:sz w:val="12"/>
        </w:rPr>
        <w:t xml:space="preserve"> around bases and diplomatic compounds. But </w:t>
      </w:r>
      <w:r w:rsidRPr="005A3EDE">
        <w:rPr>
          <w:rStyle w:val="StyleUnderline"/>
        </w:rPr>
        <w:t>the regime's essential weakness means it</w:t>
      </w:r>
      <w:r>
        <w:rPr>
          <w:rStyle w:val="StyleUnderline"/>
        </w:rPr>
        <w:t xml:space="preserve"> </w:t>
      </w:r>
      <w:r w:rsidRPr="005A3EDE">
        <w:rPr>
          <w:rStyle w:val="StyleUnderline"/>
        </w:rPr>
        <w:t>can't muster sufficient strength for</w:t>
      </w:r>
      <w:r>
        <w:rPr>
          <w:rStyle w:val="StyleUnderline"/>
        </w:rPr>
        <w:t xml:space="preserve"> </w:t>
      </w:r>
      <w:r w:rsidRPr="005A3EDE">
        <w:rPr>
          <w:rStyle w:val="StyleUnderline"/>
        </w:rPr>
        <w:t>a</w:t>
      </w:r>
      <w:r>
        <w:rPr>
          <w:rStyle w:val="StyleUnderline"/>
        </w:rPr>
        <w:t xml:space="preserve"> </w:t>
      </w:r>
      <w:r w:rsidRPr="00207CF2">
        <w:rPr>
          <w:rStyle w:val="Emphasis"/>
        </w:rPr>
        <w:t>prolonged conflict</w:t>
      </w:r>
      <w:r w:rsidRPr="005A3EDE">
        <w:rPr>
          <w:rStyle w:val="StyleUnderline"/>
        </w:rPr>
        <w:t xml:space="preserve"> with</w:t>
      </w:r>
      <w:r>
        <w:rPr>
          <w:rStyle w:val="StyleUnderline"/>
        </w:rPr>
        <w:t xml:space="preserve"> </w:t>
      </w:r>
      <w:r w:rsidRPr="005A3EDE">
        <w:rPr>
          <w:rStyle w:val="StyleUnderline"/>
        </w:rPr>
        <w:t>a</w:t>
      </w:r>
      <w:r>
        <w:rPr>
          <w:rStyle w:val="StyleUnderline"/>
        </w:rPr>
        <w:t xml:space="preserve"> </w:t>
      </w:r>
      <w:r w:rsidRPr="00207CF2">
        <w:rPr>
          <w:rStyle w:val="Emphasis"/>
        </w:rPr>
        <w:t>determined superpower</w:t>
      </w:r>
      <w:r w:rsidRPr="005A3EDE">
        <w:rPr>
          <w:sz w:val="12"/>
        </w:rPr>
        <w:t xml:space="preserve">. The mullahs' clenched fists, slogans of martyrdom, and staged demonstrations shouldn't be confused with real power. </w:t>
      </w:r>
      <w:r w:rsidRPr="005A3EDE">
        <w:rPr>
          <w:rStyle w:val="StyleUnderline"/>
        </w:rPr>
        <w:t xml:space="preserve">The Trump administration's strategy of </w:t>
      </w:r>
      <w:r w:rsidRPr="00207CF2">
        <w:rPr>
          <w:rStyle w:val="Emphasis"/>
        </w:rPr>
        <w:t>maximum pressure</w:t>
      </w:r>
      <w:r w:rsidRPr="005A3EDE">
        <w:rPr>
          <w:rStyle w:val="StyleUnderline"/>
        </w:rPr>
        <w:t xml:space="preserve"> shouldn't be </w:t>
      </w:r>
      <w:r w:rsidRPr="00207CF2">
        <w:rPr>
          <w:rStyle w:val="Emphasis"/>
        </w:rPr>
        <w:t>diluted</w:t>
      </w:r>
      <w:r w:rsidRPr="005A3EDE">
        <w:rPr>
          <w:rStyle w:val="StyleUnderline"/>
        </w:rPr>
        <w:t xml:space="preserve"> as the two </w:t>
      </w:r>
      <w:proofErr w:type="gramStart"/>
      <w:r w:rsidRPr="005A3EDE">
        <w:rPr>
          <w:rStyle w:val="StyleUnderline"/>
        </w:rPr>
        <w:t>sides</w:t>
      </w:r>
      <w:proofErr w:type="gramEnd"/>
      <w:r w:rsidRPr="005A3EDE">
        <w:rPr>
          <w:rStyle w:val="StyleUnderline"/>
        </w:rPr>
        <w:t xml:space="preserve"> edge </w:t>
      </w:r>
      <w:r w:rsidRPr="00207CF2">
        <w:rPr>
          <w:rStyle w:val="Emphasis"/>
        </w:rPr>
        <w:t>closer</w:t>
      </w:r>
      <w:r w:rsidRPr="005A3EDE">
        <w:rPr>
          <w:rStyle w:val="StyleUnderline"/>
        </w:rPr>
        <w:t xml:space="preserve"> to the </w:t>
      </w:r>
      <w:r w:rsidRPr="00207CF2">
        <w:rPr>
          <w:rStyle w:val="Emphasis"/>
        </w:rPr>
        <w:t>negotiating table</w:t>
      </w:r>
      <w:r w:rsidRPr="005A3EDE">
        <w:rPr>
          <w:sz w:val="12"/>
        </w:rPr>
        <w:t>.</w:t>
      </w:r>
      <w:r>
        <w:rPr>
          <w:sz w:val="12"/>
        </w:rPr>
        <w:t xml:space="preserve"> </w:t>
      </w:r>
      <w:r w:rsidRPr="007569D8">
        <w:rPr>
          <w:rStyle w:val="StyleUnderline"/>
        </w:rPr>
        <w:t>Despite the criticisms</w:t>
      </w:r>
      <w:r w:rsidRPr="007569D8">
        <w:rPr>
          <w:sz w:val="12"/>
        </w:rPr>
        <w:t xml:space="preserve"> from Democrats and Europeans, Mr. </w:t>
      </w:r>
      <w:r w:rsidRPr="007569D8">
        <w:rPr>
          <w:rStyle w:val="StyleUnderline"/>
        </w:rPr>
        <w:t>Trump's</w:t>
      </w:r>
      <w:r>
        <w:rPr>
          <w:rStyle w:val="StyleUnderline"/>
        </w:rPr>
        <w:t xml:space="preserve"> </w:t>
      </w:r>
      <w:r w:rsidRPr="007569D8">
        <w:rPr>
          <w:rStyle w:val="StyleUnderline"/>
        </w:rPr>
        <w:t>Iran</w:t>
      </w:r>
      <w:r>
        <w:rPr>
          <w:rStyle w:val="StyleUnderline"/>
        </w:rPr>
        <w:t xml:space="preserve"> </w:t>
      </w:r>
      <w:r w:rsidRPr="007569D8">
        <w:rPr>
          <w:rStyle w:val="StyleUnderline"/>
        </w:rPr>
        <w:t>policy has had considerable success</w:t>
      </w:r>
      <w:r w:rsidRPr="007569D8">
        <w:rPr>
          <w:sz w:val="12"/>
        </w:rPr>
        <w:t>. He abrogated</w:t>
      </w:r>
      <w:r>
        <w:rPr>
          <w:sz w:val="12"/>
        </w:rPr>
        <w:t xml:space="preserve"> </w:t>
      </w:r>
      <w:r w:rsidRPr="007569D8">
        <w:rPr>
          <w:sz w:val="12"/>
        </w:rPr>
        <w:t>a deficient agreement that was smoothing</w:t>
      </w:r>
      <w:r>
        <w:rPr>
          <w:sz w:val="12"/>
        </w:rPr>
        <w:t xml:space="preserve"> </w:t>
      </w:r>
      <w:r w:rsidRPr="007569D8">
        <w:rPr>
          <w:sz w:val="12"/>
        </w:rPr>
        <w:t>Iran's path to</w:t>
      </w:r>
      <w:r>
        <w:rPr>
          <w:sz w:val="12"/>
        </w:rPr>
        <w:t xml:space="preserve"> </w:t>
      </w:r>
      <w:r w:rsidRPr="007569D8">
        <w:rPr>
          <w:sz w:val="12"/>
        </w:rPr>
        <w:t>a</w:t>
      </w:r>
      <w:r>
        <w:rPr>
          <w:sz w:val="12"/>
        </w:rPr>
        <w:t xml:space="preserve"> </w:t>
      </w:r>
      <w:r w:rsidRPr="007569D8">
        <w:rPr>
          <w:sz w:val="12"/>
        </w:rPr>
        <w:t>nuclear weapon. He restored sanctions, which many</w:t>
      </w:r>
      <w:r>
        <w:rPr>
          <w:sz w:val="12"/>
        </w:rPr>
        <w:t xml:space="preserve"> </w:t>
      </w:r>
      <w:r w:rsidRPr="007569D8">
        <w:rPr>
          <w:sz w:val="12"/>
        </w:rPr>
        <w:t>Iran-deal partisans insisted couldn't be done effectively. The economic pain Tehran feels today is as great as when the Europeans implemented their oil embargo in 2012.</w:t>
      </w:r>
      <w:r>
        <w:rPr>
          <w:sz w:val="12"/>
        </w:rPr>
        <w:t xml:space="preserve"> </w:t>
      </w:r>
      <w:r w:rsidRPr="007569D8">
        <w:rPr>
          <w:sz w:val="12"/>
        </w:rPr>
        <w:t xml:space="preserve">Iran's oil exports have contracted rapidly, denying the regime billions of dollars in hard currency. </w:t>
      </w:r>
      <w:r w:rsidRPr="007569D8">
        <w:rPr>
          <w:rStyle w:val="StyleUnderline"/>
        </w:rPr>
        <w:t xml:space="preserve">The </w:t>
      </w:r>
      <w:r w:rsidRPr="00207CF2">
        <w:rPr>
          <w:rStyle w:val="Emphasis"/>
        </w:rPr>
        <w:t>key challenge</w:t>
      </w:r>
      <w:r w:rsidRPr="007569D8">
        <w:rPr>
          <w:rStyle w:val="StyleUnderline"/>
        </w:rPr>
        <w:t xml:space="preserve"> for the Trump administration now is to </w:t>
      </w:r>
      <w:r w:rsidRPr="00207CF2">
        <w:rPr>
          <w:rStyle w:val="Emphasis"/>
        </w:rPr>
        <w:t>sustain its strategy</w:t>
      </w:r>
      <w:r w:rsidRPr="007569D8">
        <w:rPr>
          <w:rStyle w:val="StyleUnderline"/>
        </w:rPr>
        <w:t xml:space="preserve"> as the Iranians start dangling the </w:t>
      </w:r>
      <w:r w:rsidRPr="00207CF2">
        <w:rPr>
          <w:rStyle w:val="Emphasis"/>
        </w:rPr>
        <w:t>possibility</w:t>
      </w:r>
      <w:r w:rsidRPr="007569D8">
        <w:rPr>
          <w:rStyle w:val="StyleUnderline"/>
        </w:rPr>
        <w:t xml:space="preserve"> of</w:t>
      </w:r>
      <w:r>
        <w:rPr>
          <w:rStyle w:val="StyleUnderline"/>
        </w:rPr>
        <w:t xml:space="preserve"> </w:t>
      </w:r>
      <w:r w:rsidRPr="007569D8">
        <w:rPr>
          <w:rStyle w:val="StyleUnderline"/>
        </w:rPr>
        <w:t>a</w:t>
      </w:r>
      <w:r>
        <w:rPr>
          <w:rStyle w:val="StyleUnderline"/>
        </w:rPr>
        <w:t xml:space="preserve"> </w:t>
      </w:r>
      <w:r w:rsidRPr="007569D8">
        <w:rPr>
          <w:rStyle w:val="StyleUnderline"/>
        </w:rPr>
        <w:t>diplomatic opening</w:t>
      </w:r>
      <w:r w:rsidRPr="007569D8">
        <w:rPr>
          <w:sz w:val="12"/>
        </w:rPr>
        <w:t>.</w:t>
      </w:r>
      <w:r>
        <w:rPr>
          <w:sz w:val="12"/>
        </w:rPr>
        <w:t xml:space="preserve"> </w:t>
      </w:r>
      <w:r w:rsidRPr="007569D8">
        <w:rPr>
          <w:sz w:val="12"/>
        </w:rPr>
        <w:t xml:space="preserve">Secretary of State Mike </w:t>
      </w:r>
      <w:r w:rsidRPr="007569D8">
        <w:rPr>
          <w:rStyle w:val="StyleUnderline"/>
        </w:rPr>
        <w:t>Pompeo's most important contribution has been to dispense with the once-popular notion that the nuclear issue</w:t>
      </w:r>
      <w:r>
        <w:rPr>
          <w:rStyle w:val="StyleUnderline"/>
        </w:rPr>
        <w:t xml:space="preserve"> </w:t>
      </w:r>
      <w:r w:rsidRPr="007569D8">
        <w:rPr>
          <w:rStyle w:val="StyleUnderline"/>
        </w:rPr>
        <w:t>can</w:t>
      </w:r>
      <w:r>
        <w:rPr>
          <w:rStyle w:val="StyleUnderline"/>
        </w:rPr>
        <w:t xml:space="preserve"> </w:t>
      </w:r>
      <w:r w:rsidRPr="007569D8">
        <w:rPr>
          <w:rStyle w:val="StyleUnderline"/>
        </w:rPr>
        <w:t>be separated from</w:t>
      </w:r>
      <w:r w:rsidRPr="007569D8">
        <w:rPr>
          <w:sz w:val="12"/>
        </w:rPr>
        <w:t xml:space="preserve"> the </w:t>
      </w:r>
      <w:r w:rsidRPr="007569D8">
        <w:rPr>
          <w:rStyle w:val="StyleUnderline"/>
        </w:rPr>
        <w:t>clerical regime's regional ambitions</w:t>
      </w:r>
      <w:r w:rsidRPr="007569D8">
        <w:rPr>
          <w:sz w:val="12"/>
        </w:rPr>
        <w:t xml:space="preserve">. His May 2018 "12 points" speech sensibly posited that the world's leading sponsor of terrorism shouldn't possess a nuclear arsenal. </w:t>
      </w:r>
      <w:r w:rsidRPr="007569D8">
        <w:rPr>
          <w:rStyle w:val="StyleUnderline"/>
        </w:rPr>
        <w:t>The administration has developed</w:t>
      </w:r>
      <w:r>
        <w:rPr>
          <w:rStyle w:val="StyleUnderline"/>
        </w:rPr>
        <w:t xml:space="preserve"> </w:t>
      </w:r>
      <w:r w:rsidRPr="007569D8">
        <w:rPr>
          <w:rStyle w:val="StyleUnderline"/>
        </w:rPr>
        <w:t>a</w:t>
      </w:r>
      <w:r>
        <w:rPr>
          <w:rStyle w:val="StyleUnderline"/>
        </w:rPr>
        <w:t xml:space="preserve"> </w:t>
      </w:r>
      <w:r w:rsidRPr="00207CF2">
        <w:rPr>
          <w:rStyle w:val="Emphasis"/>
        </w:rPr>
        <w:t>containment strategy</w:t>
      </w:r>
      <w:r w:rsidRPr="007569D8">
        <w:rPr>
          <w:rStyle w:val="StyleUnderline"/>
        </w:rPr>
        <w:t xml:space="preserve"> that is unconventional and restrained</w:t>
      </w:r>
      <w:r w:rsidRPr="007569D8">
        <w:rPr>
          <w:sz w:val="12"/>
        </w:rPr>
        <w:t xml:space="preserve"> -- Iran's expeditionary forces and allied militias in the northern Middle East haven't been targeted -- </w:t>
      </w:r>
      <w:r w:rsidRPr="007569D8">
        <w:rPr>
          <w:rStyle w:val="StyleUnderline"/>
        </w:rPr>
        <w:t>but still punishing</w:t>
      </w:r>
      <w:r w:rsidRPr="007569D8">
        <w:rPr>
          <w:sz w:val="12"/>
        </w:rPr>
        <w:t xml:space="preserve">. </w:t>
      </w:r>
      <w:r w:rsidRPr="007569D8">
        <w:rPr>
          <w:rStyle w:val="StyleUnderline"/>
        </w:rPr>
        <w:t>As long as</w:t>
      </w:r>
      <w:r w:rsidRPr="007569D8">
        <w:rPr>
          <w:sz w:val="12"/>
        </w:rPr>
        <w:t xml:space="preserve"> Mr. </w:t>
      </w:r>
      <w:r w:rsidRPr="007569D8">
        <w:rPr>
          <w:rStyle w:val="StyleUnderline"/>
        </w:rPr>
        <w:t>Trump is willing to respond to</w:t>
      </w:r>
      <w:r>
        <w:rPr>
          <w:rStyle w:val="StyleUnderline"/>
        </w:rPr>
        <w:t xml:space="preserve"> </w:t>
      </w:r>
      <w:r w:rsidRPr="007569D8">
        <w:rPr>
          <w:rStyle w:val="StyleUnderline"/>
        </w:rPr>
        <w:t>a</w:t>
      </w:r>
      <w:r>
        <w:rPr>
          <w:rStyle w:val="StyleUnderline"/>
        </w:rPr>
        <w:t xml:space="preserve"> </w:t>
      </w:r>
      <w:r w:rsidRPr="007569D8">
        <w:rPr>
          <w:rStyle w:val="StyleUnderline"/>
        </w:rPr>
        <w:t>direct challenge</w:t>
      </w:r>
      <w:r w:rsidRPr="007569D8">
        <w:rPr>
          <w:sz w:val="12"/>
        </w:rPr>
        <w:t xml:space="preserve">, conventional or nuclear, </w:t>
      </w:r>
      <w:r w:rsidRPr="007569D8">
        <w:rPr>
          <w:rStyle w:val="StyleUnderline"/>
        </w:rPr>
        <w:t xml:space="preserve">and Tehran is convinced of the </w:t>
      </w:r>
      <w:r w:rsidRPr="00207CF2">
        <w:rPr>
          <w:rStyle w:val="Emphasis"/>
        </w:rPr>
        <w:t>president's mettle</w:t>
      </w:r>
      <w:r w:rsidRPr="007569D8">
        <w:rPr>
          <w:rStyle w:val="StyleUnderline"/>
        </w:rPr>
        <w:t>, time is on Washington's side.</w:t>
      </w:r>
      <w:r>
        <w:rPr>
          <w:rStyle w:val="StyleUnderline"/>
        </w:rPr>
        <w:t xml:space="preserve"> </w:t>
      </w:r>
      <w:r w:rsidRPr="007569D8">
        <w:rPr>
          <w:rStyle w:val="StyleUnderline"/>
        </w:rPr>
        <w:t>America's</w:t>
      </w:r>
      <w:r>
        <w:rPr>
          <w:rStyle w:val="StyleUnderline"/>
        </w:rPr>
        <w:t xml:space="preserve"> </w:t>
      </w:r>
      <w:r w:rsidRPr="007569D8">
        <w:rPr>
          <w:rStyle w:val="StyleUnderline"/>
        </w:rPr>
        <w:t>Iran</w:t>
      </w:r>
      <w:r>
        <w:rPr>
          <w:rStyle w:val="StyleUnderline"/>
        </w:rPr>
        <w:t xml:space="preserve"> </w:t>
      </w:r>
      <w:r w:rsidRPr="007569D8">
        <w:rPr>
          <w:rStyle w:val="StyleUnderline"/>
        </w:rPr>
        <w:t>problem will remain until the theocracy cracks</w:t>
      </w:r>
      <w:r w:rsidRPr="007569D8">
        <w:rPr>
          <w:sz w:val="12"/>
        </w:rPr>
        <w:t xml:space="preserve">. Given the regime's inability to escape the contradictions of its own making, that day is drawing closer. </w:t>
      </w:r>
      <w:r w:rsidRPr="007569D8">
        <w:rPr>
          <w:rStyle w:val="StyleUnderline"/>
        </w:rPr>
        <w:t>The U.S. needs stamina</w:t>
      </w:r>
      <w:r w:rsidRPr="007569D8">
        <w:rPr>
          <w:sz w:val="12"/>
        </w:rPr>
        <w:t xml:space="preserve"> -- </w:t>
      </w:r>
      <w:r w:rsidRPr="007569D8">
        <w:rPr>
          <w:rStyle w:val="StyleUnderline"/>
        </w:rPr>
        <w:t xml:space="preserve">and a clear understanding of how the enemy sees </w:t>
      </w:r>
      <w:proofErr w:type="gramStart"/>
      <w:r w:rsidRPr="007569D8">
        <w:rPr>
          <w:rStyle w:val="StyleUnderline"/>
        </w:rPr>
        <w:t>itself</w:t>
      </w:r>
      <w:proofErr w:type="gramEnd"/>
      <w:r w:rsidRPr="007569D8">
        <w:rPr>
          <w:sz w:val="12"/>
        </w:rPr>
        <w:t>.</w:t>
      </w:r>
    </w:p>
    <w:p w:rsidR="00DD066B" w:rsidRDefault="00DD066B" w:rsidP="00DD066B"/>
    <w:p w:rsidR="00DD066B" w:rsidRDefault="00DD066B" w:rsidP="00DD066B">
      <w:pPr>
        <w:pStyle w:val="Heading4"/>
      </w:pPr>
      <w:r>
        <w:t>Advisors mean further Iranian aggression ensures conflict---only containment solves</w:t>
      </w:r>
    </w:p>
    <w:p w:rsidR="00DD066B" w:rsidRPr="008E6A68" w:rsidRDefault="00DD066B" w:rsidP="00DD066B">
      <w:pPr>
        <w:rPr>
          <w:sz w:val="18"/>
          <w:szCs w:val="18"/>
        </w:rPr>
      </w:pPr>
      <w:r w:rsidRPr="008E6A68">
        <w:rPr>
          <w:sz w:val="18"/>
          <w:szCs w:val="18"/>
        </w:rPr>
        <w:t xml:space="preserve">Paul </w:t>
      </w:r>
      <w:r w:rsidRPr="008E6A68">
        <w:rPr>
          <w:rStyle w:val="Style13ptBold"/>
        </w:rPr>
        <w:t>Waldman 19</w:t>
      </w:r>
      <w:r w:rsidRPr="008E6A68">
        <w:rPr>
          <w:sz w:val="18"/>
          <w:szCs w:val="18"/>
        </w:rPr>
        <w:t xml:space="preserve">. Columnist and senior writer for The American Prospect, as well as a contributor to The Week and a blogger for the Washington Post's Plum Line blog. </w:t>
      </w:r>
      <w:proofErr w:type="gramStart"/>
      <w:r w:rsidRPr="008E6A68">
        <w:rPr>
          <w:sz w:val="18"/>
          <w:szCs w:val="18"/>
        </w:rPr>
        <w:t>6-19-2019. "How Trump may get manipulated into war with Iran."</w:t>
      </w:r>
      <w:proofErr w:type="gramEnd"/>
      <w:r w:rsidRPr="008E6A68">
        <w:rPr>
          <w:sz w:val="18"/>
          <w:szCs w:val="18"/>
        </w:rPr>
        <w:t xml:space="preserve"> </w:t>
      </w:r>
      <w:proofErr w:type="gramStart"/>
      <w:r w:rsidRPr="008E6A68">
        <w:rPr>
          <w:sz w:val="18"/>
          <w:szCs w:val="18"/>
        </w:rPr>
        <w:t>The Washington Post.</w:t>
      </w:r>
      <w:proofErr w:type="gramEnd"/>
      <w:r w:rsidRPr="008E6A68">
        <w:rPr>
          <w:sz w:val="18"/>
          <w:szCs w:val="18"/>
        </w:rPr>
        <w:t xml:space="preserve"> https://search-proquest-com.proxy.library.emory.edu/docview/2243248546/5FBD34C125144E0PQ/1?accountid=10747. </w:t>
      </w:r>
      <w:proofErr w:type="gramStart"/>
      <w:r w:rsidRPr="008E6A68">
        <w:rPr>
          <w:sz w:val="18"/>
          <w:szCs w:val="18"/>
        </w:rPr>
        <w:t>accessed</w:t>
      </w:r>
      <w:proofErr w:type="gramEnd"/>
      <w:r w:rsidRPr="008E6A68">
        <w:rPr>
          <w:sz w:val="18"/>
          <w:szCs w:val="18"/>
        </w:rPr>
        <w:t xml:space="preserve"> 7-2-2019//</w:t>
      </w:r>
      <w:proofErr w:type="spellStart"/>
      <w:r w:rsidRPr="008E6A68">
        <w:rPr>
          <w:sz w:val="18"/>
          <w:szCs w:val="18"/>
        </w:rPr>
        <w:t>JDi</w:t>
      </w:r>
      <w:proofErr w:type="spellEnd"/>
    </w:p>
    <w:p w:rsidR="00DD066B" w:rsidRPr="00644A9F" w:rsidRDefault="00DD066B" w:rsidP="00DD066B">
      <w:pPr>
        <w:rPr>
          <w:sz w:val="12"/>
        </w:rPr>
      </w:pPr>
      <w:r w:rsidRPr="00AC44AB">
        <w:rPr>
          <w:sz w:val="12"/>
        </w:rPr>
        <w:t xml:space="preserve">You might have thought that the catastrophe of </w:t>
      </w:r>
      <w:r w:rsidRPr="00D43068">
        <w:rPr>
          <w:rStyle w:val="StyleUnderline"/>
        </w:rPr>
        <w:t>the Iraq War would have given</w:t>
      </w:r>
      <w:r w:rsidRPr="00AC44AB">
        <w:rPr>
          <w:sz w:val="12"/>
        </w:rPr>
        <w:t xml:space="preserve"> even </w:t>
      </w:r>
      <w:r w:rsidRPr="00D43068">
        <w:rPr>
          <w:rStyle w:val="StyleUnderline"/>
        </w:rPr>
        <w:t xml:space="preserve">the most </w:t>
      </w:r>
      <w:r w:rsidRPr="00EF36BB">
        <w:rPr>
          <w:rStyle w:val="Emphasis"/>
        </w:rPr>
        <w:t>ardent hawk</w:t>
      </w:r>
      <w:r w:rsidRPr="00D43068">
        <w:rPr>
          <w:rStyle w:val="StyleUnderline"/>
        </w:rPr>
        <w:t xml:space="preserve"> second thoughts about the</w:t>
      </w:r>
      <w:r w:rsidRPr="00AC44AB">
        <w:rPr>
          <w:sz w:val="12"/>
        </w:rPr>
        <w:t xml:space="preserve"> wisdom of a </w:t>
      </w:r>
      <w:r w:rsidRPr="00AC44AB">
        <w:rPr>
          <w:rStyle w:val="StyleUnderline"/>
        </w:rPr>
        <w:t>U.S. war</w:t>
      </w:r>
      <w:r>
        <w:rPr>
          <w:rStyle w:val="StyleUnderline"/>
        </w:rPr>
        <w:t xml:space="preserve"> </w:t>
      </w:r>
      <w:r w:rsidRPr="00D43068">
        <w:rPr>
          <w:rStyle w:val="StyleUnderline"/>
        </w:rPr>
        <w:t>against Iran</w:t>
      </w:r>
      <w:r w:rsidRPr="00AC44AB">
        <w:rPr>
          <w:sz w:val="12"/>
        </w:rPr>
        <w:t xml:space="preserve">. </w:t>
      </w:r>
      <w:r w:rsidRPr="00D43068">
        <w:rPr>
          <w:rStyle w:val="StyleUnderline"/>
        </w:rPr>
        <w:t>But it didn't</w:t>
      </w:r>
      <w:r w:rsidRPr="00AC44AB">
        <w:rPr>
          <w:sz w:val="12"/>
        </w:rPr>
        <w:t xml:space="preserve">. </w:t>
      </w:r>
      <w:r w:rsidRPr="00D43068">
        <w:rPr>
          <w:rStyle w:val="StyleUnderline"/>
        </w:rPr>
        <w:t>Now those hawks</w:t>
      </w:r>
      <w:r>
        <w:rPr>
          <w:rStyle w:val="StyleUnderline"/>
        </w:rPr>
        <w:t xml:space="preserve"> </w:t>
      </w:r>
      <w:r w:rsidRPr="00D43068">
        <w:rPr>
          <w:rStyle w:val="StyleUnderline"/>
        </w:rPr>
        <w:t>may</w:t>
      </w:r>
      <w:r w:rsidRPr="00AC44AB">
        <w:rPr>
          <w:sz w:val="12"/>
        </w:rPr>
        <w:t xml:space="preserve"> well </w:t>
      </w:r>
      <w:r w:rsidRPr="00D43068">
        <w:rPr>
          <w:rStyle w:val="StyleUnderline"/>
        </w:rPr>
        <w:t>be trying to move</w:t>
      </w:r>
      <w:r w:rsidRPr="00AC44AB">
        <w:rPr>
          <w:sz w:val="12"/>
        </w:rPr>
        <w:t xml:space="preserve"> events </w:t>
      </w:r>
      <w:r w:rsidRPr="00D43068">
        <w:rPr>
          <w:rStyle w:val="StyleUnderline"/>
        </w:rPr>
        <w:t xml:space="preserve">toward the </w:t>
      </w:r>
      <w:r w:rsidRPr="00EF36BB">
        <w:rPr>
          <w:rStyle w:val="Emphasis"/>
        </w:rPr>
        <w:t>military confrontation</w:t>
      </w:r>
      <w:r w:rsidRPr="00D43068">
        <w:rPr>
          <w:rStyle w:val="StyleUnderline"/>
        </w:rPr>
        <w:t xml:space="preserve"> they've wanted for so long</w:t>
      </w:r>
      <w:r w:rsidRPr="00AC44AB">
        <w:rPr>
          <w:sz w:val="12"/>
        </w:rPr>
        <w:t xml:space="preserve">. And </w:t>
      </w:r>
      <w:r w:rsidRPr="00D43068">
        <w:rPr>
          <w:rStyle w:val="StyleUnderline"/>
        </w:rPr>
        <w:t>because President</w:t>
      </w:r>
      <w:r>
        <w:rPr>
          <w:rStyle w:val="StyleUnderline"/>
        </w:rPr>
        <w:t xml:space="preserve"> </w:t>
      </w:r>
      <w:r w:rsidRPr="00D43068">
        <w:rPr>
          <w:rStyle w:val="StyleUnderline"/>
        </w:rPr>
        <w:t>Trump</w:t>
      </w:r>
      <w:r>
        <w:rPr>
          <w:rStyle w:val="StyleUnderline"/>
        </w:rPr>
        <w:t xml:space="preserve"> </w:t>
      </w:r>
      <w:r w:rsidRPr="00D43068">
        <w:rPr>
          <w:rStyle w:val="StyleUnderline"/>
        </w:rPr>
        <w:t xml:space="preserve">is so </w:t>
      </w:r>
      <w:r w:rsidRPr="00EF36BB">
        <w:rPr>
          <w:rStyle w:val="Emphasis"/>
        </w:rPr>
        <w:t>impulsive</w:t>
      </w:r>
      <w:r w:rsidRPr="00AC44AB">
        <w:rPr>
          <w:sz w:val="12"/>
        </w:rPr>
        <w:t xml:space="preserve">, so unpredictable </w:t>
      </w:r>
      <w:r w:rsidRPr="00D43068">
        <w:rPr>
          <w:rStyle w:val="StyleUnderline"/>
        </w:rPr>
        <w:t xml:space="preserve">and so </w:t>
      </w:r>
      <w:r w:rsidRPr="00EF36BB">
        <w:rPr>
          <w:rStyle w:val="Emphasis"/>
        </w:rPr>
        <w:t>easily manipulated</w:t>
      </w:r>
      <w:r w:rsidRPr="00D43068">
        <w:rPr>
          <w:rStyle w:val="StyleUnderline"/>
        </w:rPr>
        <w:t>, they just might succeed</w:t>
      </w:r>
      <w:r w:rsidRPr="00AC44AB">
        <w:rPr>
          <w:sz w:val="12"/>
        </w:rPr>
        <w:t xml:space="preserve">. </w:t>
      </w:r>
      <w:r w:rsidRPr="00D43068">
        <w:rPr>
          <w:rStyle w:val="StyleUnderline"/>
        </w:rPr>
        <w:t>We are</w:t>
      </w:r>
      <w:r w:rsidRPr="00AC44AB">
        <w:rPr>
          <w:sz w:val="12"/>
        </w:rPr>
        <w:t xml:space="preserve"> right now </w:t>
      </w:r>
      <w:r w:rsidRPr="00D43068">
        <w:rPr>
          <w:rStyle w:val="StyleUnderline"/>
        </w:rPr>
        <w:t>in</w:t>
      </w:r>
      <w:r>
        <w:rPr>
          <w:rStyle w:val="StyleUnderline"/>
        </w:rPr>
        <w:t xml:space="preserve"> </w:t>
      </w:r>
      <w:r w:rsidRPr="00D43068">
        <w:rPr>
          <w:rStyle w:val="StyleUnderline"/>
        </w:rPr>
        <w:t>a</w:t>
      </w:r>
      <w:r>
        <w:rPr>
          <w:rStyle w:val="StyleUnderline"/>
        </w:rPr>
        <w:t xml:space="preserve"> </w:t>
      </w:r>
      <w:r w:rsidRPr="00D43068">
        <w:rPr>
          <w:rStyle w:val="StyleUnderline"/>
        </w:rPr>
        <w:t>state of</w:t>
      </w:r>
      <w:r w:rsidRPr="00AC44AB">
        <w:rPr>
          <w:sz w:val="12"/>
        </w:rPr>
        <w:t xml:space="preserve"> what's referred to as </w:t>
      </w:r>
      <w:r w:rsidRPr="00D43068">
        <w:rPr>
          <w:rStyle w:val="StyleUnderline"/>
        </w:rPr>
        <w:t>"</w:t>
      </w:r>
      <w:r w:rsidRPr="00EF36BB">
        <w:rPr>
          <w:rStyle w:val="Emphasis"/>
        </w:rPr>
        <w:t>rising tensions</w:t>
      </w:r>
      <w:r w:rsidRPr="00D43068">
        <w:rPr>
          <w:rStyle w:val="StyleUnderline"/>
        </w:rPr>
        <w:t>," which</w:t>
      </w:r>
      <w:r w:rsidRPr="00AC44AB">
        <w:rPr>
          <w:sz w:val="12"/>
        </w:rPr>
        <w:t xml:space="preserve"> usually </w:t>
      </w:r>
      <w:r w:rsidRPr="00D43068">
        <w:rPr>
          <w:rStyle w:val="StyleUnderline"/>
        </w:rPr>
        <w:t xml:space="preserve">means people on both sides getting worked up over events and statements that are </w:t>
      </w:r>
      <w:r w:rsidRPr="00EF36BB">
        <w:rPr>
          <w:rStyle w:val="Emphasis"/>
        </w:rPr>
        <w:t>objectively trivial</w:t>
      </w:r>
      <w:r w:rsidRPr="00D43068">
        <w:rPr>
          <w:rStyle w:val="StyleUnderline"/>
        </w:rPr>
        <w:t xml:space="preserve"> but could nonetheless </w:t>
      </w:r>
      <w:r w:rsidRPr="00EF36BB">
        <w:rPr>
          <w:rStyle w:val="Emphasis"/>
        </w:rPr>
        <w:t>produce disaster</w:t>
      </w:r>
      <w:r w:rsidRPr="00D43068">
        <w:rPr>
          <w:rStyle w:val="StyleUnderline"/>
        </w:rPr>
        <w:t xml:space="preserve"> if the parties are dumb enough</w:t>
      </w:r>
      <w:r w:rsidRPr="00AC44AB">
        <w:rPr>
          <w:sz w:val="12"/>
        </w:rPr>
        <w:t xml:space="preserve">. Let's consider this article in The Post: Secretary of State Mike </w:t>
      </w:r>
      <w:r w:rsidRPr="00D43068">
        <w:rPr>
          <w:rStyle w:val="StyleUnderline"/>
        </w:rPr>
        <w:t>Pompeo has privately delivered warnings</w:t>
      </w:r>
      <w:r w:rsidRPr="00AC44AB">
        <w:rPr>
          <w:sz w:val="12"/>
        </w:rPr>
        <w:t xml:space="preserve"> intended </w:t>
      </w:r>
      <w:r w:rsidRPr="00D43068">
        <w:rPr>
          <w:rStyle w:val="StyleUnderline"/>
        </w:rPr>
        <w:t>for Iranian leaders that any attack by Tehran or its proxies</w:t>
      </w:r>
      <w:r w:rsidRPr="00AC44AB">
        <w:rPr>
          <w:sz w:val="12"/>
        </w:rPr>
        <w:t xml:space="preserve"> resulting in the death of even one American service member </w:t>
      </w:r>
      <w:r w:rsidRPr="00D43068">
        <w:rPr>
          <w:rStyle w:val="StyleUnderline"/>
        </w:rPr>
        <w:t>will generate</w:t>
      </w:r>
      <w:r>
        <w:rPr>
          <w:rStyle w:val="StyleUnderline"/>
        </w:rPr>
        <w:t xml:space="preserve"> </w:t>
      </w:r>
      <w:r w:rsidRPr="00D43068">
        <w:rPr>
          <w:rStyle w:val="StyleUnderline"/>
        </w:rPr>
        <w:t>a</w:t>
      </w:r>
      <w:r>
        <w:rPr>
          <w:rStyle w:val="StyleUnderline"/>
        </w:rPr>
        <w:t xml:space="preserve"> </w:t>
      </w:r>
      <w:r w:rsidRPr="00EF36BB">
        <w:rPr>
          <w:rStyle w:val="Emphasis"/>
        </w:rPr>
        <w:t>military counterattack</w:t>
      </w:r>
      <w:r w:rsidRPr="00AC44AB">
        <w:rPr>
          <w:sz w:val="12"/>
        </w:rPr>
        <w:t xml:space="preserve">, U.S. officials said. The </w:t>
      </w:r>
      <w:r w:rsidRPr="00D43068">
        <w:rPr>
          <w:rStyle w:val="StyleUnderline"/>
        </w:rPr>
        <w:t>potential for</w:t>
      </w:r>
      <w:r>
        <w:rPr>
          <w:rStyle w:val="StyleUnderline"/>
        </w:rPr>
        <w:t xml:space="preserve"> </w:t>
      </w:r>
      <w:r w:rsidRPr="00D43068">
        <w:rPr>
          <w:rStyle w:val="StyleUnderline"/>
        </w:rPr>
        <w:t>a</w:t>
      </w:r>
      <w:r>
        <w:rPr>
          <w:rStyle w:val="StyleUnderline"/>
        </w:rPr>
        <w:t xml:space="preserve"> </w:t>
      </w:r>
      <w:r w:rsidRPr="00EF36BB">
        <w:rPr>
          <w:rStyle w:val="Emphasis"/>
        </w:rPr>
        <w:t>significant military response</w:t>
      </w:r>
      <w:r w:rsidRPr="00D43068">
        <w:rPr>
          <w:rStyle w:val="StyleUnderline"/>
        </w:rPr>
        <w:t xml:space="preserve"> to </w:t>
      </w:r>
      <w:r w:rsidRPr="00AC44AB">
        <w:rPr>
          <w:sz w:val="12"/>
        </w:rPr>
        <w:t xml:space="preserve">even </w:t>
      </w:r>
      <w:r w:rsidRPr="00D43068">
        <w:rPr>
          <w:rStyle w:val="StyleUnderline"/>
        </w:rPr>
        <w:t>an isolated event has fueled</w:t>
      </w:r>
      <w:r>
        <w:rPr>
          <w:rStyle w:val="StyleUnderline"/>
        </w:rPr>
        <w:t xml:space="preserve"> </w:t>
      </w:r>
      <w:r w:rsidRPr="00D43068">
        <w:rPr>
          <w:rStyle w:val="StyleUnderline"/>
        </w:rPr>
        <w:t>a</w:t>
      </w:r>
      <w:r>
        <w:rPr>
          <w:rStyle w:val="StyleUnderline"/>
        </w:rPr>
        <w:t xml:space="preserve"> </w:t>
      </w:r>
      <w:r w:rsidRPr="00D43068">
        <w:rPr>
          <w:rStyle w:val="StyleUnderline"/>
        </w:rPr>
        <w:t xml:space="preserve">broader internal </w:t>
      </w:r>
      <w:r w:rsidRPr="006F6412">
        <w:rPr>
          <w:rStyle w:val="StyleUnderline"/>
        </w:rPr>
        <w:t>debate among top</w:t>
      </w:r>
      <w:r>
        <w:rPr>
          <w:rStyle w:val="StyleUnderline"/>
        </w:rPr>
        <w:t xml:space="preserve"> </w:t>
      </w:r>
      <w:r w:rsidRPr="006F6412">
        <w:rPr>
          <w:rStyle w:val="StyleUnderline"/>
        </w:rPr>
        <w:t>Trump officials</w:t>
      </w:r>
      <w:r w:rsidRPr="00AC44AB">
        <w:rPr>
          <w:sz w:val="12"/>
        </w:rPr>
        <w:t xml:space="preserve"> about whether the administration's policy exceeds President Trump's specific goal of preventing Iran from acquiring a nuclear weapon, the officials said. One such message about retaliation was delivered during a hastily arranged visit to Baghdad by Pompeo in May after officials detected a spike in intelligence indicating that Iran's militia proxies might resume assaults on U.S. forces operating in proximity to them across Iraq. While such attacks were common during the Iraq War, Pompeo told Iraqi leaders in a message he knew would be relayed to Tehran that a single American fatality would prompt the United States to hit back. That specific warning has not been previously reported. Now that this has been reported — and I wouldn't be at all surprised if Pompeo himself arranged for the leak — it means </w:t>
      </w:r>
      <w:r w:rsidRPr="006F6412">
        <w:rPr>
          <w:rStyle w:val="StyleUnderline"/>
        </w:rPr>
        <w:t xml:space="preserve">the United States has publicly committed itself to </w:t>
      </w:r>
      <w:r w:rsidRPr="00EF36BB">
        <w:rPr>
          <w:rStyle w:val="Emphasis"/>
        </w:rPr>
        <w:t>attacking Iran</w:t>
      </w:r>
      <w:r w:rsidRPr="006F6412">
        <w:rPr>
          <w:rStyle w:val="StyleUnderline"/>
        </w:rPr>
        <w:t xml:space="preserve"> if</w:t>
      </w:r>
      <w:r w:rsidRPr="00AC44AB">
        <w:rPr>
          <w:sz w:val="12"/>
        </w:rPr>
        <w:t xml:space="preserve"> even </w:t>
      </w:r>
      <w:r w:rsidRPr="006F6412">
        <w:rPr>
          <w:rStyle w:val="StyleUnderline"/>
        </w:rPr>
        <w:t>a</w:t>
      </w:r>
      <w:r>
        <w:rPr>
          <w:rStyle w:val="StyleUnderline"/>
        </w:rPr>
        <w:t xml:space="preserve"> </w:t>
      </w:r>
      <w:r w:rsidRPr="00EF36BB">
        <w:rPr>
          <w:rStyle w:val="Emphasis"/>
        </w:rPr>
        <w:t>single</w:t>
      </w:r>
      <w:r w:rsidRPr="006F6412">
        <w:rPr>
          <w:rStyle w:val="StyleUnderline"/>
        </w:rPr>
        <w:t xml:space="preserve"> U.S. service member is killed by Iran or one of its proxies</w:t>
      </w:r>
      <w:r w:rsidRPr="00AC44AB">
        <w:rPr>
          <w:sz w:val="12"/>
        </w:rPr>
        <w:t xml:space="preserve">. </w:t>
      </w:r>
      <w:r w:rsidRPr="006F6412">
        <w:rPr>
          <w:rStyle w:val="StyleUnderline"/>
        </w:rPr>
        <w:t>That could happen at any moment</w:t>
      </w:r>
      <w:r w:rsidRPr="00AC44AB">
        <w:rPr>
          <w:sz w:val="12"/>
        </w:rPr>
        <w:t xml:space="preserve"> in Iraq, a dangerous place where bombs often go off </w:t>
      </w:r>
      <w:r w:rsidRPr="006F6412">
        <w:rPr>
          <w:rStyle w:val="StyleUnderline"/>
        </w:rPr>
        <w:t xml:space="preserve">and there are </w:t>
      </w:r>
      <w:r w:rsidRPr="00EF36BB">
        <w:rPr>
          <w:rStyle w:val="Emphasis"/>
        </w:rPr>
        <w:t>many U.S. forces</w:t>
      </w:r>
      <w:r w:rsidRPr="006F6412">
        <w:rPr>
          <w:rStyle w:val="StyleUnderline"/>
        </w:rPr>
        <w:t xml:space="preserve"> and </w:t>
      </w:r>
      <w:r w:rsidRPr="00EF36BB">
        <w:rPr>
          <w:rStyle w:val="Emphasis"/>
        </w:rPr>
        <w:t>Iranian proxies</w:t>
      </w:r>
      <w:r w:rsidRPr="006F6412">
        <w:rPr>
          <w:rStyle w:val="StyleUnderline"/>
        </w:rPr>
        <w:t xml:space="preserve"> walking around</w:t>
      </w:r>
      <w:r w:rsidRPr="00AC44AB">
        <w:rPr>
          <w:sz w:val="12"/>
        </w:rPr>
        <w:t>. Would Trump follow through if that happened? We know that he hates nothing more than being perceived as "weak," so he well might, even if he didn't want to for other reasons. And by all accounts, he doesn't. </w:t>
      </w:r>
      <w:r w:rsidRPr="006F6412">
        <w:rPr>
          <w:rStyle w:val="StyleUnderline"/>
        </w:rPr>
        <w:t>Trump is plainly uninterested in getting caught in an Iraq-style quagmire</w:t>
      </w:r>
      <w:r w:rsidRPr="00AC44AB">
        <w:rPr>
          <w:sz w:val="12"/>
        </w:rPr>
        <w:t>; it's one of the few sensible positions he takes. This week he characterized alleged attacks on two oil tankers in the Gulf of Oman supposedly carried out by Iran as "very minor," in contrast to other Republicans who saw them as practically</w:t>
      </w:r>
      <w:r>
        <w:rPr>
          <w:sz w:val="12"/>
        </w:rPr>
        <w:t xml:space="preserve"> </w:t>
      </w:r>
      <w:r w:rsidRPr="00AC44AB">
        <w:rPr>
          <w:sz w:val="12"/>
        </w:rPr>
        <w:t>a</w:t>
      </w:r>
      <w:r>
        <w:rPr>
          <w:sz w:val="12"/>
        </w:rPr>
        <w:t xml:space="preserve"> </w:t>
      </w:r>
      <w:r w:rsidRPr="00AC44AB">
        <w:rPr>
          <w:sz w:val="12"/>
        </w:rPr>
        <w:t>new Gulf of Tonkin incident, the trip wire for another glorious</w:t>
      </w:r>
      <w:r>
        <w:rPr>
          <w:sz w:val="12"/>
        </w:rPr>
        <w:t xml:space="preserve"> </w:t>
      </w:r>
      <w:r w:rsidRPr="00AC44AB">
        <w:rPr>
          <w:sz w:val="12"/>
        </w:rPr>
        <w:t>war.</w:t>
      </w:r>
      <w:r>
        <w:rPr>
          <w:sz w:val="12"/>
        </w:rPr>
        <w:t xml:space="preserve"> </w:t>
      </w:r>
      <w:r w:rsidRPr="00644A9F">
        <w:rPr>
          <w:sz w:val="12"/>
        </w:rPr>
        <w:t xml:space="preserve">Sen. Tom Cotton (R-Ark.), for instance, said Sunday, "I think this unprovoked attack on commercial shipping warrants retaliatory military strikes," and he reportedly has been telling the president so privately. Then there's national security adviser </w:t>
      </w:r>
      <w:r w:rsidRPr="00AC44AB">
        <w:rPr>
          <w:rStyle w:val="StyleUnderline"/>
        </w:rPr>
        <w:t>John Bolton</w:t>
      </w:r>
      <w:r w:rsidRPr="00644A9F">
        <w:rPr>
          <w:sz w:val="12"/>
        </w:rPr>
        <w:t xml:space="preserve">, who has </w:t>
      </w:r>
      <w:r w:rsidRPr="00AC44AB">
        <w:rPr>
          <w:rStyle w:val="StyleUnderline"/>
        </w:rPr>
        <w:t>wanted</w:t>
      </w:r>
      <w:r>
        <w:rPr>
          <w:rStyle w:val="StyleUnderline"/>
        </w:rPr>
        <w:t xml:space="preserve"> </w:t>
      </w:r>
      <w:r w:rsidRPr="00AC44AB">
        <w:rPr>
          <w:rStyle w:val="StyleUnderline"/>
        </w:rPr>
        <w:t>war</w:t>
      </w:r>
      <w:r>
        <w:rPr>
          <w:rStyle w:val="StyleUnderline"/>
        </w:rPr>
        <w:t xml:space="preserve"> </w:t>
      </w:r>
      <w:r w:rsidRPr="00AC44AB">
        <w:rPr>
          <w:rStyle w:val="StyleUnderline"/>
        </w:rPr>
        <w:t>with Iran for as long as anyone can remember</w:t>
      </w:r>
      <w:r w:rsidRPr="00644A9F">
        <w:rPr>
          <w:sz w:val="12"/>
        </w:rPr>
        <w:t xml:space="preserve">. "To Stop Iran's Bomb, Bomb Iran" was the headline for an op-ed he wrote in 2015. "The declared policy of the United States should be the overthrow of the mullahs' regime in Tehran," he told an Iranian exile group in 2017. Bolton recently ordered a Pentagon plan for sending as many as 120,000 troops to the region to fight Iran — you know, just in case. Let's not forget that those tanker attacks are likely the direct result of the "maximum pressure" campaign the Trump administration has waged against Iran, crippling its economy to force it to renegotiate the nuclear deal in a way that gives us whatever we ask for, with us giving up nothing in return. But now </w:t>
      </w:r>
      <w:r w:rsidRPr="00AC44AB">
        <w:rPr>
          <w:rStyle w:val="StyleUnderline"/>
        </w:rPr>
        <w:t>the Iranian government</w:t>
      </w:r>
      <w:r w:rsidRPr="00644A9F">
        <w:rPr>
          <w:sz w:val="12"/>
        </w:rPr>
        <w:t xml:space="preserve"> has </w:t>
      </w:r>
      <w:r w:rsidRPr="00AC44AB">
        <w:rPr>
          <w:rStyle w:val="StyleUnderline"/>
        </w:rPr>
        <w:t xml:space="preserve">announced that it intends to exceed the limits on its </w:t>
      </w:r>
      <w:r w:rsidRPr="00EF36BB">
        <w:rPr>
          <w:rStyle w:val="Emphasis"/>
        </w:rPr>
        <w:t>stocks of uranium</w:t>
      </w:r>
      <w:r w:rsidRPr="00AC44AB">
        <w:rPr>
          <w:rStyle w:val="StyleUnderline"/>
        </w:rPr>
        <w:t xml:space="preserve"> imposed by the nuclear deal</w:t>
      </w:r>
      <w:r w:rsidRPr="00644A9F">
        <w:rPr>
          <w:sz w:val="12"/>
        </w:rPr>
        <w:t xml:space="preserve">. As the Associated Press put it, this has left the Trump administration "in the awkward position of demanding that Iran comply with a nuclear accord that the president derided as the worst deal in history." So let's sum up. At the start of 2017, we had a painstakingly crafted deal with Iran that was successfully restraining whatever nuclear ambitions they had. Trump broke that agreement, because it was negotiated under President Barack Obama. Now the Iranians are allegedly taking provocative actions near the Persian Gulf. We're sending 1,000 more troops to the Middle East "for defensive purposes." And the administration has been making the case that it doesn't need congressional approval to attack Iran, just in case anyone was wondering. Meanwhile, we just traded one acting secretary of defense for another. On top of that, as Fred Kaplan reports for Slate, "Civilian authority in the Pentagon has significantly eroded during Trump's presidency, sparking an exodus of midlevel officials. Senior military officers have also lost influence." And </w:t>
      </w:r>
      <w:r w:rsidRPr="00AC44AB">
        <w:rPr>
          <w:rStyle w:val="StyleUnderline"/>
        </w:rPr>
        <w:t>guess who's filling the</w:t>
      </w:r>
      <w:r w:rsidRPr="00644A9F">
        <w:rPr>
          <w:sz w:val="12"/>
        </w:rPr>
        <w:t xml:space="preserve"> resulting "</w:t>
      </w:r>
      <w:r w:rsidRPr="00EF36BB">
        <w:rPr>
          <w:rStyle w:val="Emphasis"/>
        </w:rPr>
        <w:t>vacuum in defense circles</w:t>
      </w:r>
      <w:r w:rsidRPr="00644A9F">
        <w:rPr>
          <w:sz w:val="12"/>
        </w:rPr>
        <w:t xml:space="preserve">," per Kaplan's reporting? </w:t>
      </w:r>
      <w:proofErr w:type="gramStart"/>
      <w:r w:rsidRPr="00AC44AB">
        <w:rPr>
          <w:rStyle w:val="StyleUnderline"/>
        </w:rPr>
        <w:t>Bolton and Pompeo</w:t>
      </w:r>
      <w:r w:rsidRPr="00644A9F">
        <w:rPr>
          <w:sz w:val="12"/>
        </w:rPr>
        <w:t>.</w:t>
      </w:r>
      <w:proofErr w:type="gramEnd"/>
      <w:r w:rsidRPr="00644A9F">
        <w:rPr>
          <w:sz w:val="12"/>
        </w:rPr>
        <w:t xml:space="preserve"> A month ago, The Post reported that Trump was frustrated with Bolton and Pompeo for pushing toward a confrontation with Iran that he didn't want. But the truth is that </w:t>
      </w:r>
      <w:r w:rsidRPr="00644A9F">
        <w:rPr>
          <w:rStyle w:val="StyleUnderline"/>
        </w:rPr>
        <w:t>Trump</w:t>
      </w:r>
      <w:r>
        <w:rPr>
          <w:rStyle w:val="StyleUnderline"/>
        </w:rPr>
        <w:t xml:space="preserve"> </w:t>
      </w:r>
      <w:r w:rsidRPr="00644A9F">
        <w:rPr>
          <w:rStyle w:val="StyleUnderline"/>
        </w:rPr>
        <w:t>has no plan on Iran — all he has are impulses and inclinations</w:t>
      </w:r>
      <w:r w:rsidRPr="00644A9F">
        <w:rPr>
          <w:sz w:val="12"/>
        </w:rPr>
        <w:t xml:space="preserve">. You can bet your bottom </w:t>
      </w:r>
      <w:proofErr w:type="gramStart"/>
      <w:r w:rsidRPr="00644A9F">
        <w:rPr>
          <w:sz w:val="12"/>
        </w:rPr>
        <w:t>dollar,</w:t>
      </w:r>
      <w:proofErr w:type="gramEnd"/>
      <w:r w:rsidRPr="00644A9F">
        <w:rPr>
          <w:sz w:val="12"/>
        </w:rPr>
        <w:t xml:space="preserve"> on the other hand, that </w:t>
      </w:r>
      <w:r w:rsidRPr="00644A9F">
        <w:rPr>
          <w:rStyle w:val="StyleUnderline"/>
        </w:rPr>
        <w:t>Bolton does have</w:t>
      </w:r>
      <w:r>
        <w:rPr>
          <w:rStyle w:val="StyleUnderline"/>
        </w:rPr>
        <w:t xml:space="preserve"> </w:t>
      </w:r>
      <w:r w:rsidRPr="00644A9F">
        <w:rPr>
          <w:rStyle w:val="StyleUnderline"/>
        </w:rPr>
        <w:t>a</w:t>
      </w:r>
      <w:r>
        <w:rPr>
          <w:rStyle w:val="StyleUnderline"/>
        </w:rPr>
        <w:t xml:space="preserve"> </w:t>
      </w:r>
      <w:r w:rsidRPr="00644A9F">
        <w:rPr>
          <w:rStyle w:val="StyleUnderline"/>
        </w:rPr>
        <w:t>plan</w:t>
      </w:r>
      <w:r w:rsidRPr="00644A9F">
        <w:rPr>
          <w:sz w:val="12"/>
        </w:rPr>
        <w:t xml:space="preserve">. So </w:t>
      </w:r>
      <w:r w:rsidRPr="00644A9F">
        <w:rPr>
          <w:rStyle w:val="StyleUnderline"/>
        </w:rPr>
        <w:t xml:space="preserve">it isn't hard to imagine Bolton and Pompeo </w:t>
      </w:r>
      <w:r w:rsidRPr="00EF36BB">
        <w:rPr>
          <w:rStyle w:val="Emphasis"/>
        </w:rPr>
        <w:t>maneuvering Trump</w:t>
      </w:r>
      <w:r>
        <w:rPr>
          <w:rStyle w:val="StyleUnderline"/>
        </w:rPr>
        <w:t xml:space="preserve"> </w:t>
      </w:r>
      <w:r w:rsidRPr="00644A9F">
        <w:rPr>
          <w:rStyle w:val="StyleUnderline"/>
        </w:rPr>
        <w:t>into</w:t>
      </w:r>
      <w:r>
        <w:rPr>
          <w:rStyle w:val="StyleUnderline"/>
        </w:rPr>
        <w:t xml:space="preserve"> </w:t>
      </w:r>
      <w:r w:rsidRPr="00644A9F">
        <w:rPr>
          <w:rStyle w:val="StyleUnderline"/>
        </w:rPr>
        <w:t>a</w:t>
      </w:r>
      <w:r>
        <w:rPr>
          <w:rStyle w:val="StyleUnderline"/>
        </w:rPr>
        <w:t xml:space="preserve"> </w:t>
      </w:r>
      <w:r w:rsidRPr="00644A9F">
        <w:rPr>
          <w:rStyle w:val="StyleUnderline"/>
        </w:rPr>
        <w:t xml:space="preserve">position where the </w:t>
      </w:r>
      <w:r w:rsidRPr="00EF36BB">
        <w:rPr>
          <w:rStyle w:val="Emphasis"/>
        </w:rPr>
        <w:t>conflict</w:t>
      </w:r>
      <w:r w:rsidRPr="00644A9F">
        <w:rPr>
          <w:rStyle w:val="StyleUnderline"/>
        </w:rPr>
        <w:t xml:space="preserve"> between the </w:t>
      </w:r>
      <w:r w:rsidRPr="00EF36BB">
        <w:rPr>
          <w:rStyle w:val="Emphasis"/>
        </w:rPr>
        <w:t>United States</w:t>
      </w:r>
      <w:r w:rsidRPr="00644A9F">
        <w:rPr>
          <w:rStyle w:val="StyleUnderline"/>
        </w:rPr>
        <w:t xml:space="preserve"> and </w:t>
      </w:r>
      <w:r w:rsidRPr="00EF36BB">
        <w:rPr>
          <w:rStyle w:val="Emphasis"/>
        </w:rPr>
        <w:t>Iran</w:t>
      </w:r>
      <w:r w:rsidRPr="00644A9F">
        <w:rPr>
          <w:rStyle w:val="StyleUnderline"/>
        </w:rPr>
        <w:t xml:space="preserve"> keeps ratcheting up higher and higher</w:t>
      </w:r>
      <w:r w:rsidRPr="00644A9F">
        <w:rPr>
          <w:sz w:val="12"/>
        </w:rPr>
        <w:t xml:space="preserve">. Now we have a stated policy that even a single American death will be followed by a military strike. If that happens and the Iranians find some way to retaliate, they'll say, "Mr. President, you can't allow that to go unpunished — you'll look weak!" If he follows their advice, the conflict grows. And before you know it, </w:t>
      </w:r>
      <w:r w:rsidRPr="00644A9F">
        <w:rPr>
          <w:rStyle w:val="StyleUnderline"/>
        </w:rPr>
        <w:t>the hawks might get their war</w:t>
      </w:r>
      <w:r w:rsidRPr="00644A9F">
        <w:rPr>
          <w:sz w:val="12"/>
        </w:rPr>
        <w:t>.</w:t>
      </w:r>
    </w:p>
    <w:p w:rsidR="00DD066B" w:rsidRPr="009C2521" w:rsidRDefault="00260FD9" w:rsidP="00260FD9">
      <w:pPr>
        <w:pStyle w:val="Heading2"/>
      </w:pPr>
      <w:r>
        <w:t>**</w:t>
      </w:r>
      <w:proofErr w:type="spellStart"/>
      <w:proofErr w:type="gramStart"/>
      <w:r>
        <w:t>iran</w:t>
      </w:r>
      <w:proofErr w:type="spellEnd"/>
      <w:proofErr w:type="gramEnd"/>
      <w:r>
        <w:t xml:space="preserve"> appeasement </w:t>
      </w:r>
      <w:proofErr w:type="spellStart"/>
      <w:r>
        <w:t>aff</w:t>
      </w:r>
      <w:proofErr w:type="spellEnd"/>
    </w:p>
    <w:p w:rsidR="00DD066B" w:rsidRPr="005E61F0" w:rsidRDefault="00DD066B" w:rsidP="00DD066B"/>
    <w:p w:rsidR="00F36FA9" w:rsidRDefault="00F36FA9" w:rsidP="00F36FA9">
      <w:pPr>
        <w:pStyle w:val="Heading3"/>
      </w:pPr>
      <w:r>
        <w:t xml:space="preserve">2ac – at: </w:t>
      </w:r>
      <w:proofErr w:type="spellStart"/>
      <w:proofErr w:type="gramStart"/>
      <w:r>
        <w:t>iran</w:t>
      </w:r>
      <w:proofErr w:type="spellEnd"/>
      <w:proofErr w:type="gramEnd"/>
      <w:r>
        <w:t xml:space="preserve"> – link turn</w:t>
      </w:r>
    </w:p>
    <w:p w:rsidR="00F36FA9" w:rsidRDefault="00F36FA9" w:rsidP="00F36FA9">
      <w:pPr>
        <w:pStyle w:val="Heading4"/>
      </w:pPr>
      <w:r>
        <w:t>Containment fails AND magnifies the risk of conflict</w:t>
      </w:r>
    </w:p>
    <w:p w:rsidR="00F36FA9" w:rsidRPr="00AF7773" w:rsidRDefault="00F36FA9" w:rsidP="00F36FA9">
      <w:pPr>
        <w:rPr>
          <w:sz w:val="18"/>
          <w:szCs w:val="18"/>
        </w:rPr>
      </w:pPr>
      <w:r w:rsidRPr="00AF7773">
        <w:rPr>
          <w:sz w:val="18"/>
          <w:szCs w:val="18"/>
        </w:rPr>
        <w:t xml:space="preserve">--- </w:t>
      </w:r>
      <w:proofErr w:type="gramStart"/>
      <w:r w:rsidRPr="00AF7773">
        <w:rPr>
          <w:sz w:val="18"/>
          <w:szCs w:val="18"/>
        </w:rPr>
        <w:t>containment</w:t>
      </w:r>
      <w:proofErr w:type="gramEnd"/>
      <w:r w:rsidRPr="00AF7773">
        <w:rPr>
          <w:sz w:val="18"/>
          <w:szCs w:val="18"/>
        </w:rPr>
        <w:t xml:space="preserve"> = Iran takes the Strait of Hormuz </w:t>
      </w:r>
    </w:p>
    <w:p w:rsidR="00F36FA9" w:rsidRDefault="00F36FA9" w:rsidP="00F36FA9">
      <w:pPr>
        <w:rPr>
          <w:sz w:val="18"/>
          <w:szCs w:val="18"/>
        </w:rPr>
      </w:pPr>
      <w:proofErr w:type="gramStart"/>
      <w:r w:rsidRPr="007F5FC0">
        <w:rPr>
          <w:rStyle w:val="Style13ptBold"/>
        </w:rPr>
        <w:t>The Economist 19</w:t>
      </w:r>
      <w:r w:rsidRPr="007F5FC0">
        <w:rPr>
          <w:sz w:val="18"/>
          <w:szCs w:val="18"/>
        </w:rPr>
        <w:t>.</w:t>
      </w:r>
      <w:proofErr w:type="gramEnd"/>
      <w:r w:rsidRPr="007F5FC0">
        <w:rPr>
          <w:sz w:val="18"/>
          <w:szCs w:val="18"/>
        </w:rPr>
        <w:t xml:space="preserve"> 6-29-2019. "As America </w:t>
      </w:r>
      <w:proofErr w:type="gramStart"/>
      <w:r w:rsidRPr="007F5FC0">
        <w:rPr>
          <w:sz w:val="18"/>
          <w:szCs w:val="18"/>
        </w:rPr>
        <w:t>And</w:t>
      </w:r>
      <w:proofErr w:type="gramEnd"/>
      <w:r w:rsidRPr="007F5FC0">
        <w:rPr>
          <w:sz w:val="18"/>
          <w:szCs w:val="18"/>
        </w:rPr>
        <w:t xml:space="preserve"> Iran Inch Closer to War, New Talks Are Needed."  </w:t>
      </w:r>
      <w:proofErr w:type="gramStart"/>
      <w:r w:rsidRPr="007F5FC0">
        <w:rPr>
          <w:sz w:val="18"/>
          <w:szCs w:val="18"/>
        </w:rPr>
        <w:t>The Economist.</w:t>
      </w:r>
      <w:proofErr w:type="gramEnd"/>
      <w:r w:rsidRPr="007F5FC0">
        <w:rPr>
          <w:sz w:val="18"/>
          <w:szCs w:val="18"/>
        </w:rPr>
        <w:t xml:space="preserve"> https://www.economist.com/leaders/2019/06/29/as-america-and-iran-inch-closer-to-war-new-talks-are-needed. </w:t>
      </w:r>
      <w:proofErr w:type="gramStart"/>
      <w:r w:rsidRPr="007F5FC0">
        <w:rPr>
          <w:sz w:val="18"/>
          <w:szCs w:val="18"/>
        </w:rPr>
        <w:t>accessed</w:t>
      </w:r>
      <w:proofErr w:type="gramEnd"/>
      <w:r w:rsidRPr="007F5FC0">
        <w:rPr>
          <w:sz w:val="18"/>
          <w:szCs w:val="18"/>
        </w:rPr>
        <w:t xml:space="preserve"> 7-3-2019//</w:t>
      </w:r>
      <w:proofErr w:type="spellStart"/>
      <w:r w:rsidRPr="007F5FC0">
        <w:rPr>
          <w:sz w:val="18"/>
          <w:szCs w:val="18"/>
        </w:rPr>
        <w:t>JDi</w:t>
      </w:r>
      <w:proofErr w:type="spellEnd"/>
    </w:p>
    <w:p w:rsidR="00F36FA9" w:rsidRPr="00AF7773" w:rsidRDefault="00F36FA9" w:rsidP="00F36FA9">
      <w:pPr>
        <w:rPr>
          <w:sz w:val="12"/>
        </w:rPr>
      </w:pPr>
      <w:r w:rsidRPr="00AF7773">
        <w:rPr>
          <w:rStyle w:val="StyleUnderline"/>
        </w:rPr>
        <w:t>For</w:t>
      </w:r>
      <w:r w:rsidRPr="00AF7773">
        <w:rPr>
          <w:sz w:val="12"/>
        </w:rPr>
        <w:t xml:space="preserve"> nearly </w:t>
      </w:r>
      <w:r w:rsidRPr="00AF7773">
        <w:rPr>
          <w:rStyle w:val="StyleUnderline"/>
        </w:rPr>
        <w:t>four years Iran’s path to a nuclear weapon was blocked</w:t>
      </w:r>
      <w:r w:rsidRPr="00AF7773">
        <w:rPr>
          <w:sz w:val="12"/>
        </w:rPr>
        <w:t xml:space="preserve">. The </w:t>
      </w:r>
      <w:r w:rsidRPr="00AF7773">
        <w:rPr>
          <w:rStyle w:val="StyleUnderline"/>
        </w:rPr>
        <w:t>deal it signed with America and other powers</w:t>
      </w:r>
      <w:r w:rsidRPr="00AF7773">
        <w:rPr>
          <w:sz w:val="12"/>
        </w:rPr>
        <w:t xml:space="preserve"> in 2015 </w:t>
      </w:r>
      <w:r w:rsidRPr="00AF7773">
        <w:rPr>
          <w:rStyle w:val="StyleUnderline"/>
        </w:rPr>
        <w:t xml:space="preserve">limited its nuclear </w:t>
      </w:r>
      <w:proofErr w:type="spellStart"/>
      <w:r w:rsidRPr="00AF7773">
        <w:rPr>
          <w:rStyle w:val="StyleUnderline"/>
        </w:rPr>
        <w:t>programme</w:t>
      </w:r>
      <w:proofErr w:type="spellEnd"/>
      <w:r w:rsidRPr="00AF7773">
        <w:rPr>
          <w:sz w:val="12"/>
        </w:rPr>
        <w:t xml:space="preserve"> to civilian uses, such as power-generation, and subjected them to the toughest inspection regime in history. The experts agreed that Iran was complying and that its nuclear activities were contained. But </w:t>
      </w:r>
      <w:r w:rsidRPr="00AF7773">
        <w:rPr>
          <w:rStyle w:val="StyleUnderline"/>
        </w:rPr>
        <w:t>then</w:t>
      </w:r>
      <w:r w:rsidRPr="00AF7773">
        <w:rPr>
          <w:sz w:val="12"/>
        </w:rPr>
        <w:t xml:space="preserve"> President Donald Trump </w:t>
      </w:r>
      <w:r w:rsidRPr="00AF7773">
        <w:rPr>
          <w:rStyle w:val="StyleUnderline"/>
        </w:rPr>
        <w:t>ditched the nuclear deal and Iran resumed stockpiling</w:t>
      </w:r>
      <w:r w:rsidRPr="00AF7773">
        <w:rPr>
          <w:sz w:val="12"/>
        </w:rPr>
        <w:t xml:space="preserve"> low-enriched </w:t>
      </w:r>
      <w:r w:rsidRPr="00AF7773">
        <w:rPr>
          <w:rStyle w:val="StyleUnderline"/>
        </w:rPr>
        <w:t>uranium</w:t>
      </w:r>
      <w:r w:rsidRPr="00AF7773">
        <w:rPr>
          <w:sz w:val="12"/>
        </w:rPr>
        <w:t xml:space="preserve">. It is now poised to breach the 300kg cap set by the agreement. </w:t>
      </w:r>
      <w:r w:rsidRPr="00AF7773">
        <w:rPr>
          <w:rStyle w:val="StyleUnderline"/>
        </w:rPr>
        <w:t>Iran may hesitate before crossing that line, but it is</w:t>
      </w:r>
      <w:r w:rsidRPr="00AF7773">
        <w:rPr>
          <w:sz w:val="12"/>
        </w:rPr>
        <w:t xml:space="preserve"> also </w:t>
      </w:r>
      <w:r w:rsidRPr="00AF7773">
        <w:rPr>
          <w:rStyle w:val="StyleUnderline"/>
        </w:rPr>
        <w:t>threatening to increase the enrichment level of its uranium</w:t>
      </w:r>
      <w:r w:rsidRPr="00AF7773">
        <w:rPr>
          <w:sz w:val="12"/>
        </w:rPr>
        <w:t xml:space="preserve">, bringing it closer to the stuff that goes into a bomb. Fortunately, Iran is not about to become a nuclear-weapons power. Its breakout time is over a year. But </w:t>
      </w:r>
      <w:r w:rsidRPr="00AF7773">
        <w:rPr>
          <w:rStyle w:val="StyleUnderline"/>
        </w:rPr>
        <w:t>it is</w:t>
      </w:r>
      <w:r w:rsidRPr="00AF7773">
        <w:rPr>
          <w:sz w:val="12"/>
        </w:rPr>
        <w:t xml:space="preserve"> once again </w:t>
      </w:r>
      <w:r w:rsidRPr="00AF7773">
        <w:rPr>
          <w:rStyle w:val="StyleUnderline"/>
        </w:rPr>
        <w:t xml:space="preserve">using its nuclear </w:t>
      </w:r>
      <w:proofErr w:type="spellStart"/>
      <w:r w:rsidRPr="00AF7773">
        <w:rPr>
          <w:rStyle w:val="StyleUnderline"/>
        </w:rPr>
        <w:t>programme</w:t>
      </w:r>
      <w:proofErr w:type="spellEnd"/>
      <w:r w:rsidRPr="00AF7773">
        <w:rPr>
          <w:rStyle w:val="StyleUnderline"/>
        </w:rPr>
        <w:t xml:space="preserve"> to heap pressure on America</w:t>
      </w:r>
      <w:r w:rsidRPr="00AF7773">
        <w:rPr>
          <w:sz w:val="12"/>
        </w:rPr>
        <w:t xml:space="preserve">. That adds an explosive new element to an already-volatile mix. America accuses Iran of attacking six ships in the Strait of Hormuz since May. On June 20th Iran shot down an American spy drone. America insisted the aircraft was above international waters, not Iran’s, and sent warplanes to strike back. Ten minutes before they were due to hit targets inside Iran </w:t>
      </w:r>
      <w:proofErr w:type="spellStart"/>
      <w:r w:rsidRPr="00AF7773">
        <w:rPr>
          <w:sz w:val="12"/>
        </w:rPr>
        <w:t>Mr</w:t>
      </w:r>
      <w:proofErr w:type="spellEnd"/>
      <w:r w:rsidRPr="00AF7773">
        <w:rPr>
          <w:sz w:val="12"/>
        </w:rPr>
        <w:t xml:space="preserve"> Trump called them off and contented </w:t>
      </w:r>
      <w:proofErr w:type="gramStart"/>
      <w:r w:rsidRPr="00AF7773">
        <w:rPr>
          <w:sz w:val="12"/>
        </w:rPr>
        <w:t>himself</w:t>
      </w:r>
      <w:proofErr w:type="gramEnd"/>
      <w:r w:rsidRPr="00AF7773">
        <w:rPr>
          <w:sz w:val="12"/>
        </w:rPr>
        <w:t xml:space="preserve"> with a cyber-attack instead. </w:t>
      </w:r>
      <w:r w:rsidRPr="00AF7773">
        <w:rPr>
          <w:rStyle w:val="StyleUnderline"/>
        </w:rPr>
        <w:t>Neither</w:t>
      </w:r>
      <w:r w:rsidRPr="00AF7773">
        <w:rPr>
          <w:sz w:val="12"/>
        </w:rPr>
        <w:t xml:space="preserve"> </w:t>
      </w:r>
      <w:proofErr w:type="spellStart"/>
      <w:r w:rsidRPr="00AF7773">
        <w:rPr>
          <w:sz w:val="12"/>
        </w:rPr>
        <w:t>Mr</w:t>
      </w:r>
      <w:proofErr w:type="spellEnd"/>
      <w:r w:rsidRPr="00AF7773">
        <w:rPr>
          <w:sz w:val="12"/>
        </w:rPr>
        <w:t xml:space="preserve"> </w:t>
      </w:r>
      <w:r w:rsidRPr="00AF7773">
        <w:rPr>
          <w:rStyle w:val="StyleUnderline"/>
        </w:rPr>
        <w:t>Trump, nor America’s allies, nor Iran wants a big new war in the Middle East</w:t>
      </w:r>
      <w:r w:rsidRPr="00AF7773">
        <w:rPr>
          <w:sz w:val="12"/>
        </w:rPr>
        <w:t xml:space="preserve">. Yet </w:t>
      </w:r>
      <w:proofErr w:type="spellStart"/>
      <w:r w:rsidRPr="00AF7773">
        <w:rPr>
          <w:sz w:val="12"/>
        </w:rPr>
        <w:t>Mr</w:t>
      </w:r>
      <w:proofErr w:type="spellEnd"/>
      <w:r w:rsidRPr="00AF7773">
        <w:rPr>
          <w:sz w:val="12"/>
        </w:rPr>
        <w:t xml:space="preserve"> </w:t>
      </w:r>
      <w:r w:rsidRPr="00AF7773">
        <w:rPr>
          <w:rStyle w:val="StyleUnderline"/>
        </w:rPr>
        <w:t>Trump’s strategy of</w:t>
      </w:r>
      <w:r w:rsidRPr="00AF7773">
        <w:rPr>
          <w:sz w:val="12"/>
        </w:rPr>
        <w:t xml:space="preserve"> applying </w:t>
      </w:r>
      <w:r w:rsidRPr="00AF7773">
        <w:rPr>
          <w:rStyle w:val="StyleUnderline"/>
        </w:rPr>
        <w:t>“maximum pressure”</w:t>
      </w:r>
      <w:r w:rsidRPr="00AF7773">
        <w:rPr>
          <w:sz w:val="12"/>
        </w:rPr>
        <w:t xml:space="preserve"> on Iran </w:t>
      </w:r>
      <w:r w:rsidRPr="00AF7773">
        <w:rPr>
          <w:rStyle w:val="StyleUnderline"/>
        </w:rPr>
        <w:t>is making the prospect more likely—because each side, issuing</w:t>
      </w:r>
      <w:r w:rsidRPr="00AF7773">
        <w:rPr>
          <w:sz w:val="12"/>
        </w:rPr>
        <w:t xml:space="preserve"> ever-</w:t>
      </w:r>
      <w:r w:rsidRPr="00AF7773">
        <w:rPr>
          <w:rStyle w:val="StyleUnderline"/>
        </w:rPr>
        <w:t>wilder threats, could end up misreading the other’s red lines</w:t>
      </w:r>
      <w:r w:rsidRPr="00AF7773">
        <w:rPr>
          <w:sz w:val="12"/>
        </w:rPr>
        <w:t xml:space="preserve">. The president’s room for </w:t>
      </w:r>
      <w:proofErr w:type="spellStart"/>
      <w:r w:rsidRPr="00AF7773">
        <w:rPr>
          <w:sz w:val="12"/>
        </w:rPr>
        <w:t>manoeuvre</w:t>
      </w:r>
      <w:proofErr w:type="spellEnd"/>
      <w:r w:rsidRPr="00AF7773">
        <w:rPr>
          <w:sz w:val="12"/>
        </w:rPr>
        <w:t xml:space="preserve"> is shrinking. </w:t>
      </w:r>
      <w:r w:rsidRPr="00AF7773">
        <w:rPr>
          <w:rStyle w:val="StyleUnderline"/>
        </w:rPr>
        <w:t>As Iran turns more belligerent, calls for action will grow</w:t>
      </w:r>
      <w:r w:rsidRPr="00AF7773">
        <w:rPr>
          <w:sz w:val="12"/>
        </w:rPr>
        <w:t xml:space="preserve">, not least from </w:t>
      </w:r>
      <w:proofErr w:type="gramStart"/>
      <w:r w:rsidRPr="00AF7773">
        <w:rPr>
          <w:sz w:val="12"/>
        </w:rPr>
        <w:t>his own</w:t>
      </w:r>
      <w:proofErr w:type="gramEnd"/>
      <w:r w:rsidRPr="00AF7773">
        <w:rPr>
          <w:sz w:val="12"/>
        </w:rPr>
        <w:t xml:space="preserve"> party (see</w:t>
      </w:r>
      <w:r>
        <w:rPr>
          <w:sz w:val="12"/>
        </w:rPr>
        <w:t xml:space="preserve"> </w:t>
      </w:r>
      <w:hyperlink r:id="rId218" w:history="1">
        <w:r w:rsidRPr="00AF7773">
          <w:rPr>
            <w:rStyle w:val="Hyperlink"/>
            <w:sz w:val="12"/>
          </w:rPr>
          <w:t>article</w:t>
        </w:r>
      </w:hyperlink>
      <w:r w:rsidRPr="00AF7773">
        <w:rPr>
          <w:sz w:val="12"/>
        </w:rPr>
        <w:t xml:space="preserve">). Before things escalate out of control, </w:t>
      </w:r>
      <w:r w:rsidRPr="00AF7773">
        <w:rPr>
          <w:rStyle w:val="StyleUnderline"/>
        </w:rPr>
        <w:t>both sides need to begin talking</w:t>
      </w:r>
      <w:r w:rsidRPr="00AF7773">
        <w:rPr>
          <w:sz w:val="12"/>
        </w:rPr>
        <w:t>. That is not as unlikely as it sounds.</w:t>
      </w:r>
      <w:r>
        <w:rPr>
          <w:sz w:val="12"/>
        </w:rPr>
        <w:t xml:space="preserve"> </w:t>
      </w:r>
      <w:proofErr w:type="spellStart"/>
      <w:r w:rsidRPr="00AF7773">
        <w:rPr>
          <w:sz w:val="12"/>
        </w:rPr>
        <w:t>Mr</w:t>
      </w:r>
      <w:proofErr w:type="spellEnd"/>
      <w:r w:rsidRPr="00AF7773">
        <w:rPr>
          <w:sz w:val="12"/>
        </w:rPr>
        <w:t xml:space="preserve"> Trump’s Iran strategy is based on the premise that Barack Obama gave too much away too easily when he negotiated the deal in 2015. Last year the president set out to get better terms by reneging on the agreement and </w:t>
      </w:r>
      <w:proofErr w:type="spellStart"/>
      <w:r w:rsidRPr="00AF7773">
        <w:rPr>
          <w:sz w:val="12"/>
        </w:rPr>
        <w:t>reimposing</w:t>
      </w:r>
      <w:proofErr w:type="spellEnd"/>
      <w:r w:rsidRPr="00AF7773">
        <w:rPr>
          <w:sz w:val="12"/>
        </w:rPr>
        <w:t xml:space="preserve"> the sanctions that have crippled Iran’s economy. This, his advisers argue, will force a weakened Iran to accept a new deal that lasts longer than the old one, most of which expires by 2030. They also want curbs on Iran’s missile </w:t>
      </w:r>
      <w:proofErr w:type="spellStart"/>
      <w:r w:rsidRPr="00AF7773">
        <w:rPr>
          <w:sz w:val="12"/>
        </w:rPr>
        <w:t>programme</w:t>
      </w:r>
      <w:proofErr w:type="spellEnd"/>
      <w:r w:rsidRPr="00AF7773">
        <w:rPr>
          <w:sz w:val="12"/>
        </w:rPr>
        <w:t xml:space="preserve"> and an end to its violent meddling in the region. Mike Pompeo, the secretary of state, sees recent Iranian aggression as a sign that the strategy is working. </w:t>
      </w:r>
      <w:r w:rsidRPr="00AF7773">
        <w:rPr>
          <w:rStyle w:val="StyleUnderline"/>
        </w:rPr>
        <w:t>Hard-hitting sanctions brought Iran to the</w:t>
      </w:r>
      <w:r w:rsidRPr="00AF7773">
        <w:rPr>
          <w:sz w:val="12"/>
        </w:rPr>
        <w:t xml:space="preserve"> negotiating </w:t>
      </w:r>
      <w:r w:rsidRPr="00AF7773">
        <w:rPr>
          <w:rStyle w:val="StyleUnderline"/>
        </w:rPr>
        <w:t>table in 2015, but they are unlikely to lead to the transformation</w:t>
      </w:r>
      <w:r w:rsidRPr="00AF7773">
        <w:rPr>
          <w:sz w:val="12"/>
        </w:rPr>
        <w:t xml:space="preserve"> </w:t>
      </w:r>
      <w:proofErr w:type="spellStart"/>
      <w:r w:rsidRPr="00AF7773">
        <w:rPr>
          <w:sz w:val="12"/>
        </w:rPr>
        <w:t>Mr</w:t>
      </w:r>
      <w:proofErr w:type="spellEnd"/>
      <w:r w:rsidRPr="00AF7773">
        <w:rPr>
          <w:sz w:val="12"/>
        </w:rPr>
        <w:t xml:space="preserve"> </w:t>
      </w:r>
      <w:r w:rsidRPr="00AF7773">
        <w:rPr>
          <w:rStyle w:val="StyleUnderline"/>
        </w:rPr>
        <w:t>Trump wants</w:t>
      </w:r>
      <w:r w:rsidRPr="00AF7773">
        <w:rPr>
          <w:sz w:val="12"/>
        </w:rPr>
        <w:t xml:space="preserve">. </w:t>
      </w:r>
      <w:r w:rsidRPr="00AF7773">
        <w:rPr>
          <w:rStyle w:val="StyleUnderline"/>
        </w:rPr>
        <w:t>One reason is</w:t>
      </w:r>
      <w:r w:rsidRPr="00AF7773">
        <w:rPr>
          <w:sz w:val="12"/>
        </w:rPr>
        <w:t xml:space="preserve"> that </w:t>
      </w:r>
      <w:r w:rsidRPr="00AF7773">
        <w:rPr>
          <w:rStyle w:val="StyleUnderline"/>
        </w:rPr>
        <w:t>he has discredited</w:t>
      </w:r>
      <w:r w:rsidRPr="00AF7773">
        <w:rPr>
          <w:sz w:val="12"/>
        </w:rPr>
        <w:t xml:space="preserve"> Hassan </w:t>
      </w:r>
      <w:r w:rsidRPr="00AF7773">
        <w:rPr>
          <w:rStyle w:val="StyleUnderline"/>
        </w:rPr>
        <w:t>Rouhani, Iran’s president and a champion of the nuclear deal</w:t>
      </w:r>
      <w:r w:rsidRPr="00AF7773">
        <w:rPr>
          <w:sz w:val="12"/>
        </w:rPr>
        <w:t xml:space="preserve">. </w:t>
      </w:r>
      <w:r w:rsidRPr="00AF7773">
        <w:rPr>
          <w:rStyle w:val="StyleUnderline"/>
        </w:rPr>
        <w:t>Hardliners are now calling the shots</w:t>
      </w:r>
      <w:r w:rsidRPr="00AF7773">
        <w:rPr>
          <w:sz w:val="12"/>
        </w:rPr>
        <w:t xml:space="preserve">. </w:t>
      </w:r>
      <w:r w:rsidRPr="00AF7773">
        <w:rPr>
          <w:rStyle w:val="StyleUnderline"/>
        </w:rPr>
        <w:t>Another is that America is acting alone</w:t>
      </w:r>
      <w:r w:rsidRPr="00AF7773">
        <w:rPr>
          <w:sz w:val="12"/>
        </w:rPr>
        <w:t xml:space="preserve">. </w:t>
      </w:r>
      <w:r w:rsidRPr="00AF7773">
        <w:rPr>
          <w:rStyle w:val="StyleUnderline"/>
        </w:rPr>
        <w:t>In 2015</w:t>
      </w:r>
      <w:r w:rsidRPr="00AF7773">
        <w:rPr>
          <w:sz w:val="12"/>
        </w:rPr>
        <w:t xml:space="preserve">, in a rare moment of international unity, </w:t>
      </w:r>
      <w:r w:rsidRPr="00AF7773">
        <w:rPr>
          <w:rStyle w:val="StyleUnderline"/>
        </w:rPr>
        <w:t>it had the support of its European allies as well as Russia and China</w:t>
      </w:r>
      <w:r w:rsidRPr="00AF7773">
        <w:rPr>
          <w:sz w:val="12"/>
        </w:rPr>
        <w:t>.</w:t>
      </w:r>
      <w:r>
        <w:rPr>
          <w:sz w:val="12"/>
        </w:rPr>
        <w:t xml:space="preserve"> </w:t>
      </w:r>
      <w:r w:rsidRPr="00AF7773">
        <w:rPr>
          <w:rStyle w:val="StyleUnderline"/>
        </w:rPr>
        <w:t>Maximum pressure comes with extra risks</w:t>
      </w:r>
      <w:r w:rsidRPr="00AF7773">
        <w:rPr>
          <w:sz w:val="12"/>
        </w:rPr>
        <w:t xml:space="preserve">, to boot. The </w:t>
      </w:r>
      <w:r w:rsidRPr="00AF7773">
        <w:rPr>
          <w:rStyle w:val="StyleUnderline"/>
        </w:rPr>
        <w:t>mullahs and their Islamic Revolutionary Guard Corps want to prove</w:t>
      </w:r>
      <w:r w:rsidRPr="00AF7773">
        <w:rPr>
          <w:sz w:val="12"/>
        </w:rPr>
        <w:t xml:space="preserve"> their mettle by showing </w:t>
      </w:r>
      <w:r w:rsidRPr="00AF7773">
        <w:rPr>
          <w:rStyle w:val="StyleUnderline"/>
        </w:rPr>
        <w:t xml:space="preserve">that </w:t>
      </w:r>
      <w:proofErr w:type="spellStart"/>
      <w:r w:rsidRPr="00AF7773">
        <w:rPr>
          <w:rStyle w:val="StyleUnderline"/>
        </w:rPr>
        <w:t>Mr</w:t>
      </w:r>
      <w:proofErr w:type="spellEnd"/>
      <w:r w:rsidRPr="00AF7773">
        <w:rPr>
          <w:rStyle w:val="StyleUnderline"/>
        </w:rPr>
        <w:t xml:space="preserve"> Trump’s actions have costs—for everyone</w:t>
      </w:r>
      <w:r w:rsidRPr="00AF7773">
        <w:rPr>
          <w:sz w:val="12"/>
        </w:rPr>
        <w:t xml:space="preserve">. On top of the attacks on ships and drones, Iranian proxies have hit pipelines in Saudi Arabia and are suspected of having struck Iraqi bases hosting American troops. If sanctions are not lifted, </w:t>
      </w:r>
      <w:r w:rsidRPr="00AF7773">
        <w:rPr>
          <w:rStyle w:val="StyleUnderline"/>
        </w:rPr>
        <w:t>Iranian officials may resort to closing the Strait of Hormuz</w:t>
      </w:r>
      <w:r w:rsidRPr="00AF7773">
        <w:rPr>
          <w:sz w:val="12"/>
        </w:rPr>
        <w:t xml:space="preserve">, through which one-fifth of the world’s oil passes. Hawks like John Bolton, </w:t>
      </w:r>
      <w:proofErr w:type="spellStart"/>
      <w:r w:rsidRPr="00AF7773">
        <w:rPr>
          <w:sz w:val="12"/>
        </w:rPr>
        <w:t>Mr</w:t>
      </w:r>
      <w:proofErr w:type="spellEnd"/>
      <w:r w:rsidRPr="00AF7773">
        <w:rPr>
          <w:sz w:val="12"/>
        </w:rPr>
        <w:t xml:space="preserve"> Trump’s national security adviser, retort that if Iran wants war, that is what it will get—especially if it shows signs of dashing for a nuclear bomb, which could trigger disastrous proliferation in the Middle East. But </w:t>
      </w:r>
      <w:r w:rsidRPr="00AF7773">
        <w:rPr>
          <w:rStyle w:val="StyleUnderline"/>
        </w:rPr>
        <w:t>this is the riskiest calculation of all</w:t>
      </w:r>
      <w:r w:rsidRPr="00AF7773">
        <w:rPr>
          <w:sz w:val="12"/>
        </w:rPr>
        <w:t xml:space="preserve">. Having pulled out of a working deal, America may not win the backing of European allies for strikes. China and Russia would vehemently oppose any action at all. </w:t>
      </w:r>
      <w:r w:rsidRPr="00AF7773">
        <w:rPr>
          <w:rStyle w:val="StyleUnderline"/>
        </w:rPr>
        <w:t>Perhaps sanctions or war will cause the regime to crumble</w:t>
      </w:r>
      <w:r w:rsidRPr="00AF7773">
        <w:rPr>
          <w:sz w:val="12"/>
        </w:rPr>
        <w:t xml:space="preserve">. </w:t>
      </w:r>
      <w:r w:rsidRPr="00AF7773">
        <w:rPr>
          <w:rStyle w:val="StyleUnderline"/>
        </w:rPr>
        <w:t>But that is hardly a strategy</w:t>
      </w:r>
      <w:r w:rsidRPr="00AF7773">
        <w:rPr>
          <w:sz w:val="12"/>
        </w:rPr>
        <w:t xml:space="preserve">: </w:t>
      </w:r>
      <w:r w:rsidRPr="00AF7773">
        <w:rPr>
          <w:rStyle w:val="StyleUnderline"/>
        </w:rPr>
        <w:t>Cuba</w:t>
      </w:r>
      <w:r w:rsidRPr="00AF7773">
        <w:rPr>
          <w:sz w:val="12"/>
        </w:rPr>
        <w:t xml:space="preserve"> has </w:t>
      </w:r>
      <w:r w:rsidRPr="00AF7773">
        <w:rPr>
          <w:rStyle w:val="StyleUnderline"/>
        </w:rPr>
        <w:t>resisted sanctions for decades</w:t>
      </w:r>
      <w:r w:rsidRPr="00AF7773">
        <w:rPr>
          <w:sz w:val="12"/>
        </w:rPr>
        <w:t xml:space="preserve">. </w:t>
      </w:r>
      <w:r w:rsidRPr="00AF7773">
        <w:rPr>
          <w:rStyle w:val="StyleUnderline"/>
        </w:rPr>
        <w:t>More probably, a defeated Iran would heed the lesson of nuclear-armed North Korea and redouble its efforts to get a bomb</w:t>
      </w:r>
      <w:r w:rsidRPr="00AF7773">
        <w:rPr>
          <w:sz w:val="12"/>
        </w:rPr>
        <w:t xml:space="preserve">. </w:t>
      </w:r>
      <w:r w:rsidRPr="00AF7773">
        <w:rPr>
          <w:rStyle w:val="StyleUnderline"/>
        </w:rPr>
        <w:t>Attacking</w:t>
      </w:r>
      <w:r w:rsidRPr="00AF7773">
        <w:rPr>
          <w:sz w:val="12"/>
        </w:rPr>
        <w:t xml:space="preserve"> Iran’s </w:t>
      </w:r>
      <w:r w:rsidRPr="00AF7773">
        <w:rPr>
          <w:rStyle w:val="StyleUnderline"/>
        </w:rPr>
        <w:t>nuclear facilities would not destroy its know-how</w:t>
      </w:r>
      <w:r w:rsidRPr="00AF7773">
        <w:rPr>
          <w:sz w:val="12"/>
        </w:rPr>
        <w:t xml:space="preserve">, as even </w:t>
      </w:r>
      <w:proofErr w:type="spellStart"/>
      <w:r w:rsidRPr="00AF7773">
        <w:rPr>
          <w:sz w:val="12"/>
        </w:rPr>
        <w:t>Mr</w:t>
      </w:r>
      <w:proofErr w:type="spellEnd"/>
      <w:r w:rsidRPr="00AF7773">
        <w:rPr>
          <w:sz w:val="12"/>
        </w:rPr>
        <w:t xml:space="preserve"> Bolton admits. If, as is likely, Iran barred international inspectors, </w:t>
      </w:r>
      <w:r w:rsidRPr="00AF7773">
        <w:rPr>
          <w:rStyle w:val="StyleUnderline"/>
        </w:rPr>
        <w:t xml:space="preserve">its </w:t>
      </w:r>
      <w:proofErr w:type="spellStart"/>
      <w:r w:rsidRPr="00AF7773">
        <w:rPr>
          <w:rStyle w:val="StyleUnderline"/>
        </w:rPr>
        <w:t>programme</w:t>
      </w:r>
      <w:proofErr w:type="spellEnd"/>
      <w:r w:rsidRPr="00AF7773">
        <w:rPr>
          <w:rStyle w:val="StyleUnderline"/>
        </w:rPr>
        <w:t xml:space="preserve"> would move underground</w:t>
      </w:r>
      <w:r w:rsidRPr="00AF7773">
        <w:rPr>
          <w:sz w:val="12"/>
        </w:rPr>
        <w:t xml:space="preserve">, literally and figuratively, </w:t>
      </w:r>
      <w:r w:rsidRPr="00AF7773">
        <w:rPr>
          <w:rStyle w:val="StyleUnderline"/>
        </w:rPr>
        <w:t>making it very hard to stop</w:t>
      </w:r>
      <w:r w:rsidRPr="00AF7773">
        <w:rPr>
          <w:sz w:val="12"/>
        </w:rPr>
        <w:t>.</w:t>
      </w:r>
      <w:r>
        <w:rPr>
          <w:sz w:val="12"/>
        </w:rPr>
        <w:t xml:space="preserve"> </w:t>
      </w:r>
      <w:r w:rsidRPr="00AF7773">
        <w:rPr>
          <w:rStyle w:val="StyleUnderline"/>
        </w:rPr>
        <w:t>The alternative</w:t>
      </w:r>
      <w:r w:rsidRPr="00AF7773">
        <w:rPr>
          <w:sz w:val="12"/>
        </w:rPr>
        <w:t xml:space="preserve"> to today’s course </w:t>
      </w:r>
      <w:r w:rsidRPr="00AF7773">
        <w:rPr>
          <w:rStyle w:val="StyleUnderline"/>
        </w:rPr>
        <w:t>is talks between America and Iran</w:t>
      </w:r>
      <w:r w:rsidRPr="00AF7773">
        <w:rPr>
          <w:sz w:val="12"/>
        </w:rPr>
        <w:t xml:space="preserve">. Just now that looks far-fetched. Iran’s foreign ministry says American sanctions imposed on Ayatollah Ali Khamenei, the supreme leader, and other top officials this week mark “the permanent closure of the path of diplomacy”. </w:t>
      </w:r>
      <w:proofErr w:type="spellStart"/>
      <w:r w:rsidRPr="00AF7773">
        <w:rPr>
          <w:sz w:val="12"/>
        </w:rPr>
        <w:t>Mr</w:t>
      </w:r>
      <w:proofErr w:type="spellEnd"/>
      <w:r w:rsidRPr="00AF7773">
        <w:rPr>
          <w:sz w:val="12"/>
        </w:rPr>
        <w:t xml:space="preserve"> Rouhani has suggested that the White House is “mentally handicapped”—after which </w:t>
      </w:r>
      <w:proofErr w:type="spellStart"/>
      <w:r w:rsidRPr="00AF7773">
        <w:rPr>
          <w:sz w:val="12"/>
        </w:rPr>
        <w:t>Mr</w:t>
      </w:r>
      <w:proofErr w:type="spellEnd"/>
      <w:r w:rsidRPr="00AF7773">
        <w:rPr>
          <w:sz w:val="12"/>
        </w:rPr>
        <w:t xml:space="preserve"> Trump threatened “obliteration”. But </w:t>
      </w:r>
      <w:r w:rsidRPr="00AF7773">
        <w:rPr>
          <w:rStyle w:val="StyleUnderline"/>
        </w:rPr>
        <w:t xml:space="preserve">optimists will remember similar clashes between America’s president and Kim Jong </w:t>
      </w:r>
      <w:proofErr w:type="gramStart"/>
      <w:r w:rsidRPr="00AF7773">
        <w:rPr>
          <w:rStyle w:val="StyleUnderline"/>
        </w:rPr>
        <w:t>Un</w:t>
      </w:r>
      <w:proofErr w:type="gramEnd"/>
      <w:r w:rsidRPr="00AF7773">
        <w:rPr>
          <w:sz w:val="12"/>
        </w:rPr>
        <w:t xml:space="preserve">, North Korea’s despot, </w:t>
      </w:r>
      <w:r w:rsidRPr="00AF7773">
        <w:rPr>
          <w:rStyle w:val="StyleUnderline"/>
        </w:rPr>
        <w:t>before they met</w:t>
      </w:r>
      <w:r w:rsidRPr="00AF7773">
        <w:rPr>
          <w:sz w:val="12"/>
        </w:rPr>
        <w:t xml:space="preserve"> in Singapore </w:t>
      </w:r>
      <w:r w:rsidRPr="00AF7773">
        <w:rPr>
          <w:rStyle w:val="StyleUnderline"/>
        </w:rPr>
        <w:t>and “fell in love”</w:t>
      </w:r>
      <w:r w:rsidRPr="00AF7773">
        <w:rPr>
          <w:sz w:val="12"/>
        </w:rPr>
        <w:t xml:space="preserve">, as </w:t>
      </w:r>
      <w:proofErr w:type="spellStart"/>
      <w:r w:rsidRPr="00AF7773">
        <w:rPr>
          <w:sz w:val="12"/>
        </w:rPr>
        <w:t>Mr</w:t>
      </w:r>
      <w:proofErr w:type="spellEnd"/>
      <w:r w:rsidRPr="00AF7773">
        <w:rPr>
          <w:sz w:val="12"/>
        </w:rPr>
        <w:t xml:space="preserve"> Trump put it. When he is not threatening to annihilate the mullahs, </w:t>
      </w:r>
      <w:proofErr w:type="spellStart"/>
      <w:r w:rsidRPr="00AF7773">
        <w:rPr>
          <w:sz w:val="12"/>
        </w:rPr>
        <w:t>Mr</w:t>
      </w:r>
      <w:proofErr w:type="spellEnd"/>
      <w:r w:rsidRPr="00AF7773">
        <w:rPr>
          <w:sz w:val="12"/>
        </w:rPr>
        <w:t xml:space="preserve"> Trump is offering to talk without preconditions and to “make Iran great again”. </w:t>
      </w:r>
      <w:r w:rsidRPr="00AF7773">
        <w:rPr>
          <w:rStyle w:val="StyleUnderline"/>
        </w:rPr>
        <w:t>He does not want the prospect of war in the Middle East looming over his re-election campaign</w:t>
      </w:r>
      <w:r w:rsidRPr="00AF7773">
        <w:rPr>
          <w:sz w:val="12"/>
        </w:rPr>
        <w:t xml:space="preserve">. Likewise, in Iran the economy is shrinking, prices are rising and people are becoming fed up. Pressure is growing on </w:t>
      </w:r>
      <w:proofErr w:type="spellStart"/>
      <w:r w:rsidRPr="00AF7773">
        <w:rPr>
          <w:sz w:val="12"/>
        </w:rPr>
        <w:t>Mr</w:t>
      </w:r>
      <w:proofErr w:type="spellEnd"/>
      <w:r w:rsidRPr="00AF7773">
        <w:rPr>
          <w:sz w:val="12"/>
        </w:rPr>
        <w:t xml:space="preserve"> Khamenei to justify his intransigence. Love could yet bloom. </w:t>
      </w:r>
      <w:r w:rsidRPr="00AF7773">
        <w:rPr>
          <w:rStyle w:val="StyleUnderline"/>
        </w:rPr>
        <w:t>America might coax Iran back to the table with a gesture of good faith</w:t>
      </w:r>
      <w:r w:rsidRPr="00AF7773">
        <w:rPr>
          <w:sz w:val="12"/>
        </w:rPr>
        <w:t xml:space="preserve">, such as reinstating waivers that let some countries buy Iranian oil. Iran, in turn, could promise to comply with the nuclear deal again. Behind the scenes, </w:t>
      </w:r>
      <w:r w:rsidRPr="00AF7773">
        <w:rPr>
          <w:rStyle w:val="StyleUnderline"/>
        </w:rPr>
        <w:t>its leaders have expressed a willingness to sign something like the old agreement with additions—such as extending parts of the deal beyond 2030</w:t>
      </w:r>
      <w:r w:rsidRPr="00AF7773">
        <w:rPr>
          <w:sz w:val="12"/>
        </w:rPr>
        <w:t xml:space="preserve">. Negotiations would never be easy; the Iranians are infuriating to deal with. But </w:t>
      </w:r>
      <w:r w:rsidRPr="00AF7773">
        <w:rPr>
          <w:rStyle w:val="StyleUnderline"/>
        </w:rPr>
        <w:t>that would let the president claim victory</w:t>
      </w:r>
      <w:r w:rsidRPr="00AF7773">
        <w:rPr>
          <w:sz w:val="12"/>
        </w:rPr>
        <w:t>, as he did with the United States-Mexico-Canada Agreement, which his administration signed last year and which looks a lot like its predecessor, the North American Free Trade Agreement.</w:t>
      </w:r>
    </w:p>
    <w:p w:rsidR="00F36FA9" w:rsidRDefault="00F36FA9" w:rsidP="00F36FA9"/>
    <w:p w:rsidR="00F36FA9" w:rsidRDefault="00F36FA9" w:rsidP="00F36FA9">
      <w:pPr>
        <w:pStyle w:val="Heading4"/>
      </w:pPr>
      <w:r>
        <w:t xml:space="preserve">Containment causes Iran </w:t>
      </w:r>
      <w:proofErr w:type="spellStart"/>
      <w:r>
        <w:t>prolif</w:t>
      </w:r>
      <w:proofErr w:type="spellEnd"/>
      <w:r>
        <w:t xml:space="preserve"> </w:t>
      </w:r>
    </w:p>
    <w:p w:rsidR="00F36FA9" w:rsidRDefault="00F36FA9" w:rsidP="00F36FA9">
      <w:pPr>
        <w:rPr>
          <w:sz w:val="18"/>
          <w:szCs w:val="18"/>
        </w:rPr>
      </w:pPr>
      <w:r w:rsidRPr="00923327">
        <w:rPr>
          <w:sz w:val="18"/>
          <w:szCs w:val="18"/>
        </w:rPr>
        <w:t xml:space="preserve">John J. </w:t>
      </w:r>
      <w:proofErr w:type="spellStart"/>
      <w:r w:rsidRPr="00923327">
        <w:rPr>
          <w:rStyle w:val="Style13ptBold"/>
        </w:rPr>
        <w:t>Mearsheimer</w:t>
      </w:r>
      <w:proofErr w:type="spellEnd"/>
      <w:r w:rsidRPr="00923327">
        <w:rPr>
          <w:rStyle w:val="Style13ptBold"/>
        </w:rPr>
        <w:t xml:space="preserve"> 19</w:t>
      </w:r>
      <w:r w:rsidRPr="00923327">
        <w:rPr>
          <w:sz w:val="18"/>
          <w:szCs w:val="18"/>
        </w:rPr>
        <w:t xml:space="preserve">. </w:t>
      </w:r>
      <w:proofErr w:type="gramStart"/>
      <w:r w:rsidRPr="00923327">
        <w:rPr>
          <w:sz w:val="18"/>
          <w:szCs w:val="18"/>
        </w:rPr>
        <w:t>Professor of political science at the University of Chicago.</w:t>
      </w:r>
      <w:proofErr w:type="gramEnd"/>
      <w:r w:rsidRPr="00923327">
        <w:rPr>
          <w:sz w:val="18"/>
          <w:szCs w:val="18"/>
        </w:rPr>
        <w:t xml:space="preserve"> 7-1-2019. "Iran Is Rushing to Build </w:t>
      </w:r>
      <w:proofErr w:type="gramStart"/>
      <w:r w:rsidRPr="00923327">
        <w:rPr>
          <w:sz w:val="18"/>
          <w:szCs w:val="18"/>
        </w:rPr>
        <w:t>A</w:t>
      </w:r>
      <w:proofErr w:type="gramEnd"/>
      <w:r w:rsidRPr="00923327">
        <w:rPr>
          <w:sz w:val="18"/>
          <w:szCs w:val="18"/>
        </w:rPr>
        <w:t xml:space="preserve"> Nuclear Weapon — And Trump Can’t Stop It." </w:t>
      </w:r>
      <w:proofErr w:type="gramStart"/>
      <w:r w:rsidRPr="00923327">
        <w:rPr>
          <w:sz w:val="18"/>
          <w:szCs w:val="18"/>
        </w:rPr>
        <w:t>The New York Times.</w:t>
      </w:r>
      <w:proofErr w:type="gramEnd"/>
      <w:r w:rsidRPr="00923327">
        <w:rPr>
          <w:sz w:val="18"/>
          <w:szCs w:val="18"/>
        </w:rPr>
        <w:t xml:space="preserve"> https://www.nytimes.com/2019/07/01/opinion/iran-is-rushing-to-build-a-nuclear-weapon-and-trump-cant-stop-it.html. </w:t>
      </w:r>
      <w:proofErr w:type="gramStart"/>
      <w:r w:rsidRPr="00923327">
        <w:rPr>
          <w:sz w:val="18"/>
          <w:szCs w:val="18"/>
        </w:rPr>
        <w:t>accessed</w:t>
      </w:r>
      <w:proofErr w:type="gramEnd"/>
      <w:r w:rsidRPr="00923327">
        <w:rPr>
          <w:sz w:val="18"/>
          <w:szCs w:val="18"/>
        </w:rPr>
        <w:t xml:space="preserve"> 7-3-2019//</w:t>
      </w:r>
      <w:proofErr w:type="spellStart"/>
      <w:r w:rsidRPr="00923327">
        <w:rPr>
          <w:sz w:val="18"/>
          <w:szCs w:val="18"/>
        </w:rPr>
        <w:t>JDi</w:t>
      </w:r>
      <w:proofErr w:type="spellEnd"/>
    </w:p>
    <w:p w:rsidR="00F36FA9" w:rsidRPr="00110DC8" w:rsidRDefault="00F36FA9" w:rsidP="00F36FA9">
      <w:pPr>
        <w:rPr>
          <w:sz w:val="12"/>
        </w:rPr>
      </w:pPr>
      <w:r w:rsidRPr="000A406A">
        <w:rPr>
          <w:sz w:val="12"/>
        </w:rPr>
        <w:t xml:space="preserve">President </w:t>
      </w:r>
      <w:r w:rsidRPr="00EE4A29">
        <w:rPr>
          <w:rStyle w:val="StyleUnderline"/>
        </w:rPr>
        <w:t>Trump says he wants to make sure Iran never acquires nuclear weapons</w:t>
      </w:r>
      <w:r w:rsidRPr="000A406A">
        <w:rPr>
          <w:sz w:val="12"/>
        </w:rPr>
        <w:t xml:space="preserve">. </w:t>
      </w:r>
      <w:r w:rsidRPr="00EE4A29">
        <w:rPr>
          <w:rStyle w:val="StyleUnderline"/>
        </w:rPr>
        <w:t>His policy</w:t>
      </w:r>
      <w:r w:rsidRPr="000A406A">
        <w:rPr>
          <w:sz w:val="12"/>
        </w:rPr>
        <w:t xml:space="preserve">, however, </w:t>
      </w:r>
      <w:r w:rsidRPr="00EE4A29">
        <w:rPr>
          <w:rStyle w:val="StyleUnderline"/>
        </w:rPr>
        <w:t>is having the opposite effect</w:t>
      </w:r>
      <w:r w:rsidRPr="000A406A">
        <w:rPr>
          <w:sz w:val="12"/>
        </w:rPr>
        <w:t xml:space="preserve">: </w:t>
      </w:r>
      <w:r w:rsidRPr="00EE4A29">
        <w:rPr>
          <w:rStyle w:val="StyleUnderline"/>
        </w:rPr>
        <w:t>It is giving Tehran a powerful incentive to go nuclear</w:t>
      </w:r>
      <w:r w:rsidRPr="000A406A">
        <w:rPr>
          <w:sz w:val="12"/>
        </w:rPr>
        <w:t xml:space="preserve">, while at the same time </w:t>
      </w:r>
      <w:r w:rsidRPr="00EE4A29">
        <w:rPr>
          <w:rStyle w:val="StyleUnderline"/>
        </w:rPr>
        <w:t>making it increasingly difficult for the United States to prevent that</w:t>
      </w:r>
      <w:r w:rsidRPr="000A406A">
        <w:rPr>
          <w:sz w:val="12"/>
        </w:rPr>
        <w:t xml:space="preserve">. On Monday the official Iranian news agency announced that </w:t>
      </w:r>
      <w:r w:rsidRPr="00EE4A29">
        <w:rPr>
          <w:rStyle w:val="StyleUnderline"/>
        </w:rPr>
        <w:t>the country</w:t>
      </w:r>
      <w:r w:rsidRPr="000A406A">
        <w:rPr>
          <w:sz w:val="12"/>
        </w:rPr>
        <w:t xml:space="preserve"> had </w:t>
      </w:r>
      <w:hyperlink r:id="rId219" w:history="1">
        <w:r w:rsidRPr="00EE4A29">
          <w:rPr>
            <w:rStyle w:val="StyleUnderline"/>
          </w:rPr>
          <w:t>breached the limits</w:t>
        </w:r>
      </w:hyperlink>
      <w:r>
        <w:rPr>
          <w:rStyle w:val="StyleUnderline"/>
        </w:rPr>
        <w:t xml:space="preserve"> </w:t>
      </w:r>
      <w:r w:rsidRPr="00EE4A29">
        <w:rPr>
          <w:rStyle w:val="StyleUnderline"/>
        </w:rPr>
        <w:t>for enriched uranium imposed</w:t>
      </w:r>
      <w:r w:rsidRPr="000A406A">
        <w:rPr>
          <w:sz w:val="12"/>
        </w:rPr>
        <w:t xml:space="preserve"> on it </w:t>
      </w:r>
      <w:r w:rsidRPr="00EE4A29">
        <w:rPr>
          <w:rStyle w:val="StyleUnderline"/>
        </w:rPr>
        <w:t>by the 2015 international agreements</w:t>
      </w:r>
      <w:r w:rsidRPr="000A406A">
        <w:rPr>
          <w:sz w:val="12"/>
        </w:rPr>
        <w:t xml:space="preserve">. Indeed, American policy toward Iran over the past year makes it clear that Iranian leaders were foolish not to develop a nuclear deterrent in the early 2000s. Although there has not yet been a significant military clash, </w:t>
      </w:r>
      <w:r w:rsidRPr="00EE4A29">
        <w:rPr>
          <w:rStyle w:val="StyleUnderline"/>
        </w:rPr>
        <w:t>the United States has effectively declared war on Iran</w:t>
      </w:r>
      <w:r w:rsidRPr="000A406A">
        <w:rPr>
          <w:sz w:val="12"/>
        </w:rPr>
        <w:t xml:space="preserve">. </w:t>
      </w:r>
      <w:r w:rsidRPr="00EE4A29">
        <w:rPr>
          <w:rStyle w:val="StyleUnderline"/>
        </w:rPr>
        <w:t>Its wide-ranging sanctions campaign is strangling Iran’s economy, in the hope of gaining sufficient leverage to force Tehran to permanently dismantle its capacity to reprocess plutonium and enrich uranium</w:t>
      </w:r>
      <w:r w:rsidRPr="000A406A">
        <w:rPr>
          <w:sz w:val="12"/>
        </w:rPr>
        <w:t xml:space="preserve">, the main pathways to the bomb. Secretary of State Mike Pompeo has also declared that Iran must fundamentally alter its foreign policy in ways that suit the interests of America and its Middle East allies. </w:t>
      </w:r>
      <w:r w:rsidRPr="00EE4A29">
        <w:rPr>
          <w:rStyle w:val="StyleUnderline"/>
        </w:rPr>
        <w:t>By imposing</w:t>
      </w:r>
      <w:r w:rsidRPr="000A406A">
        <w:rPr>
          <w:sz w:val="12"/>
        </w:rPr>
        <w:t xml:space="preserve"> what it calls </w:t>
      </w:r>
      <w:r w:rsidRPr="00EE4A29">
        <w:rPr>
          <w:rStyle w:val="StyleUnderline"/>
        </w:rPr>
        <w:t>“maximum pressure,” the Trump administration is threatening Iran’s survival</w:t>
      </w:r>
      <w:r w:rsidRPr="000A406A">
        <w:rPr>
          <w:sz w:val="12"/>
        </w:rPr>
        <w:t xml:space="preserve"> as a sovereign state. </w:t>
      </w:r>
      <w:r w:rsidRPr="00EE4A29">
        <w:rPr>
          <w:rStyle w:val="StyleUnderline"/>
        </w:rPr>
        <w:t>There is no evidence that Iran is likely to capitulate to American demands</w:t>
      </w:r>
      <w:r w:rsidRPr="000A406A">
        <w:rPr>
          <w:sz w:val="12"/>
        </w:rPr>
        <w:t xml:space="preserve">. If anything, </w:t>
      </w:r>
      <w:r w:rsidRPr="00EE4A29">
        <w:rPr>
          <w:rStyle w:val="StyleUnderline"/>
        </w:rPr>
        <w:t>the historical record demonstrates that great powers can inflict enormous punishment</w:t>
      </w:r>
      <w:r w:rsidRPr="000A406A">
        <w:rPr>
          <w:sz w:val="12"/>
        </w:rPr>
        <w:t xml:space="preserve"> on their adversaries — with blockades, sanctions, sieges and bombing campaigns — </w:t>
      </w:r>
      <w:r w:rsidRPr="00EE4A29">
        <w:rPr>
          <w:rStyle w:val="StyleUnderline"/>
        </w:rPr>
        <w:t>and yet the pain rarely causes target states to surrender</w:t>
      </w:r>
      <w:r w:rsidRPr="000A406A">
        <w:rPr>
          <w:sz w:val="12"/>
        </w:rPr>
        <w:t xml:space="preserve">. American </w:t>
      </w:r>
      <w:r w:rsidRPr="00EE4A29">
        <w:rPr>
          <w:rStyle w:val="StyleUnderline"/>
        </w:rPr>
        <w:t>sanctions killed</w:t>
      </w:r>
      <w:r w:rsidRPr="000A406A">
        <w:rPr>
          <w:sz w:val="12"/>
        </w:rPr>
        <w:t xml:space="preserve"> well over </w:t>
      </w:r>
      <w:r w:rsidRPr="00EE4A29">
        <w:rPr>
          <w:rStyle w:val="StyleUnderline"/>
        </w:rPr>
        <w:t>100,000 Iraqi civilians</w:t>
      </w:r>
      <w:r w:rsidRPr="000A406A">
        <w:rPr>
          <w:sz w:val="12"/>
        </w:rPr>
        <w:t xml:space="preserve"> in the 1990s, </w:t>
      </w:r>
      <w:r w:rsidRPr="00EE4A29">
        <w:rPr>
          <w:rStyle w:val="StyleUnderline"/>
        </w:rPr>
        <w:t>but Saddam Hussein remained defiant</w:t>
      </w:r>
      <w:r w:rsidRPr="000A406A">
        <w:rPr>
          <w:sz w:val="12"/>
        </w:rPr>
        <w:t xml:space="preserve">. </w:t>
      </w:r>
      <w:r w:rsidRPr="00EE4A29">
        <w:rPr>
          <w:rStyle w:val="StyleUnderline"/>
        </w:rPr>
        <w:t>Nationalism is a powerful force that invariably causes</w:t>
      </w:r>
      <w:r w:rsidRPr="000A406A">
        <w:rPr>
          <w:sz w:val="12"/>
        </w:rPr>
        <w:t xml:space="preserve"> the </w:t>
      </w:r>
      <w:r w:rsidRPr="00EE4A29">
        <w:rPr>
          <w:rStyle w:val="StyleUnderline"/>
        </w:rPr>
        <w:t>people being pummeled to hang together</w:t>
      </w:r>
      <w:r w:rsidRPr="000A406A">
        <w:rPr>
          <w:sz w:val="12"/>
        </w:rPr>
        <w:t xml:space="preserve">, instead of rising up to demand that their leaders surrender to the enemy. </w:t>
      </w:r>
      <w:r w:rsidRPr="000A406A">
        <w:rPr>
          <w:rStyle w:val="StyleUnderline"/>
        </w:rPr>
        <w:t>States are</w:t>
      </w:r>
      <w:r w:rsidRPr="000A406A">
        <w:rPr>
          <w:sz w:val="12"/>
        </w:rPr>
        <w:t xml:space="preserve"> also </w:t>
      </w:r>
      <w:r w:rsidRPr="000A406A">
        <w:rPr>
          <w:rStyle w:val="StyleUnderline"/>
        </w:rPr>
        <w:t>reluctant to capitulate to coercive pressure because it may tempt stronger powers to escalate their demands</w:t>
      </w:r>
      <w:r w:rsidRPr="000A406A">
        <w:rPr>
          <w:sz w:val="12"/>
        </w:rPr>
        <w:t xml:space="preserve">. If “maximum pressure” works once, Mr. Trump and other American hawks might conclude it would work again. </w:t>
      </w:r>
      <w:r w:rsidRPr="000A406A">
        <w:rPr>
          <w:rStyle w:val="StyleUnderline"/>
        </w:rPr>
        <w:t>Tehran has no interest in showing that it can be browbeaten</w:t>
      </w:r>
      <w:r w:rsidRPr="000A406A">
        <w:rPr>
          <w:sz w:val="12"/>
        </w:rPr>
        <w:t xml:space="preserve">. In fact, Iran has already shown that it will not sit by while its people die and its society </w:t>
      </w:r>
      <w:proofErr w:type="gramStart"/>
      <w:r w:rsidRPr="000A406A">
        <w:rPr>
          <w:sz w:val="12"/>
        </w:rPr>
        <w:t>is</w:t>
      </w:r>
      <w:proofErr w:type="gramEnd"/>
      <w:r w:rsidRPr="000A406A">
        <w:rPr>
          <w:sz w:val="12"/>
        </w:rPr>
        <w:t xml:space="preserve"> wrecked. The Iranians are likely to launch more covert attacks against tankers and oil facilities in the Persian Gulf and employ proxies to attack American troops and installations. We can also </w:t>
      </w:r>
      <w:r w:rsidRPr="000A406A">
        <w:rPr>
          <w:rStyle w:val="StyleUnderline"/>
        </w:rPr>
        <w:t>expect them to launch sophisticated cyberattacks against the United States and its allies</w:t>
      </w:r>
      <w:r w:rsidRPr="000A406A">
        <w:rPr>
          <w:sz w:val="12"/>
        </w:rPr>
        <w:t xml:space="preserve">. President </w:t>
      </w:r>
      <w:r w:rsidRPr="000A406A">
        <w:rPr>
          <w:rStyle w:val="StyleUnderline"/>
        </w:rPr>
        <w:t>Trump</w:t>
      </w:r>
      <w:r w:rsidRPr="000A406A">
        <w:rPr>
          <w:sz w:val="12"/>
        </w:rPr>
        <w:t xml:space="preserve">, in response, </w:t>
      </w:r>
      <w:r w:rsidRPr="000A406A">
        <w:rPr>
          <w:rStyle w:val="StyleUnderline"/>
        </w:rPr>
        <w:t>is likely to retaliate and</w:t>
      </w:r>
      <w:r w:rsidRPr="000A406A">
        <w:rPr>
          <w:sz w:val="12"/>
        </w:rPr>
        <w:t xml:space="preserve"> further </w:t>
      </w:r>
      <w:r w:rsidRPr="000A406A">
        <w:rPr>
          <w:rStyle w:val="StyleUnderline"/>
        </w:rPr>
        <w:t>escalate the pressure on Iran</w:t>
      </w:r>
      <w:r w:rsidRPr="000A406A">
        <w:rPr>
          <w:sz w:val="12"/>
        </w:rPr>
        <w:t xml:space="preserve">. The aim will be to “re-establish deterrence” with Iran and force it to capitulate. But these </w:t>
      </w:r>
      <w:r w:rsidRPr="000A406A">
        <w:rPr>
          <w:rStyle w:val="StyleUnderline"/>
        </w:rPr>
        <w:t>measures will have the opposite result, as the two sides are</w:t>
      </w:r>
      <w:r w:rsidRPr="000A406A">
        <w:rPr>
          <w:sz w:val="12"/>
        </w:rPr>
        <w:t xml:space="preserve"> now </w:t>
      </w:r>
      <w:r w:rsidRPr="000A406A">
        <w:rPr>
          <w:rStyle w:val="StyleUnderline"/>
        </w:rPr>
        <w:t>locked in a classic escalatory spiral</w:t>
      </w:r>
      <w:r w:rsidRPr="000A406A">
        <w:rPr>
          <w:sz w:val="12"/>
        </w:rPr>
        <w:t xml:space="preserve">. </w:t>
      </w:r>
      <w:r w:rsidRPr="000A406A">
        <w:rPr>
          <w:rStyle w:val="StyleUnderline"/>
        </w:rPr>
        <w:t>Iran will double down, which</w:t>
      </w:r>
      <w:r w:rsidRPr="000A406A">
        <w:rPr>
          <w:sz w:val="12"/>
        </w:rPr>
        <w:t xml:space="preserve"> almost certainly </w:t>
      </w:r>
      <w:r w:rsidRPr="000A406A">
        <w:rPr>
          <w:rStyle w:val="StyleUnderline"/>
        </w:rPr>
        <w:t>means it will</w:t>
      </w:r>
      <w:r w:rsidRPr="000A406A">
        <w:rPr>
          <w:sz w:val="12"/>
        </w:rPr>
        <w:t xml:space="preserve"> move to </w:t>
      </w:r>
      <w:r w:rsidRPr="000A406A">
        <w:rPr>
          <w:rStyle w:val="StyleUnderline"/>
        </w:rPr>
        <w:t>build its own nuclear arsenal</w:t>
      </w:r>
      <w:r w:rsidRPr="000A406A">
        <w:rPr>
          <w:sz w:val="12"/>
        </w:rPr>
        <w:t>.</w:t>
      </w:r>
      <w:r>
        <w:rPr>
          <w:sz w:val="12"/>
        </w:rPr>
        <w:t xml:space="preserve"> </w:t>
      </w:r>
      <w:r w:rsidRPr="00F63380">
        <w:rPr>
          <w:sz w:val="12"/>
        </w:rPr>
        <w:t xml:space="preserve">The Iranians had good reason to acquire nuclear weapons long before the present crisis, and there is substantial evidence they were doing just that in the early 2000s. </w:t>
      </w:r>
      <w:r w:rsidRPr="002017E6">
        <w:rPr>
          <w:rStyle w:val="StyleUnderline"/>
        </w:rPr>
        <w:t xml:space="preserve">The case for going nuclear is </w:t>
      </w:r>
      <w:r w:rsidRPr="00F63380">
        <w:rPr>
          <w:sz w:val="12"/>
        </w:rPr>
        <w:t xml:space="preserve">much </w:t>
      </w:r>
      <w:r w:rsidRPr="002017E6">
        <w:rPr>
          <w:rStyle w:val="StyleUnderline"/>
        </w:rPr>
        <w:t>more compelling</w:t>
      </w:r>
      <w:r w:rsidRPr="00F63380">
        <w:rPr>
          <w:sz w:val="12"/>
        </w:rPr>
        <w:t xml:space="preserve"> today. After all, </w:t>
      </w:r>
      <w:r w:rsidRPr="002017E6">
        <w:rPr>
          <w:rStyle w:val="StyleUnderline"/>
        </w:rPr>
        <w:t>Iran now faces an existential threat</w:t>
      </w:r>
      <w:r w:rsidRPr="00F63380">
        <w:rPr>
          <w:sz w:val="12"/>
        </w:rPr>
        <w:t xml:space="preserve"> from the United States, </w:t>
      </w:r>
      <w:r w:rsidRPr="002017E6">
        <w:rPr>
          <w:rStyle w:val="StyleUnderline"/>
        </w:rPr>
        <w:t>and a nuclear arsenal will go a long way toward eliminating it</w:t>
      </w:r>
      <w:r w:rsidRPr="00F63380">
        <w:rPr>
          <w:sz w:val="12"/>
        </w:rPr>
        <w:t xml:space="preserve">. </w:t>
      </w:r>
      <w:r w:rsidRPr="002017E6">
        <w:rPr>
          <w:rStyle w:val="StyleUnderline"/>
        </w:rPr>
        <w:t>Nuclear weapons are considered the ultimate deterrent</w:t>
      </w:r>
      <w:r w:rsidRPr="00F63380">
        <w:rPr>
          <w:sz w:val="12"/>
        </w:rPr>
        <w:t xml:space="preserve"> for good reason: Adversaries are unlikely to threaten the existence of a nuclear-armed state, especially one with a deterrent that can survive a first-strike attack, because that is the one circumstance in which a state is likely to use its nuclear weapons. It is hard to imagine, for example, Israel or the United States attacking Iran — even with conventional weapons — if Iran had the bomb, simply because there is some chance that escalation might lead to nuclear use. Moreover, </w:t>
      </w:r>
      <w:r w:rsidRPr="002017E6">
        <w:rPr>
          <w:rStyle w:val="StyleUnderline"/>
        </w:rPr>
        <w:t>if its survival was at stake, Iran could credibly threaten to use a few nuclear weapons to</w:t>
      </w:r>
      <w:r w:rsidRPr="00F63380">
        <w:rPr>
          <w:sz w:val="12"/>
        </w:rPr>
        <w:t xml:space="preserve"> completely </w:t>
      </w:r>
      <w:r w:rsidRPr="002017E6">
        <w:rPr>
          <w:rStyle w:val="StyleUnderline"/>
        </w:rPr>
        <w:t>shut down the flow of oil in the Persian Gulf</w:t>
      </w:r>
      <w:r w:rsidRPr="00F63380">
        <w:rPr>
          <w:sz w:val="12"/>
        </w:rPr>
        <w:t xml:space="preserve">. It might seem hard to imagine Iran using nuclear weapons first in a crisis, but </w:t>
      </w:r>
      <w:r w:rsidRPr="002017E6">
        <w:rPr>
          <w:rStyle w:val="StyleUnderline"/>
        </w:rPr>
        <w:t>history tells us</w:t>
      </w:r>
      <w:r w:rsidRPr="00F63380">
        <w:rPr>
          <w:sz w:val="12"/>
        </w:rPr>
        <w:t xml:space="preserve"> that </w:t>
      </w:r>
      <w:r w:rsidRPr="002017E6">
        <w:rPr>
          <w:rStyle w:val="StyleUnderline"/>
        </w:rPr>
        <w:t>desperate states are</w:t>
      </w:r>
      <w:r w:rsidRPr="00F63380">
        <w:rPr>
          <w:sz w:val="12"/>
        </w:rPr>
        <w:t xml:space="preserve"> sometimes </w:t>
      </w:r>
      <w:r w:rsidRPr="002017E6">
        <w:rPr>
          <w:rStyle w:val="StyleUnderline"/>
        </w:rPr>
        <w:t>willing to pursue exceedingly risky strategies</w:t>
      </w:r>
      <w:r w:rsidRPr="00F63380">
        <w:rPr>
          <w:sz w:val="12"/>
        </w:rPr>
        <w:t xml:space="preserve"> — the Japanese decision to attack a far more powerful United States in 1941 and the Egyptian decision to strike mighty Israel in 1973 are the classic cases. The Trump administration would surely be aware of the dangers of provoking a nuclear-armed Iran. In short, </w:t>
      </w:r>
      <w:r w:rsidRPr="00F63380">
        <w:rPr>
          <w:rStyle w:val="StyleUnderline"/>
        </w:rPr>
        <w:t>nuclear weapons would profoundly alter Iran’s strategic situation</w:t>
      </w:r>
      <w:r w:rsidRPr="00F63380">
        <w:rPr>
          <w:sz w:val="12"/>
        </w:rPr>
        <w:t xml:space="preserve"> for the better.</w:t>
      </w:r>
      <w:r>
        <w:rPr>
          <w:sz w:val="12"/>
        </w:rPr>
        <w:t xml:space="preserve"> </w:t>
      </w:r>
      <w:r w:rsidRPr="00110DC8">
        <w:rPr>
          <w:sz w:val="12"/>
        </w:rPr>
        <w:t xml:space="preserve">Of course, the last thing Washington, Tel Aviv and Riyadh want is for Iran to acquire the bomb. But it is hard to see how to avoid that outcome. The United States is certainly not going to invade and occupy Iran — forever — to ensure that it does not go nuclear. Hard-liners will instead advocate bombing Iran’s nuclear facilities, but the Iranians will go to great lengths to make them invulnerable to aerial attacks. Air power can delay a determined Iranian effort to get the bomb by a few years at most. It is also hard to imagine the United States bombing Iran year after year to prevent it from acquiring the bomb. Furthermore, Mr. </w:t>
      </w:r>
      <w:r w:rsidRPr="00F63380">
        <w:rPr>
          <w:rStyle w:val="StyleUnderline"/>
        </w:rPr>
        <w:t xml:space="preserve">Trump’s policy has backed the United States into a corner, leaving no clear diplomatic </w:t>
      </w:r>
      <w:proofErr w:type="spellStart"/>
      <w:r w:rsidRPr="00F63380">
        <w:rPr>
          <w:rStyle w:val="StyleUnderline"/>
        </w:rPr>
        <w:t>offramp</w:t>
      </w:r>
      <w:proofErr w:type="spellEnd"/>
      <w:r w:rsidRPr="00F63380">
        <w:rPr>
          <w:rStyle w:val="StyleUnderline"/>
        </w:rPr>
        <w:t xml:space="preserve"> in sight</w:t>
      </w:r>
      <w:r w:rsidRPr="00110DC8">
        <w:rPr>
          <w:sz w:val="12"/>
        </w:rPr>
        <w:t xml:space="preserve">. For obvious reasons, </w:t>
      </w:r>
      <w:r w:rsidRPr="00F63380">
        <w:rPr>
          <w:rStyle w:val="StyleUnderline"/>
        </w:rPr>
        <w:t>Iranian leaders do not trust</w:t>
      </w:r>
      <w:r w:rsidRPr="00110DC8">
        <w:rPr>
          <w:sz w:val="12"/>
        </w:rPr>
        <w:t xml:space="preserve"> Mr. </w:t>
      </w:r>
      <w:r w:rsidRPr="00F63380">
        <w:rPr>
          <w:rStyle w:val="StyleUnderline"/>
        </w:rPr>
        <w:t>Trump</w:t>
      </w:r>
      <w:r w:rsidRPr="00110DC8">
        <w:rPr>
          <w:sz w:val="12"/>
        </w:rPr>
        <w:t xml:space="preserve">, and they surely recognize he might eventually walk away from any deal they strike with him. If Mr. Trump tries to lower tensions by easing the sanctions, which Tehran insists he must do before it will even agree to talk, he will be savaged at home by the Iran hawks, </w:t>
      </w:r>
      <w:proofErr w:type="gramStart"/>
      <w:r w:rsidRPr="00110DC8">
        <w:rPr>
          <w:sz w:val="12"/>
        </w:rPr>
        <w:t>who</w:t>
      </w:r>
      <w:proofErr w:type="gramEnd"/>
      <w:r w:rsidRPr="00110DC8">
        <w:rPr>
          <w:sz w:val="12"/>
        </w:rPr>
        <w:t xml:space="preserve"> are an important part of his political base. Israel, Saudi Arabia and the Gulf States will be equally critical. One might argue that Iran can wait out the Trump presidency, hoping that a Democrat wins the November 2020 election. After all, virtually all the Democratic candidates are committed to returning the United States to the nuclear deal. The election, however, is well over a year away, and Iran cannot know whether Mr. Trump will be defeated. Even if he is, Tehran cannot be sure the new president will deliver on that promise, not only because one can never be certain about the future intentions of foreign leaders, but also because American-Iranian relations are likely to become even more poisonous between now and the election. No sensible Iranian leader is going to wage his country’s survival on who gets elected president of the United States. </w:t>
      </w:r>
      <w:r w:rsidRPr="00F63380">
        <w:rPr>
          <w:rStyle w:val="StyleUnderline"/>
        </w:rPr>
        <w:t>It make</w:t>
      </w:r>
      <w:r w:rsidRPr="00110DC8">
        <w:rPr>
          <w:sz w:val="12"/>
        </w:rPr>
        <w:t xml:space="preserve">s much </w:t>
      </w:r>
      <w:r w:rsidRPr="00F63380">
        <w:rPr>
          <w:rStyle w:val="StyleUnderline"/>
        </w:rPr>
        <w:t>more sense for Iran to acquire nuclear weapons</w:t>
      </w:r>
      <w:r w:rsidRPr="00110DC8">
        <w:rPr>
          <w:sz w:val="12"/>
        </w:rPr>
        <w:t xml:space="preserve"> rather </w:t>
      </w:r>
      <w:r w:rsidRPr="00F63380">
        <w:rPr>
          <w:rStyle w:val="StyleUnderline"/>
        </w:rPr>
        <w:t xml:space="preserve">than gamble on the possibility that America’s Iran policy will radically shift </w:t>
      </w:r>
      <w:r w:rsidRPr="00110DC8">
        <w:rPr>
          <w:sz w:val="12"/>
        </w:rPr>
        <w:t xml:space="preserve">once again. Surely </w:t>
      </w:r>
      <w:r w:rsidRPr="00F63380">
        <w:rPr>
          <w:rStyle w:val="StyleUnderline"/>
        </w:rPr>
        <w:t>many Iranian policymakers — and especially the hard-liners</w:t>
      </w:r>
      <w:r w:rsidRPr="00110DC8">
        <w:rPr>
          <w:sz w:val="12"/>
        </w:rPr>
        <w:t xml:space="preserve"> among them — </w:t>
      </w:r>
      <w:r w:rsidRPr="00F63380">
        <w:rPr>
          <w:rStyle w:val="StyleUnderline"/>
        </w:rPr>
        <w:t>now recognize</w:t>
      </w:r>
      <w:r w:rsidRPr="00110DC8">
        <w:rPr>
          <w:sz w:val="12"/>
        </w:rPr>
        <w:t xml:space="preserve"> that i</w:t>
      </w:r>
      <w:r w:rsidRPr="00F63380">
        <w:rPr>
          <w:rStyle w:val="StyleUnderline"/>
        </w:rPr>
        <w:t>f they had acquired a survivable nuclear arsenal</w:t>
      </w:r>
      <w:r w:rsidRPr="00110DC8">
        <w:rPr>
          <w:sz w:val="12"/>
        </w:rPr>
        <w:t xml:space="preserve"> in the early 2000s, the </w:t>
      </w:r>
      <w:r w:rsidRPr="00F63380">
        <w:rPr>
          <w:rStyle w:val="StyleUnderline"/>
        </w:rPr>
        <w:t>Trump</w:t>
      </w:r>
      <w:r w:rsidRPr="00110DC8">
        <w:rPr>
          <w:sz w:val="12"/>
        </w:rPr>
        <w:t xml:space="preserve"> administration </w:t>
      </w:r>
      <w:r w:rsidRPr="00F63380">
        <w:rPr>
          <w:rStyle w:val="StyleUnderline"/>
        </w:rPr>
        <w:t>would not be threatening their survival today</w:t>
      </w:r>
      <w:r w:rsidRPr="00110DC8">
        <w:rPr>
          <w:sz w:val="12"/>
        </w:rPr>
        <w:t>.</w:t>
      </w:r>
    </w:p>
    <w:p w:rsidR="00F36FA9" w:rsidRDefault="00F36FA9" w:rsidP="00F36FA9"/>
    <w:p w:rsidR="00F36FA9" w:rsidRDefault="00F36FA9" w:rsidP="00F36FA9">
      <w:pPr>
        <w:pStyle w:val="Heading4"/>
      </w:pPr>
      <w:r>
        <w:t xml:space="preserve">Containment bolsters Iranian hardliners </w:t>
      </w:r>
    </w:p>
    <w:p w:rsidR="00F36FA9" w:rsidRDefault="00F36FA9" w:rsidP="00F36FA9">
      <w:pPr>
        <w:rPr>
          <w:sz w:val="18"/>
          <w:szCs w:val="18"/>
        </w:rPr>
      </w:pPr>
      <w:proofErr w:type="spellStart"/>
      <w:r w:rsidRPr="00B57F2E">
        <w:rPr>
          <w:sz w:val="18"/>
          <w:szCs w:val="18"/>
        </w:rPr>
        <w:t>Narges</w:t>
      </w:r>
      <w:proofErr w:type="spellEnd"/>
      <w:r w:rsidRPr="00B57F2E">
        <w:rPr>
          <w:sz w:val="18"/>
          <w:szCs w:val="18"/>
        </w:rPr>
        <w:t xml:space="preserve"> </w:t>
      </w:r>
      <w:proofErr w:type="spellStart"/>
      <w:r w:rsidRPr="00B57F2E">
        <w:rPr>
          <w:rStyle w:val="Style13ptBold"/>
        </w:rPr>
        <w:t>Bajoghli</w:t>
      </w:r>
      <w:proofErr w:type="spellEnd"/>
      <w:r w:rsidRPr="00B57F2E">
        <w:rPr>
          <w:rStyle w:val="Style13ptBold"/>
        </w:rPr>
        <w:t xml:space="preserve"> 19</w:t>
      </w:r>
      <w:r w:rsidRPr="00B57F2E">
        <w:rPr>
          <w:sz w:val="18"/>
          <w:szCs w:val="18"/>
        </w:rPr>
        <w:t xml:space="preserve">. Assistant professor of Middle East studies at the School of Advanced International Studies, Johns Hopkins University. </w:t>
      </w:r>
      <w:proofErr w:type="gramStart"/>
      <w:r w:rsidRPr="00B57F2E">
        <w:rPr>
          <w:sz w:val="18"/>
          <w:szCs w:val="18"/>
        </w:rPr>
        <w:t>6-30-2019. "Trump’s Iran Strategy Will Fail.</w:t>
      </w:r>
      <w:proofErr w:type="gramEnd"/>
      <w:r w:rsidRPr="00B57F2E">
        <w:rPr>
          <w:sz w:val="18"/>
          <w:szCs w:val="18"/>
        </w:rPr>
        <w:t xml:space="preserve"> Here’s </w:t>
      </w:r>
      <w:proofErr w:type="gramStart"/>
      <w:r w:rsidRPr="00B57F2E">
        <w:rPr>
          <w:sz w:val="18"/>
          <w:szCs w:val="18"/>
        </w:rPr>
        <w:t>Why</w:t>
      </w:r>
      <w:proofErr w:type="gramEnd"/>
      <w:r w:rsidRPr="00B57F2E">
        <w:rPr>
          <w:sz w:val="18"/>
          <w:szCs w:val="18"/>
        </w:rPr>
        <w:t xml:space="preserve">." </w:t>
      </w:r>
      <w:proofErr w:type="gramStart"/>
      <w:r w:rsidRPr="00B57F2E">
        <w:rPr>
          <w:sz w:val="18"/>
          <w:szCs w:val="18"/>
        </w:rPr>
        <w:t>The New York Times.</w:t>
      </w:r>
      <w:proofErr w:type="gramEnd"/>
      <w:r w:rsidRPr="00B57F2E">
        <w:rPr>
          <w:sz w:val="18"/>
          <w:szCs w:val="18"/>
        </w:rPr>
        <w:t xml:space="preserve"> https://www.nytimes.com/2019/06/30/opinion/trump-iran-revolutionary-guards.html?action=click&amp;amp;module=RelatedLinks&amp;amp;pgtype=Article. </w:t>
      </w:r>
      <w:proofErr w:type="gramStart"/>
      <w:r w:rsidRPr="00B57F2E">
        <w:rPr>
          <w:sz w:val="18"/>
          <w:szCs w:val="18"/>
        </w:rPr>
        <w:t>accessed</w:t>
      </w:r>
      <w:proofErr w:type="gramEnd"/>
      <w:r w:rsidRPr="00B57F2E">
        <w:rPr>
          <w:sz w:val="18"/>
          <w:szCs w:val="18"/>
        </w:rPr>
        <w:t xml:space="preserve"> 7-3-2019//</w:t>
      </w:r>
      <w:proofErr w:type="spellStart"/>
      <w:r w:rsidRPr="00B57F2E">
        <w:rPr>
          <w:sz w:val="18"/>
          <w:szCs w:val="18"/>
        </w:rPr>
        <w:t>JDi</w:t>
      </w:r>
      <w:proofErr w:type="spellEnd"/>
    </w:p>
    <w:p w:rsidR="00F36FA9" w:rsidRPr="00D06720" w:rsidRDefault="00F36FA9" w:rsidP="00F36FA9">
      <w:pPr>
        <w:rPr>
          <w:sz w:val="12"/>
        </w:rPr>
      </w:pPr>
      <w:r w:rsidRPr="002017E6">
        <w:rPr>
          <w:rStyle w:val="StyleUnderline"/>
        </w:rPr>
        <w:t>As tensions</w:t>
      </w:r>
      <w:r w:rsidRPr="00066F12">
        <w:rPr>
          <w:sz w:val="12"/>
        </w:rPr>
        <w:t xml:space="preserve"> </w:t>
      </w:r>
      <w:r w:rsidRPr="00110DC8">
        <w:rPr>
          <w:rStyle w:val="StyleUnderline"/>
        </w:rPr>
        <w:t>with Tehran escalate, Washington has been struggling to understand the internal thinking of the Iranian government</w:t>
      </w:r>
      <w:r w:rsidRPr="00066F12">
        <w:rPr>
          <w:sz w:val="12"/>
        </w:rPr>
        <w:t>, and especially that of the Islamic Revolutionary Guards Corps. </w:t>
      </w:r>
      <w:r w:rsidRPr="00110DC8">
        <w:rPr>
          <w:rStyle w:val="StyleUnderline"/>
        </w:rPr>
        <w:t>The organization</w:t>
      </w:r>
      <w:r w:rsidRPr="00066F12">
        <w:rPr>
          <w:sz w:val="12"/>
        </w:rPr>
        <w:t xml:space="preserve">, which functions as an elite military branch and a bulwark of the country’s revolution, </w:t>
      </w:r>
      <w:r w:rsidRPr="00110DC8">
        <w:rPr>
          <w:rStyle w:val="StyleUnderline"/>
        </w:rPr>
        <w:t>is</w:t>
      </w:r>
      <w:r w:rsidRPr="00066F12">
        <w:rPr>
          <w:sz w:val="12"/>
        </w:rPr>
        <w:t xml:space="preserve"> today </w:t>
      </w:r>
      <w:r w:rsidRPr="00110DC8">
        <w:rPr>
          <w:rStyle w:val="StyleUnderline"/>
        </w:rPr>
        <w:t>the most powerful force within Iran’s complicated political structure</w:t>
      </w:r>
      <w:r w:rsidRPr="00066F12">
        <w:rPr>
          <w:sz w:val="12"/>
        </w:rPr>
        <w:t xml:space="preserve">. Understand the Revolutionary Guards, and you understand a good part of what makes modern Iranian politics tick. To many outsiders, the organization is little more than a cartoonish Praetorian Guard that oppresses dissent at home and supports a broad range of aggressive military ventures abroad. It is true that it is a major sponsor of groups like Hezbollah, and it played a central role in the violent clampdown against the reformist Green Movement in 2009. Things look different inside Iran. Having conducted ethnographic research among the </w:t>
      </w:r>
      <w:r w:rsidRPr="00066F12">
        <w:rPr>
          <w:rStyle w:val="StyleUnderline"/>
        </w:rPr>
        <w:t>Revolutionary Guards</w:t>
      </w:r>
      <w:r w:rsidRPr="00066F12">
        <w:rPr>
          <w:sz w:val="12"/>
        </w:rPr>
        <w:t xml:space="preserve"> over a span of 10 years, including multiple years doing fieldwork with its media producers, I have watched it </w:t>
      </w:r>
      <w:r w:rsidRPr="00066F12">
        <w:rPr>
          <w:rStyle w:val="StyleUnderline"/>
        </w:rPr>
        <w:t>try to rebrand itself as the defender of a new, nationalist narrative about Iran</w:t>
      </w:r>
      <w:r w:rsidRPr="00066F12">
        <w:rPr>
          <w:sz w:val="12"/>
        </w:rPr>
        <w:t xml:space="preserve"> as the regime enters its fifth decade. Understanding </w:t>
      </w:r>
      <w:r w:rsidRPr="00066F12">
        <w:rPr>
          <w:rStyle w:val="StyleUnderline"/>
        </w:rPr>
        <w:t xml:space="preserve">this shift is </w:t>
      </w:r>
      <w:proofErr w:type="gramStart"/>
      <w:r w:rsidRPr="00066F12">
        <w:rPr>
          <w:rStyle w:val="StyleUnderline"/>
        </w:rPr>
        <w:t>key</w:t>
      </w:r>
      <w:proofErr w:type="gramEnd"/>
      <w:r w:rsidRPr="00066F12">
        <w:rPr>
          <w:rStyle w:val="StyleUnderline"/>
        </w:rPr>
        <w:t xml:space="preserve"> to</w:t>
      </w:r>
      <w:r w:rsidRPr="00066F12">
        <w:rPr>
          <w:sz w:val="12"/>
        </w:rPr>
        <w:t xml:space="preserve"> making sense of the </w:t>
      </w:r>
      <w:r w:rsidRPr="00066F12">
        <w:rPr>
          <w:rStyle w:val="StyleUnderline"/>
        </w:rPr>
        <w:t>current international tensions and how they are interpreted in Iran</w:t>
      </w:r>
      <w:r w:rsidRPr="00066F12">
        <w:rPr>
          <w:sz w:val="12"/>
        </w:rPr>
        <w:t xml:space="preserve">. </w:t>
      </w:r>
      <w:r w:rsidRPr="00066F12">
        <w:rPr>
          <w:rStyle w:val="StyleUnderline"/>
        </w:rPr>
        <w:t>The Trump administration’s</w:t>
      </w:r>
      <w:r w:rsidRPr="00066F12">
        <w:rPr>
          <w:sz w:val="12"/>
        </w:rPr>
        <w:t xml:space="preserve"> dual </w:t>
      </w:r>
      <w:r w:rsidRPr="00066F12">
        <w:rPr>
          <w:rStyle w:val="StyleUnderline"/>
        </w:rPr>
        <w:t>goals of</w:t>
      </w:r>
      <w:r w:rsidRPr="00066F12">
        <w:rPr>
          <w:sz w:val="12"/>
        </w:rPr>
        <w:t xml:space="preserve"> its </w:t>
      </w:r>
      <w:r w:rsidRPr="00066F12">
        <w:rPr>
          <w:rStyle w:val="StyleUnderline"/>
        </w:rPr>
        <w:t>“maximum pressure”</w:t>
      </w:r>
      <w:r w:rsidRPr="00066F12">
        <w:rPr>
          <w:sz w:val="12"/>
        </w:rPr>
        <w:t xml:space="preserve"> strategy — using sanctions to bring Iran to the table and to foment dissent in the pursuit of regime change — </w:t>
      </w:r>
      <w:r w:rsidRPr="00066F12">
        <w:rPr>
          <w:rStyle w:val="StyleUnderline"/>
        </w:rPr>
        <w:t>are in fundamental tension</w:t>
      </w:r>
      <w:r w:rsidRPr="00066F12">
        <w:rPr>
          <w:sz w:val="12"/>
        </w:rPr>
        <w:t xml:space="preserve">. </w:t>
      </w:r>
      <w:r w:rsidRPr="00066F12">
        <w:rPr>
          <w:rStyle w:val="StyleUnderline"/>
        </w:rPr>
        <w:t>Pressure from abroad makes it easier for the regime to build domestic solidarity at home</w:t>
      </w:r>
      <w:r w:rsidRPr="00066F12">
        <w:rPr>
          <w:sz w:val="12"/>
        </w:rPr>
        <w:t xml:space="preserve">. The </w:t>
      </w:r>
      <w:r w:rsidRPr="00066F12">
        <w:rPr>
          <w:rStyle w:val="StyleUnderline"/>
        </w:rPr>
        <w:t>Revolutionary Guards understands this, and</w:t>
      </w:r>
      <w:r w:rsidRPr="00066F12">
        <w:rPr>
          <w:sz w:val="12"/>
        </w:rPr>
        <w:t xml:space="preserve"> thanks to its rebranding, </w:t>
      </w:r>
      <w:r w:rsidRPr="00066F12">
        <w:rPr>
          <w:rStyle w:val="StyleUnderline"/>
        </w:rPr>
        <w:t>is perfectly positioned to exploit it</w:t>
      </w:r>
      <w:r w:rsidRPr="00066F12">
        <w:rPr>
          <w:sz w:val="12"/>
        </w:rPr>
        <w:t>.</w:t>
      </w:r>
      <w:r>
        <w:rPr>
          <w:sz w:val="12"/>
        </w:rPr>
        <w:t xml:space="preserve"> </w:t>
      </w:r>
      <w:r w:rsidRPr="00D06720">
        <w:rPr>
          <w:sz w:val="12"/>
        </w:rPr>
        <w:t xml:space="preserve">It is easy to forget that the 1979 revolution in Iran was as much about an anti-imperialist nationalism as it was about religious ideology; for most Iranians, the rallying cry “Neither </w:t>
      </w:r>
      <w:proofErr w:type="spellStart"/>
      <w:r w:rsidRPr="00D06720">
        <w:rPr>
          <w:sz w:val="12"/>
        </w:rPr>
        <w:t>East</w:t>
      </w:r>
      <w:proofErr w:type="spellEnd"/>
      <w:r w:rsidRPr="00D06720">
        <w:rPr>
          <w:sz w:val="12"/>
        </w:rPr>
        <w:t xml:space="preserve"> nor West” resonated just as loud as the call for Islamic piety. Especially since the early Cold War, when the Americans and British backed a coup against Prime Minister Mohammad </w:t>
      </w:r>
      <w:proofErr w:type="spellStart"/>
      <w:r w:rsidRPr="00D06720">
        <w:rPr>
          <w:sz w:val="12"/>
        </w:rPr>
        <w:t>Mossadegh</w:t>
      </w:r>
      <w:proofErr w:type="spellEnd"/>
      <w:r w:rsidRPr="00D06720">
        <w:rPr>
          <w:sz w:val="12"/>
        </w:rPr>
        <w:t xml:space="preserve"> in 1953, </w:t>
      </w:r>
      <w:r w:rsidRPr="007C1DB9">
        <w:rPr>
          <w:rStyle w:val="StyleUnderline"/>
        </w:rPr>
        <w:t>Iranians chaffed at</w:t>
      </w:r>
      <w:r w:rsidRPr="00D06720">
        <w:rPr>
          <w:sz w:val="12"/>
        </w:rPr>
        <w:t xml:space="preserve"> what they saw as </w:t>
      </w:r>
      <w:r w:rsidRPr="007C1DB9">
        <w:rPr>
          <w:rStyle w:val="StyleUnderline"/>
        </w:rPr>
        <w:t>Western meddling, including continued support for the shah</w:t>
      </w:r>
      <w:r w:rsidRPr="00D06720">
        <w:rPr>
          <w:sz w:val="12"/>
        </w:rPr>
        <w:t xml:space="preserve">, whom many considered a foreign puppet. The post-revolution government was so concerned about a repeat coup that it created the Revolutionary Guards to protect itself. The corps plays a military function, but it operates largely outside the traditional military structure — Ayatollah Khomeini, the main leader of the revolution, did not trust the establishment Iranian armed forces, known as the </w:t>
      </w:r>
      <w:proofErr w:type="spellStart"/>
      <w:r w:rsidRPr="00D06720">
        <w:rPr>
          <w:sz w:val="12"/>
        </w:rPr>
        <w:t>Artesh</w:t>
      </w:r>
      <w:proofErr w:type="spellEnd"/>
      <w:r w:rsidRPr="00D06720">
        <w:rPr>
          <w:sz w:val="12"/>
        </w:rPr>
        <w:t xml:space="preserve">, which he believed remained loyal to the shah. He charged the </w:t>
      </w:r>
      <w:r w:rsidRPr="00D06720">
        <w:rPr>
          <w:sz w:val="8"/>
          <w:szCs w:val="8"/>
        </w:rPr>
        <w:t xml:space="preserve">Revolutionary Guards with protecting the revolution domestically, while the </w:t>
      </w:r>
      <w:proofErr w:type="spellStart"/>
      <w:r w:rsidRPr="00D06720">
        <w:rPr>
          <w:sz w:val="8"/>
          <w:szCs w:val="8"/>
        </w:rPr>
        <w:t>Artesh</w:t>
      </w:r>
      <w:proofErr w:type="spellEnd"/>
      <w:r w:rsidRPr="00D06720">
        <w:rPr>
          <w:sz w:val="8"/>
          <w:szCs w:val="8"/>
        </w:rPr>
        <w:t xml:space="preserve"> would protect the nation’s borders. In its first few years, the Revolutionary Guards suppressed internal uprisings in Kurdistan and among the country’s Turkmen minority. Following the Iraqi invasion of Iran in September 1980, the Revolutionary Guards joined the </w:t>
      </w:r>
      <w:proofErr w:type="spellStart"/>
      <w:r w:rsidRPr="00D06720">
        <w:rPr>
          <w:sz w:val="8"/>
          <w:szCs w:val="8"/>
        </w:rPr>
        <w:t>Artesh</w:t>
      </w:r>
      <w:proofErr w:type="spellEnd"/>
      <w:r w:rsidRPr="00D06720">
        <w:rPr>
          <w:sz w:val="8"/>
          <w:szCs w:val="8"/>
        </w:rPr>
        <w:t xml:space="preserve"> on the front lines. In the ensuing eight-year war, it mushroomed into a parallel military force, with its own ground, naval and air forces. It blossomed politically as well: Even though Ayatollah Khomeini’s will had banned the guards and the </w:t>
      </w:r>
      <w:proofErr w:type="spellStart"/>
      <w:r w:rsidRPr="00D06720">
        <w:rPr>
          <w:sz w:val="8"/>
          <w:szCs w:val="8"/>
        </w:rPr>
        <w:t>Artesh</w:t>
      </w:r>
      <w:proofErr w:type="spellEnd"/>
      <w:r w:rsidRPr="00D06720">
        <w:rPr>
          <w:sz w:val="8"/>
          <w:szCs w:val="8"/>
        </w:rPr>
        <w:t xml:space="preserve"> from politics, shortly after Khomeini’s death in 1989, the leaders of the Islamic Republic began to grant lucrative contracts to the Revolutionary Guards for rebuilding the postwar infrastructure of the country. By the 1990s it was the wealthiest independent institution in Iran, the powerful and much-feared bastion of the republic’s founding revolutionary orthodoxy. In the decades after the revolution, the regime’s robust media operations sought to cast the history of the revolution and the subsequent war with Iraq in an anti-imperialist language imbued with Shia Islamic imagery. But the explosion of the Green Movement in 2009 — the largest street demonstrations against the regime since the revolution, in which calls for an “Iranian Republic” to replace the Islamic Republic rang loud — showed that an emphasis on religious ideology was no longer viable. ‘This youngest generation doesn’t understand our revolutionary language anymore,’ said a media producer for Iran’s Revolutionary Guards. ‘We’re wasting our time with the media we make.’ Soon after the protests, one media producer for the guards told his colleagues in a private meeting in which I was present: “This youngest generation doesn’t understand our revolutionary language anymore. We’re wasting our time with the media we make.” Rather than seeing the protests as an attack on the regime, he argued that the Revolutionary Guards should see them as an opportunity. “The protesters are not to blame,” he told his colleagues. His own daughters and wife had joined the Green Movement, a story I heard repeatedly throughout my research. “We’re the ones that need to adapt to the realities of our country,” he said. “We need to tell better stories. The stories we’ve told the past 30 years … you need a Shia dictionary to understand them. </w:t>
      </w:r>
      <w:proofErr w:type="gramStart"/>
      <w:r w:rsidRPr="00D06720">
        <w:rPr>
          <w:sz w:val="8"/>
          <w:szCs w:val="8"/>
        </w:rPr>
        <w:t>No wonder young people don’t watch what we make.”</w:t>
      </w:r>
      <w:proofErr w:type="gramEnd"/>
      <w:r w:rsidRPr="00D06720">
        <w:rPr>
          <w:sz w:val="8"/>
          <w:szCs w:val="8"/>
        </w:rPr>
        <w:t xml:space="preserve"> Iran had changed dramatically in the 30 years since the revolution. It became not only better educated and more urban, but younger: 70 percent of Iran’s population of 80 million is under the age of 40. The Revolutionary Guards realized that a sizable number of Iranians were tired of the state’s propaganda, and they blamed the guards and its paramilitary </w:t>
      </w:r>
      <w:proofErr w:type="spellStart"/>
      <w:r w:rsidRPr="00D06720">
        <w:rPr>
          <w:sz w:val="8"/>
          <w:szCs w:val="8"/>
        </w:rPr>
        <w:t>Basij</w:t>
      </w:r>
      <w:proofErr w:type="spellEnd"/>
      <w:r w:rsidRPr="00D06720">
        <w:rPr>
          <w:sz w:val="8"/>
          <w:szCs w:val="8"/>
        </w:rPr>
        <w:t xml:space="preserve"> force for the suppression of internal dissent. At the same time, the regime’s propaganda efforts were tanking — few people shopped at the regime’s bookstores, visited its museums, watched its TV programs or bought tickets to its movies. In short, the guardians of the Islamic Republic faced the classic paradox of any successful revolutionary movement: how to transmit the commitment to their revolutionary project from one generation to the next. The solution, they realized, was there all along. Nationalism is a powerful force, in Iran as much as anywhere else, and it had long united Iranians across the ideological spectrum. Another Revolutionary Guards media producer told his colleagues in a closed-door meeting shortly after the Green Movement, “We have to show young people that we’re here to protect Iran as a nation, not just the Islamic Republic as an idea.” Over the last decade, they have refocused their media production on depicting how the guards protected Iran from outside aggression, moving religious symbols to the background. With the violence in neighboring Iraq and Afghanistan, the advent of the Islamic State and the deterioration of the Syrian civil war, a common refrain among Iranians became: “Without the </w:t>
      </w:r>
      <w:proofErr w:type="spellStart"/>
      <w:r w:rsidRPr="00D06720">
        <w:rPr>
          <w:sz w:val="8"/>
          <w:szCs w:val="8"/>
        </w:rPr>
        <w:t>Sepah</w:t>
      </w:r>
      <w:proofErr w:type="spellEnd"/>
      <w:r w:rsidRPr="00D06720">
        <w:rPr>
          <w:sz w:val="8"/>
          <w:szCs w:val="8"/>
        </w:rPr>
        <w:t xml:space="preserve">” — the way the guard is referred to in Persian — “in Damascus, ISIS would be in Tehran.” These rebranding efforts have included a reinterpretation of the Islamic Republic’s past. The guards recently opened a vast museum in Tehran that narrates the story of the Iran-Iraq war as a triumph of Persian nationalism; in the past, that story had been told as a heroic tale that valorized the soldiers of the war as emulating religious figures such as Imam Hussein, the grandson of prophet Mohammad and the third Shia imam. One wing of the museum features a large map of the ancient Persian Empire, ruling stretches of Asia. As the visitor continues through the exhibition, Iran’s territory shrinks; the country’s contemporary size appears small in comparison to the glorified empire painted on the wall. The message is clear: Leaders of previous Iranian kingdoms had recklessly given away territory, thinking more about filling their own pockets than about the well-being of the nation. </w:t>
      </w:r>
      <w:proofErr w:type="gramStart"/>
      <w:r w:rsidRPr="00D06720">
        <w:rPr>
          <w:sz w:val="8"/>
          <w:szCs w:val="8"/>
        </w:rPr>
        <w:t>When the Islamic Republic was attacked by the Iraqi army, backed by the West, it fought to maintain Iran’s borders, and, by extension, the nation’s dignity as an ancient civilization.</w:t>
      </w:r>
      <w:proofErr w:type="gramEnd"/>
      <w:r w:rsidRPr="00D06720">
        <w:rPr>
          <w:sz w:val="8"/>
          <w:szCs w:val="8"/>
        </w:rPr>
        <w:t xml:space="preserve"> Instead of celebrating martyrs — like the ubiquitous yet rarely visited martyrs museums that dot the country — this museum offers a narrative of nationalism, dignity and pride. “We got Iran back from the hold of Western powers; we retook control of our country,” said </w:t>
      </w:r>
      <w:proofErr w:type="spellStart"/>
      <w:r w:rsidRPr="00D06720">
        <w:rPr>
          <w:sz w:val="8"/>
          <w:szCs w:val="8"/>
        </w:rPr>
        <w:t>Fatemeh</w:t>
      </w:r>
      <w:proofErr w:type="spellEnd"/>
      <w:r w:rsidRPr="00D06720">
        <w:rPr>
          <w:sz w:val="8"/>
          <w:szCs w:val="8"/>
        </w:rPr>
        <w:t xml:space="preserve">, a museum employee and member of the </w:t>
      </w:r>
      <w:proofErr w:type="spellStart"/>
      <w:r w:rsidRPr="00D06720">
        <w:rPr>
          <w:sz w:val="8"/>
          <w:szCs w:val="8"/>
        </w:rPr>
        <w:t>Basij</w:t>
      </w:r>
      <w:proofErr w:type="spellEnd"/>
      <w:r w:rsidRPr="00D06720">
        <w:rPr>
          <w:sz w:val="8"/>
          <w:szCs w:val="8"/>
        </w:rPr>
        <w:t xml:space="preserve">, who spoke on the condition that I use only her first name. To draw new audiences, the museum, located on the hilltops of north-central Tehran, has invited artists to create exhibitions and installments, courting a more cosmopolitan audience. </w:t>
      </w:r>
      <w:proofErr w:type="gramStart"/>
      <w:r w:rsidRPr="00D06720">
        <w:rPr>
          <w:sz w:val="8"/>
          <w:szCs w:val="8"/>
        </w:rPr>
        <w:t>the</w:t>
      </w:r>
      <w:proofErr w:type="gramEnd"/>
      <w:r w:rsidRPr="00D06720">
        <w:rPr>
          <w:sz w:val="8"/>
          <w:szCs w:val="8"/>
        </w:rPr>
        <w:t xml:space="preserve"> very people the martyrs museums pushed away for decades. The museum’s park offers free access to anyone wanting to escape Tehran’s growing expanses of concrete. In the spring and summer, families picnic on the grounds. And it appears to be a success: During my visits, it was always crowded. Wanting to capture young audiences on social media, the Revolutionary Guards has also invested heavily in music videos that celebrate the Islamic Republic’s armed forces as the defenders of the independence and dignity of an ancient</w:t>
      </w:r>
      <w:r w:rsidRPr="00D06720">
        <w:rPr>
          <w:sz w:val="12"/>
        </w:rPr>
        <w:t xml:space="preserve"> civilization. The </w:t>
      </w:r>
      <w:hyperlink r:id="rId220" w:tgtFrame="_blank" w:history="1">
        <w:r w:rsidRPr="00D06720">
          <w:rPr>
            <w:rStyle w:val="Hyperlink"/>
            <w:sz w:val="12"/>
          </w:rPr>
          <w:t>most expensive music video</w:t>
        </w:r>
      </w:hyperlink>
      <w:r w:rsidRPr="00D06720">
        <w:rPr>
          <w:sz w:val="12"/>
        </w:rPr>
        <w:t xml:space="preserve"> ever produced in Iran — at $385,000 — tells the true story of the downing of an Iran Air passenger flight by an American warship in the Persian Gulf. Intercut with the attack are scenes of a group of multiethnic and multiracial Iranian men, dressed in the style of paramilitary </w:t>
      </w:r>
      <w:proofErr w:type="spellStart"/>
      <w:r w:rsidRPr="00D06720">
        <w:rPr>
          <w:sz w:val="12"/>
        </w:rPr>
        <w:t>Basijis</w:t>
      </w:r>
      <w:proofErr w:type="spellEnd"/>
      <w:r w:rsidRPr="00D06720">
        <w:rPr>
          <w:sz w:val="12"/>
        </w:rPr>
        <w:t>, marching toward the ship with nothing but the Iranian flag as their weapon. They sing of defending the nation from foreign aggression as the Persian mythical heroes of “</w:t>
      </w:r>
      <w:proofErr w:type="spellStart"/>
      <w:r w:rsidRPr="00D06720">
        <w:rPr>
          <w:sz w:val="12"/>
        </w:rPr>
        <w:t>Shahnameh</w:t>
      </w:r>
      <w:proofErr w:type="spellEnd"/>
      <w:r w:rsidRPr="00D06720">
        <w:rPr>
          <w:sz w:val="12"/>
        </w:rPr>
        <w:t xml:space="preserve">,” or “Book of Kings," did. The song’s lyrics refer only to pre-Islamic Persian history, with no references at all to Islam. These </w:t>
      </w:r>
      <w:r w:rsidRPr="00D06720">
        <w:rPr>
          <w:rStyle w:val="StyleUnderline"/>
        </w:rPr>
        <w:t>media campaigns</w:t>
      </w:r>
      <w:r w:rsidRPr="00D06720">
        <w:rPr>
          <w:sz w:val="12"/>
        </w:rPr>
        <w:t xml:space="preserve"> have </w:t>
      </w:r>
      <w:r w:rsidRPr="00D06720">
        <w:rPr>
          <w:rStyle w:val="StyleUnderline"/>
        </w:rPr>
        <w:t>yielded significant dividends</w:t>
      </w:r>
      <w:r w:rsidRPr="00D06720">
        <w:rPr>
          <w:sz w:val="12"/>
        </w:rPr>
        <w:t xml:space="preserve">. Today </w:t>
      </w:r>
      <w:hyperlink r:id="rId221" w:tgtFrame="_blank" w:history="1">
        <w:r w:rsidRPr="00D06720">
          <w:rPr>
            <w:rStyle w:val="StyleUnderline"/>
          </w:rPr>
          <w:t>the popularity</w:t>
        </w:r>
      </w:hyperlink>
      <w:r>
        <w:rPr>
          <w:rStyle w:val="StyleUnderline"/>
        </w:rPr>
        <w:t xml:space="preserve"> </w:t>
      </w:r>
      <w:r w:rsidRPr="00D06720">
        <w:rPr>
          <w:rStyle w:val="StyleUnderline"/>
        </w:rPr>
        <w:t xml:space="preserve">of General </w:t>
      </w:r>
      <w:proofErr w:type="spellStart"/>
      <w:r w:rsidRPr="00D06720">
        <w:rPr>
          <w:rStyle w:val="StyleUnderline"/>
        </w:rPr>
        <w:t>Qassim</w:t>
      </w:r>
      <w:proofErr w:type="spellEnd"/>
      <w:r w:rsidRPr="00D06720">
        <w:rPr>
          <w:rStyle w:val="StyleUnderline"/>
        </w:rPr>
        <w:t xml:space="preserve"> </w:t>
      </w:r>
      <w:proofErr w:type="spellStart"/>
      <w:r w:rsidRPr="00D06720">
        <w:rPr>
          <w:rStyle w:val="StyleUnderline"/>
        </w:rPr>
        <w:t>Soleimani</w:t>
      </w:r>
      <w:proofErr w:type="spellEnd"/>
      <w:r w:rsidRPr="00D06720">
        <w:rPr>
          <w:rStyle w:val="StyleUnderline"/>
        </w:rPr>
        <w:t>, commander of the Revolutionary Guards’ Quds Force</w:t>
      </w:r>
      <w:r w:rsidRPr="00D06720">
        <w:rPr>
          <w:sz w:val="12"/>
        </w:rPr>
        <w:t xml:space="preserve">, which oversees its external military operations, </w:t>
      </w:r>
      <w:r w:rsidRPr="00D06720">
        <w:rPr>
          <w:rStyle w:val="StyleUnderline"/>
        </w:rPr>
        <w:t>is at an all-time high</w:t>
      </w:r>
      <w:r w:rsidRPr="00D06720">
        <w:rPr>
          <w:sz w:val="12"/>
        </w:rPr>
        <w:t xml:space="preserve">. And a growing number of Iranians see the guards as their best defense against the United States, a conflict that many see in nationalist and anti-imperialist, not ideological, terms. </w:t>
      </w:r>
      <w:r w:rsidRPr="00D06720">
        <w:rPr>
          <w:rStyle w:val="StyleUnderline"/>
        </w:rPr>
        <w:t>While</w:t>
      </w:r>
      <w:r w:rsidRPr="00D06720">
        <w:rPr>
          <w:sz w:val="12"/>
        </w:rPr>
        <w:t xml:space="preserve"> the </w:t>
      </w:r>
      <w:r w:rsidRPr="00D06720">
        <w:rPr>
          <w:rStyle w:val="StyleUnderline"/>
        </w:rPr>
        <w:t>Revolutionary Guards remain</w:t>
      </w:r>
      <w:r w:rsidRPr="00D06720">
        <w:rPr>
          <w:sz w:val="12"/>
        </w:rPr>
        <w:t xml:space="preserve">s a </w:t>
      </w:r>
      <w:r w:rsidRPr="00D06720">
        <w:rPr>
          <w:rStyle w:val="StyleUnderline"/>
        </w:rPr>
        <w:t>repressive</w:t>
      </w:r>
      <w:r w:rsidRPr="00D06720">
        <w:rPr>
          <w:sz w:val="12"/>
        </w:rPr>
        <w:t xml:space="preserve"> organization, intolerant of dissent, for the moment </w:t>
      </w:r>
      <w:r w:rsidRPr="00D06720">
        <w:rPr>
          <w:rStyle w:val="StyleUnderline"/>
        </w:rPr>
        <w:t>it has managed to shift public opinion in its favor</w:t>
      </w:r>
      <w:r w:rsidRPr="00D06720">
        <w:rPr>
          <w:sz w:val="12"/>
        </w:rPr>
        <w:t xml:space="preserve">. The regime has long smeared its domestic critics as tools of Western imperialism, but the generations born after the revolution were skeptical of that message. In large numbers, young people kept voting for leaders who called for domestic reform, and promised dialogue with the West. </w:t>
      </w:r>
      <w:r w:rsidRPr="00D06720">
        <w:rPr>
          <w:rStyle w:val="StyleUnderline"/>
        </w:rPr>
        <w:t>The Trump administration’s aggression has changed that</w:t>
      </w:r>
      <w:r w:rsidRPr="00D06720">
        <w:rPr>
          <w:sz w:val="12"/>
        </w:rPr>
        <w:t xml:space="preserve">. </w:t>
      </w:r>
      <w:r w:rsidRPr="00D06720">
        <w:rPr>
          <w:rStyle w:val="StyleUnderline"/>
        </w:rPr>
        <w:t>Hard-line factions in the guards and</w:t>
      </w:r>
      <w:r w:rsidRPr="00D06720">
        <w:rPr>
          <w:sz w:val="12"/>
        </w:rPr>
        <w:t xml:space="preserve"> the </w:t>
      </w:r>
      <w:r w:rsidRPr="00D06720">
        <w:rPr>
          <w:rStyle w:val="StyleUnderline"/>
        </w:rPr>
        <w:t>political establishment have claimed for years</w:t>
      </w:r>
      <w:r w:rsidRPr="00D06720">
        <w:rPr>
          <w:sz w:val="12"/>
        </w:rPr>
        <w:t xml:space="preserve"> that </w:t>
      </w:r>
      <w:r w:rsidRPr="00D06720">
        <w:rPr>
          <w:rStyle w:val="StyleUnderline"/>
        </w:rPr>
        <w:t>the United States cannot be trusted</w:t>
      </w:r>
      <w:r w:rsidRPr="00D06720">
        <w:rPr>
          <w:sz w:val="12"/>
        </w:rPr>
        <w:t xml:space="preserve">, despite calls by moderates and reformers for Tehran to take conciliatory measures toward the United States. </w:t>
      </w:r>
      <w:r w:rsidRPr="00D06720">
        <w:rPr>
          <w:rStyle w:val="StyleUnderline"/>
        </w:rPr>
        <w:t>With</w:t>
      </w:r>
      <w:r w:rsidRPr="00D06720">
        <w:rPr>
          <w:sz w:val="12"/>
        </w:rPr>
        <w:t xml:space="preserve"> Mr. </w:t>
      </w:r>
      <w:r w:rsidRPr="00D06720">
        <w:rPr>
          <w:rStyle w:val="StyleUnderline"/>
        </w:rPr>
        <w:t>Trump unilaterally pulling out of the international nuclear accord</w:t>
      </w:r>
      <w:r w:rsidRPr="00D06720">
        <w:rPr>
          <w:sz w:val="12"/>
        </w:rPr>
        <w:t>, despite Iran’s compliance</w:t>
      </w:r>
      <w:r w:rsidRPr="00D06720">
        <w:rPr>
          <w:rStyle w:val="StyleUnderline"/>
        </w:rPr>
        <w:t>, conservatives in the Islamic Republic feel vindicated</w:t>
      </w:r>
      <w:r w:rsidRPr="00D06720">
        <w:rPr>
          <w:sz w:val="12"/>
        </w:rPr>
        <w:t xml:space="preserve"> in their distrust of the United States. Despite the frustrations that many Iranians have with their political leaders, </w:t>
      </w:r>
      <w:r w:rsidRPr="00D06720">
        <w:rPr>
          <w:rStyle w:val="StyleUnderline"/>
        </w:rPr>
        <w:t>modern Iranian history teaches that</w:t>
      </w:r>
      <w:r w:rsidRPr="00D06720">
        <w:rPr>
          <w:sz w:val="12"/>
        </w:rPr>
        <w:t xml:space="preserve"> one of </w:t>
      </w:r>
      <w:r w:rsidRPr="00D06720">
        <w:rPr>
          <w:rStyle w:val="StyleUnderline"/>
        </w:rPr>
        <w:t>the core theme</w:t>
      </w:r>
      <w:r w:rsidRPr="00D06720">
        <w:rPr>
          <w:sz w:val="12"/>
        </w:rPr>
        <w:t xml:space="preserve">s </w:t>
      </w:r>
      <w:r w:rsidRPr="00D06720">
        <w:rPr>
          <w:rStyle w:val="StyleUnderline"/>
        </w:rPr>
        <w:t>in the country’s political culture is the struggle for independence from foreign powers</w:t>
      </w:r>
      <w:r w:rsidRPr="00D06720">
        <w:rPr>
          <w:sz w:val="12"/>
        </w:rPr>
        <w:t xml:space="preserve">. The revolution was the most significant milestone in that struggle, but it was also just one part of this larger story. </w:t>
      </w:r>
      <w:r w:rsidRPr="00D06720">
        <w:rPr>
          <w:rStyle w:val="StyleUnderline"/>
        </w:rPr>
        <w:t>As long as</w:t>
      </w:r>
      <w:r w:rsidRPr="00D06720">
        <w:rPr>
          <w:sz w:val="12"/>
        </w:rPr>
        <w:t xml:space="preserve"> the </w:t>
      </w:r>
      <w:r w:rsidRPr="00D06720">
        <w:rPr>
          <w:rStyle w:val="StyleUnderline"/>
        </w:rPr>
        <w:t>Trump</w:t>
      </w:r>
      <w:r w:rsidRPr="00D06720">
        <w:rPr>
          <w:sz w:val="12"/>
        </w:rPr>
        <w:t xml:space="preserve"> administration </w:t>
      </w:r>
      <w:r w:rsidRPr="00D06720">
        <w:rPr>
          <w:rStyle w:val="StyleUnderline"/>
        </w:rPr>
        <w:t>believes it can use sanctions and hostile rhetoric to drive a wedge</w:t>
      </w:r>
      <w:r w:rsidRPr="00D06720">
        <w:rPr>
          <w:sz w:val="12"/>
        </w:rPr>
        <w:t xml:space="preserve"> between the Iranian public and its leaders, </w:t>
      </w:r>
      <w:r w:rsidRPr="00D06720">
        <w:rPr>
          <w:rStyle w:val="StyleUnderline"/>
        </w:rPr>
        <w:t>the Revolutionary Guards will use that</w:t>
      </w:r>
      <w:r w:rsidRPr="00D06720">
        <w:rPr>
          <w:sz w:val="12"/>
        </w:rPr>
        <w:t xml:space="preserve"> same </w:t>
      </w:r>
      <w:r w:rsidRPr="00D06720">
        <w:rPr>
          <w:rStyle w:val="StyleUnderline"/>
        </w:rPr>
        <w:t>pressure to enforce solidarity behind it and the regime</w:t>
      </w:r>
      <w:r w:rsidRPr="00D06720">
        <w:rPr>
          <w:sz w:val="12"/>
        </w:rPr>
        <w:t xml:space="preserve"> — </w:t>
      </w:r>
      <w:r w:rsidRPr="00D06720">
        <w:rPr>
          <w:rStyle w:val="StyleUnderline"/>
        </w:rPr>
        <w:t>and defeat any attempt by the West to bring change to Iran</w:t>
      </w:r>
      <w:r w:rsidRPr="00D06720">
        <w:rPr>
          <w:sz w:val="12"/>
        </w:rPr>
        <w:t>.</w:t>
      </w:r>
    </w:p>
    <w:p w:rsidR="00F36FA9" w:rsidRPr="00B57F2E" w:rsidRDefault="00F36FA9" w:rsidP="00F36FA9"/>
    <w:p w:rsidR="00F36FA9" w:rsidRPr="005277E5" w:rsidRDefault="00F36FA9" w:rsidP="00F36FA9"/>
    <w:p w:rsidR="00F36FA9" w:rsidRPr="00692509" w:rsidRDefault="00F36FA9" w:rsidP="00F36FA9"/>
    <w:p w:rsidR="00F36FA9" w:rsidRDefault="009B73AB" w:rsidP="00F36FA9">
      <w:pPr>
        <w:pStyle w:val="Heading3"/>
      </w:pPr>
      <w:r>
        <w:t xml:space="preserve">2ac – at: </w:t>
      </w:r>
      <w:proofErr w:type="spellStart"/>
      <w:proofErr w:type="gramStart"/>
      <w:r>
        <w:t>iran</w:t>
      </w:r>
      <w:proofErr w:type="spellEnd"/>
      <w:proofErr w:type="gramEnd"/>
      <w:r>
        <w:t xml:space="preserve"> – no </w:t>
      </w:r>
      <w:proofErr w:type="spellStart"/>
      <w:r>
        <w:t>strat</w:t>
      </w:r>
      <w:proofErr w:type="spellEnd"/>
    </w:p>
    <w:p w:rsidR="00F36FA9" w:rsidRPr="00047E15" w:rsidRDefault="00F36FA9" w:rsidP="00F36FA9">
      <w:pPr>
        <w:pStyle w:val="Heading4"/>
        <w:rPr>
          <w:rStyle w:val="Style13ptBold"/>
          <w:b/>
          <w:bCs w:val="0"/>
        </w:rPr>
      </w:pPr>
      <w:r w:rsidRPr="00047E15">
        <w:rPr>
          <w:rStyle w:val="Style13ptBold"/>
          <w:b/>
          <w:bCs w:val="0"/>
        </w:rPr>
        <w:t>Trump’s problem is more than just a lack of credibility – he lacks a plan</w:t>
      </w:r>
    </w:p>
    <w:p w:rsidR="00F36FA9" w:rsidRDefault="00F36FA9" w:rsidP="00F36FA9">
      <w:pPr>
        <w:rPr>
          <w:rStyle w:val="Style13ptBold"/>
        </w:rPr>
      </w:pPr>
      <w:r w:rsidRPr="002E20B8">
        <w:rPr>
          <w:rStyle w:val="Style13ptBold"/>
        </w:rPr>
        <w:t>Graham 19</w:t>
      </w:r>
    </w:p>
    <w:p w:rsidR="00F36FA9" w:rsidRPr="002E20B8" w:rsidRDefault="00F36FA9" w:rsidP="00F36FA9">
      <w:pPr>
        <w:rPr>
          <w:rStyle w:val="Style13ptBold"/>
          <w:b w:val="0"/>
          <w:bCs w:val="0"/>
          <w:sz w:val="16"/>
          <w:szCs w:val="16"/>
        </w:rPr>
      </w:pPr>
      <w:r>
        <w:rPr>
          <w:rStyle w:val="Style13ptBold"/>
          <w:b w:val="0"/>
          <w:bCs w:val="0"/>
          <w:sz w:val="16"/>
          <w:szCs w:val="16"/>
        </w:rPr>
        <w:t xml:space="preserve">(David, US politics and global news staff writer for the Atlantic, defenseone.com, “Not Even Trump Has Any Idea What His Iran Policy Is”, </w:t>
      </w:r>
      <w:hyperlink r:id="rId222" w:history="1">
        <w:r w:rsidRPr="009D19FA">
          <w:rPr>
            <w:rStyle w:val="Hyperlink"/>
            <w:sz w:val="16"/>
            <w:szCs w:val="16"/>
          </w:rPr>
          <w:t>https://www.defenseone.com/ideas/2019/06/not-even-trump-has-any-idea-what-his-iran-policy/157998/</w:t>
        </w:r>
      </w:hyperlink>
      <w:r>
        <w:rPr>
          <w:rStyle w:val="Style13ptBold"/>
          <w:b w:val="0"/>
          <w:bCs w:val="0"/>
          <w:sz w:val="16"/>
          <w:szCs w:val="16"/>
        </w:rPr>
        <w:t>, 6/25/19)//</w:t>
      </w:r>
      <w:proofErr w:type="spellStart"/>
      <w:r>
        <w:rPr>
          <w:rStyle w:val="Style13ptBold"/>
          <w:b w:val="0"/>
          <w:bCs w:val="0"/>
          <w:sz w:val="16"/>
          <w:szCs w:val="16"/>
        </w:rPr>
        <w:t>abaime</w:t>
      </w:r>
      <w:proofErr w:type="spellEnd"/>
    </w:p>
    <w:p w:rsidR="00F36FA9" w:rsidRPr="00EE2FD1" w:rsidRDefault="00F36FA9" w:rsidP="00F36FA9">
      <w:pPr>
        <w:rPr>
          <w:u w:val="single"/>
        </w:rPr>
      </w:pPr>
      <w:r w:rsidRPr="00B8202A">
        <w:rPr>
          <w:sz w:val="16"/>
          <w:szCs w:val="16"/>
        </w:rPr>
        <w:t>In fairness to Trump,</w:t>
      </w:r>
      <w:r>
        <w:t xml:space="preserve"> </w:t>
      </w:r>
      <w:r w:rsidRPr="00EE2FD1">
        <w:rPr>
          <w:u w:val="single"/>
        </w:rPr>
        <w:t xml:space="preserve">Iran is a foreign-policy puzzle that has confounded multiple American presidents. But Trump has made his own situation more difficult. His ranks of advisers are full of temps, including the secretary of defense. He doesn’t trust the advisers he </w:t>
      </w:r>
      <w:proofErr w:type="gramStart"/>
      <w:r w:rsidRPr="00EE2FD1">
        <w:rPr>
          <w:u w:val="single"/>
        </w:rPr>
        <w:t>has,</w:t>
      </w:r>
      <w:proofErr w:type="gramEnd"/>
      <w:r w:rsidRPr="00EE2FD1">
        <w:rPr>
          <w:u w:val="single"/>
        </w:rPr>
        <w:t xml:space="preserve"> speaking dismissively of National Security Adviser John Bolton in public</w:t>
      </w:r>
      <w:r>
        <w:t xml:space="preserve"> </w:t>
      </w:r>
      <w:r w:rsidRPr="00B8202A">
        <w:rPr>
          <w:sz w:val="16"/>
          <w:szCs w:val="16"/>
        </w:rPr>
        <w:t>(“John Bolton is absolutely a hawk. If it was up to him, he’d take on the whole world at one time, okay</w:t>
      </w:r>
      <w:r w:rsidRPr="002D5530">
        <w:rPr>
          <w:sz w:val="16"/>
          <w:szCs w:val="16"/>
        </w:rPr>
        <w:t>?”)</w:t>
      </w:r>
      <w:r>
        <w:t xml:space="preserve"> </w:t>
      </w:r>
      <w:proofErr w:type="gramStart"/>
      <w:r w:rsidRPr="00EE2FD1">
        <w:rPr>
          <w:u w:val="single"/>
        </w:rPr>
        <w:t>and</w:t>
      </w:r>
      <w:proofErr w:type="gramEnd"/>
      <w:r w:rsidRPr="00EE2FD1">
        <w:rPr>
          <w:u w:val="single"/>
        </w:rPr>
        <w:t xml:space="preserve"> reportedly discarding his advice in private.</w:t>
      </w:r>
    </w:p>
    <w:p w:rsidR="00F36FA9" w:rsidRPr="00B8202A" w:rsidRDefault="00F36FA9" w:rsidP="00F36FA9">
      <w:pPr>
        <w:rPr>
          <w:sz w:val="16"/>
          <w:szCs w:val="16"/>
        </w:rPr>
      </w:pPr>
      <w:r w:rsidRPr="00B8202A">
        <w:rPr>
          <w:sz w:val="16"/>
          <w:szCs w:val="16"/>
        </w:rPr>
        <w:t>Presidents override the judgment of their aides all the time. The problem is that</w:t>
      </w:r>
      <w:r>
        <w:t xml:space="preserve"> </w:t>
      </w:r>
      <w:r w:rsidRPr="00EE2FD1">
        <w:rPr>
          <w:u w:val="single"/>
        </w:rPr>
        <w:t>Trump doesn’t appear to possess the knowledge or judgment to formulate a policy independent of their advice, because he never bothered to learn about Iran in the first place. His policy from the start has been Iran is bad, and Obama’s nuclear deal with Iran was bad, and was formed largely from Fox News fulminations. This is fine as far as it goes, which is not very far. Trump’s lack of interest in boning up on the topics he deals with has popped up repeatedly,</w:t>
      </w:r>
      <w:r w:rsidRPr="00B8202A">
        <w:rPr>
          <w:sz w:val="16"/>
          <w:szCs w:val="16"/>
        </w:rPr>
        <w:t xml:space="preserve"> from health care (from “It’s going to be so easy” to “Nobody knew health care could be so complicated”) to border security to trade policy.</w:t>
      </w:r>
    </w:p>
    <w:p w:rsidR="00F36FA9" w:rsidRPr="00EE2FD1" w:rsidRDefault="00F36FA9" w:rsidP="00F36FA9">
      <w:pPr>
        <w:rPr>
          <w:b/>
          <w:bCs/>
        </w:rPr>
      </w:pPr>
      <w:r w:rsidRPr="00B8202A">
        <w:rPr>
          <w:sz w:val="16"/>
          <w:szCs w:val="16"/>
        </w:rPr>
        <w:t xml:space="preserve">But that </w:t>
      </w:r>
      <w:r w:rsidRPr="00EE2FD1">
        <w:rPr>
          <w:u w:val="single"/>
        </w:rPr>
        <w:t xml:space="preserve">ignorance and indecision is nowhere </w:t>
      </w:r>
      <w:proofErr w:type="gramStart"/>
      <w:r w:rsidRPr="00EE2FD1">
        <w:rPr>
          <w:u w:val="single"/>
        </w:rPr>
        <w:t>so</w:t>
      </w:r>
      <w:proofErr w:type="gramEnd"/>
      <w:r w:rsidRPr="00EE2FD1">
        <w:rPr>
          <w:u w:val="single"/>
        </w:rPr>
        <w:t xml:space="preserve"> dangerous as when the nation stands on the brink of a shooting war. It’s impossible for Iran to know what the White House’s view is, raising the chances that it will miscalculate, and set off an escalating conflict. While keeping the Iranians off guard might seem advantageous</w:t>
      </w:r>
      <w:r w:rsidRPr="00B8202A">
        <w:rPr>
          <w:sz w:val="16"/>
          <w:szCs w:val="16"/>
        </w:rPr>
        <w:t>—Richard Nixon’s “madman theory”—</w:t>
      </w:r>
      <w:r w:rsidRPr="00EE2FD1">
        <w:rPr>
          <w:u w:val="single"/>
        </w:rPr>
        <w:t xml:space="preserve">the abortive strike means they may be confused but also less afraid. Meanwhile, there’s no way for allies to know how to support the U.S. position, which keeps changing. </w:t>
      </w:r>
      <w:r w:rsidRPr="00EE2FD1">
        <w:rPr>
          <w:b/>
          <w:bCs/>
          <w:u w:val="single"/>
        </w:rPr>
        <w:t>Not even the U.S. military knows what Trump wants</w:t>
      </w:r>
      <w:r w:rsidRPr="00EE2FD1">
        <w:rPr>
          <w:b/>
          <w:bCs/>
        </w:rPr>
        <w:t>.</w:t>
      </w:r>
    </w:p>
    <w:p w:rsidR="00F36FA9" w:rsidRDefault="00F36FA9" w:rsidP="00F36FA9">
      <w:pPr>
        <w:rPr>
          <w:u w:val="single"/>
        </w:rPr>
      </w:pPr>
      <w:r w:rsidRPr="00B8202A">
        <w:rPr>
          <w:u w:val="single"/>
        </w:rPr>
        <w:t>Shrewd observers have warned for months that when Trump got into a genuine international crisis, he’d face a crisis of credibility: Americans wouldn’t trust his word, allies wouldn’t line up behind him, and adversaries wouldn’t take threats at face value. The confrontation with Iran shows some signs of being just such a crisis, but Trump has largely sidestepped the credibility problem by being totally incoherent. A policy can’t lack credibility if it doesn’t exist in the first place.</w:t>
      </w:r>
    </w:p>
    <w:p w:rsidR="00F36FA9" w:rsidRDefault="009B73AB" w:rsidP="009B73AB">
      <w:pPr>
        <w:pStyle w:val="Heading3"/>
      </w:pPr>
      <w:r>
        <w:t xml:space="preserve">2ac – link </w:t>
      </w:r>
      <w:proofErr w:type="spellStart"/>
      <w:r>
        <w:t>uniq</w:t>
      </w:r>
      <w:proofErr w:type="spellEnd"/>
      <w:r>
        <w:t xml:space="preserve"> – no cred</w:t>
      </w:r>
    </w:p>
    <w:p w:rsidR="00F36FA9" w:rsidRDefault="00F36FA9" w:rsidP="00F36FA9">
      <w:pPr>
        <w:pStyle w:val="Heading4"/>
      </w:pPr>
      <w:r w:rsidRPr="007B5C29">
        <w:t xml:space="preserve">The US has no deterrence cred when it comes to Iran – proportionality isn’t an answer </w:t>
      </w:r>
    </w:p>
    <w:p w:rsidR="00F36FA9" w:rsidRDefault="00F36FA9" w:rsidP="00F36FA9">
      <w:pPr>
        <w:rPr>
          <w:rStyle w:val="Style13ptBold"/>
        </w:rPr>
      </w:pPr>
      <w:r w:rsidRPr="007B5C29">
        <w:rPr>
          <w:rStyle w:val="Style13ptBold"/>
        </w:rPr>
        <w:t>Cohen 19</w:t>
      </w:r>
    </w:p>
    <w:p w:rsidR="00F36FA9" w:rsidRPr="007B5C29" w:rsidRDefault="00F36FA9" w:rsidP="00F36FA9">
      <w:pPr>
        <w:rPr>
          <w:rStyle w:val="Style13ptBold"/>
          <w:b w:val="0"/>
          <w:bCs w:val="0"/>
          <w:sz w:val="16"/>
          <w:szCs w:val="16"/>
        </w:rPr>
      </w:pPr>
      <w:r>
        <w:rPr>
          <w:rStyle w:val="Style13ptBold"/>
          <w:b w:val="0"/>
          <w:bCs w:val="0"/>
          <w:sz w:val="16"/>
          <w:szCs w:val="16"/>
        </w:rPr>
        <w:t xml:space="preserve">(Raphael, e associate director of the Strategy and Doctrine Program Project Air Force and a professor at the </w:t>
      </w:r>
      <w:proofErr w:type="spellStart"/>
      <w:r>
        <w:rPr>
          <w:rStyle w:val="Style13ptBold"/>
          <w:b w:val="0"/>
          <w:bCs w:val="0"/>
          <w:sz w:val="16"/>
          <w:szCs w:val="16"/>
        </w:rPr>
        <w:t>Pardee</w:t>
      </w:r>
      <w:proofErr w:type="spellEnd"/>
      <w:r>
        <w:rPr>
          <w:rStyle w:val="Style13ptBold"/>
          <w:b w:val="0"/>
          <w:bCs w:val="0"/>
          <w:sz w:val="16"/>
          <w:szCs w:val="16"/>
        </w:rPr>
        <w:t xml:space="preserve"> RAND Graduate School, thehill.com, “The flawed logic of proportionality”, </w:t>
      </w:r>
      <w:hyperlink r:id="rId223" w:history="1">
        <w:r w:rsidRPr="009D19FA">
          <w:rPr>
            <w:rStyle w:val="Hyperlink"/>
            <w:sz w:val="16"/>
            <w:szCs w:val="16"/>
          </w:rPr>
          <w:t>https://thehill.com/opinion/national-security/451012-the-flawed-logic-of-proportionality</w:t>
        </w:r>
      </w:hyperlink>
      <w:r>
        <w:rPr>
          <w:rStyle w:val="Style13ptBold"/>
          <w:b w:val="0"/>
          <w:bCs w:val="0"/>
          <w:sz w:val="16"/>
          <w:szCs w:val="16"/>
        </w:rPr>
        <w:t>, 6/29/19)//</w:t>
      </w:r>
      <w:proofErr w:type="spellStart"/>
      <w:r>
        <w:rPr>
          <w:rStyle w:val="Style13ptBold"/>
          <w:b w:val="0"/>
          <w:bCs w:val="0"/>
          <w:sz w:val="16"/>
          <w:szCs w:val="16"/>
        </w:rPr>
        <w:t>abaime</w:t>
      </w:r>
      <w:proofErr w:type="spellEnd"/>
    </w:p>
    <w:p w:rsidR="00F36FA9" w:rsidRPr="00D1554C" w:rsidRDefault="00F36FA9" w:rsidP="00F36FA9">
      <w:r w:rsidRPr="00D1554C">
        <w:rPr>
          <w:u w:val="single"/>
        </w:rPr>
        <w:t xml:space="preserve">The logic of striking Iran rests on reestablishing deterrence. By downing an American drone in what the U.S. claims was international airspace, </w:t>
      </w:r>
      <w:r w:rsidRPr="00D1554C">
        <w:rPr>
          <w:b/>
          <w:bCs/>
          <w:u w:val="single"/>
        </w:rPr>
        <w:t>Iran dared the U.S. to act</w:t>
      </w:r>
      <w:r w:rsidRPr="00D1554C">
        <w:rPr>
          <w:u w:val="single"/>
        </w:rPr>
        <w:t xml:space="preserve">. Leaving such a challenge unanswered could </w:t>
      </w:r>
      <w:r w:rsidRPr="00D1554C">
        <w:rPr>
          <w:b/>
          <w:bCs/>
          <w:u w:val="single"/>
        </w:rPr>
        <w:t>set a dangerous precedent</w:t>
      </w:r>
      <w:r w:rsidRPr="00D1554C">
        <w:rPr>
          <w:u w:val="single"/>
        </w:rPr>
        <w:t>, especially after Iran attacked two tankers in the Strait of Hormuz the previous week</w:t>
      </w:r>
      <w:r w:rsidRPr="00905D35">
        <w:rPr>
          <w:sz w:val="16"/>
          <w:szCs w:val="16"/>
        </w:rPr>
        <w:t>. As Sen. Tom Cotton (R-Ark.) summed up: “</w:t>
      </w:r>
      <w:r w:rsidRPr="00905D35">
        <w:rPr>
          <w:u w:val="single"/>
        </w:rPr>
        <w:t>What I see is Iran steadily marching up the escalation chain. I fear that if Iran doesn’t have a firm set of boundaries drawn around its behavior, we’re going to see an attack on a U.S. ship or a U.S. manned aircraft</w:t>
      </w:r>
      <w:r w:rsidRPr="00D1554C">
        <w:t>.”</w:t>
      </w:r>
    </w:p>
    <w:p w:rsidR="00F36FA9" w:rsidRPr="00E01683" w:rsidRDefault="00F36FA9" w:rsidP="00F36FA9">
      <w:pPr>
        <w:rPr>
          <w:sz w:val="16"/>
          <w:szCs w:val="16"/>
        </w:rPr>
      </w:pPr>
      <w:proofErr w:type="gramStart"/>
      <w:r w:rsidRPr="00905D35">
        <w:rPr>
          <w:u w:val="single"/>
        </w:rPr>
        <w:t xml:space="preserve">Deterrence, in turn, rests on </w:t>
      </w:r>
      <w:r w:rsidRPr="00E01683">
        <w:rPr>
          <w:sz w:val="16"/>
          <w:szCs w:val="16"/>
        </w:rPr>
        <w:t>what Nobel Prize-winning economist Thomas Schelling called</w:t>
      </w:r>
      <w:r w:rsidRPr="00D1554C">
        <w:t xml:space="preserve">, </w:t>
      </w:r>
      <w:r w:rsidRPr="00905D35">
        <w:rPr>
          <w:u w:val="single"/>
        </w:rPr>
        <w:t>“the power to hurt.”</w:t>
      </w:r>
      <w:proofErr w:type="gramEnd"/>
      <w:r w:rsidRPr="00905D35">
        <w:rPr>
          <w:u w:val="single"/>
        </w:rPr>
        <w:t xml:space="preserve"> For deterrence to work, the U.S. may need to demonstrate not only the capability but also the will to inflict more hurt on Iran than it, in turn, could inflict on the United States</w:t>
      </w:r>
      <w:r w:rsidRPr="00E01683">
        <w:rPr>
          <w:sz w:val="16"/>
          <w:szCs w:val="16"/>
          <w:u w:val="single"/>
        </w:rPr>
        <w:t>.</w:t>
      </w:r>
      <w:r w:rsidRPr="00E01683">
        <w:rPr>
          <w:sz w:val="16"/>
          <w:szCs w:val="16"/>
        </w:rPr>
        <w:t xml:space="preserve"> If Iran takes a proverbial pawn, the U.S. could take a knight. A knight could be met with a rook and so on in the dangerous game of chess that is international politics.</w:t>
      </w:r>
    </w:p>
    <w:p w:rsidR="00F36FA9" w:rsidRPr="00E01683" w:rsidRDefault="00F36FA9" w:rsidP="00F36FA9">
      <w:pPr>
        <w:rPr>
          <w:u w:val="single"/>
        </w:rPr>
      </w:pPr>
      <w:r w:rsidRPr="00E01683">
        <w:rPr>
          <w:u w:val="single"/>
        </w:rPr>
        <w:t xml:space="preserve">Proportional uses of force accomplish none of this. Striking Iran either through </w:t>
      </w:r>
      <w:r w:rsidRPr="00E01683">
        <w:rPr>
          <w:b/>
          <w:bCs/>
          <w:u w:val="single"/>
        </w:rPr>
        <w:t>cyber-attacks</w:t>
      </w:r>
      <w:r w:rsidRPr="00E01683">
        <w:rPr>
          <w:u w:val="single"/>
        </w:rPr>
        <w:t xml:space="preserve"> or through $1.4 million-a-pop cruise missile strikes (which may cost more than the damage they inflict) arguably </w:t>
      </w:r>
      <w:r w:rsidRPr="00E01683">
        <w:rPr>
          <w:b/>
          <w:bCs/>
          <w:u w:val="single"/>
        </w:rPr>
        <w:t>does little to establish American credibility</w:t>
      </w:r>
      <w:r w:rsidRPr="00D1554C">
        <w:t xml:space="preserve">. </w:t>
      </w:r>
      <w:r w:rsidRPr="00E01683">
        <w:rPr>
          <w:sz w:val="16"/>
          <w:szCs w:val="16"/>
        </w:rPr>
        <w:t>Indeed</w:t>
      </w:r>
      <w:r w:rsidRPr="00D1554C">
        <w:t xml:space="preserve">, </w:t>
      </w:r>
      <w:r w:rsidRPr="00E01683">
        <w:rPr>
          <w:u w:val="single"/>
        </w:rPr>
        <w:t>the accounts of the Iran’s Islamic Revolutionary Guard Corps celebrating the downing the American drone, despite the reported cyber-based retaliation for the oil tanker attacks, seems to prove this point.</w:t>
      </w:r>
    </w:p>
    <w:p w:rsidR="00F36FA9" w:rsidRPr="00D1554C" w:rsidRDefault="00F36FA9" w:rsidP="00F36FA9">
      <w:r w:rsidRPr="00E01683">
        <w:rPr>
          <w:u w:val="single"/>
        </w:rPr>
        <w:t xml:space="preserve">Proportional responses are not likely to solve anything. They may infuriate an adversary by striking its territory without intimidating it from further escalation. </w:t>
      </w:r>
      <w:r w:rsidRPr="00D1554C">
        <w:t>They come with the moral repercussions inherent in any use of force, without the plausible justification that such a one-time use of force may reestablish deterrence and with it, peace. If anything, proportional responses demonstrate that the United States may be more interested in the appearance, rather than reality, of action, more to serve its own domestic ends than accomplish its international objectives.</w:t>
      </w:r>
    </w:p>
    <w:p w:rsidR="00F36FA9" w:rsidRDefault="00F36FA9" w:rsidP="00F36FA9"/>
    <w:p w:rsidR="00F36FA9" w:rsidRDefault="00F36FA9" w:rsidP="00F36FA9">
      <w:pPr>
        <w:pStyle w:val="Heading4"/>
      </w:pPr>
      <w:r>
        <w:t xml:space="preserve">Trump has no deterrence cred and sanctions did nothing </w:t>
      </w:r>
    </w:p>
    <w:p w:rsidR="00F36FA9" w:rsidRDefault="00F36FA9" w:rsidP="00F36FA9">
      <w:pPr>
        <w:rPr>
          <w:rStyle w:val="Style13ptBold"/>
        </w:rPr>
      </w:pPr>
      <w:proofErr w:type="spellStart"/>
      <w:r w:rsidRPr="006F2F9C">
        <w:rPr>
          <w:rStyle w:val="Style13ptBold"/>
        </w:rPr>
        <w:t>Alvi</w:t>
      </w:r>
      <w:proofErr w:type="spellEnd"/>
      <w:r w:rsidRPr="006F2F9C">
        <w:rPr>
          <w:rStyle w:val="Style13ptBold"/>
        </w:rPr>
        <w:t xml:space="preserve"> 19</w:t>
      </w:r>
    </w:p>
    <w:p w:rsidR="00F36FA9" w:rsidRPr="006F2F9C" w:rsidRDefault="00F36FA9" w:rsidP="00F36FA9">
      <w:pPr>
        <w:rPr>
          <w:rStyle w:val="Style13ptBold"/>
          <w:b w:val="0"/>
          <w:bCs w:val="0"/>
          <w:sz w:val="16"/>
          <w:szCs w:val="16"/>
        </w:rPr>
      </w:pPr>
      <w:r>
        <w:rPr>
          <w:rStyle w:val="Style13ptBold"/>
          <w:b w:val="0"/>
          <w:bCs w:val="0"/>
          <w:sz w:val="16"/>
          <w:szCs w:val="16"/>
        </w:rPr>
        <w:t xml:space="preserve">(Hayat, associate professor at the Naval War College with a specialty in international relations, thehill.com, “Trump administration's 'forced diplomacy' with Iran isn't working”, </w:t>
      </w:r>
      <w:hyperlink r:id="rId224" w:history="1">
        <w:r w:rsidRPr="009D19FA">
          <w:rPr>
            <w:rStyle w:val="Hyperlink"/>
            <w:sz w:val="16"/>
            <w:szCs w:val="16"/>
          </w:rPr>
          <w:t>https://thehill.com/opinion/national-security/450272-trump-administrations-forced-diplomacy-with-iran-isnt-working</w:t>
        </w:r>
      </w:hyperlink>
      <w:r>
        <w:rPr>
          <w:rStyle w:val="Style13ptBold"/>
          <w:b w:val="0"/>
          <w:bCs w:val="0"/>
          <w:sz w:val="16"/>
          <w:szCs w:val="16"/>
        </w:rPr>
        <w:t>, 6/26/19)//</w:t>
      </w:r>
      <w:proofErr w:type="spellStart"/>
      <w:r>
        <w:rPr>
          <w:rStyle w:val="Style13ptBold"/>
          <w:b w:val="0"/>
          <w:bCs w:val="0"/>
          <w:sz w:val="16"/>
          <w:szCs w:val="16"/>
        </w:rPr>
        <w:t>abaime</w:t>
      </w:r>
      <w:proofErr w:type="spellEnd"/>
    </w:p>
    <w:p w:rsidR="00F36FA9" w:rsidRDefault="00F36FA9" w:rsidP="00F36FA9">
      <w:r w:rsidRPr="0014750B">
        <w:rPr>
          <w:u w:val="single"/>
        </w:rPr>
        <w:t>If President Trump’s announcement of recent targeted sanctions against Iran is an indication of White House Iran policy mayhem, we are in trouble</w:t>
      </w:r>
      <w:r>
        <w:t xml:space="preserve">. </w:t>
      </w:r>
      <w:r w:rsidRPr="004F0BD4">
        <w:rPr>
          <w:sz w:val="16"/>
          <w:szCs w:val="16"/>
        </w:rPr>
        <w:t xml:space="preserve">In his announcement, President Trump actually referred to the wrong ayatollah — Ayatollah </w:t>
      </w:r>
      <w:proofErr w:type="spellStart"/>
      <w:r w:rsidRPr="004F0BD4">
        <w:rPr>
          <w:sz w:val="16"/>
          <w:szCs w:val="16"/>
        </w:rPr>
        <w:t>Ruhollah</w:t>
      </w:r>
      <w:proofErr w:type="spellEnd"/>
      <w:r w:rsidRPr="004F0BD4">
        <w:rPr>
          <w:sz w:val="16"/>
          <w:szCs w:val="16"/>
        </w:rPr>
        <w:t xml:space="preserve"> Khomeini, who died in 1989, instead of Ayatollah Ali Khamenei, the current Supreme Leader.</w:t>
      </w:r>
    </w:p>
    <w:p w:rsidR="00F36FA9" w:rsidRPr="0014750B" w:rsidRDefault="00F36FA9" w:rsidP="00F36FA9">
      <w:pPr>
        <w:rPr>
          <w:u w:val="single"/>
        </w:rPr>
      </w:pPr>
      <w:r w:rsidRPr="0014750B">
        <w:rPr>
          <w:u w:val="single"/>
        </w:rPr>
        <w:t xml:space="preserve">Recent sanctions against individuals in Iranian leadership are more symbolic. Iran’s Supreme Leader supposedly does not have financial assets in Western accounts. </w:t>
      </w:r>
      <w:r w:rsidRPr="0014750B">
        <w:rPr>
          <w:b/>
          <w:bCs/>
          <w:u w:val="single"/>
        </w:rPr>
        <w:t>Sanctions will not affect him</w:t>
      </w:r>
      <w:r w:rsidRPr="0014750B">
        <w:rPr>
          <w:u w:val="single"/>
        </w:rPr>
        <w:t xml:space="preserve">. Foreign Minister Mohammad </w:t>
      </w:r>
      <w:proofErr w:type="spellStart"/>
      <w:r w:rsidRPr="0014750B">
        <w:rPr>
          <w:u w:val="single"/>
        </w:rPr>
        <w:t>Javad</w:t>
      </w:r>
      <w:proofErr w:type="spellEnd"/>
      <w:r w:rsidRPr="0014750B">
        <w:rPr>
          <w:u w:val="single"/>
        </w:rPr>
        <w:t xml:space="preserve"> </w:t>
      </w:r>
      <w:proofErr w:type="spellStart"/>
      <w:r w:rsidRPr="0014750B">
        <w:rPr>
          <w:u w:val="single"/>
        </w:rPr>
        <w:t>Zarif</w:t>
      </w:r>
      <w:proofErr w:type="spellEnd"/>
      <w:r w:rsidRPr="0014750B">
        <w:rPr>
          <w:u w:val="single"/>
        </w:rPr>
        <w:t xml:space="preserve"> led Iran’s delegation to negotiate the 2015 Joint Comprehensive Plan of Action (JCPOA). Targeting him with sanctions is yet another gesture of the Trump administration’s contempt towards the nuclear deal. </w:t>
      </w:r>
    </w:p>
    <w:p w:rsidR="00F36FA9" w:rsidRPr="0014750B" w:rsidRDefault="00F36FA9" w:rsidP="00F36FA9">
      <w:pPr>
        <w:rPr>
          <w:u w:val="single"/>
        </w:rPr>
      </w:pPr>
      <w:r w:rsidRPr="0014750B">
        <w:rPr>
          <w:u w:val="single"/>
        </w:rPr>
        <w:t>To Iran, U.S. withdrawal from the JCPOA signaled lack of good faith and gave Iran a reason not to trust the United States. At the same time, White House decisions are giving Iran’s regime reason to chip away at the JCPOA as wel</w:t>
      </w:r>
      <w:r>
        <w:t>l</w:t>
      </w:r>
      <w:r w:rsidRPr="004F0BD4">
        <w:rPr>
          <w:sz w:val="16"/>
          <w:szCs w:val="16"/>
        </w:rPr>
        <w:t>. In fact, the regime seems to be taking gradual steps towards violating uranium enrichment parameters. Some might say that Iran has little choice, especially given U.S.-led regime change in Iraq (2003).</w:t>
      </w:r>
      <w:r>
        <w:t xml:space="preserve"> </w:t>
      </w:r>
      <w:r w:rsidRPr="0014750B">
        <w:rPr>
          <w:u w:val="single"/>
        </w:rPr>
        <w:t xml:space="preserve">The Trump administration’s unsuccessful attempts to get North Korea to denuclearize are further lessons learned for Iran’s leaders. They take notice. </w:t>
      </w:r>
    </w:p>
    <w:p w:rsidR="00F36FA9" w:rsidRDefault="00F36FA9" w:rsidP="00F36FA9">
      <w:r w:rsidRPr="004F0BD4">
        <w:rPr>
          <w:u w:val="single"/>
        </w:rPr>
        <w:t>The decisions that the Trump administration has taken regarding Iran might be ways and means to try to get Iran to the negotiating table. However, it is a bizarre and unconventional methodology of “forced diplomacy,” and it is not working</w:t>
      </w:r>
      <w:r>
        <w:t xml:space="preserve">. </w:t>
      </w:r>
      <w:r w:rsidRPr="004F0BD4">
        <w:rPr>
          <w:sz w:val="16"/>
          <w:szCs w:val="16"/>
        </w:rPr>
        <w:t xml:space="preserve">Even Japanese President </w:t>
      </w:r>
      <w:proofErr w:type="spellStart"/>
      <w:r w:rsidRPr="004F0BD4">
        <w:rPr>
          <w:sz w:val="16"/>
          <w:szCs w:val="16"/>
        </w:rPr>
        <w:t>Shinzō</w:t>
      </w:r>
      <w:proofErr w:type="spellEnd"/>
      <w:r w:rsidRPr="004F0BD4">
        <w:rPr>
          <w:sz w:val="16"/>
          <w:szCs w:val="16"/>
        </w:rPr>
        <w:t xml:space="preserve"> Abe’s attempts to intercede did not yield results, in terms of substantive U.S.-Iran diplomacy</w:t>
      </w:r>
      <w:r>
        <w:t>.</w:t>
      </w:r>
    </w:p>
    <w:p w:rsidR="00F36FA9" w:rsidRPr="004F0BD4" w:rsidRDefault="00F36FA9" w:rsidP="00F36FA9">
      <w:pPr>
        <w:rPr>
          <w:sz w:val="16"/>
          <w:szCs w:val="16"/>
        </w:rPr>
      </w:pPr>
      <w:r w:rsidRPr="004F0BD4">
        <w:rPr>
          <w:sz w:val="16"/>
          <w:szCs w:val="16"/>
        </w:rPr>
        <w:t>White House policy and strategy apparently is fraught with internal bickering among hawkish advisers, a number of whom appear to want to trigger a war with Iran, while President Trump seemingly opposes it. This became evident when the president withdrew military assets at the eleventh hour, in response to Iran’s shooting down an unmanned U.S. drone.</w:t>
      </w:r>
    </w:p>
    <w:p w:rsidR="00F36FA9" w:rsidRPr="004F0BD4" w:rsidRDefault="00F36FA9" w:rsidP="00F36FA9">
      <w:pPr>
        <w:rPr>
          <w:u w:val="single"/>
        </w:rPr>
      </w:pPr>
      <w:r w:rsidRPr="004F0BD4">
        <w:rPr>
          <w:u w:val="single"/>
        </w:rPr>
        <w:t xml:space="preserve">Pulling back from attacking Iran could negatively affect U.S. credibility. No one is really buying the explanation that potential casualty calculations — 150 people — led to Trump’s decision to pull back. After all, the Trump administration carried out air strikes against Syria’s Assad regime in April 2018 when evidence of chemical weapons emerged. The Trump administration also is fully engaged in supporting the Saudi-led coalition fighting in the genocide in Yemen, despite Congress’s efforts to cease U.S. involvement in this humanitarian catastrophe.  </w:t>
      </w:r>
    </w:p>
    <w:p w:rsidR="00F36FA9" w:rsidRPr="004F0BD4" w:rsidRDefault="00F36FA9" w:rsidP="00F36FA9">
      <w:pPr>
        <w:rPr>
          <w:u w:val="single"/>
        </w:rPr>
      </w:pPr>
      <w:r w:rsidRPr="004F0BD4">
        <w:rPr>
          <w:sz w:val="16"/>
          <w:szCs w:val="16"/>
        </w:rPr>
        <w:t>Here too,</w:t>
      </w:r>
      <w:r>
        <w:t xml:space="preserve"> </w:t>
      </w:r>
      <w:r w:rsidRPr="004F0BD4">
        <w:rPr>
          <w:u w:val="single"/>
        </w:rPr>
        <w:t xml:space="preserve">we see no clear objectives and strategies from the United States and her allies in the Persian Gulf. All we see and hear is that Iran is causing nearly all the problems in the Middle East. Clearly, the Iranian regime and its proxies are troublemakers — but they are not the only ones. Nor are they the only entities supporting terrorism, destabilizing countries, building up militaries, crushing pro-democracy activism, repressing journalists, detaining and torturing activists, and causing humanitarian and refugee crises. There are many actors pulling strings behind the curtain besides the Islamic Republic of Iran. </w:t>
      </w:r>
    </w:p>
    <w:p w:rsidR="00F36FA9" w:rsidRPr="004F0BD4" w:rsidRDefault="00F36FA9" w:rsidP="00F36FA9">
      <w:pPr>
        <w:rPr>
          <w:u w:val="single"/>
        </w:rPr>
      </w:pPr>
      <w:r w:rsidRPr="004F0BD4">
        <w:rPr>
          <w:u w:val="single"/>
        </w:rPr>
        <w:t xml:space="preserve">The recently imposed sanctions can be described as an effort to save face politically after the U.S. military pull-back. The Trump administration is compelled to show some muscle; if not military force, then at least something punitive. But this has made the Iranian regime angrier and less inclined to talk with the United States — the ultimate failure loop for both sides, particularly if the goal is to force the parties to the negotiating table, which still remains unclear. </w:t>
      </w:r>
    </w:p>
    <w:p w:rsidR="00F36FA9" w:rsidRPr="005569E3" w:rsidRDefault="00F36FA9" w:rsidP="00F36FA9"/>
    <w:p w:rsidR="00F36FA9" w:rsidRPr="00962CF5" w:rsidRDefault="00F36FA9" w:rsidP="00F36FA9"/>
    <w:p w:rsidR="00F36FA9" w:rsidRDefault="00F36FA9" w:rsidP="00F36FA9"/>
    <w:p w:rsidR="00F36FA9" w:rsidRDefault="00F36FA9">
      <w:pPr>
        <w:rPr>
          <w:rFonts w:asciiTheme="minorHAnsi" w:hAnsiTheme="minorHAnsi" w:cstheme="minorBidi"/>
        </w:rPr>
      </w:pPr>
    </w:p>
    <w:sectPr w:rsidR="00F36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2049144"/>
    <w:docVar w:name="VerbatimVersion" w:val="5.1"/>
  </w:docVars>
  <w:rsids>
    <w:rsidRoot w:val="00417B6A"/>
    <w:rsid w:val="00000023"/>
    <w:rsid w:val="00004D6E"/>
    <w:rsid w:val="000103CD"/>
    <w:rsid w:val="000139A3"/>
    <w:rsid w:val="0001692E"/>
    <w:rsid w:val="00020533"/>
    <w:rsid w:val="00021331"/>
    <w:rsid w:val="00030FA0"/>
    <w:rsid w:val="00030FA4"/>
    <w:rsid w:val="00043270"/>
    <w:rsid w:val="000452D1"/>
    <w:rsid w:val="00045662"/>
    <w:rsid w:val="0004634A"/>
    <w:rsid w:val="00070E44"/>
    <w:rsid w:val="00071ACC"/>
    <w:rsid w:val="0007323E"/>
    <w:rsid w:val="00077057"/>
    <w:rsid w:val="000815E3"/>
    <w:rsid w:val="000A2EE7"/>
    <w:rsid w:val="000B58E6"/>
    <w:rsid w:val="000B5E84"/>
    <w:rsid w:val="000B792E"/>
    <w:rsid w:val="000C26ED"/>
    <w:rsid w:val="000C5AB9"/>
    <w:rsid w:val="000D11B6"/>
    <w:rsid w:val="000D2DC6"/>
    <w:rsid w:val="000D6216"/>
    <w:rsid w:val="000D7382"/>
    <w:rsid w:val="000D749A"/>
    <w:rsid w:val="000E2757"/>
    <w:rsid w:val="000E4BCA"/>
    <w:rsid w:val="000E5B27"/>
    <w:rsid w:val="000F21BF"/>
    <w:rsid w:val="000F46C7"/>
    <w:rsid w:val="000F7705"/>
    <w:rsid w:val="00100833"/>
    <w:rsid w:val="00101139"/>
    <w:rsid w:val="00104529"/>
    <w:rsid w:val="00105942"/>
    <w:rsid w:val="00105B1D"/>
    <w:rsid w:val="00107396"/>
    <w:rsid w:val="00132667"/>
    <w:rsid w:val="00144A4C"/>
    <w:rsid w:val="00145267"/>
    <w:rsid w:val="00173C64"/>
    <w:rsid w:val="00176AB0"/>
    <w:rsid w:val="00177B7D"/>
    <w:rsid w:val="00182A89"/>
    <w:rsid w:val="0018322D"/>
    <w:rsid w:val="00184591"/>
    <w:rsid w:val="00185264"/>
    <w:rsid w:val="00192193"/>
    <w:rsid w:val="001A0726"/>
    <w:rsid w:val="001A5FE6"/>
    <w:rsid w:val="001B5776"/>
    <w:rsid w:val="001D09DF"/>
    <w:rsid w:val="001D138D"/>
    <w:rsid w:val="001D4885"/>
    <w:rsid w:val="001E11B6"/>
    <w:rsid w:val="001E527A"/>
    <w:rsid w:val="001F0639"/>
    <w:rsid w:val="001F78CE"/>
    <w:rsid w:val="00202333"/>
    <w:rsid w:val="00204D0B"/>
    <w:rsid w:val="00223D1A"/>
    <w:rsid w:val="002357E7"/>
    <w:rsid w:val="0024644C"/>
    <w:rsid w:val="00247B5A"/>
    <w:rsid w:val="00251FC7"/>
    <w:rsid w:val="00260FD9"/>
    <w:rsid w:val="0026368D"/>
    <w:rsid w:val="00276569"/>
    <w:rsid w:val="00276E2B"/>
    <w:rsid w:val="0028186F"/>
    <w:rsid w:val="002855A7"/>
    <w:rsid w:val="00286012"/>
    <w:rsid w:val="002A1F97"/>
    <w:rsid w:val="002A2A98"/>
    <w:rsid w:val="002A339A"/>
    <w:rsid w:val="002A6264"/>
    <w:rsid w:val="002A70AA"/>
    <w:rsid w:val="002B146A"/>
    <w:rsid w:val="002B3EE2"/>
    <w:rsid w:val="002B5E17"/>
    <w:rsid w:val="002B6A2B"/>
    <w:rsid w:val="002B6DCE"/>
    <w:rsid w:val="002C5BF6"/>
    <w:rsid w:val="002D5354"/>
    <w:rsid w:val="002E3478"/>
    <w:rsid w:val="002F1271"/>
    <w:rsid w:val="00305829"/>
    <w:rsid w:val="00315690"/>
    <w:rsid w:val="00316B75"/>
    <w:rsid w:val="00325646"/>
    <w:rsid w:val="00326413"/>
    <w:rsid w:val="00327284"/>
    <w:rsid w:val="00340B59"/>
    <w:rsid w:val="00342713"/>
    <w:rsid w:val="00345DD4"/>
    <w:rsid w:val="003460F2"/>
    <w:rsid w:val="00347818"/>
    <w:rsid w:val="003511D1"/>
    <w:rsid w:val="00352B27"/>
    <w:rsid w:val="00372A40"/>
    <w:rsid w:val="0038158C"/>
    <w:rsid w:val="003840EC"/>
    <w:rsid w:val="003902BA"/>
    <w:rsid w:val="00393CB5"/>
    <w:rsid w:val="003A07E9"/>
    <w:rsid w:val="003A09E2"/>
    <w:rsid w:val="003A2FF1"/>
    <w:rsid w:val="003A5915"/>
    <w:rsid w:val="003C7DB9"/>
    <w:rsid w:val="003E4D46"/>
    <w:rsid w:val="003F095F"/>
    <w:rsid w:val="003F1270"/>
    <w:rsid w:val="003F1A80"/>
    <w:rsid w:val="0040476C"/>
    <w:rsid w:val="00407037"/>
    <w:rsid w:val="004105DA"/>
    <w:rsid w:val="0041154F"/>
    <w:rsid w:val="00411A96"/>
    <w:rsid w:val="004173A9"/>
    <w:rsid w:val="00417B6A"/>
    <w:rsid w:val="004200E6"/>
    <w:rsid w:val="00425225"/>
    <w:rsid w:val="0043025E"/>
    <w:rsid w:val="004324B4"/>
    <w:rsid w:val="00433812"/>
    <w:rsid w:val="0043639C"/>
    <w:rsid w:val="00453F35"/>
    <w:rsid w:val="00456464"/>
    <w:rsid w:val="004605D6"/>
    <w:rsid w:val="00460A83"/>
    <w:rsid w:val="00484D76"/>
    <w:rsid w:val="004974B5"/>
    <w:rsid w:val="004A01E0"/>
    <w:rsid w:val="004A43FB"/>
    <w:rsid w:val="004A65A4"/>
    <w:rsid w:val="004A79B8"/>
    <w:rsid w:val="004B02A0"/>
    <w:rsid w:val="004B059B"/>
    <w:rsid w:val="004B2ACF"/>
    <w:rsid w:val="004B6E4A"/>
    <w:rsid w:val="004B7042"/>
    <w:rsid w:val="004C17AF"/>
    <w:rsid w:val="004C2988"/>
    <w:rsid w:val="004C2BB8"/>
    <w:rsid w:val="004C60E8"/>
    <w:rsid w:val="004E3579"/>
    <w:rsid w:val="004E728B"/>
    <w:rsid w:val="004F0CE7"/>
    <w:rsid w:val="004F39E0"/>
    <w:rsid w:val="005018C0"/>
    <w:rsid w:val="00503BCF"/>
    <w:rsid w:val="00507FCF"/>
    <w:rsid w:val="00526032"/>
    <w:rsid w:val="005277E5"/>
    <w:rsid w:val="005350E9"/>
    <w:rsid w:val="00537BD5"/>
    <w:rsid w:val="00551815"/>
    <w:rsid w:val="005668A0"/>
    <w:rsid w:val="0057268A"/>
    <w:rsid w:val="00573118"/>
    <w:rsid w:val="005B2E6C"/>
    <w:rsid w:val="005C0FB2"/>
    <w:rsid w:val="005C7C26"/>
    <w:rsid w:val="005D2912"/>
    <w:rsid w:val="005E043F"/>
    <w:rsid w:val="005E61F0"/>
    <w:rsid w:val="005E68CA"/>
    <w:rsid w:val="006065BD"/>
    <w:rsid w:val="006226CD"/>
    <w:rsid w:val="00625244"/>
    <w:rsid w:val="00645FA9"/>
    <w:rsid w:val="00646E8E"/>
    <w:rsid w:val="00647866"/>
    <w:rsid w:val="006511A8"/>
    <w:rsid w:val="00651FCF"/>
    <w:rsid w:val="00660E29"/>
    <w:rsid w:val="0066211C"/>
    <w:rsid w:val="00665003"/>
    <w:rsid w:val="00666CD5"/>
    <w:rsid w:val="006802C6"/>
    <w:rsid w:val="00692509"/>
    <w:rsid w:val="0069406B"/>
    <w:rsid w:val="00697F1C"/>
    <w:rsid w:val="006A04BB"/>
    <w:rsid w:val="006A08B9"/>
    <w:rsid w:val="006A2AD0"/>
    <w:rsid w:val="006A40BF"/>
    <w:rsid w:val="006C1261"/>
    <w:rsid w:val="006C2375"/>
    <w:rsid w:val="006C3F7F"/>
    <w:rsid w:val="006D32B5"/>
    <w:rsid w:val="006D4ECC"/>
    <w:rsid w:val="006E1BC9"/>
    <w:rsid w:val="006E6972"/>
    <w:rsid w:val="006E73F8"/>
    <w:rsid w:val="006F4FFC"/>
    <w:rsid w:val="006F6E8D"/>
    <w:rsid w:val="006F7093"/>
    <w:rsid w:val="006F72A5"/>
    <w:rsid w:val="00705412"/>
    <w:rsid w:val="00712B37"/>
    <w:rsid w:val="00722258"/>
    <w:rsid w:val="00724093"/>
    <w:rsid w:val="007243E5"/>
    <w:rsid w:val="00741F62"/>
    <w:rsid w:val="00743F8F"/>
    <w:rsid w:val="0076289E"/>
    <w:rsid w:val="007654DA"/>
    <w:rsid w:val="007663CB"/>
    <w:rsid w:val="007668D1"/>
    <w:rsid w:val="00766EA0"/>
    <w:rsid w:val="0077376F"/>
    <w:rsid w:val="00781CDB"/>
    <w:rsid w:val="00784790"/>
    <w:rsid w:val="007A2226"/>
    <w:rsid w:val="007A5255"/>
    <w:rsid w:val="007B15E5"/>
    <w:rsid w:val="007B1726"/>
    <w:rsid w:val="007B372C"/>
    <w:rsid w:val="007C0F5E"/>
    <w:rsid w:val="007C329A"/>
    <w:rsid w:val="007D46A2"/>
    <w:rsid w:val="007D54E1"/>
    <w:rsid w:val="007E1683"/>
    <w:rsid w:val="007F5B66"/>
    <w:rsid w:val="007F753A"/>
    <w:rsid w:val="00812A33"/>
    <w:rsid w:val="008156BC"/>
    <w:rsid w:val="00820F20"/>
    <w:rsid w:val="008217CE"/>
    <w:rsid w:val="00823A1C"/>
    <w:rsid w:val="00830C9A"/>
    <w:rsid w:val="00841600"/>
    <w:rsid w:val="00845B9D"/>
    <w:rsid w:val="00850D5E"/>
    <w:rsid w:val="00850F96"/>
    <w:rsid w:val="00851AB4"/>
    <w:rsid w:val="00853AF4"/>
    <w:rsid w:val="0086014F"/>
    <w:rsid w:val="00860984"/>
    <w:rsid w:val="008618C0"/>
    <w:rsid w:val="00863D42"/>
    <w:rsid w:val="00864ED5"/>
    <w:rsid w:val="00874D95"/>
    <w:rsid w:val="008A125C"/>
    <w:rsid w:val="008A7614"/>
    <w:rsid w:val="008B3ECB"/>
    <w:rsid w:val="008B4E85"/>
    <w:rsid w:val="008C1B2E"/>
    <w:rsid w:val="008C70C8"/>
    <w:rsid w:val="008D0850"/>
    <w:rsid w:val="008D6DB8"/>
    <w:rsid w:val="008E3D22"/>
    <w:rsid w:val="008F7009"/>
    <w:rsid w:val="009005D2"/>
    <w:rsid w:val="009067B2"/>
    <w:rsid w:val="0091627E"/>
    <w:rsid w:val="0091740A"/>
    <w:rsid w:val="00944B94"/>
    <w:rsid w:val="00962CF5"/>
    <w:rsid w:val="0097032B"/>
    <w:rsid w:val="00971B7E"/>
    <w:rsid w:val="00976D7C"/>
    <w:rsid w:val="009845DA"/>
    <w:rsid w:val="009851A0"/>
    <w:rsid w:val="00986216"/>
    <w:rsid w:val="0099307A"/>
    <w:rsid w:val="009945EC"/>
    <w:rsid w:val="00997130"/>
    <w:rsid w:val="009A0AE5"/>
    <w:rsid w:val="009B73AB"/>
    <w:rsid w:val="009D0F66"/>
    <w:rsid w:val="009D2C9F"/>
    <w:rsid w:val="009D2EAD"/>
    <w:rsid w:val="009D2FB5"/>
    <w:rsid w:val="009D54B2"/>
    <w:rsid w:val="009E1922"/>
    <w:rsid w:val="009E5191"/>
    <w:rsid w:val="009F7ED2"/>
    <w:rsid w:val="00A001BB"/>
    <w:rsid w:val="00A03F92"/>
    <w:rsid w:val="00A046E6"/>
    <w:rsid w:val="00A05F8F"/>
    <w:rsid w:val="00A12D94"/>
    <w:rsid w:val="00A14EA0"/>
    <w:rsid w:val="00A24FA1"/>
    <w:rsid w:val="00A274A6"/>
    <w:rsid w:val="00A443BC"/>
    <w:rsid w:val="00A46CB0"/>
    <w:rsid w:val="00A5107A"/>
    <w:rsid w:val="00A51C65"/>
    <w:rsid w:val="00A53540"/>
    <w:rsid w:val="00A741EA"/>
    <w:rsid w:val="00A77056"/>
    <w:rsid w:val="00A81543"/>
    <w:rsid w:val="00A90B04"/>
    <w:rsid w:val="00A93661"/>
    <w:rsid w:val="00A95652"/>
    <w:rsid w:val="00AA18D2"/>
    <w:rsid w:val="00AA351D"/>
    <w:rsid w:val="00AC0AB8"/>
    <w:rsid w:val="00AC441E"/>
    <w:rsid w:val="00AC4BD5"/>
    <w:rsid w:val="00AD0D19"/>
    <w:rsid w:val="00AD239F"/>
    <w:rsid w:val="00AD2B67"/>
    <w:rsid w:val="00AE3125"/>
    <w:rsid w:val="00AF20E1"/>
    <w:rsid w:val="00AF6146"/>
    <w:rsid w:val="00B009B1"/>
    <w:rsid w:val="00B0453D"/>
    <w:rsid w:val="00B13672"/>
    <w:rsid w:val="00B1622C"/>
    <w:rsid w:val="00B200A8"/>
    <w:rsid w:val="00B22AD0"/>
    <w:rsid w:val="00B33C6D"/>
    <w:rsid w:val="00B44201"/>
    <w:rsid w:val="00B4508F"/>
    <w:rsid w:val="00B47D1A"/>
    <w:rsid w:val="00B5393C"/>
    <w:rsid w:val="00B55AD5"/>
    <w:rsid w:val="00B65685"/>
    <w:rsid w:val="00B67D27"/>
    <w:rsid w:val="00B8057C"/>
    <w:rsid w:val="00B86EDF"/>
    <w:rsid w:val="00B92905"/>
    <w:rsid w:val="00B944D7"/>
    <w:rsid w:val="00B94C61"/>
    <w:rsid w:val="00BA053A"/>
    <w:rsid w:val="00BB356D"/>
    <w:rsid w:val="00BC2B3D"/>
    <w:rsid w:val="00BC33A0"/>
    <w:rsid w:val="00BC5083"/>
    <w:rsid w:val="00BC6E11"/>
    <w:rsid w:val="00BD4F41"/>
    <w:rsid w:val="00BD6036"/>
    <w:rsid w:val="00BD6238"/>
    <w:rsid w:val="00BE78EA"/>
    <w:rsid w:val="00BF040B"/>
    <w:rsid w:val="00BF593B"/>
    <w:rsid w:val="00BF773A"/>
    <w:rsid w:val="00BF7E81"/>
    <w:rsid w:val="00C01768"/>
    <w:rsid w:val="00C053D7"/>
    <w:rsid w:val="00C13773"/>
    <w:rsid w:val="00C17CC8"/>
    <w:rsid w:val="00C21119"/>
    <w:rsid w:val="00C24B57"/>
    <w:rsid w:val="00C258A6"/>
    <w:rsid w:val="00C259C3"/>
    <w:rsid w:val="00C32477"/>
    <w:rsid w:val="00C35874"/>
    <w:rsid w:val="00C35D93"/>
    <w:rsid w:val="00C3629D"/>
    <w:rsid w:val="00C369D2"/>
    <w:rsid w:val="00C428FE"/>
    <w:rsid w:val="00C4421A"/>
    <w:rsid w:val="00C519EE"/>
    <w:rsid w:val="00C63315"/>
    <w:rsid w:val="00C73D4B"/>
    <w:rsid w:val="00C74921"/>
    <w:rsid w:val="00C81339"/>
    <w:rsid w:val="00C81EE2"/>
    <w:rsid w:val="00C83417"/>
    <w:rsid w:val="00C9604F"/>
    <w:rsid w:val="00C9758C"/>
    <w:rsid w:val="00CA19AA"/>
    <w:rsid w:val="00CA4772"/>
    <w:rsid w:val="00CB1128"/>
    <w:rsid w:val="00CB7552"/>
    <w:rsid w:val="00CC5107"/>
    <w:rsid w:val="00CC5298"/>
    <w:rsid w:val="00CC7D82"/>
    <w:rsid w:val="00CD4503"/>
    <w:rsid w:val="00CD736E"/>
    <w:rsid w:val="00CD798D"/>
    <w:rsid w:val="00CE161E"/>
    <w:rsid w:val="00CF284F"/>
    <w:rsid w:val="00CF59A8"/>
    <w:rsid w:val="00D00C62"/>
    <w:rsid w:val="00D03CC6"/>
    <w:rsid w:val="00D11996"/>
    <w:rsid w:val="00D21C8C"/>
    <w:rsid w:val="00D22127"/>
    <w:rsid w:val="00D2248F"/>
    <w:rsid w:val="00D23EED"/>
    <w:rsid w:val="00D26DE1"/>
    <w:rsid w:val="00D275F0"/>
    <w:rsid w:val="00D32033"/>
    <w:rsid w:val="00D325A9"/>
    <w:rsid w:val="00D3369B"/>
    <w:rsid w:val="00D36A8A"/>
    <w:rsid w:val="00D46F7E"/>
    <w:rsid w:val="00D46FFE"/>
    <w:rsid w:val="00D52B39"/>
    <w:rsid w:val="00D57A15"/>
    <w:rsid w:val="00D61409"/>
    <w:rsid w:val="00D64456"/>
    <w:rsid w:val="00D6691E"/>
    <w:rsid w:val="00D70A97"/>
    <w:rsid w:val="00D71170"/>
    <w:rsid w:val="00D72DB7"/>
    <w:rsid w:val="00D72FFD"/>
    <w:rsid w:val="00D94FA6"/>
    <w:rsid w:val="00DA12AE"/>
    <w:rsid w:val="00DA1C92"/>
    <w:rsid w:val="00DA25D4"/>
    <w:rsid w:val="00DA3A1B"/>
    <w:rsid w:val="00DA6538"/>
    <w:rsid w:val="00DC2428"/>
    <w:rsid w:val="00DD066B"/>
    <w:rsid w:val="00DD3E56"/>
    <w:rsid w:val="00DD51E1"/>
    <w:rsid w:val="00DF00B8"/>
    <w:rsid w:val="00DF46CE"/>
    <w:rsid w:val="00E05D5E"/>
    <w:rsid w:val="00E068FF"/>
    <w:rsid w:val="00E15AA6"/>
    <w:rsid w:val="00E15E75"/>
    <w:rsid w:val="00E340B3"/>
    <w:rsid w:val="00E418E4"/>
    <w:rsid w:val="00E41A43"/>
    <w:rsid w:val="00E41AB4"/>
    <w:rsid w:val="00E41FA3"/>
    <w:rsid w:val="00E5262C"/>
    <w:rsid w:val="00E70C43"/>
    <w:rsid w:val="00E75DD3"/>
    <w:rsid w:val="00E81AEB"/>
    <w:rsid w:val="00E83147"/>
    <w:rsid w:val="00E85B01"/>
    <w:rsid w:val="00E968AB"/>
    <w:rsid w:val="00EA00D5"/>
    <w:rsid w:val="00EA2908"/>
    <w:rsid w:val="00EB1A2A"/>
    <w:rsid w:val="00EB6570"/>
    <w:rsid w:val="00EC0D9E"/>
    <w:rsid w:val="00EC4249"/>
    <w:rsid w:val="00EC6571"/>
    <w:rsid w:val="00EC7DC4"/>
    <w:rsid w:val="00ED30CF"/>
    <w:rsid w:val="00EE75A7"/>
    <w:rsid w:val="00EF16D1"/>
    <w:rsid w:val="00EF3569"/>
    <w:rsid w:val="00EF4294"/>
    <w:rsid w:val="00EF53D1"/>
    <w:rsid w:val="00EF64B2"/>
    <w:rsid w:val="00F0275D"/>
    <w:rsid w:val="00F16B72"/>
    <w:rsid w:val="00F176EF"/>
    <w:rsid w:val="00F268B7"/>
    <w:rsid w:val="00F27C4A"/>
    <w:rsid w:val="00F3051D"/>
    <w:rsid w:val="00F31AED"/>
    <w:rsid w:val="00F36FA9"/>
    <w:rsid w:val="00F42ACF"/>
    <w:rsid w:val="00F436C5"/>
    <w:rsid w:val="00F455BB"/>
    <w:rsid w:val="00F45CEC"/>
    <w:rsid w:val="00F45E10"/>
    <w:rsid w:val="00F51379"/>
    <w:rsid w:val="00F56E2A"/>
    <w:rsid w:val="00F6364A"/>
    <w:rsid w:val="00F7744B"/>
    <w:rsid w:val="00F83189"/>
    <w:rsid w:val="00F8416B"/>
    <w:rsid w:val="00F85220"/>
    <w:rsid w:val="00F9113A"/>
    <w:rsid w:val="00FA056A"/>
    <w:rsid w:val="00FA1BE5"/>
    <w:rsid w:val="00FA577A"/>
    <w:rsid w:val="00FA5B1A"/>
    <w:rsid w:val="00FB3D64"/>
    <w:rsid w:val="00FC77A7"/>
    <w:rsid w:val="00FC7DD6"/>
    <w:rsid w:val="00FD1F6C"/>
    <w:rsid w:val="00FD571B"/>
    <w:rsid w:val="00FE2546"/>
    <w:rsid w:val="00FF53A6"/>
    <w:rsid w:val="00FF5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6"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94C61"/>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AHeading 1,F2 - Heading 1,Brief - Heading 1,Block Header"/>
    <w:basedOn w:val="Normal"/>
    <w:next w:val="Normal"/>
    <w:link w:val="Heading1Char"/>
    <w:qFormat/>
    <w:rsid w:val="00B94C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B94C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
    <w:basedOn w:val="Normal"/>
    <w:next w:val="Normal"/>
    <w:link w:val="Heading3Char"/>
    <w:uiPriority w:val="2"/>
    <w:unhideWhenUsed/>
    <w:qFormat/>
    <w:rsid w:val="00B94C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6"/>
    <w:unhideWhenUsed/>
    <w:qFormat/>
    <w:rsid w:val="00B94C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B94C61"/>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Heading3"/>
    <w:next w:val="Normal"/>
    <w:link w:val="Heading6Char"/>
    <w:uiPriority w:val="99"/>
    <w:semiHidden/>
    <w:unhideWhenUsed/>
    <w:qFormat/>
    <w:rsid w:val="00B94C61"/>
    <w:pPr>
      <w:pageBreakBefore w:val="0"/>
      <w:spacing w:before="200"/>
      <w:jc w:val="left"/>
      <w:outlineLvl w:val="5"/>
    </w:pPr>
    <w:rPr>
      <w:rFonts w:asciiTheme="majorHAnsi" w:hAnsiTheme="majorHAnsi"/>
      <w:b w:val="0"/>
      <w:i/>
      <w:iCs/>
      <w:color w:val="1F4D78" w:themeColor="accent1" w:themeShade="7F"/>
      <w:sz w:val="22"/>
      <w:szCs w:val="22"/>
      <w:u w:val="none"/>
    </w:rPr>
  </w:style>
  <w:style w:type="paragraph" w:styleId="Heading7">
    <w:name w:val="heading 7"/>
    <w:basedOn w:val="Normal"/>
    <w:next w:val="Normal"/>
    <w:link w:val="Heading7Char"/>
    <w:uiPriority w:val="99"/>
    <w:semiHidden/>
    <w:unhideWhenUsed/>
    <w:qFormat/>
    <w:rsid w:val="00B94C6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unhideWhenUsed/>
    <w:qFormat/>
    <w:rsid w:val="00B94C6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unhideWhenUsed/>
    <w:qFormat/>
    <w:rsid w:val="00B94C6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B94C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C61"/>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B94C61"/>
    <w:rPr>
      <w:rFonts w:ascii="Calibri" w:eastAsiaTheme="majorEastAsia" w:hAnsi="Calibri" w:cstheme="majorBidi"/>
      <w:b/>
      <w:sz w:val="52"/>
      <w:szCs w:val="32"/>
    </w:rPr>
  </w:style>
  <w:style w:type="character" w:customStyle="1" w:styleId="Heading2Char">
    <w:name w:val="Heading 2 Char"/>
    <w:aliases w:val="Hat Char, Char Char,Heading 2 Char Char Char Char Char,Heading 2 Char Char Char Char Char Char Char Char1,Heading 2 Char Char Char Char Char Char Char Char Char,Heading 21 Char, Char Char Char Char1 Char,Char Char Char Char1 Char Char"/>
    <w:basedOn w:val="DefaultParagraphFont"/>
    <w:link w:val="Heading2"/>
    <w:uiPriority w:val="1"/>
    <w:rsid w:val="00B94C6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B94C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6"/>
    <w:rsid w:val="00B94C61"/>
    <w:rPr>
      <w:rFonts w:ascii="Calibri" w:eastAsiaTheme="majorEastAsia" w:hAnsi="Calibri" w:cstheme="majorBidi"/>
      <w:b/>
      <w:iCs/>
      <w:sz w:val="26"/>
    </w:rPr>
  </w:style>
  <w:style w:type="character" w:customStyle="1" w:styleId="Heading5Char">
    <w:name w:val="Heading 5 Char"/>
    <w:basedOn w:val="DefaultParagraphFont"/>
    <w:link w:val="Heading5"/>
    <w:uiPriority w:val="99"/>
    <w:semiHidden/>
    <w:rsid w:val="00B94C61"/>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9"/>
    <w:semiHidden/>
    <w:rsid w:val="00B94C61"/>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9"/>
    <w:semiHidden/>
    <w:rsid w:val="00B94C6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B94C6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B94C61"/>
    <w:rPr>
      <w:rFonts w:asciiTheme="majorHAnsi" w:eastAsiaTheme="majorEastAsia" w:hAnsiTheme="majorHAnsi" w:cstheme="majorBidi"/>
      <w:i/>
      <w:iCs/>
      <w:color w:val="404040" w:themeColor="text1" w:themeTint="BF"/>
      <w:sz w:val="20"/>
      <w:szCs w:val="20"/>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B94C61"/>
    <w:rPr>
      <w:rFonts w:ascii="Calibri" w:hAnsi="Calibri" w:cs="Calibri"/>
      <w:b/>
      <w:iCs/>
      <w:u w:val="single"/>
      <w:bdr w:val="single" w:sz="8" w:space="0" w:color="auto"/>
    </w:rPr>
  </w:style>
  <w:style w:type="paragraph" w:customStyle="1" w:styleId="textbold">
    <w:name w:val="text bold"/>
    <w:basedOn w:val="Normal"/>
    <w:link w:val="Emphasis"/>
    <w:autoRedefine/>
    <w:uiPriority w:val="7"/>
    <w:rsid w:val="00B94C61"/>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94C6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link w:val="card"/>
    <w:uiPriority w:val="6"/>
    <w:rsid w:val="00B94C61"/>
    <w:rPr>
      <w:u w:val="single"/>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
    <w:basedOn w:val="Normal"/>
    <w:next w:val="Normal"/>
    <w:link w:val="StyleUnderline"/>
    <w:uiPriority w:val="6"/>
    <w:rsid w:val="00B94C61"/>
    <w:pPr>
      <w:ind w:left="288" w:right="288"/>
    </w:pPr>
    <w:rPr>
      <w:rFonts w:asciiTheme="minorHAnsi" w:hAnsiTheme="minorHAnsi" w:cstheme="minorBidi"/>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
    <w:basedOn w:val="DefaultParagraphFont"/>
    <w:uiPriority w:val="99"/>
    <w:unhideWhenUsed/>
    <w:rsid w:val="00B94C61"/>
    <w:rPr>
      <w:color w:val="auto"/>
      <w:u w:val="none"/>
    </w:rPr>
  </w:style>
  <w:style w:type="character" w:styleId="FollowedHyperlink">
    <w:name w:val="FollowedHyperlink"/>
    <w:basedOn w:val="DefaultParagraphFont"/>
    <w:uiPriority w:val="99"/>
    <w:semiHidden/>
    <w:unhideWhenUsed/>
    <w:rsid w:val="00B94C61"/>
    <w:rPr>
      <w:color w:val="auto"/>
      <w:u w:val="none"/>
    </w:rPr>
  </w:style>
  <w:style w:type="paragraph" w:customStyle="1" w:styleId="Analytics">
    <w:name w:val="Analytics"/>
    <w:basedOn w:val="Analytic2"/>
    <w:link w:val="AnalyticsChar"/>
    <w:uiPriority w:val="4"/>
    <w:rsid w:val="00B94C61"/>
  </w:style>
  <w:style w:type="paragraph" w:customStyle="1" w:styleId="Analytic2">
    <w:name w:val="Analytic2"/>
    <w:basedOn w:val="Heading4"/>
    <w:link w:val="Analytic2Char"/>
    <w:uiPriority w:val="4"/>
    <w:rsid w:val="00B94C61"/>
    <w:rPr>
      <w:color w:val="2E74B5" w:themeColor="accent1" w:themeShade="BF"/>
      <w:sz w:val="28"/>
      <w:szCs w:val="28"/>
    </w:rPr>
  </w:style>
  <w:style w:type="character" w:customStyle="1" w:styleId="Analytic2Char">
    <w:name w:val="Analytic2 Char"/>
    <w:basedOn w:val="DefaultParagraphFont"/>
    <w:link w:val="Analytic2"/>
    <w:uiPriority w:val="4"/>
    <w:rsid w:val="00B94C61"/>
    <w:rPr>
      <w:rFonts w:ascii="Calibri" w:eastAsiaTheme="majorEastAsia" w:hAnsi="Calibri" w:cstheme="majorBidi"/>
      <w:b/>
      <w:iCs/>
      <w:color w:val="2E74B5" w:themeColor="accent1" w:themeShade="BF"/>
      <w:sz w:val="28"/>
      <w:szCs w:val="28"/>
    </w:rPr>
  </w:style>
  <w:style w:type="character" w:customStyle="1" w:styleId="AnalyticsChar">
    <w:name w:val="Analytics Char"/>
    <w:basedOn w:val="DefaultParagraphFont"/>
    <w:link w:val="Analytics"/>
    <w:uiPriority w:val="4"/>
    <w:rsid w:val="00B94C61"/>
    <w:rPr>
      <w:rFonts w:ascii="Calibri" w:eastAsiaTheme="majorEastAsia" w:hAnsi="Calibri" w:cstheme="majorBidi"/>
      <w:b/>
      <w:iCs/>
      <w:color w:val="2E74B5" w:themeColor="accent1" w:themeShade="BF"/>
      <w:sz w:val="28"/>
      <w:szCs w:val="28"/>
    </w:rPr>
  </w:style>
  <w:style w:type="paragraph" w:customStyle="1" w:styleId="AnalyticsPip">
    <w:name w:val="AnalyticsPip"/>
    <w:basedOn w:val="Analytic2"/>
    <w:link w:val="AnalyticsPipChar"/>
    <w:uiPriority w:val="4"/>
    <w:rsid w:val="00B94C61"/>
  </w:style>
  <w:style w:type="character" w:customStyle="1" w:styleId="AnalyticsPipChar">
    <w:name w:val="AnalyticsPip Char"/>
    <w:basedOn w:val="DefaultParagraphFont"/>
    <w:link w:val="AnalyticsPip"/>
    <w:uiPriority w:val="4"/>
    <w:rsid w:val="00B94C61"/>
    <w:rPr>
      <w:rFonts w:ascii="Calibri" w:eastAsiaTheme="majorEastAsia" w:hAnsi="Calibri" w:cstheme="majorBidi"/>
      <w:b/>
      <w:iCs/>
      <w:color w:val="2E74B5" w:themeColor="accent1" w:themeShade="BF"/>
      <w:sz w:val="28"/>
      <w:szCs w:val="28"/>
    </w:rPr>
  </w:style>
  <w:style w:type="paragraph" w:customStyle="1" w:styleId="AnalyticsGBN">
    <w:name w:val="AnalyticsGBN"/>
    <w:basedOn w:val="Analytic2"/>
    <w:link w:val="AnalyticsGBNChar"/>
    <w:uiPriority w:val="4"/>
    <w:qFormat/>
    <w:rsid w:val="00B94C61"/>
  </w:style>
  <w:style w:type="character" w:customStyle="1" w:styleId="AnalyticsGBNChar">
    <w:name w:val="AnalyticsGBN Char"/>
    <w:basedOn w:val="DefaultParagraphFont"/>
    <w:link w:val="AnalyticsGBN"/>
    <w:uiPriority w:val="4"/>
    <w:rsid w:val="00B94C61"/>
    <w:rPr>
      <w:rFonts w:ascii="Calibri" w:eastAsiaTheme="majorEastAsia" w:hAnsi="Calibri" w:cstheme="majorBidi"/>
      <w:b/>
      <w:iCs/>
      <w:color w:val="2E74B5" w:themeColor="accent1" w:themeShade="BF"/>
      <w:sz w:val="28"/>
      <w:szCs w:val="28"/>
    </w:rPr>
  </w:style>
  <w:style w:type="paragraph" w:customStyle="1" w:styleId="CiteSpacing">
    <w:name w:val="Cite Spacing"/>
    <w:basedOn w:val="Normal"/>
    <w:uiPriority w:val="4"/>
    <w:qFormat/>
    <w:rsid w:val="00B94C61"/>
    <w:pPr>
      <w:spacing w:before="60" w:after="60"/>
    </w:pPr>
  </w:style>
  <w:style w:type="paragraph" w:styleId="ListParagraph">
    <w:name w:val="List Paragraph"/>
    <w:aliases w:val="6 font"/>
    <w:basedOn w:val="Normal"/>
    <w:uiPriority w:val="99"/>
    <w:unhideWhenUsed/>
    <w:qFormat/>
    <w:rsid w:val="00B94C61"/>
    <w:pPr>
      <w:ind w:left="720"/>
      <w:contextualSpacing/>
    </w:pPr>
  </w:style>
  <w:style w:type="paragraph" w:styleId="Caption">
    <w:name w:val="caption"/>
    <w:basedOn w:val="Normal"/>
    <w:next w:val="Normal"/>
    <w:uiPriority w:val="99"/>
    <w:semiHidden/>
    <w:unhideWhenUsed/>
    <w:qFormat/>
    <w:rsid w:val="00B94C61"/>
    <w:pPr>
      <w:spacing w:after="200" w:line="240" w:lineRule="auto"/>
    </w:pPr>
    <w:rPr>
      <w:b/>
      <w:bCs/>
      <w:color w:val="5B9BD5" w:themeColor="accent1"/>
      <w:sz w:val="18"/>
      <w:szCs w:val="18"/>
    </w:rPr>
  </w:style>
  <w:style w:type="paragraph" w:styleId="Title">
    <w:name w:val="Title"/>
    <w:aliases w:val="Cites and Cards,UNDERLINE,Bold Underlined,title,Block Heading"/>
    <w:basedOn w:val="Normal"/>
    <w:next w:val="Normal"/>
    <w:link w:val="TitleChar"/>
    <w:uiPriority w:val="99"/>
    <w:semiHidden/>
    <w:unhideWhenUsed/>
    <w:qFormat/>
    <w:rsid w:val="00B94C6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Cites and Cards Char,UNDERLINE Char,Bold Underlined Char,title Char,Block Heading Char"/>
    <w:basedOn w:val="DefaultParagraphFont"/>
    <w:link w:val="Title"/>
    <w:uiPriority w:val="99"/>
    <w:semiHidden/>
    <w:rsid w:val="00B94C61"/>
    <w:rPr>
      <w:rFonts w:asciiTheme="majorHAnsi" w:eastAsiaTheme="majorEastAsia" w:hAnsiTheme="majorHAnsi" w:cstheme="majorBidi"/>
      <w:color w:val="323E4F" w:themeColor="text2" w:themeShade="BF"/>
      <w:spacing w:val="5"/>
      <w:kern w:val="28"/>
      <w:sz w:val="52"/>
      <w:szCs w:val="52"/>
    </w:rPr>
  </w:style>
  <w:style w:type="paragraph" w:styleId="Subtitle">
    <w:name w:val="Subtitle"/>
    <w:aliases w:val="Underlined card text"/>
    <w:basedOn w:val="Normal"/>
    <w:next w:val="Normal"/>
    <w:link w:val="SubtitleChar"/>
    <w:uiPriority w:val="99"/>
    <w:semiHidden/>
    <w:unhideWhenUsed/>
    <w:qFormat/>
    <w:rsid w:val="00B94C61"/>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aliases w:val="Underlined card text Char"/>
    <w:basedOn w:val="DefaultParagraphFont"/>
    <w:link w:val="Subtitle"/>
    <w:uiPriority w:val="99"/>
    <w:semiHidden/>
    <w:rsid w:val="00B94C61"/>
    <w:rPr>
      <w:rFonts w:asciiTheme="majorHAnsi" w:eastAsiaTheme="majorEastAsia" w:hAnsiTheme="majorHAnsi" w:cstheme="majorBidi"/>
      <w:i/>
      <w:iCs/>
      <w:color w:val="5B9BD5" w:themeColor="accent1"/>
      <w:spacing w:val="15"/>
      <w:sz w:val="24"/>
      <w:szCs w:val="24"/>
    </w:rPr>
  </w:style>
  <w:style w:type="character" w:styleId="Strong">
    <w:name w:val="Strong"/>
    <w:aliases w:val="8 pt font,Citation Char Char1 Char Char Char Char Char,Cut"/>
    <w:basedOn w:val="DefaultParagraphFont"/>
    <w:uiPriority w:val="99"/>
    <w:unhideWhenUsed/>
    <w:qFormat/>
    <w:rsid w:val="00B94C61"/>
    <w:rPr>
      <w:b/>
      <w:bCs/>
    </w:rPr>
  </w:style>
  <w:style w:type="paragraph" w:styleId="NoSpacing">
    <w:name w:val="No Spacing"/>
    <w:aliases w:val="ClearFormatting,Tag and Cite,No Spacing111111"/>
    <w:link w:val="NoSpacingChar"/>
    <w:uiPriority w:val="99"/>
    <w:semiHidden/>
    <w:unhideWhenUsed/>
    <w:qFormat/>
    <w:rsid w:val="00B94C61"/>
    <w:pPr>
      <w:spacing w:after="0" w:line="240" w:lineRule="auto"/>
    </w:pPr>
    <w:rPr>
      <w:rFonts w:ascii="Calibri" w:hAnsi="Calibri" w:cs="Calibri"/>
    </w:rPr>
  </w:style>
  <w:style w:type="character" w:customStyle="1" w:styleId="NoSpacingChar">
    <w:name w:val="No Spacing Char"/>
    <w:aliases w:val="ClearFormatting Char,Tag and Cite Char,No Spacing111111 Char"/>
    <w:link w:val="NoSpacing"/>
    <w:uiPriority w:val="99"/>
    <w:semiHidden/>
    <w:rsid w:val="00B94C61"/>
    <w:rPr>
      <w:rFonts w:ascii="Calibri" w:hAnsi="Calibri" w:cs="Calibri"/>
    </w:rPr>
  </w:style>
  <w:style w:type="paragraph" w:styleId="Quote">
    <w:name w:val="Quote"/>
    <w:basedOn w:val="Normal"/>
    <w:next w:val="Normal"/>
    <w:link w:val="QuoteChar"/>
    <w:uiPriority w:val="99"/>
    <w:semiHidden/>
    <w:unhideWhenUsed/>
    <w:qFormat/>
    <w:rsid w:val="00B94C61"/>
    <w:rPr>
      <w:i/>
      <w:iCs/>
      <w:color w:val="000000" w:themeColor="text1"/>
    </w:rPr>
  </w:style>
  <w:style w:type="character" w:customStyle="1" w:styleId="QuoteChar">
    <w:name w:val="Quote Char"/>
    <w:basedOn w:val="DefaultParagraphFont"/>
    <w:link w:val="Quote"/>
    <w:uiPriority w:val="99"/>
    <w:semiHidden/>
    <w:rsid w:val="00B94C61"/>
    <w:rPr>
      <w:rFonts w:ascii="Calibri" w:hAnsi="Calibri" w:cs="Calibri"/>
      <w:i/>
      <w:iCs/>
      <w:color w:val="000000" w:themeColor="text1"/>
    </w:rPr>
  </w:style>
  <w:style w:type="character" w:styleId="IntenseEmphasis">
    <w:name w:val="Intense Emphasis"/>
    <w:aliases w:val="cites Char Ch,Read This Char,Underline Cha,Cards + Font: 12 pt Char,Intense Emphasi,Box Out,Italic,Cite Char1,Sty,8 ,cit,Citation Char Char Cha,cite,Intense Emphasis4,Block Char1,Heading 3 Char1, Char Char Char1,Char Char Char1"/>
    <w:basedOn w:val="DefaultParagraphFont"/>
    <w:uiPriority w:val="99"/>
    <w:semiHidden/>
    <w:unhideWhenUsed/>
    <w:qFormat/>
    <w:rsid w:val="00B94C61"/>
    <w:rPr>
      <w:b/>
      <w:bCs/>
      <w:i/>
      <w:iCs/>
      <w:color w:val="5B9BD5" w:themeColor="accent1"/>
    </w:rPr>
  </w:style>
  <w:style w:type="paragraph" w:styleId="TOCHeading">
    <w:name w:val="TOC Heading"/>
    <w:basedOn w:val="Heading1"/>
    <w:next w:val="Normal"/>
    <w:uiPriority w:val="99"/>
    <w:semiHidden/>
    <w:unhideWhenUsed/>
    <w:qFormat/>
    <w:rsid w:val="00B94C61"/>
    <w:pPr>
      <w:pageBreakBefore w:val="0"/>
      <w:pBdr>
        <w:top w:val="none" w:sz="0" w:space="0" w:color="auto"/>
        <w:left w:val="none" w:sz="0" w:space="0" w:color="auto"/>
        <w:bottom w:val="none" w:sz="0" w:space="0" w:color="auto"/>
        <w:right w:val="none" w:sz="0" w:space="0" w:color="auto"/>
      </w:pBdr>
      <w:spacing w:before="480"/>
      <w:jc w:val="left"/>
      <w:outlineLvl w:val="9"/>
    </w:pPr>
    <w:rPr>
      <w:rFonts w:asciiTheme="majorHAnsi" w:hAnsiTheme="majorHAnsi"/>
      <w:bCs/>
      <w:color w:val="2E74B5" w:themeColor="accent1" w:themeShade="BF"/>
      <w:sz w:val="28"/>
      <w:szCs w:val="28"/>
    </w:rPr>
  </w:style>
  <w:style w:type="character" w:styleId="CommentReference">
    <w:name w:val="annotation reference"/>
    <w:uiPriority w:val="99"/>
    <w:unhideWhenUsed/>
    <w:rsid w:val="0001692E"/>
    <w:rPr>
      <w:sz w:val="16"/>
      <w:szCs w:val="16"/>
    </w:rPr>
  </w:style>
  <w:style w:type="paragraph" w:styleId="CommentText">
    <w:name w:val="annotation text"/>
    <w:basedOn w:val="Normal"/>
    <w:link w:val="CommentTextChar"/>
    <w:uiPriority w:val="99"/>
    <w:unhideWhenUsed/>
    <w:rsid w:val="0001692E"/>
    <w:rPr>
      <w:rFonts w:eastAsia="Calibri"/>
      <w:szCs w:val="20"/>
    </w:rPr>
  </w:style>
  <w:style w:type="character" w:customStyle="1" w:styleId="CommentTextChar">
    <w:name w:val="Comment Text Char"/>
    <w:basedOn w:val="DefaultParagraphFont"/>
    <w:link w:val="CommentText"/>
    <w:uiPriority w:val="99"/>
    <w:rsid w:val="0001692E"/>
    <w:rPr>
      <w:rFonts w:ascii="Calibri" w:eastAsia="Calibri" w:hAnsi="Calibri" w:cs="Calibri"/>
      <w:szCs w:val="20"/>
    </w:rPr>
  </w:style>
  <w:style w:type="paragraph" w:styleId="BalloonText">
    <w:name w:val="Balloon Text"/>
    <w:basedOn w:val="Normal"/>
    <w:link w:val="BalloonTextChar"/>
    <w:uiPriority w:val="99"/>
    <w:semiHidden/>
    <w:unhideWhenUsed/>
    <w:rsid w:val="000169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692E"/>
    <w:rPr>
      <w:rFonts w:ascii="Tahoma" w:hAnsi="Tahoma" w:cs="Tahoma"/>
      <w:sz w:val="16"/>
      <w:szCs w:val="16"/>
    </w:rPr>
  </w:style>
  <w:style w:type="character" w:customStyle="1" w:styleId="ref-lnk">
    <w:name w:val="ref-lnk"/>
    <w:basedOn w:val="DefaultParagraphFont"/>
    <w:rsid w:val="009845DA"/>
  </w:style>
  <w:style w:type="character" w:customStyle="1" w:styleId="ref-overlay">
    <w:name w:val="ref-overlay"/>
    <w:basedOn w:val="DefaultParagraphFont"/>
    <w:rsid w:val="009845DA"/>
  </w:style>
  <w:style w:type="character" w:customStyle="1" w:styleId="ref-fn-p">
    <w:name w:val="ref-fn-p"/>
    <w:basedOn w:val="DefaultParagraphFont"/>
    <w:rsid w:val="009845DA"/>
  </w:style>
  <w:style w:type="paragraph" w:customStyle="1" w:styleId="css-exrw3m">
    <w:name w:val="css-exrw3m"/>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9845DA"/>
  </w:style>
  <w:style w:type="character" w:customStyle="1" w:styleId="opinion-articlebody">
    <w:name w:val="opinion-article__body"/>
    <w:basedOn w:val="DefaultParagraphFont"/>
    <w:rsid w:val="009845DA"/>
  </w:style>
  <w:style w:type="paragraph" w:customStyle="1" w:styleId="opinion-articlebody1">
    <w:name w:val="opinion-article__body1"/>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ref">
    <w:name w:val="citationref"/>
    <w:basedOn w:val="DefaultParagraphFont"/>
    <w:rsid w:val="009845DA"/>
  </w:style>
  <w:style w:type="character" w:customStyle="1" w:styleId="journaltitle">
    <w:name w:val="journaltitle"/>
    <w:basedOn w:val="DefaultParagraphFont"/>
    <w:rsid w:val="009845DA"/>
  </w:style>
  <w:style w:type="paragraph" w:customStyle="1" w:styleId="flfc">
    <w:name w:val="flfc"/>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9845DA"/>
  </w:style>
  <w:style w:type="paragraph" w:customStyle="1" w:styleId="selectionshareable">
    <w:name w:val="selectionshareable"/>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utmy9y">
    <w:name w:val="css-utmy9y"/>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l6xbc">
    <w:name w:val="css-8l6xbc"/>
    <w:basedOn w:val="DefaultParagraphFont"/>
    <w:rsid w:val="009845DA"/>
  </w:style>
  <w:style w:type="character" w:customStyle="1" w:styleId="Style1Char">
    <w:name w:val="Style1 Char"/>
    <w:rsid w:val="00F85220"/>
    <w:rPr>
      <w:rFonts w:ascii="Times New Roman" w:eastAsia="SimSun" w:hAnsi="Times New Roman" w:cs="Times New Roman"/>
      <w:sz w:val="20"/>
      <w:szCs w:val="24"/>
      <w:u w:val="single"/>
      <w:lang w:eastAsia="zh-CN"/>
    </w:rPr>
  </w:style>
  <w:style w:type="character" w:customStyle="1" w:styleId="Style11pt">
    <w:name w:val="Style 11 pt"/>
    <w:rsid w:val="00F85220"/>
    <w:rPr>
      <w:sz w:val="20"/>
    </w:rPr>
  </w:style>
  <w:style w:type="character" w:customStyle="1" w:styleId="Style11ptUnderline">
    <w:name w:val="Style 11 pt Underline"/>
    <w:basedOn w:val="DefaultParagraphFont"/>
    <w:rsid w:val="00F85220"/>
    <w:rPr>
      <w:sz w:val="20"/>
      <w:u w:val="single"/>
    </w:rPr>
  </w:style>
  <w:style w:type="character" w:customStyle="1" w:styleId="Style11ptBoldUnderlineBorderSinglesolidlineAuto">
    <w:name w:val="Style 11 pt Bold Underline Border: : (Single solid line Auto  ..."/>
    <w:basedOn w:val="DefaultParagraphFont"/>
    <w:rsid w:val="00F85220"/>
    <w:rPr>
      <w:rFonts w:ascii="Times New Roman" w:hAnsi="Times New Roman"/>
      <w:b/>
      <w:bCs/>
      <w:sz w:val="20"/>
      <w:u w:val="single"/>
      <w:bdr w:val="single" w:sz="4"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6"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94C61"/>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AHeading 1,F2 - Heading 1,Brief - Heading 1,Block Header"/>
    <w:basedOn w:val="Normal"/>
    <w:next w:val="Normal"/>
    <w:link w:val="Heading1Char"/>
    <w:qFormat/>
    <w:rsid w:val="00B94C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B94C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
    <w:basedOn w:val="Normal"/>
    <w:next w:val="Normal"/>
    <w:link w:val="Heading3Char"/>
    <w:uiPriority w:val="2"/>
    <w:unhideWhenUsed/>
    <w:qFormat/>
    <w:rsid w:val="00B94C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6"/>
    <w:unhideWhenUsed/>
    <w:qFormat/>
    <w:rsid w:val="00B94C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B94C61"/>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Heading3"/>
    <w:next w:val="Normal"/>
    <w:link w:val="Heading6Char"/>
    <w:uiPriority w:val="99"/>
    <w:semiHidden/>
    <w:unhideWhenUsed/>
    <w:qFormat/>
    <w:rsid w:val="00B94C61"/>
    <w:pPr>
      <w:pageBreakBefore w:val="0"/>
      <w:spacing w:before="200"/>
      <w:jc w:val="left"/>
      <w:outlineLvl w:val="5"/>
    </w:pPr>
    <w:rPr>
      <w:rFonts w:asciiTheme="majorHAnsi" w:hAnsiTheme="majorHAnsi"/>
      <w:b w:val="0"/>
      <w:i/>
      <w:iCs/>
      <w:color w:val="1F4D78" w:themeColor="accent1" w:themeShade="7F"/>
      <w:sz w:val="22"/>
      <w:szCs w:val="22"/>
      <w:u w:val="none"/>
    </w:rPr>
  </w:style>
  <w:style w:type="paragraph" w:styleId="Heading7">
    <w:name w:val="heading 7"/>
    <w:basedOn w:val="Normal"/>
    <w:next w:val="Normal"/>
    <w:link w:val="Heading7Char"/>
    <w:uiPriority w:val="99"/>
    <w:semiHidden/>
    <w:unhideWhenUsed/>
    <w:qFormat/>
    <w:rsid w:val="00B94C6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unhideWhenUsed/>
    <w:qFormat/>
    <w:rsid w:val="00B94C6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unhideWhenUsed/>
    <w:qFormat/>
    <w:rsid w:val="00B94C6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B94C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C61"/>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B94C61"/>
    <w:rPr>
      <w:rFonts w:ascii="Calibri" w:eastAsiaTheme="majorEastAsia" w:hAnsi="Calibri" w:cstheme="majorBidi"/>
      <w:b/>
      <w:sz w:val="52"/>
      <w:szCs w:val="32"/>
    </w:rPr>
  </w:style>
  <w:style w:type="character" w:customStyle="1" w:styleId="Heading2Char">
    <w:name w:val="Heading 2 Char"/>
    <w:aliases w:val="Hat Char, Char Char,Heading 2 Char Char Char Char Char,Heading 2 Char Char Char Char Char Char Char Char1,Heading 2 Char Char Char Char Char Char Char Char Char,Heading 21 Char, Char Char Char Char1 Char,Char Char Char Char1 Char Char"/>
    <w:basedOn w:val="DefaultParagraphFont"/>
    <w:link w:val="Heading2"/>
    <w:uiPriority w:val="1"/>
    <w:rsid w:val="00B94C6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B94C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6"/>
    <w:rsid w:val="00B94C61"/>
    <w:rPr>
      <w:rFonts w:ascii="Calibri" w:eastAsiaTheme="majorEastAsia" w:hAnsi="Calibri" w:cstheme="majorBidi"/>
      <w:b/>
      <w:iCs/>
      <w:sz w:val="26"/>
    </w:rPr>
  </w:style>
  <w:style w:type="character" w:customStyle="1" w:styleId="Heading5Char">
    <w:name w:val="Heading 5 Char"/>
    <w:basedOn w:val="DefaultParagraphFont"/>
    <w:link w:val="Heading5"/>
    <w:uiPriority w:val="99"/>
    <w:semiHidden/>
    <w:rsid w:val="00B94C61"/>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9"/>
    <w:semiHidden/>
    <w:rsid w:val="00B94C61"/>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9"/>
    <w:semiHidden/>
    <w:rsid w:val="00B94C6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B94C6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B94C61"/>
    <w:rPr>
      <w:rFonts w:asciiTheme="majorHAnsi" w:eastAsiaTheme="majorEastAsia" w:hAnsiTheme="majorHAnsi" w:cstheme="majorBidi"/>
      <w:i/>
      <w:iCs/>
      <w:color w:val="404040" w:themeColor="text1" w:themeTint="BF"/>
      <w:sz w:val="20"/>
      <w:szCs w:val="20"/>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B94C61"/>
    <w:rPr>
      <w:rFonts w:ascii="Calibri" w:hAnsi="Calibri" w:cs="Calibri"/>
      <w:b/>
      <w:iCs/>
      <w:u w:val="single"/>
      <w:bdr w:val="single" w:sz="8" w:space="0" w:color="auto"/>
    </w:rPr>
  </w:style>
  <w:style w:type="paragraph" w:customStyle="1" w:styleId="textbold">
    <w:name w:val="text bold"/>
    <w:basedOn w:val="Normal"/>
    <w:link w:val="Emphasis"/>
    <w:autoRedefine/>
    <w:uiPriority w:val="7"/>
    <w:rsid w:val="00B94C61"/>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94C6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link w:val="card"/>
    <w:uiPriority w:val="6"/>
    <w:rsid w:val="00B94C61"/>
    <w:rPr>
      <w:u w:val="single"/>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
    <w:basedOn w:val="Normal"/>
    <w:next w:val="Normal"/>
    <w:link w:val="StyleUnderline"/>
    <w:uiPriority w:val="6"/>
    <w:rsid w:val="00B94C61"/>
    <w:pPr>
      <w:ind w:left="288" w:right="288"/>
    </w:pPr>
    <w:rPr>
      <w:rFonts w:asciiTheme="minorHAnsi" w:hAnsiTheme="minorHAnsi" w:cstheme="minorBidi"/>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
    <w:basedOn w:val="DefaultParagraphFont"/>
    <w:uiPriority w:val="99"/>
    <w:unhideWhenUsed/>
    <w:rsid w:val="00B94C61"/>
    <w:rPr>
      <w:color w:val="auto"/>
      <w:u w:val="none"/>
    </w:rPr>
  </w:style>
  <w:style w:type="character" w:styleId="FollowedHyperlink">
    <w:name w:val="FollowedHyperlink"/>
    <w:basedOn w:val="DefaultParagraphFont"/>
    <w:uiPriority w:val="99"/>
    <w:semiHidden/>
    <w:unhideWhenUsed/>
    <w:rsid w:val="00B94C61"/>
    <w:rPr>
      <w:color w:val="auto"/>
      <w:u w:val="none"/>
    </w:rPr>
  </w:style>
  <w:style w:type="paragraph" w:customStyle="1" w:styleId="Analytics">
    <w:name w:val="Analytics"/>
    <w:basedOn w:val="Analytic2"/>
    <w:link w:val="AnalyticsChar"/>
    <w:uiPriority w:val="4"/>
    <w:rsid w:val="00B94C61"/>
  </w:style>
  <w:style w:type="paragraph" w:customStyle="1" w:styleId="Analytic2">
    <w:name w:val="Analytic2"/>
    <w:basedOn w:val="Heading4"/>
    <w:link w:val="Analytic2Char"/>
    <w:uiPriority w:val="4"/>
    <w:rsid w:val="00B94C61"/>
    <w:rPr>
      <w:color w:val="2E74B5" w:themeColor="accent1" w:themeShade="BF"/>
      <w:sz w:val="28"/>
      <w:szCs w:val="28"/>
    </w:rPr>
  </w:style>
  <w:style w:type="character" w:customStyle="1" w:styleId="Analytic2Char">
    <w:name w:val="Analytic2 Char"/>
    <w:basedOn w:val="DefaultParagraphFont"/>
    <w:link w:val="Analytic2"/>
    <w:uiPriority w:val="4"/>
    <w:rsid w:val="00B94C61"/>
    <w:rPr>
      <w:rFonts w:ascii="Calibri" w:eastAsiaTheme="majorEastAsia" w:hAnsi="Calibri" w:cstheme="majorBidi"/>
      <w:b/>
      <w:iCs/>
      <w:color w:val="2E74B5" w:themeColor="accent1" w:themeShade="BF"/>
      <w:sz w:val="28"/>
      <w:szCs w:val="28"/>
    </w:rPr>
  </w:style>
  <w:style w:type="character" w:customStyle="1" w:styleId="AnalyticsChar">
    <w:name w:val="Analytics Char"/>
    <w:basedOn w:val="DefaultParagraphFont"/>
    <w:link w:val="Analytics"/>
    <w:uiPriority w:val="4"/>
    <w:rsid w:val="00B94C61"/>
    <w:rPr>
      <w:rFonts w:ascii="Calibri" w:eastAsiaTheme="majorEastAsia" w:hAnsi="Calibri" w:cstheme="majorBidi"/>
      <w:b/>
      <w:iCs/>
      <w:color w:val="2E74B5" w:themeColor="accent1" w:themeShade="BF"/>
      <w:sz w:val="28"/>
      <w:szCs w:val="28"/>
    </w:rPr>
  </w:style>
  <w:style w:type="paragraph" w:customStyle="1" w:styleId="AnalyticsPip">
    <w:name w:val="AnalyticsPip"/>
    <w:basedOn w:val="Analytic2"/>
    <w:link w:val="AnalyticsPipChar"/>
    <w:uiPriority w:val="4"/>
    <w:rsid w:val="00B94C61"/>
  </w:style>
  <w:style w:type="character" w:customStyle="1" w:styleId="AnalyticsPipChar">
    <w:name w:val="AnalyticsPip Char"/>
    <w:basedOn w:val="DefaultParagraphFont"/>
    <w:link w:val="AnalyticsPip"/>
    <w:uiPriority w:val="4"/>
    <w:rsid w:val="00B94C61"/>
    <w:rPr>
      <w:rFonts w:ascii="Calibri" w:eastAsiaTheme="majorEastAsia" w:hAnsi="Calibri" w:cstheme="majorBidi"/>
      <w:b/>
      <w:iCs/>
      <w:color w:val="2E74B5" w:themeColor="accent1" w:themeShade="BF"/>
      <w:sz w:val="28"/>
      <w:szCs w:val="28"/>
    </w:rPr>
  </w:style>
  <w:style w:type="paragraph" w:customStyle="1" w:styleId="AnalyticsGBN">
    <w:name w:val="AnalyticsGBN"/>
    <w:basedOn w:val="Analytic2"/>
    <w:link w:val="AnalyticsGBNChar"/>
    <w:uiPriority w:val="4"/>
    <w:qFormat/>
    <w:rsid w:val="00B94C61"/>
  </w:style>
  <w:style w:type="character" w:customStyle="1" w:styleId="AnalyticsGBNChar">
    <w:name w:val="AnalyticsGBN Char"/>
    <w:basedOn w:val="DefaultParagraphFont"/>
    <w:link w:val="AnalyticsGBN"/>
    <w:uiPriority w:val="4"/>
    <w:rsid w:val="00B94C61"/>
    <w:rPr>
      <w:rFonts w:ascii="Calibri" w:eastAsiaTheme="majorEastAsia" w:hAnsi="Calibri" w:cstheme="majorBidi"/>
      <w:b/>
      <w:iCs/>
      <w:color w:val="2E74B5" w:themeColor="accent1" w:themeShade="BF"/>
      <w:sz w:val="28"/>
      <w:szCs w:val="28"/>
    </w:rPr>
  </w:style>
  <w:style w:type="paragraph" w:customStyle="1" w:styleId="CiteSpacing">
    <w:name w:val="Cite Spacing"/>
    <w:basedOn w:val="Normal"/>
    <w:uiPriority w:val="4"/>
    <w:qFormat/>
    <w:rsid w:val="00B94C61"/>
    <w:pPr>
      <w:spacing w:before="60" w:after="60"/>
    </w:pPr>
  </w:style>
  <w:style w:type="paragraph" w:styleId="ListParagraph">
    <w:name w:val="List Paragraph"/>
    <w:aliases w:val="6 font"/>
    <w:basedOn w:val="Normal"/>
    <w:uiPriority w:val="99"/>
    <w:unhideWhenUsed/>
    <w:qFormat/>
    <w:rsid w:val="00B94C61"/>
    <w:pPr>
      <w:ind w:left="720"/>
      <w:contextualSpacing/>
    </w:pPr>
  </w:style>
  <w:style w:type="paragraph" w:styleId="Caption">
    <w:name w:val="caption"/>
    <w:basedOn w:val="Normal"/>
    <w:next w:val="Normal"/>
    <w:uiPriority w:val="99"/>
    <w:semiHidden/>
    <w:unhideWhenUsed/>
    <w:qFormat/>
    <w:rsid w:val="00B94C61"/>
    <w:pPr>
      <w:spacing w:after="200" w:line="240" w:lineRule="auto"/>
    </w:pPr>
    <w:rPr>
      <w:b/>
      <w:bCs/>
      <w:color w:val="5B9BD5" w:themeColor="accent1"/>
      <w:sz w:val="18"/>
      <w:szCs w:val="18"/>
    </w:rPr>
  </w:style>
  <w:style w:type="paragraph" w:styleId="Title">
    <w:name w:val="Title"/>
    <w:aliases w:val="Cites and Cards,UNDERLINE,Bold Underlined,title,Block Heading"/>
    <w:basedOn w:val="Normal"/>
    <w:next w:val="Normal"/>
    <w:link w:val="TitleChar"/>
    <w:uiPriority w:val="99"/>
    <w:semiHidden/>
    <w:unhideWhenUsed/>
    <w:qFormat/>
    <w:rsid w:val="00B94C6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Cites and Cards Char,UNDERLINE Char,Bold Underlined Char,title Char,Block Heading Char"/>
    <w:basedOn w:val="DefaultParagraphFont"/>
    <w:link w:val="Title"/>
    <w:uiPriority w:val="99"/>
    <w:semiHidden/>
    <w:rsid w:val="00B94C61"/>
    <w:rPr>
      <w:rFonts w:asciiTheme="majorHAnsi" w:eastAsiaTheme="majorEastAsia" w:hAnsiTheme="majorHAnsi" w:cstheme="majorBidi"/>
      <w:color w:val="323E4F" w:themeColor="text2" w:themeShade="BF"/>
      <w:spacing w:val="5"/>
      <w:kern w:val="28"/>
      <w:sz w:val="52"/>
      <w:szCs w:val="52"/>
    </w:rPr>
  </w:style>
  <w:style w:type="paragraph" w:styleId="Subtitle">
    <w:name w:val="Subtitle"/>
    <w:aliases w:val="Underlined card text"/>
    <w:basedOn w:val="Normal"/>
    <w:next w:val="Normal"/>
    <w:link w:val="SubtitleChar"/>
    <w:uiPriority w:val="99"/>
    <w:semiHidden/>
    <w:unhideWhenUsed/>
    <w:qFormat/>
    <w:rsid w:val="00B94C61"/>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aliases w:val="Underlined card text Char"/>
    <w:basedOn w:val="DefaultParagraphFont"/>
    <w:link w:val="Subtitle"/>
    <w:uiPriority w:val="99"/>
    <w:semiHidden/>
    <w:rsid w:val="00B94C61"/>
    <w:rPr>
      <w:rFonts w:asciiTheme="majorHAnsi" w:eastAsiaTheme="majorEastAsia" w:hAnsiTheme="majorHAnsi" w:cstheme="majorBidi"/>
      <w:i/>
      <w:iCs/>
      <w:color w:val="5B9BD5" w:themeColor="accent1"/>
      <w:spacing w:val="15"/>
      <w:sz w:val="24"/>
      <w:szCs w:val="24"/>
    </w:rPr>
  </w:style>
  <w:style w:type="character" w:styleId="Strong">
    <w:name w:val="Strong"/>
    <w:aliases w:val="8 pt font,Citation Char Char1 Char Char Char Char Char,Cut"/>
    <w:basedOn w:val="DefaultParagraphFont"/>
    <w:uiPriority w:val="99"/>
    <w:unhideWhenUsed/>
    <w:qFormat/>
    <w:rsid w:val="00B94C61"/>
    <w:rPr>
      <w:b/>
      <w:bCs/>
    </w:rPr>
  </w:style>
  <w:style w:type="paragraph" w:styleId="NoSpacing">
    <w:name w:val="No Spacing"/>
    <w:aliases w:val="ClearFormatting,Tag and Cite,No Spacing111111"/>
    <w:link w:val="NoSpacingChar"/>
    <w:uiPriority w:val="99"/>
    <w:semiHidden/>
    <w:unhideWhenUsed/>
    <w:qFormat/>
    <w:rsid w:val="00B94C61"/>
    <w:pPr>
      <w:spacing w:after="0" w:line="240" w:lineRule="auto"/>
    </w:pPr>
    <w:rPr>
      <w:rFonts w:ascii="Calibri" w:hAnsi="Calibri" w:cs="Calibri"/>
    </w:rPr>
  </w:style>
  <w:style w:type="character" w:customStyle="1" w:styleId="NoSpacingChar">
    <w:name w:val="No Spacing Char"/>
    <w:aliases w:val="ClearFormatting Char,Tag and Cite Char,No Spacing111111 Char"/>
    <w:link w:val="NoSpacing"/>
    <w:uiPriority w:val="99"/>
    <w:semiHidden/>
    <w:rsid w:val="00B94C61"/>
    <w:rPr>
      <w:rFonts w:ascii="Calibri" w:hAnsi="Calibri" w:cs="Calibri"/>
    </w:rPr>
  </w:style>
  <w:style w:type="paragraph" w:styleId="Quote">
    <w:name w:val="Quote"/>
    <w:basedOn w:val="Normal"/>
    <w:next w:val="Normal"/>
    <w:link w:val="QuoteChar"/>
    <w:uiPriority w:val="99"/>
    <w:semiHidden/>
    <w:unhideWhenUsed/>
    <w:qFormat/>
    <w:rsid w:val="00B94C61"/>
    <w:rPr>
      <w:i/>
      <w:iCs/>
      <w:color w:val="000000" w:themeColor="text1"/>
    </w:rPr>
  </w:style>
  <w:style w:type="character" w:customStyle="1" w:styleId="QuoteChar">
    <w:name w:val="Quote Char"/>
    <w:basedOn w:val="DefaultParagraphFont"/>
    <w:link w:val="Quote"/>
    <w:uiPriority w:val="99"/>
    <w:semiHidden/>
    <w:rsid w:val="00B94C61"/>
    <w:rPr>
      <w:rFonts w:ascii="Calibri" w:hAnsi="Calibri" w:cs="Calibri"/>
      <w:i/>
      <w:iCs/>
      <w:color w:val="000000" w:themeColor="text1"/>
    </w:rPr>
  </w:style>
  <w:style w:type="character" w:styleId="IntenseEmphasis">
    <w:name w:val="Intense Emphasis"/>
    <w:aliases w:val="cites Char Ch,Read This Char,Underline Cha,Cards + Font: 12 pt Char,Intense Emphasi,Box Out,Italic,Cite Char1,Sty,8 ,cit,Citation Char Char Cha,cite,Intense Emphasis4,Block Char1,Heading 3 Char1, Char Char Char1,Char Char Char1"/>
    <w:basedOn w:val="DefaultParagraphFont"/>
    <w:uiPriority w:val="99"/>
    <w:semiHidden/>
    <w:unhideWhenUsed/>
    <w:qFormat/>
    <w:rsid w:val="00B94C61"/>
    <w:rPr>
      <w:b/>
      <w:bCs/>
      <w:i/>
      <w:iCs/>
      <w:color w:val="5B9BD5" w:themeColor="accent1"/>
    </w:rPr>
  </w:style>
  <w:style w:type="paragraph" w:styleId="TOCHeading">
    <w:name w:val="TOC Heading"/>
    <w:basedOn w:val="Heading1"/>
    <w:next w:val="Normal"/>
    <w:uiPriority w:val="99"/>
    <w:semiHidden/>
    <w:unhideWhenUsed/>
    <w:qFormat/>
    <w:rsid w:val="00B94C61"/>
    <w:pPr>
      <w:pageBreakBefore w:val="0"/>
      <w:pBdr>
        <w:top w:val="none" w:sz="0" w:space="0" w:color="auto"/>
        <w:left w:val="none" w:sz="0" w:space="0" w:color="auto"/>
        <w:bottom w:val="none" w:sz="0" w:space="0" w:color="auto"/>
        <w:right w:val="none" w:sz="0" w:space="0" w:color="auto"/>
      </w:pBdr>
      <w:spacing w:before="480"/>
      <w:jc w:val="left"/>
      <w:outlineLvl w:val="9"/>
    </w:pPr>
    <w:rPr>
      <w:rFonts w:asciiTheme="majorHAnsi" w:hAnsiTheme="majorHAnsi"/>
      <w:bCs/>
      <w:color w:val="2E74B5" w:themeColor="accent1" w:themeShade="BF"/>
      <w:sz w:val="28"/>
      <w:szCs w:val="28"/>
    </w:rPr>
  </w:style>
  <w:style w:type="character" w:styleId="CommentReference">
    <w:name w:val="annotation reference"/>
    <w:uiPriority w:val="99"/>
    <w:unhideWhenUsed/>
    <w:rsid w:val="0001692E"/>
    <w:rPr>
      <w:sz w:val="16"/>
      <w:szCs w:val="16"/>
    </w:rPr>
  </w:style>
  <w:style w:type="paragraph" w:styleId="CommentText">
    <w:name w:val="annotation text"/>
    <w:basedOn w:val="Normal"/>
    <w:link w:val="CommentTextChar"/>
    <w:uiPriority w:val="99"/>
    <w:unhideWhenUsed/>
    <w:rsid w:val="0001692E"/>
    <w:rPr>
      <w:rFonts w:eastAsia="Calibri"/>
      <w:szCs w:val="20"/>
    </w:rPr>
  </w:style>
  <w:style w:type="character" w:customStyle="1" w:styleId="CommentTextChar">
    <w:name w:val="Comment Text Char"/>
    <w:basedOn w:val="DefaultParagraphFont"/>
    <w:link w:val="CommentText"/>
    <w:uiPriority w:val="99"/>
    <w:rsid w:val="0001692E"/>
    <w:rPr>
      <w:rFonts w:ascii="Calibri" w:eastAsia="Calibri" w:hAnsi="Calibri" w:cs="Calibri"/>
      <w:szCs w:val="20"/>
    </w:rPr>
  </w:style>
  <w:style w:type="paragraph" w:styleId="BalloonText">
    <w:name w:val="Balloon Text"/>
    <w:basedOn w:val="Normal"/>
    <w:link w:val="BalloonTextChar"/>
    <w:uiPriority w:val="99"/>
    <w:semiHidden/>
    <w:unhideWhenUsed/>
    <w:rsid w:val="000169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692E"/>
    <w:rPr>
      <w:rFonts w:ascii="Tahoma" w:hAnsi="Tahoma" w:cs="Tahoma"/>
      <w:sz w:val="16"/>
      <w:szCs w:val="16"/>
    </w:rPr>
  </w:style>
  <w:style w:type="character" w:customStyle="1" w:styleId="ref-lnk">
    <w:name w:val="ref-lnk"/>
    <w:basedOn w:val="DefaultParagraphFont"/>
    <w:rsid w:val="009845DA"/>
  </w:style>
  <w:style w:type="character" w:customStyle="1" w:styleId="ref-overlay">
    <w:name w:val="ref-overlay"/>
    <w:basedOn w:val="DefaultParagraphFont"/>
    <w:rsid w:val="009845DA"/>
  </w:style>
  <w:style w:type="character" w:customStyle="1" w:styleId="ref-fn-p">
    <w:name w:val="ref-fn-p"/>
    <w:basedOn w:val="DefaultParagraphFont"/>
    <w:rsid w:val="009845DA"/>
  </w:style>
  <w:style w:type="paragraph" w:customStyle="1" w:styleId="css-exrw3m">
    <w:name w:val="css-exrw3m"/>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9845DA"/>
  </w:style>
  <w:style w:type="character" w:customStyle="1" w:styleId="opinion-articlebody">
    <w:name w:val="opinion-article__body"/>
    <w:basedOn w:val="DefaultParagraphFont"/>
    <w:rsid w:val="009845DA"/>
  </w:style>
  <w:style w:type="paragraph" w:customStyle="1" w:styleId="opinion-articlebody1">
    <w:name w:val="opinion-article__body1"/>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ref">
    <w:name w:val="citationref"/>
    <w:basedOn w:val="DefaultParagraphFont"/>
    <w:rsid w:val="009845DA"/>
  </w:style>
  <w:style w:type="character" w:customStyle="1" w:styleId="journaltitle">
    <w:name w:val="journaltitle"/>
    <w:basedOn w:val="DefaultParagraphFont"/>
    <w:rsid w:val="009845DA"/>
  </w:style>
  <w:style w:type="paragraph" w:customStyle="1" w:styleId="flfc">
    <w:name w:val="flfc"/>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9845DA"/>
  </w:style>
  <w:style w:type="paragraph" w:customStyle="1" w:styleId="selectionshareable">
    <w:name w:val="selectionshareable"/>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utmy9y">
    <w:name w:val="css-utmy9y"/>
    <w:basedOn w:val="Normal"/>
    <w:rsid w:val="00984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l6xbc">
    <w:name w:val="css-8l6xbc"/>
    <w:basedOn w:val="DefaultParagraphFont"/>
    <w:rsid w:val="009845DA"/>
  </w:style>
  <w:style w:type="character" w:customStyle="1" w:styleId="Style1Char">
    <w:name w:val="Style1 Char"/>
    <w:rsid w:val="00F85220"/>
    <w:rPr>
      <w:rFonts w:ascii="Times New Roman" w:eastAsia="SimSun" w:hAnsi="Times New Roman" w:cs="Times New Roman"/>
      <w:sz w:val="20"/>
      <w:szCs w:val="24"/>
      <w:u w:val="single"/>
      <w:lang w:eastAsia="zh-CN"/>
    </w:rPr>
  </w:style>
  <w:style w:type="character" w:customStyle="1" w:styleId="Style11pt">
    <w:name w:val="Style 11 pt"/>
    <w:rsid w:val="00F85220"/>
    <w:rPr>
      <w:sz w:val="20"/>
    </w:rPr>
  </w:style>
  <w:style w:type="character" w:customStyle="1" w:styleId="Style11ptUnderline">
    <w:name w:val="Style 11 pt Underline"/>
    <w:basedOn w:val="DefaultParagraphFont"/>
    <w:rsid w:val="00F85220"/>
    <w:rPr>
      <w:sz w:val="20"/>
      <w:u w:val="single"/>
    </w:rPr>
  </w:style>
  <w:style w:type="character" w:customStyle="1" w:styleId="Style11ptBoldUnderlineBorderSinglesolidlineAuto">
    <w:name w:val="Style 11 pt Bold Underline Border: : (Single solid line Auto  ..."/>
    <w:basedOn w:val="DefaultParagraphFont"/>
    <w:rsid w:val="00F85220"/>
    <w:rPr>
      <w:rFonts w:ascii="Times New Roman" w:hAnsi="Times New Roman"/>
      <w:b/>
      <w:bCs/>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hepaper.cn/newsDetail_forward_1812505" TargetMode="External"/><Relationship Id="rId21" Type="http://schemas.openxmlformats.org/officeDocument/2006/relationships/hyperlink" Target="https://www-tandfonline-com.proxy.lib.umich.edu/doi/full/10.1080/01402390.2018.1558056" TargetMode="External"/><Relationship Id="rId42" Type="http://schemas.openxmlformats.org/officeDocument/2006/relationships/hyperlink" Target="https://nationalinterest.org/blog/buzz/history-tells-us-how-south-china-sea-war-could-start-55862" TargetMode="External"/><Relationship Id="rId63" Type="http://schemas.openxmlformats.org/officeDocument/2006/relationships/hyperlink" Target="https://www-tandfonline-com.proxy.library.emory.edu/doi/full/10.1080/00396338.2019.1568044" TargetMode="External"/><Relationship Id="rId84" Type="http://schemas.openxmlformats.org/officeDocument/2006/relationships/hyperlink" Target="https://www-tandfonline-com.proxy.library.emory.edu/doi/full/10.1080/00396338.2019.1568044" TargetMode="External"/><Relationship Id="rId138" Type="http://schemas.openxmlformats.org/officeDocument/2006/relationships/hyperlink" Target="https://www.theguardian.com/us-news/2016/dec/03/trump-angers-beijing-with-provocative-phone-call-to-taiwan-president" TargetMode="External"/><Relationship Id="rId159" Type="http://schemas.openxmlformats.org/officeDocument/2006/relationships/hyperlink" Target="https://www.wsj.com/articles/north-korea-finally-feels-the-sting-of-international-sanctions-1519923280" TargetMode="External"/><Relationship Id="rId170" Type="http://schemas.openxmlformats.org/officeDocument/2006/relationships/hyperlink" Target="https://www.washingtonpost.com/news/fact-checker/wp/2017/08/09/history-lesson-why-did-bill-clintons-north-korea-deal-fail/" TargetMode="External"/><Relationship Id="rId191" Type="http://schemas.openxmlformats.org/officeDocument/2006/relationships/hyperlink" Target="https://www.express.co.uk/finance/city/1143625/recession-united-states-america-economy-cnbc-federal-reserve" TargetMode="External"/><Relationship Id="rId205" Type="http://schemas.openxmlformats.org/officeDocument/2006/relationships/hyperlink" Target="https://gulfnews.com/world/asia/would-a-nuclear-war-erupt-over-south-china-sea-dispute-1.1556209400195" TargetMode="External"/><Relationship Id="rId226" Type="http://schemas.openxmlformats.org/officeDocument/2006/relationships/theme" Target="theme/theme1.xml"/><Relationship Id="rId107" Type="http://schemas.openxmlformats.org/officeDocument/2006/relationships/hyperlink" Target="https://www-tandfonline-com.proxy.library.emory.edu/doi/full/10.1080/00396338.2019.1568044" TargetMode="External"/><Relationship Id="rId11" Type="http://schemas.openxmlformats.org/officeDocument/2006/relationships/hyperlink" Target="http://www.theasanforum.org/the-case-of-china/" TargetMode="External"/><Relationship Id="rId32" Type="http://schemas.openxmlformats.org/officeDocument/2006/relationships/hyperlink" Target="https://www-tandfonline-com.proxy.lib.umich.edu/doi/full/10.1080/01402390.2018.1558056" TargetMode="External"/><Relationship Id="rId53" Type="http://schemas.openxmlformats.org/officeDocument/2006/relationships/hyperlink" Target="https://www-tandfonline-com.proxy.library.emory.edu/doi/full/10.1080/00396338.2019.1568044" TargetMode="External"/><Relationship Id="rId74" Type="http://schemas.openxmlformats.org/officeDocument/2006/relationships/hyperlink" Target="https://thediplomat-com.proxy.library.emory.edu/2016/07/the-south-china-sea-case-and-chinas-new-nationalism/" TargetMode="External"/><Relationship Id="rId128" Type="http://schemas.openxmlformats.org/officeDocument/2006/relationships/hyperlink" Target="http://news.xinhuanet.com/world/2015-07/11/c_128009555.htm" TargetMode="External"/><Relationship Id="rId149" Type="http://schemas.openxmlformats.org/officeDocument/2006/relationships/hyperlink" Target="https://www.nytimes.com/2019/06/21/world/asia/xi-jinping-china-north-korea.html?module=inline" TargetMode="External"/><Relationship Id="rId5" Type="http://schemas.openxmlformats.org/officeDocument/2006/relationships/settings" Target="settings.xml"/><Relationship Id="rId95" Type="http://schemas.openxmlformats.org/officeDocument/2006/relationships/hyperlink" Target="https://www-tandfonline-com.proxy.library.emory.edu/doi/full/10.1080/00396338.2019.1568044" TargetMode="External"/><Relationship Id="rId160" Type="http://schemas.openxmlformats.org/officeDocument/2006/relationships/hyperlink" Target="http://blog.keia.org/2018/04/maximum-pressure-beijing-style/" TargetMode="External"/><Relationship Id="rId181" Type="http://schemas.openxmlformats.org/officeDocument/2006/relationships/hyperlink" Target="http://rea/fund-01252018143318.html" TargetMode="External"/><Relationship Id="rId216" Type="http://schemas.openxmlformats.org/officeDocument/2006/relationships/hyperlink" Target="http://virtualjerusalem.com/news.php?Itemid=29219" TargetMode="External"/><Relationship Id="rId22" Type="http://schemas.openxmlformats.org/officeDocument/2006/relationships/hyperlink" Target="https://chasfreeman.net/a-new-era-in-us-china-relations/" TargetMode="External"/><Relationship Id="rId43" Type="http://schemas.openxmlformats.org/officeDocument/2006/relationships/hyperlink" Target="https://nationalinterest.org/blog/buzz/history-tells-us-how-south-china-sea-war-could-start-55862" TargetMode="External"/><Relationship Id="rId64" Type="http://schemas.openxmlformats.org/officeDocument/2006/relationships/hyperlink" Target="https://economics.rabobank.com/publications/2013/october/the-driving-forces-behind-chinas-foreign-policy-has-china-become-more-assertive/" TargetMode="External"/><Relationship Id="rId118" Type="http://schemas.openxmlformats.org/officeDocument/2006/relationships/hyperlink" Target="https://www.tandfonline.com/doi/full/10.1080/10670564.2018.1458029" TargetMode="External"/><Relationship Id="rId139" Type="http://schemas.openxmlformats.org/officeDocument/2006/relationships/hyperlink" Target="https://www.bloomberg.com/news/articles/2018-08-20/china-protests-to-us-over-stopover-by-taiwan-s-president" TargetMode="External"/><Relationship Id="rId85" Type="http://schemas.openxmlformats.org/officeDocument/2006/relationships/hyperlink" Target="https://www.smh.com.au/opinion/appeasement-will-only-encourage-expansionist-china-20151101-gknz2l.html" TargetMode="External"/><Relationship Id="rId150" Type="http://schemas.openxmlformats.org/officeDocument/2006/relationships/hyperlink" Target="https://www.nytimes.com/2019/06/19/us/politics/trump-kim-jongun-xi-jinping.html?module=inline" TargetMode="External"/><Relationship Id="rId171" Type="http://schemas.openxmlformats.org/officeDocument/2006/relationships/hyperlink" Target="https://en.wikipedia.org/wiki/Korean_Air_Flight_858" TargetMode="External"/><Relationship Id="rId192" Type="http://schemas.openxmlformats.org/officeDocument/2006/relationships/hyperlink" Target="https://www.cnbc.com/2019/06/28/trump-might-not-need-to-hear-much-to-strike-a-truce-with-china-senior-official.html" TargetMode="External"/><Relationship Id="rId206" Type="http://schemas.openxmlformats.org/officeDocument/2006/relationships/hyperlink" Target="https://nationalinterest.org/blog/the-buzz/china-america-the-appeasement-question-11226" TargetMode="External"/><Relationship Id="rId12" Type="http://schemas.openxmlformats.org/officeDocument/2006/relationships/hyperlink" Target="https://maritime-executive.com/editorials/fonops-and-us-china-relations-under-trump" TargetMode="External"/><Relationship Id="rId33" Type="http://schemas.openxmlformats.org/officeDocument/2006/relationships/hyperlink" Target="https://www-tandfonline-com.proxy.lib.umich.edu/doi/full/10.1080/01402390.2018.1558056" TargetMode="External"/><Relationship Id="rId108" Type="http://schemas.openxmlformats.org/officeDocument/2006/relationships/hyperlink" Target="http://www.reuters.com/article/2015/10/29/us-china-japan-idUSKCN0SN0W020151029" TargetMode="External"/><Relationship Id="rId129" Type="http://schemas.openxmlformats.org/officeDocument/2006/relationships/hyperlink" Target="https://www.tandfonline.com/doi/full/10.1080/10670564.2018.1458029" TargetMode="External"/><Relationship Id="rId54" Type="http://schemas.openxmlformats.org/officeDocument/2006/relationships/hyperlink" Target="https://www-tandfonline-com.proxy.library.emory.edu/doi/full/10.1080/00396338.2019.1568044" TargetMode="External"/><Relationship Id="rId75" Type="http://schemas.openxmlformats.org/officeDocument/2006/relationships/hyperlink" Target="https://www-tandfonline-com.proxy.library.emory.edu/doi/full/10.1080/00396338.2019.1568044" TargetMode="External"/><Relationship Id="rId96" Type="http://schemas.openxmlformats.org/officeDocument/2006/relationships/hyperlink" Target="https://thediplomat-com.proxy.library.emory.edu/2016/11/south-korea-cracks-down-on-illegal-chinese-fisherman-with-violent-results/" TargetMode="External"/><Relationship Id="rId140" Type="http://schemas.openxmlformats.org/officeDocument/2006/relationships/hyperlink" Target="https://www.ustaiwandefense.com/taiwan-in-the-national-defense-authorization-act-ndaa-2018/" TargetMode="External"/><Relationship Id="rId161" Type="http://schemas.openxmlformats.org/officeDocument/2006/relationships/image" Target="media/image1.jpeg"/><Relationship Id="rId182" Type="http://schemas.openxmlformats.org/officeDocument/2006/relationships/hyperlink" Target="https://www.upi.com/topic/North_Korea/?tps=1" TargetMode="External"/><Relationship Id="rId217" Type="http://schemas.openxmlformats.org/officeDocument/2006/relationships/hyperlink" Target="https://www.washingtonexaminer.com/opinion/two-major-differences-between-trumps-iran-retreat-and-obamas-red-line" TargetMode="External"/><Relationship Id="rId6" Type="http://schemas.openxmlformats.org/officeDocument/2006/relationships/webSettings" Target="webSettings.xml"/><Relationship Id="rId23" Type="http://schemas.openxmlformats.org/officeDocument/2006/relationships/hyperlink" Target="https://www-tandfonline-com.proxy.lib.umich.edu/doi/full/10.1080/01402390.2018.1558056" TargetMode="External"/><Relationship Id="rId119" Type="http://schemas.openxmlformats.org/officeDocument/2006/relationships/hyperlink" Target="http://www.ecfr.eu/publications/summary/expanded_ambitions_shrinking_achievements_how_china_sees_the_global_order" TargetMode="External"/><Relationship Id="rId44" Type="http://schemas.openxmlformats.org/officeDocument/2006/relationships/hyperlink" Target="https://www.nytimes.com/2018/09/20/world/asia/south-china-sea-navy.html" TargetMode="External"/><Relationship Id="rId65" Type="http://schemas.openxmlformats.org/officeDocument/2006/relationships/hyperlink" Target="https://www-tandfonline-com.proxy.library.emory.edu/doi/full/10.1080/00396338.2019.1568044" TargetMode="External"/><Relationship Id="rId86" Type="http://schemas.openxmlformats.org/officeDocument/2006/relationships/hyperlink" Target="https://www-tandfonline-com.proxy.library.emory.edu/doi/full/10.1080/00396338.2019.1568044" TargetMode="External"/><Relationship Id="rId130" Type="http://schemas.openxmlformats.org/officeDocument/2006/relationships/hyperlink" Target="http://opinion.huanqiu.com/1152/2017-03/10400006.html" TargetMode="External"/><Relationship Id="rId151" Type="http://schemas.openxmlformats.org/officeDocument/2006/relationships/hyperlink" Target="https://twitter.com/JohnDelury?ref_src=twsrc%5Egoogle%7Ctwcamp%5Eserp%7Ctwgr%5Eauthor" TargetMode="External"/><Relationship Id="rId172" Type="http://schemas.openxmlformats.org/officeDocument/2006/relationships/hyperlink" Target="https://www.nytimes.com/2018/02/20/sports/unified-korean-hockey-team.html" TargetMode="External"/><Relationship Id="rId193" Type="http://schemas.openxmlformats.org/officeDocument/2006/relationships/hyperlink" Target="https://thediplomat.com/2019/03/are-the-us-and-china-about-to-face-off-over-american-fighter-sales-to-taiwan/" TargetMode="External"/><Relationship Id="rId207" Type="http://schemas.openxmlformats.org/officeDocument/2006/relationships/hyperlink" Target="https://foreignpolicy.com/2017/08/17/stop-the-south-china-sea-charade/" TargetMode="External"/><Relationship Id="rId13" Type="http://schemas.openxmlformats.org/officeDocument/2006/relationships/hyperlink" Target="http://www.economist.com/news/asia/21715698-does-it-really-mean-it-trump-administration-vows-get-tougher-chinas-maritime-claims" TargetMode="External"/><Relationship Id="rId109" Type="http://schemas.openxmlformats.org/officeDocument/2006/relationships/hyperlink" Target="https://www-tandfonline-com.proxy.library.emory.edu/doi/full/10.1080/00396338.2019.1568044" TargetMode="External"/><Relationship Id="rId34" Type="http://schemas.openxmlformats.org/officeDocument/2006/relationships/hyperlink" Target="https://www-tandfonline-com.proxy.library.emory.edu/doi/full/10.1080/14799855.2019.1594782" TargetMode="External"/><Relationship Id="rId55" Type="http://schemas.openxmlformats.org/officeDocument/2006/relationships/hyperlink" Target="https://thediplomat-com.proxy.library.emory.edu/2017/06/would-china-be-a-benign-hegemon/" TargetMode="External"/><Relationship Id="rId76" Type="http://schemas.openxmlformats.org/officeDocument/2006/relationships/hyperlink" Target="https://www.scmp.com/week-asia/opinion/article/2095859/chinese-nationalism-double-edged-sword-global-ambitions" TargetMode="External"/><Relationship Id="rId97" Type="http://schemas.openxmlformats.org/officeDocument/2006/relationships/hyperlink" Target="https://www-tandfonline-com.proxy.library.emory.edu/doi/full/10.1080/00396338.2019.1568044" TargetMode="External"/><Relationship Id="rId120" Type="http://schemas.openxmlformats.org/officeDocument/2006/relationships/hyperlink" Target="https://www.tandfonline.com/doi/full/10.1080/10670564.2018.1458029" TargetMode="External"/><Relationship Id="rId141" Type="http://schemas.openxmlformats.org/officeDocument/2006/relationships/hyperlink" Target="http://dailycallernewsfoundation.org/2017/04/14/what-would-happen-if-kim-jong-un-fired-off-a-nuclear-weapon/" TargetMode="External"/><Relationship Id="rId7" Type="http://schemas.openxmlformats.org/officeDocument/2006/relationships/hyperlink" Target="http://www.nationalreview.com/article/446471/military-deterrence-trumps-leadership-abroad-principles-foreign-policy" TargetMode="External"/><Relationship Id="rId162" Type="http://schemas.openxmlformats.org/officeDocument/2006/relationships/hyperlink" Target="http://blog.keia.org/2018/04/maximum-pressure-beijing-style/" TargetMode="External"/><Relationship Id="rId183" Type="http://schemas.openxmlformats.org/officeDocument/2006/relationships/hyperlink" Target="https://www.upi.com/topic/Donald_Trump/?tps=1" TargetMode="External"/><Relationship Id="rId218" Type="http://schemas.openxmlformats.org/officeDocument/2006/relationships/hyperlink" Target="https://www.economist.com/briefing/2019/06/29/breaking-the-nuclear-deal-ratchets-up-the-conflict-between-iran-and-america" TargetMode="External"/><Relationship Id="rId24" Type="http://schemas.openxmlformats.org/officeDocument/2006/relationships/hyperlink" Target="https://www.brookings.edu/articles/the-united-states-and-china-a-g-2-in-the-making/;" TargetMode="External"/><Relationship Id="rId45" Type="http://schemas.openxmlformats.org/officeDocument/2006/relationships/hyperlink" Target="https://www.scmp.com/comment/insight-opinion/united-states/article/2164221/us-cold-war-containment-strategy-against-china" TargetMode="External"/><Relationship Id="rId66" Type="http://schemas.openxmlformats.org/officeDocument/2006/relationships/hyperlink" Target="https://www-tandfonline-com.proxy.library.emory.edu/doi/full/10.1080/00396338.2019.1568044" TargetMode="External"/><Relationship Id="rId87" Type="http://schemas.openxmlformats.org/officeDocument/2006/relationships/hyperlink" Target="http://en.people.cn/90883/8238929.html" TargetMode="External"/><Relationship Id="rId110" Type="http://schemas.openxmlformats.org/officeDocument/2006/relationships/hyperlink" Target="https://thediplomat-com.proxy.library.emory.edu/2016/09/how-china-came-to-dominate-cambodia/" TargetMode="External"/><Relationship Id="rId131" Type="http://schemas.openxmlformats.org/officeDocument/2006/relationships/hyperlink" Target="https://www.diis.dk/en/research/sanctions-are-an-important-tool-in-chinas-north-korea-diplomacy" TargetMode="External"/><Relationship Id="rId152" Type="http://schemas.openxmlformats.org/officeDocument/2006/relationships/hyperlink" Target="https://www.nytimes.com/2019/06/21/world/asia/xi-jinping-china-north-korea.html?module=inline" TargetMode="External"/><Relationship Id="rId173" Type="http://schemas.openxmlformats.org/officeDocument/2006/relationships/hyperlink" Target="https://www.nytimes.com/2018/02/09/world/asia/kim-yo-jong-history-facts.html" TargetMode="External"/><Relationship Id="rId194" Type="http://schemas.openxmlformats.org/officeDocument/2006/relationships/hyperlink" Target="https://www.asiatimes.com/2019/03/article/f-16s-deal-will-be-paradigm-shift-for-us/" TargetMode="External"/><Relationship Id="rId208" Type="http://schemas.openxmlformats.org/officeDocument/2006/relationships/hyperlink" Target="https://www.scmp.com/news/china/diplomacy-defence/article/2067821/us-china-war-over-south-china-sea-reefs-will-not-happen" TargetMode="External"/><Relationship Id="rId14" Type="http://schemas.openxmlformats.org/officeDocument/2006/relationships/hyperlink" Target="https://www-tandfonline-com.proxy.lib.umich.edu/doi/full/10.1080/01402390.2018.1558056" TargetMode="External"/><Relationship Id="rId35" Type="http://schemas.openxmlformats.org/officeDocument/2006/relationships/hyperlink" Target="https://www.whitehouse.gov/the-press-office/2015/10/05/statement-president-trans-pacific-partnership" TargetMode="External"/><Relationship Id="rId56" Type="http://schemas.openxmlformats.org/officeDocument/2006/relationships/hyperlink" Target="https://www-tandfonline-com.proxy.library.emory.edu/doi/full/10.1080/00396338.2019.1568044" TargetMode="External"/><Relationship Id="rId77" Type="http://schemas.openxmlformats.org/officeDocument/2006/relationships/hyperlink" Target="https://www-tandfonline-com.proxy.library.emory.edu/doi/full/10.1080/00396338.2019.1568044" TargetMode="External"/><Relationship Id="rId100" Type="http://schemas.openxmlformats.org/officeDocument/2006/relationships/hyperlink" Target="http://en.people.cn/90001/90780/91343/7103900.html" TargetMode="External"/><Relationship Id="rId8" Type="http://schemas.openxmlformats.org/officeDocument/2006/relationships/hyperlink" Target="https://www.jstor.org/stable/10.1525/j.ctt1w76wpm.15?seq=1" TargetMode="External"/><Relationship Id="rId98" Type="http://schemas.openxmlformats.org/officeDocument/2006/relationships/hyperlink" Target="http://www.globaltimes.cn/content/539583.shtml" TargetMode="External"/><Relationship Id="rId121" Type="http://schemas.openxmlformats.org/officeDocument/2006/relationships/hyperlink" Target="https://www.tandfonline.com/doi/full/10.1080/10670564.2018.1458029" TargetMode="External"/><Relationship Id="rId142" Type="http://schemas.openxmlformats.org/officeDocument/2006/relationships/hyperlink" Target="https://www.scmp.com/news/china/diplomacy-defence/article/2100793/what-arms-taiwan-actually-getting-its-us14-billion" TargetMode="External"/><Relationship Id="rId163" Type="http://schemas.openxmlformats.org/officeDocument/2006/relationships/image" Target="media/image2.jpeg"/><Relationship Id="rId184" Type="http://schemas.openxmlformats.org/officeDocument/2006/relationships/hyperlink" Target="https://www.upi.com/topic/Kim_Jong_Un/?tps=1" TargetMode="External"/><Relationship Id="rId219" Type="http://schemas.openxmlformats.org/officeDocument/2006/relationships/hyperlink" Target="https://www.nytimes.com/2019/07/01/us/politics/iran-nuclear-limit-compliance.html?module=inline" TargetMode="External"/><Relationship Id="rId3" Type="http://schemas.openxmlformats.org/officeDocument/2006/relationships/styles" Target="styles.xml"/><Relationship Id="rId214" Type="http://schemas.openxmlformats.org/officeDocument/2006/relationships/hyperlink" Target="https://thediplomat.com/2014/09/chinas-revisionist-orientation/" TargetMode="External"/><Relationship Id="rId25" Type="http://schemas.openxmlformats.org/officeDocument/2006/relationships/hyperlink" Target="https://www.aspistrategist.org.au/a-us-china-shadow-condominium/;" TargetMode="External"/><Relationship Id="rId46" Type="http://schemas.openxmlformats.org/officeDocument/2006/relationships/hyperlink" Target="https://www-tandfonline-com.proxy.library.emory.edu/doi/full/10.1080/00396338.2019.1568044" TargetMode="External"/><Relationship Id="rId67" Type="http://schemas.openxmlformats.org/officeDocument/2006/relationships/hyperlink" Target="https://www-tandfonline-com.proxy.library.emory.edu/doi/full/10.1080/00396338.2019.1568044" TargetMode="External"/><Relationship Id="rId116" Type="http://schemas.openxmlformats.org/officeDocument/2006/relationships/hyperlink" Target="https://www.tandfonline.com/doi/full/10.1080/10670564.2018.1458029" TargetMode="External"/><Relationship Id="rId137" Type="http://schemas.openxmlformats.org/officeDocument/2006/relationships/hyperlink" Target="https://taiwaninsight.org/2018/09/11/whole-deck-of-cards-works-to-taiwans-advantage//ZidaoW" TargetMode="External"/><Relationship Id="rId158" Type="http://schemas.openxmlformats.org/officeDocument/2006/relationships/hyperlink" Target="https://abcnews.go.com/Politics/us-sanctions-north-korea-critical-denuclearization-talks/story?id=61389541" TargetMode="External"/><Relationship Id="rId20" Type="http://schemas.openxmlformats.org/officeDocument/2006/relationships/hyperlink" Target="https://www.project-syndicate.org/commentary/china-america-relationship-cooperative-rivalry-by-joseph-ss%E2%80%93nye-2018-11" TargetMode="External"/><Relationship Id="rId41" Type="http://schemas.openxmlformats.org/officeDocument/2006/relationships/hyperlink" Target="https://nationalinterest.org/blog/buzz/why-we-defend-free-seas-why-chinas-south-china-sea-challenge-matters-56157" TargetMode="External"/><Relationship Id="rId62" Type="http://schemas.openxmlformats.org/officeDocument/2006/relationships/hyperlink" Target="http://nationalinterest.org/blog/the-skeptics/look-out-asia-chinas-peaceful-rise-over-17026" TargetMode="External"/><Relationship Id="rId83" Type="http://schemas.openxmlformats.org/officeDocument/2006/relationships/hyperlink" Target="https://thediplomat-com.proxy.library.emory.edu/2016/06/chinas-historic-rights-in-the-south-china-sea-made-in-america/" TargetMode="External"/><Relationship Id="rId88" Type="http://schemas.openxmlformats.org/officeDocument/2006/relationships/hyperlink" Target="http://www.globaltimes.cn/content/780732.shtml" TargetMode="External"/><Relationship Id="rId111" Type="http://schemas.openxmlformats.org/officeDocument/2006/relationships/hyperlink" Target="https://www-tandfonline-com.proxy.library.emory.edu/doi/full/10.1080/00396338.2019.1568044" TargetMode="External"/><Relationship Id="rId132" Type="http://schemas.openxmlformats.org/officeDocument/2006/relationships/hyperlink" Target="https://www.jstor.org/stable/10.1525/j.ctt1w76wpm.15?seq=1" TargetMode="External"/><Relationship Id="rId153" Type="http://schemas.openxmlformats.org/officeDocument/2006/relationships/hyperlink" Target="https://www.nytimes.com/2019/04/25/world/europe/summit-kim-putin-trump-nuclear-north-korea.html?module=inline" TargetMode="External"/><Relationship Id="rId174" Type="http://schemas.openxmlformats.org/officeDocument/2006/relationships/hyperlink" Target="https://www.cnn.com/2018/02/09/asia/korea-north-south-meeting-olympics-intl/index.html" TargetMode="External"/><Relationship Id="rId179" Type="http://schemas.openxmlformats.org/officeDocument/2006/relationships/hyperlink" Target="http://isis-online.org/uploads/isis-reports/documents/Countries_Involved_in_Violating_NK_UNSC_Resolutions_5Dec2017_Final.pdf" TargetMode="External"/><Relationship Id="rId195" Type="http://schemas.openxmlformats.org/officeDocument/2006/relationships/hyperlink" Target="https://time.com/5611588/china-trade-war-talks/" TargetMode="External"/><Relationship Id="rId209" Type="http://schemas.openxmlformats.org/officeDocument/2006/relationships/hyperlink" Target="https://thediplomat.com/2012/08/why-the-south-china-sea-is-not-a-sudetenland-moment/" TargetMode="External"/><Relationship Id="rId190" Type="http://schemas.openxmlformats.org/officeDocument/2006/relationships/hyperlink" Target="https://www.jstor.org/stable/10.1525/j.ctt1w76wpm.15?seq=1" TargetMode="External"/><Relationship Id="rId204" Type="http://schemas.openxmlformats.org/officeDocument/2006/relationships/hyperlink" Target="http://www.xiangshanforum.org.cn/mobile/arteight/forumeight/eightjbfy/hhwy/201810/2255.html" TargetMode="External"/><Relationship Id="rId220" Type="http://schemas.openxmlformats.org/officeDocument/2006/relationships/hyperlink" Target="https://www.youtube.com/watch?v=ofJNaHWy_8c" TargetMode="External"/><Relationship Id="rId225" Type="http://schemas.openxmlformats.org/officeDocument/2006/relationships/fontTable" Target="fontTable.xml"/><Relationship Id="rId15" Type="http://schemas.openxmlformats.org/officeDocument/2006/relationships/hyperlink" Target="https://www-tandfonline-com.proxy.lib.umich.edu/doi/full/10.1080/01402390.2018.1558056" TargetMode="External"/><Relationship Id="rId36" Type="http://schemas.openxmlformats.org/officeDocument/2006/relationships/hyperlink" Target="http://www.the-american-interest.com/2017/03/01/a-strategy-for-chinas-imperial-overstretch/" TargetMode="External"/><Relationship Id="rId57" Type="http://schemas.openxmlformats.org/officeDocument/2006/relationships/hyperlink" Target="https://www.theguardian.com/world/2018/feb/22/china-is-no-threat-to-australia-turnbull-says-before-visit-to-us" TargetMode="External"/><Relationship Id="rId106" Type="http://schemas.openxmlformats.org/officeDocument/2006/relationships/hyperlink" Target="https://www.reuters.com/article/us-china-japan-military-idUSKBN19Z0NO" TargetMode="External"/><Relationship Id="rId127" Type="http://schemas.openxmlformats.org/officeDocument/2006/relationships/hyperlink" Target="https://www.tandfonline.com/doi/full/10.1080/10670564.2018.1458029" TargetMode="External"/><Relationship Id="rId10" Type="http://schemas.openxmlformats.org/officeDocument/2006/relationships/hyperlink" Target="http://www.nationalreview.com/article/446812/trump-restoring-deterrence-necessary-dangerous-corrective-obama-appeasement" TargetMode="External"/><Relationship Id="rId31" Type="http://schemas.openxmlformats.org/officeDocument/2006/relationships/hyperlink" Target="https://www-tandfonline-com.proxy.lib.umich.edu/doi/full/10.1080/01402390.2018.1558056" TargetMode="External"/><Relationship Id="rId52" Type="http://schemas.openxmlformats.org/officeDocument/2006/relationships/hyperlink" Target="https://www.fairobserver.com/region/asia_pacific/china-foreign-policy-south-china-sea-america-news-18686/" TargetMode="External"/><Relationship Id="rId73" Type="http://schemas.openxmlformats.org/officeDocument/2006/relationships/hyperlink" Target="https://foreignpolicy-com.proxy.library.emory.edu/2015/05/21/united-states-provoke-beijing-south-china-sea-air-defense-identification-zone/" TargetMode="External"/><Relationship Id="rId78" Type="http://schemas.openxmlformats.org/officeDocument/2006/relationships/hyperlink" Target="https://www.brookings.edu/opinions/chinese-public-opinion-shaping-chinas-foreign-policy-or-shaped-by-it/" TargetMode="External"/><Relationship Id="rId94" Type="http://schemas.openxmlformats.org/officeDocument/2006/relationships/hyperlink" Target="https://www.straitstimes.com/opinion/almost-impossible-for-big-countries-to-understand-how-small-countries-think" TargetMode="External"/><Relationship Id="rId99" Type="http://schemas.openxmlformats.org/officeDocument/2006/relationships/hyperlink" Target="http://www.globaltimes.cn/content/548629.shtml" TargetMode="External"/><Relationship Id="rId101" Type="http://schemas.openxmlformats.org/officeDocument/2006/relationships/hyperlink" Target="https://www-tandfonline-com.proxy.library.emory.edu/doi/full/10.1080/00396338.2019.1568044" TargetMode="External"/><Relationship Id="rId122" Type="http://schemas.openxmlformats.org/officeDocument/2006/relationships/hyperlink" Target="https://www.tandfonline.com/doi/full/10.1080/10670564.2018.1458029" TargetMode="External"/><Relationship Id="rId143" Type="http://schemas.openxmlformats.org/officeDocument/2006/relationships/hyperlink" Target="http://www.scmp.com/news/china/diplomacy-defence/article/2101110/chinas-aircraft-carrier-conducts-drills-it-sails-taiwan" TargetMode="External"/><Relationship Id="rId148" Type="http://schemas.openxmlformats.org/officeDocument/2006/relationships/hyperlink" Target="http://www.slate.com/articles/news_and_politics/war_stories/2017/04/trump_is_inadvertently_putting_nixon_s_madman_theory_to_the_test.html" TargetMode="External"/><Relationship Id="rId164" Type="http://schemas.openxmlformats.org/officeDocument/2006/relationships/image" Target="media/image3.jpeg"/><Relationship Id="rId169" Type="http://schemas.openxmlformats.org/officeDocument/2006/relationships/hyperlink" Target="https://www.cnbc.com/united-nations/" TargetMode="External"/><Relationship Id="rId185" Type="http://schemas.openxmlformats.org/officeDocument/2006/relationships/hyperlink" Target="https://www.upi.com/topic/Moon-Jae/?tps=1" TargetMode="External"/><Relationship Id="rId4" Type="http://schemas.microsoft.com/office/2007/relationships/stylesWithEffects" Target="stylesWithEffects.xml"/><Relationship Id="rId9" Type="http://schemas.openxmlformats.org/officeDocument/2006/relationships/hyperlink" Target="https://warontherocks.com/2017/03/doomsday-cancelled-trump-is-good-news-for-allies-and-world-peace/" TargetMode="External"/><Relationship Id="rId180" Type="http://schemas.openxmlformats.org/officeDocument/2006/relationships/hyperlink" Target="http://rea/fund-01252018143318.html" TargetMode="External"/><Relationship Id="rId210" Type="http://schemas.openxmlformats.org/officeDocument/2006/relationships/hyperlink" Target="https://nationalinterest.org/blog/skeptics/what-america-can-do-avoid-war-south-china-sea-37157" TargetMode="External"/><Relationship Id="rId215" Type="http://schemas.openxmlformats.org/officeDocument/2006/relationships/hyperlink" Target="https://foreignpolicy.com/2018/05/22/beijings-threats-against-taiwan-are-deadly-serious/" TargetMode="External"/><Relationship Id="rId26" Type="http://schemas.openxmlformats.org/officeDocument/2006/relationships/hyperlink" Target="http://foreignpolicy.com.proxy.lib.umich.edu/2017/10/27/asia-awaits-trumps-visit-with-trepidation/" TargetMode="External"/><Relationship Id="rId47" Type="http://schemas.openxmlformats.org/officeDocument/2006/relationships/hyperlink" Target="https://www-tandfonline-com.proxy.library.emory.edu/doi/full/10.1080/00396338.2019.1568044" TargetMode="External"/><Relationship Id="rId68" Type="http://schemas.openxmlformats.org/officeDocument/2006/relationships/hyperlink" Target="https://www-tandfonline-com.proxy.library.emory.edu/doi/full/10.1080/00396338.2019.1568044" TargetMode="External"/><Relationship Id="rId89" Type="http://schemas.openxmlformats.org/officeDocument/2006/relationships/hyperlink" Target="https://www.thedailybeast.com/now-china-wants-okinawa-site-of-us-bases-in-japan" TargetMode="External"/><Relationship Id="rId112" Type="http://schemas.openxmlformats.org/officeDocument/2006/relationships/hyperlink" Target="https://www.cambodiadaily.com/news/in-further-shift-military-cancels-drill-with-australia-125943/" TargetMode="External"/><Relationship Id="rId133" Type="http://schemas.openxmlformats.org/officeDocument/2006/relationships/hyperlink" Target="https://www.hudson.org/research/14983-a-realistic-foreign-policy-should-diplomacy-with-north-korea-fail" TargetMode="External"/><Relationship Id="rId154" Type="http://schemas.openxmlformats.org/officeDocument/2006/relationships/hyperlink" Target="https://thebeijingcenter.org/people/shi-yinhong/" TargetMode="External"/><Relationship Id="rId175" Type="http://schemas.openxmlformats.org/officeDocument/2006/relationships/hyperlink" Target="https://www.nytimes.com/2018/02/23/us/politics/trump-north-korea-sanctions.html" TargetMode="External"/><Relationship Id="rId196" Type="http://schemas.openxmlformats.org/officeDocument/2006/relationships/hyperlink" Target="https://finance.yahoo.com/news/g-20-powell-speaks-what-to-know-in-the-week-ahead-173602425.html" TargetMode="External"/><Relationship Id="rId200" Type="http://schemas.openxmlformats.org/officeDocument/2006/relationships/hyperlink" Target="https://www.japantimes.co.jp/news/2018/03/14/asia-pacific/trade-wars-aside-trumps-taiwan-card-chinas-real-worry/" TargetMode="External"/><Relationship Id="rId16" Type="http://schemas.openxmlformats.org/officeDocument/2006/relationships/hyperlink" Target="https://www-tandfonline-com.proxy.lib.umich.edu/doi/full/10.1080/01402390.2018.1558056" TargetMode="External"/><Relationship Id="rId221" Type="http://schemas.openxmlformats.org/officeDocument/2006/relationships/hyperlink" Target="https://www.cissm.umd.edu/publications/iranian-public-opinion-after-protests-0" TargetMode="External"/><Relationship Id="rId37" Type="http://schemas.openxmlformats.org/officeDocument/2006/relationships/hyperlink" Target="https://nationalinterest.org/commentary/why-taiwan-matters-9971" TargetMode="External"/><Relationship Id="rId58" Type="http://schemas.openxmlformats.org/officeDocument/2006/relationships/hyperlink" Target="https://www-tandfonline-com.proxy.library.emory.edu/doi/full/10.1080/00396338.2019.1568044" TargetMode="External"/><Relationship Id="rId79" Type="http://schemas.openxmlformats.org/officeDocument/2006/relationships/hyperlink" Target="https://www.japantimes.co.jp/opinion/2016/10/01/commentary/asia-threat-untethered-nationalism/" TargetMode="External"/><Relationship Id="rId102" Type="http://schemas.openxmlformats.org/officeDocument/2006/relationships/hyperlink" Target="https://www.koreatimes.co.kr/www/opinion/2017/08/197_234268.html" TargetMode="External"/><Relationship Id="rId123" Type="http://schemas.openxmlformats.org/officeDocument/2006/relationships/hyperlink" Target="https://www.chinausfocus.com/foreign-policy/2017/0821/15374.html" TargetMode="External"/><Relationship Id="rId144" Type="http://schemas.openxmlformats.org/officeDocument/2006/relationships/hyperlink" Target="http://www.scmp.com/news/china/policies-politics/article/2100657/us-approves-first-arms-sales-taiwan-under-trump-us14" TargetMode="External"/><Relationship Id="rId90" Type="http://schemas.openxmlformats.org/officeDocument/2006/relationships/hyperlink" Target="https://www-tandfonline-com.proxy.library.emory.edu/doi/full/10.1080/00396338.2019.1568044" TargetMode="External"/><Relationship Id="rId165" Type="http://schemas.openxmlformats.org/officeDocument/2006/relationships/hyperlink" Target="https://www.telegraph.co.uk/news/2018/04/20/kim-jong-un-says-north-korea-has-suspended-nuclear-long-range/" TargetMode="External"/><Relationship Id="rId186" Type="http://schemas.openxmlformats.org/officeDocument/2006/relationships/hyperlink" Target="https://www.wsj.com/articles/trump-north-koreas-kim-end-nuclear-summit-early-11551334804?mod=article_inline&amp;mod=article_inline" TargetMode="External"/><Relationship Id="rId211" Type="http://schemas.openxmlformats.org/officeDocument/2006/relationships/hyperlink" Target="https://www.cato.org/publications/commentary/modest-us-concession-can-reduce-tensions-south-china-sea" TargetMode="External"/><Relationship Id="rId27" Type="http://schemas.openxmlformats.org/officeDocument/2006/relationships/hyperlink" Target="https://www-tandfonline-com.proxy.lib.umich.edu/doi/full/10.1080/01402390.2018.1558056" TargetMode="External"/><Relationship Id="rId48" Type="http://schemas.openxmlformats.org/officeDocument/2006/relationships/hyperlink" Target="https://worldbeyondwar.org/myth-china-military-threat/" TargetMode="External"/><Relationship Id="rId69" Type="http://schemas.openxmlformats.org/officeDocument/2006/relationships/hyperlink" Target="https://www.theglobeandmail.com/opinion/dark-side-of-the-great-renewal-chinese-nationalism/article5973783/" TargetMode="External"/><Relationship Id="rId113" Type="http://schemas.openxmlformats.org/officeDocument/2006/relationships/hyperlink" Target="https://www.rfa.org/english/news/cambodia/seabees-04192017165041.html" TargetMode="External"/><Relationship Id="rId134" Type="http://schemas.openxmlformats.org/officeDocument/2006/relationships/hyperlink" Target="http://www.xiangshanforum.org.cn/mobile/arteight/forumeight/eightjbfy/hhwy/201810/2255.html" TargetMode="External"/><Relationship Id="rId80" Type="http://schemas.openxmlformats.org/officeDocument/2006/relationships/hyperlink" Target="https://www-tandfonline-com.proxy.library.emory.edu/doi/full/10.1080/00396338.2019.1568044" TargetMode="External"/><Relationship Id="rId155" Type="http://schemas.openxmlformats.org/officeDocument/2006/relationships/hyperlink" Target="https://www.nytimes.com/2017/09/03/world/asia/north-korea-tremor-possible-6th-nuclear-test.html?module=inline" TargetMode="External"/><Relationship Id="rId176" Type="http://schemas.openxmlformats.org/officeDocument/2006/relationships/hyperlink" Target="https://www.vox.com/2018/2/23/17044176/north-korea-sanctions-trump-war-olympics" TargetMode="External"/><Relationship Id="rId197" Type="http://schemas.openxmlformats.org/officeDocument/2006/relationships/hyperlink" Target="https://time.com/5610716/hong-kong-protests-mainland-china/" TargetMode="External"/><Relationship Id="rId201" Type="http://schemas.openxmlformats.org/officeDocument/2006/relationships/hyperlink" Target="https://www.scmp.com/economy/china-economy/article/2167715/china-wont-back-down-trade-war-us-commerce-minister" TargetMode="External"/><Relationship Id="rId222" Type="http://schemas.openxmlformats.org/officeDocument/2006/relationships/hyperlink" Target="https://www.defenseone.com/ideas/2019/06/not-even-trump-has-any-idea-what-his-iran-policy/157998/" TargetMode="External"/><Relationship Id="rId17" Type="http://schemas.openxmlformats.org/officeDocument/2006/relationships/hyperlink" Target="https://jamestown.org/program/toward-a-more-perfect-alliance-russo-chinese-ministerials-in-moscow/" TargetMode="External"/><Relationship Id="rId38" Type="http://schemas.openxmlformats.org/officeDocument/2006/relationships/hyperlink" Target="https://www.realcleardefense.com/articles/2019/04/02/china_is_testing_the_united_states_114303.html" TargetMode="External"/><Relationship Id="rId59" Type="http://schemas.openxmlformats.org/officeDocument/2006/relationships/hyperlink" Target="http://www.scmp.com/comment/insight-opinion/article/1860149/us-must-veer-away-collision-course-testing-chinas-claims" TargetMode="External"/><Relationship Id="rId103" Type="http://schemas.openxmlformats.org/officeDocument/2006/relationships/hyperlink" Target="https://www-tandfonline-com.proxy.library.emory.edu/doi/full/10.1080/00396338.2019.1568044" TargetMode="External"/><Relationship Id="rId124" Type="http://schemas.openxmlformats.org/officeDocument/2006/relationships/hyperlink" Target="https://www.tandfonline.com/doi/full/10.1080/10670564.2018.1458029" TargetMode="External"/><Relationship Id="rId70" Type="http://schemas.openxmlformats.org/officeDocument/2006/relationships/hyperlink" Target="https://www-tandfonline-com.proxy.library.emory.edu/doi/full/10.1080/00396338.2019.1568044" TargetMode="External"/><Relationship Id="rId91" Type="http://schemas.openxmlformats.org/officeDocument/2006/relationships/hyperlink" Target="http://www.chinanews.com/shipin/spfts/20130513/123.shtml" TargetMode="External"/><Relationship Id="rId145" Type="http://schemas.openxmlformats.org/officeDocument/2006/relationships/hyperlink" Target="http://www.scmp.com/news/china/diplomacy-defence/article/2100805/us-turns-screws-china-over-north-korea-taiwan-arms-deal" TargetMode="External"/><Relationship Id="rId166" Type="http://schemas.openxmlformats.org/officeDocument/2006/relationships/hyperlink" Target="https://www.cnbc.com/donald-trump/" TargetMode="External"/><Relationship Id="rId187" Type="http://schemas.openxmlformats.org/officeDocument/2006/relationships/hyperlink" Target="https://www.wsj.com/articles/trumps-approach-to-diplomacy-hits-a-snag-in-north-korean-summit-11551364265?mod=article_inline" TargetMode="External"/><Relationship Id="rId1" Type="http://schemas.openxmlformats.org/officeDocument/2006/relationships/customXml" Target="../customXml/item1.xml"/><Relationship Id="rId212" Type="http://schemas.openxmlformats.org/officeDocument/2006/relationships/hyperlink" Target="https://fpif.org/us_arms_fuel_asian_tension/" TargetMode="External"/><Relationship Id="rId28" Type="http://schemas.openxmlformats.org/officeDocument/2006/relationships/hyperlink" Target="http://nationalinterest.org/feature/through-beijings-eyes-how-china-sees-the-us-japan-alliance-12864" TargetMode="External"/><Relationship Id="rId49" Type="http://schemas.openxmlformats.org/officeDocument/2006/relationships/hyperlink" Target="https://www-tandfonline-com.proxy.library.emory.edu/doi/full/10.1080/00396338.2019.1568044" TargetMode="External"/><Relationship Id="rId114" Type="http://schemas.openxmlformats.org/officeDocument/2006/relationships/hyperlink" Target="https://www-tandfonline-com.proxy.library.emory.edu/doi/full/10.1080/00396338.2019.1568044" TargetMode="External"/><Relationship Id="rId60" Type="http://schemas.openxmlformats.org/officeDocument/2006/relationships/hyperlink" Target="https://www-tandfonline-com.proxy.library.emory.edu/doi/full/10.1080/00396338.2019.1568044" TargetMode="External"/><Relationship Id="rId81" Type="http://schemas.openxmlformats.org/officeDocument/2006/relationships/hyperlink" Target="http://www.indiandefencereview.com/spotlights/chinese-irredentism-and-the-great-rejuvenation/" TargetMode="External"/><Relationship Id="rId135" Type="http://schemas.openxmlformats.org/officeDocument/2006/relationships/hyperlink" Target="https://www.ft.com/content/142116f6-7607-11e9-be7d-6d846537acab" TargetMode="External"/><Relationship Id="rId156" Type="http://schemas.openxmlformats.org/officeDocument/2006/relationships/hyperlink" Target="https://www.nytimes.com/2019/06/19/world/asia/south-korea-north-rice.html?searchResultPosition=2&amp;module=inline" TargetMode="External"/><Relationship Id="rId177" Type="http://schemas.openxmlformats.org/officeDocument/2006/relationships/hyperlink" Target="https://www.cfr.org/backgrounder/international-sanctions-iran" TargetMode="External"/><Relationship Id="rId198" Type="http://schemas.openxmlformats.org/officeDocument/2006/relationships/hyperlink" Target="https://time.com/5607043/hong-kong-human-rights-democracy-act/" TargetMode="External"/><Relationship Id="rId202" Type="http://schemas.openxmlformats.org/officeDocument/2006/relationships/hyperlink" Target="https://www.nytimes.com/2019/04/18/world/asia/north-korea-economy-sanctions.html" TargetMode="External"/><Relationship Id="rId223" Type="http://schemas.openxmlformats.org/officeDocument/2006/relationships/hyperlink" Target="https://thehill.com/opinion/national-security/451012-the-flawed-logic-of-proportionality" TargetMode="External"/><Relationship Id="rId18" Type="http://schemas.openxmlformats.org/officeDocument/2006/relationships/hyperlink" Target="https://www.foreignaffairs.com/articles/china/2018-09-24/why-russia-and-china-are-strengthening-security-ties" TargetMode="External"/><Relationship Id="rId39" Type="http://schemas.openxmlformats.org/officeDocument/2006/relationships/hyperlink" Target="https://nationalinterest.org/feature/%E2%80%98xi-doctrine%E2%80%99-proclaiming-and-rationalizing-china%E2%80%99s-aggression-62402" TargetMode="External"/><Relationship Id="rId50" Type="http://schemas.openxmlformats.org/officeDocument/2006/relationships/hyperlink" Target="https://thediplomat-com.proxy.library.emory.edu/2017/12/whats-really-behind-chinese-assertiveness-in-the-south-china-sea/" TargetMode="External"/><Relationship Id="rId104" Type="http://schemas.openxmlformats.org/officeDocument/2006/relationships/hyperlink" Target="https://thediplomat-com.proxy.library.emory.edu/2017/07/chinese-navy-type-815-intelligence-ship-transits-tsugaru-strait-in-northern-japan/" TargetMode="External"/><Relationship Id="rId125" Type="http://schemas.openxmlformats.org/officeDocument/2006/relationships/hyperlink" Target="https://www.tandfonline.com/doi/full/10.1080/10670564.2018.1458029" TargetMode="External"/><Relationship Id="rId146" Type="http://schemas.openxmlformats.org/officeDocument/2006/relationships/hyperlink" Target="http://dailycallernewsfoundation.org/2017/04/14/what-would-happen-if-kim-jong-un-fired-off-a-nuclear-weapon/" TargetMode="External"/><Relationship Id="rId167" Type="http://schemas.openxmlformats.org/officeDocument/2006/relationships/hyperlink" Target="https://www.cnbc.com/north-korea/" TargetMode="External"/><Relationship Id="rId188" Type="http://schemas.openxmlformats.org/officeDocument/2006/relationships/hyperlink" Target="https://www.wsj.com/articles/kim-jong-un-sends-message-to-trump-with-military-visit-11555497814?mod=article_inline" TargetMode="External"/><Relationship Id="rId71" Type="http://schemas.openxmlformats.org/officeDocument/2006/relationships/hyperlink" Target="http://nationalinterest.org/article/chinese-nationalism-its-discontents-6038" TargetMode="External"/><Relationship Id="rId92" Type="http://schemas.openxmlformats.org/officeDocument/2006/relationships/hyperlink" Target="https://www-tandfonline-com.proxy.library.emory.edu/doi/full/10.1080/00396338.2019.1568044" TargetMode="External"/><Relationship Id="rId213" Type="http://schemas.openxmlformats.org/officeDocument/2006/relationships/hyperlink" Target="https://www.wsj.com/articles/SB10001424052748704041504575045573110641044" TargetMode="External"/><Relationship Id="rId2" Type="http://schemas.openxmlformats.org/officeDocument/2006/relationships/numbering" Target="numbering.xml"/><Relationship Id="rId29" Type="http://schemas.openxmlformats.org/officeDocument/2006/relationships/hyperlink" Target="https://www-tandfonline-com.proxy.lib.umich.edu/doi/full/10.1080/01402390.2018.1558056" TargetMode="External"/><Relationship Id="rId40" Type="http://schemas.openxmlformats.org/officeDocument/2006/relationships/hyperlink" Target="https://nationalinterest.org/blog/buzz/showdown-how-us-china-war-could-start-south-china-sea-61182" TargetMode="External"/><Relationship Id="rId115" Type="http://schemas.openxmlformats.org/officeDocument/2006/relationships/hyperlink" Target="https://www.iseas.edu.sg/images/pdf/ISEAS_Perspective_2019_21.pdf" TargetMode="External"/><Relationship Id="rId136" Type="http://schemas.openxmlformats.org/officeDocument/2006/relationships/hyperlink" Target="https://www.reuters.com/article/us-northkorea-usa-maximumpressure/sanctions-still-biting-but-pressure-waning-ahead-of-trump-kim-summit-idUSKCN1QE0JX" TargetMode="External"/><Relationship Id="rId157" Type="http://schemas.openxmlformats.org/officeDocument/2006/relationships/hyperlink" Target="https://www.nytimes.com/2019/06/20/world/asia/xi-jinping-china-north-korea.html?module=inline" TargetMode="External"/><Relationship Id="rId178" Type="http://schemas.openxmlformats.org/officeDocument/2006/relationships/hyperlink" Target="https://fas.org/pubs/_docs/IssueBrief-Sanctions.pdf" TargetMode="External"/><Relationship Id="rId61" Type="http://schemas.openxmlformats.org/officeDocument/2006/relationships/hyperlink" Target="https://www-tandfonline-com.proxy.library.emory.edu/doi/full/10.1080/00396338.2019.1568044" TargetMode="External"/><Relationship Id="rId82" Type="http://schemas.openxmlformats.org/officeDocument/2006/relationships/hyperlink" Target="https://www-tandfonline-com.proxy.library.emory.edu/doi/full/10.1080/00396338.2019.1568044" TargetMode="External"/><Relationship Id="rId199" Type="http://schemas.openxmlformats.org/officeDocument/2006/relationships/hyperlink" Target="https://www.globalcitizen.org/en/content/amazon-rainforest-water-crisis/)MKG" TargetMode="External"/><Relationship Id="rId203" Type="http://schemas.openxmlformats.org/officeDocument/2006/relationships/hyperlink" Target="https://cpb-us-e1.wpmucdn.com/blogs.gwu.edu/dist/1/2181/files/2019/06/Johnston.pdf" TargetMode="External"/><Relationship Id="rId19" Type="http://schemas.openxmlformats.org/officeDocument/2006/relationships/hyperlink" Target="https://www-tandfonline-com.proxy.lib.umich.edu/doi/full/10.1080/01402390.2018.1558056" TargetMode="External"/><Relationship Id="rId224" Type="http://schemas.openxmlformats.org/officeDocument/2006/relationships/hyperlink" Target="https://thehill.com/opinion/national-security/450272-trump-administrations-forced-diplomacy-with-iran-isnt-working" TargetMode="External"/><Relationship Id="rId30" Type="http://schemas.openxmlformats.org/officeDocument/2006/relationships/hyperlink" Target="https://www-tandfonline-com.proxy.lib.umich.edu/doi/full/10.1080/01402390.2018.1558056" TargetMode="External"/><Relationship Id="rId105" Type="http://schemas.openxmlformats.org/officeDocument/2006/relationships/hyperlink" Target="https://www-tandfonline-com.proxy.library.emory.edu/doi/full/10.1080/00396338.2019.1568044" TargetMode="External"/><Relationship Id="rId126" Type="http://schemas.openxmlformats.org/officeDocument/2006/relationships/hyperlink" Target="http://www.politico.com/magazine/story/2015/04/jacob-lew-china-trade-policy-american-downfall-116585.html?ml=m_t2_2%C2%A0h" TargetMode="External"/><Relationship Id="rId147" Type="http://schemas.openxmlformats.org/officeDocument/2006/relationships/hyperlink" Target="http://www.slate.com/articles/news_and_politics/war_stories/2017/04/trump_is_inadvertently_putting_nixon_s_madman_theory_to_the_test.html" TargetMode="External"/><Relationship Id="rId168" Type="http://schemas.openxmlformats.org/officeDocument/2006/relationships/hyperlink" Target="https://www.cnbc.com/china/" TargetMode="External"/><Relationship Id="rId51" Type="http://schemas.openxmlformats.org/officeDocument/2006/relationships/hyperlink" Target="https://www-tandfonline-com.proxy.library.emory.edu/doi/full/10.1080/00396338.2019.1568044" TargetMode="External"/><Relationship Id="rId72" Type="http://schemas.openxmlformats.org/officeDocument/2006/relationships/hyperlink" Target="https://www.chinausfocus.com/peace-security/is-the-south-china-sea-worth-the-risk-of-war-for-anyone/" TargetMode="External"/><Relationship Id="rId93" Type="http://schemas.openxmlformats.org/officeDocument/2006/relationships/hyperlink" Target="http://www.nytimes.com.proxy.library.emory.edu/2014/03/09/world/asia/china.html?partner=rssnyt%26emc=rss%26_r=1" TargetMode="External"/><Relationship Id="rId189" Type="http://schemas.openxmlformats.org/officeDocument/2006/relationships/hyperlink" Target="https://www.wsj.com/articles/north-korea-fires-unidentified-missile-towards-the-eastsouth-korea-joint-chiefs-of-staff-1511895210?mod=article_i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E5C14-9C39-4E06-ACDC-894E556EC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1069</TotalTime>
  <Pages>82</Pages>
  <Words>118464</Words>
  <Characters>675250</Characters>
  <Application>Microsoft Office Word</Application>
  <DocSecurity>0</DocSecurity>
  <Lines>5627</Lines>
  <Paragraphs>1584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Stephen Pipkin</cp:lastModifiedBy>
  <cp:revision>238</cp:revision>
  <dcterms:created xsi:type="dcterms:W3CDTF">2019-06-23T19:51:00Z</dcterms:created>
  <dcterms:modified xsi:type="dcterms:W3CDTF">2019-07-05T01:38:00Z</dcterms:modified>
</cp:coreProperties>
</file>