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79008B" w:rsidP="0079008B">
      <w:pPr>
        <w:pStyle w:val="Heading1"/>
      </w:pPr>
      <w:r>
        <w:t xml:space="preserve">CP – Advantage CPs – BFHR </w:t>
      </w:r>
    </w:p>
    <w:p w:rsidR="00815C7A" w:rsidRPr="0000614D" w:rsidRDefault="00287689" w:rsidP="00815C7A">
      <w:pPr>
        <w:pStyle w:val="Heading2"/>
      </w:pPr>
      <w:r>
        <w:lastRenderedPageBreak/>
        <w:t>AT Taiwan Adv</w:t>
      </w:r>
    </w:p>
    <w:p w:rsidR="00815C7A" w:rsidRPr="000720C4" w:rsidRDefault="00815C7A" w:rsidP="00815C7A">
      <w:pPr>
        <w:pStyle w:val="Heading3"/>
      </w:pPr>
      <w:r>
        <w:t>1NC – No Taiwan-China War</w:t>
      </w:r>
    </w:p>
    <w:p w:rsidR="00815C7A" w:rsidRPr="0002524D" w:rsidRDefault="00815C7A" w:rsidP="00815C7A">
      <w:pPr>
        <w:pStyle w:val="Heading4"/>
        <w:rPr>
          <w:u w:val="single"/>
        </w:rPr>
      </w:pPr>
      <w:r>
        <w:t xml:space="preserve">The starting risk of their Taiwan-China war impact is </w:t>
      </w:r>
      <w:r>
        <w:rPr>
          <w:u w:val="single"/>
        </w:rPr>
        <w:t>5</w:t>
      </w:r>
      <w:r w:rsidRPr="0002524D">
        <w:rPr>
          <w:u w:val="single"/>
        </w:rPr>
        <w:t>%</w:t>
      </w:r>
    </w:p>
    <w:p w:rsidR="00815C7A" w:rsidRPr="00305316" w:rsidRDefault="00815C7A" w:rsidP="00815C7A">
      <w:r w:rsidRPr="00616B10">
        <w:rPr>
          <w:rStyle w:val="Style13ptBold"/>
        </w:rPr>
        <w:t>Tay 6/11</w:t>
      </w:r>
      <w:r>
        <w:t xml:space="preserve"> – Shirley; CNBC contributor. (“As US-China relations sour, Taiwan’s value as a ‘chess piece’ may rise” CNBC. June 11, 2019. </w:t>
      </w:r>
      <w:hyperlink r:id="rId6" w:history="1">
        <w:r w:rsidRPr="00000D7B">
          <w:rPr>
            <w:rStyle w:val="Hyperlink"/>
          </w:rPr>
          <w:t>https://www.cnbc.com/2019/06/11/as-us-china-relations-sour-taiwans-value-as-a-chess-piece-may-rise.html</w:t>
        </w:r>
      </w:hyperlink>
      <w:r>
        <w:t>)//GK</w:t>
      </w:r>
    </w:p>
    <w:p w:rsidR="00815C7A" w:rsidRPr="007E6CD2" w:rsidRDefault="00815C7A" w:rsidP="00815C7A">
      <w:pPr>
        <w:rPr>
          <w:sz w:val="16"/>
        </w:rPr>
      </w:pPr>
      <w:r w:rsidRPr="007E6CD2">
        <w:rPr>
          <w:sz w:val="16"/>
        </w:rPr>
        <w:t xml:space="preserve">A ‘small’ risk of escalation </w:t>
      </w:r>
      <w:r w:rsidRPr="0002524D">
        <w:rPr>
          <w:u w:val="single"/>
        </w:rPr>
        <w:t xml:space="preserve">Asked if an armed conflict was a possibility, </w:t>
      </w:r>
      <w:r w:rsidRPr="00DA46B1">
        <w:rPr>
          <w:u w:val="single"/>
        </w:rPr>
        <w:t>Grossman</w:t>
      </w:r>
      <w:r w:rsidRPr="0002524D">
        <w:rPr>
          <w:u w:val="single"/>
        </w:rPr>
        <w:t xml:space="preserve"> said: “Absolutely a risk — </w:t>
      </w:r>
      <w:r w:rsidRPr="0002524D">
        <w:rPr>
          <w:b/>
          <w:bCs/>
          <w:u w:val="single"/>
        </w:rPr>
        <w:t>albeit a small one</w:t>
      </w:r>
      <w:r w:rsidRPr="0002524D">
        <w:rPr>
          <w:u w:val="single"/>
        </w:rPr>
        <w:t>.”</w:t>
      </w:r>
      <w:r>
        <w:rPr>
          <w:u w:val="single"/>
        </w:rPr>
        <w:t xml:space="preserve"> </w:t>
      </w:r>
      <w:r w:rsidRPr="007E6CD2">
        <w:rPr>
          <w:sz w:val="16"/>
        </w:rPr>
        <w:t xml:space="preserve">However, he emphasized that he </w:t>
      </w:r>
      <w:r w:rsidRPr="0002524D">
        <w:rPr>
          <w:u w:val="single"/>
        </w:rPr>
        <w:t xml:space="preserve">did not want to get anyone </w:t>
      </w:r>
      <w:r w:rsidRPr="00DA46B1">
        <w:rPr>
          <w:u w:val="single"/>
        </w:rPr>
        <w:t>alarmed, and highlighted that “</w:t>
      </w:r>
      <w:r w:rsidRPr="00DA46B1">
        <w:rPr>
          <w:highlight w:val="cyan"/>
          <w:u w:val="single"/>
        </w:rPr>
        <w:t>those</w:t>
      </w:r>
      <w:r w:rsidRPr="00DA46B1">
        <w:rPr>
          <w:u w:val="single"/>
        </w:rPr>
        <w:t xml:space="preserve"> out there </w:t>
      </w:r>
      <w:r w:rsidRPr="00DA46B1">
        <w:rPr>
          <w:highlight w:val="cyan"/>
          <w:u w:val="single"/>
        </w:rPr>
        <w:t>saying the risk is very high are probably wrong</w:t>
      </w:r>
      <w:r w:rsidRPr="00DA46B1">
        <w:rPr>
          <w:u w:val="single"/>
        </w:rPr>
        <w:t>.”</w:t>
      </w:r>
      <w:r>
        <w:rPr>
          <w:u w:val="single"/>
        </w:rPr>
        <w:t xml:space="preserve"> </w:t>
      </w:r>
      <w:r w:rsidRPr="007E6CD2">
        <w:rPr>
          <w:sz w:val="16"/>
        </w:rPr>
        <w:t xml:space="preserve">“I would say </w:t>
      </w:r>
      <w:r w:rsidRPr="00DA46B1">
        <w:rPr>
          <w:highlight w:val="cyan"/>
          <w:u w:val="single"/>
        </w:rPr>
        <w:t>the risk has escalated under Tsai from</w:t>
      </w:r>
      <w:r w:rsidRPr="007E6CD2">
        <w:rPr>
          <w:sz w:val="16"/>
        </w:rPr>
        <w:t xml:space="preserve"> maybe </w:t>
      </w:r>
      <w:r w:rsidRPr="00DA46B1">
        <w:rPr>
          <w:b/>
          <w:bCs/>
          <w:highlight w:val="cyan"/>
          <w:u w:val="single"/>
        </w:rPr>
        <w:t>a 1% to 5% chance of armed conflict</w:t>
      </w:r>
      <w:r w:rsidRPr="007E6CD2">
        <w:rPr>
          <w:sz w:val="16"/>
        </w:rPr>
        <w:t xml:space="preserve">,” Grossman added. “But that’s still uncomfortably high considering that China has nuclear weapons and the U.S., also with nukes, would likely intervene to save Taiwan were China to invade or attack the island.” Similarly, Bucknell’s Zhu said that while the possibility of an escalation is always present, </w:t>
      </w:r>
      <w:r w:rsidRPr="00DA46B1">
        <w:rPr>
          <w:u w:val="single"/>
        </w:rPr>
        <w:t>in reality, “</w:t>
      </w:r>
      <w:r w:rsidRPr="00DA46B1">
        <w:rPr>
          <w:b/>
          <w:bCs/>
          <w:highlight w:val="cyan"/>
          <w:u w:val="single"/>
        </w:rPr>
        <w:t>neither side wants to face military confrontation</w:t>
      </w:r>
      <w:r w:rsidRPr="007E6CD2">
        <w:rPr>
          <w:sz w:val="16"/>
        </w:rPr>
        <w:t xml:space="preserve">.” However, </w:t>
      </w:r>
      <w:r w:rsidRPr="009478E6">
        <w:rPr>
          <w:highlight w:val="cyan"/>
          <w:u w:val="single"/>
        </w:rPr>
        <w:t>economic and diplomatic confrontations are “highly likely,”</w:t>
      </w:r>
      <w:r w:rsidRPr="007E6CD2">
        <w:rPr>
          <w:sz w:val="16"/>
        </w:rPr>
        <w:t xml:space="preserve"> he added.</w:t>
      </w:r>
    </w:p>
    <w:p w:rsidR="00815C7A" w:rsidRDefault="00815C7A" w:rsidP="00815C7A">
      <w:pPr>
        <w:pStyle w:val="Heading3"/>
      </w:pPr>
      <w:r>
        <w:t>2NC – No Independence Push</w:t>
      </w:r>
    </w:p>
    <w:p w:rsidR="00815C7A" w:rsidRPr="00900C5C" w:rsidRDefault="00815C7A" w:rsidP="00815C7A">
      <w:pPr>
        <w:pStyle w:val="Heading4"/>
      </w:pPr>
      <w:r>
        <w:t>No Taiwan independence OR unification – Taiwan, China, and the US won’t support it</w:t>
      </w:r>
    </w:p>
    <w:p w:rsidR="00815C7A" w:rsidRPr="00900C5C" w:rsidRDefault="00815C7A" w:rsidP="00815C7A">
      <w:r w:rsidRPr="00231513">
        <w:rPr>
          <w:rStyle w:val="Style13ptBold"/>
        </w:rPr>
        <w:t>Zhu 2/5</w:t>
      </w:r>
      <w:r>
        <w:t xml:space="preserve"> – Zhiqun; (“China’s Reunification with Taiwan Won’t Happen Anytime Soon. Here’s Why” Other News. February 5, 2019. </w:t>
      </w:r>
      <w:hyperlink r:id="rId7" w:history="1">
        <w:r w:rsidRPr="00000D7B">
          <w:rPr>
            <w:rStyle w:val="Hyperlink"/>
          </w:rPr>
          <w:t>http://www.other-news.info/2019/02/chinas-reunification-with-taiwan-wont-happen-anytime-soon-heres-why/</w:t>
        </w:r>
      </w:hyperlink>
      <w:r>
        <w:t>)//GK</w:t>
      </w:r>
    </w:p>
    <w:p w:rsidR="00815C7A" w:rsidRPr="003C4FC2" w:rsidRDefault="00815C7A" w:rsidP="00815C7A">
      <w:pPr>
        <w:rPr>
          <w:u w:val="single"/>
        </w:rPr>
      </w:pPr>
      <w:r w:rsidRPr="007E6CD2">
        <w:rPr>
          <w:sz w:val="16"/>
        </w:rPr>
        <w:t xml:space="preserve">Various </w:t>
      </w:r>
      <w:r w:rsidRPr="00900C5C">
        <w:rPr>
          <w:highlight w:val="cyan"/>
          <w:u w:val="single"/>
        </w:rPr>
        <w:t>polls in Taiwan suggest</w:t>
      </w:r>
      <w:r w:rsidRPr="007E6CD2">
        <w:rPr>
          <w:sz w:val="16"/>
        </w:rPr>
        <w:t xml:space="preserve"> that the majority, often over </w:t>
      </w:r>
      <w:r w:rsidRPr="00FE3A33">
        <w:rPr>
          <w:b/>
          <w:bCs/>
          <w:highlight w:val="cyan"/>
          <w:u w:val="single"/>
        </w:rPr>
        <w:t>80 percent</w:t>
      </w:r>
      <w:r w:rsidRPr="00FE3A33">
        <w:rPr>
          <w:b/>
          <w:bCs/>
          <w:u w:val="single"/>
        </w:rPr>
        <w:t xml:space="preserve"> of Taiwanese, </w:t>
      </w:r>
      <w:r w:rsidRPr="00FE3A33">
        <w:rPr>
          <w:b/>
          <w:bCs/>
          <w:highlight w:val="cyan"/>
          <w:u w:val="single"/>
        </w:rPr>
        <w:t>prefer the status quo to</w:t>
      </w:r>
      <w:r w:rsidRPr="00FE3A33">
        <w:rPr>
          <w:b/>
          <w:bCs/>
          <w:u w:val="single"/>
        </w:rPr>
        <w:t xml:space="preserve"> either </w:t>
      </w:r>
      <w:r w:rsidRPr="00FE3A33">
        <w:rPr>
          <w:b/>
          <w:bCs/>
          <w:highlight w:val="cyan"/>
          <w:u w:val="single"/>
        </w:rPr>
        <w:t>independence</w:t>
      </w:r>
      <w:r w:rsidRPr="00FE3A33">
        <w:rPr>
          <w:b/>
          <w:bCs/>
          <w:u w:val="single"/>
        </w:rPr>
        <w:t xml:space="preserve"> or unification. </w:t>
      </w:r>
      <w:r w:rsidRPr="00900C5C">
        <w:rPr>
          <w:u w:val="single"/>
        </w:rPr>
        <w:t xml:space="preserve"> For most Taiwanese, the “status quo” means Taiwan is already a separate country from China despite historical and cultural links.</w:t>
      </w:r>
      <w:r w:rsidRPr="007E6CD2">
        <w:rPr>
          <w:sz w:val="16"/>
        </w:rPr>
        <w:t xml:space="preserve">  Since Taiwan is a democracy, the Taiwanese naturally believe they can and should determine Taiwan’s future by themselves. Indeed, some in Taiwan would rather turn Taiwan into the 51st state of the United States than a part of China. President Xi has said unification should be more than integration of Taiwan and the mainland; it should mean “agreement of the minds ??????”across the Taiwan Strait. He is spot on, but with Taiwanese identity clashing with Chinese nationalism, how can such a harmony exist? Second, </w:t>
      </w:r>
      <w:r w:rsidRPr="00B23047">
        <w:rPr>
          <w:highlight w:val="cyan"/>
          <w:u w:val="single"/>
        </w:rPr>
        <w:t>China</w:t>
      </w:r>
      <w:r w:rsidRPr="00B23047">
        <w:rPr>
          <w:u w:val="single"/>
        </w:rPr>
        <w:t xml:space="preserve"> lacks soft power and popular appeal, and </w:t>
      </w:r>
      <w:r w:rsidRPr="00B23047">
        <w:rPr>
          <w:highlight w:val="cyan"/>
          <w:u w:val="single"/>
        </w:rPr>
        <w:t>is not ready for unification</w:t>
      </w:r>
      <w:r w:rsidRPr="00B23047">
        <w:rPr>
          <w:u w:val="single"/>
        </w:rPr>
        <w:t>.</w:t>
      </w:r>
      <w:r>
        <w:rPr>
          <w:u w:val="single"/>
        </w:rPr>
        <w:t xml:space="preserve"> </w:t>
      </w:r>
      <w:r w:rsidRPr="00B23047">
        <w:rPr>
          <w:u w:val="single"/>
        </w:rPr>
        <w:t>Beijing is already preoccupied with handling numerous pressing issues at home.</w:t>
      </w:r>
      <w:r>
        <w:rPr>
          <w:u w:val="single"/>
        </w:rPr>
        <w:t xml:space="preserve"> </w:t>
      </w:r>
      <w:r w:rsidRPr="007E6CD2">
        <w:rPr>
          <w:sz w:val="16"/>
        </w:rPr>
        <w:t xml:space="preserve">With daunting challenges including a slowing economy and growing ethnic tensions in Xinjiang and Tibet already on its plate, </w:t>
      </w:r>
      <w:r w:rsidRPr="003C4FC2">
        <w:rPr>
          <w:u w:val="single"/>
        </w:rPr>
        <w:t>Beijing cannot afford to rush for a premature unification.</w:t>
      </w:r>
      <w:r>
        <w:rPr>
          <w:u w:val="single"/>
        </w:rPr>
        <w:t xml:space="preserve"> </w:t>
      </w:r>
      <w:r w:rsidRPr="007E6CD2">
        <w:rPr>
          <w:sz w:val="16"/>
        </w:rPr>
        <w:t xml:space="preserve">Unification may also prompt people inside China to ask: why can’t Taiwan and the mainland live under “One Country, One System” or “One Country, Good System (????),” and demand a better system across the strait. Since Beijing says anything can be discussed under “One China,” what if Taiwan says it would join China when it becomes a democracy? Is Beijing willing to lift media censorship and guarantee freedom of speech? Or allow the existence of opposition parties? Taiwan’s dynamic, sometimes boisterous democracy is the most powerful weapon it possesses. Taiwan can also refer to Dr. Sun Yat-sen’s “Three Principles of the People”??????as preconditions for reunification: nationalism, democracy, and people’s livelihood. Sun is revered on both sides, and it will be difficult for Beijing to say no. Third, </w:t>
      </w:r>
      <w:r w:rsidRPr="003C4FC2">
        <w:rPr>
          <w:highlight w:val="cyan"/>
          <w:u w:val="single"/>
        </w:rPr>
        <w:t>the U</w:t>
      </w:r>
      <w:r w:rsidRPr="003C4FC2">
        <w:rPr>
          <w:u w:val="single"/>
        </w:rPr>
        <w:t xml:space="preserve">nited </w:t>
      </w:r>
      <w:r w:rsidRPr="003C4FC2">
        <w:rPr>
          <w:highlight w:val="cyan"/>
          <w:u w:val="single"/>
        </w:rPr>
        <w:t>S</w:t>
      </w:r>
      <w:r w:rsidRPr="003C4FC2">
        <w:rPr>
          <w:u w:val="single"/>
        </w:rPr>
        <w:t>tates</w:t>
      </w:r>
      <w:r w:rsidRPr="007E6CD2">
        <w:rPr>
          <w:sz w:val="16"/>
        </w:rPr>
        <w:t xml:space="preserve">, the most crucial external actor, </w:t>
      </w:r>
      <w:r w:rsidRPr="003C4FC2">
        <w:rPr>
          <w:highlight w:val="cyan"/>
          <w:u w:val="single"/>
        </w:rPr>
        <w:t>will not support China-Taiwan unification out of its own national interests</w:t>
      </w:r>
      <w:r w:rsidRPr="003C4FC2">
        <w:rPr>
          <w:u w:val="single"/>
        </w:rPr>
        <w:t>, and will likely do everything possible to prevent it from happening.</w:t>
      </w:r>
    </w:p>
    <w:p w:rsidR="00815C7A" w:rsidRPr="00921E26" w:rsidRDefault="00815C7A" w:rsidP="00815C7A">
      <w:pPr>
        <w:pStyle w:val="Heading4"/>
      </w:pPr>
      <w:r>
        <w:t xml:space="preserve">Recent elections cause </w:t>
      </w:r>
      <w:r>
        <w:rPr>
          <w:u w:val="single"/>
        </w:rPr>
        <w:t>cooperation</w:t>
      </w:r>
      <w:r>
        <w:t xml:space="preserve"> between Taiwan and China – not independence </w:t>
      </w:r>
    </w:p>
    <w:p w:rsidR="00815C7A" w:rsidRPr="00921E26" w:rsidRDefault="00815C7A" w:rsidP="00815C7A">
      <w:r w:rsidRPr="00020DA0">
        <w:rPr>
          <w:rStyle w:val="Style13ptBold"/>
        </w:rPr>
        <w:t>Horton 1/1</w:t>
      </w:r>
      <w:r>
        <w:t xml:space="preserve"> – Chris; (“Taiwan’s Leader Urges China to Address Differences Peacefully’ The New York Times. January 1, 2019. </w:t>
      </w:r>
      <w:hyperlink r:id="rId8" w:history="1">
        <w:r w:rsidRPr="00000D7B">
          <w:rPr>
            <w:rStyle w:val="Hyperlink"/>
          </w:rPr>
          <w:t>https://www.nytimes.com/2019/01/01/world/asia/taiwan-china-tsai-peaceful.html</w:t>
        </w:r>
      </w:hyperlink>
      <w:r>
        <w:t>)//GK</w:t>
      </w:r>
    </w:p>
    <w:p w:rsidR="00815C7A" w:rsidRPr="002579C5" w:rsidRDefault="00815C7A" w:rsidP="00815C7A">
      <w:pPr>
        <w:rPr>
          <w:u w:val="single"/>
        </w:rPr>
      </w:pPr>
      <w:r w:rsidRPr="007E6CD2">
        <w:rPr>
          <w:sz w:val="16"/>
        </w:rPr>
        <w:t xml:space="preserve">President Tsai Ing-wen of Taiwan, center, during a flag-raising ceremony in Taipei on Tuesday. In a speech, Ms. </w:t>
      </w:r>
      <w:r w:rsidRPr="00DC3A08">
        <w:rPr>
          <w:u w:val="single"/>
        </w:rPr>
        <w:t>Tsai urged China to “handle our differences peacefully and as equals.”</w:t>
      </w:r>
      <w:r>
        <w:rPr>
          <w:u w:val="single"/>
        </w:rPr>
        <w:t xml:space="preserve"> </w:t>
      </w:r>
      <w:r w:rsidRPr="007E6CD2">
        <w:rPr>
          <w:sz w:val="16"/>
        </w:rPr>
        <w:t xml:space="preserve">President </w:t>
      </w:r>
      <w:r w:rsidRPr="00DC3A08">
        <w:rPr>
          <w:u w:val="single"/>
        </w:rPr>
        <w:t>Tsai</w:t>
      </w:r>
      <w:r w:rsidRPr="007E6CD2">
        <w:rPr>
          <w:sz w:val="16"/>
        </w:rPr>
        <w:t xml:space="preserve"> Ing-wen of Taiwan </w:t>
      </w:r>
      <w:r w:rsidRPr="00DC3A08">
        <w:rPr>
          <w:u w:val="single"/>
        </w:rPr>
        <w:t>urged China</w:t>
      </w:r>
      <w:r w:rsidRPr="007E6CD2">
        <w:rPr>
          <w:sz w:val="16"/>
        </w:rPr>
        <w:t xml:space="preserve"> on Tuesday </w:t>
      </w:r>
      <w:r w:rsidRPr="00DC3A08">
        <w:rPr>
          <w:u w:val="single"/>
        </w:rPr>
        <w:t>to seek a peaceful solution</w:t>
      </w:r>
      <w:r w:rsidRPr="007E6CD2">
        <w:rPr>
          <w:sz w:val="16"/>
        </w:rPr>
        <w:t xml:space="preserve"> to its differences with Taiwan and stressed that the island’s people want to maintain self-rule. Speaking a day before China’s leader, Xi Jinping, was expected to make a major speech about Taiwan, Ms. Tsai said that China must respect the freedom and democracy of Taiwan’s 23 million people. </w:t>
      </w:r>
      <w:r w:rsidRPr="00AE6385">
        <w:rPr>
          <w:u w:val="single"/>
        </w:rPr>
        <w:t>Her remarks came amid a shift in the island’s political landscape, with</w:t>
      </w:r>
      <w:r w:rsidRPr="007E6CD2">
        <w:rPr>
          <w:sz w:val="16"/>
        </w:rPr>
        <w:t xml:space="preserve"> Ms. </w:t>
      </w:r>
      <w:r w:rsidRPr="00AE6385">
        <w:rPr>
          <w:u w:val="single"/>
        </w:rPr>
        <w:t xml:space="preserve">Tsai’s Democratic Progressive Party having suffered major losses in local elections in November. Candidates </w:t>
      </w:r>
      <w:r w:rsidRPr="00AE6385">
        <w:rPr>
          <w:b/>
          <w:bCs/>
          <w:u w:val="single"/>
        </w:rPr>
        <w:t>who favor closer ties with China won mayoral contests</w:t>
      </w:r>
      <w:r w:rsidRPr="00AE6385">
        <w:rPr>
          <w:u w:val="single"/>
        </w:rPr>
        <w:t xml:space="preserve"> in Taiwan’s four largest cities</w:t>
      </w:r>
      <w:r w:rsidRPr="007E6CD2">
        <w:rPr>
          <w:sz w:val="16"/>
        </w:rPr>
        <w:t xml:space="preserve">. I must emphasize, the results of the past election absolutely do not represent that the will of the people at the grass-roots level seeks to give up our sovereignty,” she said in a New Year’s Day address. Beijing considers Taiwan to be Chinese territory that must be united with the mainland, by force if necessary. The Chinese government, Ms. Tsai said, “must handle our differences peacefully and as equals.” That set of differences amounts to one of Asia’s biggest potential flash points. Since Ms. Tsai came to power in 2016, </w:t>
      </w:r>
      <w:r w:rsidRPr="00AE6385">
        <w:rPr>
          <w:u w:val="single"/>
        </w:rPr>
        <w:t>China has ramped up pressure on her government. It has increased patrols by military aircraft, sent bombers to circle the island and sailed an aircraft carrier through the Taiwan Strait.</w:t>
      </w:r>
      <w:r>
        <w:rPr>
          <w:u w:val="single"/>
        </w:rPr>
        <w:t xml:space="preserve"> </w:t>
      </w:r>
      <w:r w:rsidRPr="007E6CD2">
        <w:rPr>
          <w:sz w:val="16"/>
        </w:rPr>
        <w:t xml:space="preserve">Taiwan has been self-governed since 1949, when Chiang Kai-shek’s Kuomintang troops fled to the island after losing China’s civil war to Mao’s Communist Party. After decades of martial law, it democratized in the 1990s and is now one of Asia’s freest societies. Beijing has cut official contacts with Ms. Tsai’s government because she has refused to state that Taiwan and China are both part of the same country. </w:t>
      </w:r>
      <w:r w:rsidRPr="00AE6385">
        <w:rPr>
          <w:u w:val="single"/>
        </w:rPr>
        <w:t>After her party’s November defeat</w:t>
      </w:r>
      <w:r w:rsidRPr="007E6CD2">
        <w:rPr>
          <w:sz w:val="16"/>
        </w:rPr>
        <w:t xml:space="preserve">, Ms. </w:t>
      </w:r>
      <w:r w:rsidRPr="00AE6385">
        <w:rPr>
          <w:u w:val="single"/>
        </w:rPr>
        <w:t>Tsai stepped down as its chair and is now dealing with an internal power struggle.</w:t>
      </w:r>
      <w:r>
        <w:rPr>
          <w:u w:val="single"/>
        </w:rPr>
        <w:t xml:space="preserve"> </w:t>
      </w:r>
      <w:r w:rsidRPr="007E6CD2">
        <w:rPr>
          <w:sz w:val="16"/>
        </w:rPr>
        <w:t xml:space="preserve">Ms. </w:t>
      </w:r>
      <w:r w:rsidRPr="00921E26">
        <w:rPr>
          <w:u w:val="single"/>
        </w:rPr>
        <w:t>Tsai’s weakened position offers an opportunity for the opposition Kuomintang</w:t>
      </w:r>
      <w:r w:rsidRPr="007E6CD2">
        <w:rPr>
          <w:sz w:val="16"/>
        </w:rPr>
        <w:t xml:space="preserve"> — the party that once ruled China and later monopolized political power in Taiwan — as well as China’s ruling Communist Party. Despite having fought each other in China’s civil war, </w:t>
      </w:r>
      <w:r w:rsidRPr="00921E26">
        <w:rPr>
          <w:u w:val="single"/>
        </w:rPr>
        <w:t xml:space="preserve">the two parties have cooperated at times, and both </w:t>
      </w:r>
      <w:r w:rsidRPr="00921E26">
        <w:rPr>
          <w:b/>
          <w:bCs/>
          <w:u w:val="single"/>
        </w:rPr>
        <w:t>consider Taiwan and China to be part of the same country.</w:t>
      </w:r>
      <w:r>
        <w:rPr>
          <w:u w:val="single"/>
        </w:rPr>
        <w:t xml:space="preserve"> </w:t>
      </w:r>
      <w:r w:rsidRPr="007E6CD2">
        <w:rPr>
          <w:sz w:val="16"/>
        </w:rPr>
        <w:t xml:space="preserve">With Kuomintang mayors taking the reins in the major cities of Taichung, New Taipei City and the traditional Democratic Progressive Party stronghold of Kaohsiung, Ms. Tsai and others are concerned that China will use these mayors to influence the island’s politics. In December, </w:t>
      </w:r>
      <w:r w:rsidRPr="00921E26">
        <w:rPr>
          <w:u w:val="single"/>
        </w:rPr>
        <w:t xml:space="preserve">Ko Wen-je, the independent mayor of Taipei, </w:t>
      </w:r>
      <w:r w:rsidRPr="00921E26">
        <w:rPr>
          <w:b/>
          <w:bCs/>
          <w:u w:val="single"/>
        </w:rPr>
        <w:t>hosted officials from Shanghai</w:t>
      </w:r>
      <w:r w:rsidRPr="00921E26">
        <w:rPr>
          <w:u w:val="single"/>
        </w:rPr>
        <w:t xml:space="preserve"> at an annual forum held by the two cities, and there has been speculation that other cities may follow suit</w:t>
      </w:r>
      <w:r w:rsidRPr="007E6CD2">
        <w:rPr>
          <w:sz w:val="16"/>
        </w:rPr>
        <w:t xml:space="preserve">. During his recent re-election campaign, Mr. </w:t>
      </w:r>
      <w:r w:rsidRPr="00921E26">
        <w:rPr>
          <w:u w:val="single"/>
        </w:rPr>
        <w:t>Ko was criticized for saying that both sides of the strait are part of the same family.</w:t>
      </w:r>
      <w:r>
        <w:rPr>
          <w:u w:val="single"/>
        </w:rPr>
        <w:t xml:space="preserve"> </w:t>
      </w:r>
      <w:r w:rsidRPr="007E6CD2">
        <w:rPr>
          <w:sz w:val="16"/>
        </w:rPr>
        <w:t xml:space="preserve">Ms. Tsai issued a thinly veiled warning to the new Kuomintang mayors that they should not be holding secret talks with China or undermining her government’s cross-strait policy. </w:t>
      </w:r>
      <w:r>
        <w:rPr>
          <w:u w:val="single"/>
        </w:rPr>
        <w:t>“</w:t>
      </w:r>
      <w:r w:rsidRPr="002579C5">
        <w:rPr>
          <w:u w:val="single"/>
        </w:rPr>
        <w:t xml:space="preserve">We don’t oppose normal cross-strait activities, we also don’t oppose cross-strait interactions between cities,” she said. “However, </w:t>
      </w:r>
      <w:r w:rsidRPr="002579C5">
        <w:rPr>
          <w:b/>
          <w:bCs/>
          <w:u w:val="single"/>
        </w:rPr>
        <w:t>cross-strait interactions need to be healthy and normal</w:t>
      </w:r>
      <w:r w:rsidRPr="002579C5">
        <w:rPr>
          <w:u w:val="single"/>
        </w:rPr>
        <w:t>.”</w:t>
      </w:r>
    </w:p>
    <w:p w:rsidR="00872273" w:rsidRDefault="00872273" w:rsidP="00872273">
      <w:pPr>
        <w:pStyle w:val="Heading1"/>
      </w:pPr>
      <w:r>
        <w:t>China Tariffs CP</w:t>
      </w:r>
    </w:p>
    <w:p w:rsidR="00815C7A" w:rsidRPr="000720C4" w:rsidRDefault="00815C7A" w:rsidP="00815C7A">
      <w:pPr>
        <w:pStyle w:val="Heading2"/>
      </w:pPr>
      <w:r>
        <w:t>NEG</w:t>
      </w:r>
    </w:p>
    <w:p w:rsidR="00815C7A" w:rsidRDefault="00815C7A" w:rsidP="00815C7A">
      <w:pPr>
        <w:pStyle w:val="Heading3"/>
      </w:pPr>
      <w:r>
        <w:t>China Tariff 1nc</w:t>
      </w:r>
    </w:p>
    <w:p w:rsidR="00815C7A" w:rsidRDefault="00815C7A" w:rsidP="00815C7A">
      <w:pPr>
        <w:pStyle w:val="Heading4"/>
      </w:pPr>
      <w:r>
        <w:t xml:space="preserve">The United States federal government should repeal </w:t>
      </w:r>
      <w:r>
        <w:rPr>
          <w:color w:val="000000" w:themeColor="text1"/>
        </w:rPr>
        <w:t>t</w:t>
      </w:r>
      <w:r w:rsidRPr="003A20C1">
        <w:rPr>
          <w:color w:val="000000" w:themeColor="text1"/>
        </w:rPr>
        <w:t>ariffs</w:t>
      </w:r>
      <w:r>
        <w:rPr>
          <w:color w:val="000000" w:themeColor="text1"/>
        </w:rPr>
        <w:t xml:space="preserve"> imposed by the Trump administration on the People Republic of China.</w:t>
      </w:r>
    </w:p>
    <w:p w:rsidR="00815C7A" w:rsidRPr="0034285A" w:rsidRDefault="00815C7A" w:rsidP="00815C7A"/>
    <w:p w:rsidR="00815C7A" w:rsidRDefault="00815C7A" w:rsidP="00815C7A">
      <w:pPr>
        <w:pStyle w:val="Heading4"/>
      </w:pPr>
      <w:r>
        <w:t xml:space="preserve">The </w:t>
      </w:r>
      <w:r w:rsidRPr="00B85E11">
        <w:rPr>
          <w:u w:val="single"/>
        </w:rPr>
        <w:t>trade war</w:t>
      </w:r>
      <w:r>
        <w:t xml:space="preserve"> is the </w:t>
      </w:r>
      <w:r w:rsidRPr="00B85E11">
        <w:rPr>
          <w:u w:val="single"/>
        </w:rPr>
        <w:t>single determining factor</w:t>
      </w:r>
      <w:r>
        <w:t xml:space="preserve"> in </w:t>
      </w:r>
      <w:r w:rsidRPr="00B85E11">
        <w:rPr>
          <w:u w:val="single"/>
        </w:rPr>
        <w:t>global competition</w:t>
      </w:r>
      <w:r>
        <w:t xml:space="preserve"> and </w:t>
      </w:r>
      <w:r w:rsidRPr="00B85E11">
        <w:rPr>
          <w:u w:val="single"/>
        </w:rPr>
        <w:t>future cooperation efforts</w:t>
      </w:r>
      <w:r>
        <w:t>.</w:t>
      </w:r>
    </w:p>
    <w:p w:rsidR="00815C7A" w:rsidRPr="00B85E11" w:rsidRDefault="00815C7A" w:rsidP="00815C7A">
      <w:pPr>
        <w:rPr>
          <w:sz w:val="16"/>
          <w:szCs w:val="16"/>
        </w:rPr>
      </w:pPr>
      <w:r w:rsidRPr="00B85E11">
        <w:rPr>
          <w:b/>
          <w:bCs/>
          <w:sz w:val="26"/>
          <w:szCs w:val="26"/>
        </w:rPr>
        <w:t>Wyne ’18</w:t>
      </w:r>
      <w:r>
        <w:t xml:space="preserve"> </w:t>
      </w:r>
      <w:r w:rsidRPr="00B85E11">
        <w:rPr>
          <w:sz w:val="16"/>
          <w:szCs w:val="16"/>
        </w:rPr>
        <w:t>(Ali Wyne is a policy analyst at the nonprofit, nonpartisan RAND Corporation and a nonresident senior fellow with the Atlantic Council's Brent Scowcroft Center on International Security." The Greater Danger of U.S.-China Trade Tensions," No Publication, 05-09-18, https://www.rand.org/blog/2018/05/the-greater-danger-of-us-china-trade-tensions.html)(Shiv)</w:t>
      </w:r>
    </w:p>
    <w:p w:rsidR="00815C7A" w:rsidRPr="00B85E11" w:rsidRDefault="00815C7A" w:rsidP="00815C7A">
      <w:pPr>
        <w:rPr>
          <w:u w:val="single"/>
        </w:rPr>
      </w:pPr>
      <w:r w:rsidRPr="00B85E11">
        <w:rPr>
          <w:u w:val="single"/>
        </w:rPr>
        <w:t>Over the long term, though,</w:t>
      </w:r>
      <w:r w:rsidRPr="00B85E11">
        <w:rPr>
          <w:sz w:val="16"/>
        </w:rPr>
        <w:t xml:space="preserve"> </w:t>
      </w:r>
      <w:r w:rsidRPr="00B85E11">
        <w:rPr>
          <w:u w:val="single"/>
        </w:rPr>
        <w:t xml:space="preserve">the </w:t>
      </w:r>
      <w:r w:rsidRPr="00356C13">
        <w:rPr>
          <w:b/>
          <w:bCs/>
          <w:u w:val="single"/>
        </w:rPr>
        <w:t>main risk</w:t>
      </w:r>
      <w:r w:rsidRPr="00B85E11">
        <w:rPr>
          <w:u w:val="single"/>
        </w:rPr>
        <w:t xml:space="preserve"> of </w:t>
      </w:r>
      <w:r w:rsidRPr="00356C13">
        <w:rPr>
          <w:b/>
          <w:bCs/>
          <w:u w:val="single"/>
        </w:rPr>
        <w:t>indefinitely heightened trade tension</w:t>
      </w:r>
      <w:r w:rsidRPr="00B85E11">
        <w:rPr>
          <w:u w:val="single"/>
        </w:rPr>
        <w:t xml:space="preserve">s between the two countries is </w:t>
      </w:r>
      <w:r w:rsidRPr="00356C13">
        <w:rPr>
          <w:b/>
          <w:bCs/>
          <w:u w:val="single"/>
        </w:rPr>
        <w:t>not commercial</w:t>
      </w:r>
      <w:r w:rsidRPr="00B85E11">
        <w:rPr>
          <w:u w:val="single"/>
        </w:rPr>
        <w:t xml:space="preserve">, but </w:t>
      </w:r>
      <w:r w:rsidRPr="00356C13">
        <w:rPr>
          <w:b/>
          <w:bCs/>
          <w:u w:val="single"/>
        </w:rPr>
        <w:t>strategic</w:t>
      </w:r>
      <w:r w:rsidRPr="00B85E11">
        <w:rPr>
          <w:u w:val="single"/>
        </w:rPr>
        <w:t xml:space="preserve">: Robust economic interdependence has played a </w:t>
      </w:r>
      <w:r w:rsidRPr="00356C13">
        <w:rPr>
          <w:b/>
          <w:bCs/>
          <w:u w:val="single"/>
        </w:rPr>
        <w:t>central role</w:t>
      </w:r>
      <w:r w:rsidRPr="00B85E11">
        <w:rPr>
          <w:u w:val="single"/>
        </w:rPr>
        <w:t xml:space="preserve"> in preventing </w:t>
      </w:r>
      <w:r w:rsidRPr="00356C13">
        <w:rPr>
          <w:b/>
          <w:bCs/>
          <w:u w:val="single"/>
        </w:rPr>
        <w:t>vigorous competition</w:t>
      </w:r>
      <w:r w:rsidRPr="00B85E11">
        <w:rPr>
          <w:u w:val="single"/>
        </w:rPr>
        <w:t xml:space="preserve"> between the United States and China from devolving into </w:t>
      </w:r>
      <w:r w:rsidRPr="00356C13">
        <w:rPr>
          <w:b/>
          <w:bCs/>
          <w:u w:val="single"/>
        </w:rPr>
        <w:t>outright hostility</w:t>
      </w:r>
      <w:r w:rsidRPr="00B85E11">
        <w:rPr>
          <w:u w:val="single"/>
        </w:rPr>
        <w:t>.</w:t>
      </w:r>
      <w:r w:rsidRPr="00B85E11">
        <w:rPr>
          <w:sz w:val="16"/>
        </w:rPr>
        <w:t xml:space="preserve"> </w:t>
      </w:r>
      <w:r w:rsidRPr="00B85E11">
        <w:rPr>
          <w:u w:val="single"/>
        </w:rPr>
        <w:t>The ties that bind are thankfully thick and wide-ranging.</w:t>
      </w:r>
      <w:r w:rsidRPr="00B85E11">
        <w:rPr>
          <w:sz w:val="16"/>
        </w:rPr>
        <w:t xml:space="preserve"> The United States </w:t>
      </w:r>
      <w:hyperlink r:id="rId9" w:history="1">
        <w:r w:rsidRPr="00B85E11">
          <w:rPr>
            <w:rStyle w:val="Hyperlink"/>
            <w:sz w:val="16"/>
          </w:rPr>
          <w:t>buys</w:t>
        </w:r>
      </w:hyperlink>
      <w:r w:rsidRPr="00B85E11">
        <w:rPr>
          <w:sz w:val="16"/>
        </w:rPr>
        <w:t xml:space="preserve"> some 18 percent of Chinese goods exports, more than any other single country, and </w:t>
      </w:r>
      <w:hyperlink r:id="rId10" w:history="1">
        <w:r w:rsidRPr="00B85E11">
          <w:rPr>
            <w:rStyle w:val="Hyperlink"/>
            <w:sz w:val="16"/>
          </w:rPr>
          <w:t>roughly two-thirds of China's $3.14 trillion in foreign-exchange reserves consist of dollar-denominated assets (PDF)</w:t>
        </w:r>
      </w:hyperlink>
      <w:r w:rsidRPr="00B85E11">
        <w:rPr>
          <w:sz w:val="16"/>
        </w:rPr>
        <w:t xml:space="preserve">. On the flip side, China is America's top trading partner, the fastest-growing market for its exports and the largest foreign holder of U.S. Treasury securities. But China has been </w:t>
      </w:r>
      <w:hyperlink r:id="rId11" w:history="1">
        <w:r w:rsidRPr="00B85E11">
          <w:rPr>
            <w:rStyle w:val="Hyperlink"/>
            <w:sz w:val="16"/>
          </w:rPr>
          <w:t>making a concerted, successful push to reduce its dependence on trade</w:t>
        </w:r>
      </w:hyperlink>
      <w:r w:rsidRPr="00B85E11">
        <w:rPr>
          <w:sz w:val="16"/>
        </w:rPr>
        <w:t xml:space="preserve">: the share of total exports in its gross domestic product fell from over 30 percent in 2007 to under 20 percent last year; during that same time, the share of exports to the United States fell from approximately 9 percent of China's economy to just over 4 percent. If Beijing concludes that trade tensions with Washington are likely to stay, and perhaps even intensify, it may well take steps to accelerate that trend. America's current trade tensions with a range of other actors—Mexico and Canada (over the terms of a potential revision to the North Atlantic Free Trade Agreement), Japan (over the extant trade imbalance) and the European Union (over the volume of U.S. steel and aluminum imports), in particular—afford it a compelling set of opportunities to diversify away from U.S. imports. Meanwhile, the progression of Beijing's flagship economic-cum-strategic project, the Belt and Road Initiative, will enable it to deepen its footprint and forge new relationships across a wide swath of Eurasia. China's economic heft vis-à-vis the United States has grown considerably since the global financial crisis. </w:t>
      </w:r>
      <w:hyperlink r:id="rId12" w:history="1">
        <w:r w:rsidRPr="00B85E11">
          <w:rPr>
            <w:rStyle w:val="Hyperlink"/>
            <w:sz w:val="16"/>
          </w:rPr>
          <w:t>In 2008 its GDP was 31 percent as large as America's</w:t>
        </w:r>
      </w:hyperlink>
      <w:r w:rsidRPr="00B85E11">
        <w:rPr>
          <w:sz w:val="16"/>
        </w:rPr>
        <w:t xml:space="preserve">; in 2016, the last year for which the World Bank reports data, the ratio was 60 percent. Still, </w:t>
      </w:r>
      <w:hyperlink r:id="rId13" w:history="1">
        <w:r w:rsidRPr="00B85E11">
          <w:rPr>
            <w:rStyle w:val="Hyperlink"/>
            <w:sz w:val="16"/>
          </w:rPr>
          <w:t>explains</w:t>
        </w:r>
      </w:hyperlink>
      <w:r w:rsidRPr="00B85E11">
        <w:rPr>
          <w:sz w:val="16"/>
        </w:rPr>
        <w:t xml:space="preserve"> Ruan Zongze, executive vice president of the China Institute of International Studies, the Trump administration's mid-April decision to bar U.S. companies from selling components to ZTE highlights China's high level of dependence on the U.S. economy. One of the express objectives of Made in China 2025 is to unwind that symbiosis—an imperative that has taken on heightened urgency amid present trade tensions. Following last week's negotiations, economist Eswar Prasad </w:t>
      </w:r>
      <w:hyperlink r:id="rId14" w:history="1">
        <w:r w:rsidRPr="00B85E11">
          <w:rPr>
            <w:rStyle w:val="Hyperlink"/>
            <w:sz w:val="16"/>
          </w:rPr>
          <w:t>observed</w:t>
        </w:r>
      </w:hyperlink>
      <w:r w:rsidRPr="00B85E11">
        <w:rPr>
          <w:sz w:val="16"/>
        </w:rPr>
        <w:t xml:space="preserve"> that the U.S. delegation “seems to have had the objective of negotiating a surrender rather than a truce.” Xi Jinping will not accept the former outcome. Instead, he will maneuver to ensure that China is increasingly capable of generating and sustaining growth on its own. </w:t>
      </w:r>
      <w:r w:rsidRPr="00B85E11">
        <w:rPr>
          <w:u w:val="single"/>
        </w:rPr>
        <w:t xml:space="preserve">The </w:t>
      </w:r>
      <w:r w:rsidRPr="00356C13">
        <w:rPr>
          <w:b/>
          <w:bCs/>
          <w:u w:val="single"/>
        </w:rPr>
        <w:t>less Beijing depends</w:t>
      </w:r>
      <w:r w:rsidRPr="00B85E11">
        <w:rPr>
          <w:u w:val="single"/>
        </w:rPr>
        <w:t xml:space="preserve"> on </w:t>
      </w:r>
      <w:r w:rsidRPr="00356C13">
        <w:rPr>
          <w:b/>
          <w:bCs/>
          <w:u w:val="single"/>
        </w:rPr>
        <w:t xml:space="preserve">Washington </w:t>
      </w:r>
      <w:r w:rsidRPr="00B85E11">
        <w:rPr>
          <w:u w:val="single"/>
        </w:rPr>
        <w:t xml:space="preserve">economically, the </w:t>
      </w:r>
      <w:r w:rsidRPr="00356C13">
        <w:rPr>
          <w:b/>
          <w:bCs/>
          <w:u w:val="single"/>
        </w:rPr>
        <w:t>more assertive</w:t>
      </w:r>
      <w:r w:rsidRPr="00B85E11">
        <w:rPr>
          <w:u w:val="single"/>
        </w:rPr>
        <w:t xml:space="preserve"> it is likely to be in </w:t>
      </w:r>
      <w:r w:rsidRPr="00356C13">
        <w:rPr>
          <w:b/>
          <w:bCs/>
          <w:u w:val="single"/>
        </w:rPr>
        <w:t>challenging U.S. foreign policy</w:t>
      </w:r>
      <w:r w:rsidRPr="00356C13">
        <w:rPr>
          <w:u w:val="single"/>
        </w:rPr>
        <w:t>.</w:t>
      </w:r>
      <w:r w:rsidRPr="00B85E11">
        <w:rPr>
          <w:u w:val="single"/>
        </w:rPr>
        <w:t xml:space="preserve"> Of course, the two countries had already been experiencing growing frictions on a number of issues before the recent wave of trade tensions: the status of </w:t>
      </w:r>
      <w:r w:rsidRPr="00356C13">
        <w:rPr>
          <w:b/>
          <w:bCs/>
          <w:u w:val="single"/>
        </w:rPr>
        <w:t>Taiwan</w:t>
      </w:r>
      <w:r w:rsidRPr="00B85E11">
        <w:rPr>
          <w:u w:val="single"/>
        </w:rPr>
        <w:t xml:space="preserve">, territorial claims in the </w:t>
      </w:r>
      <w:r w:rsidRPr="00356C13">
        <w:rPr>
          <w:b/>
          <w:bCs/>
          <w:u w:val="single"/>
        </w:rPr>
        <w:t>South China Sea</w:t>
      </w:r>
      <w:r w:rsidRPr="00B85E11">
        <w:rPr>
          <w:u w:val="single"/>
        </w:rPr>
        <w:t xml:space="preserve">, and </w:t>
      </w:r>
      <w:r w:rsidRPr="00356C13">
        <w:rPr>
          <w:b/>
          <w:bCs/>
          <w:u w:val="single"/>
        </w:rPr>
        <w:t>internet governance</w:t>
      </w:r>
      <w:r w:rsidRPr="00B85E11">
        <w:rPr>
          <w:u w:val="single"/>
        </w:rPr>
        <w:t xml:space="preserve">, </w:t>
      </w:r>
      <w:r w:rsidRPr="00356C13">
        <w:rPr>
          <w:b/>
          <w:bCs/>
          <w:u w:val="single"/>
        </w:rPr>
        <w:t>among others</w:t>
      </w:r>
      <w:r w:rsidRPr="00B85E11">
        <w:rPr>
          <w:u w:val="single"/>
        </w:rPr>
        <w:t>.</w:t>
      </w:r>
      <w:r w:rsidRPr="00B85E11">
        <w:rPr>
          <w:sz w:val="16"/>
        </w:rPr>
        <w:t xml:space="preserve"> But the </w:t>
      </w:r>
      <w:r w:rsidRPr="00B85E11">
        <w:rPr>
          <w:u w:val="single"/>
        </w:rPr>
        <w:t>United States and China had also cooperated to shore up macroeconomic stability, tackle climate change, and bring Iran to the negotiating table.</w:t>
      </w:r>
      <w:r w:rsidRPr="00B85E11">
        <w:rPr>
          <w:sz w:val="16"/>
        </w:rPr>
        <w:t xml:space="preserve"> </w:t>
      </w:r>
      <w:r w:rsidRPr="00356C13">
        <w:rPr>
          <w:b/>
          <w:bCs/>
          <w:u w:val="single"/>
        </w:rPr>
        <w:t>A Beijing less encumbered</w:t>
      </w:r>
      <w:r w:rsidRPr="00B85E11">
        <w:rPr>
          <w:u w:val="single"/>
        </w:rPr>
        <w:t xml:space="preserve"> by </w:t>
      </w:r>
      <w:r w:rsidRPr="00356C13">
        <w:rPr>
          <w:b/>
          <w:bCs/>
          <w:u w:val="single"/>
        </w:rPr>
        <w:t>economic interdependence</w:t>
      </w:r>
      <w:r w:rsidRPr="00B85E11">
        <w:rPr>
          <w:u w:val="single"/>
        </w:rPr>
        <w:t xml:space="preserve"> might not only </w:t>
      </w:r>
      <w:r w:rsidRPr="00356C13">
        <w:rPr>
          <w:b/>
          <w:bCs/>
          <w:u w:val="single"/>
        </w:rPr>
        <w:t>scale back</w:t>
      </w:r>
      <w:r w:rsidRPr="00B85E11">
        <w:rPr>
          <w:u w:val="single"/>
        </w:rPr>
        <w:t xml:space="preserve"> such </w:t>
      </w:r>
      <w:r w:rsidRPr="00356C13">
        <w:rPr>
          <w:b/>
          <w:bCs/>
          <w:u w:val="single"/>
        </w:rPr>
        <w:t>cooperatio</w:t>
      </w:r>
      <w:r w:rsidRPr="00B85E11">
        <w:rPr>
          <w:u w:val="single"/>
        </w:rPr>
        <w:t xml:space="preserve">n but also be more proactive in </w:t>
      </w:r>
      <w:r w:rsidRPr="00356C13">
        <w:rPr>
          <w:b/>
          <w:bCs/>
          <w:u w:val="single"/>
        </w:rPr>
        <w:t>undermining U.S. national interests</w:t>
      </w:r>
      <w:r w:rsidRPr="00B85E11">
        <w:rPr>
          <w:u w:val="single"/>
        </w:rPr>
        <w:t xml:space="preserve">—whether by further </w:t>
      </w:r>
      <w:r w:rsidRPr="00356C13">
        <w:rPr>
          <w:b/>
          <w:bCs/>
          <w:u w:val="single"/>
        </w:rPr>
        <w:t>undercutting</w:t>
      </w:r>
      <w:r w:rsidRPr="00B85E11">
        <w:rPr>
          <w:u w:val="single"/>
        </w:rPr>
        <w:t xml:space="preserve"> </w:t>
      </w:r>
      <w:r w:rsidRPr="00356C13">
        <w:rPr>
          <w:b/>
          <w:bCs/>
          <w:u w:val="single"/>
        </w:rPr>
        <w:t>multilateral sanctions</w:t>
      </w:r>
      <w:r w:rsidRPr="00B85E11">
        <w:rPr>
          <w:u w:val="single"/>
        </w:rPr>
        <w:t xml:space="preserve"> on </w:t>
      </w:r>
      <w:r w:rsidRPr="00356C13">
        <w:rPr>
          <w:b/>
          <w:bCs/>
          <w:u w:val="single"/>
        </w:rPr>
        <w:t>North Korea</w:t>
      </w:r>
      <w:r w:rsidRPr="00B85E11">
        <w:rPr>
          <w:u w:val="single"/>
        </w:rPr>
        <w:t>, strengthening its alignment with Russia, or more explicitly framing its approach to governance as a counterpoint to national-level political dysfunction in Washington.</w:t>
      </w:r>
      <w:r w:rsidRPr="00B85E11">
        <w:rPr>
          <w:sz w:val="16"/>
        </w:rPr>
        <w:t xml:space="preserve"> And while China has taken a complex attitude so far toward the postwar order—strengthening certain elements, weakening others, and developing parallel institutions such as the Asian Infrastructure Investment Bank (AIIB) on the outside—</w:t>
      </w:r>
      <w:r w:rsidRPr="00B85E11">
        <w:rPr>
          <w:u w:val="single"/>
        </w:rPr>
        <w:t xml:space="preserve">it may embrace a more </w:t>
      </w:r>
      <w:r w:rsidRPr="00356C13">
        <w:rPr>
          <w:b/>
          <w:bCs/>
          <w:u w:val="single"/>
        </w:rPr>
        <w:t>overtly revisionist posture</w:t>
      </w:r>
      <w:r w:rsidRPr="00B85E11">
        <w:rPr>
          <w:u w:val="single"/>
        </w:rPr>
        <w:t xml:space="preserve"> if it is not as concerned about the extent of America's economic leverage. If these shifts occur, they will do so gradually. It would take far more than the tit-for-tat retaliation observers presently fear to undo the interdependence the two countries have accrued in the more than 15 years since China acceded to the World Trade Organization. But leaders in Washington and Beijing should recognize that short-term </w:t>
      </w:r>
      <w:r w:rsidRPr="00356C13">
        <w:rPr>
          <w:b/>
          <w:bCs/>
          <w:u w:val="single"/>
        </w:rPr>
        <w:t>trade tensions</w:t>
      </w:r>
      <w:r w:rsidRPr="00B85E11">
        <w:rPr>
          <w:u w:val="single"/>
        </w:rPr>
        <w:t xml:space="preserve">, </w:t>
      </w:r>
      <w:r w:rsidRPr="00356C13">
        <w:rPr>
          <w:b/>
          <w:bCs/>
          <w:u w:val="single"/>
        </w:rPr>
        <w:t>left unchecked</w:t>
      </w:r>
      <w:r w:rsidRPr="00B85E11">
        <w:rPr>
          <w:u w:val="single"/>
        </w:rPr>
        <w:t xml:space="preserve">, could undermine a </w:t>
      </w:r>
      <w:r w:rsidRPr="00356C13">
        <w:rPr>
          <w:b/>
          <w:bCs/>
          <w:u w:val="single"/>
        </w:rPr>
        <w:t>longstanding ballast</w:t>
      </w:r>
      <w:r w:rsidRPr="00B85E11">
        <w:rPr>
          <w:u w:val="single"/>
        </w:rPr>
        <w:t xml:space="preserve"> of </w:t>
      </w:r>
      <w:r w:rsidRPr="00356C13">
        <w:rPr>
          <w:b/>
          <w:bCs/>
          <w:u w:val="single"/>
        </w:rPr>
        <w:t>bilateral ties</w:t>
      </w:r>
      <w:r w:rsidRPr="00B85E11">
        <w:rPr>
          <w:u w:val="single"/>
        </w:rPr>
        <w:t xml:space="preserve"> over the long term, with </w:t>
      </w:r>
      <w:r w:rsidRPr="00356C13">
        <w:rPr>
          <w:b/>
          <w:bCs/>
          <w:u w:val="single"/>
        </w:rPr>
        <w:t>profound implications</w:t>
      </w:r>
      <w:r w:rsidRPr="00B85E11">
        <w:rPr>
          <w:u w:val="single"/>
        </w:rPr>
        <w:t xml:space="preserve"> for </w:t>
      </w:r>
      <w:r w:rsidRPr="00356C13">
        <w:rPr>
          <w:b/>
          <w:bCs/>
          <w:u w:val="single"/>
        </w:rPr>
        <w:t>global stability</w:t>
      </w:r>
      <w:r w:rsidRPr="00B85E11">
        <w:rPr>
          <w:u w:val="single"/>
        </w:rPr>
        <w:t>.</w:t>
      </w:r>
    </w:p>
    <w:p w:rsidR="00815C7A" w:rsidRDefault="00815C7A" w:rsidP="00815C7A"/>
    <w:p w:rsidR="00815C7A" w:rsidRPr="003A20C1" w:rsidRDefault="00815C7A" w:rsidP="00815C7A"/>
    <w:p w:rsidR="00815C7A" w:rsidRDefault="00815C7A" w:rsidP="00815C7A">
      <w:pPr>
        <w:pStyle w:val="Heading3"/>
      </w:pPr>
      <w:r>
        <w:t>2NC Solves Relations</w:t>
      </w:r>
    </w:p>
    <w:p w:rsidR="00815C7A" w:rsidRPr="00475E57" w:rsidRDefault="00815C7A" w:rsidP="00815C7A">
      <w:pPr>
        <w:pStyle w:val="Heading4"/>
      </w:pPr>
      <w:r>
        <w:t xml:space="preserve">The CP resolves </w:t>
      </w:r>
      <w:r w:rsidRPr="00475E57">
        <w:rPr>
          <w:u w:val="single"/>
        </w:rPr>
        <w:t>overall relations</w:t>
      </w:r>
      <w:r>
        <w:t xml:space="preserve"> by ending the </w:t>
      </w:r>
      <w:r w:rsidRPr="00475E57">
        <w:rPr>
          <w:u w:val="single"/>
        </w:rPr>
        <w:t>toxic trade war</w:t>
      </w:r>
      <w:r>
        <w:t xml:space="preserve"> – the war has incited </w:t>
      </w:r>
      <w:r w:rsidRPr="00475E57">
        <w:rPr>
          <w:u w:val="single"/>
        </w:rPr>
        <w:t>vigorous competition</w:t>
      </w:r>
      <w:r>
        <w:t xml:space="preserve"> that undermines both </w:t>
      </w:r>
      <w:r w:rsidRPr="00475E57">
        <w:rPr>
          <w:u w:val="single"/>
        </w:rPr>
        <w:t>economic</w:t>
      </w:r>
      <w:r>
        <w:t xml:space="preserve"> and </w:t>
      </w:r>
      <w:r w:rsidRPr="00475E57">
        <w:rPr>
          <w:u w:val="single"/>
        </w:rPr>
        <w:t>strategic</w:t>
      </w:r>
      <w:r>
        <w:t xml:space="preserve"> capabilities, giving China the will to </w:t>
      </w:r>
      <w:r w:rsidRPr="00475E57">
        <w:rPr>
          <w:u w:val="single"/>
        </w:rPr>
        <w:t>challenge</w:t>
      </w:r>
      <w:r>
        <w:t xml:space="preserve"> U.S. foreign policy while </w:t>
      </w:r>
      <w:r w:rsidRPr="00475E57">
        <w:rPr>
          <w:u w:val="single"/>
        </w:rPr>
        <w:t>undercutting peaceful resolution</w:t>
      </w:r>
      <w:r>
        <w:t xml:space="preserve"> over issues like North Korea and ruining </w:t>
      </w:r>
      <w:r w:rsidRPr="00C91275">
        <w:rPr>
          <w:u w:val="single"/>
        </w:rPr>
        <w:t>effective</w:t>
      </w:r>
      <w:r>
        <w:t xml:space="preserve"> bilateral cooperation – That’s Wyne.</w:t>
      </w:r>
    </w:p>
    <w:p w:rsidR="00815C7A" w:rsidRPr="00475E57" w:rsidRDefault="00815C7A" w:rsidP="00815C7A"/>
    <w:p w:rsidR="00815C7A" w:rsidRPr="00633C08" w:rsidRDefault="00815C7A" w:rsidP="00815C7A">
      <w:pPr>
        <w:pStyle w:val="Heading4"/>
      </w:pPr>
      <w:r>
        <w:t xml:space="preserve">Trump’s </w:t>
      </w:r>
      <w:r w:rsidRPr="005B3779">
        <w:rPr>
          <w:u w:val="single"/>
        </w:rPr>
        <w:t>escalating trade war</w:t>
      </w:r>
      <w:r>
        <w:t xml:space="preserve"> is the </w:t>
      </w:r>
      <w:r w:rsidRPr="005B3779">
        <w:rPr>
          <w:u w:val="single"/>
        </w:rPr>
        <w:t>most salient hinge</w:t>
      </w:r>
      <w:r>
        <w:t xml:space="preserve"> in US-Sino relations – prefer </w:t>
      </w:r>
      <w:r w:rsidRPr="00633C08">
        <w:rPr>
          <w:u w:val="single"/>
        </w:rPr>
        <w:t>expert consensus</w:t>
      </w:r>
      <w:r>
        <w:t>.</w:t>
      </w:r>
    </w:p>
    <w:p w:rsidR="00815C7A" w:rsidRPr="00633C08" w:rsidRDefault="00815C7A" w:rsidP="00815C7A">
      <w:r w:rsidRPr="005B3779">
        <w:rPr>
          <w:b/>
          <w:bCs/>
          <w:sz w:val="26"/>
          <w:szCs w:val="26"/>
        </w:rPr>
        <w:t>Porter ’</w:t>
      </w:r>
      <w:r>
        <w:rPr>
          <w:b/>
          <w:bCs/>
          <w:sz w:val="26"/>
          <w:szCs w:val="26"/>
        </w:rPr>
        <w:t xml:space="preserve">5/20 </w:t>
      </w:r>
      <w:r w:rsidRPr="00633C08">
        <w:rPr>
          <w:sz w:val="16"/>
          <w:szCs w:val="16"/>
        </w:rPr>
        <w:t>(Tom Porter is a reporter at Business Insider's London bureau. Previously, he worked at Newsweek and IBTimes UK. "Trump's escalations of the trade war against China could push Washington toward a direct confrontation with Beijing, experts warn," Business Insider, 5-20-2019, https://www.businessinsider.com/trump-trade-war-escalations-could-ruin-china-relationship-2019-5)(Shiv)</w:t>
      </w:r>
    </w:p>
    <w:p w:rsidR="00815C7A" w:rsidRPr="00633C08" w:rsidRDefault="00815C7A" w:rsidP="00815C7A">
      <w:pPr>
        <w:rPr>
          <w:sz w:val="16"/>
        </w:rPr>
      </w:pPr>
      <w:r w:rsidRPr="0038785F">
        <w:rPr>
          <w:u w:val="single"/>
        </w:rPr>
        <w:t xml:space="preserve">President Donald Trump's </w:t>
      </w:r>
      <w:r w:rsidRPr="00663BE7">
        <w:rPr>
          <w:b/>
          <w:bCs/>
          <w:u w:val="single"/>
        </w:rPr>
        <w:t>escalating trade war</w:t>
      </w:r>
      <w:r w:rsidRPr="0038785F">
        <w:rPr>
          <w:u w:val="single"/>
        </w:rPr>
        <w:t xml:space="preserve"> with China could signal a </w:t>
      </w:r>
      <w:r w:rsidRPr="00663BE7">
        <w:rPr>
          <w:b/>
          <w:bCs/>
          <w:u w:val="single"/>
        </w:rPr>
        <w:t>new era of confrontation</w:t>
      </w:r>
      <w:r w:rsidRPr="0038785F">
        <w:rPr>
          <w:u w:val="single"/>
        </w:rPr>
        <w:t xml:space="preserve"> between the two states, experts warn. </w:t>
      </w:r>
      <w:r w:rsidRPr="00633C08">
        <w:rPr>
          <w:sz w:val="16"/>
        </w:rPr>
        <w:t xml:space="preserve">On May 10, </w:t>
      </w:r>
      <w:r w:rsidRPr="0038785F">
        <w:rPr>
          <w:u w:val="single"/>
        </w:rPr>
        <w:t xml:space="preserve">the president levied higher tariffs on $200 billion worth of Chinese goods after </w:t>
      </w:r>
      <w:r w:rsidRPr="00663BE7">
        <w:rPr>
          <w:b/>
          <w:bCs/>
          <w:u w:val="single"/>
        </w:rPr>
        <w:t>trade negotiations</w:t>
      </w:r>
      <w:r w:rsidRPr="0038785F">
        <w:rPr>
          <w:u w:val="single"/>
        </w:rPr>
        <w:t xml:space="preserve"> between Washington and Beijing </w:t>
      </w:r>
      <w:r w:rsidRPr="00663BE7">
        <w:rPr>
          <w:b/>
          <w:bCs/>
          <w:u w:val="single"/>
        </w:rPr>
        <w:t>collapsed</w:t>
      </w:r>
      <w:r w:rsidRPr="0038785F">
        <w:rPr>
          <w:u w:val="single"/>
        </w:rPr>
        <w:t xml:space="preserve">. </w:t>
      </w:r>
      <w:r w:rsidRPr="00633C08">
        <w:rPr>
          <w:sz w:val="16"/>
        </w:rPr>
        <w:t xml:space="preserve">The </w:t>
      </w:r>
      <w:r w:rsidRPr="0038785F">
        <w:rPr>
          <w:u w:val="single"/>
        </w:rPr>
        <w:t xml:space="preserve">Chinese government responded by announcing higher tariffs on $60 billion worth of US goods. The moves were the latest in </w:t>
      </w:r>
      <w:r w:rsidRPr="00663BE7">
        <w:rPr>
          <w:b/>
          <w:bCs/>
          <w:u w:val="single"/>
        </w:rPr>
        <w:t>a series of disputes</w:t>
      </w:r>
      <w:r w:rsidRPr="0038785F">
        <w:rPr>
          <w:u w:val="single"/>
        </w:rPr>
        <w:t xml:space="preserve"> between the US and China that have </w:t>
      </w:r>
      <w:r w:rsidRPr="00663BE7">
        <w:rPr>
          <w:b/>
          <w:bCs/>
          <w:u w:val="single"/>
        </w:rPr>
        <w:t>left relations</w:t>
      </w:r>
      <w:r w:rsidRPr="0038785F">
        <w:rPr>
          <w:u w:val="single"/>
        </w:rPr>
        <w:t xml:space="preserve"> between the states at their </w:t>
      </w:r>
      <w:r w:rsidRPr="00663BE7">
        <w:rPr>
          <w:b/>
          <w:bCs/>
          <w:u w:val="single"/>
        </w:rPr>
        <w:t>worst point in decades</w:t>
      </w:r>
      <w:r w:rsidRPr="0038785F">
        <w:rPr>
          <w:u w:val="single"/>
        </w:rPr>
        <w:t xml:space="preserve">. </w:t>
      </w:r>
      <w:r w:rsidRPr="00633C08">
        <w:rPr>
          <w:sz w:val="16"/>
        </w:rPr>
        <w:t xml:space="preserve">Ely Ratner, who previously served as an adviser to Joe Biden and is now the director of studies at the Center for a New American Security, told </w:t>
      </w:r>
      <w:hyperlink r:id="rId15" w:history="1">
        <w:r w:rsidRPr="00633C08">
          <w:rPr>
            <w:rStyle w:val="Hyperlink"/>
            <w:sz w:val="16"/>
          </w:rPr>
          <w:t>The Washington Post</w:t>
        </w:r>
      </w:hyperlink>
      <w:r w:rsidRPr="00633C08">
        <w:rPr>
          <w:sz w:val="16"/>
        </w:rPr>
        <w:t xml:space="preserve"> that </w:t>
      </w:r>
      <w:r w:rsidRPr="0038785F">
        <w:rPr>
          <w:u w:val="single"/>
        </w:rPr>
        <w:t xml:space="preserve">the </w:t>
      </w:r>
      <w:r w:rsidRPr="00663BE7">
        <w:rPr>
          <w:b/>
          <w:bCs/>
          <w:u w:val="single"/>
        </w:rPr>
        <w:t>failure to strike</w:t>
      </w:r>
      <w:r w:rsidRPr="0038785F">
        <w:rPr>
          <w:u w:val="single"/>
        </w:rPr>
        <w:t xml:space="preserve"> a trade deal </w:t>
      </w:r>
      <w:r w:rsidRPr="00663BE7">
        <w:rPr>
          <w:b/>
          <w:bCs/>
          <w:u w:val="single"/>
        </w:rPr>
        <w:t>could see</w:t>
      </w:r>
      <w:r w:rsidRPr="0038785F">
        <w:rPr>
          <w:u w:val="single"/>
        </w:rPr>
        <w:t xml:space="preserve"> the US unleash "</w:t>
      </w:r>
      <w:r w:rsidRPr="00663BE7">
        <w:rPr>
          <w:b/>
          <w:bCs/>
          <w:u w:val="single"/>
        </w:rPr>
        <w:t>harsher measures</w:t>
      </w:r>
      <w:r w:rsidRPr="0038785F">
        <w:rPr>
          <w:u w:val="single"/>
        </w:rPr>
        <w:t xml:space="preserve">" against China, for example by increasing its </w:t>
      </w:r>
      <w:r w:rsidRPr="00663BE7">
        <w:rPr>
          <w:b/>
          <w:bCs/>
          <w:u w:val="single"/>
        </w:rPr>
        <w:t>military presence</w:t>
      </w:r>
      <w:r w:rsidRPr="0038785F">
        <w:rPr>
          <w:u w:val="single"/>
        </w:rPr>
        <w:t xml:space="preserve"> in the disputed South China Sea.</w:t>
      </w:r>
      <w:r w:rsidRPr="00633C08">
        <w:rPr>
          <w:sz w:val="16"/>
        </w:rPr>
        <w:t xml:space="preserve"> In January, Bruce Jones, </w:t>
      </w:r>
      <w:hyperlink r:id="rId16" w:history="1">
        <w:r w:rsidRPr="00663BE7">
          <w:rPr>
            <w:rStyle w:val="Hyperlink"/>
            <w:u w:val="single"/>
          </w:rPr>
          <w:t>the vice president and director of the Brookings Institution</w:t>
        </w:r>
        <w:r w:rsidRPr="00633C08">
          <w:rPr>
            <w:rStyle w:val="Hyperlink"/>
            <w:sz w:val="16"/>
          </w:rPr>
          <w:t>, wrote that</w:t>
        </w:r>
      </w:hyperlink>
      <w:r w:rsidRPr="00633C08">
        <w:rPr>
          <w:sz w:val="16"/>
        </w:rPr>
        <w:t xml:space="preserve"> 2018 had </w:t>
      </w:r>
      <w:r w:rsidRPr="0038785F">
        <w:rPr>
          <w:u w:val="single"/>
        </w:rPr>
        <w:t>marked a "</w:t>
      </w:r>
      <w:r w:rsidRPr="00663BE7">
        <w:rPr>
          <w:b/>
          <w:bCs/>
          <w:u w:val="single"/>
        </w:rPr>
        <w:t>turning point</w:t>
      </w:r>
      <w:r w:rsidRPr="0038785F">
        <w:rPr>
          <w:u w:val="single"/>
        </w:rPr>
        <w:t xml:space="preserve"> in </w:t>
      </w:r>
      <w:r w:rsidRPr="00663BE7">
        <w:rPr>
          <w:b/>
          <w:bCs/>
          <w:u w:val="single"/>
        </w:rPr>
        <w:t>U.S.-China relations</w:t>
      </w:r>
      <w:r w:rsidRPr="0038785F">
        <w:rPr>
          <w:u w:val="single"/>
        </w:rPr>
        <w:t xml:space="preserve">, the closing of an era of expanding cooperation," </w:t>
      </w:r>
      <w:r w:rsidRPr="00633C08">
        <w:rPr>
          <w:sz w:val="16"/>
        </w:rPr>
        <w:t xml:space="preserve">which he said reached their high-water mark in the wake of the 2008 financial crisis. President Barack Obama </w:t>
      </w:r>
      <w:hyperlink r:id="rId17" w:history="1">
        <w:r w:rsidRPr="00633C08">
          <w:rPr>
            <w:rStyle w:val="Hyperlink"/>
            <w:sz w:val="16"/>
          </w:rPr>
          <w:t>at a 2009 meeting of the US-China Strategic and Economic Dialogue</w:t>
        </w:r>
      </w:hyperlink>
      <w:r w:rsidRPr="00633C08">
        <w:rPr>
          <w:sz w:val="16"/>
        </w:rPr>
        <w:t xml:space="preserve"> called for a new era of cooperation between the US and China on issues including the recovery from the 2008 economic crisis, renewable energy, and the proliferation of nuclear weapons. But </w:t>
      </w:r>
      <w:r w:rsidRPr="0038785F">
        <w:rPr>
          <w:u w:val="single"/>
        </w:rPr>
        <w:t xml:space="preserve">the relationship has soured in the past decade, with the US and China clashing over increased </w:t>
      </w:r>
      <w:r w:rsidRPr="00663BE7">
        <w:rPr>
          <w:b/>
          <w:bCs/>
          <w:u w:val="single"/>
        </w:rPr>
        <w:t>Chinese assertiveness</w:t>
      </w:r>
      <w:r w:rsidRPr="0038785F">
        <w:rPr>
          <w:u w:val="single"/>
        </w:rPr>
        <w:t xml:space="preserve"> in the </w:t>
      </w:r>
      <w:r w:rsidRPr="00663BE7">
        <w:rPr>
          <w:b/>
          <w:bCs/>
          <w:u w:val="single"/>
        </w:rPr>
        <w:t>S</w:t>
      </w:r>
      <w:r w:rsidRPr="0038785F">
        <w:rPr>
          <w:u w:val="single"/>
        </w:rPr>
        <w:t xml:space="preserve">outh </w:t>
      </w:r>
      <w:r w:rsidRPr="00663BE7">
        <w:rPr>
          <w:b/>
          <w:bCs/>
          <w:u w:val="single"/>
        </w:rPr>
        <w:t>C</w:t>
      </w:r>
      <w:r w:rsidRPr="0038785F">
        <w:rPr>
          <w:u w:val="single"/>
        </w:rPr>
        <w:t xml:space="preserve">hina </w:t>
      </w:r>
      <w:r w:rsidRPr="00663BE7">
        <w:rPr>
          <w:b/>
          <w:bCs/>
          <w:u w:val="single"/>
        </w:rPr>
        <w:t>S</w:t>
      </w:r>
      <w:r w:rsidRPr="0038785F">
        <w:rPr>
          <w:u w:val="single"/>
        </w:rPr>
        <w:t xml:space="preserve">ea, Chinese </w:t>
      </w:r>
      <w:r w:rsidRPr="00663BE7">
        <w:rPr>
          <w:b/>
          <w:bCs/>
          <w:u w:val="single"/>
        </w:rPr>
        <w:t>industrial espionage</w:t>
      </w:r>
      <w:r w:rsidRPr="0038785F">
        <w:rPr>
          <w:u w:val="single"/>
        </w:rPr>
        <w:t xml:space="preserve"> and hacking, as well as trade.</w:t>
      </w:r>
      <w:r w:rsidRPr="00633C08">
        <w:rPr>
          <w:sz w:val="16"/>
        </w:rPr>
        <w:t xml:space="preserve"> Jones wrote that </w:t>
      </w:r>
      <w:r w:rsidRPr="0038785F">
        <w:rPr>
          <w:u w:val="single"/>
        </w:rPr>
        <w:t xml:space="preserve">relations between the countries had become </w:t>
      </w:r>
      <w:r w:rsidRPr="00663BE7">
        <w:rPr>
          <w:b/>
          <w:bCs/>
          <w:u w:val="single"/>
        </w:rPr>
        <w:t>marked by confrontation</w:t>
      </w:r>
      <w:r w:rsidRPr="0038785F">
        <w:rPr>
          <w:u w:val="single"/>
        </w:rPr>
        <w:t>.</w:t>
      </w:r>
      <w:r w:rsidRPr="00633C08">
        <w:rPr>
          <w:sz w:val="16"/>
        </w:rPr>
        <w:t xml:space="preserve"> "</w:t>
      </w:r>
      <w:r w:rsidRPr="0038785F">
        <w:rPr>
          <w:u w:val="single"/>
        </w:rPr>
        <w:t xml:space="preserve">The era of </w:t>
      </w:r>
      <w:r w:rsidRPr="00663BE7">
        <w:rPr>
          <w:b/>
          <w:bCs/>
          <w:u w:val="single"/>
        </w:rPr>
        <w:t>US-China cooperation</w:t>
      </w:r>
      <w:r w:rsidRPr="0038785F">
        <w:rPr>
          <w:u w:val="single"/>
        </w:rPr>
        <w:t xml:space="preserve"> is </w:t>
      </w:r>
      <w:r w:rsidRPr="00663BE7">
        <w:rPr>
          <w:b/>
          <w:bCs/>
          <w:u w:val="single"/>
        </w:rPr>
        <w:t>drawing to a close</w:t>
      </w:r>
      <w:r w:rsidRPr="0038785F">
        <w:rPr>
          <w:u w:val="single"/>
        </w:rPr>
        <w:t>,"</w:t>
      </w:r>
      <w:r w:rsidRPr="00633C08">
        <w:rPr>
          <w:sz w:val="16"/>
        </w:rPr>
        <w:t xml:space="preserve"> he said. </w:t>
      </w:r>
      <w:r w:rsidRPr="0038785F">
        <w:rPr>
          <w:u w:val="single"/>
        </w:rPr>
        <w:t xml:space="preserve">"What follows is </w:t>
      </w:r>
      <w:r w:rsidRPr="00663BE7">
        <w:rPr>
          <w:b/>
          <w:bCs/>
          <w:u w:val="single"/>
        </w:rPr>
        <w:t xml:space="preserve">strategic competition </w:t>
      </w:r>
      <w:r w:rsidRPr="0038785F">
        <w:rPr>
          <w:u w:val="single"/>
        </w:rPr>
        <w:t xml:space="preserve">— but </w:t>
      </w:r>
      <w:r w:rsidRPr="00663BE7">
        <w:rPr>
          <w:b/>
          <w:bCs/>
          <w:u w:val="single"/>
        </w:rPr>
        <w:t>not necessarily conflict.</w:t>
      </w:r>
      <w:r w:rsidRPr="0038785F">
        <w:rPr>
          <w:u w:val="single"/>
        </w:rPr>
        <w:t>"</w:t>
      </w:r>
      <w:r w:rsidRPr="00633C08">
        <w:rPr>
          <w:sz w:val="16"/>
        </w:rPr>
        <w:t xml:space="preserve"> China is also among the most urgent concerns of America's military chiefs. Soon after taking office in January, Acting Defense Secretary Patrick Shanahan urged </w:t>
      </w:r>
      <w:hyperlink r:id="rId18" w:history="1">
        <w:r w:rsidRPr="00633C08">
          <w:rPr>
            <w:rStyle w:val="Hyperlink"/>
            <w:sz w:val="16"/>
          </w:rPr>
          <w:t>top defense officials to "remember China, China, China."</w:t>
        </w:r>
      </w:hyperlink>
      <w:r w:rsidRPr="00633C08">
        <w:rPr>
          <w:sz w:val="16"/>
        </w:rPr>
        <w:t xml:space="preserve"> A </w:t>
      </w:r>
      <w:hyperlink r:id="rId19" w:history="1">
        <w:r w:rsidRPr="0038785F">
          <w:rPr>
            <w:rStyle w:val="Hyperlink"/>
            <w:u w:val="single"/>
          </w:rPr>
          <w:t>Defense Intelligence Agency report</w:t>
        </w:r>
      </w:hyperlink>
      <w:r w:rsidRPr="0038785F">
        <w:rPr>
          <w:u w:val="single"/>
        </w:rPr>
        <w:t xml:space="preserve"> that month warned that China posed an </w:t>
      </w:r>
      <w:r w:rsidRPr="00663BE7">
        <w:rPr>
          <w:b/>
          <w:bCs/>
          <w:u w:val="single"/>
        </w:rPr>
        <w:t>increasing threat</w:t>
      </w:r>
      <w:r w:rsidRPr="0038785F">
        <w:rPr>
          <w:u w:val="single"/>
        </w:rPr>
        <w:t xml:space="preserve"> to American military power and that the US was not responding quickly enough to Chinese efforts to dominate the Pacific.</w:t>
      </w:r>
      <w:r w:rsidRPr="00633C08">
        <w:rPr>
          <w:sz w:val="16"/>
        </w:rPr>
        <w:t xml:space="preserve"> On Monday </w:t>
      </w:r>
      <w:r w:rsidRPr="0038785F">
        <w:rPr>
          <w:u w:val="single"/>
        </w:rPr>
        <w:t>there was a fresh confrontation between the powers in the South China Sea.</w:t>
      </w:r>
      <w:r w:rsidRPr="00633C08">
        <w:rPr>
          <w:sz w:val="16"/>
        </w:rPr>
        <w:t xml:space="preserve"> </w:t>
      </w:r>
      <w:hyperlink r:id="rId20" w:history="1">
        <w:r w:rsidRPr="0038785F">
          <w:rPr>
            <w:rStyle w:val="Hyperlink"/>
            <w:u w:val="single"/>
          </w:rPr>
          <w:t>Beijing accused the US of "provocative actions"</w:t>
        </w:r>
      </w:hyperlink>
      <w:r w:rsidRPr="0038785F">
        <w:rPr>
          <w:u w:val="single"/>
        </w:rPr>
        <w:t xml:space="preserve">a day after </w:t>
      </w:r>
      <w:r w:rsidRPr="00663BE7">
        <w:rPr>
          <w:b/>
          <w:bCs/>
          <w:u w:val="single"/>
        </w:rPr>
        <w:t>US warships</w:t>
      </w:r>
      <w:r w:rsidRPr="0038785F">
        <w:rPr>
          <w:u w:val="single"/>
        </w:rPr>
        <w:t xml:space="preserve"> sailed near waters where China has claimed ownership. </w:t>
      </w:r>
      <w:r w:rsidRPr="00633C08">
        <w:rPr>
          <w:sz w:val="16"/>
        </w:rPr>
        <w:t xml:space="preserve">The </w:t>
      </w:r>
      <w:r w:rsidRPr="0038785F">
        <w:rPr>
          <w:u w:val="single"/>
        </w:rPr>
        <w:t xml:space="preserve">US has criticized China for militarizing the disputed region by </w:t>
      </w:r>
      <w:r w:rsidRPr="00663BE7">
        <w:rPr>
          <w:b/>
          <w:bCs/>
          <w:u w:val="single"/>
        </w:rPr>
        <w:t>building</w:t>
      </w:r>
      <w:r w:rsidRPr="00663BE7">
        <w:rPr>
          <w:b/>
          <w:bCs/>
          <w:sz w:val="16"/>
        </w:rPr>
        <w:t xml:space="preserve"> </w:t>
      </w:r>
      <w:r w:rsidRPr="00633C08">
        <w:rPr>
          <w:sz w:val="16"/>
        </w:rPr>
        <w:t xml:space="preserve">a string of </w:t>
      </w:r>
      <w:r w:rsidRPr="0038785F">
        <w:rPr>
          <w:u w:val="single"/>
        </w:rPr>
        <w:t xml:space="preserve">installations on </w:t>
      </w:r>
      <w:r w:rsidRPr="00663BE7">
        <w:rPr>
          <w:b/>
          <w:bCs/>
          <w:u w:val="single"/>
        </w:rPr>
        <w:t>artificial islands</w:t>
      </w:r>
      <w:r w:rsidRPr="0038785F">
        <w:rPr>
          <w:u w:val="single"/>
        </w:rPr>
        <w:t>.</w:t>
      </w:r>
      <w:r w:rsidRPr="00633C08">
        <w:rPr>
          <w:sz w:val="16"/>
        </w:rPr>
        <w:t xml:space="preserve"> </w:t>
      </w:r>
      <w:r w:rsidRPr="0038785F">
        <w:rPr>
          <w:u w:val="single"/>
        </w:rPr>
        <w:t xml:space="preserve">China </w:t>
      </w:r>
      <w:r w:rsidRPr="00633C08">
        <w:rPr>
          <w:sz w:val="16"/>
        </w:rPr>
        <w:t xml:space="preserve">has </w:t>
      </w:r>
      <w:r w:rsidRPr="0038785F">
        <w:rPr>
          <w:u w:val="single"/>
        </w:rPr>
        <w:t>called on the US to cease naval patrols</w:t>
      </w:r>
      <w:r w:rsidRPr="00633C08">
        <w:rPr>
          <w:sz w:val="16"/>
        </w:rPr>
        <w:t xml:space="preserve"> in an area where it claims sovereignty, </w:t>
      </w:r>
      <w:r w:rsidRPr="0038785F">
        <w:rPr>
          <w:u w:val="single"/>
        </w:rPr>
        <w:t xml:space="preserve">while the US describes the patrols as </w:t>
      </w:r>
      <w:hyperlink r:id="rId21" w:history="1">
        <w:r w:rsidRPr="0038785F">
          <w:rPr>
            <w:rStyle w:val="Hyperlink"/>
            <w:u w:val="single"/>
          </w:rPr>
          <w:t>"freedom of navigation" exercises</w:t>
        </w:r>
      </w:hyperlink>
      <w:r w:rsidRPr="00633C08">
        <w:rPr>
          <w:sz w:val="16"/>
        </w:rPr>
        <w:t xml:space="preserve">. </w:t>
      </w:r>
      <w:r w:rsidRPr="0038785F">
        <w:rPr>
          <w:u w:val="single"/>
        </w:rPr>
        <w:t xml:space="preserve">In a sign of how </w:t>
      </w:r>
      <w:r w:rsidRPr="00663BE7">
        <w:rPr>
          <w:b/>
          <w:bCs/>
          <w:u w:val="single"/>
        </w:rPr>
        <w:t>national security</w:t>
      </w:r>
      <w:r w:rsidRPr="0038785F">
        <w:rPr>
          <w:u w:val="single"/>
        </w:rPr>
        <w:t xml:space="preserve"> and </w:t>
      </w:r>
      <w:r w:rsidRPr="00663BE7">
        <w:rPr>
          <w:b/>
          <w:bCs/>
          <w:u w:val="single"/>
        </w:rPr>
        <w:t>economic concerns</w:t>
      </w:r>
      <w:r w:rsidRPr="0038785F">
        <w:rPr>
          <w:u w:val="single"/>
        </w:rPr>
        <w:t xml:space="preserve"> are intertwined, the US last week blacklisted the Chinese telecom giant Huawei, making it difficult for US firms to do business with the company.</w:t>
      </w:r>
      <w:r w:rsidRPr="00633C08">
        <w:rPr>
          <w:sz w:val="16"/>
        </w:rPr>
        <w:t xml:space="preserve"> US Commerce Secretary Wilbur Ross said </w:t>
      </w:r>
      <w:r w:rsidRPr="00633C08">
        <w:rPr>
          <w:u w:val="single"/>
        </w:rPr>
        <w:t>the move</w:t>
      </w:r>
      <w:r w:rsidRPr="00633C08">
        <w:rPr>
          <w:sz w:val="16"/>
        </w:rPr>
        <w:t xml:space="preserve"> was aimed at </w:t>
      </w:r>
      <w:r w:rsidRPr="00633C08">
        <w:rPr>
          <w:u w:val="single"/>
        </w:rPr>
        <w:t xml:space="preserve">bids to "potentially </w:t>
      </w:r>
      <w:r w:rsidRPr="00663BE7">
        <w:rPr>
          <w:b/>
          <w:bCs/>
          <w:u w:val="single"/>
        </w:rPr>
        <w:t>undermine US national security</w:t>
      </w:r>
      <w:r w:rsidRPr="00633C08">
        <w:rPr>
          <w:u w:val="single"/>
        </w:rPr>
        <w:t xml:space="preserve"> or </w:t>
      </w:r>
      <w:r w:rsidRPr="00663BE7">
        <w:rPr>
          <w:b/>
          <w:bCs/>
          <w:u w:val="single"/>
        </w:rPr>
        <w:t>foreign policy interests</w:t>
      </w:r>
      <w:r w:rsidRPr="00633C08">
        <w:rPr>
          <w:u w:val="single"/>
        </w:rPr>
        <w:t>."</w:t>
      </w:r>
      <w:r w:rsidRPr="00633C08">
        <w:rPr>
          <w:sz w:val="16"/>
        </w:rPr>
        <w:t xml:space="preserve"> </w:t>
      </w:r>
      <w:r w:rsidRPr="00633C08">
        <w:rPr>
          <w:u w:val="single"/>
        </w:rPr>
        <w:t xml:space="preserve">Experts have for months been warning about the </w:t>
      </w:r>
      <w:r w:rsidRPr="00663BE7">
        <w:rPr>
          <w:b/>
          <w:bCs/>
          <w:u w:val="single"/>
        </w:rPr>
        <w:t>deterioration of Chinese-US relations</w:t>
      </w:r>
      <w:r w:rsidRPr="00633C08">
        <w:rPr>
          <w:u w:val="single"/>
        </w:rPr>
        <w:t xml:space="preserve">. </w:t>
      </w:r>
      <w:r w:rsidRPr="00633C08">
        <w:rPr>
          <w:sz w:val="16"/>
        </w:rPr>
        <w:t xml:space="preserve">Back in November, former Treasury Secretary Hank Paulson </w:t>
      </w:r>
      <w:r w:rsidRPr="00633C08">
        <w:rPr>
          <w:u w:val="single"/>
        </w:rPr>
        <w:t>warned of an "</w:t>
      </w:r>
      <w:r w:rsidRPr="00663BE7">
        <w:rPr>
          <w:b/>
          <w:bCs/>
          <w:u w:val="single"/>
        </w:rPr>
        <w:t>economic cold war</w:t>
      </w:r>
      <w:r w:rsidRPr="00633C08">
        <w:rPr>
          <w:u w:val="single"/>
        </w:rPr>
        <w:t xml:space="preserve">" developing between the US and China if they continued along their current path. </w:t>
      </w:r>
      <w:r w:rsidRPr="00633C08">
        <w:rPr>
          <w:sz w:val="16"/>
        </w:rPr>
        <w:t xml:space="preserve">"The US-China strategic interaction is by far the most consequential in the world. I am very sobered by the trajectory we are on now," </w:t>
      </w:r>
      <w:hyperlink r:id="rId22" w:history="1">
        <w:r w:rsidRPr="00633C08">
          <w:rPr>
            <w:rStyle w:val="Hyperlink"/>
            <w:sz w:val="16"/>
          </w:rPr>
          <w:t>Paulson said</w:t>
        </w:r>
      </w:hyperlink>
      <w:r w:rsidRPr="00633C08">
        <w:rPr>
          <w:sz w:val="16"/>
        </w:rPr>
        <w:t>. "And ultimately, I think it could pose a risk to the very functioning of the international system."</w:t>
      </w:r>
    </w:p>
    <w:p w:rsidR="00815C7A" w:rsidRDefault="00815C7A" w:rsidP="00815C7A"/>
    <w:p w:rsidR="00815C7A" w:rsidRDefault="00815C7A" w:rsidP="00815C7A">
      <w:pPr>
        <w:pStyle w:val="Heading4"/>
        <w:rPr>
          <w:u w:val="single"/>
        </w:rPr>
      </w:pPr>
      <w:r>
        <w:t xml:space="preserve">Trump’s tariffs make </w:t>
      </w:r>
      <w:r w:rsidRPr="009221F4">
        <w:rPr>
          <w:u w:val="single"/>
        </w:rPr>
        <w:t>broader</w:t>
      </w:r>
      <w:r>
        <w:t xml:space="preserve"> US-China cooperation </w:t>
      </w:r>
      <w:r>
        <w:rPr>
          <w:u w:val="single"/>
        </w:rPr>
        <w:t>impossible</w:t>
      </w:r>
    </w:p>
    <w:p w:rsidR="00815C7A" w:rsidRDefault="00815C7A" w:rsidP="00815C7A">
      <w:r w:rsidRPr="009221F4">
        <w:rPr>
          <w:rStyle w:val="Style13ptBold"/>
        </w:rPr>
        <w:t xml:space="preserve">Levite and Jinghua </w:t>
      </w:r>
      <w:r>
        <w:rPr>
          <w:rStyle w:val="Style13ptBold"/>
        </w:rPr>
        <w:t>19</w:t>
      </w:r>
      <w:r>
        <w:t xml:space="preserve"> – *Ariel (Eli) Levite is a Non-Resident Senior Fellow at the Nuclear Policy Program and was the principal deputy director general for policy at the Israeli Atomic Energy Commission from 2002 to 2007. **Lyu Jinghua is a visiting scholar with Carnegie’s Cyber Policy Initiative. Her research focuses primarily on cybersecurity and China-U.S. defense relations. (“Chinese-American Relations in Cyberspace: Toward Collaboration or Confrontation?” Carnegie Endowment for International Peace. January 24, 2019. </w:t>
      </w:r>
      <w:hyperlink r:id="rId23" w:history="1">
        <w:r w:rsidRPr="00000D7B">
          <w:rPr>
            <w:rStyle w:val="Hyperlink"/>
          </w:rPr>
          <w:t>https://carnegieendowment.org/2019/01/24/chinese-american-relations-in-cyberspace-toward-collaboration-or-confrontation-pub-78213</w:t>
        </w:r>
      </w:hyperlink>
      <w:r>
        <w:t>)//GK</w:t>
      </w:r>
    </w:p>
    <w:p w:rsidR="00815C7A" w:rsidRPr="00F924BB" w:rsidRDefault="00815C7A" w:rsidP="00815C7A">
      <w:pPr>
        <w:rPr>
          <w:sz w:val="16"/>
        </w:rPr>
      </w:pPr>
      <w:r w:rsidRPr="00F924BB">
        <w:rPr>
          <w:sz w:val="16"/>
        </w:rPr>
        <w:t xml:space="preserve">In parallel, </w:t>
      </w:r>
      <w:r w:rsidRPr="00CD2742">
        <w:rPr>
          <w:u w:val="single"/>
        </w:rPr>
        <w:t>disconcerting developments have</w:t>
      </w:r>
      <w:r w:rsidRPr="00F924BB">
        <w:rPr>
          <w:sz w:val="16"/>
        </w:rPr>
        <w:t xml:space="preserve"> recently </w:t>
      </w:r>
      <w:r w:rsidRPr="00CD2742">
        <w:rPr>
          <w:u w:val="single"/>
        </w:rPr>
        <w:t xml:space="preserve">occurred on the political and economic and security fronts. The Trump administration’s </w:t>
      </w:r>
      <w:r w:rsidRPr="008D064E">
        <w:rPr>
          <w:b/>
          <w:bCs/>
          <w:highlight w:val="cyan"/>
          <w:u w:val="single"/>
        </w:rPr>
        <w:t>aggressive trade policies toward China have been</w:t>
      </w:r>
      <w:r w:rsidRPr="00CD2742">
        <w:rPr>
          <w:b/>
          <w:bCs/>
          <w:u w:val="single"/>
        </w:rPr>
        <w:t xml:space="preserve"> very </w:t>
      </w:r>
      <w:r w:rsidRPr="008D064E">
        <w:rPr>
          <w:b/>
          <w:bCs/>
          <w:highlight w:val="cyan"/>
          <w:u w:val="single"/>
        </w:rPr>
        <w:t>poorly received</w:t>
      </w:r>
      <w:r w:rsidRPr="00CD2742">
        <w:rPr>
          <w:b/>
          <w:bCs/>
          <w:u w:val="single"/>
        </w:rPr>
        <w:t xml:space="preserve"> in China.</w:t>
      </w:r>
      <w:r w:rsidRPr="00F924BB">
        <w:rPr>
          <w:sz w:val="16"/>
        </w:rPr>
        <w:t xml:space="preserve"> Recent </w:t>
      </w:r>
      <w:r w:rsidRPr="009478E6">
        <w:rPr>
          <w:highlight w:val="cyan"/>
          <w:u w:val="single"/>
        </w:rPr>
        <w:t>tightening of the review of Chinese investments</w:t>
      </w:r>
      <w:r w:rsidRPr="00CD2742">
        <w:rPr>
          <w:u w:val="single"/>
        </w:rPr>
        <w:t xml:space="preserve"> in the United States </w:t>
      </w:r>
      <w:r w:rsidRPr="009478E6">
        <w:rPr>
          <w:highlight w:val="cyan"/>
          <w:u w:val="single"/>
        </w:rPr>
        <w:t>by the C</w:t>
      </w:r>
      <w:r w:rsidRPr="00CD2742">
        <w:rPr>
          <w:u w:val="single"/>
        </w:rPr>
        <w:t xml:space="preserve">ommittee on </w:t>
      </w:r>
      <w:r w:rsidRPr="009478E6">
        <w:rPr>
          <w:highlight w:val="cyan"/>
          <w:u w:val="single"/>
        </w:rPr>
        <w:t>F</w:t>
      </w:r>
      <w:r w:rsidRPr="00CD2742">
        <w:rPr>
          <w:u w:val="single"/>
        </w:rPr>
        <w:t xml:space="preserve">oreign </w:t>
      </w:r>
      <w:r w:rsidRPr="009478E6">
        <w:rPr>
          <w:highlight w:val="cyan"/>
          <w:u w:val="single"/>
        </w:rPr>
        <w:t>I</w:t>
      </w:r>
      <w:r w:rsidRPr="00CD2742">
        <w:rPr>
          <w:u w:val="single"/>
        </w:rPr>
        <w:t xml:space="preserve">nvestment in the United States </w:t>
      </w:r>
      <w:r w:rsidRPr="009478E6">
        <w:rPr>
          <w:highlight w:val="cyan"/>
          <w:u w:val="single"/>
        </w:rPr>
        <w:t>is</w:t>
      </w:r>
      <w:r w:rsidRPr="00F924BB">
        <w:rPr>
          <w:sz w:val="16"/>
        </w:rPr>
        <w:t xml:space="preserve"> both </w:t>
      </w:r>
      <w:r w:rsidRPr="009478E6">
        <w:rPr>
          <w:highlight w:val="cyan"/>
          <w:u w:val="single"/>
        </w:rPr>
        <w:t>a symptom of the growing mutual distrust and a force reinforcing it</w:t>
      </w:r>
      <w:r w:rsidRPr="00F924BB">
        <w:rPr>
          <w:sz w:val="16"/>
          <w:highlight w:val="cyan"/>
        </w:rPr>
        <w:t>.</w:t>
      </w:r>
      <w:r w:rsidRPr="00F924BB">
        <w:rPr>
          <w:sz w:val="16"/>
        </w:rPr>
        <w:t xml:space="preserve">11 Meanwhile, the goals, pace, and direction of Chinese modernization plans in general and in the military realm in particular are heightening U.S. anxiety about Chinese intention and threat. Similarly, Chinese watch with concern some of the corresponding U.S. defense plans. Taken together, these are leading many observers in both countries to conclude that “strategic competition between China and the US has loomed large, prompting their relations to take a dark turn,”12 and that “relations between the U.S. and China are destined to get worse before they get better.”13 </w:t>
      </w:r>
      <w:r w:rsidRPr="008D064E">
        <w:rPr>
          <w:highlight w:val="cyan"/>
          <w:u w:val="single"/>
        </w:rPr>
        <w:t>Absent</w:t>
      </w:r>
      <w:r w:rsidRPr="00F924BB">
        <w:rPr>
          <w:sz w:val="16"/>
        </w:rPr>
        <w:t xml:space="preserve"> at least some </w:t>
      </w:r>
      <w:r w:rsidRPr="008D064E">
        <w:rPr>
          <w:b/>
          <w:bCs/>
          <w:highlight w:val="cyan"/>
          <w:u w:val="single"/>
        </w:rPr>
        <w:t>easing of tensions on trade issues</w:t>
      </w:r>
      <w:r w:rsidRPr="00F924BB">
        <w:rPr>
          <w:sz w:val="16"/>
        </w:rPr>
        <w:t xml:space="preserve"> and other political issues, </w:t>
      </w:r>
      <w:r w:rsidRPr="008D064E">
        <w:rPr>
          <w:highlight w:val="cyan"/>
          <w:u w:val="single"/>
        </w:rPr>
        <w:t xml:space="preserve">it is </w:t>
      </w:r>
      <w:r w:rsidRPr="00A14AA4">
        <w:rPr>
          <w:b/>
          <w:bCs/>
          <w:highlight w:val="cyan"/>
          <w:u w:val="single"/>
        </w:rPr>
        <w:t>unlikely that more cooperation</w:t>
      </w:r>
      <w:r w:rsidRPr="00F924BB">
        <w:rPr>
          <w:sz w:val="16"/>
        </w:rPr>
        <w:t xml:space="preserve"> on cyber rules of the road </w:t>
      </w:r>
      <w:r w:rsidRPr="00A14AA4">
        <w:rPr>
          <w:b/>
          <w:bCs/>
          <w:highlight w:val="cyan"/>
          <w:u w:val="single"/>
        </w:rPr>
        <w:t>can be fostered.</w:t>
      </w:r>
      <w:r w:rsidRPr="008D064E">
        <w:rPr>
          <w:u w:val="single"/>
        </w:rPr>
        <w:t xml:space="preserve"> Breaking this vicious cycle and </w:t>
      </w:r>
      <w:r w:rsidRPr="008D064E">
        <w:rPr>
          <w:highlight w:val="cyan"/>
          <w:u w:val="single"/>
        </w:rPr>
        <w:t>easing bilateral tensions on the</w:t>
      </w:r>
      <w:r w:rsidRPr="008D064E">
        <w:rPr>
          <w:u w:val="single"/>
        </w:rPr>
        <w:t xml:space="preserve"> broader political and </w:t>
      </w:r>
      <w:r w:rsidRPr="008D064E">
        <w:rPr>
          <w:highlight w:val="cyan"/>
          <w:u w:val="single"/>
        </w:rPr>
        <w:t xml:space="preserve">economic </w:t>
      </w:r>
      <w:r w:rsidRPr="00F924BB">
        <w:rPr>
          <w:highlight w:val="cyan"/>
          <w:u w:val="single"/>
        </w:rPr>
        <w:t>issues is now</w:t>
      </w:r>
      <w:r w:rsidRPr="008D064E">
        <w:rPr>
          <w:u w:val="single"/>
        </w:rPr>
        <w:t xml:space="preserve"> not only </w:t>
      </w:r>
      <w:r w:rsidRPr="00F924BB">
        <w:rPr>
          <w:highlight w:val="cyan"/>
          <w:u w:val="single"/>
        </w:rPr>
        <w:t>an urgent issue</w:t>
      </w:r>
      <w:r w:rsidRPr="008D064E">
        <w:rPr>
          <w:u w:val="single"/>
        </w:rPr>
        <w:t xml:space="preserve"> in and of itself, but also </w:t>
      </w:r>
      <w:r w:rsidRPr="008D064E">
        <w:rPr>
          <w:b/>
          <w:bCs/>
          <w:highlight w:val="cyan"/>
          <w:u w:val="single"/>
        </w:rPr>
        <w:t>highly conducive to developing stability</w:t>
      </w:r>
      <w:r w:rsidRPr="00F924BB">
        <w:rPr>
          <w:sz w:val="16"/>
        </w:rPr>
        <w:t xml:space="preserve"> in cyberspace as well.</w:t>
      </w:r>
    </w:p>
    <w:p w:rsidR="00815C7A" w:rsidRDefault="00815C7A" w:rsidP="00815C7A"/>
    <w:p w:rsidR="00815C7A" w:rsidRDefault="00815C7A" w:rsidP="00815C7A">
      <w:pPr>
        <w:pStyle w:val="Heading4"/>
      </w:pPr>
      <w:r w:rsidRPr="00B85E11">
        <w:rPr>
          <w:u w:val="single"/>
        </w:rPr>
        <w:t>Trump’s trade war</w:t>
      </w:r>
      <w:r>
        <w:t xml:space="preserve"> makes war between </w:t>
      </w:r>
      <w:r w:rsidRPr="00B85E11">
        <w:rPr>
          <w:u w:val="single"/>
        </w:rPr>
        <w:t>US-China inevitable</w:t>
      </w:r>
      <w:r>
        <w:t xml:space="preserve"> – only </w:t>
      </w:r>
      <w:r w:rsidRPr="00B85E11">
        <w:rPr>
          <w:u w:val="single"/>
        </w:rPr>
        <w:t xml:space="preserve">resolving it </w:t>
      </w:r>
      <w:r>
        <w:t>prevents their impacts.</w:t>
      </w:r>
    </w:p>
    <w:p w:rsidR="00815C7A" w:rsidRPr="00B85E11" w:rsidRDefault="00815C7A" w:rsidP="00815C7A">
      <w:pPr>
        <w:rPr>
          <w:sz w:val="16"/>
          <w:szCs w:val="16"/>
        </w:rPr>
      </w:pPr>
      <w:r w:rsidRPr="00B85E11">
        <w:rPr>
          <w:b/>
          <w:bCs/>
          <w:sz w:val="26"/>
          <w:szCs w:val="26"/>
        </w:rPr>
        <w:t>Wyne ’18</w:t>
      </w:r>
      <w:r>
        <w:t xml:space="preserve"> </w:t>
      </w:r>
      <w:r w:rsidRPr="00B85E11">
        <w:rPr>
          <w:sz w:val="16"/>
          <w:szCs w:val="16"/>
        </w:rPr>
        <w:t>(Ali Wyne is a policy analyst at the nonprofit, nonpartisan RAND Corporation and a nonresident senior fellow with the Atlantic Council's Brent Scowcroft Center on International Security." The Greater Danger of U.S.-China Trade Tensions," No Publication, 05-09-18, https://www.rand.org/blog/2018/05/the-greater-danger-of-us-china-trade-tensions.html)(Shiv)</w:t>
      </w:r>
    </w:p>
    <w:p w:rsidR="00815C7A" w:rsidRPr="00B85E11" w:rsidRDefault="00815C7A" w:rsidP="00815C7A">
      <w:pPr>
        <w:rPr>
          <w:u w:val="single"/>
        </w:rPr>
      </w:pPr>
      <w:r w:rsidRPr="00B85E11">
        <w:rPr>
          <w:u w:val="single"/>
        </w:rPr>
        <w:t xml:space="preserve">Many observers worry that </w:t>
      </w:r>
      <w:r w:rsidRPr="00B85E11">
        <w:rPr>
          <w:b/>
          <w:bCs/>
          <w:u w:val="single"/>
        </w:rPr>
        <w:t>trade tensions</w:t>
      </w:r>
      <w:r w:rsidRPr="00B85E11">
        <w:rPr>
          <w:u w:val="single"/>
        </w:rPr>
        <w:t xml:space="preserve"> between the United States and China </w:t>
      </w:r>
      <w:r w:rsidRPr="00B85E11">
        <w:rPr>
          <w:b/>
          <w:bCs/>
          <w:u w:val="single"/>
        </w:rPr>
        <w:t>could escalate</w:t>
      </w:r>
      <w:r w:rsidRPr="00B85E11">
        <w:rPr>
          <w:u w:val="single"/>
        </w:rPr>
        <w:t xml:space="preserve"> into a </w:t>
      </w:r>
      <w:r w:rsidRPr="00B85E11">
        <w:rPr>
          <w:b/>
          <w:bCs/>
          <w:u w:val="single"/>
        </w:rPr>
        <w:t>full-blown</w:t>
      </w:r>
      <w:r w:rsidRPr="00B85E11">
        <w:rPr>
          <w:u w:val="single"/>
        </w:rPr>
        <w:t xml:space="preserve"> trade war</w:t>
      </w:r>
      <w:r w:rsidRPr="00B85E11">
        <w:rPr>
          <w:sz w:val="16"/>
        </w:rPr>
        <w:t xml:space="preserve">, with ramifications not only for bilateral economic ties but also for the global economy. </w:t>
      </w:r>
      <w:r w:rsidRPr="00B85E11">
        <w:rPr>
          <w:u w:val="single"/>
        </w:rPr>
        <w:t xml:space="preserve">The </w:t>
      </w:r>
      <w:r w:rsidRPr="00B85E11">
        <w:rPr>
          <w:b/>
          <w:bCs/>
          <w:u w:val="single"/>
        </w:rPr>
        <w:t>long-term danger</w:t>
      </w:r>
      <w:r w:rsidRPr="00B85E11">
        <w:rPr>
          <w:u w:val="single"/>
        </w:rPr>
        <w:t xml:space="preserve">, however, is that if those tensions fester, they could begin to </w:t>
      </w:r>
      <w:r w:rsidRPr="00B85E11">
        <w:rPr>
          <w:b/>
          <w:bCs/>
          <w:u w:val="single"/>
        </w:rPr>
        <w:t>undercut</w:t>
      </w:r>
      <w:r w:rsidRPr="00B85E11">
        <w:rPr>
          <w:u w:val="single"/>
        </w:rPr>
        <w:t xml:space="preserve"> the </w:t>
      </w:r>
      <w:r w:rsidRPr="00B85E11">
        <w:rPr>
          <w:b/>
          <w:bCs/>
          <w:u w:val="single"/>
        </w:rPr>
        <w:t>interdependence</w:t>
      </w:r>
      <w:r w:rsidRPr="00B85E11">
        <w:rPr>
          <w:u w:val="single"/>
        </w:rPr>
        <w:t xml:space="preserve"> that has been so essential to keeping </w:t>
      </w:r>
      <w:r w:rsidRPr="00B85E11">
        <w:rPr>
          <w:b/>
          <w:bCs/>
          <w:u w:val="single"/>
        </w:rPr>
        <w:t>strategic competition</w:t>
      </w:r>
      <w:r w:rsidRPr="00B85E11">
        <w:rPr>
          <w:u w:val="single"/>
        </w:rPr>
        <w:t xml:space="preserve"> between the two giants in check.</w:t>
      </w:r>
    </w:p>
    <w:p w:rsidR="00815C7A" w:rsidRDefault="00815C7A" w:rsidP="00815C7A"/>
    <w:p w:rsidR="00815C7A" w:rsidRDefault="00815C7A" w:rsidP="00815C7A">
      <w:pPr>
        <w:pStyle w:val="Heading4"/>
      </w:pPr>
      <w:r w:rsidRPr="0048009C">
        <w:rPr>
          <w:u w:val="single"/>
        </w:rPr>
        <w:t>Trade tensions</w:t>
      </w:r>
      <w:r>
        <w:t xml:space="preserve"> are </w:t>
      </w:r>
      <w:r w:rsidRPr="0048009C">
        <w:rPr>
          <w:u w:val="single"/>
        </w:rPr>
        <w:t>the largest issue</w:t>
      </w:r>
      <w:r>
        <w:t xml:space="preserve"> in the </w:t>
      </w:r>
      <w:r w:rsidRPr="0048009C">
        <w:rPr>
          <w:u w:val="single"/>
        </w:rPr>
        <w:t>security realm</w:t>
      </w:r>
      <w:r>
        <w:t>.</w:t>
      </w:r>
    </w:p>
    <w:p w:rsidR="00815C7A" w:rsidRPr="0048009C" w:rsidRDefault="00815C7A" w:rsidP="00815C7A">
      <w:r w:rsidRPr="00B85E11">
        <w:rPr>
          <w:b/>
          <w:bCs/>
          <w:sz w:val="26"/>
          <w:szCs w:val="26"/>
        </w:rPr>
        <w:t>Wyne ’18</w:t>
      </w:r>
      <w:r>
        <w:t xml:space="preserve"> </w:t>
      </w:r>
      <w:r w:rsidRPr="0048009C">
        <w:rPr>
          <w:sz w:val="16"/>
          <w:szCs w:val="16"/>
        </w:rPr>
        <w:t>(Ali Wyne is a policy analyst at the nonprofit, nonpartisan RAND Corporation and a nonresident senior fellow with the Atlantic Council's Brent Scowcroft Center on International Security. "The Security Risks of a Trade War With China," Foreign Affairs, 8-6-2018, https://www.foreignaffairs.com/articles/china/2018-08-06/security-risks-trade-war-china)(Shiv)</w:t>
      </w:r>
    </w:p>
    <w:p w:rsidR="00815C7A" w:rsidRPr="007E6CD2" w:rsidRDefault="00815C7A" w:rsidP="00815C7A">
      <w:pPr>
        <w:rPr>
          <w:u w:val="single"/>
        </w:rPr>
      </w:pPr>
      <w:r w:rsidRPr="0048009C">
        <w:rPr>
          <w:u w:val="single"/>
        </w:rPr>
        <w:t xml:space="preserve">Trade tensions between the United States and China </w:t>
      </w:r>
      <w:r w:rsidRPr="0048009C">
        <w:rPr>
          <w:b/>
          <w:u w:val="single"/>
        </w:rPr>
        <w:t>continue to rise</w:t>
      </w:r>
      <w:r w:rsidRPr="0048009C">
        <w:rPr>
          <w:u w:val="single"/>
        </w:rPr>
        <w:t>.</w:t>
      </w:r>
      <w:r w:rsidRPr="0048009C">
        <w:rPr>
          <w:sz w:val="16"/>
        </w:rPr>
        <w:t xml:space="preserve"> In June, U.S. President Donald </w:t>
      </w:r>
      <w:r w:rsidRPr="0048009C">
        <w:rPr>
          <w:u w:val="single"/>
        </w:rPr>
        <w:t>Trump’s administration announced that it would impose tariffs of 25 percent on $50 billion worth of Chinese exports</w:t>
      </w:r>
      <w:r w:rsidRPr="0048009C">
        <w:rPr>
          <w:sz w:val="16"/>
        </w:rPr>
        <w:t xml:space="preserve">, with the first wave targeting some 800 goods worth $34 billion. </w:t>
      </w:r>
      <w:r w:rsidRPr="0048009C">
        <w:rPr>
          <w:u w:val="single"/>
        </w:rPr>
        <w:t>China pushed back with its own set of tariffs</w:t>
      </w:r>
      <w:r w:rsidRPr="0048009C">
        <w:rPr>
          <w:sz w:val="16"/>
        </w:rPr>
        <w:t xml:space="preserve"> targeting the U.S. agricultural sector and industrial heartland. In response, Trump has reportedly </w:t>
      </w:r>
      <w:hyperlink r:id="rId24" w:history="1">
        <w:r w:rsidRPr="0048009C">
          <w:rPr>
            <w:rStyle w:val="Hyperlink"/>
            <w:sz w:val="16"/>
          </w:rPr>
          <w:t>ordered</w:t>
        </w:r>
      </w:hyperlink>
      <w:r w:rsidRPr="0048009C">
        <w:rPr>
          <w:sz w:val="16"/>
        </w:rPr>
        <w:t xml:space="preserve"> his administration to consider a 25 percent tariff on an additional $200 billion worth of Chinese exports. </w:t>
      </w:r>
      <w:r w:rsidRPr="0048009C">
        <w:rPr>
          <w:u w:val="single"/>
        </w:rPr>
        <w:t xml:space="preserve">As the </w:t>
      </w:r>
      <w:r w:rsidRPr="0048009C">
        <w:rPr>
          <w:b/>
          <w:u w:val="single"/>
        </w:rPr>
        <w:t>showdown escalates</w:t>
      </w:r>
      <w:r w:rsidRPr="0048009C">
        <w:rPr>
          <w:u w:val="single"/>
        </w:rPr>
        <w:t xml:space="preserve">, many observers are understandably focused on the potential for a </w:t>
      </w:r>
      <w:r w:rsidRPr="0048009C">
        <w:rPr>
          <w:b/>
          <w:u w:val="single"/>
        </w:rPr>
        <w:t>full-fledged</w:t>
      </w:r>
      <w:r w:rsidRPr="0048009C">
        <w:rPr>
          <w:u w:val="single"/>
        </w:rPr>
        <w:t xml:space="preserve"> trade war that could destabilize the world economy. But they should also consider second-order, </w:t>
      </w:r>
      <w:r w:rsidRPr="0048009C">
        <w:rPr>
          <w:b/>
          <w:u w:val="single"/>
        </w:rPr>
        <w:t>longer-term implications</w:t>
      </w:r>
      <w:r w:rsidRPr="0048009C">
        <w:rPr>
          <w:u w:val="single"/>
        </w:rPr>
        <w:t xml:space="preserve">—in </w:t>
      </w:r>
      <w:r w:rsidRPr="0048009C">
        <w:rPr>
          <w:b/>
          <w:u w:val="single"/>
        </w:rPr>
        <w:t>the security realm</w:t>
      </w:r>
      <w:r w:rsidRPr="0048009C">
        <w:rPr>
          <w:u w:val="single"/>
        </w:rPr>
        <w:t>.</w:t>
      </w:r>
      <w:r w:rsidRPr="0048009C">
        <w:rPr>
          <w:sz w:val="16"/>
        </w:rPr>
        <w:t xml:space="preserve"> </w:t>
      </w:r>
      <w:r w:rsidRPr="0048009C">
        <w:rPr>
          <w:u w:val="single"/>
        </w:rPr>
        <w:t xml:space="preserve">Up until recently, the two nations’ economic ties had served as an </w:t>
      </w:r>
      <w:r w:rsidRPr="0048009C">
        <w:rPr>
          <w:b/>
          <w:u w:val="single"/>
        </w:rPr>
        <w:t>effective</w:t>
      </w:r>
      <w:r w:rsidRPr="0048009C">
        <w:rPr>
          <w:u w:val="single"/>
        </w:rPr>
        <w:t xml:space="preserve"> brake on escalating </w:t>
      </w:r>
      <w:r w:rsidRPr="0048009C">
        <w:rPr>
          <w:b/>
          <w:u w:val="single"/>
        </w:rPr>
        <w:t>strategic distrust</w:t>
      </w:r>
      <w:r w:rsidRPr="0048009C">
        <w:rPr>
          <w:u w:val="single"/>
        </w:rPr>
        <w:t xml:space="preserve">. A China less constrained by and invested in economic ties with the United States could pose a </w:t>
      </w:r>
      <w:r w:rsidRPr="0048009C">
        <w:rPr>
          <w:b/>
          <w:u w:val="single"/>
        </w:rPr>
        <w:t>substantially greater</w:t>
      </w:r>
      <w:r w:rsidRPr="0048009C">
        <w:rPr>
          <w:u w:val="single"/>
        </w:rPr>
        <w:t xml:space="preserve"> challenge to U.S. foreign policy. For all the Trump administration’s frustrations with managing interdependence, the consequences of decoupling could mean even </w:t>
      </w:r>
      <w:r w:rsidRPr="0048009C">
        <w:rPr>
          <w:b/>
          <w:u w:val="single"/>
        </w:rPr>
        <w:t>bigger headaches</w:t>
      </w:r>
      <w:r w:rsidRPr="0048009C">
        <w:rPr>
          <w:u w:val="single"/>
        </w:rPr>
        <w:t>.</w:t>
      </w:r>
    </w:p>
    <w:p w:rsidR="00815C7A" w:rsidRDefault="00815C7A" w:rsidP="00815C7A">
      <w:pPr>
        <w:pStyle w:val="Heading4"/>
      </w:pPr>
      <w:r>
        <w:t xml:space="preserve">The counterplan is </w:t>
      </w:r>
      <w:r w:rsidRPr="00821C36">
        <w:rPr>
          <w:u w:val="single"/>
        </w:rPr>
        <w:t>key</w:t>
      </w:r>
      <w:r>
        <w:t xml:space="preserve"> to solving US-Sino relations</w:t>
      </w:r>
    </w:p>
    <w:p w:rsidR="00815C7A" w:rsidRDefault="00815C7A" w:rsidP="00815C7A">
      <w:r w:rsidRPr="002B23CA">
        <w:rPr>
          <w:rStyle w:val="Style13ptBold"/>
        </w:rPr>
        <w:t>Dixon 6/24</w:t>
      </w:r>
      <w:r>
        <w:t xml:space="preserve"> – Robyn; (“China presses Trump to compromise on trade war demands ahead of key meeting” LA Times. June 24, 2019. </w:t>
      </w:r>
      <w:hyperlink r:id="rId25" w:history="1">
        <w:r>
          <w:rPr>
            <w:rStyle w:val="Hyperlink"/>
          </w:rPr>
          <w:t>https://www.latimes.com/world/la-fg-china-trade-war-20190624-story.html</w:t>
        </w:r>
      </w:hyperlink>
      <w:r>
        <w:t>)//GK</w:t>
      </w:r>
    </w:p>
    <w:p w:rsidR="00815C7A" w:rsidRPr="007E6CD2" w:rsidRDefault="00815C7A" w:rsidP="00815C7A">
      <w:pPr>
        <w:rPr>
          <w:sz w:val="16"/>
        </w:rPr>
      </w:pPr>
      <w:r w:rsidRPr="007E6CD2">
        <w:rPr>
          <w:sz w:val="16"/>
        </w:rPr>
        <w:t xml:space="preserve">China presses Trump to compromise on trade war demands ahead of key meeting Trade negotiator Wang Shouwen, shown at a Beijing news conference in early June, said Monday both the U.S. and China must make concessions. (Andy Wong / Associated Press) </w:t>
      </w:r>
      <w:r w:rsidRPr="00B152FE">
        <w:rPr>
          <w:u w:val="single"/>
        </w:rPr>
        <w:t>Chinese officials</w:t>
      </w:r>
      <w:r w:rsidRPr="007E6CD2">
        <w:rPr>
          <w:sz w:val="16"/>
        </w:rPr>
        <w:t xml:space="preserve"> on Monday </w:t>
      </w:r>
      <w:r w:rsidRPr="00B152FE">
        <w:rPr>
          <w:b/>
          <w:bCs/>
          <w:u w:val="single"/>
        </w:rPr>
        <w:t>demanded compromise from the Trump administration</w:t>
      </w:r>
      <w:r w:rsidRPr="00B152FE">
        <w:rPr>
          <w:u w:val="single"/>
        </w:rPr>
        <w:t>, with hopes for an end to a bruising trade war resting on a key meeting this week</w:t>
      </w:r>
      <w:r w:rsidRPr="007E6CD2">
        <w:rPr>
          <w:sz w:val="16"/>
        </w:rPr>
        <w:t xml:space="preserve"> with China’s Xi Jinping. Chinese deputy commerce minister Wang Shouwen told journalists Monday that compromise had to come from both sides. “Both sides must make compromises and concessions, not just one party,” Wang said. </w:t>
      </w:r>
      <w:r w:rsidRPr="00B152FE">
        <w:rPr>
          <w:b/>
          <w:bCs/>
          <w:u w:val="single"/>
        </w:rPr>
        <w:t>Relations are prickly in the lead-up</w:t>
      </w:r>
      <w:r w:rsidRPr="00B152FE">
        <w:rPr>
          <w:u w:val="single"/>
        </w:rPr>
        <w:t xml:space="preserve"> to the meeting on the sidelines of the G20 summit</w:t>
      </w:r>
      <w:r w:rsidRPr="007E6CD2">
        <w:rPr>
          <w:sz w:val="16"/>
        </w:rPr>
        <w:t xml:space="preserve"> in Osaka, Japan. After trade talks broke down last month, </w:t>
      </w:r>
      <w:r w:rsidRPr="00B152FE">
        <w:rPr>
          <w:u w:val="single"/>
        </w:rPr>
        <w:t>the U.S. increased tariffs on Chinese goods worth some $200 billion from 10% to 25% and threatened tariffs on $325 billion more. Trump and Xi agreed last week to rekindle the talks.</w:t>
      </w:r>
      <w:r>
        <w:rPr>
          <w:u w:val="single"/>
        </w:rPr>
        <w:t xml:space="preserve"> </w:t>
      </w:r>
      <w:r w:rsidRPr="007E6CD2">
        <w:rPr>
          <w:sz w:val="16"/>
        </w:rPr>
        <w:t xml:space="preserve">But </w:t>
      </w:r>
      <w:r w:rsidRPr="00844673">
        <w:rPr>
          <w:u w:val="single"/>
        </w:rPr>
        <w:t>in a step that further infuriated Chinese officials, the U.S.</w:t>
      </w:r>
      <w:r w:rsidRPr="007E6CD2">
        <w:rPr>
          <w:sz w:val="16"/>
        </w:rPr>
        <w:t xml:space="preserve"> on Friday </w:t>
      </w:r>
      <w:r w:rsidRPr="00844673">
        <w:rPr>
          <w:b/>
          <w:bCs/>
          <w:u w:val="single"/>
        </w:rPr>
        <w:t>banned five Chinese tech companies from buying U.S. components</w:t>
      </w:r>
      <w:r w:rsidRPr="00844673">
        <w:rPr>
          <w:u w:val="single"/>
        </w:rPr>
        <w:t xml:space="preserve"> without government permission</w:t>
      </w:r>
      <w:r w:rsidRPr="007E6CD2">
        <w:rPr>
          <w:sz w:val="16"/>
        </w:rPr>
        <w:t xml:space="preserve"> — after an earlier ban on Chinese tech giant Huawei and related entities. </w:t>
      </w:r>
      <w:r w:rsidRPr="00B152FE">
        <w:rPr>
          <w:u w:val="single"/>
        </w:rPr>
        <w:t>Unless Trump and Xi agree to pull back from the confrontation, the stage is set for increasingly sharp retaliations and the decoupling of the U.S. and Chinese economies</w:t>
      </w:r>
      <w:r w:rsidRPr="007E6CD2">
        <w:rPr>
          <w:sz w:val="16"/>
        </w:rPr>
        <w:t xml:space="preserve"> in many high-tech fields, which would disrupt global supply chains and slow global growth. Wang called on the U.S. to reverse its actions against Chinese tech company Huawei and others. “</w:t>
      </w:r>
      <w:r w:rsidRPr="00844673">
        <w:rPr>
          <w:b/>
          <w:bCs/>
          <w:u w:val="single"/>
        </w:rPr>
        <w:t>We hope the U.S. can remove certain unilateral measures inappropriately taken against Chinese companies in the spirit of free trade</w:t>
      </w:r>
      <w:r w:rsidRPr="007E6CD2">
        <w:rPr>
          <w:sz w:val="16"/>
        </w:rPr>
        <w:t xml:space="preserve"> and the World Trade Organization,” </w:t>
      </w:r>
      <w:r w:rsidRPr="00844673">
        <w:rPr>
          <w:u w:val="single"/>
        </w:rPr>
        <w:t>Wang said.</w:t>
      </w:r>
      <w:r w:rsidRPr="007E6CD2">
        <w:rPr>
          <w:sz w:val="16"/>
        </w:rPr>
        <w:t xml:space="preserve"> He added that the two sides were “continuing to discuss the possibility of further communication.” According to Global Times editor Hu Xijin, the decision to blacklist five more companies has undermined the atmosphere of the upcoming Trump-Xi meeting and complicated chances of reaching a deal. In comments on Twitter, he added that it strengthened the hand of those in Beijing convinced that any deal with Washington was useless because the U.S. could not be trusted. He added that the “Chinese side is concerned about the fairness of a trade deal.” </w:t>
      </w:r>
      <w:r w:rsidRPr="00844673">
        <w:rPr>
          <w:u w:val="single"/>
        </w:rPr>
        <w:t xml:space="preserve">China is expected </w:t>
      </w:r>
      <w:r w:rsidRPr="00844673">
        <w:rPr>
          <w:b/>
          <w:bCs/>
          <w:u w:val="single"/>
        </w:rPr>
        <w:t>to demand that the U.S. lift all tariffs</w:t>
      </w:r>
      <w:r w:rsidRPr="007E6CD2">
        <w:rPr>
          <w:sz w:val="16"/>
        </w:rPr>
        <w:t xml:space="preserve"> as a condition to any deal, according to state media.</w:t>
      </w:r>
    </w:p>
    <w:p w:rsidR="00815C7A" w:rsidRPr="00C8725D" w:rsidRDefault="00815C7A" w:rsidP="00815C7A">
      <w:pPr>
        <w:pStyle w:val="Heading4"/>
      </w:pPr>
      <w:r>
        <w:t xml:space="preserve">The trade war </w:t>
      </w:r>
      <w:r>
        <w:rPr>
          <w:u w:val="single"/>
        </w:rPr>
        <w:t>damages</w:t>
      </w:r>
      <w:r>
        <w:t xml:space="preserve"> relations and increases the </w:t>
      </w:r>
      <w:r>
        <w:rPr>
          <w:u w:val="single"/>
        </w:rPr>
        <w:t>propensity</w:t>
      </w:r>
      <w:r>
        <w:t xml:space="preserve"> for </w:t>
      </w:r>
      <w:r>
        <w:rPr>
          <w:u w:val="single"/>
        </w:rPr>
        <w:t>conflict</w:t>
      </w:r>
      <w:r>
        <w:t xml:space="preserve"> between China and the US</w:t>
      </w:r>
    </w:p>
    <w:p w:rsidR="00815C7A" w:rsidRPr="00C8725D" w:rsidRDefault="00815C7A" w:rsidP="00815C7A">
      <w:r w:rsidRPr="002C7319">
        <w:rPr>
          <w:rStyle w:val="Style13ptBold"/>
        </w:rPr>
        <w:t>Cassidy 5/24</w:t>
      </w:r>
      <w:r>
        <w:t xml:space="preserve"> – John; a staff writer at The New Yorker since 1995. He also writes a column about politics, economics, and more. (“The Growing Dangers of Trump’s Trade War With China” The New Yorker. May 24, 2019. </w:t>
      </w:r>
      <w:hyperlink r:id="rId26" w:history="1">
        <w:r w:rsidRPr="00000D7B">
          <w:rPr>
            <w:rStyle w:val="Hyperlink"/>
          </w:rPr>
          <w:t>https://www.newyorker.com/news/our-columnists/the-growing-dangers-of-trumps-trade-war-with-china</w:t>
        </w:r>
      </w:hyperlink>
      <w:r>
        <w:t>)//GK</w:t>
      </w:r>
    </w:p>
    <w:p w:rsidR="00815C7A" w:rsidRPr="007E6CD2" w:rsidRDefault="00815C7A" w:rsidP="00815C7A">
      <w:pPr>
        <w:rPr>
          <w:sz w:val="16"/>
        </w:rPr>
      </w:pPr>
      <w:r w:rsidRPr="00A73B49">
        <w:rPr>
          <w:highlight w:val="cyan"/>
          <w:u w:val="single"/>
        </w:rPr>
        <w:t>The Chinese government</w:t>
      </w:r>
      <w:r w:rsidRPr="00A73B49">
        <w:rPr>
          <w:u w:val="single"/>
        </w:rPr>
        <w:t xml:space="preserve"> has </w:t>
      </w:r>
      <w:r w:rsidRPr="00A73B49">
        <w:rPr>
          <w:highlight w:val="cyan"/>
          <w:u w:val="single"/>
        </w:rPr>
        <w:t>retaliated</w:t>
      </w:r>
      <w:r w:rsidRPr="00A73B49">
        <w:rPr>
          <w:u w:val="single"/>
        </w:rPr>
        <w:t xml:space="preserve"> against the U.S. moves </w:t>
      </w:r>
      <w:r w:rsidRPr="00A73B49">
        <w:rPr>
          <w:highlight w:val="cyan"/>
          <w:u w:val="single"/>
        </w:rPr>
        <w:t>by raising</w:t>
      </w:r>
      <w:r w:rsidRPr="00A73B49">
        <w:rPr>
          <w:u w:val="single"/>
        </w:rPr>
        <w:t xml:space="preserve"> its </w:t>
      </w:r>
      <w:r w:rsidRPr="00A73B49">
        <w:rPr>
          <w:highlight w:val="cyan"/>
          <w:u w:val="single"/>
        </w:rPr>
        <w:t>tariffs</w:t>
      </w:r>
      <w:r w:rsidRPr="00A73B49">
        <w:rPr>
          <w:u w:val="single"/>
        </w:rPr>
        <w:t xml:space="preserve"> on American goods, </w:t>
      </w:r>
      <w:r w:rsidRPr="00A73B49">
        <w:rPr>
          <w:highlight w:val="cyan"/>
          <w:u w:val="single"/>
        </w:rPr>
        <w:t>and</w:t>
      </w:r>
      <w:r w:rsidRPr="00A73B49">
        <w:rPr>
          <w:u w:val="single"/>
        </w:rPr>
        <w:t xml:space="preserve"> it has also </w:t>
      </w:r>
      <w:r w:rsidRPr="00A73B49">
        <w:rPr>
          <w:highlight w:val="cyan"/>
          <w:u w:val="single"/>
        </w:rPr>
        <w:t>indicated</w:t>
      </w:r>
      <w:r w:rsidRPr="00A73B49">
        <w:rPr>
          <w:u w:val="single"/>
        </w:rPr>
        <w:t xml:space="preserve"> that </w:t>
      </w:r>
      <w:r w:rsidRPr="00A73B49">
        <w:rPr>
          <w:highlight w:val="cyan"/>
          <w:u w:val="single"/>
        </w:rPr>
        <w:t xml:space="preserve">it is </w:t>
      </w:r>
      <w:r w:rsidRPr="00A73B49">
        <w:rPr>
          <w:b/>
          <w:bCs/>
          <w:highlight w:val="cyan"/>
          <w:u w:val="single"/>
        </w:rPr>
        <w:t>preparing for a lengthy conflict</w:t>
      </w:r>
      <w:r w:rsidRPr="00A73B49">
        <w:rPr>
          <w:u w:val="single"/>
        </w:rPr>
        <w:t>.</w:t>
      </w:r>
      <w:r w:rsidRPr="007E6CD2">
        <w:rPr>
          <w:sz w:val="16"/>
        </w:rPr>
        <w:t xml:space="preserve"> In a speech this past week, the Chinese President, </w:t>
      </w:r>
      <w:r w:rsidRPr="00977EC9">
        <w:rPr>
          <w:highlight w:val="cyan"/>
          <w:u w:val="single"/>
        </w:rPr>
        <w:t>Xi</w:t>
      </w:r>
      <w:r w:rsidRPr="00A73B49">
        <w:rPr>
          <w:u w:val="single"/>
        </w:rPr>
        <w:t xml:space="preserve"> Jinping</w:t>
      </w:r>
      <w:r w:rsidRPr="007E6CD2">
        <w:rPr>
          <w:sz w:val="16"/>
        </w:rPr>
        <w:t xml:space="preserve">, said that his country must face “various difficult challenges.” On Monday, he </w:t>
      </w:r>
      <w:r w:rsidRPr="00977EC9">
        <w:rPr>
          <w:highlight w:val="cyan"/>
          <w:u w:val="single"/>
        </w:rPr>
        <w:t>exhorted the Chinese</w:t>
      </w:r>
      <w:r w:rsidRPr="00A73B49">
        <w:rPr>
          <w:u w:val="single"/>
        </w:rPr>
        <w:t xml:space="preserve"> people </w:t>
      </w:r>
      <w:r w:rsidRPr="00977EC9">
        <w:rPr>
          <w:highlight w:val="cyan"/>
          <w:u w:val="single"/>
        </w:rPr>
        <w:t>to engage in</w:t>
      </w:r>
      <w:r w:rsidRPr="00A73B49">
        <w:rPr>
          <w:u w:val="single"/>
        </w:rPr>
        <w:t xml:space="preserve"> a contemporary version of </w:t>
      </w:r>
      <w:r w:rsidRPr="00977EC9">
        <w:rPr>
          <w:highlight w:val="cyan"/>
          <w:u w:val="single"/>
        </w:rPr>
        <w:t>the “Long March”</w:t>
      </w:r>
      <w:r w:rsidRPr="00A73B49">
        <w:rPr>
          <w:u w:val="single"/>
        </w:rPr>
        <w:t>—a reference to the arduous cross-country trek that the forces of the Chinese Communist Party took, in 1934, during their</w:t>
      </w:r>
      <w:r w:rsidRPr="007E6CD2">
        <w:rPr>
          <w:sz w:val="16"/>
        </w:rPr>
        <w:t xml:space="preserve"> prolonged and ultimately victorious </w:t>
      </w:r>
      <w:r w:rsidRPr="00A73B49">
        <w:rPr>
          <w:u w:val="single"/>
        </w:rPr>
        <w:t>conflict with the nationalists</w:t>
      </w:r>
      <w:r w:rsidRPr="007E6CD2">
        <w:rPr>
          <w:sz w:val="16"/>
        </w:rPr>
        <w:t xml:space="preserve">. An official at the Chinese Ministry of Commerce said on Thursday that the Chinese wouldn’t resume trade negotiations unless the United States took steps to “adjust its wrong actions,” CNBC reported. On Wall Street, analysts have been warning that </w:t>
      </w:r>
      <w:r w:rsidRPr="009C2B1D">
        <w:rPr>
          <w:highlight w:val="cyan"/>
          <w:u w:val="single"/>
        </w:rPr>
        <w:t>an early resolution to the dispute is unlikely a</w:t>
      </w:r>
      <w:r w:rsidRPr="003F4587">
        <w:rPr>
          <w:highlight w:val="cyan"/>
          <w:u w:val="single"/>
        </w:rPr>
        <w:t>nd</w:t>
      </w:r>
      <w:r w:rsidRPr="007E6CD2">
        <w:rPr>
          <w:sz w:val="16"/>
        </w:rPr>
        <w:t xml:space="preserve"> that the economic </w:t>
      </w:r>
      <w:r w:rsidRPr="00A73B49">
        <w:rPr>
          <w:b/>
          <w:bCs/>
          <w:highlight w:val="cyan"/>
          <w:u w:val="single"/>
        </w:rPr>
        <w:t>fallout could be significant</w:t>
      </w:r>
      <w:r w:rsidRPr="007E6CD2">
        <w:rPr>
          <w:sz w:val="16"/>
        </w:rPr>
        <w:t xml:space="preserve">. “We now think it is more likely than not that </w:t>
      </w:r>
      <w:r w:rsidRPr="00140C4B">
        <w:rPr>
          <w:u w:val="single"/>
        </w:rPr>
        <w:t xml:space="preserve">the </w:t>
      </w:r>
      <w:r w:rsidRPr="00977EC9">
        <w:rPr>
          <w:highlight w:val="cyan"/>
          <w:u w:val="single"/>
        </w:rPr>
        <w:t>Trump</w:t>
      </w:r>
      <w:r w:rsidRPr="00140C4B">
        <w:rPr>
          <w:u w:val="single"/>
        </w:rPr>
        <w:t xml:space="preserve"> administration </w:t>
      </w:r>
      <w:r w:rsidRPr="00977EC9">
        <w:rPr>
          <w:highlight w:val="cyan"/>
          <w:u w:val="single"/>
        </w:rPr>
        <w:t>will move ahead with</w:t>
      </w:r>
      <w:r w:rsidRPr="00140C4B">
        <w:rPr>
          <w:u w:val="single"/>
        </w:rPr>
        <w:t xml:space="preserve"> the final tranche of </w:t>
      </w:r>
      <w:r w:rsidRPr="00977EC9">
        <w:rPr>
          <w:highlight w:val="cyan"/>
          <w:u w:val="single"/>
        </w:rPr>
        <w:t>tariffs targeting</w:t>
      </w:r>
      <w:r w:rsidRPr="00140C4B">
        <w:rPr>
          <w:u w:val="single"/>
        </w:rPr>
        <w:t xml:space="preserve"> roughly </w:t>
      </w:r>
      <w:r w:rsidRPr="00977EC9">
        <w:rPr>
          <w:highlight w:val="cyan"/>
          <w:u w:val="single"/>
        </w:rPr>
        <w:t>$300bn in imports</w:t>
      </w:r>
      <w:r w:rsidRPr="00140C4B">
        <w:rPr>
          <w:u w:val="single"/>
        </w:rPr>
        <w:t xml:space="preserve"> from China at a 25% rate</w:t>
      </w:r>
      <w:r w:rsidRPr="007E6CD2">
        <w:rPr>
          <w:sz w:val="16"/>
        </w:rPr>
        <w:t xml:space="preserve">,” Lewis Alexander, the chief economist at Nomura Securities International, said in a research note. A gloomy Morgan Stanley circular warned, “If talks stall, no deal is agreed upon, and U.S. imposes 25% tariffs on the remaining U.S. $300 billion of imports from China, we see the global economy heading towards recession.” That is a dark scenario; other analysts were more sanguine. “Our model says that an across-the-board 25% tariff on China with a limited amount of retaliation would hit US GDP by 0.5% and Chinese GDP by 0.8%, all over a three-year period,” the economics team at Goldman Sachs said. By itself, a hit of this nature wouldn’t be enough to tip the world economy into a recession. However, the analysis from Goldman warned that the reaction of the financial markets was “potentially the most important transmission channel” and also the most uncertain. Sentiment in the markets “might well deteriorate significantly if the newsflow remains negative,” it said. The White House has said that President Trump and Xi will meet in late June at a G-20 summit in Osaka, Japan. If this meeting goes well, the two leaders could agree to restart trade talks, which were aborted after the U.S. side accused the Chinese negotiators of reneging on earlier commitments they had made, including—U.S. officials claim—a pledge to enshrine in new legislation changes to Chinese policy regarding issues like industrial subsidies and the treatment of foreign firms that do business in China. </w:t>
      </w:r>
      <w:r w:rsidRPr="00140C4B">
        <w:rPr>
          <w:u w:val="single"/>
        </w:rPr>
        <w:t>Chinese officials have accused the U.S. side of being unrealistic in its demands.</w:t>
      </w:r>
      <w:r>
        <w:rPr>
          <w:u w:val="single"/>
        </w:rPr>
        <w:t xml:space="preserve"> </w:t>
      </w:r>
      <w:r w:rsidRPr="007E6CD2">
        <w:rPr>
          <w:sz w:val="16"/>
        </w:rPr>
        <w:t xml:space="preserve">An optimistic reading of the situation is that the Trump Administration’s aggressive moves are merely negotiating ploys designed to increase its leverage in advance of the meeting in Japan, and that the President, with at least one eye on the stock market, is still keen to make a deal. During a press conference on Thursday, Trump called Huawei, which is a leader in the construction of 5G wireless networks, “very dangerous,” and he went on, “You look at what they’ve done from a security standpoint, from a military standpoint, it’s very dangerous.” This was the strongest language that Trump has used about Huawei, which is privately owned but maintains ties to the Chinese government. However, after making this statement, Trump went on to imply that the new sanctions against the Chinese firm could be reversed. “If we made a deal, I could imagine Huawei being possibly included in some form or some part of it,” he said. But what kind of deal? An alternative reading of where things stand is that Trump and Robert Lighthizer, the U.S. Trade Representative, are now determined to force the Chinese into submission and won’t settle for anything less than a thorough overhaul of its mercantilist policies, no matter what it takes to achieve that aim. “It should now be clear that the war with China is not limited to the trade war—that it is open to other types of wars,” Ray Dalio, the founder and chief executive of Bridgewater Associates, the world’s biggest hedge fund, wrote in a newsletter to clients after the U.S. government blacklisted Huawei. “Wednesday’s </w:t>
      </w:r>
      <w:r w:rsidRPr="007A2DC1">
        <w:rPr>
          <w:highlight w:val="cyan"/>
          <w:u w:val="single"/>
        </w:rPr>
        <w:t>actions by</w:t>
      </w:r>
      <w:r w:rsidRPr="007A2DC1">
        <w:rPr>
          <w:u w:val="single"/>
        </w:rPr>
        <w:t xml:space="preserve"> the </w:t>
      </w:r>
      <w:r w:rsidRPr="007A2DC1">
        <w:rPr>
          <w:highlight w:val="cyan"/>
          <w:u w:val="single"/>
        </w:rPr>
        <w:t>Trump</w:t>
      </w:r>
      <w:r w:rsidRPr="007A2DC1">
        <w:rPr>
          <w:u w:val="single"/>
        </w:rPr>
        <w:t xml:space="preserve"> administration </w:t>
      </w:r>
      <w:r w:rsidRPr="007A2DC1">
        <w:rPr>
          <w:highlight w:val="cyan"/>
          <w:u w:val="single"/>
        </w:rPr>
        <w:t>show</w:t>
      </w:r>
      <w:r w:rsidRPr="007A2DC1">
        <w:rPr>
          <w:u w:val="single"/>
        </w:rPr>
        <w:t xml:space="preserve"> that cutting off items that are needed by the other country (‘sanctions’) is now on the table so that we must imagine all the ways that might occur </w:t>
      </w:r>
      <w:r w:rsidRPr="007E6CD2">
        <w:rPr>
          <w:sz w:val="16"/>
        </w:rPr>
        <w:t>and assign them probabilities and assess their implications for companies, markets, and economies,” Dalio went on. “</w:t>
      </w:r>
      <w:r w:rsidRPr="007A2DC1">
        <w:rPr>
          <w:highlight w:val="cyan"/>
          <w:u w:val="single"/>
        </w:rPr>
        <w:t>We</w:t>
      </w:r>
      <w:r w:rsidRPr="007E6CD2">
        <w:rPr>
          <w:sz w:val="16"/>
        </w:rPr>
        <w:t xml:space="preserve"> also </w:t>
      </w:r>
      <w:r w:rsidRPr="007A2DC1">
        <w:rPr>
          <w:highlight w:val="cyan"/>
          <w:u w:val="single"/>
        </w:rPr>
        <w:t xml:space="preserve">must </w:t>
      </w:r>
      <w:r w:rsidRPr="007A2DC1">
        <w:rPr>
          <w:b/>
          <w:bCs/>
          <w:highlight w:val="cyan"/>
          <w:u w:val="single"/>
        </w:rPr>
        <w:t>imagine</w:t>
      </w:r>
      <w:r w:rsidRPr="007A2DC1">
        <w:rPr>
          <w:b/>
          <w:bCs/>
          <w:u w:val="single"/>
        </w:rPr>
        <w:t xml:space="preserve"> the other </w:t>
      </w:r>
      <w:r w:rsidRPr="007A2DC1">
        <w:rPr>
          <w:b/>
          <w:bCs/>
          <w:highlight w:val="cyan"/>
          <w:u w:val="single"/>
        </w:rPr>
        <w:t>types of wars</w:t>
      </w:r>
      <w:r w:rsidRPr="007A2DC1">
        <w:rPr>
          <w:u w:val="single"/>
        </w:rPr>
        <w:t xml:space="preserve"> (e.g., capital, military, etc.) that might be </w:t>
      </w:r>
      <w:r w:rsidRPr="007A2DC1">
        <w:rPr>
          <w:highlight w:val="cyan"/>
          <w:u w:val="single"/>
        </w:rPr>
        <w:t xml:space="preserve">brought to bear on the </w:t>
      </w:r>
      <w:r w:rsidRPr="007A2DC1">
        <w:rPr>
          <w:b/>
          <w:bCs/>
          <w:highlight w:val="cyan"/>
          <w:u w:val="single"/>
        </w:rPr>
        <w:t>US-China confrontation</w:t>
      </w:r>
      <w:r w:rsidRPr="007A2DC1">
        <w:rPr>
          <w:b/>
          <w:bCs/>
          <w:u w:val="single"/>
        </w:rPr>
        <w:t xml:space="preserve"> over the near term and over the longer term</w:t>
      </w:r>
      <w:r w:rsidRPr="007A2DC1">
        <w:rPr>
          <w:u w:val="single"/>
        </w:rPr>
        <w:t>.”</w:t>
      </w:r>
      <w:r w:rsidRPr="007E6CD2">
        <w:rPr>
          <w:sz w:val="16"/>
        </w:rPr>
        <w:t xml:space="preserve"> (Yahoo Finance published Dalio’s newsletter in full.)</w:t>
      </w:r>
    </w:p>
    <w:p w:rsidR="00815C7A" w:rsidRDefault="00815C7A" w:rsidP="00815C7A">
      <w:pPr>
        <w:pStyle w:val="Heading4"/>
        <w:rPr>
          <w:u w:val="single"/>
        </w:rPr>
      </w:pPr>
      <w:r>
        <w:t xml:space="preserve">US-China relations are </w:t>
      </w:r>
      <w:r w:rsidRPr="006A6C72">
        <w:rPr>
          <w:u w:val="single"/>
        </w:rPr>
        <w:t>deteriorating</w:t>
      </w:r>
      <w:r>
        <w:t xml:space="preserve"> from the trade war – it </w:t>
      </w:r>
      <w:r w:rsidRPr="006A6C72">
        <w:rPr>
          <w:u w:val="single"/>
        </w:rPr>
        <w:t>undermines</w:t>
      </w:r>
      <w:r>
        <w:t xml:space="preserve"> any form of </w:t>
      </w:r>
      <w:r w:rsidRPr="006A6C72">
        <w:rPr>
          <w:u w:val="single"/>
        </w:rPr>
        <w:t xml:space="preserve">goodwill </w:t>
      </w:r>
    </w:p>
    <w:p w:rsidR="00815C7A" w:rsidRPr="006A6C72" w:rsidRDefault="00815C7A" w:rsidP="00815C7A">
      <w:r w:rsidRPr="006037FF">
        <w:rPr>
          <w:rStyle w:val="Style13ptBold"/>
        </w:rPr>
        <w:t>Wiseman et al 5/11</w:t>
      </w:r>
      <w:r>
        <w:t xml:space="preserve"> – Paul Wiseman, Jill Colvin, and Zeke Miller. (“US-China relations near new low amid trade battle” AP. May 11, 2019. </w:t>
      </w:r>
      <w:hyperlink r:id="rId27" w:history="1">
        <w:r w:rsidRPr="00000D7B">
          <w:rPr>
            <w:rStyle w:val="Hyperlink"/>
          </w:rPr>
          <w:t>https://www.apnews.com/b37e36c62c3f4a2eb951256e89316427</w:t>
        </w:r>
      </w:hyperlink>
      <w:r>
        <w:t>)//GK</w:t>
      </w:r>
    </w:p>
    <w:p w:rsidR="00815C7A" w:rsidRPr="006A6C72" w:rsidRDefault="00815C7A" w:rsidP="00815C7A">
      <w:pPr>
        <w:rPr>
          <w:u w:val="single"/>
        </w:rPr>
      </w:pPr>
      <w:r w:rsidRPr="007E6CD2">
        <w:rPr>
          <w:sz w:val="16"/>
        </w:rPr>
        <w:t xml:space="preserve">WASHINGTON (AP) — </w:t>
      </w:r>
      <w:r w:rsidRPr="006E23DF">
        <w:rPr>
          <w:u w:val="single"/>
        </w:rPr>
        <w:t>The U.S. and China have gone through rough patches before.</w:t>
      </w:r>
      <w:r>
        <w:rPr>
          <w:u w:val="single"/>
        </w:rPr>
        <w:t xml:space="preserve"> </w:t>
      </w:r>
      <w:r w:rsidRPr="007E6CD2">
        <w:rPr>
          <w:sz w:val="16"/>
        </w:rPr>
        <w:t xml:space="preserve">The American public recoiled — and the U.S. government imposed sanctions — after the People’s Liberation Army slaughtered hundreds of civilians in the streets of Beijing in June 1989, crushing the Tiananmen Square protests. Ordinary Chinese were outraged 10 years later when the Americans bombed China’s embassy in Belgrade, Yugoslavia, rejecting the U.S. insistence that it was an accident. And tensions crackled when China detained an American Navy flight crew following the midair collision of a U.S. spy plane and a Chinese fighter in 2001. </w:t>
      </w:r>
      <w:r w:rsidRPr="006E23DF">
        <w:rPr>
          <w:u w:val="single"/>
        </w:rPr>
        <w:t xml:space="preserve">But </w:t>
      </w:r>
      <w:r w:rsidRPr="006E23DF">
        <w:rPr>
          <w:b/>
          <w:bCs/>
          <w:highlight w:val="cyan"/>
          <w:u w:val="single"/>
        </w:rPr>
        <w:t>U.S.-Chinese relations may be testing a new low.</w:t>
      </w:r>
      <w:r>
        <w:rPr>
          <w:b/>
          <w:bCs/>
          <w:u w:val="single"/>
        </w:rPr>
        <w:t xml:space="preserve"> </w:t>
      </w:r>
      <w:r w:rsidRPr="007E6CD2">
        <w:rPr>
          <w:sz w:val="16"/>
        </w:rPr>
        <w:t>“</w:t>
      </w:r>
      <w:r w:rsidRPr="006E23DF">
        <w:rPr>
          <w:u w:val="single"/>
        </w:rPr>
        <w:t>The United States and China are on a collision course</w:t>
      </w:r>
      <w:r w:rsidRPr="007E6CD2">
        <w:rPr>
          <w:sz w:val="16"/>
        </w:rPr>
        <w:t xml:space="preserve">,” the Asia Society concluded in an assessment of the two countries’ relations in February. “The </w:t>
      </w:r>
      <w:r w:rsidRPr="006E23DF">
        <w:rPr>
          <w:b/>
          <w:bCs/>
          <w:highlight w:val="cyan"/>
          <w:u w:val="single"/>
        </w:rPr>
        <w:t>foundations of goodwill</w:t>
      </w:r>
      <w:r w:rsidRPr="006E23DF">
        <w:rPr>
          <w:u w:val="single"/>
        </w:rPr>
        <w:t xml:space="preserve"> that took decades to build </w:t>
      </w:r>
      <w:r w:rsidRPr="006E23DF">
        <w:rPr>
          <w:highlight w:val="cyan"/>
          <w:u w:val="single"/>
        </w:rPr>
        <w:t>are rapidly breaking down</w:t>
      </w:r>
      <w:r w:rsidRPr="007E6CD2">
        <w:rPr>
          <w:sz w:val="16"/>
        </w:rPr>
        <w:t>.” Likewise, Michael Swaine of Carnegie Endowment for International Peace declared in January that “</w:t>
      </w:r>
      <w:r w:rsidRPr="003F4587">
        <w:rPr>
          <w:highlight w:val="cyan"/>
          <w:u w:val="single"/>
        </w:rPr>
        <w:t xml:space="preserve">the U.S.-China relationship is confronting its </w:t>
      </w:r>
      <w:r w:rsidRPr="003F4587">
        <w:rPr>
          <w:b/>
          <w:bCs/>
          <w:highlight w:val="cyan"/>
          <w:u w:val="single"/>
        </w:rPr>
        <w:t>most daunting challenge in the 40 years since the normalization of relations</w:t>
      </w:r>
      <w:r w:rsidRPr="003F4587">
        <w:rPr>
          <w:highlight w:val="cyan"/>
          <w:u w:val="single"/>
        </w:rPr>
        <w:t>.</w:t>
      </w:r>
      <w:r w:rsidRPr="006E23DF">
        <w:rPr>
          <w:u w:val="single"/>
        </w:rPr>
        <w:t xml:space="preserve"> Current trends portend steadily worsening relations over the long haul</w:t>
      </w:r>
      <w:r w:rsidRPr="007E6CD2">
        <w:rPr>
          <w:sz w:val="16"/>
        </w:rPr>
        <w:t xml:space="preserve">.” </w:t>
      </w:r>
      <w:r w:rsidRPr="006E23DF">
        <w:rPr>
          <w:highlight w:val="cyan"/>
          <w:u w:val="single"/>
        </w:rPr>
        <w:t>The</w:t>
      </w:r>
      <w:r w:rsidRPr="006E23DF">
        <w:rPr>
          <w:u w:val="single"/>
        </w:rPr>
        <w:t xml:space="preserve"> world’s </w:t>
      </w:r>
      <w:r w:rsidRPr="006E23DF">
        <w:rPr>
          <w:highlight w:val="cyan"/>
          <w:u w:val="single"/>
        </w:rPr>
        <w:t>two</w:t>
      </w:r>
      <w:r w:rsidRPr="006E23DF">
        <w:rPr>
          <w:u w:val="single"/>
        </w:rPr>
        <w:t xml:space="preserve"> biggest economies </w:t>
      </w:r>
      <w:r w:rsidRPr="006E23DF">
        <w:rPr>
          <w:highlight w:val="cyan"/>
          <w:u w:val="single"/>
        </w:rPr>
        <w:t>are</w:t>
      </w:r>
      <w:r w:rsidRPr="006E23DF">
        <w:rPr>
          <w:u w:val="single"/>
        </w:rPr>
        <w:t xml:space="preserve"> engaged </w:t>
      </w:r>
      <w:r w:rsidRPr="006E23DF">
        <w:rPr>
          <w:highlight w:val="cyan"/>
          <w:u w:val="single"/>
        </w:rPr>
        <w:t xml:space="preserve">in the </w:t>
      </w:r>
      <w:r w:rsidRPr="006A6C72">
        <w:rPr>
          <w:b/>
          <w:bCs/>
          <w:highlight w:val="cyan"/>
          <w:u w:val="single"/>
        </w:rPr>
        <w:t>bitterest trade war</w:t>
      </w:r>
      <w:r w:rsidRPr="006E23DF">
        <w:rPr>
          <w:highlight w:val="cyan"/>
          <w:u w:val="single"/>
        </w:rPr>
        <w:t xml:space="preserve"> since the 1930s.</w:t>
      </w:r>
      <w:r w:rsidRPr="007E6CD2">
        <w:rPr>
          <w:sz w:val="16"/>
        </w:rPr>
        <w:t xml:space="preserve"> President Donald </w:t>
      </w:r>
      <w:r w:rsidRPr="006A6C72">
        <w:rPr>
          <w:highlight w:val="cyan"/>
          <w:u w:val="single"/>
        </w:rPr>
        <w:t>Trump more than doubled import taxes on $200 billion worth of</w:t>
      </w:r>
      <w:r w:rsidRPr="006A6C72">
        <w:rPr>
          <w:u w:val="single"/>
        </w:rPr>
        <w:t xml:space="preserve"> Chinese </w:t>
      </w:r>
      <w:r w:rsidRPr="007E6CD2">
        <w:rPr>
          <w:sz w:val="16"/>
        </w:rPr>
        <w:t xml:space="preserve">goods Friday — </w:t>
      </w:r>
      <w:r w:rsidRPr="006A6C72">
        <w:rPr>
          <w:u w:val="single"/>
        </w:rPr>
        <w:t>the same day that U.S. and Chinese negotiators ended their 11th round of trade talks without reaching an agreement.</w:t>
      </w:r>
      <w:r w:rsidRPr="007E6CD2">
        <w:rPr>
          <w:sz w:val="16"/>
        </w:rPr>
        <w:t xml:space="preserve"> After the Chinese left town, </w:t>
      </w:r>
      <w:r w:rsidRPr="006A6C72">
        <w:rPr>
          <w:u w:val="single"/>
        </w:rPr>
        <w:t>the U.S. announced plans to target the $300 billion in Chinese goods that don’t already face tariffs.</w:t>
      </w:r>
    </w:p>
    <w:p w:rsidR="00815C7A" w:rsidRDefault="00815C7A" w:rsidP="00815C7A">
      <w:pPr>
        <w:pStyle w:val="Heading4"/>
        <w:rPr>
          <w:u w:val="single"/>
        </w:rPr>
      </w:pPr>
      <w:r>
        <w:t xml:space="preserve">The trade war is holding US-China relations </w:t>
      </w:r>
      <w:r>
        <w:rPr>
          <w:u w:val="single"/>
        </w:rPr>
        <w:t>hostage</w:t>
      </w:r>
      <w:r>
        <w:t xml:space="preserve"> – ending it is </w:t>
      </w:r>
      <w:r>
        <w:rPr>
          <w:u w:val="single"/>
        </w:rPr>
        <w:t>key</w:t>
      </w:r>
    </w:p>
    <w:p w:rsidR="00815C7A" w:rsidRPr="00F15AAC" w:rsidRDefault="00815C7A" w:rsidP="00815C7A">
      <w:r w:rsidRPr="00D66513">
        <w:rPr>
          <w:rStyle w:val="Style13ptBold"/>
        </w:rPr>
        <w:t>Hadley 4/11</w:t>
      </w:r>
      <w:r>
        <w:t xml:space="preserve"> – Stephen; principal of RiceHadleyGates. He served as the national security advisor to President George W. Bush from 2005 to 2009. From 2001 to 2005, he served as deputy national security advisor. (“A Win-Win U.S.-China Trade Deal Is Possible” Foreign Policy. April 11, 2019. </w:t>
      </w:r>
      <w:hyperlink r:id="rId28" w:history="1">
        <w:r w:rsidRPr="00000D7B">
          <w:rPr>
            <w:rStyle w:val="Hyperlink"/>
          </w:rPr>
          <w:t>https://foreignpolicy.com/2019/04/11/a-win-win-u-s-china-trade-deal-is-possible/</w:t>
        </w:r>
      </w:hyperlink>
      <w:r>
        <w:t>)//GK</w:t>
      </w:r>
    </w:p>
    <w:p w:rsidR="00815C7A" w:rsidRPr="007E6CD2" w:rsidRDefault="00815C7A" w:rsidP="00815C7A">
      <w:pPr>
        <w:rPr>
          <w:sz w:val="16"/>
        </w:rPr>
      </w:pPr>
      <w:r w:rsidRPr="006D2CB5">
        <w:rPr>
          <w:highlight w:val="cyan"/>
          <w:u w:val="single"/>
        </w:rPr>
        <w:t>There appears to be a struggle</w:t>
      </w:r>
      <w:r w:rsidRPr="006D2CB5">
        <w:rPr>
          <w:u w:val="single"/>
        </w:rPr>
        <w:t xml:space="preserve"> within the administration</w:t>
      </w:r>
      <w:r w:rsidRPr="007E6CD2">
        <w:rPr>
          <w:sz w:val="16"/>
        </w:rPr>
        <w:t xml:space="preserve"> for the mind of U.S. President Donald Trump on this issue—</w:t>
      </w:r>
      <w:r w:rsidRPr="006D2CB5">
        <w:rPr>
          <w:highlight w:val="cyan"/>
          <w:u w:val="single"/>
        </w:rPr>
        <w:t>with many</w:t>
      </w:r>
      <w:r w:rsidRPr="007E6CD2">
        <w:rPr>
          <w:sz w:val="16"/>
        </w:rPr>
        <w:t xml:space="preserve"> (including U.S. Trade Representative Robert Lighthizer) </w:t>
      </w:r>
      <w:r w:rsidRPr="006D2CB5">
        <w:rPr>
          <w:u w:val="single"/>
        </w:rPr>
        <w:t xml:space="preserve">arguing strongly that the trade agreement must </w:t>
      </w:r>
      <w:r w:rsidRPr="007E6CD2">
        <w:rPr>
          <w:sz w:val="16"/>
        </w:rPr>
        <w:t xml:space="preserve">not only involve structural reform but also </w:t>
      </w:r>
      <w:r w:rsidRPr="006D2CB5">
        <w:rPr>
          <w:u w:val="single"/>
        </w:rPr>
        <w:t>contain a real enforcement mechanism to ensure that China complies with its commitments</w:t>
      </w:r>
      <w:r w:rsidRPr="007E6CD2">
        <w:rPr>
          <w:sz w:val="16"/>
        </w:rPr>
        <w:t xml:space="preserve">. Indeed, </w:t>
      </w:r>
      <w:r w:rsidRPr="006D2CB5">
        <w:rPr>
          <w:highlight w:val="cyan"/>
          <w:u w:val="single"/>
        </w:rPr>
        <w:t>some argue</w:t>
      </w:r>
      <w:r w:rsidRPr="007E6CD2">
        <w:rPr>
          <w:sz w:val="16"/>
        </w:rPr>
        <w:t xml:space="preserve"> that current U.S. </w:t>
      </w:r>
      <w:r w:rsidRPr="006D2CB5">
        <w:rPr>
          <w:highlight w:val="cyan"/>
          <w:u w:val="single"/>
        </w:rPr>
        <w:t>tariffs on Chinese goods should not be loosened</w:t>
      </w:r>
      <w:r w:rsidRPr="007E6CD2">
        <w:rPr>
          <w:sz w:val="16"/>
        </w:rPr>
        <w:t xml:space="preserve"> until there is not only a trade agreement but actual evidence of Chinese compliance with it. </w:t>
      </w:r>
      <w:r w:rsidRPr="004E2CB4">
        <w:rPr>
          <w:u w:val="single"/>
        </w:rPr>
        <w:t>Only with real</w:t>
      </w:r>
      <w:r w:rsidRPr="007E6CD2">
        <w:rPr>
          <w:sz w:val="16"/>
        </w:rPr>
        <w:t xml:space="preserve"> structural </w:t>
      </w:r>
      <w:r w:rsidRPr="004E2CB4">
        <w:rPr>
          <w:u w:val="single"/>
        </w:rPr>
        <w:t xml:space="preserve">reforms will the Chinese economy be able to continue to contribute to global economic growth and will the two nations be able to </w:t>
      </w:r>
      <w:r w:rsidRPr="004E2CB4">
        <w:rPr>
          <w:b/>
          <w:bCs/>
          <w:u w:val="single"/>
        </w:rPr>
        <w:t xml:space="preserve">resolve the </w:t>
      </w:r>
      <w:r w:rsidRPr="004E2CB4">
        <w:rPr>
          <w:b/>
          <w:bCs/>
          <w:highlight w:val="cyan"/>
          <w:u w:val="single"/>
        </w:rPr>
        <w:t>trade issues</w:t>
      </w:r>
      <w:r w:rsidRPr="004E2CB4">
        <w:rPr>
          <w:b/>
          <w:bCs/>
          <w:u w:val="single"/>
        </w:rPr>
        <w:t xml:space="preserve"> that now </w:t>
      </w:r>
      <w:r w:rsidRPr="004E2CB4">
        <w:rPr>
          <w:b/>
          <w:bCs/>
          <w:highlight w:val="cyan"/>
          <w:u w:val="single"/>
        </w:rPr>
        <w:t>hold hostage the future of U.S.-China relations.</w:t>
      </w:r>
      <w:r w:rsidRPr="004E2CB4">
        <w:rPr>
          <w:highlight w:val="cyan"/>
          <w:u w:val="single"/>
        </w:rPr>
        <w:t xml:space="preserve"> The threat of increased tariffs</w:t>
      </w:r>
      <w:r w:rsidRPr="004E2CB4">
        <w:rPr>
          <w:u w:val="single"/>
        </w:rPr>
        <w:t xml:space="preserve"> and a weakening Chinese economy has </w:t>
      </w:r>
      <w:r w:rsidRPr="004E2CB4">
        <w:rPr>
          <w:highlight w:val="cyan"/>
          <w:u w:val="single"/>
        </w:rPr>
        <w:t>presented</w:t>
      </w:r>
      <w:r w:rsidRPr="004E2CB4">
        <w:rPr>
          <w:u w:val="single"/>
        </w:rPr>
        <w:t xml:space="preserve"> the </w:t>
      </w:r>
      <w:r w:rsidRPr="004E2CB4">
        <w:rPr>
          <w:highlight w:val="cyan"/>
          <w:u w:val="single"/>
        </w:rPr>
        <w:t>Trump</w:t>
      </w:r>
      <w:r w:rsidRPr="004E2CB4">
        <w:rPr>
          <w:u w:val="single"/>
        </w:rPr>
        <w:t xml:space="preserve"> administration with </w:t>
      </w:r>
      <w:r w:rsidRPr="004E2CB4">
        <w:rPr>
          <w:highlight w:val="cyan"/>
          <w:u w:val="single"/>
        </w:rPr>
        <w:t>a once-in-a-lifetime opportunity</w:t>
      </w:r>
      <w:r w:rsidRPr="007E6CD2">
        <w:rPr>
          <w:sz w:val="16"/>
        </w:rPr>
        <w:t xml:space="preserve"> to make progress on these structural issues. It must not let that opportunity slip away.</w:t>
      </w:r>
    </w:p>
    <w:p w:rsidR="00815C7A" w:rsidRDefault="00815C7A" w:rsidP="00815C7A"/>
    <w:p w:rsidR="00815C7A" w:rsidRPr="009D70CE" w:rsidRDefault="00815C7A" w:rsidP="00815C7A">
      <w:pPr>
        <w:pStyle w:val="Heading4"/>
      </w:pPr>
      <w:r>
        <w:t xml:space="preserve">Tariffs are </w:t>
      </w:r>
      <w:r w:rsidRPr="001F163E">
        <w:rPr>
          <w:u w:val="single"/>
        </w:rPr>
        <w:t>hurting</w:t>
      </w:r>
      <w:r>
        <w:t xml:space="preserve"> US-China relations – we’re almost to a point of </w:t>
      </w:r>
      <w:r w:rsidRPr="001F163E">
        <w:rPr>
          <w:u w:val="single"/>
        </w:rPr>
        <w:t>no return</w:t>
      </w:r>
      <w:r>
        <w:t xml:space="preserve"> as relations are cracking – the counterplan reverses tariffs before it’s </w:t>
      </w:r>
      <w:r>
        <w:rPr>
          <w:u w:val="single"/>
        </w:rPr>
        <w:t>too late</w:t>
      </w:r>
    </w:p>
    <w:p w:rsidR="00815C7A" w:rsidRPr="00330F9C" w:rsidRDefault="00815C7A" w:rsidP="00815C7A">
      <w:r w:rsidRPr="00E86208">
        <w:rPr>
          <w:rStyle w:val="Style13ptBold"/>
        </w:rPr>
        <w:t>Kimberley 18</w:t>
      </w:r>
      <w:r>
        <w:t xml:space="preserve"> – Neal; been active in the financial markets since 1985. Having worked in sales and trading in the dealing rooms of major banks in London for many years, he moved to ThomsonReuters in 2009 to provide market analysis. He has been contributing to the Post since 2015 and writes about macroeconomics from a market perspective, with a particular emphasis on currencies and interest rates. (“After the trade war, US-China relations will not be the same again” South China Morning Post. October 2, 2018. </w:t>
      </w:r>
      <w:hyperlink r:id="rId29" w:history="1">
        <w:r w:rsidRPr="00000D7B">
          <w:rPr>
            <w:rStyle w:val="Hyperlink"/>
          </w:rPr>
          <w:t>https://www.scmp.com/comment/insight-opinion/united-states/article/2166570/after-trade-war-us-china-relations-will-not-be</w:t>
        </w:r>
      </w:hyperlink>
      <w:r>
        <w:t>)//GK</w:t>
      </w:r>
    </w:p>
    <w:p w:rsidR="00815C7A" w:rsidRPr="000E2241" w:rsidRDefault="00815C7A" w:rsidP="00815C7A">
      <w:pPr>
        <w:rPr>
          <w:b/>
          <w:bCs/>
          <w:u w:val="single"/>
        </w:rPr>
      </w:pPr>
      <w:r w:rsidRPr="007E6CD2">
        <w:rPr>
          <w:sz w:val="16"/>
        </w:rPr>
        <w:t xml:space="preserve">“A </w:t>
      </w:r>
      <w:r w:rsidRPr="00B67198">
        <w:rPr>
          <w:u w:val="single"/>
        </w:rPr>
        <w:t>glass is easily broken, but difficult to repair</w:t>
      </w:r>
      <w:r w:rsidRPr="007E6CD2">
        <w:rPr>
          <w:sz w:val="16"/>
        </w:rPr>
        <w:t xml:space="preserve">,” Chinese Foreign Minister Wang Yi said last week in New York, </w:t>
      </w:r>
      <w:r w:rsidRPr="00B67198">
        <w:rPr>
          <w:u w:val="single"/>
        </w:rPr>
        <w:t>in reference to the current state of China-US relations.</w:t>
      </w:r>
      <w:r w:rsidRPr="007E6CD2">
        <w:rPr>
          <w:sz w:val="16"/>
        </w:rPr>
        <w:t xml:space="preserve"> But, even if present differences can ultimately be resolved, there’s no going back to how things were. </w:t>
      </w:r>
      <w:r w:rsidRPr="00B67198">
        <w:rPr>
          <w:u w:val="single"/>
        </w:rPr>
        <w:t xml:space="preserve">The glass </w:t>
      </w:r>
      <w:r w:rsidRPr="00B67198">
        <w:rPr>
          <w:b/>
          <w:bCs/>
          <w:u w:val="single"/>
        </w:rPr>
        <w:t>may not yet have shattered,</w:t>
      </w:r>
      <w:r w:rsidRPr="00B67198">
        <w:rPr>
          <w:u w:val="single"/>
        </w:rPr>
        <w:t xml:space="preserve"> but it is cracked.</w:t>
      </w:r>
      <w:r>
        <w:rPr>
          <w:u w:val="single"/>
        </w:rPr>
        <w:t xml:space="preserve"> </w:t>
      </w:r>
      <w:r w:rsidRPr="007E6CD2">
        <w:rPr>
          <w:sz w:val="16"/>
        </w:rPr>
        <w:t xml:space="preserve">US President Donald </w:t>
      </w:r>
      <w:r w:rsidRPr="00B67198">
        <w:rPr>
          <w:u w:val="single"/>
        </w:rPr>
        <w:t>Trump</w:t>
      </w:r>
      <w:r w:rsidRPr="00545393">
        <w:rPr>
          <w:u w:val="single"/>
        </w:rPr>
        <w:t xml:space="preserve"> railed</w:t>
      </w:r>
      <w:r w:rsidRPr="007E6CD2">
        <w:rPr>
          <w:sz w:val="16"/>
        </w:rPr>
        <w:t xml:space="preserve"> last week </w:t>
      </w:r>
      <w:r w:rsidRPr="00545393">
        <w:rPr>
          <w:u w:val="single"/>
        </w:rPr>
        <w:t>about a recent China Daily-sponsored advertising supplement that ran in an Iowan newspaper, the Des Moines Register.</w:t>
      </w:r>
      <w:r w:rsidRPr="007E6CD2">
        <w:rPr>
          <w:sz w:val="16"/>
        </w:rPr>
        <w:t xml:space="preserve"> </w:t>
      </w:r>
      <w:r w:rsidRPr="00545393">
        <w:rPr>
          <w:u w:val="single"/>
        </w:rPr>
        <w:t>Trump</w:t>
      </w:r>
      <w:r w:rsidRPr="007E6CD2">
        <w:rPr>
          <w:sz w:val="16"/>
        </w:rPr>
        <w:t xml:space="preserve"> has </w:t>
      </w:r>
      <w:r w:rsidRPr="00545393">
        <w:rPr>
          <w:u w:val="single"/>
        </w:rPr>
        <w:t>argued that such an action represented an attempt to interfere in</w:t>
      </w:r>
      <w:r w:rsidRPr="007E6CD2">
        <w:rPr>
          <w:sz w:val="16"/>
        </w:rPr>
        <w:t xml:space="preserve"> next month’s US </w:t>
      </w:r>
      <w:r w:rsidRPr="00545393">
        <w:rPr>
          <w:u w:val="single"/>
        </w:rPr>
        <w:t>midterm congressional elections</w:t>
      </w:r>
      <w:r w:rsidRPr="007E6CD2">
        <w:rPr>
          <w:sz w:val="16"/>
        </w:rPr>
        <w:t>, but the supplement’s attempt to flag up how, in particular, Iowa’s farmers have benefited from the way the China-US economic relationship has evolved, nevertheless rings true. By extension, those farmers will lose out if that same economic relationship isn’t repaired. Last month, Iowa State University estimated that the imposition of tariffs in 2018 on products exported by the state, of which those retaliatory imposts levied by China are a very material part, could cost the Iowan agricultural economy up to US$2.2 billion. China says US farmers may never regain market share lost in trade war More pointedly, the university report said, previous trade battles such as the Russian grain embargo of the 1980s and the 2009 dispute with China (tyres versus chickens), show that “</w:t>
      </w:r>
      <w:r w:rsidRPr="000E2241">
        <w:rPr>
          <w:u w:val="single"/>
        </w:rPr>
        <w:t>once trade market share is lost, it is difficult for markets to return to the previous relationships</w:t>
      </w:r>
      <w:r w:rsidRPr="007E6CD2">
        <w:rPr>
          <w:sz w:val="16"/>
        </w:rPr>
        <w:t xml:space="preserve">”. Then there’s the potential inelasticity of US demand for Chinese goods. If those goods cannot be easily substituted, either from within the United States or from an alternative overseas source not covered by Trump’s trade tariffs, the US consumer will either have to forego those purchases or pay up for them. In the latter case, at least to some extent, the Trump tariffs could become a tax on the US consumer. At the same time, China might well consider that it has allowed itself to become both overly dependent on certain agricultural imports from the US and that the success of its export sector in selling to US consumers has left China somewhat vulnerable to the kind of tariffs imposed by the Trump administration. Additionally, recent US sanctions on the Equipment Development Department of China’s Ministry of Defence, after Beijing bought Russian Su-35 combat aircraft and S-400 surface-to-air missile equipment, was understandably not well received in China. India is also said to be set to buy the S-400 system. Beijing’s unease will only increase if Washington then fails to sanction India over such a Russian arms purchase. US tells China: we want competition, not cooperation In reality, neither Beijing nor Washington may think a return to the trade relationship of the recent past is possible or desirable. “China’s leaders have been forced into a fundamental reassessment of the country’s development strategy,” Larry Brainard, chief emerging markets economist at investment research firm TS Lombard, wrote last month. </w:t>
      </w:r>
      <w:r w:rsidRPr="000E2241">
        <w:rPr>
          <w:u w:val="single"/>
        </w:rPr>
        <w:t>China is “facing tariffs on the bulk of their exports to the US for the indefinite future, binding constraints on acquiring US cutting-edge technology and domestic economic dislocation as [Chinese] firms adjust to the tariffs,”</w:t>
      </w:r>
      <w:r w:rsidRPr="007E6CD2">
        <w:rPr>
          <w:sz w:val="16"/>
        </w:rPr>
        <w:t xml:space="preserve"> he added. In such circumstances, TS Lombard feels that despite the China-US trade war, “the economic forces that led to globalisation are alive and well” and that “market forces will now reassemble trade in ways that achieve low costs of production but not primarily by bringing manufacturing production to the US” and “will create a new Asian trading bloc with China at its centre”. Watch: Trade war has little impact on Chinese growth, says ADB </w:t>
      </w:r>
      <w:r w:rsidRPr="00F80FE4">
        <w:rPr>
          <w:u w:val="single"/>
        </w:rPr>
        <w:t>China will lose trade war, then things will get really nasty</w:t>
      </w:r>
      <w:r>
        <w:rPr>
          <w:u w:val="single"/>
        </w:rPr>
        <w:t xml:space="preserve"> </w:t>
      </w:r>
      <w:r w:rsidRPr="007E6CD2">
        <w:rPr>
          <w:sz w:val="16"/>
        </w:rPr>
        <w:t xml:space="preserve">Of course, that begs the question of how closely other countries in Asia might wish to tie themselves to China. China has previously showed itself prepared to exercise economic clout in pursuit of other objectives, as reported in the Post online on Saturday. In 2012, Manila complained that Beijing had stopped buying bananas from the Philippines, following the maritime dispute over the Scarborough Shoal in the South China Sea, while last year, South Korea’s decision to install the US Terminal High Altitude Area Defence (THAAD) anti-missile system also elicited an economic response from China. But TS Lombard’s notion that the continuing US-China trade dispute will “re-globalise China’s trade” is an intriguing concept, especially if, as HSBC feels, China “looks set to be the world’s largest economy by 2030”. For all </w:t>
      </w:r>
      <w:r w:rsidRPr="001F163E">
        <w:rPr>
          <w:u w:val="single"/>
        </w:rPr>
        <w:t>Washington argues that its current resort to tariffs is an attempt to reset the China-US economic relationship to achieve “fair” trade</w:t>
      </w:r>
      <w:r w:rsidRPr="007E6CD2">
        <w:rPr>
          <w:sz w:val="16"/>
        </w:rPr>
        <w:t xml:space="preserve">, an assertion Trump reiterated in West Virginia on Saturday, it’s hard not to conclude that the US now sees China as a strategic competitor and is reacting accordingly. </w:t>
      </w:r>
      <w:r w:rsidRPr="000E2241">
        <w:rPr>
          <w:b/>
          <w:bCs/>
          <w:u w:val="single"/>
        </w:rPr>
        <w:t>The glass has cracked.</w:t>
      </w:r>
    </w:p>
    <w:p w:rsidR="00815C7A" w:rsidRDefault="00815C7A" w:rsidP="00815C7A">
      <w:pPr>
        <w:pStyle w:val="Heading4"/>
      </w:pPr>
      <w:r>
        <w:t xml:space="preserve">The trade war </w:t>
      </w:r>
      <w:r w:rsidRPr="009D70CE">
        <w:rPr>
          <w:u w:val="single"/>
        </w:rPr>
        <w:t>destroys</w:t>
      </w:r>
      <w:r>
        <w:t xml:space="preserve"> US-Sino relations – </w:t>
      </w:r>
      <w:r w:rsidRPr="009D70CE">
        <w:rPr>
          <w:u w:val="single"/>
        </w:rPr>
        <w:t>US action</w:t>
      </w:r>
      <w:r>
        <w:t xml:space="preserve"> to reduce tariffs is key</w:t>
      </w:r>
    </w:p>
    <w:p w:rsidR="00815C7A" w:rsidRDefault="00815C7A" w:rsidP="00815C7A">
      <w:r w:rsidRPr="00D97A94">
        <w:rPr>
          <w:rStyle w:val="Style13ptBold"/>
        </w:rPr>
        <w:t>Lee 6/1</w:t>
      </w:r>
      <w:r>
        <w:t xml:space="preserve"> – Don; (“For the U.S. and China, it’s not a trade war anymore — it’s something worse” LA Times. June 1, 2019. </w:t>
      </w:r>
      <w:hyperlink r:id="rId30" w:history="1">
        <w:r>
          <w:rPr>
            <w:rStyle w:val="Hyperlink"/>
          </w:rPr>
          <w:t>https://www.latimes.com/politics/la-na-pol-us-china-trade-stalemate-20190531-story.html</w:t>
        </w:r>
      </w:hyperlink>
      <w:r>
        <w:t>)//GK</w:t>
      </w:r>
    </w:p>
    <w:p w:rsidR="00815C7A" w:rsidRPr="001D58E3" w:rsidRDefault="00815C7A" w:rsidP="00815C7A">
      <w:pPr>
        <w:rPr>
          <w:u w:val="single"/>
        </w:rPr>
      </w:pPr>
      <w:r w:rsidRPr="003121B9">
        <w:rPr>
          <w:highlight w:val="cyan"/>
          <w:u w:val="single"/>
        </w:rPr>
        <w:t>What started</w:t>
      </w:r>
      <w:r w:rsidRPr="002579C5">
        <w:rPr>
          <w:u w:val="single"/>
        </w:rPr>
        <w:t xml:space="preserve"> out</w:t>
      </w:r>
      <w:r w:rsidRPr="007E6CD2">
        <w:rPr>
          <w:sz w:val="16"/>
        </w:rPr>
        <w:t xml:space="preserve"> two years ago </w:t>
      </w:r>
      <w:r w:rsidRPr="003121B9">
        <w:rPr>
          <w:highlight w:val="cyan"/>
          <w:u w:val="single"/>
        </w:rPr>
        <w:t>as an effort</w:t>
      </w:r>
      <w:r w:rsidRPr="003F6565">
        <w:rPr>
          <w:u w:val="single"/>
        </w:rPr>
        <w:t xml:space="preserve"> by</w:t>
      </w:r>
      <w:r w:rsidRPr="007E6CD2">
        <w:rPr>
          <w:sz w:val="16"/>
        </w:rPr>
        <w:t xml:space="preserve"> President </w:t>
      </w:r>
      <w:r w:rsidRPr="003F6565">
        <w:rPr>
          <w:u w:val="single"/>
        </w:rPr>
        <w:t xml:space="preserve">Trump </w:t>
      </w:r>
      <w:r w:rsidRPr="003121B9">
        <w:rPr>
          <w:highlight w:val="cyan"/>
          <w:u w:val="single"/>
        </w:rPr>
        <w:t>to wring better terms</w:t>
      </w:r>
      <w:r w:rsidRPr="003F6565">
        <w:rPr>
          <w:u w:val="single"/>
        </w:rPr>
        <w:t xml:space="preserve"> from China </w:t>
      </w:r>
      <w:r w:rsidRPr="003121B9">
        <w:rPr>
          <w:highlight w:val="cyan"/>
          <w:u w:val="single"/>
        </w:rPr>
        <w:t>on</w:t>
      </w:r>
      <w:r w:rsidRPr="003F6565">
        <w:rPr>
          <w:u w:val="single"/>
        </w:rPr>
        <w:t xml:space="preserve"> the nuts and bolts of foreign </w:t>
      </w:r>
      <w:r w:rsidRPr="003121B9">
        <w:rPr>
          <w:highlight w:val="cyan"/>
          <w:u w:val="single"/>
        </w:rPr>
        <w:t>trade</w:t>
      </w:r>
      <w:r w:rsidRPr="003F6565">
        <w:rPr>
          <w:u w:val="single"/>
        </w:rPr>
        <w:t xml:space="preserve"> now </w:t>
      </w:r>
      <w:r w:rsidRPr="003121B9">
        <w:rPr>
          <w:b/>
          <w:bCs/>
          <w:highlight w:val="cyan"/>
          <w:u w:val="single"/>
        </w:rPr>
        <w:t>threatens to become a</w:t>
      </w:r>
      <w:r w:rsidRPr="003F6565">
        <w:rPr>
          <w:b/>
          <w:bCs/>
          <w:u w:val="single"/>
        </w:rPr>
        <w:t xml:space="preserve"> far wider and more ominous </w:t>
      </w:r>
      <w:r w:rsidRPr="003121B9">
        <w:rPr>
          <w:b/>
          <w:bCs/>
          <w:highlight w:val="cyan"/>
          <w:u w:val="single"/>
        </w:rPr>
        <w:t>confrontation.</w:t>
      </w:r>
      <w:r>
        <w:rPr>
          <w:b/>
          <w:bCs/>
          <w:u w:val="single"/>
        </w:rPr>
        <w:t xml:space="preserve"> </w:t>
      </w:r>
      <w:r w:rsidRPr="007E6CD2">
        <w:rPr>
          <w:sz w:val="16"/>
        </w:rPr>
        <w:t xml:space="preserve">The </w:t>
      </w:r>
      <w:r w:rsidRPr="003F6565">
        <w:rPr>
          <w:u w:val="single"/>
        </w:rPr>
        <w:t>conflict continues to be framed as a “trade war” between the world’s two biggest economies — as Washington and Beijing pursue an escalating series of tariff hikes and other retaliatory measures.</w:t>
      </w:r>
      <w:r>
        <w:rPr>
          <w:u w:val="single"/>
        </w:rPr>
        <w:t xml:space="preserve"> </w:t>
      </w:r>
      <w:r w:rsidRPr="007E6CD2">
        <w:rPr>
          <w:sz w:val="16"/>
        </w:rPr>
        <w:t xml:space="preserve">Even as Trump moved Thursday to open a new, potentially damaging trade war with Mexico, however, </w:t>
      </w:r>
      <w:r w:rsidRPr="003F6565">
        <w:rPr>
          <w:u w:val="single"/>
        </w:rPr>
        <w:t>the conflict with China has widened</w:t>
      </w:r>
      <w:r w:rsidRPr="007E6CD2">
        <w:rPr>
          <w:sz w:val="16"/>
        </w:rPr>
        <w:t xml:space="preserve"> beyond the original trade-based issues. Beneath the surface, </w:t>
      </w:r>
      <w:r w:rsidRPr="003F6565">
        <w:rPr>
          <w:highlight w:val="cyan"/>
          <w:u w:val="single"/>
        </w:rPr>
        <w:t>a new tone has begun to emerge since trade talks broke down</w:t>
      </w:r>
      <w:r w:rsidRPr="007E6CD2">
        <w:rPr>
          <w:sz w:val="16"/>
        </w:rPr>
        <w:t xml:space="preserve"> in early May and </w:t>
      </w:r>
      <w:r w:rsidRPr="003121B9">
        <w:rPr>
          <w:highlight w:val="cyan"/>
          <w:u w:val="single"/>
        </w:rPr>
        <w:t>Trump ratcheted up tariffs</w:t>
      </w:r>
      <w:r w:rsidRPr="003121B9">
        <w:rPr>
          <w:u w:val="single"/>
        </w:rPr>
        <w:t xml:space="preserve"> on imported goods from China, </w:t>
      </w:r>
      <w:r w:rsidRPr="003121B9">
        <w:rPr>
          <w:highlight w:val="cyan"/>
          <w:u w:val="single"/>
        </w:rPr>
        <w:t xml:space="preserve">an action met with </w:t>
      </w:r>
      <w:r w:rsidRPr="009C5465">
        <w:rPr>
          <w:b/>
          <w:bCs/>
          <w:highlight w:val="cyan"/>
          <w:u w:val="single"/>
        </w:rPr>
        <w:t>retaliatory duties from Beijing</w:t>
      </w:r>
      <w:r w:rsidRPr="009C5465">
        <w:rPr>
          <w:b/>
          <w:bCs/>
          <w:u w:val="single"/>
        </w:rPr>
        <w:t>.</w:t>
      </w:r>
      <w:r w:rsidRPr="007E6CD2">
        <w:rPr>
          <w:sz w:val="16"/>
        </w:rPr>
        <w:t xml:space="preserve"> Officials on </w:t>
      </w:r>
      <w:r w:rsidRPr="003121B9">
        <w:rPr>
          <w:u w:val="single"/>
        </w:rPr>
        <w:t xml:space="preserve">both sides of the Pacific have begun to </w:t>
      </w:r>
      <w:r w:rsidRPr="009C5465">
        <w:rPr>
          <w:b/>
          <w:bCs/>
          <w:u w:val="single"/>
        </w:rPr>
        <w:t>portray the U.S.-China relationship in nationalistic and emotion-charged terms that suggest a much deeper conflict.</w:t>
      </w:r>
      <w:r>
        <w:rPr>
          <w:u w:val="single"/>
        </w:rPr>
        <w:t xml:space="preserve"> </w:t>
      </w:r>
      <w:r w:rsidRPr="007E6CD2">
        <w:rPr>
          <w:sz w:val="16"/>
        </w:rPr>
        <w:t xml:space="preserve">Recently, for example, a private group of American economists and trade experts with long-standing experience in China traveled to Beijing, expecting their usual technical give-and-take with Chinese government officials. Instead, a member of the Chinese Politburo harangued them for almost an hour, describing the U.S.-China relationship as a “clash of civilizations” and boasting that China’s government-controlled system was far superior to the “Mediterranean culture” of the West, with its internal divisions and aggressive foreign policy. On the U.S. side, </w:t>
      </w:r>
      <w:r w:rsidRPr="001D58E3">
        <w:rPr>
          <w:highlight w:val="cyan"/>
          <w:u w:val="single"/>
        </w:rPr>
        <w:t>a</w:t>
      </w:r>
      <w:r w:rsidRPr="007E6CD2">
        <w:rPr>
          <w:sz w:val="16"/>
        </w:rPr>
        <w:t xml:space="preserve"> senior </w:t>
      </w:r>
      <w:r w:rsidRPr="001D58E3">
        <w:rPr>
          <w:highlight w:val="cyan"/>
          <w:u w:val="single"/>
        </w:rPr>
        <w:t>S</w:t>
      </w:r>
      <w:r w:rsidRPr="00F80FE4">
        <w:rPr>
          <w:u w:val="single"/>
        </w:rPr>
        <w:t xml:space="preserve">tate </w:t>
      </w:r>
      <w:r w:rsidRPr="001D58E3">
        <w:rPr>
          <w:highlight w:val="cyan"/>
          <w:u w:val="single"/>
        </w:rPr>
        <w:t>D</w:t>
      </w:r>
      <w:r w:rsidRPr="00F80FE4">
        <w:rPr>
          <w:u w:val="single"/>
        </w:rPr>
        <w:t xml:space="preserve">epartment </w:t>
      </w:r>
      <w:r w:rsidRPr="001D58E3">
        <w:rPr>
          <w:highlight w:val="cyan"/>
          <w:u w:val="single"/>
        </w:rPr>
        <w:t>official</w:t>
      </w:r>
      <w:r w:rsidRPr="007E6CD2">
        <w:rPr>
          <w:sz w:val="16"/>
        </w:rPr>
        <w:t xml:space="preserve">, during a forum last month in Washington, </w:t>
      </w:r>
      <w:r w:rsidRPr="001D58E3">
        <w:rPr>
          <w:highlight w:val="cyan"/>
          <w:u w:val="single"/>
        </w:rPr>
        <w:t xml:space="preserve">warned of a </w:t>
      </w:r>
      <w:r w:rsidRPr="00F80FE4">
        <w:rPr>
          <w:b/>
          <w:bCs/>
          <w:highlight w:val="cyan"/>
          <w:u w:val="single"/>
        </w:rPr>
        <w:t>deepening confrontation with China</w:t>
      </w:r>
      <w:r w:rsidRPr="001D58E3">
        <w:rPr>
          <w:u w:val="single"/>
        </w:rPr>
        <w:t xml:space="preserve"> </w:t>
      </w:r>
      <w:r w:rsidRPr="007E6CD2">
        <w:rPr>
          <w:sz w:val="16"/>
        </w:rPr>
        <w:t>that she cast in something close to racial terms. In the Cold War with the Soviet Union, said Kiron Skinner, the State Department’s director of policy planning, Washington at least faced fellow Caucasians, whereas with Beijing, Washington faces a nonwhite culture. “</w:t>
      </w:r>
      <w:r w:rsidRPr="001D58E3">
        <w:rPr>
          <w:u w:val="single"/>
        </w:rPr>
        <w:t>In China we have an economic competitor</w:t>
      </w:r>
      <w:r w:rsidRPr="007E6CD2">
        <w:rPr>
          <w:sz w:val="16"/>
        </w:rPr>
        <w:t xml:space="preserve">, we have an ideological competitor, one that really does seek a kind of global reach, that many of us didn’t expect a couple of decades ago,” Skinner said. “And I think it’s also striking that this is the first time that we will have a great-power competitor that is not Caucasian.” </w:t>
      </w:r>
      <w:r w:rsidRPr="001D58E3">
        <w:rPr>
          <w:highlight w:val="cyan"/>
          <w:u w:val="single"/>
        </w:rPr>
        <w:t>On the trade issues</w:t>
      </w:r>
      <w:r w:rsidRPr="001D58E3">
        <w:rPr>
          <w:u w:val="single"/>
        </w:rPr>
        <w:t xml:space="preserve"> themselves, the </w:t>
      </w:r>
      <w:r w:rsidRPr="001D58E3">
        <w:rPr>
          <w:highlight w:val="cyan"/>
          <w:u w:val="single"/>
        </w:rPr>
        <w:t>two sides may still be able to reach a truce</w:t>
      </w:r>
      <w:r w:rsidRPr="007E6CD2">
        <w:rPr>
          <w:sz w:val="16"/>
        </w:rPr>
        <w:t xml:space="preserve">, with the best chance coming with the economic summit of major nations at the end of June in Osaka, Japan. Trump and Chinese President Xi Jinping are scheduled to attend the meeting of Group of 20 leaders. </w:t>
      </w:r>
      <w:r w:rsidRPr="001D58E3">
        <w:rPr>
          <w:highlight w:val="cyan"/>
          <w:u w:val="single"/>
        </w:rPr>
        <w:t>Nothing short of a deal</w:t>
      </w:r>
      <w:r w:rsidRPr="001D58E3">
        <w:rPr>
          <w:u w:val="single"/>
        </w:rPr>
        <w:t xml:space="preserve"> struck directly by the two leaders </w:t>
      </w:r>
      <w:r w:rsidRPr="001D58E3">
        <w:rPr>
          <w:highlight w:val="cyan"/>
          <w:u w:val="single"/>
        </w:rPr>
        <w:t xml:space="preserve">is likely to </w:t>
      </w:r>
      <w:r w:rsidRPr="001D58E3">
        <w:rPr>
          <w:b/>
          <w:bCs/>
          <w:highlight w:val="cyan"/>
          <w:u w:val="single"/>
        </w:rPr>
        <w:t>avert new rounds of punches and counter-punches over economic and financial ties</w:t>
      </w:r>
      <w:r w:rsidRPr="007E6CD2">
        <w:rPr>
          <w:sz w:val="16"/>
        </w:rPr>
        <w:t xml:space="preserve">, analysts say. But </w:t>
      </w:r>
      <w:r w:rsidRPr="001D58E3">
        <w:rPr>
          <w:u w:val="single"/>
        </w:rPr>
        <w:t>whether either leader is interested in a stand-down is unclear.</w:t>
      </w:r>
    </w:p>
    <w:p w:rsidR="00815C7A" w:rsidRDefault="00815C7A" w:rsidP="00815C7A"/>
    <w:p w:rsidR="00815C7A" w:rsidRDefault="00815C7A" w:rsidP="00815C7A">
      <w:pPr>
        <w:pStyle w:val="Heading4"/>
      </w:pPr>
      <w:r>
        <w:t xml:space="preserve">The </w:t>
      </w:r>
      <w:r w:rsidRPr="005F64A3">
        <w:rPr>
          <w:u w:val="single"/>
        </w:rPr>
        <w:t>U.S.-China</w:t>
      </w:r>
      <w:r w:rsidRPr="002E0C5E">
        <w:t xml:space="preserve"> </w:t>
      </w:r>
      <w:r w:rsidRPr="008037C4">
        <w:rPr>
          <w:u w:val="single"/>
        </w:rPr>
        <w:t>economic relationship</w:t>
      </w:r>
      <w:r>
        <w:t xml:space="preserve"> has been </w:t>
      </w:r>
      <w:r w:rsidRPr="008037C4">
        <w:rPr>
          <w:u w:val="single"/>
        </w:rPr>
        <w:t>eroded</w:t>
      </w:r>
      <w:r>
        <w:t xml:space="preserve">, </w:t>
      </w:r>
      <w:r w:rsidRPr="008037C4">
        <w:rPr>
          <w:u w:val="single"/>
        </w:rPr>
        <w:t>undermining</w:t>
      </w:r>
      <w:r>
        <w:t xml:space="preserve"> broad </w:t>
      </w:r>
      <w:r w:rsidRPr="008037C4">
        <w:rPr>
          <w:u w:val="single"/>
        </w:rPr>
        <w:t>bilateral negotiations</w:t>
      </w:r>
      <w:r>
        <w:t xml:space="preserve">.  </w:t>
      </w:r>
    </w:p>
    <w:p w:rsidR="00815C7A" w:rsidRPr="002E0C5E" w:rsidRDefault="00815C7A" w:rsidP="00815C7A">
      <w:r w:rsidRPr="002E0C5E">
        <w:rPr>
          <w:b/>
          <w:bCs/>
          <w:sz w:val="26"/>
          <w:szCs w:val="26"/>
        </w:rPr>
        <w:t>Meltzer and Shenai ‘19</w:t>
      </w:r>
      <w:r w:rsidRPr="002E0C5E">
        <w:t xml:space="preserve"> </w:t>
      </w:r>
      <w:r w:rsidRPr="008037C4">
        <w:rPr>
          <w:sz w:val="16"/>
          <w:szCs w:val="16"/>
        </w:rPr>
        <w:t>(Joshua P. Meltzer is a senior fellow in the Global Economy and Development program at the Brookings Institution. At Brookings, Meltzer works on international trade law and policy issues with a focus on the World Trade Organization and large free trade agreements such as the Trans-Pacific Partnership Agreement. Specific areas of focus include digital trade where he leads the</w:t>
      </w:r>
      <w:r>
        <w:rPr>
          <w:sz w:val="16"/>
          <w:szCs w:val="16"/>
        </w:rPr>
        <w:t xml:space="preserve"> </w:t>
      </w:r>
      <w:hyperlink r:id="rId31" w:tgtFrame="_blank" w:history="1">
        <w:r w:rsidRPr="008037C4">
          <w:rPr>
            <w:rStyle w:val="Hyperlink"/>
            <w:sz w:val="16"/>
            <w:szCs w:val="16"/>
          </w:rPr>
          <w:t>Digital Economy and Trade Project</w:t>
        </w:r>
      </w:hyperlink>
      <w:r w:rsidRPr="008037C4">
        <w:rPr>
          <w:sz w:val="16"/>
          <w:szCs w:val="16"/>
        </w:rPr>
        <w:t>. Meltzer also works on financing for sustainable infrastructure. Meltzer has testified on trade issues before the U.S. Congress, the U.S. International Trade Commission and the European Parliament. Meltzer teaches digital trade law at Melbourne University Law School and has taught international trade law as an adjunct professor at Georgetown University Law School and Johns Hopkins School for Advanced International Studies. Meltzer is a member of </w:t>
      </w:r>
      <w:hyperlink r:id="rId32" w:history="1">
        <w:r w:rsidRPr="008037C4">
          <w:rPr>
            <w:rStyle w:val="Hyperlink"/>
            <w:sz w:val="16"/>
            <w:szCs w:val="16"/>
          </w:rPr>
          <w:t>CUTS International Advisory Board</w:t>
        </w:r>
      </w:hyperlink>
      <w:r w:rsidRPr="008037C4">
        <w:rPr>
          <w:sz w:val="16"/>
          <w:szCs w:val="16"/>
        </w:rPr>
        <w:t> and Australia's </w:t>
      </w:r>
      <w:hyperlink r:id="rId33" w:history="1">
        <w:r w:rsidRPr="008037C4">
          <w:rPr>
            <w:rStyle w:val="Hyperlink"/>
            <w:sz w:val="16"/>
            <w:szCs w:val="16"/>
          </w:rPr>
          <w:t>National Data Advisory Council</w:t>
        </w:r>
      </w:hyperlink>
      <w:r w:rsidRPr="008037C4">
        <w:rPr>
          <w:sz w:val="16"/>
          <w:szCs w:val="16"/>
        </w:rPr>
        <w:t>, and a reviewer for the Journal of Politics and Law, World Trade Review, and International Studies Review. Prior to joining Brookings, Meltzer was posted as a diplomat at the Australian Embassy in Washington D.C. where he was responsible for trade, climate and energy issues and prior to that he was a trade negotiator in Australia’s Department of Foreign Affairs and Trade. Meltzer has appeared in print and news media, including the New York Times, Washington Post, CNN, Bloomberg, The Asahi Shimbun, The Economist, and China Daily. Meltzer holds an S.J.D. and LL.M. from the University of Michigan Law School in Ann Arbor and law and commerce degrees from Monash University in Melbourne, Australia. Neena Shenai is a visiting scholar at the American Enterprise Institute, where her research focuses on global trade, international economics, and globalization. She is also a global trade attorney in Washington, DC. Ms. Shenai has served as a trade counsel for the House Committee on Ways and Means, where she advised Rep. Dave Camp (R-MI) and later Rep. Paul Ryan (R-WI), who served as the successive chairmen of the committee. She has also worked as a trade policy counsel for the Senate Republican Policy Committee and as the senior advisor to the assistant secretary for export administration in the Bureau of Industry and Security at the US Department of Commerce. Previously, Ms. Shenai was an associate in the international trade group of Skadden Arps Slate Meagher &amp; Flom LLP, a professional trainee in the Rules Division of the World Trade Organization, and a law clerk to the Hon. Evan J. Wallach at the US Court of International Trade. The author of several papers and articles on international economic issues, Ms. Shenai has served on task forces and projects at both the Council on Foreign Relations and AEI, including as co-chair of the Prosperity Working Group of AEI’s American Internationalism Project. Ms. Shenai has a J.D. from Vanderbilt University Law School and attended Georgetown University Law Center as a visiting student. She received an M.Phil. in international relations from St. Antony’s College at Oxford University and a B.A. in Latin and political science from Swarthmore College.</w:t>
      </w:r>
      <w:r>
        <w:rPr>
          <w:sz w:val="16"/>
          <w:szCs w:val="16"/>
        </w:rPr>
        <w:t xml:space="preserve"> </w:t>
      </w:r>
      <w:r w:rsidRPr="002E0C5E">
        <w:rPr>
          <w:sz w:val="16"/>
          <w:szCs w:val="16"/>
        </w:rPr>
        <w:t>"The US-China economic relationship: A comprehensive approach," Brookings, 2-28-2019, https://www.brookings.edu/research/the-us-china-economic-relationship-a-comprehensive-approach/)(Shiv)</w:t>
      </w:r>
    </w:p>
    <w:p w:rsidR="00815C7A" w:rsidRPr="007E6CD2" w:rsidRDefault="00815C7A" w:rsidP="00815C7A">
      <w:pPr>
        <w:rPr>
          <w:sz w:val="16"/>
        </w:rPr>
      </w:pPr>
      <w:r w:rsidRPr="008037C4">
        <w:rPr>
          <w:u w:val="single"/>
        </w:rPr>
        <w:t xml:space="preserve">The </w:t>
      </w:r>
      <w:r w:rsidRPr="005F64A3">
        <w:rPr>
          <w:b/>
          <w:bCs/>
          <w:u w:val="single"/>
        </w:rPr>
        <w:t>U.S.-China economic relationship</w:t>
      </w:r>
      <w:r w:rsidRPr="008037C4">
        <w:rPr>
          <w:u w:val="single"/>
        </w:rPr>
        <w:t xml:space="preserve"> has reached a </w:t>
      </w:r>
      <w:r w:rsidRPr="005F64A3">
        <w:rPr>
          <w:b/>
          <w:bCs/>
          <w:u w:val="single"/>
        </w:rPr>
        <w:t>critical juncture</w:t>
      </w:r>
      <w:r w:rsidRPr="008037C4">
        <w:rPr>
          <w:u w:val="single"/>
        </w:rPr>
        <w:t>.</w:t>
      </w:r>
      <w:r w:rsidRPr="005F64A3">
        <w:rPr>
          <w:sz w:val="16"/>
        </w:rPr>
        <w:t xml:space="preserve"> Over the past year, the </w:t>
      </w:r>
      <w:r w:rsidRPr="008037C4">
        <w:rPr>
          <w:u w:val="single"/>
        </w:rPr>
        <w:t>U.S. has imposed tariffs on</w:t>
      </w:r>
      <w:r w:rsidRPr="005F64A3">
        <w:rPr>
          <w:sz w:val="16"/>
        </w:rPr>
        <w:t xml:space="preserve"> $250 billion worth of Chinese imports </w:t>
      </w:r>
      <w:r w:rsidRPr="008037C4">
        <w:rPr>
          <w:u w:val="single"/>
        </w:rPr>
        <w:t xml:space="preserve">and China has </w:t>
      </w:r>
      <w:r w:rsidRPr="005F64A3">
        <w:rPr>
          <w:b/>
          <w:bCs/>
          <w:u w:val="single"/>
        </w:rPr>
        <w:t>retaliated</w:t>
      </w:r>
      <w:r w:rsidRPr="008037C4">
        <w:rPr>
          <w:u w:val="single"/>
        </w:rPr>
        <w:t>, raising tariffs on U.S. exports.</w:t>
      </w:r>
      <w:r w:rsidRPr="005F64A3">
        <w:rPr>
          <w:sz w:val="16"/>
        </w:rPr>
        <w:t xml:space="preserve"> At the G-20 leaders’ summit in November 2018, Presidents Trump and Xi agreed to resolve the trade dispute within 90 days—by March 1, 2019, though this deadline has been recently extended. </w:t>
      </w:r>
      <w:r w:rsidRPr="008037C4">
        <w:rPr>
          <w:u w:val="single"/>
        </w:rPr>
        <w:t>The U.S. concerns that underpin</w:t>
      </w:r>
      <w:r w:rsidRPr="005F64A3">
        <w:rPr>
          <w:sz w:val="16"/>
        </w:rPr>
        <w:t xml:space="preserve"> </w:t>
      </w:r>
      <w:r w:rsidRPr="008037C4">
        <w:rPr>
          <w:u w:val="single"/>
        </w:rPr>
        <w:t xml:space="preserve">these bilateral trade tensions stem from specific practices endemic to China’s economic model that </w:t>
      </w:r>
      <w:r w:rsidRPr="005F64A3">
        <w:rPr>
          <w:b/>
          <w:bCs/>
          <w:u w:val="single"/>
        </w:rPr>
        <w:t>systematically tilt</w:t>
      </w:r>
      <w:r w:rsidRPr="008037C4">
        <w:rPr>
          <w:u w:val="single"/>
        </w:rPr>
        <w:t xml:space="preserve"> the playing field in favor of Chinese companies domestically and globally.</w:t>
      </w:r>
      <w:r w:rsidRPr="005F64A3">
        <w:rPr>
          <w:sz w:val="16"/>
        </w:rPr>
        <w:t xml:space="preserve"> Progress on specific trade issues will require China to comply with its World Trade Organization (WTO) commitments and to make certain reforms that will likely touch on areas of state control over the economy. In addition, </w:t>
      </w:r>
      <w:r w:rsidRPr="005F64A3">
        <w:rPr>
          <w:b/>
          <w:bCs/>
          <w:u w:val="single"/>
        </w:rPr>
        <w:t>new trade rules</w:t>
      </w:r>
      <w:r w:rsidRPr="005F64A3">
        <w:rPr>
          <w:u w:val="single"/>
        </w:rPr>
        <w:t xml:space="preserve"> are needed to address China’s economic practices not covered by its WTO commitments</w:t>
      </w:r>
      <w:r w:rsidRPr="005F64A3">
        <w:rPr>
          <w:sz w:val="16"/>
        </w:rPr>
        <w:t xml:space="preserve">, including in areas such as state-owned enterprises (SOEs), certain subsidies, and digital trade. </w:t>
      </w:r>
      <w:r w:rsidRPr="005F64A3">
        <w:rPr>
          <w:u w:val="single"/>
        </w:rPr>
        <w:t xml:space="preserve">These issues also come at a time of </w:t>
      </w:r>
      <w:r w:rsidRPr="005F64A3">
        <w:rPr>
          <w:b/>
          <w:bCs/>
          <w:u w:val="single"/>
        </w:rPr>
        <w:t>increasing U.S. concern</w:t>
      </w:r>
      <w:r w:rsidRPr="005F64A3">
        <w:rPr>
          <w:u w:val="single"/>
        </w:rPr>
        <w:t xml:space="preserve"> over the </w:t>
      </w:r>
      <w:r w:rsidRPr="005F64A3">
        <w:rPr>
          <w:b/>
          <w:bCs/>
          <w:u w:val="single"/>
        </w:rPr>
        <w:t>national security risks</w:t>
      </w:r>
      <w:r w:rsidRPr="005F64A3">
        <w:rPr>
          <w:u w:val="single"/>
        </w:rPr>
        <w:t xml:space="preserve"> China presents</w:t>
      </w:r>
      <w:r w:rsidRPr="005F64A3">
        <w:rPr>
          <w:sz w:val="16"/>
        </w:rPr>
        <w:t xml:space="preserve">, particularly with respect to technology access. Despite the challenges the U.S. has had at the WTO, </w:t>
      </w:r>
      <w:r w:rsidRPr="005F64A3">
        <w:rPr>
          <w:u w:val="single"/>
        </w:rPr>
        <w:t xml:space="preserve">the WTO should </w:t>
      </w:r>
      <w:r w:rsidRPr="005F64A3">
        <w:rPr>
          <w:b/>
          <w:bCs/>
          <w:u w:val="single"/>
        </w:rPr>
        <w:t>be central</w:t>
      </w:r>
      <w:r w:rsidRPr="005F64A3">
        <w:rPr>
          <w:u w:val="single"/>
        </w:rPr>
        <w:t xml:space="preserve"> to resolving U.S.-China trade tensions.</w:t>
      </w:r>
      <w:r w:rsidRPr="005F64A3">
        <w:rPr>
          <w:sz w:val="16"/>
        </w:rPr>
        <w:t xml:space="preserve"> From this perspective, </w:t>
      </w:r>
      <w:r w:rsidRPr="005F64A3">
        <w:rPr>
          <w:u w:val="single"/>
        </w:rPr>
        <w:t xml:space="preserve">we outline a </w:t>
      </w:r>
      <w:r w:rsidRPr="005F64A3">
        <w:rPr>
          <w:b/>
          <w:bCs/>
          <w:u w:val="single"/>
        </w:rPr>
        <w:t>multipronged strategy</w:t>
      </w:r>
      <w:r w:rsidRPr="005F64A3">
        <w:rPr>
          <w:u w:val="single"/>
        </w:rPr>
        <w:t>, including bilateral, multilateral, and unilateral actions, as well as working with allies, that together would constitute positive next steps for this critical economic relationship.</w:t>
      </w:r>
      <w:r w:rsidRPr="005F64A3">
        <w:rPr>
          <w:sz w:val="16"/>
        </w:rPr>
        <w:t xml:space="preserve"> In taking this multifaceted approach, the U.S. also needs to stay true to its values and not accept short-term gains or “fig leaf” deals. In particular, creating a managed trade relationship with China would not be a constructive outcome. </w:t>
      </w:r>
      <w:r w:rsidRPr="005F64A3">
        <w:rPr>
          <w:u w:val="single"/>
        </w:rPr>
        <w:t>The resulting deal should address the real issues at hand in a free market manner and strengthen the multilateral global trading system</w:t>
      </w:r>
      <w:r w:rsidRPr="005F64A3">
        <w:rPr>
          <w:sz w:val="16"/>
        </w:rPr>
        <w:t xml:space="preserve"> and rule of law that the U.S. has championed in the post-World War II era. </w:t>
      </w:r>
      <w:r w:rsidRPr="005F64A3">
        <w:rPr>
          <w:u w:val="single"/>
        </w:rPr>
        <w:t xml:space="preserve">All of these matters </w:t>
      </w:r>
      <w:r w:rsidRPr="005F64A3">
        <w:rPr>
          <w:b/>
          <w:bCs/>
          <w:u w:val="single"/>
        </w:rPr>
        <w:t>underscore the complexity of U.S.-China bilateral negotiations</w:t>
      </w:r>
      <w:r w:rsidRPr="005F64A3">
        <w:rPr>
          <w:u w:val="single"/>
        </w:rPr>
        <w:t xml:space="preserve"> as well as the stakes at play.</w:t>
      </w:r>
      <w:r w:rsidRPr="005F64A3">
        <w:rPr>
          <w:sz w:val="16"/>
        </w:rPr>
        <w:t xml:space="preserve"> Resolving U.S.-China differences in a meaningful way will take time.</w:t>
      </w:r>
    </w:p>
    <w:p w:rsidR="00815C7A" w:rsidRPr="00D82F6C" w:rsidRDefault="00815C7A" w:rsidP="00815C7A">
      <w:pPr>
        <w:pStyle w:val="Heading4"/>
      </w:pPr>
      <w:r w:rsidRPr="00D82F6C">
        <w:t>Intensifying the trade dispute ends cooperation over North Korea and Iran</w:t>
      </w:r>
    </w:p>
    <w:p w:rsidR="00815C7A" w:rsidRPr="00C6294C" w:rsidRDefault="00815C7A" w:rsidP="00815C7A">
      <w:pPr>
        <w:spacing w:after="0"/>
        <w:rPr>
          <w:b/>
          <w:bCs/>
          <w:sz w:val="26"/>
        </w:rPr>
      </w:pPr>
      <w:r w:rsidRPr="009553C3">
        <w:rPr>
          <w:rStyle w:val="Style13ptBold"/>
        </w:rPr>
        <w:t xml:space="preserve">Johnson </w:t>
      </w:r>
      <w:r>
        <w:rPr>
          <w:rStyle w:val="Style13ptBold"/>
        </w:rPr>
        <w:t xml:space="preserve">2018 </w:t>
      </w:r>
      <w:r w:rsidRPr="00C6294C">
        <w:rPr>
          <w:rStyle w:val="Style13ptBold"/>
          <w:sz w:val="16"/>
          <w:szCs w:val="16"/>
        </w:rPr>
        <w:t xml:space="preserve"> (</w:t>
      </w:r>
      <w:r w:rsidRPr="00C6294C">
        <w:rPr>
          <w:sz w:val="16"/>
          <w:szCs w:val="16"/>
        </w:rPr>
        <w:t>Keith Johnson is Foreign Policy’s global geoeconomics correspondent. ”Trump’s Trade War With China Is About to Get Supersized” September 12, 2018 https://foreignpolicy.com/2018/09/12/trumps-trade-war-with-china-is-about-to-get-supersized-tariffs-301/)</w:t>
      </w:r>
    </w:p>
    <w:p w:rsidR="00815C7A" w:rsidRDefault="00815C7A" w:rsidP="00815C7A">
      <w:pPr>
        <w:spacing w:after="0"/>
        <w:rPr>
          <w:sz w:val="16"/>
        </w:rPr>
      </w:pPr>
      <w:r w:rsidRPr="009553C3">
        <w:rPr>
          <w:sz w:val="16"/>
        </w:rPr>
        <w:t xml:space="preserve">The Trump administration’s plan to escalate the trade war with China promises more economic pain for both countries and offers little hope of wresting fundamental concessions from Beijing. More worrisome, </w:t>
      </w:r>
      <w:r w:rsidRPr="009553C3">
        <w:rPr>
          <w:rStyle w:val="StyleUnderline"/>
        </w:rPr>
        <w:t>as China seeks new ways to retaliate, the trade dispute now threatens to spill over into the broader U.S.-China relationship and potentially affect cooperation on issues such as Iran and North Korea.</w:t>
      </w:r>
      <w:r>
        <w:rPr>
          <w:rStyle w:val="StyleUnderline"/>
        </w:rPr>
        <w:t xml:space="preserve"> </w:t>
      </w:r>
      <w:r w:rsidRPr="009553C3">
        <w:rPr>
          <w:sz w:val="16"/>
        </w:rPr>
        <w:t xml:space="preserve">President Donald Trump said late last week that his administration was close to finalizing tariffs on another $200 billion worth of Chinese goods, after it already imposed tariffs on $50 billion worth of Chinese imports this summer. Beyond that, Trump said, he is considering levying tariffs on yet another $267 billion worth of trade; together, the tariffs would cover essentially everything China sells to America. </w:t>
      </w:r>
      <w:r w:rsidRPr="009553C3">
        <w:rPr>
          <w:rStyle w:val="Emphasis"/>
        </w:rPr>
        <w:t>The prospect of a greatly intensified trade war with China has businesses and trade experts worried about a much bigger impact than what has been felt so far.</w:t>
      </w:r>
      <w:r w:rsidRPr="009553C3">
        <w:rPr>
          <w:sz w:val="16"/>
        </w:rPr>
        <w:t xml:space="preserve"> Christine Lagarde, the head of the International Monetary Fund, warned Tuesday that </w:t>
      </w:r>
      <w:r w:rsidRPr="009553C3">
        <w:rPr>
          <w:rStyle w:val="StyleUnderline"/>
        </w:rPr>
        <w:t>the trade fight could end up hurting economic prospects across the developing world.</w:t>
      </w:r>
      <w:r>
        <w:rPr>
          <w:rStyle w:val="StyleUnderline"/>
        </w:rPr>
        <w:t xml:space="preserve"> </w:t>
      </w:r>
      <w:r w:rsidRPr="009553C3">
        <w:rPr>
          <w:sz w:val="16"/>
        </w:rPr>
        <w:t xml:space="preserve">Companies such as Apple and Ford have warned that the new tariffs could raise prices for consumers or affect where they make their products. The next round of tariffs will include, for the first time, a range of consumer products, which will spread the possible pain more widely through the U.S. economy. “You can’t avoid having direct impacts on consumer products, from apple juice to car seats,” said Jake Colvin, the vice president for global trade issues at the National Foreign Trade Council, a pro-trade business group. But the additional tariffs, like those already levied, will also hit a range of Chinese goods used by U.S. manufacturers to make finished products. Making those goods more expensive will act as a sea anchor on U.S. businesses, Colvin said. “U.S. manufacturers are going to be less competitive vis-a-vis their foreign rivals, whether in Europe or China,” which could push some firms to move production overseas, he said. </w:t>
      </w:r>
      <w:r w:rsidRPr="009553C3">
        <w:rPr>
          <w:rStyle w:val="StyleUnderline"/>
        </w:rPr>
        <w:t>Even more worrisome than the cost of the tariffs</w:t>
      </w:r>
      <w:r w:rsidRPr="009553C3">
        <w:rPr>
          <w:sz w:val="16"/>
        </w:rPr>
        <w:t xml:space="preserve">, which are expected to range from 10 percent to 25 percent on Chinese imports, </w:t>
      </w:r>
      <w:r w:rsidRPr="009553C3">
        <w:rPr>
          <w:rStyle w:val="StyleUnderline"/>
        </w:rPr>
        <w:t xml:space="preserve">is what might happen to the fabric of global commerce. For decades, businesses have built global supply chains to </w:t>
      </w:r>
      <w:r w:rsidRPr="009553C3">
        <w:rPr>
          <w:rStyle w:val="Emphasis"/>
        </w:rPr>
        <w:t>drive down costs and boost productivity</w:t>
      </w:r>
      <w:r w:rsidRPr="009553C3">
        <w:rPr>
          <w:sz w:val="16"/>
        </w:rPr>
        <w:t xml:space="preserve">. With greater barriers to trade, both the United States and China could suffer as more goods in more industries are hit with tariffs, said Daniel Rosen, a partner with Rhodium Group, an economic research firm. “The initial losses imposed by the </w:t>
      </w:r>
      <w:r w:rsidRPr="009553C3">
        <w:rPr>
          <w:rStyle w:val="Emphasis"/>
        </w:rPr>
        <w:t>tariffs</w:t>
      </w:r>
      <w:r w:rsidRPr="009553C3">
        <w:rPr>
          <w:sz w:val="16"/>
        </w:rPr>
        <w:t xml:space="preserve"> are going to be modest” compared with the </w:t>
      </w:r>
      <w:r w:rsidRPr="009553C3">
        <w:rPr>
          <w:rStyle w:val="Emphasis"/>
        </w:rPr>
        <w:t>knock-on effects</w:t>
      </w:r>
      <w:r w:rsidRPr="009553C3">
        <w:rPr>
          <w:sz w:val="16"/>
        </w:rPr>
        <w:t xml:space="preserve">. He said they </w:t>
      </w:r>
      <w:r w:rsidRPr="009553C3">
        <w:rPr>
          <w:rStyle w:val="Emphasis"/>
        </w:rPr>
        <w:t>would include “the loss of productivity and dynamism in both economies</w:t>
      </w:r>
      <w:r w:rsidRPr="009553C3">
        <w:rPr>
          <w:sz w:val="16"/>
        </w:rPr>
        <w:t xml:space="preserve">, as the logic of globalization breaks down and goes into reverse.” Officially, the Trump administration is slapping tariffs on Chinese imports because Beijing has for years behaved badly when it comes to trade, especially by forcing foreign firms doing business in China to give up their intellectual property. But Trump also sees the tariffs as a way to force Beijing to rebalance the trade relationship between the world’s two largest economies; the United States posted a trade deficit with China of more than $335 billion last year. That relationship is getting even more unbalanced, despite Trump’s initial round of tariffs meant to discourage Chinese imports: The U.S. trade deficit with China hit record levels in July. (That’s partially because of lower U.S. exports of agricultural products such as soybeans, which China stopped buying in retaliation for the first wave of U.S. tariffs.) </w:t>
      </w:r>
      <w:r w:rsidRPr="009553C3">
        <w:rPr>
          <w:rStyle w:val="StyleUnderline"/>
        </w:rPr>
        <w:t>There’s little prospect that the increased tariffs will force Beijing to make the kinds of concessions that Washington wants</w:t>
      </w:r>
      <w:r w:rsidRPr="009553C3">
        <w:rPr>
          <w:sz w:val="16"/>
        </w:rPr>
        <w:t xml:space="preserve">, such as an end to state subsidies for big exporters and a state-led innovation drive to dominate key sectors of the global economy, said Wendy Cutler, a former U.S. trade negotiator now at the Asia Society Policy Institute. “This gets at the root of their economic system, and it serves the interest of the Chinese people,” she said. “As both sides become more vocal and more adversarial, the more difficult it’s going to be to find a negotiated solution.” Getting Beijing to scuttle its whole blueprint for economic growth is a tough request to fulfill, Rosen said. “It would take a decade to carry through on reforms. It’s not something that can be turned on and off in the short term,” he said. “Many U.S. demands are hard-wired” into China’s five-year plans and long-term industrial strategies, he added. But if the </w:t>
      </w:r>
      <w:r w:rsidRPr="009553C3">
        <w:rPr>
          <w:rStyle w:val="Emphasis"/>
        </w:rPr>
        <w:t>increased U.S. pressure</w:t>
      </w:r>
      <w:r w:rsidRPr="009553C3">
        <w:rPr>
          <w:sz w:val="16"/>
        </w:rPr>
        <w:t xml:space="preserve"> won’t necessarily force concessions from China, it </w:t>
      </w:r>
      <w:r w:rsidRPr="009553C3">
        <w:rPr>
          <w:rStyle w:val="Emphasis"/>
        </w:rPr>
        <w:t>will invite reprisals</w:t>
      </w:r>
      <w:r w:rsidRPr="009553C3">
        <w:rPr>
          <w:sz w:val="16"/>
        </w:rPr>
        <w:t xml:space="preserve">. As with every other prior U.S. tariff announcement, Chinese officials warned that they will strike back. The Chinese Foreign Ministry reiterated Monday that Beijing will “surely take countermeasures to safeguard our legitimate rights and interests” if Washington announces new tariffs. </w:t>
      </w:r>
      <w:r w:rsidRPr="009553C3">
        <w:rPr>
          <w:rStyle w:val="Emphasis"/>
        </w:rPr>
        <w:t xml:space="preserve">The question is </w:t>
      </w:r>
      <w:r w:rsidRPr="009553C3">
        <w:rPr>
          <w:sz w:val="16"/>
        </w:rPr>
        <w:t xml:space="preserve">exactly </w:t>
      </w:r>
      <w:r w:rsidRPr="009553C3">
        <w:rPr>
          <w:rStyle w:val="Emphasis"/>
        </w:rPr>
        <w:t>how</w:t>
      </w:r>
      <w:r w:rsidRPr="009553C3">
        <w:rPr>
          <w:sz w:val="16"/>
        </w:rPr>
        <w:t>. Previously, China struck back at the United States with reciprocal tariffs of its own on U.S. goods, including agricultural products and energy. But China only imports about $130 billion worth of U.S. goods, giving it less ability to target U.S. exports. “</w:t>
      </w:r>
      <w:r w:rsidRPr="009553C3">
        <w:rPr>
          <w:rStyle w:val="Emphasis"/>
        </w:rPr>
        <w:t>China’s running out of scope for dollar-for-dollar retaliation</w:t>
      </w:r>
      <w:r w:rsidRPr="009553C3">
        <w:rPr>
          <w:sz w:val="16"/>
        </w:rPr>
        <w:t xml:space="preserve">,” Cutler said. But that still leaves plenty of options for Beijing to try to inflict pain on Washington, she said. China could impose steeper tariffs on U.S. exports, delay approval for U.S. investments and mergers, slow down customs processing, or start buying more items such as jetliners, food, and energy from rival countries. It could even direct Chinese consumers to boycott some U.S. goods, as China has done in the past during disputes with South Korea. </w:t>
      </w:r>
      <w:r w:rsidRPr="009553C3">
        <w:rPr>
          <w:rStyle w:val="Emphasis"/>
        </w:rPr>
        <w:t>“They’ve got a bunch of tools</w:t>
      </w:r>
      <w:r w:rsidRPr="009553C3">
        <w:rPr>
          <w:sz w:val="16"/>
        </w:rPr>
        <w:t xml:space="preserve"> there,” she said. And the trade spat is likely to bleed into the rest of the U.S.-China relationship. Rosen noted that Beijing may have to turn to “</w:t>
      </w:r>
      <w:r w:rsidRPr="009553C3">
        <w:rPr>
          <w:rStyle w:val="Emphasis"/>
        </w:rPr>
        <w:t>noneconomic” tactics</w:t>
      </w:r>
      <w:r w:rsidRPr="009553C3">
        <w:rPr>
          <w:sz w:val="16"/>
        </w:rPr>
        <w:t xml:space="preserve"> to reply to the next round of U.S. tariffs, and that </w:t>
      </w:r>
      <w:r w:rsidRPr="009553C3">
        <w:rPr>
          <w:rStyle w:val="Emphasis"/>
        </w:rPr>
        <w:t>means less cooperation on shared foreign-policy objectives</w:t>
      </w:r>
      <w:r w:rsidRPr="009553C3">
        <w:rPr>
          <w:sz w:val="16"/>
        </w:rPr>
        <w:t xml:space="preserve">. “The spoiler aspect of China’s foreign-policy behavior is likely to go up, </w:t>
      </w:r>
      <w:r w:rsidRPr="009553C3">
        <w:rPr>
          <w:rStyle w:val="Emphasis"/>
        </w:rPr>
        <w:t>especially</w:t>
      </w:r>
      <w:r w:rsidRPr="009553C3">
        <w:rPr>
          <w:sz w:val="16"/>
        </w:rPr>
        <w:t xml:space="preserve"> in </w:t>
      </w:r>
      <w:r w:rsidRPr="009553C3">
        <w:rPr>
          <w:rStyle w:val="Emphasis"/>
        </w:rPr>
        <w:t>those</w:t>
      </w:r>
      <w:r w:rsidRPr="009553C3">
        <w:rPr>
          <w:sz w:val="16"/>
        </w:rPr>
        <w:t xml:space="preserve"> areas </w:t>
      </w:r>
      <w:r w:rsidRPr="009553C3">
        <w:rPr>
          <w:rStyle w:val="Emphasis"/>
        </w:rPr>
        <w:t>that</w:t>
      </w:r>
      <w:r w:rsidRPr="009553C3">
        <w:rPr>
          <w:sz w:val="16"/>
        </w:rPr>
        <w:t xml:space="preserve"> </w:t>
      </w:r>
      <w:r w:rsidRPr="009553C3">
        <w:rPr>
          <w:rStyle w:val="Emphasis"/>
        </w:rPr>
        <w:t>matter to the U</w:t>
      </w:r>
      <w:r w:rsidRPr="009553C3">
        <w:rPr>
          <w:sz w:val="16"/>
        </w:rPr>
        <w:t xml:space="preserve">nited </w:t>
      </w:r>
      <w:r w:rsidRPr="009553C3">
        <w:rPr>
          <w:rStyle w:val="Emphasis"/>
        </w:rPr>
        <w:t>S</w:t>
      </w:r>
      <w:r w:rsidRPr="009553C3">
        <w:rPr>
          <w:sz w:val="16"/>
        </w:rPr>
        <w:t xml:space="preserve">tates,” said Evan Medeiros, who led Asia policy in the Obama White House and is now at Georgetown University. “But it won’t hurt its own interests just to spite the United States.” </w:t>
      </w:r>
      <w:r w:rsidRPr="009553C3">
        <w:rPr>
          <w:rStyle w:val="Emphasis"/>
        </w:rPr>
        <w:t>At the top of the list are Iran and North Korea</w:t>
      </w:r>
      <w:r w:rsidRPr="009553C3">
        <w:rPr>
          <w:sz w:val="16"/>
        </w:rPr>
        <w:t xml:space="preserve">, two countries where the United States is hoping that economic sanctions will drive a change in behavior. </w:t>
      </w:r>
      <w:r w:rsidRPr="009553C3">
        <w:rPr>
          <w:rStyle w:val="Emphasis"/>
        </w:rPr>
        <w:t>There are already signs that China has relaxed enforcement of cross-border trade with North Korea</w:t>
      </w:r>
      <w:r w:rsidRPr="009553C3">
        <w:rPr>
          <w:sz w:val="16"/>
        </w:rPr>
        <w:t xml:space="preserve">, giving Pyongyang a glimmer of economic relief. </w:t>
      </w:r>
      <w:r w:rsidRPr="009553C3">
        <w:rPr>
          <w:rStyle w:val="Emphasis"/>
        </w:rPr>
        <w:t>There are bigger concerns regarding Iran. The U</w:t>
      </w:r>
      <w:r w:rsidRPr="009553C3">
        <w:rPr>
          <w:sz w:val="16"/>
        </w:rPr>
        <w:t xml:space="preserve">nited </w:t>
      </w:r>
      <w:r w:rsidRPr="009553C3">
        <w:rPr>
          <w:rStyle w:val="Emphasis"/>
        </w:rPr>
        <w:t>S</w:t>
      </w:r>
      <w:r w:rsidRPr="009553C3">
        <w:rPr>
          <w:sz w:val="16"/>
        </w:rPr>
        <w:t xml:space="preserve">tates </w:t>
      </w:r>
      <w:r w:rsidRPr="009553C3">
        <w:rPr>
          <w:rStyle w:val="Emphasis"/>
        </w:rPr>
        <w:t>wants all the countries that buy oil from Iran to cut their purchases dramatically</w:t>
      </w:r>
      <w:r w:rsidRPr="009553C3">
        <w:rPr>
          <w:sz w:val="16"/>
        </w:rPr>
        <w:t xml:space="preserve"> by November. Most have done so, but </w:t>
      </w:r>
      <w:r w:rsidRPr="009553C3">
        <w:rPr>
          <w:rStyle w:val="Emphasis"/>
        </w:rPr>
        <w:t>China, Iran’s biggest customer</w:t>
      </w:r>
      <w:r w:rsidRPr="009553C3">
        <w:rPr>
          <w:sz w:val="16"/>
        </w:rPr>
        <w:t xml:space="preserve">, has pointedly rebuffed U.S. requests and in fact bought a record amount of crude last month. At the time, China </w:t>
      </w:r>
      <w:r w:rsidRPr="009553C3">
        <w:rPr>
          <w:rStyle w:val="Emphasis"/>
        </w:rPr>
        <w:t>told the U</w:t>
      </w:r>
      <w:r w:rsidRPr="009553C3">
        <w:rPr>
          <w:sz w:val="16"/>
        </w:rPr>
        <w:t xml:space="preserve">nited </w:t>
      </w:r>
      <w:r w:rsidRPr="009553C3">
        <w:rPr>
          <w:rStyle w:val="Emphasis"/>
        </w:rPr>
        <w:t>S</w:t>
      </w:r>
      <w:r w:rsidRPr="009553C3">
        <w:rPr>
          <w:sz w:val="16"/>
        </w:rPr>
        <w:t xml:space="preserve">tates that </w:t>
      </w:r>
      <w:r w:rsidRPr="009553C3">
        <w:rPr>
          <w:rStyle w:val="Emphasis"/>
        </w:rPr>
        <w:t>it wouldn’t ramp up purchases of Iranian oil</w:t>
      </w:r>
      <w:r w:rsidRPr="009553C3">
        <w:rPr>
          <w:sz w:val="16"/>
        </w:rPr>
        <w:t xml:space="preserve"> to undermine the sanctions campaign. </w:t>
      </w:r>
      <w:r w:rsidRPr="009553C3">
        <w:rPr>
          <w:rStyle w:val="Emphasis"/>
          <w:bdr w:val="single" w:sz="4" w:space="0" w:color="auto"/>
        </w:rPr>
        <w:t>Now, with the trade war intensifying, those pledges could be in doubt, raising questions about just how hard Washington will be able to squeeze Tehran</w:t>
      </w:r>
      <w:r w:rsidRPr="009553C3">
        <w:rPr>
          <w:sz w:val="16"/>
        </w:rPr>
        <w:t>. “On areas where there is some disagreement, China is going to be throwing some elbows,” Medeiros said. “Washington will find it even harder to elicit meaningful cooperation.”</w:t>
      </w:r>
    </w:p>
    <w:p w:rsidR="00815C7A" w:rsidRDefault="00815C7A" w:rsidP="00815C7A"/>
    <w:p w:rsidR="00815C7A" w:rsidRDefault="00815C7A" w:rsidP="00815C7A"/>
    <w:p w:rsidR="00815C7A" w:rsidRDefault="00815C7A" w:rsidP="00815C7A">
      <w:pPr>
        <w:pStyle w:val="Heading3"/>
      </w:pPr>
      <w:r>
        <w:t>2NC Solves Taiwan</w:t>
      </w:r>
    </w:p>
    <w:p w:rsidR="00815C7A" w:rsidRDefault="00815C7A" w:rsidP="00815C7A">
      <w:pPr>
        <w:pStyle w:val="Heading4"/>
      </w:pPr>
      <w:r>
        <w:t>The counterplan is crucial to </w:t>
      </w:r>
      <w:r>
        <w:rPr>
          <w:u w:val="single"/>
        </w:rPr>
        <w:t>preventing</w:t>
      </w:r>
      <w:r>
        <w:t> Chinese aggression and war with Taiwan – absent strong </w:t>
      </w:r>
      <w:r>
        <w:rPr>
          <w:u w:val="single"/>
        </w:rPr>
        <w:t xml:space="preserve">economic ties </w:t>
      </w:r>
      <w:r>
        <w:t>and dependence, China will be more </w:t>
      </w:r>
      <w:r>
        <w:rPr>
          <w:u w:val="single"/>
        </w:rPr>
        <w:t>emboldened</w:t>
      </w:r>
      <w:r>
        <w:t> to push for unification with Taiwan – only trade cooperation with China can </w:t>
      </w:r>
      <w:r>
        <w:rPr>
          <w:u w:val="single"/>
        </w:rPr>
        <w:t>spillover</w:t>
      </w:r>
      <w:r>
        <w:t> to resolve other political issues like Taiwanese independence – that’s 1NC Wyne.  </w:t>
      </w:r>
    </w:p>
    <w:p w:rsidR="00815C7A" w:rsidRPr="00475E57" w:rsidRDefault="00815C7A" w:rsidP="00815C7A"/>
    <w:p w:rsidR="00815C7A" w:rsidRDefault="00815C7A" w:rsidP="00815C7A">
      <w:pPr>
        <w:pStyle w:val="Heading4"/>
      </w:pPr>
      <w:r w:rsidRPr="002407DC">
        <w:rPr>
          <w:u w:val="single"/>
        </w:rPr>
        <w:t>Strong</w:t>
      </w:r>
      <w:r>
        <w:t xml:space="preserve"> US-China </w:t>
      </w:r>
      <w:r w:rsidRPr="002407DC">
        <w:rPr>
          <w:u w:val="single"/>
        </w:rPr>
        <w:t>economic relations</w:t>
      </w:r>
      <w:r>
        <w:t xml:space="preserve"> via trade </w:t>
      </w:r>
      <w:r w:rsidRPr="002407DC">
        <w:rPr>
          <w:u w:val="single"/>
        </w:rPr>
        <w:t>prevent war</w:t>
      </w:r>
      <w:r>
        <w:t xml:space="preserve"> with Taiwan</w:t>
      </w:r>
    </w:p>
    <w:p w:rsidR="00815C7A" w:rsidRDefault="00815C7A" w:rsidP="00815C7A">
      <w:r w:rsidRPr="00592569">
        <w:rPr>
          <w:rStyle w:val="Style13ptBold"/>
        </w:rPr>
        <w:t>Zhang 4/8</w:t>
      </w:r>
      <w:r>
        <w:t xml:space="preserve"> – Ketian Vivian; a postdoctoral fellow at the Shorenstein Asia-Pacific Research Center at Stanford University. She will join the Schar School of Policy and Government at George Mason University in summer 2019 as an assistant professor of international security. (“China is pushing back against Taiwan for these three reasons” The Washington Post. April 8, 2019. </w:t>
      </w:r>
      <w:hyperlink r:id="rId34" w:history="1">
        <w:r w:rsidRPr="001F2F4E">
          <w:rPr>
            <w:rStyle w:val="Hyperlink"/>
          </w:rPr>
          <w:t>https://www.washingtonpost.com/politics/2019/04/08/china-is-pushing-back-against-taiwan-these-reasons/?utm_term=.f9d420fc307b)//GK</w:t>
        </w:r>
      </w:hyperlink>
    </w:p>
    <w:p w:rsidR="00815C7A" w:rsidRDefault="00815C7A" w:rsidP="00815C7A">
      <w:pPr>
        <w:rPr>
          <w:b/>
          <w:bCs/>
          <w:highlight w:val="cyan"/>
          <w:u w:val="single"/>
        </w:rPr>
      </w:pPr>
      <w:r w:rsidRPr="00957B39">
        <w:rPr>
          <w:u w:val="single"/>
        </w:rPr>
        <w:t xml:space="preserve">In the past, </w:t>
      </w:r>
      <w:r w:rsidRPr="00DE3E0A">
        <w:rPr>
          <w:highlight w:val="cyan"/>
          <w:u w:val="single"/>
        </w:rPr>
        <w:t>China has</w:t>
      </w:r>
      <w:r w:rsidRPr="00DE3E0A">
        <w:rPr>
          <w:u w:val="single"/>
        </w:rPr>
        <w:t xml:space="preserve"> utilized</w:t>
      </w:r>
      <w:r w:rsidRPr="00957B39">
        <w:rPr>
          <w:u w:val="single"/>
        </w:rPr>
        <w:t xml:space="preserve"> both </w:t>
      </w:r>
      <w:r w:rsidRPr="0065755C">
        <w:rPr>
          <w:highlight w:val="cyan"/>
          <w:u w:val="single"/>
        </w:rPr>
        <w:t xml:space="preserve">military and nonmilitary tools </w:t>
      </w:r>
      <w:r w:rsidRPr="00DE3E0A">
        <w:rPr>
          <w:highlight w:val="cyan"/>
          <w:u w:val="single"/>
        </w:rPr>
        <w:t>to</w:t>
      </w:r>
      <w:r w:rsidRPr="00957B39">
        <w:rPr>
          <w:u w:val="single"/>
        </w:rPr>
        <w:t xml:space="preserve"> force Taiwan and other countries to stop and </w:t>
      </w:r>
      <w:r w:rsidRPr="00DE3E0A">
        <w:rPr>
          <w:b/>
          <w:bCs/>
          <w:highlight w:val="cyan"/>
          <w:u w:val="single"/>
        </w:rPr>
        <w:t>deter actions that China deems threatening</w:t>
      </w:r>
      <w:r w:rsidRPr="00957B39">
        <w:rPr>
          <w:u w:val="single"/>
        </w:rPr>
        <w:t>.</w:t>
      </w:r>
      <w:r w:rsidRPr="0065755C">
        <w:rPr>
          <w:sz w:val="16"/>
        </w:rPr>
        <w:t xml:space="preserve"> My book project suggests that China uses these tools selectively. And </w:t>
      </w:r>
      <w:r w:rsidRPr="00C841F9">
        <w:rPr>
          <w:highlight w:val="cyan"/>
          <w:u w:val="single"/>
        </w:rPr>
        <w:t xml:space="preserve">Beijing tends to </w:t>
      </w:r>
      <w:r w:rsidRPr="00C841F9">
        <w:rPr>
          <w:b/>
          <w:bCs/>
          <w:highlight w:val="cyan"/>
          <w:u w:val="single"/>
        </w:rPr>
        <w:t>target the U</w:t>
      </w:r>
      <w:r w:rsidRPr="00186E49">
        <w:rPr>
          <w:b/>
          <w:bCs/>
          <w:u w:val="single"/>
        </w:rPr>
        <w:t xml:space="preserve">nited </w:t>
      </w:r>
      <w:r w:rsidRPr="00C841F9">
        <w:rPr>
          <w:b/>
          <w:bCs/>
          <w:highlight w:val="cyan"/>
          <w:u w:val="single"/>
        </w:rPr>
        <w:t>S</w:t>
      </w:r>
      <w:r w:rsidRPr="00186E49">
        <w:rPr>
          <w:b/>
          <w:bCs/>
          <w:u w:val="single"/>
        </w:rPr>
        <w:t xml:space="preserve">tates </w:t>
      </w:r>
      <w:r w:rsidRPr="00C841F9">
        <w:rPr>
          <w:b/>
          <w:bCs/>
          <w:highlight w:val="cyan"/>
          <w:u w:val="single"/>
        </w:rPr>
        <w:t xml:space="preserve">less, because of China’s economic vulnerability </w:t>
      </w:r>
      <w:r w:rsidRPr="00C841F9">
        <w:rPr>
          <w:highlight w:val="cyan"/>
          <w:u w:val="single"/>
        </w:rPr>
        <w:t>vis-a-vis the U</w:t>
      </w:r>
      <w:r w:rsidRPr="00186E49">
        <w:rPr>
          <w:u w:val="single"/>
        </w:rPr>
        <w:t xml:space="preserve">nited </w:t>
      </w:r>
      <w:r w:rsidRPr="00C841F9">
        <w:rPr>
          <w:highlight w:val="cyan"/>
          <w:u w:val="single"/>
        </w:rPr>
        <w:t>S</w:t>
      </w:r>
      <w:r w:rsidRPr="00186E49">
        <w:rPr>
          <w:u w:val="single"/>
        </w:rPr>
        <w:t>tates.</w:t>
      </w:r>
      <w:r>
        <w:rPr>
          <w:u w:val="single"/>
        </w:rPr>
        <w:t xml:space="preserve"> </w:t>
      </w:r>
      <w:r w:rsidRPr="0065755C">
        <w:rPr>
          <w:rStyle w:val="StyleUnderline"/>
        </w:rPr>
        <w:t xml:space="preserve">Here’s an example. </w:t>
      </w:r>
      <w:r w:rsidRPr="00813D3F">
        <w:rPr>
          <w:rStyle w:val="StyleUnderline"/>
          <w:highlight w:val="cyan"/>
        </w:rPr>
        <w:t>When France sold</w:t>
      </w:r>
      <w:r w:rsidRPr="0065755C">
        <w:rPr>
          <w:rStyle w:val="StyleUnderline"/>
        </w:rPr>
        <w:t xml:space="preserve"> Mirage 2000 fighter </w:t>
      </w:r>
      <w:r w:rsidRPr="00813D3F">
        <w:rPr>
          <w:rStyle w:val="StyleUnderline"/>
          <w:highlight w:val="cyan"/>
        </w:rPr>
        <w:t>jets</w:t>
      </w:r>
      <w:r w:rsidRPr="0065755C">
        <w:rPr>
          <w:rStyle w:val="StyleUnderline"/>
        </w:rPr>
        <w:t xml:space="preserve"> Taiwan in 1992, </w:t>
      </w:r>
      <w:r w:rsidRPr="00813D3F">
        <w:rPr>
          <w:rStyle w:val="StyleUnderline"/>
          <w:highlight w:val="cyan"/>
        </w:rPr>
        <w:t>China responded with harsh</w:t>
      </w:r>
      <w:r w:rsidRPr="0065755C">
        <w:rPr>
          <w:rStyle w:val="StyleUnderline"/>
        </w:rPr>
        <w:t xml:space="preserve"> diplomatic and economic </w:t>
      </w:r>
      <w:r w:rsidRPr="00813D3F">
        <w:rPr>
          <w:rStyle w:val="StyleUnderline"/>
          <w:highlight w:val="cyan"/>
        </w:rPr>
        <w:t>sanctions</w:t>
      </w:r>
      <w:r w:rsidRPr="0065755C">
        <w:rPr>
          <w:sz w:val="16"/>
        </w:rPr>
        <w:t xml:space="preserve">, including a ban on French wheat exports to China, awarding a subway bid in China’s southern city of Guangzhou to Germany, freezing a French project to build a nuclear power plant in China and closing the French consulate in Guangzhou. In this case, China had “exit options.” For instance, France, Germany and the United Kingdom were all bidding on the Guangzhou subway project. The Chinese ambassador to France stated in his memoir that China turned to Germany to sanction France. </w:t>
      </w:r>
      <w:r w:rsidRPr="00D136D5">
        <w:rPr>
          <w:u w:val="single"/>
        </w:rPr>
        <w:t xml:space="preserve">Fear of U.S. </w:t>
      </w:r>
      <w:r w:rsidRPr="00D136D5">
        <w:rPr>
          <w:b/>
          <w:bCs/>
          <w:u w:val="single"/>
        </w:rPr>
        <w:t>economic retaliation</w:t>
      </w:r>
      <w:r w:rsidRPr="00D136D5">
        <w:rPr>
          <w:u w:val="single"/>
        </w:rPr>
        <w:t xml:space="preserve"> held China back in 1992.</w:t>
      </w:r>
      <w:r>
        <w:rPr>
          <w:u w:val="single"/>
        </w:rPr>
        <w:t xml:space="preserve"> </w:t>
      </w:r>
      <w:r w:rsidRPr="00D136D5">
        <w:rPr>
          <w:b/>
          <w:bCs/>
          <w:highlight w:val="cyan"/>
          <w:u w:val="single"/>
        </w:rPr>
        <w:t>Concerns about U.S.-China economic relations</w:t>
      </w:r>
      <w:r w:rsidRPr="00D136D5">
        <w:rPr>
          <w:highlight w:val="cyan"/>
          <w:u w:val="single"/>
        </w:rPr>
        <w:t xml:space="preserve"> </w:t>
      </w:r>
      <w:r w:rsidRPr="00D136D5">
        <w:rPr>
          <w:b/>
          <w:bCs/>
          <w:highlight w:val="cyan"/>
          <w:u w:val="single"/>
        </w:rPr>
        <w:t>kept Beijing from</w:t>
      </w:r>
      <w:r w:rsidRPr="00D136D5">
        <w:rPr>
          <w:b/>
          <w:bCs/>
          <w:u w:val="single"/>
        </w:rPr>
        <w:t xml:space="preserve"> giving </w:t>
      </w:r>
      <w:r w:rsidRPr="0046753E">
        <w:rPr>
          <w:b/>
          <w:bCs/>
          <w:u w:val="single"/>
        </w:rPr>
        <w:t xml:space="preserve">a </w:t>
      </w:r>
      <w:r w:rsidRPr="00813D3F">
        <w:rPr>
          <w:b/>
          <w:bCs/>
          <w:highlight w:val="cyan"/>
          <w:u w:val="single"/>
        </w:rPr>
        <w:t>similar response</w:t>
      </w:r>
      <w:r w:rsidRPr="00813D3F">
        <w:rPr>
          <w:highlight w:val="cyan"/>
          <w:u w:val="single"/>
        </w:rPr>
        <w:t xml:space="preserve"> </w:t>
      </w:r>
      <w:r w:rsidRPr="00D136D5">
        <w:rPr>
          <w:highlight w:val="cyan"/>
          <w:u w:val="single"/>
        </w:rPr>
        <w:t>after the 1992</w:t>
      </w:r>
      <w:r w:rsidRPr="00813D3F">
        <w:rPr>
          <w:u w:val="single"/>
        </w:rPr>
        <w:t xml:space="preserve"> U.S. </w:t>
      </w:r>
      <w:r w:rsidRPr="00D136D5">
        <w:rPr>
          <w:highlight w:val="cyan"/>
          <w:u w:val="single"/>
        </w:rPr>
        <w:t>sale</w:t>
      </w:r>
      <w:r w:rsidRPr="00813D3F">
        <w:rPr>
          <w:u w:val="single"/>
        </w:rPr>
        <w:t xml:space="preserve"> of F-16s </w:t>
      </w:r>
      <w:r w:rsidRPr="00D136D5">
        <w:rPr>
          <w:highlight w:val="cyan"/>
          <w:u w:val="single"/>
        </w:rPr>
        <w:t>to Taiwan</w:t>
      </w:r>
      <w:r w:rsidRPr="0046753E">
        <w:rPr>
          <w:rStyle w:val="StyleUnderline"/>
        </w:rPr>
        <w:t>. Just 12 days after the sale, Congress passed a bill linking Most Favored Nation (MFN) trade status with Chinese human rights conditions</w:t>
      </w:r>
      <w:r w:rsidRPr="0065755C">
        <w:rPr>
          <w:sz w:val="16"/>
        </w:rPr>
        <w:t xml:space="preserve">. Evidence from my working paper reveals that </w:t>
      </w:r>
      <w:r w:rsidRPr="00DE3E0A">
        <w:rPr>
          <w:u w:val="single"/>
        </w:rPr>
        <w:t>Chinese government analysts during the 1992 F-16 episode waited anxiously.</w:t>
      </w:r>
      <w:r w:rsidRPr="0065755C">
        <w:rPr>
          <w:sz w:val="16"/>
        </w:rPr>
        <w:t xml:space="preserve"> Would President George H.W. Bush veto the conditional extension of MFN status — and would Congress then overturn the veto? Bush eventually vetoed the bill, 26 days after the sale. Losing MFN status would be detrimental to China’s exports, a former World Bank official in charge of China confirmed to me. And China and the United States were slated to engage in market entry negotiations three weeks after the weapons sales. The U.S. trade representative threatened 100 percent tariffs on $4 billion worth of Chinese goods if the two sides did not reach an agreement. China expert John W. Garver writes that Deng </w:t>
      </w:r>
      <w:r w:rsidRPr="00DC24FC">
        <w:rPr>
          <w:u w:val="single"/>
        </w:rPr>
        <w:t>Xiaoping endorsed an internal Chinese Foreign Ministry report at the time, because “China needed to give priority to economic interests” and avoid a trade war in which Beijing stood to lose the most.</w:t>
      </w:r>
      <w:r w:rsidRPr="0065755C">
        <w:rPr>
          <w:sz w:val="16"/>
        </w:rPr>
        <w:t xml:space="preserve"> By 1994, President Clinton had delinked MFN status from Chinese human rights conditions. China subsequently responded with coercion in 1995 when Taiwanese President Lee Teng-hui gave a talk at Cornell University and Taiwan held elections in 1996. Beijing conducted missile tests and recalled the Chinese ambassador to the United States. These measures, Beijing hoped, would deter the United States and other countries from granting Lee a visa in the future, which China perceived as supporting Taiwan’s path toward de jure independence. In this light, President </w:t>
      </w:r>
      <w:r w:rsidRPr="00C841F9">
        <w:rPr>
          <w:u w:val="single"/>
        </w:rPr>
        <w:t>Tsai Ing-wen’s recent transit via Hawaii and meetings with senior U.S. leaders could be a contributing factor to China’s reactions.</w:t>
      </w:r>
      <w:r w:rsidRPr="0065755C">
        <w:rPr>
          <w:sz w:val="16"/>
        </w:rPr>
        <w:t xml:space="preserve"> Barring an official invitation for the Taiwanese president to visit the United States, Chinese coercion regarding these transits probably will focus on Taiwan. China’s goal, most likely, is to deter Taiwanese leaders from transiting via the United States or meeting with senior U.S. officials in the future. China and Taiwan have long had a tense relationship. But as Chinese economic clout increased, Beijing began to threaten economic and diplomatic sanctions against U.S. weapons sales to Taiwan. In the long run, </w:t>
      </w:r>
      <w:r w:rsidRPr="00DC24FC">
        <w:rPr>
          <w:highlight w:val="cyan"/>
          <w:u w:val="single"/>
        </w:rPr>
        <w:t>if China</w:t>
      </w:r>
      <w:r w:rsidRPr="0065755C">
        <w:rPr>
          <w:sz w:val="16"/>
        </w:rPr>
        <w:t xml:space="preserve"> successfully diversifies its export markets and </w:t>
      </w:r>
      <w:r w:rsidRPr="00DC24FC">
        <w:rPr>
          <w:b/>
          <w:bCs/>
          <w:highlight w:val="cyan"/>
          <w:u w:val="single"/>
        </w:rPr>
        <w:t xml:space="preserve">becomes less dependent on U.S.-China trade, Beijing is likely to become more </w:t>
      </w:r>
      <w:r w:rsidRPr="0065755C">
        <w:rPr>
          <w:b/>
          <w:bCs/>
          <w:highlight w:val="cyan"/>
          <w:u w:val="single"/>
        </w:rPr>
        <w:t xml:space="preserve">coercive — </w:t>
      </w:r>
      <w:r w:rsidRPr="008F1766">
        <w:rPr>
          <w:b/>
          <w:bCs/>
          <w:highlight w:val="cyan"/>
          <w:u w:val="single"/>
        </w:rPr>
        <w:t xml:space="preserve">especially regarding </w:t>
      </w:r>
      <w:r w:rsidRPr="00DC24FC">
        <w:rPr>
          <w:b/>
          <w:bCs/>
          <w:highlight w:val="cyan"/>
          <w:u w:val="single"/>
        </w:rPr>
        <w:t>Taiwan.</w:t>
      </w:r>
    </w:p>
    <w:p w:rsidR="00815C7A" w:rsidRDefault="00815C7A" w:rsidP="00815C7A"/>
    <w:p w:rsidR="00815C7A" w:rsidRDefault="00815C7A" w:rsidP="00815C7A">
      <w:pPr>
        <w:pStyle w:val="Heading4"/>
      </w:pPr>
      <w:r w:rsidRPr="00CA67C1">
        <w:rPr>
          <w:u w:val="single"/>
        </w:rPr>
        <w:t>Economic interdependence</w:t>
      </w:r>
      <w:r>
        <w:t xml:space="preserve"> is a </w:t>
      </w:r>
      <w:r w:rsidRPr="00CA67C1">
        <w:rPr>
          <w:u w:val="single"/>
        </w:rPr>
        <w:t>stabilizing force</w:t>
      </w:r>
      <w:r>
        <w:t xml:space="preserve"> for US-Sino relations – resolving </w:t>
      </w:r>
      <w:r w:rsidRPr="00CA67C1">
        <w:rPr>
          <w:u w:val="single"/>
        </w:rPr>
        <w:t>the trade war</w:t>
      </w:r>
      <w:r>
        <w:t xml:space="preserve"> is the </w:t>
      </w:r>
      <w:r w:rsidRPr="00CA67C1">
        <w:rPr>
          <w:u w:val="single"/>
        </w:rPr>
        <w:t>controlling internal link</w:t>
      </w:r>
      <w:r>
        <w:t xml:space="preserve"> for their China and Taiwan scenarios.</w:t>
      </w:r>
    </w:p>
    <w:p w:rsidR="00815C7A" w:rsidRPr="00CA67C1" w:rsidRDefault="00815C7A" w:rsidP="00815C7A">
      <w:r w:rsidRPr="00CA67C1">
        <w:rPr>
          <w:b/>
          <w:bCs/>
          <w:sz w:val="26"/>
          <w:szCs w:val="26"/>
        </w:rPr>
        <w:t>Sonne ‘</w:t>
      </w:r>
      <w:r>
        <w:rPr>
          <w:b/>
          <w:bCs/>
          <w:sz w:val="26"/>
          <w:szCs w:val="26"/>
        </w:rPr>
        <w:t>5/9</w:t>
      </w:r>
      <w:r w:rsidRPr="00CA67C1">
        <w:t xml:space="preserve"> </w:t>
      </w:r>
      <w:r w:rsidRPr="00CA67C1">
        <w:rPr>
          <w:sz w:val="16"/>
          <w:szCs w:val="16"/>
        </w:rPr>
        <w:t xml:space="preserve">(Paul Sonne is a national security reporter for The Washington Post, where he covers the U.S. military and writes about defense policy at the Pentagon. He joined The Post's National desk in 2018 after nearly nine years as a correspondent for the Wall Street Journal in Moscow, London and Washington, most recently covering national security from the D.C. bureau. As Moscow correspondent for the Journal, he covered Vladimir Putin, the 2014 Winter Olympics and the conflict in Ukraine. Before that, Sonne wrote political, general news and corporate stories out of the Journal's bureau in London. He started his career as an intern for the New York Times and the Associated Press. Sonne graduated from Columbia University with a degree in Russian literature and received his master’s from the University of Oxford, where he studied Russian history and politics as a Marshall Scholar. "As Trump escalates China trade dispute, economic ties lose stabilizing force in matters of national security," Washington Post, </w:t>
      </w:r>
      <w:r>
        <w:rPr>
          <w:sz w:val="16"/>
          <w:szCs w:val="16"/>
        </w:rPr>
        <w:t>05</w:t>
      </w:r>
      <w:r w:rsidRPr="00CA67C1">
        <w:rPr>
          <w:sz w:val="16"/>
          <w:szCs w:val="16"/>
        </w:rPr>
        <w:t>-</w:t>
      </w:r>
      <w:r>
        <w:rPr>
          <w:sz w:val="16"/>
          <w:szCs w:val="16"/>
        </w:rPr>
        <w:t>19</w:t>
      </w:r>
      <w:r w:rsidRPr="00CA67C1">
        <w:rPr>
          <w:sz w:val="16"/>
          <w:szCs w:val="16"/>
        </w:rPr>
        <w:t>-</w:t>
      </w:r>
      <w:r>
        <w:rPr>
          <w:sz w:val="16"/>
          <w:szCs w:val="16"/>
        </w:rPr>
        <w:t>2019</w:t>
      </w:r>
      <w:r w:rsidRPr="00CA67C1">
        <w:rPr>
          <w:sz w:val="16"/>
          <w:szCs w:val="16"/>
        </w:rPr>
        <w:t>, https://www.washingtonpost.com/world/national-security/as-trump-escalates-china-trade-dispute-economic-ties-lose-stabilizing-force-in-matters-of-national-security/2019/05/19/61d50abc-78da-11e9-ac17-284a66782c41_story.html)(Shiv)</w:t>
      </w:r>
    </w:p>
    <w:p w:rsidR="00815C7A" w:rsidRPr="004B4ED8" w:rsidRDefault="00815C7A" w:rsidP="00815C7A">
      <w:pPr>
        <w:rPr>
          <w:sz w:val="16"/>
        </w:rPr>
      </w:pPr>
      <w:r w:rsidRPr="00CA67C1">
        <w:rPr>
          <w:u w:val="single"/>
        </w:rPr>
        <w:t xml:space="preserve">The United States for years </w:t>
      </w:r>
      <w:r w:rsidRPr="004B4ED8">
        <w:rPr>
          <w:b/>
          <w:bCs/>
          <w:u w:val="single"/>
        </w:rPr>
        <w:t>relied</w:t>
      </w:r>
      <w:r w:rsidRPr="00CA67C1">
        <w:rPr>
          <w:u w:val="single"/>
        </w:rPr>
        <w:t xml:space="preserve"> on </w:t>
      </w:r>
      <w:r w:rsidRPr="004B4ED8">
        <w:rPr>
          <w:b/>
          <w:bCs/>
          <w:u w:val="single"/>
        </w:rPr>
        <w:t>economic interdependence</w:t>
      </w:r>
      <w:r w:rsidRPr="00CA67C1">
        <w:rPr>
          <w:u w:val="single"/>
        </w:rPr>
        <w:t xml:space="preserve"> with China as a </w:t>
      </w:r>
      <w:r w:rsidRPr="004B4ED8">
        <w:rPr>
          <w:b/>
          <w:bCs/>
          <w:u w:val="single"/>
        </w:rPr>
        <w:t>stabilizing force</w:t>
      </w:r>
      <w:r w:rsidRPr="00CA67C1">
        <w:rPr>
          <w:u w:val="single"/>
        </w:rPr>
        <w:t xml:space="preserve"> in </w:t>
      </w:r>
      <w:r w:rsidRPr="004B4ED8">
        <w:rPr>
          <w:b/>
          <w:bCs/>
          <w:u w:val="single"/>
        </w:rPr>
        <w:t>relations</w:t>
      </w:r>
      <w:r w:rsidRPr="00CA67C1">
        <w:rPr>
          <w:u w:val="single"/>
        </w:rPr>
        <w:t xml:space="preserve"> with Beijing</w:t>
      </w:r>
      <w:r w:rsidRPr="004B4ED8">
        <w:rPr>
          <w:sz w:val="16"/>
        </w:rPr>
        <w:t xml:space="preserve">, with </w:t>
      </w:r>
      <w:r w:rsidRPr="00CA67C1">
        <w:rPr>
          <w:u w:val="single"/>
        </w:rPr>
        <w:t>business between the two nations</w:t>
      </w:r>
      <w:r w:rsidRPr="004B4ED8">
        <w:rPr>
          <w:sz w:val="16"/>
        </w:rPr>
        <w:t xml:space="preserve"> </w:t>
      </w:r>
      <w:r w:rsidRPr="00CA67C1">
        <w:rPr>
          <w:u w:val="single"/>
        </w:rPr>
        <w:t xml:space="preserve">forming </w:t>
      </w:r>
      <w:r w:rsidRPr="004B4ED8">
        <w:rPr>
          <w:sz w:val="16"/>
        </w:rPr>
        <w:t xml:space="preserve">what former treasury secretary Hank Paulson </w:t>
      </w:r>
      <w:hyperlink r:id="rId35" w:tgtFrame="_self" w:history="1">
        <w:r w:rsidRPr="004B4ED8">
          <w:rPr>
            <w:rStyle w:val="Hyperlink"/>
            <w:sz w:val="16"/>
          </w:rPr>
          <w:t>used to call</w:t>
        </w:r>
      </w:hyperlink>
      <w:r w:rsidRPr="004B4ED8">
        <w:rPr>
          <w:sz w:val="16"/>
        </w:rPr>
        <w:t xml:space="preserve"> </w:t>
      </w:r>
      <w:r w:rsidRPr="00CA67C1">
        <w:rPr>
          <w:u w:val="single"/>
        </w:rPr>
        <w:t>the “ballast” in U.S.-China affairs</w:t>
      </w:r>
      <w:r w:rsidRPr="004B4ED8">
        <w:rPr>
          <w:sz w:val="16"/>
        </w:rPr>
        <w:t xml:space="preserve">. But as President Trump escalates his trade dispute with Chinese President Xi Jinping, there is a realization that those days are gone. </w:t>
      </w:r>
      <w:r w:rsidRPr="00CA67C1">
        <w:rPr>
          <w:u w:val="single"/>
        </w:rPr>
        <w:t xml:space="preserve">The result is a </w:t>
      </w:r>
      <w:r w:rsidRPr="004B4ED8">
        <w:rPr>
          <w:b/>
          <w:bCs/>
          <w:u w:val="single"/>
        </w:rPr>
        <w:t>reduced incentive</w:t>
      </w:r>
      <w:r w:rsidRPr="00CA67C1">
        <w:rPr>
          <w:u w:val="single"/>
        </w:rPr>
        <w:t xml:space="preserve"> for </w:t>
      </w:r>
      <w:r w:rsidRPr="004B4ED8">
        <w:rPr>
          <w:b/>
          <w:bCs/>
          <w:u w:val="single"/>
        </w:rPr>
        <w:t>stability</w:t>
      </w:r>
      <w:r w:rsidRPr="00CA67C1">
        <w:rPr>
          <w:u w:val="single"/>
        </w:rPr>
        <w:t xml:space="preserve"> and </w:t>
      </w:r>
      <w:r w:rsidRPr="004B4ED8">
        <w:rPr>
          <w:b/>
          <w:bCs/>
          <w:u w:val="single"/>
        </w:rPr>
        <w:t>restraint</w:t>
      </w:r>
      <w:r w:rsidRPr="00CA67C1">
        <w:rPr>
          <w:u w:val="single"/>
        </w:rPr>
        <w:t xml:space="preserve"> in Washington when it comes to China, raising the possibility that </w:t>
      </w:r>
      <w:r w:rsidRPr="004B4ED8">
        <w:rPr>
          <w:b/>
          <w:bCs/>
          <w:u w:val="single"/>
        </w:rPr>
        <w:t>tensions could extend</w:t>
      </w:r>
      <w:r w:rsidRPr="00CA67C1">
        <w:rPr>
          <w:u w:val="single"/>
        </w:rPr>
        <w:t xml:space="preserve"> </w:t>
      </w:r>
      <w:r w:rsidRPr="004B4ED8">
        <w:rPr>
          <w:b/>
          <w:bCs/>
          <w:u w:val="single"/>
        </w:rPr>
        <w:t>beyond the trade sphere</w:t>
      </w:r>
      <w:r w:rsidRPr="00CA67C1">
        <w:rPr>
          <w:u w:val="single"/>
        </w:rPr>
        <w:t xml:space="preserve"> and impact other </w:t>
      </w:r>
      <w:r w:rsidRPr="004B4ED8">
        <w:rPr>
          <w:b/>
          <w:bCs/>
          <w:u w:val="single"/>
        </w:rPr>
        <w:t>areas of contention</w:t>
      </w:r>
      <w:r w:rsidRPr="00CA67C1">
        <w:rPr>
          <w:u w:val="single"/>
        </w:rPr>
        <w:t xml:space="preserve">, including </w:t>
      </w:r>
      <w:r w:rsidRPr="004B4ED8">
        <w:rPr>
          <w:b/>
          <w:bCs/>
          <w:u w:val="single"/>
        </w:rPr>
        <w:t>Taiwan</w:t>
      </w:r>
      <w:r w:rsidRPr="00CA67C1">
        <w:rPr>
          <w:u w:val="single"/>
        </w:rPr>
        <w:t xml:space="preserve"> or the </w:t>
      </w:r>
      <w:r w:rsidRPr="004B4ED8">
        <w:rPr>
          <w:b/>
          <w:bCs/>
          <w:u w:val="single"/>
        </w:rPr>
        <w:t>S</w:t>
      </w:r>
      <w:r w:rsidRPr="00CA67C1">
        <w:rPr>
          <w:u w:val="single"/>
        </w:rPr>
        <w:t xml:space="preserve">outh </w:t>
      </w:r>
      <w:r w:rsidRPr="004B4ED8">
        <w:rPr>
          <w:b/>
          <w:bCs/>
          <w:u w:val="single"/>
        </w:rPr>
        <w:t>C</w:t>
      </w:r>
      <w:r w:rsidRPr="00CA67C1">
        <w:rPr>
          <w:u w:val="single"/>
        </w:rPr>
        <w:t xml:space="preserve">hina </w:t>
      </w:r>
      <w:r w:rsidRPr="004B4ED8">
        <w:rPr>
          <w:b/>
          <w:bCs/>
          <w:u w:val="single"/>
        </w:rPr>
        <w:t>S</w:t>
      </w:r>
      <w:r w:rsidRPr="00CA67C1">
        <w:rPr>
          <w:u w:val="single"/>
        </w:rPr>
        <w:t>ea.</w:t>
      </w:r>
      <w:r w:rsidRPr="004B4ED8">
        <w:rPr>
          <w:sz w:val="16"/>
        </w:rPr>
        <w:t xml:space="preserve"> “The way a lot of people have been talking about this is that you have lost, or you’re losing, the ballast,” said Zack Cooper, a research fellow at the American Enterprise Institute and a former official in the George W. Bush administration. </w:t>
      </w:r>
      <w:r w:rsidRPr="004B4ED8">
        <w:rPr>
          <w:u w:val="single"/>
        </w:rPr>
        <w:t xml:space="preserve">“The challenge now is that there is not much of a constituency that wants to protect the relationship amidst </w:t>
      </w:r>
      <w:r w:rsidRPr="004B4ED8">
        <w:rPr>
          <w:b/>
          <w:bCs/>
          <w:u w:val="single"/>
        </w:rPr>
        <w:t>trade tensions</w:t>
      </w:r>
      <w:r w:rsidRPr="004B4ED8">
        <w:rPr>
          <w:u w:val="single"/>
        </w:rPr>
        <w:t>, security concerns and human rights concerns.”</w:t>
      </w:r>
      <w:r w:rsidRPr="004B4ED8">
        <w:rPr>
          <w:sz w:val="16"/>
        </w:rPr>
        <w:t xml:space="preserve"> The </w:t>
      </w:r>
      <w:r w:rsidRPr="004B4ED8">
        <w:rPr>
          <w:u w:val="single"/>
        </w:rPr>
        <w:t>U.S. military </w:t>
      </w:r>
      <w:hyperlink r:id="rId36" w:tgtFrame="_self" w:history="1">
        <w:r w:rsidRPr="004B4ED8">
          <w:rPr>
            <w:rStyle w:val="Hyperlink"/>
            <w:u w:val="single"/>
          </w:rPr>
          <w:t xml:space="preserve">is expressing </w:t>
        </w:r>
        <w:r w:rsidRPr="004B4ED8">
          <w:rPr>
            <w:rStyle w:val="Hyperlink"/>
            <w:b/>
            <w:bCs/>
            <w:u w:val="single"/>
          </w:rPr>
          <w:t>growing alarm</w:t>
        </w:r>
      </w:hyperlink>
      <w:r w:rsidRPr="004B4ED8">
        <w:rPr>
          <w:u w:val="single"/>
        </w:rPr>
        <w:t> about China’s defense buildup.</w:t>
      </w:r>
      <w:r w:rsidRPr="004B4ED8">
        <w:rPr>
          <w:sz w:val="16"/>
        </w:rPr>
        <w:t xml:space="preserve"> Human rights advocates are crying foul over </w:t>
      </w:r>
      <w:hyperlink r:id="rId37" w:tgtFrame="_self" w:history="1">
        <w:r w:rsidRPr="004B4ED8">
          <w:rPr>
            <w:rStyle w:val="Hyperlink"/>
            <w:sz w:val="16"/>
          </w:rPr>
          <w:t>China’s use of surveillance technology and internal reeducation camps</w:t>
        </w:r>
      </w:hyperlink>
      <w:r w:rsidRPr="004B4ED8">
        <w:rPr>
          <w:sz w:val="16"/>
        </w:rPr>
        <w:t> for Muslims. And some American business executives, who once prized China and advocated for a more conciliatory stance toward Beijing, </w:t>
      </w:r>
      <w:hyperlink r:id="rId38" w:tgtFrame="_self" w:history="1">
        <w:r w:rsidRPr="004B4ED8">
          <w:rPr>
            <w:rStyle w:val="Hyperlink"/>
            <w:sz w:val="16"/>
          </w:rPr>
          <w:t>say they feel stung</w:t>
        </w:r>
      </w:hyperlink>
      <w:r w:rsidRPr="004B4ED8">
        <w:rPr>
          <w:sz w:val="16"/>
        </w:rPr>
        <w:t> by what they see as unfair practices, ranging from intellectual-property theft to rules that require partnerships with local Chinese entities. </w:t>
      </w:r>
    </w:p>
    <w:p w:rsidR="00815C7A" w:rsidRDefault="00815C7A" w:rsidP="00815C7A"/>
    <w:p w:rsidR="00815C7A" w:rsidRDefault="00815C7A" w:rsidP="00815C7A">
      <w:pPr>
        <w:pStyle w:val="Heading4"/>
      </w:pPr>
      <w:r>
        <w:t xml:space="preserve">The trade war </w:t>
      </w:r>
      <w:r w:rsidRPr="00781B67">
        <w:rPr>
          <w:u w:val="single"/>
        </w:rPr>
        <w:t>contributes</w:t>
      </w:r>
      <w:r>
        <w:t xml:space="preserve"> to Taiwanese nationalism – reduces their </w:t>
      </w:r>
      <w:r w:rsidRPr="00781B67">
        <w:rPr>
          <w:u w:val="single"/>
        </w:rPr>
        <w:t>dependence</w:t>
      </w:r>
      <w:r>
        <w:t xml:space="preserve"> on China</w:t>
      </w:r>
    </w:p>
    <w:p w:rsidR="00815C7A" w:rsidRPr="00781B67" w:rsidRDefault="00815C7A" w:rsidP="00815C7A">
      <w:r w:rsidRPr="00F33B01">
        <w:rPr>
          <w:rStyle w:val="Style13ptBold"/>
        </w:rPr>
        <w:t>ST 5/20</w:t>
      </w:r>
      <w:r>
        <w:t xml:space="preserve"> – (“Taiwan can take advantage of US-China trade war, says President Tsai” The Straits Times. May 20, 2019. </w:t>
      </w:r>
      <w:hyperlink r:id="rId39" w:history="1">
        <w:r w:rsidRPr="00000D7B">
          <w:rPr>
            <w:rStyle w:val="Hyperlink"/>
          </w:rPr>
          <w:t>https://www.straitstimes.com/asia/east-asia/taiwan-can-take-advantage-of-us-china-trade-war-says-president-tsai</w:t>
        </w:r>
      </w:hyperlink>
      <w:r>
        <w:t>)//GK</w:t>
      </w:r>
    </w:p>
    <w:p w:rsidR="00815C7A" w:rsidRPr="007E6CD2" w:rsidRDefault="00815C7A" w:rsidP="00815C7A">
      <w:pPr>
        <w:rPr>
          <w:sz w:val="16"/>
        </w:rPr>
      </w:pPr>
      <w:r w:rsidRPr="007E6CD2">
        <w:rPr>
          <w:sz w:val="16"/>
        </w:rPr>
        <w:t xml:space="preserve">TAIPEI (DPA) - </w:t>
      </w:r>
      <w:r w:rsidRPr="00781B67">
        <w:rPr>
          <w:b/>
          <w:bCs/>
          <w:highlight w:val="cyan"/>
          <w:u w:val="single"/>
        </w:rPr>
        <w:t>Taiwan can take advantage of the trade war between Beijing and Washington</w:t>
      </w:r>
      <w:r w:rsidRPr="00781B67">
        <w:rPr>
          <w:highlight w:val="cyan"/>
          <w:u w:val="single"/>
        </w:rPr>
        <w:t xml:space="preserve"> to further ease its</w:t>
      </w:r>
      <w:r w:rsidRPr="007E6CD2">
        <w:rPr>
          <w:sz w:val="16"/>
        </w:rPr>
        <w:t xml:space="preserve"> economic </w:t>
      </w:r>
      <w:r w:rsidRPr="00781B67">
        <w:rPr>
          <w:highlight w:val="cyan"/>
          <w:u w:val="single"/>
        </w:rPr>
        <w:t>dependence on China</w:t>
      </w:r>
      <w:r w:rsidRPr="007E6CD2">
        <w:rPr>
          <w:sz w:val="16"/>
        </w:rPr>
        <w:t xml:space="preserve">, Taiwanese President </w:t>
      </w:r>
      <w:r w:rsidRPr="00781B67">
        <w:rPr>
          <w:u w:val="single"/>
        </w:rPr>
        <w:t>Tsai</w:t>
      </w:r>
      <w:r w:rsidRPr="007E6CD2">
        <w:rPr>
          <w:sz w:val="16"/>
        </w:rPr>
        <w:t xml:space="preserve"> Ing-wen </w:t>
      </w:r>
      <w:r w:rsidRPr="00781B67">
        <w:rPr>
          <w:u w:val="single"/>
        </w:rPr>
        <w:t>said</w:t>
      </w:r>
      <w:r w:rsidRPr="007E6CD2">
        <w:rPr>
          <w:sz w:val="16"/>
        </w:rPr>
        <w:t xml:space="preserve"> on Monday (May 20). "'Made in Taiwan' has become a top keyword as the US-China trade war continues," she told reporters in Taipei at a news conference marking the third anniversary of her time in office. </w:t>
      </w:r>
      <w:r w:rsidRPr="00781B67">
        <w:rPr>
          <w:highlight w:val="cyan"/>
          <w:u w:val="single"/>
        </w:rPr>
        <w:t>Tsai</w:t>
      </w:r>
      <w:r w:rsidRPr="007E6CD2">
        <w:rPr>
          <w:sz w:val="16"/>
        </w:rPr>
        <w:t xml:space="preserve">, who is seeking re-election in January, </w:t>
      </w:r>
      <w:r w:rsidRPr="00781B67">
        <w:rPr>
          <w:highlight w:val="cyan"/>
          <w:u w:val="single"/>
        </w:rPr>
        <w:t>used the opportunity to tout her government's 'Made in Taiwan upgrade' policy</w:t>
      </w:r>
      <w:r w:rsidRPr="00781B67">
        <w:rPr>
          <w:u w:val="single"/>
        </w:rPr>
        <w:t>, aimed at exporting the country's expertise in artificial intelligence, green energy and technology.</w:t>
      </w:r>
      <w:r>
        <w:rPr>
          <w:u w:val="single"/>
        </w:rPr>
        <w:t xml:space="preserve"> </w:t>
      </w:r>
      <w:r w:rsidRPr="007E6CD2">
        <w:rPr>
          <w:sz w:val="16"/>
        </w:rPr>
        <w:t>She added that domestic demand would also be driven by increasing overseas and government investment, and would create more jobs for young people. Tsai is a staunch defender of Taiwan's independence. China wants to apply to the island the "one country, two systems" principle under which the territories of Hong Kong and Macau were brought back under its umbrella after the end of colonial rule. "</w:t>
      </w:r>
      <w:r w:rsidRPr="00781B67">
        <w:rPr>
          <w:highlight w:val="cyan"/>
          <w:u w:val="single"/>
        </w:rPr>
        <w:t>We only have one country, which is the Republic of China - Taiwan," Tsai said</w:t>
      </w:r>
      <w:r w:rsidRPr="007E6CD2">
        <w:rPr>
          <w:sz w:val="16"/>
        </w:rPr>
        <w:t>, using the country's official name. "We only have one system, which is based on democracy, freedom and human rights," she continued.</w:t>
      </w:r>
    </w:p>
    <w:p w:rsidR="00815C7A" w:rsidRDefault="00815C7A" w:rsidP="00815C7A"/>
    <w:p w:rsidR="00815C7A" w:rsidRDefault="00815C7A" w:rsidP="00815C7A"/>
    <w:p w:rsidR="00815C7A" w:rsidRDefault="00815C7A" w:rsidP="00815C7A">
      <w:pPr>
        <w:pStyle w:val="Heading3"/>
      </w:pPr>
      <w:r>
        <w:t xml:space="preserve">2NC Solves CCP Instability </w:t>
      </w:r>
    </w:p>
    <w:p w:rsidR="00815C7A" w:rsidRDefault="00815C7A" w:rsidP="00815C7A">
      <w:pPr>
        <w:pStyle w:val="Heading4"/>
      </w:pPr>
      <w:r>
        <w:t xml:space="preserve">The trade war increases </w:t>
      </w:r>
      <w:r w:rsidRPr="00C22F7F">
        <w:rPr>
          <w:u w:val="single"/>
        </w:rPr>
        <w:t>nationalism</w:t>
      </w:r>
      <w:r>
        <w:t xml:space="preserve"> in China and </w:t>
      </w:r>
      <w:r w:rsidRPr="00C22F7F">
        <w:rPr>
          <w:u w:val="single"/>
        </w:rPr>
        <w:t>emboldens</w:t>
      </w:r>
      <w:r>
        <w:t xml:space="preserve"> the CCP to engage in </w:t>
      </w:r>
      <w:r w:rsidRPr="00C22F7F">
        <w:rPr>
          <w:u w:val="single"/>
        </w:rPr>
        <w:t>war</w:t>
      </w:r>
    </w:p>
    <w:p w:rsidR="00815C7A" w:rsidRPr="007F2852" w:rsidRDefault="00815C7A" w:rsidP="00815C7A">
      <w:r w:rsidRPr="00C950B4">
        <w:rPr>
          <w:rStyle w:val="Style13ptBold"/>
        </w:rPr>
        <w:t>Thayer and Han 6/12</w:t>
      </w:r>
      <w:r>
        <w:t xml:space="preserve"> – </w:t>
      </w:r>
      <w:r w:rsidRPr="001B3FFC">
        <w:rPr>
          <w:sz w:val="20"/>
          <w:szCs w:val="20"/>
        </w:rPr>
        <w:t xml:space="preserve">*Bradley A. Thayer, University of Chicago, Ph.D. His academic and research interests include a wide range of topics having to do with international defense and security issues, such as information warfare, nuclear proliferation and its causes and potential hazards, the role of ethnic conflict in the origins of war, terrorism, and the national security policies of the United States. **Lianchao Han worked in the U.S. Senate for 12 years, serving as legislative counsel and policy director for three active U.S. Senators, an expert on China’s economic and political development, and currently serves as a Visiting Fellow at the Hudson Institute. Holds graduate degrees from China Foreign Affairs University, Yale University, George Mason University and Johns Hopkins University. (“The ‘Xi Doctrine’: Proclaiming and Rationalizing China’s Aggression” The National Interest. June 12, 2019. </w:t>
      </w:r>
      <w:hyperlink r:id="rId40" w:history="1">
        <w:r w:rsidRPr="001B3FFC">
          <w:rPr>
            <w:rStyle w:val="Hyperlink"/>
            <w:sz w:val="20"/>
            <w:szCs w:val="20"/>
          </w:rPr>
          <w:t>https://nationalinterest.org/feature/%E2%80%98xi-doctrine%E2%80%99-proclaiming-and-rationalizing-china%E2%80%99s-aggression-62402</w:t>
        </w:r>
      </w:hyperlink>
      <w:r w:rsidRPr="001B3FFC">
        <w:rPr>
          <w:sz w:val="20"/>
          <w:szCs w:val="20"/>
        </w:rPr>
        <w:t>)//GK</w:t>
      </w:r>
    </w:p>
    <w:p w:rsidR="00815C7A" w:rsidRDefault="00815C7A" w:rsidP="00815C7A">
      <w:r>
        <w:t xml:space="preserve">Internally, </w:t>
      </w:r>
      <w:r w:rsidRPr="007F2852">
        <w:rPr>
          <w:highlight w:val="cyan"/>
          <w:u w:val="single"/>
        </w:rPr>
        <w:t>Xi’s anti-corruption campaign</w:t>
      </w:r>
      <w:r w:rsidRPr="007F2852">
        <w:rPr>
          <w:u w:val="single"/>
        </w:rPr>
        <w:t xml:space="preserve"> that selectively targets his political rivalries</w:t>
      </w:r>
      <w:r>
        <w:t xml:space="preserve">, and his abandoning the established rules such as term limited of presidency, </w:t>
      </w:r>
      <w:r w:rsidRPr="007F2852">
        <w:rPr>
          <w:u w:val="single"/>
        </w:rPr>
        <w:t xml:space="preserve">have </w:t>
      </w:r>
      <w:r w:rsidRPr="007F2852">
        <w:rPr>
          <w:highlight w:val="cyan"/>
          <w:u w:val="single"/>
        </w:rPr>
        <w:t>introduced deep cleavages into the unity of the regime</w:t>
      </w:r>
      <w:r w:rsidRPr="007F2852">
        <w:rPr>
          <w:u w:val="single"/>
        </w:rPr>
        <w:t xml:space="preserve"> unity. </w:t>
      </w:r>
      <w:r w:rsidRPr="003F4587">
        <w:rPr>
          <w:highlight w:val="cyan"/>
          <w:u w:val="single"/>
        </w:rPr>
        <w:t xml:space="preserve">China’s economic slowdown, made worse by </w:t>
      </w:r>
      <w:r w:rsidRPr="003F4587">
        <w:rPr>
          <w:b/>
          <w:bCs/>
          <w:highlight w:val="cyan"/>
          <w:u w:val="single"/>
        </w:rPr>
        <w:t>the</w:t>
      </w:r>
      <w:r w:rsidRPr="007F2852">
        <w:rPr>
          <w:b/>
          <w:bCs/>
          <w:u w:val="single"/>
        </w:rPr>
        <w:t xml:space="preserve"> U.S. </w:t>
      </w:r>
      <w:r w:rsidRPr="007F2852">
        <w:rPr>
          <w:b/>
          <w:bCs/>
          <w:highlight w:val="cyan"/>
          <w:u w:val="single"/>
        </w:rPr>
        <w:t>trade war, is a fundamental challenge to the regime’s legitimacy.</w:t>
      </w:r>
      <w:r>
        <w:t xml:space="preserve"> Xi’s repression and suppression of the Chinese people, particularly human-rights defenders, Christians, Kazakhs, Uighurs, and other minorities, have miscarried.</w:t>
      </w:r>
    </w:p>
    <w:p w:rsidR="00815C7A" w:rsidRDefault="00815C7A" w:rsidP="00815C7A">
      <w:r>
        <w:t xml:space="preserve">Drawing from the pages of unfortunate history, in a classic social-imperialist move, </w:t>
      </w:r>
      <w:r w:rsidRPr="004E221E">
        <w:rPr>
          <w:b/>
          <w:bCs/>
          <w:highlight w:val="cyan"/>
          <w:u w:val="single"/>
        </w:rPr>
        <w:t>the regime wants to direct these internal tensions outward.</w:t>
      </w:r>
      <w:r>
        <w:t xml:space="preserve"> At the same time, </w:t>
      </w:r>
      <w:r w:rsidRPr="004E221E">
        <w:rPr>
          <w:highlight w:val="cyan"/>
          <w:u w:val="single"/>
        </w:rPr>
        <w:t>the nationalistic fervor advanced by the CCP’s propaganda</w:t>
      </w:r>
      <w:r>
        <w:t xml:space="preserve"> and by the rapid military modernization </w:t>
      </w:r>
      <w:r w:rsidRPr="004E221E">
        <w:rPr>
          <w:highlight w:val="cyan"/>
          <w:u w:val="single"/>
        </w:rPr>
        <w:t>have</w:t>
      </w:r>
      <w:r w:rsidRPr="004E221E">
        <w:rPr>
          <w:u w:val="single"/>
        </w:rPr>
        <w:t xml:space="preserve"> made many young militant officers in </w:t>
      </w:r>
      <w:r w:rsidRPr="004E221E">
        <w:rPr>
          <w:highlight w:val="cyan"/>
          <w:u w:val="single"/>
        </w:rPr>
        <w:t xml:space="preserve">the PLA </w:t>
      </w:r>
      <w:r w:rsidRPr="006A51E7">
        <w:rPr>
          <w:highlight w:val="cyan"/>
          <w:u w:val="single"/>
        </w:rPr>
        <w:t>overconfident</w:t>
      </w:r>
      <w:r w:rsidRPr="006A51E7">
        <w:rPr>
          <w:u w:val="single"/>
        </w:rPr>
        <w:t>.</w:t>
      </w:r>
      <w:r>
        <w:t xml:space="preserve"> This is infrequently noticed in the West. </w:t>
      </w:r>
      <w:r w:rsidRPr="003F4587">
        <w:rPr>
          <w:b/>
          <w:bCs/>
          <w:highlight w:val="cyan"/>
          <w:u w:val="single"/>
        </w:rPr>
        <w:t>They can hardly wait to fight an ultimate war to defeat the arch-enemy.</w:t>
      </w:r>
      <w:r>
        <w:t xml:space="preserve"> This plainly dangerous mentality echoes the Japanese military’s beliefs before Pearl Harbor.</w:t>
      </w:r>
    </w:p>
    <w:p w:rsidR="00815C7A" w:rsidRDefault="00815C7A" w:rsidP="00815C7A"/>
    <w:p w:rsidR="00815C7A" w:rsidRPr="00CA5AFB" w:rsidRDefault="00815C7A" w:rsidP="00815C7A">
      <w:pPr>
        <w:pStyle w:val="Heading4"/>
        <w:rPr>
          <w:u w:val="single"/>
        </w:rPr>
      </w:pPr>
      <w:r>
        <w:t xml:space="preserve">The trade war will </w:t>
      </w:r>
      <w:r w:rsidRPr="00CA5AFB">
        <w:rPr>
          <w:u w:val="single"/>
        </w:rPr>
        <w:t>escalate</w:t>
      </w:r>
      <w:r>
        <w:t xml:space="preserve"> and prompts aggression over </w:t>
      </w:r>
      <w:r w:rsidRPr="00CA5AFB">
        <w:rPr>
          <w:u w:val="single"/>
        </w:rPr>
        <w:t xml:space="preserve">Taiwan </w:t>
      </w:r>
    </w:p>
    <w:p w:rsidR="00815C7A" w:rsidRPr="00CA5AFB" w:rsidRDefault="00815C7A" w:rsidP="00815C7A">
      <w:r w:rsidRPr="00231513">
        <w:rPr>
          <w:rStyle w:val="Style13ptBold"/>
        </w:rPr>
        <w:t>Evans 5/15</w:t>
      </w:r>
      <w:r>
        <w:t xml:space="preserve"> – Erica; a reporter for the InDepth team. She graduated from Stanford University in 2017 with a B.A. in international relations and an M.A. in journalism. (“Here’s how a trade war with China could turn into a real war” InDepth. May 15, 2019. </w:t>
      </w:r>
      <w:hyperlink r:id="rId41" w:history="1">
        <w:r w:rsidRPr="00000D7B">
          <w:rPr>
            <w:rStyle w:val="Hyperlink"/>
          </w:rPr>
          <w:t>https://www.deseretnews.com/article/900070918/president-donald-trump-united-states-china-trade-war.html</w:t>
        </w:r>
      </w:hyperlink>
      <w:r>
        <w:t>)//GK</w:t>
      </w:r>
    </w:p>
    <w:p w:rsidR="00815C7A" w:rsidRPr="007E6CD2" w:rsidRDefault="00815C7A" w:rsidP="00815C7A">
      <w:pPr>
        <w:rPr>
          <w:sz w:val="16"/>
        </w:rPr>
      </w:pPr>
      <w:r w:rsidRPr="007E6CD2">
        <w:rPr>
          <w:sz w:val="16"/>
        </w:rPr>
        <w:t xml:space="preserve">SALT LAKE CITY — </w:t>
      </w:r>
      <w:r w:rsidRPr="00722F47">
        <w:rPr>
          <w:u w:val="single"/>
        </w:rPr>
        <w:t>As trade tension between the United States and China thickens</w:t>
      </w:r>
      <w:r w:rsidRPr="007E6CD2">
        <w:rPr>
          <w:sz w:val="16"/>
        </w:rPr>
        <w:t xml:space="preserve">, international relations experts say military action is far from inevitable, yet </w:t>
      </w:r>
      <w:r w:rsidRPr="00722F47">
        <w:rPr>
          <w:u w:val="single"/>
        </w:rPr>
        <w:t>some are calling on politicians to carefully consider the risk of an economic dispute escalating to armed conflict.</w:t>
      </w:r>
      <w:r>
        <w:rPr>
          <w:u w:val="single"/>
        </w:rPr>
        <w:t xml:space="preserve"> </w:t>
      </w:r>
      <w:r w:rsidRPr="007E6CD2">
        <w:rPr>
          <w:sz w:val="16"/>
        </w:rPr>
        <w:t xml:space="preserve">On Monday, </w:t>
      </w:r>
      <w:r w:rsidRPr="00722F47">
        <w:rPr>
          <w:u w:val="single"/>
        </w:rPr>
        <w:t>China said it would raise tariffs on $60 billion worth of American goods in response to the Trump administration's move to raise tariffs from 10 percent to 25 percent on $200 billion in U.S. imports from China.</w:t>
      </w:r>
      <w:r w:rsidRPr="007E6CD2">
        <w:rPr>
          <w:sz w:val="16"/>
        </w:rPr>
        <w:t xml:space="preserve"> While Trump tweeted Tuesday that a deal with China will happen “when the time is right” and that his respect and friendship for Chinese President Xi Jinping is "unlimited," an anchor on China's most-watched state-run news program said Monday, "If you want to fight, we’ll fight you to the end." The sudden barrage of </w:t>
      </w:r>
      <w:r w:rsidRPr="00722F47">
        <w:rPr>
          <w:u w:val="single"/>
        </w:rPr>
        <w:t xml:space="preserve">commentaries about the trade war in Chinese media has </w:t>
      </w:r>
      <w:r w:rsidRPr="00722F47">
        <w:rPr>
          <w:b/>
          <w:bCs/>
          <w:u w:val="single"/>
        </w:rPr>
        <w:t>"struck a note of defiant nationalism,"</w:t>
      </w:r>
      <w:r w:rsidRPr="007E6CD2">
        <w:rPr>
          <w:sz w:val="16"/>
        </w:rPr>
        <w:t xml:space="preserve"> the Economist reported. The question is, </w:t>
      </w:r>
      <w:r w:rsidRPr="00722F47">
        <w:rPr>
          <w:u w:val="single"/>
        </w:rPr>
        <w:t>could continued retaliation lead to an actual war?</w:t>
      </w:r>
      <w:r>
        <w:rPr>
          <w:u w:val="single"/>
        </w:rPr>
        <w:t xml:space="preserve"> </w:t>
      </w:r>
      <w:r w:rsidRPr="007E6CD2">
        <w:rPr>
          <w:sz w:val="16"/>
        </w:rPr>
        <w:t xml:space="preserve">"It is obvious that </w:t>
      </w:r>
      <w:r w:rsidRPr="00722F47">
        <w:rPr>
          <w:b/>
          <w:bCs/>
          <w:u w:val="single"/>
        </w:rPr>
        <w:t>the current U.S.-China trade war is stoking geopolitical tensions</w:t>
      </w:r>
      <w:r w:rsidRPr="00722F47">
        <w:rPr>
          <w:u w:val="single"/>
        </w:rPr>
        <w:t xml:space="preserve"> between the world’s two largest economies and chief political adversaries, as they become </w:t>
      </w:r>
      <w:r w:rsidRPr="00722F47">
        <w:rPr>
          <w:b/>
          <w:bCs/>
          <w:u w:val="single"/>
        </w:rPr>
        <w:t>more confrontational over their discord on</w:t>
      </w:r>
      <w:r w:rsidRPr="007E6CD2">
        <w:rPr>
          <w:sz w:val="16"/>
        </w:rPr>
        <w:t xml:space="preserve"> maritime issues in the South and East China seas and over </w:t>
      </w:r>
      <w:r w:rsidRPr="00722F47">
        <w:rPr>
          <w:b/>
          <w:bCs/>
          <w:u w:val="single"/>
        </w:rPr>
        <w:t>Taiwan</w:t>
      </w:r>
      <w:r w:rsidRPr="007E6CD2">
        <w:rPr>
          <w:sz w:val="16"/>
        </w:rPr>
        <w:t xml:space="preserve">," China affairs columnist Cary Huang wrote for the South China Morning Post. Zachary Keck, Wohlstetter public affairs fellow at the Nonproliferation Policy Education Center, wrote for The National Interest in 2017 that many have dismissed the possibility that the U.S. would go to war with China as "outlandish," citing strong economic ties between the countries, America's military supremacy and the fact that a war among great powers would be widely spurned in the modern era of globalization. </w:t>
      </w:r>
      <w:r w:rsidRPr="00A77902">
        <w:rPr>
          <w:u w:val="single"/>
        </w:rPr>
        <w:t>Keck</w:t>
      </w:r>
      <w:r w:rsidRPr="007E6CD2">
        <w:rPr>
          <w:sz w:val="16"/>
        </w:rPr>
        <w:t xml:space="preserve">, however, </w:t>
      </w:r>
      <w:r w:rsidRPr="00A77902">
        <w:rPr>
          <w:u w:val="single"/>
        </w:rPr>
        <w:t xml:space="preserve">sees </w:t>
      </w:r>
      <w:r w:rsidRPr="00CA5AFB">
        <w:rPr>
          <w:b/>
          <w:bCs/>
          <w:u w:val="single"/>
        </w:rPr>
        <w:t>nuclear weapons and geography</w:t>
      </w:r>
      <w:r w:rsidRPr="00A77902">
        <w:rPr>
          <w:u w:val="single"/>
        </w:rPr>
        <w:t xml:space="preserve"> as the most compelling reasons for why military conflict between China and the U.S. is highly unlikely.</w:t>
      </w:r>
      <w:r>
        <w:rPr>
          <w:u w:val="single"/>
        </w:rPr>
        <w:t xml:space="preserve"> </w:t>
      </w:r>
      <w:r w:rsidRPr="007E6CD2">
        <w:rPr>
          <w:sz w:val="16"/>
        </w:rPr>
        <w:t xml:space="preserve">Despite these factors, Keck admits, "in recent years, many observers have woken up to the fact that a </w:t>
      </w:r>
      <w:r w:rsidRPr="00A77902">
        <w:rPr>
          <w:u w:val="single"/>
        </w:rPr>
        <w:t>war between the United States and China is not unthinkable</w:t>
      </w:r>
      <w:r w:rsidRPr="007E6CD2">
        <w:rPr>
          <w:sz w:val="16"/>
        </w:rPr>
        <w:t xml:space="preserve">." What the trade war is about American businesses and citizens have complained that the cost of tariffs imposed on China will be born by consumers in the U.S. However, more is potentially at stake than iPhones becoming more expensive. </w:t>
      </w:r>
      <w:r w:rsidRPr="00CA5AFB">
        <w:rPr>
          <w:u w:val="single"/>
        </w:rPr>
        <w:t>History suggests that trade wars can</w:t>
      </w:r>
      <w:r w:rsidRPr="00A77902">
        <w:rPr>
          <w:u w:val="single"/>
        </w:rPr>
        <w:t xml:space="preserve"> </w:t>
      </w:r>
      <w:r w:rsidRPr="00CA5AFB">
        <w:rPr>
          <w:b/>
          <w:bCs/>
          <w:u w:val="single"/>
        </w:rPr>
        <w:t>lead to violence between nations</w:t>
      </w:r>
      <w:r w:rsidRPr="007E6CD2">
        <w:rPr>
          <w:sz w:val="16"/>
        </w:rPr>
        <w:t xml:space="preserve">, according to Huang, who disagrees with Trump's March tweet that says, “trade wars are good, and easy to win.” "Example, when we are down $100 billion with a certain country and they get cute, don’t trade anymore-we win big. It’s easy!" Trump's tweet reads. A quote often attributed to the 19th-century French economist, Frédéric Bastiat presents a more foreboding view: “When goods do not cross frontiers, armies will.” According to Huang, </w:t>
      </w:r>
      <w:r w:rsidRPr="00A77902">
        <w:rPr>
          <w:u w:val="single"/>
        </w:rPr>
        <w:t>in response to tariffs, exporting countries often devalue their currencies, or artificially cheapen their money, to offset the impact.</w:t>
      </w:r>
      <w:r w:rsidRPr="007E6CD2">
        <w:rPr>
          <w:sz w:val="16"/>
        </w:rPr>
        <w:t xml:space="preserve"> The recent slump in the renminbi indicate China may be doing just that.</w:t>
      </w:r>
    </w:p>
    <w:p w:rsidR="00815C7A" w:rsidRDefault="00815C7A" w:rsidP="00815C7A"/>
    <w:p w:rsidR="00815C7A" w:rsidRDefault="00815C7A" w:rsidP="00815C7A">
      <w:pPr>
        <w:pStyle w:val="Heading4"/>
      </w:pPr>
      <w:r>
        <w:t xml:space="preserve">The trade war causes </w:t>
      </w:r>
      <w:r w:rsidRPr="008D1AE3">
        <w:rPr>
          <w:u w:val="single"/>
        </w:rPr>
        <w:t>massive instability</w:t>
      </w:r>
      <w:r>
        <w:t xml:space="preserve"> with the </w:t>
      </w:r>
      <w:r w:rsidRPr="008D1AE3">
        <w:rPr>
          <w:u w:val="single"/>
        </w:rPr>
        <w:t>CCP</w:t>
      </w:r>
    </w:p>
    <w:p w:rsidR="00815C7A" w:rsidRPr="00E61CD5" w:rsidRDefault="00815C7A" w:rsidP="00815C7A">
      <w:r w:rsidRPr="00740217">
        <w:rPr>
          <w:rStyle w:val="Style13ptBold"/>
        </w:rPr>
        <w:t>Bradsher and Myers 18</w:t>
      </w:r>
      <w:r>
        <w:t xml:space="preserve"> – *Keith Bradsher is a Pulitzer Prize-winning Shanghai bureau chief for The New York Times, having reopened the Shanghai bureau. **Steven Lee Myers is a veteran diplomatic and national security correspondent, now based in the Beijing bureau. (“Trump’s Trade War Is Rattling China’s Leaders” The New York Times. August 14, 2018. </w:t>
      </w:r>
      <w:hyperlink r:id="rId42" w:history="1">
        <w:r w:rsidRPr="00000D7B">
          <w:rPr>
            <w:rStyle w:val="Hyperlink"/>
          </w:rPr>
          <w:t>https://www.nytimes.com/2018/08/14/world/asia/china-trade-war-trump-xi-jinping-.html</w:t>
        </w:r>
      </w:hyperlink>
      <w:r>
        <w:t>)//GK</w:t>
      </w:r>
    </w:p>
    <w:p w:rsidR="00815C7A" w:rsidRPr="0046753E" w:rsidRDefault="00815C7A" w:rsidP="00815C7A">
      <w:pPr>
        <w:rPr>
          <w:sz w:val="16"/>
        </w:rPr>
      </w:pPr>
      <w:r w:rsidRPr="0046753E">
        <w:rPr>
          <w:sz w:val="16"/>
        </w:rPr>
        <w:t xml:space="preserve">BEIJING — </w:t>
      </w:r>
      <w:r w:rsidRPr="008D1AE3">
        <w:rPr>
          <w:highlight w:val="cyan"/>
          <w:u w:val="single"/>
        </w:rPr>
        <w:t>China’s leaders</w:t>
      </w:r>
      <w:r w:rsidRPr="0046753E">
        <w:rPr>
          <w:sz w:val="16"/>
        </w:rPr>
        <w:t xml:space="preserve"> have </w:t>
      </w:r>
      <w:r w:rsidRPr="008D1AE3">
        <w:rPr>
          <w:b/>
          <w:bCs/>
          <w:highlight w:val="cyan"/>
          <w:u w:val="single"/>
        </w:rPr>
        <w:t>sought to project confidence</w:t>
      </w:r>
      <w:r w:rsidRPr="00B808A3">
        <w:rPr>
          <w:u w:val="single"/>
        </w:rPr>
        <w:t xml:space="preserve"> in the face of</w:t>
      </w:r>
      <w:r w:rsidRPr="0046753E">
        <w:rPr>
          <w:sz w:val="16"/>
        </w:rPr>
        <w:t xml:space="preserve"> President </w:t>
      </w:r>
      <w:r w:rsidRPr="00B808A3">
        <w:rPr>
          <w:u w:val="single"/>
        </w:rPr>
        <w:t>Trump’s tariffs and trade threats.</w:t>
      </w:r>
      <w:r w:rsidRPr="0046753E">
        <w:rPr>
          <w:sz w:val="16"/>
        </w:rPr>
        <w:t xml:space="preserve"> But </w:t>
      </w:r>
      <w:r w:rsidRPr="008D1AE3">
        <w:rPr>
          <w:highlight w:val="cyan"/>
          <w:u w:val="single"/>
        </w:rPr>
        <w:t>as</w:t>
      </w:r>
      <w:r w:rsidRPr="00B808A3">
        <w:rPr>
          <w:u w:val="single"/>
        </w:rPr>
        <w:t xml:space="preserve"> it becomes clear that </w:t>
      </w:r>
      <w:r w:rsidRPr="00675536">
        <w:rPr>
          <w:highlight w:val="cyan"/>
          <w:u w:val="single"/>
        </w:rPr>
        <w:t>a</w:t>
      </w:r>
      <w:r w:rsidRPr="00B808A3">
        <w:rPr>
          <w:u w:val="single"/>
        </w:rPr>
        <w:t xml:space="preserve"> protracted </w:t>
      </w:r>
      <w:r w:rsidRPr="008D1AE3">
        <w:rPr>
          <w:highlight w:val="cyan"/>
          <w:u w:val="single"/>
        </w:rPr>
        <w:t>trade war</w:t>
      </w:r>
      <w:r w:rsidRPr="00B808A3">
        <w:rPr>
          <w:u w:val="single"/>
        </w:rPr>
        <w:t xml:space="preserve"> with the United States </w:t>
      </w:r>
      <w:r w:rsidRPr="008D1AE3">
        <w:rPr>
          <w:highlight w:val="cyan"/>
          <w:u w:val="single"/>
        </w:rPr>
        <w:t xml:space="preserve">may be unavoidable, there are </w:t>
      </w:r>
      <w:r w:rsidRPr="008D1AE3">
        <w:rPr>
          <w:b/>
          <w:bCs/>
          <w:highlight w:val="cyan"/>
          <w:u w:val="single"/>
        </w:rPr>
        <w:t>growing signs of unease inside the Communist political establishment</w:t>
      </w:r>
      <w:r w:rsidRPr="00B808A3">
        <w:rPr>
          <w:u w:val="single"/>
        </w:rPr>
        <w:t>.</w:t>
      </w:r>
      <w:r>
        <w:rPr>
          <w:u w:val="single"/>
        </w:rPr>
        <w:t xml:space="preserve"> </w:t>
      </w:r>
      <w:r w:rsidRPr="0046753E">
        <w:rPr>
          <w:sz w:val="16"/>
        </w:rPr>
        <w:t xml:space="preserve">In recent days, </w:t>
      </w:r>
      <w:r w:rsidRPr="00B808A3">
        <w:rPr>
          <w:u w:val="single"/>
        </w:rPr>
        <w:t>officials from the Commerce Ministry</w:t>
      </w:r>
      <w:r w:rsidRPr="0046753E">
        <w:rPr>
          <w:sz w:val="16"/>
        </w:rPr>
        <w:t xml:space="preserve">, the police and other agencies have </w:t>
      </w:r>
      <w:r w:rsidRPr="00B808A3">
        <w:rPr>
          <w:u w:val="single"/>
        </w:rPr>
        <w:t>summoned exporters to ask about plans to lay off workers or shift supply chains to other countries.</w:t>
      </w:r>
      <w:r w:rsidRPr="0046753E">
        <w:rPr>
          <w:sz w:val="16"/>
        </w:rPr>
        <w:t xml:space="preserve"> </w:t>
      </w:r>
      <w:r w:rsidRPr="00675536">
        <w:rPr>
          <w:rStyle w:val="StyleUnderline"/>
        </w:rPr>
        <w:t>With stocks slumping and the currency dropping</w:t>
      </w:r>
      <w:r w:rsidRPr="0046753E">
        <w:rPr>
          <w:sz w:val="16"/>
        </w:rPr>
        <w:t xml:space="preserve"> 9 percent against the dollar since mid-April, censors have been deleting a torrent of criticism online, some of it directed at President Xi Jinping’s leadership. </w:t>
      </w:r>
      <w:r w:rsidRPr="00675536">
        <w:rPr>
          <w:highlight w:val="cyan"/>
          <w:u w:val="single"/>
        </w:rPr>
        <w:t>State news outlets</w:t>
      </w:r>
      <w:r w:rsidRPr="0046753E">
        <w:rPr>
          <w:sz w:val="16"/>
          <w:highlight w:val="cyan"/>
        </w:rPr>
        <w:t>,</w:t>
      </w:r>
      <w:r w:rsidRPr="0046753E">
        <w:rPr>
          <w:sz w:val="16"/>
        </w:rPr>
        <w:t xml:space="preserve"> by contrast, </w:t>
      </w:r>
      <w:r w:rsidRPr="00675536">
        <w:rPr>
          <w:highlight w:val="cyan"/>
          <w:u w:val="single"/>
        </w:rPr>
        <w:t>have sought to promote the official line</w:t>
      </w:r>
      <w:r w:rsidRPr="00B808A3">
        <w:rPr>
          <w:u w:val="single"/>
        </w:rPr>
        <w:t xml:space="preserve">, with the authorities </w:t>
      </w:r>
      <w:r w:rsidRPr="00675536">
        <w:rPr>
          <w:b/>
          <w:bCs/>
          <w:highlight w:val="cyan"/>
          <w:u w:val="single"/>
        </w:rPr>
        <w:t>restricting the use of the phrase “trade war.”</w:t>
      </w:r>
      <w:r w:rsidRPr="0046753E">
        <w:rPr>
          <w:sz w:val="16"/>
        </w:rPr>
        <w:t xml:space="preserve"> Still, </w:t>
      </w:r>
      <w:r w:rsidRPr="00B808A3">
        <w:rPr>
          <w:u w:val="single"/>
        </w:rPr>
        <w:t>policy disputes over how to bolster the economy have at times spilled into the open, with the state media sometimes coming under attack for boasting about China’s economic strengths.</w:t>
      </w:r>
      <w:r w:rsidRPr="0046753E">
        <w:rPr>
          <w:sz w:val="16"/>
        </w:rPr>
        <w:t xml:space="preserve"> </w:t>
      </w:r>
      <w:r w:rsidRPr="00B808A3">
        <w:rPr>
          <w:highlight w:val="cyan"/>
          <w:u w:val="single"/>
        </w:rPr>
        <w:t>If the trade war escalates</w:t>
      </w:r>
      <w:r w:rsidRPr="0046753E">
        <w:rPr>
          <w:sz w:val="16"/>
        </w:rPr>
        <w:t xml:space="preserve"> — and Mr. Trump has shown no sign of backing down — some worry that </w:t>
      </w:r>
      <w:r w:rsidRPr="00134C71">
        <w:rPr>
          <w:b/>
          <w:bCs/>
          <w:highlight w:val="cyan"/>
          <w:u w:val="single"/>
        </w:rPr>
        <w:t>the public’s faith in the economy could be shaken</w:t>
      </w:r>
      <w:r w:rsidRPr="00134C71">
        <w:rPr>
          <w:highlight w:val="cyan"/>
          <w:u w:val="single"/>
        </w:rPr>
        <w:t xml:space="preserve">, </w:t>
      </w:r>
      <w:r w:rsidRPr="00134C71">
        <w:rPr>
          <w:b/>
          <w:bCs/>
          <w:highlight w:val="cyan"/>
          <w:u w:val="single"/>
        </w:rPr>
        <w:t>exposing the nation to much more serious problems</w:t>
      </w:r>
      <w:r w:rsidRPr="00134C71">
        <w:rPr>
          <w:u w:val="single"/>
        </w:rPr>
        <w:t xml:space="preserve"> than a drop in exports. </w:t>
      </w:r>
      <w:r w:rsidRPr="0046753E">
        <w:rPr>
          <w:sz w:val="16"/>
        </w:rPr>
        <w:t xml:space="preserve">New economic data on Tuesday showed slower growth in investment and consumer spending, and there are fears that the financial crisis in Turkey could spread. </w:t>
      </w:r>
      <w:r w:rsidRPr="00134C71">
        <w:rPr>
          <w:u w:val="single"/>
        </w:rPr>
        <w:t>China’s leaders</w:t>
      </w:r>
      <w:r w:rsidRPr="0046753E">
        <w:rPr>
          <w:sz w:val="16"/>
        </w:rPr>
        <w:t xml:space="preserve"> have </w:t>
      </w:r>
      <w:r w:rsidRPr="00134C71">
        <w:rPr>
          <w:u w:val="single"/>
        </w:rPr>
        <w:t>argued that they can outlast</w:t>
      </w:r>
      <w:r w:rsidRPr="0046753E">
        <w:rPr>
          <w:sz w:val="16"/>
        </w:rPr>
        <w:t xml:space="preserve"> Mr. </w:t>
      </w:r>
      <w:r w:rsidRPr="00134C71">
        <w:rPr>
          <w:u w:val="single"/>
        </w:rPr>
        <w:t>Trump</w:t>
      </w:r>
      <w:r w:rsidRPr="0046753E">
        <w:rPr>
          <w:sz w:val="16"/>
        </w:rPr>
        <w:t xml:space="preserve"> in a trade standoff. </w:t>
      </w:r>
      <w:r w:rsidRPr="00134C71">
        <w:rPr>
          <w:u w:val="single"/>
        </w:rPr>
        <w:t xml:space="preserve">Their </w:t>
      </w:r>
      <w:r w:rsidRPr="00675536">
        <w:rPr>
          <w:u w:val="single"/>
        </w:rPr>
        <w:t>authoritarian system can stifle dissent</w:t>
      </w:r>
      <w:r w:rsidRPr="00134C71">
        <w:rPr>
          <w:u w:val="single"/>
        </w:rPr>
        <w:t xml:space="preserve"> and quickly redirect resources</w:t>
      </w:r>
      <w:r w:rsidRPr="0046753E">
        <w:rPr>
          <w:sz w:val="16"/>
        </w:rPr>
        <w:t xml:space="preserve">, and they expect Washington to be gridlocked and come under pressure from voters feeling the pain of trade disruptions. But </w:t>
      </w:r>
      <w:r w:rsidRPr="00134C71">
        <w:rPr>
          <w:b/>
          <w:bCs/>
          <w:highlight w:val="cyan"/>
          <w:u w:val="single"/>
        </w:rPr>
        <w:t>the Communist Party is vulnerable</w:t>
      </w:r>
      <w:r w:rsidRPr="00E61CD5">
        <w:rPr>
          <w:b/>
          <w:bCs/>
          <w:u w:val="single"/>
        </w:rPr>
        <w:t xml:space="preserve"> in its own way</w:t>
      </w:r>
      <w:r w:rsidRPr="0046753E">
        <w:rPr>
          <w:sz w:val="16"/>
        </w:rPr>
        <w:t xml:space="preserve">. </w:t>
      </w:r>
      <w:r w:rsidRPr="0046753E">
        <w:rPr>
          <w:rStyle w:val="Emphasis"/>
          <w:highlight w:val="cyan"/>
        </w:rPr>
        <w:t>It needs growth to justify its monopoly on power</w:t>
      </w:r>
      <w:r w:rsidRPr="0046753E">
        <w:rPr>
          <w:sz w:val="16"/>
        </w:rPr>
        <w:t xml:space="preserve"> and is obsessed with preventing social instability. Mr. Xi’s strongman grip may be hindering effective policymaking, as officials fail to pass on bad news, defer decisions to him and rigidly carry out his orders, for better or worse. Beijing has already had to shift course once, edging away from threats to match American tariffs dollar for dollar. </w:t>
      </w:r>
      <w:r w:rsidRPr="00DF1FCA">
        <w:rPr>
          <w:u w:val="single"/>
        </w:rPr>
        <w:t xml:space="preserve">Confronting the possibility that the </w:t>
      </w:r>
      <w:r w:rsidRPr="00DF1FCA">
        <w:rPr>
          <w:b/>
          <w:bCs/>
          <w:u w:val="single"/>
        </w:rPr>
        <w:t>tariffs may remain for months or years and that Chinese access to the American market could tighten further</w:t>
      </w:r>
      <w:r w:rsidRPr="00DF1FCA">
        <w:rPr>
          <w:u w:val="single"/>
        </w:rPr>
        <w:t xml:space="preserve">, Mr. </w:t>
      </w:r>
      <w:r w:rsidRPr="00DF1FCA">
        <w:rPr>
          <w:highlight w:val="cyan"/>
          <w:u w:val="single"/>
        </w:rPr>
        <w:t xml:space="preserve">Xi </w:t>
      </w:r>
      <w:r w:rsidRPr="00DF1FCA">
        <w:rPr>
          <w:b/>
          <w:bCs/>
          <w:highlight w:val="cyan"/>
          <w:u w:val="single"/>
        </w:rPr>
        <w:t>does not</w:t>
      </w:r>
      <w:r w:rsidRPr="00DF1FCA">
        <w:rPr>
          <w:u w:val="single"/>
        </w:rPr>
        <w:t xml:space="preserve"> appear to </w:t>
      </w:r>
      <w:r w:rsidRPr="00DF1FCA">
        <w:rPr>
          <w:highlight w:val="cyan"/>
          <w:u w:val="single"/>
        </w:rPr>
        <w:t>have</w:t>
      </w:r>
      <w:r w:rsidRPr="00DF1FCA">
        <w:rPr>
          <w:u w:val="single"/>
        </w:rPr>
        <w:t xml:space="preserve"> settled on </w:t>
      </w:r>
      <w:r w:rsidRPr="00DF1FCA">
        <w:rPr>
          <w:highlight w:val="cyan"/>
          <w:u w:val="single"/>
        </w:rPr>
        <w:t xml:space="preserve">a strategy for </w:t>
      </w:r>
      <w:r w:rsidRPr="00DF1FCA">
        <w:rPr>
          <w:b/>
          <w:bCs/>
          <w:highlight w:val="cyan"/>
          <w:u w:val="single"/>
        </w:rPr>
        <w:t>limiting the damage</w:t>
      </w:r>
      <w:r w:rsidRPr="00DF1FCA">
        <w:rPr>
          <w:u w:val="single"/>
        </w:rPr>
        <w:t xml:space="preserve"> or for persuading Mr. Trump to negotiate a deal.</w:t>
      </w:r>
      <w:r>
        <w:rPr>
          <w:u w:val="single"/>
        </w:rPr>
        <w:t xml:space="preserve"> </w:t>
      </w:r>
      <w:r w:rsidRPr="0046753E">
        <w:rPr>
          <w:rStyle w:val="Emphasis"/>
          <w:highlight w:val="cyan"/>
        </w:rPr>
        <w:t>Some inside the government have argued</w:t>
      </w:r>
      <w:r w:rsidRPr="0046753E">
        <w:rPr>
          <w:b/>
          <w:bCs/>
          <w:highlight w:val="cyan"/>
          <w:u w:val="single"/>
        </w:rPr>
        <w:t xml:space="preserve"> </w:t>
      </w:r>
      <w:r w:rsidRPr="00E61CD5">
        <w:rPr>
          <w:b/>
          <w:bCs/>
          <w:highlight w:val="cyan"/>
          <w:u w:val="single"/>
        </w:rPr>
        <w:t>China should be more aggressive</w:t>
      </w:r>
      <w:r w:rsidRPr="00E61CD5">
        <w:rPr>
          <w:u w:val="single"/>
        </w:rPr>
        <w:t xml:space="preserve"> and put Mr. Trump on the defensive</w:t>
      </w:r>
      <w:r w:rsidRPr="0046753E">
        <w:rPr>
          <w:sz w:val="16"/>
        </w:rPr>
        <w:t>, while others have proposed concessions to address American complaints, said Chen Dingding, a professor of international relations at Jinan University in the southern city of Guangzhou.</w:t>
      </w:r>
    </w:p>
    <w:p w:rsidR="00815C7A" w:rsidRDefault="00815C7A" w:rsidP="00815C7A">
      <w:pPr>
        <w:pStyle w:val="Heading4"/>
      </w:pPr>
      <w:r>
        <w:t xml:space="preserve">The trade war prompts Chinese leaders to </w:t>
      </w:r>
      <w:r w:rsidRPr="00946B71">
        <w:rPr>
          <w:u w:val="single"/>
        </w:rPr>
        <w:t>reassert</w:t>
      </w:r>
      <w:r>
        <w:t xml:space="preserve"> force with </w:t>
      </w:r>
      <w:r w:rsidRPr="00946B71">
        <w:rPr>
          <w:u w:val="single"/>
        </w:rPr>
        <w:t>Taiwan</w:t>
      </w:r>
      <w:r>
        <w:t xml:space="preserve"> – escalating the potential for war</w:t>
      </w:r>
    </w:p>
    <w:p w:rsidR="00815C7A" w:rsidRPr="00946B71" w:rsidRDefault="00815C7A" w:rsidP="00815C7A">
      <w:r w:rsidRPr="00583011">
        <w:rPr>
          <w:rStyle w:val="Style13ptBold"/>
        </w:rPr>
        <w:t>Chase 2/26</w:t>
      </w:r>
      <w:r>
        <w:t xml:space="preserve"> – Mason S; Senior Political Scientist, RAND Corporation. (“Averting a Cross-Strait Crisis” Council on Foreign Relations. February 26, 2019. </w:t>
      </w:r>
      <w:hyperlink r:id="rId43" w:history="1">
        <w:r w:rsidRPr="00000D7B">
          <w:rPr>
            <w:rStyle w:val="Hyperlink"/>
          </w:rPr>
          <w:t>https://www.cfr.org/report/averting-cross-strait-crisis</w:t>
        </w:r>
      </w:hyperlink>
      <w:r>
        <w:t>)//GK</w:t>
      </w:r>
    </w:p>
    <w:p w:rsidR="00815C7A" w:rsidRPr="00695017" w:rsidRDefault="00815C7A" w:rsidP="00815C7A">
      <w:pPr>
        <w:rPr>
          <w:u w:val="single"/>
        </w:rPr>
      </w:pPr>
      <w:r w:rsidRPr="007E6CD2">
        <w:rPr>
          <w:sz w:val="16"/>
        </w:rPr>
        <w:t xml:space="preserve">The third development is that U.S. policy toward Taiwan is changing in a way that China perceives as more antagonistic, especially against the backdrop of deteriorating U.S.-China relations. Beijing was alarmed by then President-Elect Donald J. Trump’s phone call with President Tsai. Since then, the U.S. Congress has passed the 2018 Taiwan Travel Act, which encourages high-level U.S. officials to visit Taiwan, much to China’s displeasure. </w:t>
      </w:r>
      <w:r w:rsidRPr="00BC6CD3">
        <w:rPr>
          <w:u w:val="single"/>
        </w:rPr>
        <w:t xml:space="preserve">The </w:t>
      </w:r>
      <w:r w:rsidRPr="00BC6CD3">
        <w:rPr>
          <w:highlight w:val="cyan"/>
          <w:u w:val="single"/>
        </w:rPr>
        <w:t>Trump</w:t>
      </w:r>
      <w:r w:rsidRPr="00BC6CD3">
        <w:rPr>
          <w:u w:val="single"/>
        </w:rPr>
        <w:t xml:space="preserve"> administration has</w:t>
      </w:r>
      <w:r w:rsidRPr="007E6CD2">
        <w:rPr>
          <w:sz w:val="16"/>
        </w:rPr>
        <w:t xml:space="preserve"> also openly </w:t>
      </w:r>
      <w:r w:rsidRPr="00BC6CD3">
        <w:rPr>
          <w:highlight w:val="cyan"/>
          <w:u w:val="single"/>
        </w:rPr>
        <w:t>declared China to be</w:t>
      </w:r>
      <w:r w:rsidRPr="00BC6CD3">
        <w:rPr>
          <w:u w:val="single"/>
        </w:rPr>
        <w:t xml:space="preserve"> a geopolitical rival and a </w:t>
      </w:r>
      <w:r w:rsidRPr="00BC6CD3">
        <w:rPr>
          <w:highlight w:val="cyan"/>
          <w:u w:val="single"/>
        </w:rPr>
        <w:t>revisionist</w:t>
      </w:r>
      <w:r w:rsidRPr="00BC6CD3">
        <w:rPr>
          <w:u w:val="single"/>
        </w:rPr>
        <w:t xml:space="preserve"> power, </w:t>
      </w:r>
      <w:r w:rsidRPr="00BC6CD3">
        <w:rPr>
          <w:highlight w:val="cyan"/>
          <w:u w:val="single"/>
        </w:rPr>
        <w:t>and</w:t>
      </w:r>
      <w:r w:rsidRPr="00BC6CD3">
        <w:rPr>
          <w:u w:val="single"/>
        </w:rPr>
        <w:t xml:space="preserve"> has </w:t>
      </w:r>
      <w:r w:rsidRPr="00BC6CD3">
        <w:rPr>
          <w:highlight w:val="cyan"/>
          <w:u w:val="single"/>
        </w:rPr>
        <w:t>imposed trade tariffs against</w:t>
      </w:r>
      <w:r w:rsidRPr="00BC6CD3">
        <w:rPr>
          <w:u w:val="single"/>
        </w:rPr>
        <w:t xml:space="preserve"> many </w:t>
      </w:r>
      <w:r w:rsidRPr="00BC6CD3">
        <w:rPr>
          <w:highlight w:val="cyan"/>
          <w:u w:val="single"/>
        </w:rPr>
        <w:t>Chinese products and sanctions against the Equipment Development Department of China’s Central Military Commission</w:t>
      </w:r>
      <w:r w:rsidRPr="00BC6CD3">
        <w:rPr>
          <w:u w:val="single"/>
        </w:rPr>
        <w:t>.</w:t>
      </w:r>
      <w:r w:rsidRPr="007E6CD2">
        <w:rPr>
          <w:sz w:val="16"/>
        </w:rPr>
        <w:t xml:space="preserve"> The U.S. Navy, moreover, has increased the number of freedom of navigation operations in the South China Sea to challenge China’s maritime claims. In addition, the U.S. Navy conducted three Taiwan Strait transits in 2018. Specific </w:t>
      </w:r>
      <w:r w:rsidRPr="00BC6CD3">
        <w:rPr>
          <w:highlight w:val="cyan"/>
          <w:u w:val="single"/>
        </w:rPr>
        <w:t>events related to</w:t>
      </w:r>
      <w:r w:rsidRPr="007E6CD2">
        <w:rPr>
          <w:sz w:val="16"/>
        </w:rPr>
        <w:t xml:space="preserve"> one or more of </w:t>
      </w:r>
      <w:r w:rsidRPr="00BC6CD3">
        <w:rPr>
          <w:b/>
          <w:bCs/>
          <w:highlight w:val="cyan"/>
          <w:u w:val="single"/>
        </w:rPr>
        <w:t xml:space="preserve">those developments could prompt China to intensify its pressure campaign against </w:t>
      </w:r>
      <w:r w:rsidRPr="00A67AA1">
        <w:rPr>
          <w:b/>
          <w:bCs/>
          <w:highlight w:val="cyan"/>
          <w:u w:val="single"/>
        </w:rPr>
        <w:t>Taiwan.</w:t>
      </w:r>
      <w:r w:rsidRPr="00A67AA1">
        <w:rPr>
          <w:u w:val="single"/>
        </w:rPr>
        <w:t xml:space="preserve"> This could include</w:t>
      </w:r>
      <w:r w:rsidRPr="007E6CD2">
        <w:rPr>
          <w:sz w:val="16"/>
        </w:rPr>
        <w:t xml:space="preserve">, for example, </w:t>
      </w:r>
      <w:r w:rsidRPr="00A67AA1">
        <w:rPr>
          <w:u w:val="single"/>
        </w:rPr>
        <w:t>a decision by Xi to press for cross-strait negotiations on an accelerated timetable</w:t>
      </w:r>
      <w:r w:rsidRPr="007E6CD2">
        <w:rPr>
          <w:sz w:val="16"/>
        </w:rPr>
        <w:t xml:space="preserve">, Tsai’s replacement ahead of Taiwan’s 2020 election by a candidate more interested in independence, or an attempt by the United States to demonstrate its support for Taiwan that inadvertently prompts Chinese escalation. Whatever the triggering event or sequence of events, </w:t>
      </w:r>
      <w:r w:rsidRPr="00A67AA1">
        <w:rPr>
          <w:u w:val="single"/>
        </w:rPr>
        <w:t>China could choose a variety of responses</w:t>
      </w:r>
      <w:r w:rsidRPr="007E6CD2">
        <w:rPr>
          <w:sz w:val="16"/>
        </w:rPr>
        <w:t xml:space="preserve">, either separately or in combination. Diplomatic Isolation. China could try to further decrease Taiwan’s diplomatic space by targeting several of Taiwan’s seventeen remaining diplomatic allies simultaneously. For example, China could try to further decrease Taiwan’s diplomatic space by pressuring those countries that still officially recognize Taipei to switch their ties to Beijing. This includes the Vatican and Eswatini, Taiwan’s only remaining diplomatic partners in Europe and Africa respectively, as well as nine states in Latin America and the Caribbean and six in the Pacific. Beijing could also try strong-arming some of Taipei’s unofficial partners into curtailing their level of interaction with Taiwan. Economic Coercion. China could sharply increase economic pressure on Taiwan. For instance, Beijing could stop most or all mainland tourists from visiting the island, reduce the number of mainland students in Taiwan, or harass Taiwanese businesses in China as it did South Korean businesses over the deployment of the Terminal High Altitude Area Defense (THAAD) missile system in 2017. Military Intimidation. </w:t>
      </w:r>
      <w:r w:rsidRPr="00A67AA1">
        <w:rPr>
          <w:u w:val="single"/>
        </w:rPr>
        <w:t>China has numerous options to display military power</w:t>
      </w:r>
      <w:r w:rsidRPr="007E6CD2">
        <w:rPr>
          <w:sz w:val="16"/>
        </w:rPr>
        <w:t xml:space="preserve"> in an attempt </w:t>
      </w:r>
      <w:r w:rsidRPr="00A67AA1">
        <w:rPr>
          <w:u w:val="single"/>
        </w:rPr>
        <w:t>to intimidate Taiwan.</w:t>
      </w:r>
      <w:r w:rsidRPr="007E6CD2">
        <w:rPr>
          <w:sz w:val="16"/>
        </w:rPr>
        <w:t xml:space="preserve"> The PLA could hold major military exercises opposite Taiwan. Such exercises could include a demonstration of amphibious landing capabilities. </w:t>
      </w:r>
      <w:r w:rsidRPr="00A67AA1">
        <w:rPr>
          <w:u w:val="single"/>
        </w:rPr>
        <w:t>China could</w:t>
      </w:r>
      <w:r w:rsidRPr="007E6CD2">
        <w:rPr>
          <w:sz w:val="16"/>
        </w:rPr>
        <w:t xml:space="preserve"> also </w:t>
      </w:r>
      <w:r w:rsidRPr="00A67AA1">
        <w:rPr>
          <w:u w:val="single"/>
        </w:rPr>
        <w:t>dramatically increase the level of air force and naval activity around Taiwan</w:t>
      </w:r>
      <w:r w:rsidRPr="007E6CD2">
        <w:rPr>
          <w:sz w:val="16"/>
        </w:rPr>
        <w:t xml:space="preserve">, for instance </w:t>
      </w:r>
      <w:r w:rsidRPr="00695017">
        <w:rPr>
          <w:u w:val="single"/>
        </w:rPr>
        <w:t>by dispatching its aircraft carrier and conducting flight operations close to Taiwan.</w:t>
      </w:r>
      <w:r w:rsidRPr="007E6CD2">
        <w:rPr>
          <w:sz w:val="16"/>
        </w:rPr>
        <w:t xml:space="preserve"> China could send fighter aircraft or reconnaissance aircraft across the Taiwan Strait centerline to send a message to Taiwan. In addition, China could increase the number of H-6K bomber flights around Taiwan, which the former sometimes refers to as “encirclement” patrols. At a higher level of intensity, </w:t>
      </w:r>
      <w:r w:rsidRPr="00695017">
        <w:rPr>
          <w:u w:val="single"/>
        </w:rPr>
        <w:t>China could conduct missile flight tests close to Taiwan as it did in the 1995–96 crisis, or even launch a missile over the island.</w:t>
      </w:r>
      <w:r>
        <w:rPr>
          <w:u w:val="single"/>
        </w:rPr>
        <w:t xml:space="preserve"> </w:t>
      </w:r>
      <w:r w:rsidRPr="007E6CD2">
        <w:rPr>
          <w:sz w:val="16"/>
        </w:rPr>
        <w:t xml:space="preserve">Influence Operations. China could increase its use of official media channels or social media platforms to amplify the message sent by other types of coercive activity. Additionally, China could launch a major information operations campaign against Taiwan, one that could exceed the scale and scope of what it has done in recent years. A stepped-up campaign could include activities such as funding or providing other forms of clandestine support to actors that back Beijing’s agenda, hacking and releasing emails of political actors, and increasing social media manipulation to undermine confidence in the integrity of elections or sow division in Taiwan more generally. </w:t>
      </w:r>
      <w:r w:rsidRPr="00695017">
        <w:rPr>
          <w:u w:val="single"/>
        </w:rPr>
        <w:t xml:space="preserve">Such </w:t>
      </w:r>
      <w:r w:rsidRPr="00695017">
        <w:rPr>
          <w:highlight w:val="cyan"/>
          <w:u w:val="single"/>
        </w:rPr>
        <w:t>tactics would</w:t>
      </w:r>
      <w:r w:rsidRPr="007E6CD2">
        <w:rPr>
          <w:sz w:val="16"/>
        </w:rPr>
        <w:t xml:space="preserve"> conceivably </w:t>
      </w:r>
      <w:r w:rsidRPr="00695017">
        <w:rPr>
          <w:highlight w:val="cyan"/>
          <w:u w:val="single"/>
        </w:rPr>
        <w:t xml:space="preserve">set in motion a series of cross-strait interactions that </w:t>
      </w:r>
      <w:r w:rsidRPr="00695017">
        <w:rPr>
          <w:b/>
          <w:bCs/>
          <w:highlight w:val="cyan"/>
          <w:u w:val="single"/>
        </w:rPr>
        <w:t>could escalate tensions to dangerous levels.</w:t>
      </w:r>
      <w:r w:rsidRPr="00695017">
        <w:rPr>
          <w:u w:val="single"/>
        </w:rPr>
        <w:t xml:space="preserve"> Much will hinge on how policymakers in the United States, China, and Taiwan perceive and understand one another’s motivations</w:t>
      </w:r>
      <w:r w:rsidRPr="007E6CD2">
        <w:rPr>
          <w:sz w:val="16"/>
        </w:rPr>
        <w:t xml:space="preserve">, something that could prove difficult. For instance, it might be hard for Washington and Taipei to tell whether Beijing’s aims are relatively limited (i.e., to coerce Taiwan into again accepting the 1992 Consensus) or if China aims to fundamentally change the cross-strait relationship and push Taiwan in a direction more conducive to realizing Xi’s long-term “national rejuvenation” goals. Decision-makers may be unable to correctly interpret the strategic signals sent by the other parties. Compounding this problem, decision-makers may be unable to correctly interpret the strategic signals sent by the other parties in a growing test of wills. For example, </w:t>
      </w:r>
      <w:r w:rsidRPr="00DA486B">
        <w:rPr>
          <w:u w:val="single"/>
        </w:rPr>
        <w:t>it could be difficult for the United States to ascertain whether a particular movement of military forces by China is intended as a deterrence message or is indicative of an impending escalation of the crisis.</w:t>
      </w:r>
      <w:r w:rsidRPr="007E6CD2">
        <w:rPr>
          <w:sz w:val="16"/>
        </w:rPr>
        <w:t xml:space="preserve"> China might have similar difficulties interpreting signals sent by the United States. Potentially complicating the situation, the departure of U.S. troops from Syria and possibly from Afghanistan—coupled with the United States’ perceived failure to honor other commitments—could tempt China to increase the pressure on Taiwan, as party leaders may interpret such developments as an indication that the Trump administration would be reluctant to respond as forcefully as his predecessors would have been. As a result, </w:t>
      </w:r>
      <w:r w:rsidRPr="00DA486B">
        <w:rPr>
          <w:u w:val="single"/>
        </w:rPr>
        <w:t>once tensions rise, the relevant parties may be unable to calibrate their responses in ways that would advance their interests while limiting the risk of inadvertent escalation.</w:t>
      </w:r>
      <w:r>
        <w:rPr>
          <w:u w:val="single"/>
        </w:rPr>
        <w:t xml:space="preserve"> </w:t>
      </w:r>
      <w:r w:rsidRPr="007E6CD2">
        <w:rPr>
          <w:sz w:val="16"/>
        </w:rPr>
        <w:t xml:space="preserve">Warning Indicators Various warning indicators are associated with each of the three contributing developments to a cross-strait crisis discussed above. For domestic developments in Taiwan, the most obvious relate to Tsai’s statements, the approval ratings of the DPP ahead of the next elections, changing public opinion (particularly in relation to China), and the emergence of a more pro-independence DPP candidate or a surprise third-party candidate ahead of the 2020 election. The possibility of a DPP candidate Beijing distrusts even more than Tsai, or of a three-way race for the presidency in 2020, could create unpredictable dynamics. </w:t>
      </w:r>
      <w:r w:rsidRPr="00DA486B">
        <w:rPr>
          <w:u w:val="single"/>
        </w:rPr>
        <w:t>The warning indicator associated with Beijing’s desire to ramp up the pressure campaign against Taipei would be sharper rhetoric from Xi, which could indicate impatience with Taiwan</w:t>
      </w:r>
      <w:r w:rsidRPr="007E6CD2">
        <w:rPr>
          <w:sz w:val="16"/>
        </w:rPr>
        <w:t xml:space="preserve"> or serve as a warning that there could be consequences if Beijing perceives Taipei as politically moving further away from the mainland. Xi could signal an impending increase in pressure by using new language suggesting urgency about Taiwan, such as setting an explicit timetable for unification. Alternatively, he could repeat his previous statement suggesting that the issue of Taiwan should not be passed down “from generation to generation,” or his earlier warning that if the foundation of the cross-strait relationship erodes “the earth will move, and the mountains will shake.” Although a surprise attack by China is extremely unlikely, </w:t>
      </w:r>
      <w:r w:rsidRPr="00946B71">
        <w:rPr>
          <w:u w:val="single"/>
        </w:rPr>
        <w:t>Xi could also attempt to send a message to Taiwan and the United States by highlighting the PLA’s preparedness for conflict across the Taiwan Strait</w:t>
      </w:r>
      <w:r w:rsidRPr="007E6CD2">
        <w:rPr>
          <w:sz w:val="16"/>
        </w:rPr>
        <w:t xml:space="preserve">. For example, Xi could declare the ongoing PLA reforms and reorganization a success. China is undoubtedly aware that some observers suspect the PLA would not be ready for a major conflict in the short term because of the ongoing restructuring, so signaling that the PLA is ready (or that it would be by 2020) could be a seen as a warning. Changes in U.S. policy or a further deterioration of the U.S.-China relationship could also provide warning indicators. If the United States were to take action that suggests it could fundamentally redefine its policy toward Taiwan or abandon its long-standing “one China” policy, China would likely respond strongly. Short of such a dramatic alteration to U.S. policy, if Washington proceeds with actions that Beijing sees as emboldening leaders in Taipei to reject the mainland’s demands or to move further in a direction that China views as antithetical to its interests, the risk of a cross-strait crisis could increase. For example, China strongly objected to the 2018 Taiwan Travel Act, which states that Congress believes it should be U.S. policy to allow U.S. officials at all levels to visit Taiwan. Chinese commentators have also expressed concern about calls for Taiwan to be invited to participate in the Rim of the Pacific (RIMPAC) military exercise and for U.S. Navy vessels to make port calls in Taiwan. A high-profile arms sale to Taiwan that included cutting-edge hardware such as F-35 fighters or submarines could also raise tensions with China. Additionally, </w:t>
      </w:r>
      <w:r w:rsidRPr="00695017">
        <w:rPr>
          <w:highlight w:val="cyan"/>
          <w:u w:val="single"/>
        </w:rPr>
        <w:t>a</w:t>
      </w:r>
      <w:r w:rsidRPr="00DA486B">
        <w:rPr>
          <w:u w:val="single"/>
        </w:rPr>
        <w:t xml:space="preserve"> sharp </w:t>
      </w:r>
      <w:r w:rsidRPr="00695017">
        <w:rPr>
          <w:highlight w:val="cyan"/>
          <w:u w:val="single"/>
        </w:rPr>
        <w:t>downturn in the U.S.-China relationship o</w:t>
      </w:r>
      <w:r w:rsidRPr="00DA486B">
        <w:rPr>
          <w:highlight w:val="cyan"/>
          <w:u w:val="single"/>
        </w:rPr>
        <w:t>ver</w:t>
      </w:r>
      <w:r w:rsidRPr="007E6CD2">
        <w:rPr>
          <w:sz w:val="16"/>
        </w:rPr>
        <w:t xml:space="preserve"> other issues, such as </w:t>
      </w:r>
      <w:r w:rsidRPr="00695017">
        <w:rPr>
          <w:highlight w:val="cyan"/>
          <w:u w:val="single"/>
        </w:rPr>
        <w:t>trade</w:t>
      </w:r>
      <w:r w:rsidRPr="007E6CD2">
        <w:rPr>
          <w:sz w:val="16"/>
        </w:rPr>
        <w:t xml:space="preserve"> or the South China Sea, </w:t>
      </w:r>
      <w:r w:rsidRPr="00695017">
        <w:rPr>
          <w:b/>
          <w:bCs/>
          <w:highlight w:val="cyan"/>
          <w:u w:val="single"/>
        </w:rPr>
        <w:t>could make a cross-strait crisis more likely by hardening Chinese perceptions that the U</w:t>
      </w:r>
      <w:r w:rsidRPr="00695017">
        <w:rPr>
          <w:b/>
          <w:bCs/>
          <w:u w:val="single"/>
        </w:rPr>
        <w:t xml:space="preserve">nited </w:t>
      </w:r>
      <w:r w:rsidRPr="00695017">
        <w:rPr>
          <w:b/>
          <w:bCs/>
          <w:highlight w:val="cyan"/>
          <w:u w:val="single"/>
        </w:rPr>
        <w:t>S</w:t>
      </w:r>
      <w:r w:rsidRPr="00695017">
        <w:rPr>
          <w:b/>
          <w:bCs/>
          <w:u w:val="single"/>
        </w:rPr>
        <w:t xml:space="preserve">tates </w:t>
      </w:r>
      <w:r w:rsidRPr="00695017">
        <w:rPr>
          <w:b/>
          <w:bCs/>
          <w:highlight w:val="cyan"/>
          <w:u w:val="single"/>
        </w:rPr>
        <w:t>is intent on containing China</w:t>
      </w:r>
      <w:r w:rsidRPr="00695017">
        <w:rPr>
          <w:highlight w:val="cyan"/>
          <w:u w:val="single"/>
        </w:rPr>
        <w:t xml:space="preserve"> and wishes to play the Taiwan card to check China’s rise more broadly.</w:t>
      </w:r>
    </w:p>
    <w:p w:rsidR="00815C7A" w:rsidRDefault="00815C7A" w:rsidP="00815C7A"/>
    <w:p w:rsidR="00815C7A" w:rsidRDefault="00815C7A" w:rsidP="00815C7A">
      <w:pPr>
        <w:pStyle w:val="Heading4"/>
      </w:pPr>
      <w:r>
        <w:t xml:space="preserve">Not the best – Trade tensions </w:t>
      </w:r>
      <w:r w:rsidRPr="00064896">
        <w:rPr>
          <w:u w:val="single"/>
        </w:rPr>
        <w:t>increase</w:t>
      </w:r>
      <w:r>
        <w:t xml:space="preserve"> the potential for war among the US, China, and Taiwan – the counterplan is </w:t>
      </w:r>
      <w:r w:rsidRPr="00064896">
        <w:rPr>
          <w:u w:val="single"/>
        </w:rPr>
        <w:t>key</w:t>
      </w:r>
    </w:p>
    <w:p w:rsidR="00815C7A" w:rsidRPr="00310EF3" w:rsidRDefault="00815C7A" w:rsidP="00815C7A">
      <w:r w:rsidRPr="00E86208">
        <w:rPr>
          <w:rStyle w:val="Style13ptBold"/>
        </w:rPr>
        <w:t>Xiangwei 4/21</w:t>
      </w:r>
      <w:r>
        <w:t xml:space="preserve"> – Wang; the Post's editor-in-chief from 2012-2015. (“Are the US and China headed for war over Taiwan?” South China Morning Post. April 21, 2018. </w:t>
      </w:r>
      <w:hyperlink r:id="rId44" w:history="1">
        <w:r w:rsidRPr="00000D7B">
          <w:rPr>
            <w:rStyle w:val="Hyperlink"/>
          </w:rPr>
          <w:t>https://www.scmp.com/week-asia/opinion/article/2142674/are-us-and-china-headed-war-over-taiwan</w:t>
        </w:r>
      </w:hyperlink>
      <w:r>
        <w:t>)//GK</w:t>
      </w:r>
    </w:p>
    <w:p w:rsidR="00815C7A" w:rsidRPr="007E6CD2" w:rsidRDefault="00815C7A" w:rsidP="00815C7A">
      <w:pPr>
        <w:rPr>
          <w:sz w:val="16"/>
        </w:rPr>
      </w:pPr>
      <w:r w:rsidRPr="00DC04AA">
        <w:rPr>
          <w:highlight w:val="cyan"/>
          <w:u w:val="single"/>
        </w:rPr>
        <w:t>Are the Chinese mainland and Taiwan headed down a</w:t>
      </w:r>
      <w:r w:rsidRPr="00273A47">
        <w:rPr>
          <w:u w:val="single"/>
        </w:rPr>
        <w:t xml:space="preserve">n inevitable </w:t>
      </w:r>
      <w:r w:rsidRPr="00DC04AA">
        <w:rPr>
          <w:highlight w:val="cyan"/>
          <w:u w:val="single"/>
        </w:rPr>
        <w:t>path to war</w:t>
      </w:r>
      <w:r w:rsidRPr="007E6CD2">
        <w:rPr>
          <w:sz w:val="16"/>
        </w:rPr>
        <w:t xml:space="preserve"> – one that is likely to see the United States join the fray? </w:t>
      </w:r>
      <w:r w:rsidRPr="00273A47">
        <w:rPr>
          <w:u w:val="single"/>
        </w:rPr>
        <w:t>This slow-burning question came to the fore again</w:t>
      </w:r>
      <w:r w:rsidRPr="007E6CD2">
        <w:rPr>
          <w:sz w:val="16"/>
        </w:rPr>
        <w:t xml:space="preserve"> last week </w:t>
      </w:r>
      <w:r w:rsidRPr="00273A47">
        <w:rPr>
          <w:u w:val="single"/>
        </w:rPr>
        <w:t>when the mainland launched live-fire drills in the Taiwan Strait</w:t>
      </w:r>
      <w:r w:rsidRPr="007E6CD2">
        <w:rPr>
          <w:sz w:val="16"/>
        </w:rPr>
        <w:t xml:space="preserve"> on Wednesday </w:t>
      </w:r>
      <w:r w:rsidRPr="00273A47">
        <w:rPr>
          <w:u w:val="single"/>
        </w:rPr>
        <w:t>amid fiery rhetoric from Chinese state media</w:t>
      </w:r>
      <w:r w:rsidRPr="007E6CD2">
        <w:rPr>
          <w:sz w:val="16"/>
        </w:rPr>
        <w:t xml:space="preserve">. On Thursday morning, Chinese state media started to post online videos of helicopters and warships firing at targets at sea but Taiwan dismissed the exercises as “routine”. This came after President Xi Jinping had presided over a massive naval parade off Hainan island a week earlier, one that involved 48 warships including China’s sole operating aircraft carrier and more than 10,000 servicemen – the largest such exercise since the founding of the People’s Republic in 1949. PLA submarines, naval vessels and fighter jets accompany China’s aircraft carrier Liaoning on exercises in the South China Sea. Photo: Xinhua </w:t>
      </w:r>
      <w:r w:rsidRPr="00273A47">
        <w:rPr>
          <w:u w:val="single"/>
        </w:rPr>
        <w:t xml:space="preserve">The state media said </w:t>
      </w:r>
      <w:r w:rsidRPr="008B1C3C">
        <w:rPr>
          <w:highlight w:val="cyan"/>
          <w:u w:val="single"/>
        </w:rPr>
        <w:t>Beijing was sending a</w:t>
      </w:r>
      <w:r w:rsidRPr="00273A47">
        <w:rPr>
          <w:u w:val="single"/>
        </w:rPr>
        <w:t xml:space="preserve"> loud and clear </w:t>
      </w:r>
      <w:r w:rsidRPr="008B1C3C">
        <w:rPr>
          <w:b/>
          <w:bCs/>
          <w:highlight w:val="cyan"/>
          <w:u w:val="single"/>
        </w:rPr>
        <w:t>warning to Taipei and Washington amid heightened tensions</w:t>
      </w:r>
      <w:r w:rsidRPr="007E6CD2">
        <w:rPr>
          <w:sz w:val="16"/>
        </w:rPr>
        <w:t xml:space="preserve"> caused by Taiwanese leaders’ open advocacy for independence and increased American support for the Taiwanese government. Over the past few weeks, Chinese officials and state media have ratcheted up the rhetoric against Taipei and Washington, the largest supplier of arms to the island. Trump’s trade war with China is just his opening gambit Referring to Thursday’s live-fire drills, Cui Tiankai, the Chinese ambassador to US, warned in a lecture at Harvard University that China would try every possible means to defend its sovereignty and territorial integrity. Earlier this month, a spokesman for the Taiwan Affairs Office, said any outside forces that attempted to “play the Taiwan card” would find their efforts “futile” and would hurt themselves if they went “over the line”, according to the official China Daily. The remark was clearly aimed at US President Donald Trump and his administration which in recent months has taken a number of significant steps to warm ties with Taipei. </w:t>
      </w:r>
      <w:r w:rsidRPr="00E12E64">
        <w:rPr>
          <w:highlight w:val="cyan"/>
          <w:u w:val="single"/>
        </w:rPr>
        <w:t>As Beijing and Washington are</w:t>
      </w:r>
      <w:r w:rsidRPr="00E12E64">
        <w:rPr>
          <w:u w:val="single"/>
        </w:rPr>
        <w:t xml:space="preserve"> </w:t>
      </w:r>
      <w:r w:rsidRPr="007E6CD2">
        <w:rPr>
          <w:sz w:val="16"/>
        </w:rPr>
        <w:t xml:space="preserve">currently </w:t>
      </w:r>
      <w:r w:rsidRPr="00E12E64">
        <w:rPr>
          <w:b/>
          <w:bCs/>
          <w:highlight w:val="cyan"/>
          <w:u w:val="single"/>
        </w:rPr>
        <w:t>positioning themselves for a</w:t>
      </w:r>
      <w:r w:rsidRPr="007E6CD2">
        <w:rPr>
          <w:sz w:val="16"/>
        </w:rPr>
        <w:t xml:space="preserve"> possible </w:t>
      </w:r>
      <w:r w:rsidRPr="00E12E64">
        <w:rPr>
          <w:b/>
          <w:bCs/>
          <w:highlight w:val="cyan"/>
          <w:u w:val="single"/>
        </w:rPr>
        <w:t xml:space="preserve">trade </w:t>
      </w:r>
      <w:r w:rsidRPr="00E232CB">
        <w:rPr>
          <w:b/>
          <w:bCs/>
          <w:highlight w:val="cyan"/>
          <w:u w:val="single"/>
        </w:rPr>
        <w:t>war</w:t>
      </w:r>
      <w:r w:rsidRPr="00E232CB">
        <w:rPr>
          <w:highlight w:val="cyan"/>
          <w:u w:val="single"/>
        </w:rPr>
        <w:t>, Trump’s intention</w:t>
      </w:r>
      <w:r w:rsidRPr="00E12E64">
        <w:rPr>
          <w:u w:val="single"/>
        </w:rPr>
        <w:t xml:space="preserve"> to play the Taiwan card</w:t>
      </w:r>
      <w:r w:rsidRPr="007E6CD2">
        <w:rPr>
          <w:sz w:val="16"/>
        </w:rPr>
        <w:t xml:space="preserve"> again </w:t>
      </w:r>
      <w:r w:rsidRPr="00E232CB">
        <w:rPr>
          <w:highlight w:val="cyan"/>
          <w:u w:val="single"/>
        </w:rPr>
        <w:t>is even more dangerous because this would</w:t>
      </w:r>
      <w:r w:rsidRPr="00E12E64">
        <w:rPr>
          <w:u w:val="single"/>
        </w:rPr>
        <w:t xml:space="preserve"> further </w:t>
      </w:r>
      <w:r w:rsidRPr="00E232CB">
        <w:rPr>
          <w:highlight w:val="cyan"/>
          <w:u w:val="single"/>
        </w:rPr>
        <w:t>destabilise bilateral ties</w:t>
      </w:r>
      <w:r w:rsidRPr="00E12E64">
        <w:rPr>
          <w:u w:val="single"/>
        </w:rPr>
        <w:t xml:space="preserve"> or even worse, could lead to a real war.</w:t>
      </w:r>
      <w:r w:rsidRPr="007E6CD2">
        <w:rPr>
          <w:sz w:val="16"/>
        </w:rPr>
        <w:t xml:space="preserve"> A nasty US-China fight is inevitable. But it needn’t be terminal True to Trump’s unconventional and unpredictable presidency, he first started to play the Taiwan card in the transition to the White House when he took a congratulatory call from the Taiwanese president Tsai Ing-wen, breaking a nearly 40-year-old diplomatic protocol governing China-US ties. At that time, </w:t>
      </w:r>
      <w:r w:rsidRPr="00E12E64">
        <w:rPr>
          <w:u w:val="single"/>
        </w:rPr>
        <w:t>Trump made it clear his intention was to use Taiwan as a play to force more concessions on trade from China.</w:t>
      </w:r>
      <w:r w:rsidRPr="007E6CD2">
        <w:rPr>
          <w:sz w:val="16"/>
        </w:rPr>
        <w:t xml:space="preserve"> His suggestion then was overwhelmingly met with criticism and cynicism almost everywhere, even in Taiwan where it raised concerns that the island could be used as a pawn and discarded easily. China sees Taiwan as a province and usually reacts strongly to any foreign country having official contacts with the Taiwanese government or sale of arms to the island, particularly from the United States. Now one year later, Trump’s intention to play the Taiwan card again signals a much broader agenda targeting China. Almost all the moderating voices in his administration have been forced out and replaced by more hawkish officials including the soon-to-be secretary of state Mike Pompeo and the National Security Adviser John Bolton – both of whom are known for tough stances against China and pro-Taiwan views. In recent months, </w:t>
      </w:r>
      <w:r w:rsidRPr="002736A4">
        <w:rPr>
          <w:highlight w:val="cyan"/>
          <w:u w:val="single"/>
        </w:rPr>
        <w:t>his administration has approved licences for American firms to sell Taiwan technology</w:t>
      </w:r>
      <w:r w:rsidRPr="007E6CD2">
        <w:rPr>
          <w:sz w:val="16"/>
        </w:rPr>
        <w:t xml:space="preserve"> to build submarines and signed the Taiwan Travel Act to encourage visits between American and Taiwanese officials. All these have invited protests from China. A major test will come in June when the American Institute in Taiwan, the US de facto embassy, is slated to move into a new building. There has been growing speculation that Bolton or some other senior US official will attend the ceremony. If that happens, Beijing will regard it as a major provocation. It is interesting to note that </w:t>
      </w:r>
      <w:r w:rsidRPr="002736A4">
        <w:rPr>
          <w:highlight w:val="cyan"/>
          <w:u w:val="single"/>
        </w:rPr>
        <w:t>amid the war of words with Washington over trade</w:t>
      </w:r>
      <w:r w:rsidRPr="007E6CD2">
        <w:rPr>
          <w:sz w:val="16"/>
        </w:rPr>
        <w:t xml:space="preserve">, some </w:t>
      </w:r>
      <w:r w:rsidRPr="002736A4">
        <w:rPr>
          <w:highlight w:val="cyan"/>
          <w:u w:val="single"/>
        </w:rPr>
        <w:t>elements in Beijing’s propaganda machine have been using warlike language to give the impression that China</w:t>
      </w:r>
      <w:r w:rsidRPr="002736A4">
        <w:rPr>
          <w:u w:val="single"/>
        </w:rPr>
        <w:t xml:space="preserve"> will not back down from the trade spat and </w:t>
      </w:r>
      <w:r w:rsidRPr="00E232CB">
        <w:rPr>
          <w:b/>
          <w:bCs/>
          <w:highlight w:val="cyan"/>
          <w:u w:val="single"/>
        </w:rPr>
        <w:t>will fight the US to the very end</w:t>
      </w:r>
      <w:r w:rsidRPr="002736A4">
        <w:rPr>
          <w:highlight w:val="cyan"/>
          <w:u w:val="single"/>
        </w:rPr>
        <w:t>.</w:t>
      </w:r>
      <w:r w:rsidRPr="007E6CD2">
        <w:rPr>
          <w:sz w:val="16"/>
        </w:rPr>
        <w:t xml:space="preserve"> That could well be a negotiation tactic, as </w:t>
      </w:r>
      <w:r w:rsidRPr="002736A4">
        <w:rPr>
          <w:u w:val="single"/>
        </w:rPr>
        <w:t>trade issues are negotiable</w:t>
      </w:r>
      <w:r w:rsidRPr="007E6CD2">
        <w:rPr>
          <w:sz w:val="16"/>
        </w:rPr>
        <w:t xml:space="preserve"> after all. But from the Chinese perspective, the Taiwan issue is absolutely non-negotiable. It is a clearly marked red line.</w:t>
      </w:r>
    </w:p>
    <w:p w:rsidR="00815C7A" w:rsidRDefault="00815C7A" w:rsidP="00815C7A"/>
    <w:p w:rsidR="00815C7A" w:rsidRDefault="00815C7A" w:rsidP="00815C7A">
      <w:pPr>
        <w:pStyle w:val="Heading4"/>
      </w:pPr>
      <w:r>
        <w:t xml:space="preserve">The most </w:t>
      </w:r>
      <w:r w:rsidRPr="00C6294C">
        <w:rPr>
          <w:u w:val="single"/>
        </w:rPr>
        <w:t xml:space="preserve">proximate cause </w:t>
      </w:r>
      <w:r>
        <w:t xml:space="preserve">of Chinese </w:t>
      </w:r>
      <w:r w:rsidRPr="00C6294C">
        <w:rPr>
          <w:u w:val="single"/>
        </w:rPr>
        <w:t>economic unraveling</w:t>
      </w:r>
      <w:r>
        <w:t xml:space="preserve"> and </w:t>
      </w:r>
      <w:r w:rsidRPr="00C6294C">
        <w:rPr>
          <w:u w:val="single"/>
        </w:rPr>
        <w:t>strain</w:t>
      </w:r>
      <w:r>
        <w:t xml:space="preserve"> on the CCP is </w:t>
      </w:r>
      <w:r w:rsidRPr="00C6294C">
        <w:rPr>
          <w:u w:val="single"/>
        </w:rPr>
        <w:t>Trump’s trade war</w:t>
      </w:r>
      <w:r>
        <w:t xml:space="preserve"> – continued </w:t>
      </w:r>
      <w:r w:rsidRPr="00C6294C">
        <w:rPr>
          <w:u w:val="single"/>
        </w:rPr>
        <w:t>tariff pressure</w:t>
      </w:r>
      <w:r>
        <w:t xml:space="preserve"> will prompt the </w:t>
      </w:r>
      <w:r w:rsidRPr="00C6294C">
        <w:rPr>
          <w:u w:val="single"/>
        </w:rPr>
        <w:t>largest humanitarian crisis</w:t>
      </w:r>
      <w:r>
        <w:t xml:space="preserve"> in human history.</w:t>
      </w:r>
    </w:p>
    <w:p w:rsidR="00815C7A" w:rsidRPr="00C6294C" w:rsidRDefault="00815C7A" w:rsidP="00815C7A">
      <w:pPr>
        <w:spacing w:after="0"/>
        <w:rPr>
          <w:b/>
          <w:bCs/>
          <w:sz w:val="16"/>
          <w:szCs w:val="16"/>
        </w:rPr>
      </w:pPr>
      <w:r w:rsidRPr="00457FE4">
        <w:rPr>
          <w:rStyle w:val="Style13ptBold"/>
        </w:rPr>
        <w:t xml:space="preserve">Ward </w:t>
      </w:r>
      <w:r>
        <w:rPr>
          <w:rStyle w:val="Style13ptBold"/>
        </w:rPr>
        <w:t>‘</w:t>
      </w:r>
      <w:r w:rsidRPr="00457FE4">
        <w:rPr>
          <w:rStyle w:val="Style13ptBold"/>
        </w:rPr>
        <w:t>1</w:t>
      </w:r>
      <w:r>
        <w:rPr>
          <w:rStyle w:val="Style13ptBold"/>
        </w:rPr>
        <w:t xml:space="preserve">8 </w:t>
      </w:r>
      <w:r w:rsidRPr="00C6294C">
        <w:rPr>
          <w:rStyle w:val="Style13ptBold"/>
          <w:sz w:val="16"/>
          <w:szCs w:val="16"/>
        </w:rPr>
        <w:t>(</w:t>
      </w:r>
      <w:r w:rsidRPr="00C6294C">
        <w:rPr>
          <w:sz w:val="16"/>
          <w:szCs w:val="16"/>
        </w:rPr>
        <w:t>Alex, Vox, “Everyone warns of China’s rise. But its decline could be even worse.” Dec 12, 2018 https://www.vox.com/world/2018/12/12/18137363/china-rise-decline-usa-xi-trump)</w:t>
      </w:r>
    </w:p>
    <w:p w:rsidR="00815C7A" w:rsidRPr="00457FE4" w:rsidRDefault="00815C7A" w:rsidP="00815C7A">
      <w:pPr>
        <w:spacing w:after="0"/>
        <w:rPr>
          <w:sz w:val="16"/>
        </w:rPr>
      </w:pPr>
      <w:r w:rsidRPr="00457FE4">
        <w:rPr>
          <w:sz w:val="16"/>
        </w:rPr>
        <w:t xml:space="preserve">TOKYO — Most Western predictions about the future of China’s rise are ominous, ranging from theories about how the country will perfect an authoritarian society to how it will serve as a model for a less free future. But while reporting in Japan on Wednesday, I heard the most troubling prediction about China yet — and it was actually about the country’s decline. “If the central government runs out of money, then they’re in trouble,” Akio Takahara, one of Japan’s leading scholars on China, told US-based reporters. “If you talk to the Chinese people, they’ll tell you that this [system of government] cannot last forever. So someday there will be a big change, but they don’t know when, they don’t know how, or what the process will be,” Takahara said. And, he added, it won’t necessarily be peaceful. There are two worrying things packed into that analysis, so let’s take each in turn. First, </w:t>
      </w:r>
      <w:r w:rsidRPr="00DA74A6">
        <w:rPr>
          <w:rStyle w:val="StyleUnderline"/>
        </w:rPr>
        <w:t>on the surface it seems impossible that China</w:t>
      </w:r>
      <w:r w:rsidRPr="00457FE4">
        <w:rPr>
          <w:sz w:val="16"/>
        </w:rPr>
        <w:t xml:space="preserve"> — the world’s second-strongest economy — </w:t>
      </w:r>
      <w:r w:rsidRPr="00DA74A6">
        <w:rPr>
          <w:rStyle w:val="StyleUnderline"/>
        </w:rPr>
        <w:t>would run out of cash any time soon. But</w:t>
      </w:r>
      <w:r w:rsidRPr="00457FE4">
        <w:rPr>
          <w:sz w:val="16"/>
        </w:rPr>
        <w:t xml:space="preserve"> there are signs that </w:t>
      </w:r>
      <w:r w:rsidRPr="00DA74A6">
        <w:rPr>
          <w:rStyle w:val="Emphasis"/>
        </w:rPr>
        <w:t>China is undergoing a significant slowdown</w:t>
      </w:r>
      <w:r w:rsidRPr="00457FE4">
        <w:rPr>
          <w:sz w:val="16"/>
        </w:rPr>
        <w:t xml:space="preserve">, partially </w:t>
      </w:r>
      <w:r w:rsidRPr="00DA74A6">
        <w:rPr>
          <w:rStyle w:val="Emphasis"/>
        </w:rPr>
        <w:t>because of</w:t>
      </w:r>
      <w:r w:rsidRPr="00457FE4">
        <w:rPr>
          <w:sz w:val="16"/>
        </w:rPr>
        <w:t xml:space="preserve"> President Donald </w:t>
      </w:r>
      <w:r w:rsidRPr="00DA74A6">
        <w:rPr>
          <w:rStyle w:val="Emphasis"/>
        </w:rPr>
        <w:t>Trump’s trade war</w:t>
      </w:r>
      <w:r w:rsidRPr="00457FE4">
        <w:rPr>
          <w:sz w:val="16"/>
        </w:rPr>
        <w:t xml:space="preserve">. Some </w:t>
      </w:r>
      <w:r w:rsidRPr="00DA74A6">
        <w:rPr>
          <w:rStyle w:val="StyleUnderline"/>
        </w:rPr>
        <w:t>economists have long held that China vastly inflates its economic growth rate</w:t>
      </w:r>
      <w:r w:rsidRPr="00457FE4">
        <w:rPr>
          <w:sz w:val="16"/>
        </w:rPr>
        <w:t xml:space="preserve">, which officially stands at 6.5 percent right now. But the </w:t>
      </w:r>
      <w:r w:rsidRPr="00DA74A6">
        <w:rPr>
          <w:rStyle w:val="StyleUnderline"/>
        </w:rPr>
        <w:t>predictions are getting more dire</w:t>
      </w:r>
      <w:r w:rsidRPr="00457FE4">
        <w:rPr>
          <w:sz w:val="16"/>
        </w:rPr>
        <w:t xml:space="preserve">, with one Chinese economist predicting that China’s real growth rate is zero. If true, </w:t>
      </w:r>
      <w:r w:rsidRPr="00DA74A6">
        <w:rPr>
          <w:rStyle w:val="Emphasis"/>
        </w:rPr>
        <w:t xml:space="preserve">that could cause significant problems for </w:t>
      </w:r>
      <w:r w:rsidRPr="00457FE4">
        <w:rPr>
          <w:sz w:val="16"/>
        </w:rPr>
        <w:t xml:space="preserve">Chinese President </w:t>
      </w:r>
      <w:r w:rsidRPr="00DA74A6">
        <w:rPr>
          <w:rStyle w:val="Emphasis"/>
        </w:rPr>
        <w:t>Xi</w:t>
      </w:r>
      <w:r w:rsidRPr="00457FE4">
        <w:rPr>
          <w:sz w:val="16"/>
        </w:rPr>
        <w:t xml:space="preserve"> Jinping </w:t>
      </w:r>
      <w:r w:rsidRPr="00DA74A6">
        <w:rPr>
          <w:rStyle w:val="Emphasis"/>
        </w:rPr>
        <w:t>and</w:t>
      </w:r>
      <w:r w:rsidRPr="00457FE4">
        <w:rPr>
          <w:sz w:val="16"/>
        </w:rPr>
        <w:t xml:space="preserve"> put strain on </w:t>
      </w:r>
      <w:r w:rsidRPr="00DA74A6">
        <w:rPr>
          <w:rStyle w:val="Emphasis"/>
        </w:rPr>
        <w:t>the Communist Party</w:t>
      </w:r>
      <w:r w:rsidRPr="00457FE4">
        <w:rPr>
          <w:sz w:val="16"/>
        </w:rPr>
        <w:t xml:space="preserve">’s hold on power. Second, the US and other countries for decades hoped that engaging China would prompt it to open up its economy and eventually become a more democratic society. The hope, though, was that shrewd management of China’s transition to democracy would make it relatively painless — and even bloodless. But </w:t>
      </w:r>
      <w:r w:rsidRPr="00DA74A6">
        <w:rPr>
          <w:rStyle w:val="Emphasis"/>
        </w:rPr>
        <w:t>the trade war and</w:t>
      </w:r>
      <w:r w:rsidRPr="00457FE4">
        <w:rPr>
          <w:sz w:val="16"/>
        </w:rPr>
        <w:t xml:space="preserve"> the </w:t>
      </w:r>
      <w:r w:rsidRPr="00DA74A6">
        <w:rPr>
          <w:rStyle w:val="Emphasis"/>
        </w:rPr>
        <w:t>Trump</w:t>
      </w:r>
      <w:r w:rsidRPr="00457FE4">
        <w:rPr>
          <w:sz w:val="16"/>
        </w:rPr>
        <w:t xml:space="preserve"> administration’s antagonism toward Beijing has changed all that. It’s pretty clear the White House </w:t>
      </w:r>
      <w:r w:rsidRPr="00DA74A6">
        <w:rPr>
          <w:rStyle w:val="Emphasis"/>
        </w:rPr>
        <w:t>want</w:t>
      </w:r>
      <w:r w:rsidRPr="00457FE4">
        <w:rPr>
          <w:sz w:val="16"/>
        </w:rPr>
        <w:t xml:space="preserve">s </w:t>
      </w:r>
      <w:r w:rsidRPr="00DA74A6">
        <w:rPr>
          <w:rStyle w:val="Emphasis"/>
        </w:rPr>
        <w:t>to cripple China’s economy to the point that its government, led by the Communist Party, collapses</w:t>
      </w:r>
      <w:r w:rsidRPr="00457FE4">
        <w:rPr>
          <w:sz w:val="16"/>
        </w:rPr>
        <w:t xml:space="preserve">. If that’s the case, </w:t>
      </w:r>
      <w:r w:rsidRPr="00DA74A6">
        <w:rPr>
          <w:rStyle w:val="Emphasis"/>
        </w:rPr>
        <w:t xml:space="preserve">it </w:t>
      </w:r>
      <w:r w:rsidRPr="00457FE4">
        <w:rPr>
          <w:rStyle w:val="Emphasis"/>
          <w:bdr w:val="single" w:sz="4" w:space="0" w:color="auto"/>
        </w:rPr>
        <w:t>could turn into one of the world’s worst humanitarian catastrophes</w:t>
      </w:r>
      <w:r w:rsidRPr="00DA74A6">
        <w:rPr>
          <w:rStyle w:val="Emphasis"/>
        </w:rPr>
        <w:t>.</w:t>
      </w:r>
      <w:r>
        <w:rPr>
          <w:rStyle w:val="Emphasis"/>
        </w:rPr>
        <w:t xml:space="preserve"> </w:t>
      </w:r>
      <w:r w:rsidRPr="00457FE4">
        <w:rPr>
          <w:rStyle w:val="StyleUnderline"/>
        </w:rPr>
        <w:t>China is home to more than a billion people, many of whom would prefer to see the party maintain control. Others might try to leverage the government’s weakness and violently revolt against it</w:t>
      </w:r>
      <w:r w:rsidRPr="00457FE4">
        <w:rPr>
          <w:sz w:val="16"/>
        </w:rPr>
        <w:t xml:space="preserve">. </w:t>
      </w:r>
      <w:r w:rsidRPr="00457FE4">
        <w:rPr>
          <w:rStyle w:val="Emphasis"/>
          <w:bdr w:val="single" w:sz="4" w:space="0" w:color="auto"/>
        </w:rPr>
        <w:t>A civil war on a scale never seen before in human history</w:t>
      </w:r>
      <w:r w:rsidRPr="00457FE4">
        <w:rPr>
          <w:sz w:val="16"/>
        </w:rPr>
        <w:t xml:space="preserve"> is therefore sadly a possibility — albeit a very small one. Nonetheless, “it’s frightening to think about,” Takahara said.</w:t>
      </w:r>
    </w:p>
    <w:p w:rsidR="00815C7A" w:rsidRPr="00152BAD" w:rsidRDefault="00815C7A" w:rsidP="00815C7A"/>
    <w:p w:rsidR="00815C7A" w:rsidRDefault="00815C7A" w:rsidP="00815C7A"/>
    <w:p w:rsidR="00815C7A" w:rsidRDefault="00815C7A" w:rsidP="00815C7A">
      <w:pPr>
        <w:pStyle w:val="Heading3"/>
      </w:pPr>
      <w:r>
        <w:t>AT: Perm Do Both</w:t>
      </w:r>
    </w:p>
    <w:p w:rsidR="00815C7A" w:rsidRPr="00452D15" w:rsidRDefault="00815C7A" w:rsidP="00815C7A">
      <w:pPr>
        <w:pStyle w:val="Heading4"/>
      </w:pPr>
      <w:r>
        <w:t xml:space="preserve">Arms sales are a prerequisite to </w:t>
      </w:r>
      <w:r>
        <w:rPr>
          <w:u w:val="single"/>
        </w:rPr>
        <w:t xml:space="preserve">successful Trade talks </w:t>
      </w:r>
      <w:r w:rsidRPr="00452D15">
        <w:t xml:space="preserve">– allows for </w:t>
      </w:r>
      <w:r w:rsidRPr="00452D15">
        <w:rPr>
          <w:u w:val="single"/>
        </w:rPr>
        <w:t>unprecedented leverage</w:t>
      </w:r>
      <w:r w:rsidRPr="00452D15">
        <w:t>.</w:t>
      </w:r>
    </w:p>
    <w:p w:rsidR="00815C7A" w:rsidRDefault="00815C7A" w:rsidP="00815C7A">
      <w:r>
        <w:rPr>
          <w:rStyle w:val="Style13ptBold"/>
        </w:rPr>
        <w:t xml:space="preserve">Sputnik ‘19 </w:t>
      </w:r>
      <w:r w:rsidRPr="00452D15">
        <w:rPr>
          <w:sz w:val="16"/>
          <w:szCs w:val="16"/>
        </w:rPr>
        <w:t>(</w:t>
      </w:r>
      <w:r>
        <w:rPr>
          <w:sz w:val="16"/>
          <w:szCs w:val="16"/>
        </w:rPr>
        <w:t xml:space="preserve"> Sputnik </w:t>
      </w:r>
      <w:r w:rsidRPr="00452D15">
        <w:rPr>
          <w:sz w:val="16"/>
          <w:szCs w:val="16"/>
        </w:rPr>
        <w:t>citi</w:t>
      </w:r>
      <w:r>
        <w:rPr>
          <w:sz w:val="16"/>
          <w:szCs w:val="16"/>
        </w:rPr>
        <w:t>es</w:t>
      </w:r>
      <w:r w:rsidRPr="00452D15">
        <w:rPr>
          <w:sz w:val="16"/>
          <w:szCs w:val="16"/>
        </w:rPr>
        <w:t xml:space="preserve"> Paul Huang</w:t>
      </w:r>
      <w:r>
        <w:rPr>
          <w:sz w:val="16"/>
          <w:szCs w:val="16"/>
        </w:rPr>
        <w:t>, Huang</w:t>
      </w:r>
      <w:r w:rsidRPr="00452D15">
        <w:rPr>
          <w:sz w:val="16"/>
          <w:szCs w:val="16"/>
        </w:rPr>
        <w:t xml:space="preserve"> is an East Asian columnist for </w:t>
      </w:r>
      <w:r w:rsidRPr="00452D15">
        <w:rPr>
          <w:i/>
          <w:sz w:val="16"/>
          <w:szCs w:val="16"/>
        </w:rPr>
        <w:t>The Epoch Times</w:t>
      </w:r>
      <w:r w:rsidRPr="00452D15">
        <w:rPr>
          <w:sz w:val="16"/>
          <w:szCs w:val="16"/>
        </w:rPr>
        <w:t xml:space="preserve"> and master’s candidate at the Fletcher School of Law and Diplomacy (Tufts University) along with Benjamin Cavender who is the Director of The China Market Research Group and MBA (Columbia University), “How Can Prospect of Taiwanese F-16 Procurement Affect US Trade Talks With China?” 3</w:t>
      </w:r>
      <w:r>
        <w:rPr>
          <w:sz w:val="16"/>
          <w:szCs w:val="16"/>
        </w:rPr>
        <w:t>-</w:t>
      </w:r>
      <w:r w:rsidRPr="00452D15">
        <w:rPr>
          <w:sz w:val="16"/>
          <w:szCs w:val="16"/>
        </w:rPr>
        <w:t>26</w:t>
      </w:r>
      <w:r>
        <w:rPr>
          <w:sz w:val="16"/>
          <w:szCs w:val="16"/>
        </w:rPr>
        <w:t>-19</w:t>
      </w:r>
      <w:r w:rsidRPr="00452D15">
        <w:rPr>
          <w:sz w:val="16"/>
          <w:szCs w:val="16"/>
        </w:rPr>
        <w:t>, https://sputniknews.com/analysis/201903261073564311-f-16-taiwan/)</w:t>
      </w:r>
      <w:r>
        <w:rPr>
          <w:sz w:val="16"/>
          <w:szCs w:val="16"/>
        </w:rPr>
        <w:t>(Shiv)</w:t>
      </w:r>
    </w:p>
    <w:p w:rsidR="00815C7A" w:rsidRPr="003A20C1" w:rsidRDefault="00815C7A" w:rsidP="00815C7A">
      <w:pPr>
        <w:rPr>
          <w:u w:val="single"/>
        </w:rPr>
      </w:pPr>
      <w:r w:rsidRPr="009A1715">
        <w:rPr>
          <w:sz w:val="14"/>
        </w:rPr>
        <w:t xml:space="preserve">Impact on Trade Talks Between China and the US </w:t>
      </w:r>
      <w:r w:rsidRPr="009A1715">
        <w:rPr>
          <w:rStyle w:val="StyleUnderline"/>
        </w:rPr>
        <w:t>The request for F-16 supplies to Taiwan</w:t>
      </w:r>
      <w:r w:rsidRPr="009A1715">
        <w:rPr>
          <w:sz w:val="14"/>
        </w:rPr>
        <w:t xml:space="preserve"> also </w:t>
      </w:r>
      <w:r w:rsidRPr="009A1715">
        <w:rPr>
          <w:rStyle w:val="StyleUnderline"/>
        </w:rPr>
        <w:t>comes amid</w:t>
      </w:r>
      <w:r w:rsidRPr="009A1715">
        <w:rPr>
          <w:sz w:val="14"/>
        </w:rPr>
        <w:t xml:space="preserve"> crucial </w:t>
      </w:r>
      <w:r w:rsidRPr="009A1715">
        <w:rPr>
          <w:rStyle w:val="StyleUnderline"/>
        </w:rPr>
        <w:t>trade talks between Beijing and Washington</w:t>
      </w:r>
      <w:r w:rsidRPr="009A1715">
        <w:rPr>
          <w:sz w:val="14"/>
        </w:rPr>
        <w:t xml:space="preserve">. The two states were embroiled in a trade war in 2018, mutually imposing hefty tariffs on goods worth billions of dollars. The US and China have recently made certain progress towards striking a new trade deal, according to Donald Trump, who recently refused to impose a new round of tariffs in order to avoid hampering the trade talks. Paul </w:t>
      </w:r>
      <w:r w:rsidRPr="009A1715">
        <w:rPr>
          <w:rStyle w:val="StyleUnderline"/>
        </w:rPr>
        <w:t>Huang</w:t>
      </w:r>
      <w:r w:rsidRPr="009A1715">
        <w:rPr>
          <w:sz w:val="14"/>
        </w:rPr>
        <w:t xml:space="preserve"> was at a loss to predict if Beijing would retaliate against the F-16 supplies to Taiwan via its trade talks with the US, but at the same time </w:t>
      </w:r>
      <w:r w:rsidRPr="009A1715">
        <w:rPr>
          <w:rStyle w:val="StyleUnderline"/>
        </w:rPr>
        <w:t xml:space="preserve">suggested that Washington could be using the matter </w:t>
      </w:r>
      <w:r w:rsidRPr="009A1715">
        <w:rPr>
          <w:rStyle w:val="Emphasis"/>
        </w:rPr>
        <w:t>to pressure China in the talks.</w:t>
      </w:r>
      <w:r w:rsidRPr="009A1715">
        <w:rPr>
          <w:sz w:val="14"/>
        </w:rPr>
        <w:t xml:space="preserve"> </w:t>
      </w:r>
      <w:r w:rsidRPr="009A1715">
        <w:rPr>
          <w:rStyle w:val="Emphasis"/>
        </w:rPr>
        <w:t>"If anything</w:t>
      </w:r>
      <w:r w:rsidRPr="009A1715">
        <w:t>,</w:t>
      </w:r>
      <w:r w:rsidRPr="009A1715">
        <w:rPr>
          <w:sz w:val="14"/>
        </w:rPr>
        <w:t xml:space="preserve"> </w:t>
      </w:r>
      <w:r w:rsidRPr="009A1715">
        <w:rPr>
          <w:rStyle w:val="StyleUnderline"/>
        </w:rPr>
        <w:t>having the option to sell arms to Taiwan</w:t>
      </w:r>
      <w:r w:rsidRPr="009A1715">
        <w:rPr>
          <w:sz w:val="14"/>
        </w:rPr>
        <w:t xml:space="preserve"> </w:t>
      </w:r>
      <w:r w:rsidRPr="009A1715">
        <w:rPr>
          <w:rStyle w:val="Emphasis"/>
        </w:rPr>
        <w:t>actually gives US decision makers a considerable leverage</w:t>
      </w:r>
      <w:r w:rsidRPr="009A1715">
        <w:rPr>
          <w:sz w:val="14"/>
        </w:rPr>
        <w:t xml:space="preserve"> </w:t>
      </w:r>
      <w:r w:rsidRPr="009A1715">
        <w:rPr>
          <w:rStyle w:val="StyleUnderline"/>
        </w:rPr>
        <w:t>in its negotiating position with Beijing", Huang said. Cavender</w:t>
      </w:r>
      <w:r w:rsidRPr="009A1715">
        <w:rPr>
          <w:sz w:val="14"/>
        </w:rPr>
        <w:t xml:space="preserve"> </w:t>
      </w:r>
      <w:r w:rsidRPr="009A1715">
        <w:rPr>
          <w:rStyle w:val="Emphasis"/>
        </w:rPr>
        <w:t>also</w:t>
      </w:r>
      <w:r w:rsidRPr="009A1715">
        <w:rPr>
          <w:sz w:val="14"/>
        </w:rPr>
        <w:t xml:space="preserve"> </w:t>
      </w:r>
      <w:r w:rsidRPr="009A1715">
        <w:rPr>
          <w:rStyle w:val="StyleUnderline"/>
        </w:rPr>
        <w:t>suggested</w:t>
      </w:r>
      <w:r w:rsidRPr="009A1715">
        <w:rPr>
          <w:sz w:val="14"/>
        </w:rPr>
        <w:t xml:space="preserve"> that the possibility of </w:t>
      </w:r>
      <w:r w:rsidRPr="009A1715">
        <w:rPr>
          <w:rStyle w:val="StyleUnderline"/>
        </w:rPr>
        <w:t>selling F-16s</w:t>
      </w:r>
      <w:r w:rsidRPr="009A1715">
        <w:rPr>
          <w:sz w:val="14"/>
        </w:rPr>
        <w:t xml:space="preserve"> to Taiwan </w:t>
      </w:r>
      <w:r w:rsidRPr="009A1715">
        <w:rPr>
          <w:rStyle w:val="Emphasis"/>
        </w:rPr>
        <w:t>could be used by Washington</w:t>
      </w:r>
      <w:r w:rsidRPr="009A1715">
        <w:rPr>
          <w:sz w:val="14"/>
        </w:rPr>
        <w:t xml:space="preserve"> </w:t>
      </w:r>
      <w:r w:rsidRPr="009A1715">
        <w:rPr>
          <w:rStyle w:val="StyleUnderline"/>
        </w:rPr>
        <w:t>in trade talks</w:t>
      </w:r>
      <w:r w:rsidRPr="009A1715">
        <w:rPr>
          <w:sz w:val="14"/>
        </w:rPr>
        <w:t xml:space="preserve"> with Beijing, </w:t>
      </w:r>
      <w:r w:rsidRPr="009A1715">
        <w:rPr>
          <w:rStyle w:val="StyleUnderline"/>
        </w:rPr>
        <w:t>but noted</w:t>
      </w:r>
      <w:r w:rsidRPr="009A1715">
        <w:rPr>
          <w:sz w:val="14"/>
        </w:rPr>
        <w:t xml:space="preserve"> that </w:t>
      </w:r>
      <w:r w:rsidRPr="009A1715">
        <w:rPr>
          <w:rStyle w:val="Emphasis"/>
        </w:rPr>
        <w:t>there could be other reasons</w:t>
      </w:r>
      <w:r w:rsidRPr="009A1715">
        <w:rPr>
          <w:sz w:val="14"/>
        </w:rPr>
        <w:t xml:space="preserve"> </w:t>
      </w:r>
      <w:r w:rsidRPr="009A1715">
        <w:rPr>
          <w:rStyle w:val="StyleUnderline"/>
        </w:rPr>
        <w:t>to permit the sale of the jets</w:t>
      </w:r>
      <w:r w:rsidRPr="009A1715">
        <w:rPr>
          <w:sz w:val="14"/>
        </w:rPr>
        <w:t xml:space="preserve">. </w:t>
      </w:r>
      <w:r w:rsidRPr="009A1715">
        <w:rPr>
          <w:rStyle w:val="StyleUnderline"/>
        </w:rPr>
        <w:t>"This</w:t>
      </w:r>
      <w:r w:rsidRPr="009A1715">
        <w:rPr>
          <w:sz w:val="14"/>
        </w:rPr>
        <w:t xml:space="preserve"> potential </w:t>
      </w:r>
      <w:r w:rsidRPr="009A1715">
        <w:rPr>
          <w:rStyle w:val="StyleUnderline"/>
        </w:rPr>
        <w:t>deal does come</w:t>
      </w:r>
      <w:r w:rsidRPr="009A1715">
        <w:rPr>
          <w:sz w:val="14"/>
        </w:rPr>
        <w:t xml:space="preserve"> at the same time </w:t>
      </w:r>
      <w:r w:rsidRPr="009A1715">
        <w:rPr>
          <w:rStyle w:val="StyleUnderline"/>
        </w:rPr>
        <w:t>as the US is completing</w:t>
      </w:r>
      <w:r w:rsidRPr="009A1715">
        <w:rPr>
          <w:sz w:val="14"/>
        </w:rPr>
        <w:t xml:space="preserve"> arms </w:t>
      </w:r>
      <w:r w:rsidRPr="009A1715">
        <w:rPr>
          <w:rStyle w:val="StyleUnderline"/>
        </w:rPr>
        <w:t>sales to</w:t>
      </w:r>
      <w:r w:rsidRPr="009A1715">
        <w:rPr>
          <w:sz w:val="14"/>
        </w:rPr>
        <w:t xml:space="preserve"> its </w:t>
      </w:r>
      <w:r w:rsidRPr="009A1715">
        <w:rPr>
          <w:rStyle w:val="StyleUnderline"/>
        </w:rPr>
        <w:t>other allies</w:t>
      </w:r>
      <w:r w:rsidRPr="009A1715">
        <w:rPr>
          <w:sz w:val="14"/>
        </w:rPr>
        <w:t xml:space="preserve"> in the region who are </w:t>
      </w:r>
      <w:r w:rsidRPr="009A1715">
        <w:rPr>
          <w:rStyle w:val="StyleUnderline"/>
        </w:rPr>
        <w:t>concerned about China's military build-up", he said.</w:t>
      </w:r>
    </w:p>
    <w:p w:rsidR="00815C7A" w:rsidRPr="00EE1C34" w:rsidRDefault="00815C7A" w:rsidP="00815C7A"/>
    <w:p w:rsidR="00815C7A" w:rsidRDefault="00815C7A" w:rsidP="00815C7A">
      <w:pPr>
        <w:pStyle w:val="Heading3"/>
      </w:pPr>
      <w:r>
        <w:t xml:space="preserve">NB – Politics – Popular </w:t>
      </w:r>
    </w:p>
    <w:p w:rsidR="00815C7A" w:rsidRDefault="00815C7A" w:rsidP="00815C7A">
      <w:pPr>
        <w:pStyle w:val="Heading4"/>
      </w:pPr>
      <w:bookmarkStart w:id="0" w:name="_Hlk12619518"/>
      <w:r>
        <w:t xml:space="preserve">Trump’s tariffs </w:t>
      </w:r>
      <w:r w:rsidRPr="00F3271C">
        <w:rPr>
          <w:u w:val="single"/>
        </w:rPr>
        <w:t>drain</w:t>
      </w:r>
      <w:r>
        <w:t xml:space="preserve"> political capital – few support him </w:t>
      </w:r>
    </w:p>
    <w:p w:rsidR="00815C7A" w:rsidRPr="00F3271C" w:rsidRDefault="00815C7A" w:rsidP="00815C7A">
      <w:r w:rsidRPr="001D03B3">
        <w:rPr>
          <w:rStyle w:val="Style13ptBold"/>
        </w:rPr>
        <w:t>Barkan 6/7</w:t>
      </w:r>
      <w:r>
        <w:t xml:space="preserve"> – Ross; journalism professor at NYU, Guardian journalist. (“Why tariffs could be Trump’s undoing” The Guardian. June 7, 2019. </w:t>
      </w:r>
      <w:hyperlink r:id="rId45" w:history="1">
        <w:r w:rsidRPr="00000D7B">
          <w:rPr>
            <w:rStyle w:val="Hyperlink"/>
          </w:rPr>
          <w:t>https://www.theguardian.com/commentisfree/2019/jun/07/trump-tariffs-trade-war-mexico-ross-barkan</w:t>
        </w:r>
      </w:hyperlink>
      <w:r>
        <w:t>)//GK</w:t>
      </w:r>
    </w:p>
    <w:p w:rsidR="00815C7A" w:rsidRDefault="00815C7A" w:rsidP="00815C7A">
      <w:r>
        <w:t xml:space="preserve">On Tuesday, </w:t>
      </w:r>
      <w:r w:rsidRPr="001509B3">
        <w:rPr>
          <w:highlight w:val="cyan"/>
          <w:u w:val="single"/>
        </w:rPr>
        <w:t xml:space="preserve">Republican senators emerged enraged from a meeting with Trump, unwilling to stomach his threat to level </w:t>
      </w:r>
      <w:r w:rsidRPr="00B614F3">
        <w:rPr>
          <w:highlight w:val="cyan"/>
          <w:u w:val="single"/>
        </w:rPr>
        <w:t>tariffs as high as 25%</w:t>
      </w:r>
      <w:r w:rsidRPr="00B614F3">
        <w:rPr>
          <w:u w:val="single"/>
        </w:rPr>
        <w:t xml:space="preserve"> on Mexican goods in retaliation for migrants crossing the border</w:t>
      </w:r>
      <w:r>
        <w:t xml:space="preserve">. Even Senator </w:t>
      </w:r>
      <w:r w:rsidRPr="001509B3">
        <w:rPr>
          <w:u w:val="single"/>
        </w:rPr>
        <w:t>Ted Cruz</w:t>
      </w:r>
      <w:r>
        <w:t xml:space="preserve">, the former Trump punching-bag (“Lyin’ Ted”) </w:t>
      </w:r>
      <w:r w:rsidRPr="001509B3">
        <w:rPr>
          <w:u w:val="single"/>
        </w:rPr>
        <w:t>who has since become a reliable Trump ally, railed against the proposed tariffs</w:t>
      </w:r>
      <w:r>
        <w:t>, calling them “new taxes” on Texas farmers, manufacturers and small businesses. Otherwise spineless Republican senators are having this change of heart because of an important political reality: tariffs will make goods more expensive in the states they need to capture in 2020.</w:t>
      </w:r>
    </w:p>
    <w:p w:rsidR="00815C7A" w:rsidRDefault="00815C7A" w:rsidP="00815C7A">
      <w:r>
        <w:t>Like Texas, Michigan would be hit hard by a trade war. Thanks to the automobile industry’s complex supply chains, it is the state most dependent on imports from Mexico – and, as Republicans know all too well, crucial to Trump’s re-election prospects. He is already running 12 points behind Joe Biden and Bernie Sanders there, according to one recent poll.</w:t>
      </w:r>
    </w:p>
    <w:p w:rsidR="00815C7A" w:rsidRDefault="00815C7A" w:rsidP="00815C7A">
      <w:pPr>
        <w:rPr>
          <w:u w:val="single"/>
        </w:rPr>
      </w:pPr>
      <w:r w:rsidRPr="001509B3">
        <w:rPr>
          <w:b/>
          <w:bCs/>
          <w:highlight w:val="cyan"/>
          <w:u w:val="single"/>
        </w:rPr>
        <w:t xml:space="preserve">Trump’s ongoing trade war with China has </w:t>
      </w:r>
      <w:r w:rsidRPr="00F3271C">
        <w:rPr>
          <w:b/>
          <w:bCs/>
          <w:highlight w:val="cyan"/>
          <w:u w:val="single"/>
        </w:rPr>
        <w:t>cost him political capital</w:t>
      </w:r>
      <w:r w:rsidRPr="00F3271C">
        <w:rPr>
          <w:u w:val="single"/>
        </w:rPr>
        <w:t xml:space="preserve"> throughout the midwest, where farmers depend on imports and exports. His approval rating in Iowa has dropped</w:t>
      </w:r>
      <w:r>
        <w:t xml:space="preserve"> a staggering 21 points since he took office. In Wisconsin, he’s lost 19 points, and in Ohio, 18. </w:t>
      </w:r>
      <w:r w:rsidRPr="001509B3">
        <w:rPr>
          <w:highlight w:val="cyan"/>
          <w:u w:val="single"/>
        </w:rPr>
        <w:t>Trump’s base alone cannot carry him</w:t>
      </w:r>
      <w:r w:rsidRPr="001509B3">
        <w:rPr>
          <w:u w:val="single"/>
        </w:rPr>
        <w:t>, especially with so many Democrats motivated to drive him out of office.</w:t>
      </w:r>
    </w:p>
    <w:p w:rsidR="00815C7A" w:rsidRPr="000612FF" w:rsidRDefault="00815C7A" w:rsidP="00815C7A">
      <w:r w:rsidRPr="000612FF">
        <w:rPr>
          <w:rStyle w:val="StyleUnderline"/>
        </w:rPr>
        <w:t>This is the only kind of math Republican lawmakers understand, because it speaks to their survival</w:t>
      </w:r>
      <w:r w:rsidRPr="000612FF">
        <w:t xml:space="preserve">. The most ravenous Republicans will never desert Trump, and his approval rating among party regulars remains strong, but his 2016 success hinged on razor-thin margins in a handful of midwestern states. There is no path to victory without them. </w:t>
      </w:r>
      <w:r w:rsidRPr="00536E97">
        <w:rPr>
          <w:rStyle w:val="Emphasis"/>
          <w:highlight w:val="cyan"/>
        </w:rPr>
        <w:t>Conservatives beyond the cult of Trump comprehend this – that their dear leader is not infallible, that his 30-year obsession with combating trade deficits could be his undoing.</w:t>
      </w:r>
    </w:p>
    <w:bookmarkEnd w:id="0"/>
    <w:p w:rsidR="00815C7A" w:rsidRPr="003A20C1" w:rsidRDefault="00815C7A" w:rsidP="00815C7A"/>
    <w:p w:rsidR="00815C7A" w:rsidRPr="001D615E" w:rsidRDefault="00815C7A" w:rsidP="00815C7A">
      <w:pPr>
        <w:pStyle w:val="Heading4"/>
      </w:pPr>
      <w:r>
        <w:t xml:space="preserve">Trump’s tariffs </w:t>
      </w:r>
      <w:r>
        <w:rPr>
          <w:u w:val="single"/>
        </w:rPr>
        <w:t>drain</w:t>
      </w:r>
      <w:r>
        <w:t xml:space="preserve"> political capital – ending the trade war is crucial </w:t>
      </w:r>
    </w:p>
    <w:p w:rsidR="00815C7A" w:rsidRPr="001D615E" w:rsidRDefault="00815C7A" w:rsidP="00815C7A">
      <w:r w:rsidRPr="007877CB">
        <w:rPr>
          <w:rStyle w:val="Style13ptBold"/>
        </w:rPr>
        <w:t>Meltzer 5/23</w:t>
      </w:r>
      <w:r>
        <w:t xml:space="preserve"> – Joshua P.; CNN correspondent. (“Where Trump went wrong in the US-China trade war” CNN. May 23, 2019. </w:t>
      </w:r>
      <w:hyperlink r:id="rId46" w:history="1">
        <w:r w:rsidRPr="001D208D">
          <w:rPr>
            <w:rStyle w:val="Hyperlink"/>
          </w:rPr>
          <w:t>https://www.cnn.com/2019/05/22/perspectives/us-china-trade-war-tpp/index.html</w:t>
        </w:r>
      </w:hyperlink>
      <w:r>
        <w:rPr>
          <w:rStyle w:val="Hyperlink"/>
        </w:rPr>
        <w:t>)//GK</w:t>
      </w:r>
    </w:p>
    <w:p w:rsidR="00815C7A" w:rsidRPr="001F77CB" w:rsidRDefault="00815C7A" w:rsidP="00815C7A">
      <w:pPr>
        <w:rPr>
          <w:u w:val="single"/>
        </w:rPr>
      </w:pPr>
      <w:r>
        <w:t xml:space="preserve">Second, pulling out of TPP kicked off the pain now rippling through the US agriculture sector, as American farmers missed out on the preferential access that their Australian and Canadian competitors — TPP members — have in Asia, including Japan. </w:t>
      </w:r>
      <w:r w:rsidRPr="001F77CB">
        <w:rPr>
          <w:highlight w:val="cyan"/>
          <w:u w:val="single"/>
        </w:rPr>
        <w:t>Trump's tariffs</w:t>
      </w:r>
      <w:r w:rsidRPr="001F77CB">
        <w:rPr>
          <w:u w:val="single"/>
        </w:rPr>
        <w:t xml:space="preserve"> on steel and aluminum </w:t>
      </w:r>
      <w:r w:rsidRPr="001F77CB">
        <w:rPr>
          <w:highlight w:val="cyan"/>
          <w:u w:val="single"/>
        </w:rPr>
        <w:t>compounded</w:t>
      </w:r>
      <w:r w:rsidRPr="001F77CB">
        <w:rPr>
          <w:u w:val="single"/>
        </w:rPr>
        <w:t xml:space="preserve"> US </w:t>
      </w:r>
      <w:r w:rsidRPr="001D615E">
        <w:rPr>
          <w:highlight w:val="cyan"/>
          <w:u w:val="single"/>
        </w:rPr>
        <w:t>farmers' pain</w:t>
      </w:r>
      <w:r w:rsidRPr="001D615E">
        <w:rPr>
          <w:u w:val="single"/>
        </w:rPr>
        <w:t xml:space="preserve">; Chinese </w:t>
      </w:r>
      <w:r w:rsidRPr="001D615E">
        <w:rPr>
          <w:highlight w:val="cyan"/>
          <w:u w:val="single"/>
        </w:rPr>
        <w:t>retaliatory tariffs</w:t>
      </w:r>
      <w:r w:rsidRPr="001D615E">
        <w:rPr>
          <w:u w:val="single"/>
        </w:rPr>
        <w:t xml:space="preserve"> on US agriculture exports </w:t>
      </w:r>
      <w:r w:rsidRPr="001D615E">
        <w:rPr>
          <w:highlight w:val="cyan"/>
          <w:u w:val="single"/>
        </w:rPr>
        <w:t>upped the costs</w:t>
      </w:r>
      <w:r w:rsidRPr="001D615E">
        <w:rPr>
          <w:u w:val="single"/>
        </w:rPr>
        <w:t xml:space="preserve"> even more.</w:t>
      </w:r>
      <w:r w:rsidRPr="001D615E">
        <w:t xml:space="preserve"> </w:t>
      </w:r>
      <w:r>
        <w:t xml:space="preserve">Some of this Chinese retaliation was inevitable as the US raised tariffs on China, but </w:t>
      </w:r>
      <w:r w:rsidRPr="001D615E">
        <w:rPr>
          <w:u w:val="single"/>
        </w:rPr>
        <w:t>the costs would have been less if American exporters had alternative TPP markets. This matters not o</w:t>
      </w:r>
      <w:r w:rsidRPr="001F77CB">
        <w:rPr>
          <w:u w:val="single"/>
        </w:rPr>
        <w:t xml:space="preserve">nly for agriculture — </w:t>
      </w:r>
      <w:r w:rsidRPr="00436D06">
        <w:rPr>
          <w:highlight w:val="cyan"/>
          <w:u w:val="single"/>
        </w:rPr>
        <w:t>it</w:t>
      </w:r>
      <w:r w:rsidRPr="001F77CB">
        <w:rPr>
          <w:u w:val="single"/>
        </w:rPr>
        <w:t xml:space="preserve"> also </w:t>
      </w:r>
      <w:r w:rsidRPr="00436D06">
        <w:rPr>
          <w:highlight w:val="cyan"/>
          <w:u w:val="single"/>
        </w:rPr>
        <w:t>increases political pressure on Trump to do a deal</w:t>
      </w:r>
      <w:r w:rsidRPr="001F77CB">
        <w:rPr>
          <w:u w:val="single"/>
        </w:rPr>
        <w:t>, something the Chinese will use to their advantage.</w:t>
      </w:r>
    </w:p>
    <w:p w:rsidR="00815C7A" w:rsidRDefault="00815C7A" w:rsidP="00815C7A">
      <w:r>
        <w:t xml:space="preserve">President Trump also needs to accept that reducing the US-China trade deficit will do nothing for America's overall trade deficit with the rest of the world. </w:t>
      </w:r>
      <w:r w:rsidRPr="00977A48">
        <w:rPr>
          <w:highlight w:val="cyan"/>
          <w:u w:val="single"/>
        </w:rPr>
        <w:t>Trump</w:t>
      </w:r>
      <w:r w:rsidRPr="00977A48">
        <w:rPr>
          <w:u w:val="single"/>
        </w:rPr>
        <w:t xml:space="preserve">'s negotiators have </w:t>
      </w:r>
      <w:r w:rsidRPr="00977A48">
        <w:rPr>
          <w:highlight w:val="cyan"/>
          <w:u w:val="single"/>
        </w:rPr>
        <w:t xml:space="preserve">been </w:t>
      </w:r>
      <w:r w:rsidRPr="00977A48">
        <w:rPr>
          <w:b/>
          <w:bCs/>
          <w:highlight w:val="cyan"/>
          <w:u w:val="single"/>
        </w:rPr>
        <w:t>wasting political capital on the bilateral deficit with China</w:t>
      </w:r>
      <w:r w:rsidRPr="00977A48">
        <w:rPr>
          <w:u w:val="single"/>
        </w:rPr>
        <w:t xml:space="preserve"> at the expense of making progress where it </w:t>
      </w:r>
      <w:r w:rsidRPr="001D615E">
        <w:rPr>
          <w:u w:val="single"/>
        </w:rPr>
        <w:t>matters. Specifying which goods</w:t>
      </w:r>
      <w:r>
        <w:t xml:space="preserve"> (soybeans, for example) </w:t>
      </w:r>
      <w:r w:rsidRPr="001D615E">
        <w:rPr>
          <w:u w:val="single"/>
        </w:rPr>
        <w:t>and how much China needs to purchase as part of a deal is not how market economies operate.</w:t>
      </w:r>
      <w:r>
        <w:t xml:space="preserve"> Instead, it constitutes the sort of managed trade practiced by China. Having China purchase more US goods will also come at the expense of other countries selling to China, including US allies. Finally, because such an outcome only grants preferential treatment to the United States, it is in breach of China's WTO commitments.</w:t>
      </w:r>
    </w:p>
    <w:p w:rsidR="00815C7A" w:rsidRDefault="00815C7A" w:rsidP="00815C7A">
      <w:pPr>
        <w:rPr>
          <w:u w:val="single"/>
        </w:rPr>
      </w:pPr>
      <w:r w:rsidRPr="001D615E">
        <w:rPr>
          <w:u w:val="single"/>
        </w:rPr>
        <w:t>Confronting China is the key trade issue of our time. Yet the current approach risks selling the United States short and not achieving key goals, all the while undermining the WTO and harming US allies.</w:t>
      </w:r>
    </w:p>
    <w:p w:rsidR="00815C7A" w:rsidRPr="001D615E" w:rsidRDefault="00815C7A" w:rsidP="00815C7A">
      <w:pPr>
        <w:rPr>
          <w:u w:val="single"/>
        </w:rPr>
      </w:pPr>
    </w:p>
    <w:p w:rsidR="00815C7A" w:rsidRDefault="00815C7A" w:rsidP="00815C7A">
      <w:pPr>
        <w:pStyle w:val="Heading4"/>
      </w:pPr>
      <w:r>
        <w:t xml:space="preserve">An extended trade war would be </w:t>
      </w:r>
      <w:r w:rsidRPr="00F5208E">
        <w:rPr>
          <w:u w:val="single"/>
        </w:rPr>
        <w:t>politically disastrous</w:t>
      </w:r>
      <w:r>
        <w:t xml:space="preserve"> for Trump</w:t>
      </w:r>
    </w:p>
    <w:p w:rsidR="00815C7A" w:rsidRPr="00F5208E" w:rsidRDefault="00815C7A" w:rsidP="00815C7A">
      <w:r w:rsidRPr="00535FE4">
        <w:rPr>
          <w:rStyle w:val="Style13ptBold"/>
        </w:rPr>
        <w:t>Lane 6/28</w:t>
      </w:r>
      <w:r>
        <w:t xml:space="preserve"> – Sylvan; (“Trump under pressure for China trade breakthrough” The Hill. June 28, 2019. </w:t>
      </w:r>
      <w:hyperlink r:id="rId47" w:history="1">
        <w:r w:rsidRPr="001D208D">
          <w:rPr>
            <w:rStyle w:val="Hyperlink"/>
          </w:rPr>
          <w:t>https://thehill.com/policy/finance/450753-trump-under-pressure-for-china-trade-breakthrough</w:t>
        </w:r>
      </w:hyperlink>
      <w:r>
        <w:rPr>
          <w:rStyle w:val="Hyperlink"/>
        </w:rPr>
        <w:t>)//GK</w:t>
      </w:r>
    </w:p>
    <w:p w:rsidR="00815C7A" w:rsidRPr="00ED33EF" w:rsidRDefault="00815C7A" w:rsidP="00815C7A">
      <w:pPr>
        <w:rPr>
          <w:u w:val="single"/>
        </w:rPr>
      </w:pPr>
      <w:r>
        <w:t xml:space="preserve">President </w:t>
      </w:r>
      <w:r w:rsidRPr="00F40B3A">
        <w:rPr>
          <w:b/>
          <w:bCs/>
          <w:highlight w:val="cyan"/>
          <w:u w:val="single"/>
        </w:rPr>
        <w:t xml:space="preserve">Trump is under intense pressure </w:t>
      </w:r>
      <w:r w:rsidRPr="00F40B3A">
        <w:rPr>
          <w:highlight w:val="cyan"/>
          <w:u w:val="single"/>
        </w:rPr>
        <w:t>to make progress toward a trade deal with China</w:t>
      </w:r>
      <w:r>
        <w:t xml:space="preserve"> at this weekend’s Group of 20 summit in Japan, </w:t>
      </w:r>
      <w:r w:rsidRPr="00ED33EF">
        <w:rPr>
          <w:highlight w:val="cyan"/>
          <w:u w:val="single"/>
        </w:rPr>
        <w:t>as lawmakers</w:t>
      </w:r>
      <w:r w:rsidRPr="00ED33EF">
        <w:rPr>
          <w:u w:val="single"/>
        </w:rPr>
        <w:t xml:space="preserve"> and businesses anxiously </w:t>
      </w:r>
      <w:r w:rsidRPr="00ED33EF">
        <w:rPr>
          <w:highlight w:val="cyan"/>
          <w:u w:val="single"/>
        </w:rPr>
        <w:t xml:space="preserve">wait for an end to </w:t>
      </w:r>
      <w:r w:rsidRPr="00ED33EF">
        <w:rPr>
          <w:b/>
          <w:bCs/>
          <w:highlight w:val="cyan"/>
          <w:u w:val="single"/>
        </w:rPr>
        <w:t>damaging tit-for-tat tariffs.</w:t>
      </w:r>
      <w:r w:rsidRPr="00ED33EF">
        <w:rPr>
          <w:u w:val="single"/>
        </w:rPr>
        <w:t xml:space="preserve"> </w:t>
      </w:r>
    </w:p>
    <w:p w:rsidR="00815C7A" w:rsidRDefault="00815C7A" w:rsidP="00815C7A">
      <w:r>
        <w:t>Trump is set to meet Saturday with Chinese President Xi Jinping in a bid to revive negotiations that fell apart in May. The summit is the latest attempt to cement a deal to lift U.S tariffs on Chinese goods in exchange for structural reforms meant to curb alleged Chinese trade abuses and technology theft.</w:t>
      </w:r>
    </w:p>
    <w:p w:rsidR="00815C7A" w:rsidRDefault="00815C7A" w:rsidP="00815C7A">
      <w:r>
        <w:t>The trade war between the world’s two largest economies has hindered economic growth in both nations over the past 12 months. U.S. tariffs on $250 billion in Chinese goods have strained China’s slowing manufacturing sector, while Beijing has targeted the ailing U.S. agricultural sector with levies on $60 billion in American crops and livestock.</w:t>
      </w:r>
    </w:p>
    <w:p w:rsidR="00815C7A" w:rsidRPr="00ED33EF" w:rsidRDefault="00815C7A" w:rsidP="00815C7A">
      <w:pPr>
        <w:rPr>
          <w:u w:val="single"/>
        </w:rPr>
      </w:pPr>
      <w:r>
        <w:t xml:space="preserve">Those </w:t>
      </w:r>
      <w:r w:rsidRPr="00ED33EF">
        <w:rPr>
          <w:u w:val="single"/>
        </w:rPr>
        <w:t>tensions will come to a head</w:t>
      </w:r>
      <w:r>
        <w:t xml:space="preserve"> this Saturday </w:t>
      </w:r>
      <w:r w:rsidRPr="00ED33EF">
        <w:rPr>
          <w:u w:val="single"/>
        </w:rPr>
        <w:t>as Trump and Xi sit down with pressure to break the deadlock in trade negotiations.</w:t>
      </w:r>
      <w:r>
        <w:t xml:space="preserve"> If the two make progress, it could clear the path toward an eventual deal to eliminate tariffs. But </w:t>
      </w:r>
      <w:r w:rsidRPr="00ED33EF">
        <w:rPr>
          <w:highlight w:val="cyan"/>
          <w:u w:val="single"/>
        </w:rPr>
        <w:t>if Trump emerges</w:t>
      </w:r>
      <w:r>
        <w:t xml:space="preserve"> unsatisfied or </w:t>
      </w:r>
      <w:r w:rsidRPr="00ED33EF">
        <w:rPr>
          <w:highlight w:val="cyan"/>
          <w:u w:val="single"/>
        </w:rPr>
        <w:t>empty-handed</w:t>
      </w:r>
      <w:r w:rsidRPr="00ED33EF">
        <w:rPr>
          <w:u w:val="single"/>
        </w:rPr>
        <w:t xml:space="preserve"> from his meeting with Xi, </w:t>
      </w:r>
      <w:r w:rsidRPr="00ED33EF">
        <w:rPr>
          <w:highlight w:val="cyan"/>
          <w:u w:val="single"/>
        </w:rPr>
        <w:t xml:space="preserve">that could risk escalating a trade war with </w:t>
      </w:r>
      <w:r w:rsidRPr="00ED33EF">
        <w:rPr>
          <w:b/>
          <w:bCs/>
          <w:highlight w:val="cyan"/>
          <w:u w:val="single"/>
        </w:rPr>
        <w:t>severe economic and political costs.</w:t>
      </w:r>
    </w:p>
    <w:p w:rsidR="00815C7A" w:rsidRDefault="00815C7A" w:rsidP="00815C7A">
      <w:pPr>
        <w:rPr>
          <w:u w:val="single"/>
        </w:rPr>
      </w:pPr>
      <w:r w:rsidRPr="00ED33EF">
        <w:rPr>
          <w:u w:val="single"/>
        </w:rPr>
        <w:t>Trump threatened to impose tariffs on $300 billion in Chinese goods</w:t>
      </w:r>
      <w:r>
        <w:t xml:space="preserve"> after trade talks broke down in May. If carried out, </w:t>
      </w:r>
      <w:r w:rsidRPr="00ED33EF">
        <w:rPr>
          <w:u w:val="single"/>
        </w:rPr>
        <w:t>that would likely prompt retaliation from China, which has also considered blocking exports to the U.S. of rare earth minerals essential for technology manufacturing.</w:t>
      </w:r>
    </w:p>
    <w:p w:rsidR="00815C7A" w:rsidRPr="00ED33EF" w:rsidRDefault="00815C7A" w:rsidP="00815C7A">
      <w:pPr>
        <w:rPr>
          <w:u w:val="single"/>
        </w:rPr>
      </w:pPr>
    </w:p>
    <w:p w:rsidR="00815C7A" w:rsidRDefault="00815C7A" w:rsidP="00815C7A">
      <w:pPr>
        <w:pStyle w:val="Heading4"/>
      </w:pPr>
      <w:r>
        <w:t>Tariffs are causing Congressional backlash – the counterplan ends that gridlock</w:t>
      </w:r>
    </w:p>
    <w:p w:rsidR="00815C7A" w:rsidRPr="00BC4C1E" w:rsidRDefault="00815C7A" w:rsidP="00815C7A">
      <w:r w:rsidRPr="002E5E06">
        <w:rPr>
          <w:rStyle w:val="Style13ptBold"/>
        </w:rPr>
        <w:t>Restuccia 6/3</w:t>
      </w:r>
      <w:r>
        <w:t xml:space="preserve"> – *Andrew Restuccia is a White House reporter at Politico, **Burgess Everett is a congressional reporter for Politico, and ***Sabrina Rodriguez is a reporter for the Pro Trade team. (“Trump aides scramble to contain a trade war” Politico. June 3, 2019. </w:t>
      </w:r>
      <w:hyperlink r:id="rId48" w:history="1">
        <w:r w:rsidRPr="001D208D">
          <w:rPr>
            <w:rStyle w:val="Hyperlink"/>
          </w:rPr>
          <w:t>https://www.politico.com/story/2019/06/03/donald-trump-overseas-trade-war-1352478</w:t>
        </w:r>
      </w:hyperlink>
      <w:r>
        <w:rPr>
          <w:rStyle w:val="Hyperlink"/>
        </w:rPr>
        <w:t>)//GK</w:t>
      </w:r>
    </w:p>
    <w:p w:rsidR="00815C7A" w:rsidRDefault="00815C7A" w:rsidP="00815C7A">
      <w:r>
        <w:t>While President Donald Trump dined with the British royal family, his team back in Washington was rushing to deal with the expanding trade war he left behind.</w:t>
      </w:r>
    </w:p>
    <w:p w:rsidR="00815C7A" w:rsidRDefault="00815C7A" w:rsidP="00815C7A">
      <w:r w:rsidRPr="00144C4C">
        <w:rPr>
          <w:highlight w:val="cyan"/>
          <w:u w:val="single"/>
        </w:rPr>
        <w:t>Administration officials started</w:t>
      </w:r>
      <w:r>
        <w:t xml:space="preserve"> the week </w:t>
      </w:r>
      <w:r w:rsidRPr="00144C4C">
        <w:rPr>
          <w:highlight w:val="cyan"/>
          <w:u w:val="single"/>
        </w:rPr>
        <w:t>with a</w:t>
      </w:r>
      <w:r w:rsidRPr="00022BB4">
        <w:rPr>
          <w:u w:val="single"/>
        </w:rPr>
        <w:t xml:space="preserve"> multi-front </w:t>
      </w:r>
      <w:r w:rsidRPr="00144C4C">
        <w:rPr>
          <w:highlight w:val="cyan"/>
          <w:u w:val="single"/>
        </w:rPr>
        <w:t xml:space="preserve">scramble as they </w:t>
      </w:r>
      <w:r w:rsidRPr="00144C4C">
        <w:rPr>
          <w:b/>
          <w:bCs/>
          <w:highlight w:val="cyan"/>
          <w:u w:val="single"/>
        </w:rPr>
        <w:t>sought to ease worries about</w:t>
      </w:r>
      <w:r w:rsidRPr="00144C4C">
        <w:rPr>
          <w:b/>
          <w:bCs/>
          <w:u w:val="single"/>
        </w:rPr>
        <w:t xml:space="preserve"> another market-shaking </w:t>
      </w:r>
      <w:r w:rsidRPr="00144C4C">
        <w:rPr>
          <w:b/>
          <w:bCs/>
          <w:highlight w:val="cyan"/>
          <w:u w:val="single"/>
        </w:rPr>
        <w:t>tariff escalation</w:t>
      </w:r>
      <w:r w:rsidRPr="0086080B">
        <w:rPr>
          <w:u w:val="single"/>
        </w:rPr>
        <w:t>, explain the president’s thinking to allies and salvage negotiations with lawmakers over his signature trade agreement</w:t>
      </w:r>
      <w:r>
        <w:t xml:space="preserve"> with Mexico and Canada.</w:t>
      </w:r>
    </w:p>
    <w:p w:rsidR="00815C7A" w:rsidRDefault="00815C7A" w:rsidP="00815C7A">
      <w:r>
        <w:t>Trump says he’ll hit Mexico with escalating tariffs starting next Monday unless the country does more to stem the flow of Central American migrants seeking asylum in the United States. The threat is already infuriating lawmakers, who warn that such a move could damage a strong U.S. economy and undermine efforts to win congressional approval of the USMCA, one of Trump’s top legislative priorities.</w:t>
      </w:r>
    </w:p>
    <w:p w:rsidR="00815C7A" w:rsidRDefault="00815C7A" w:rsidP="00815C7A">
      <w:r>
        <w:t>“I don’t even want to think about it,” said Sen. John Cornyn (R-Texas) of the potential economic fallout that could hit his state if Trump slaps tariffs on Mexico. He warned of dire consequences for Trump’s legislative agenda, too. “I think this calls into question our ability to pass the USMCA.”</w:t>
      </w:r>
    </w:p>
    <w:p w:rsidR="00815C7A" w:rsidRPr="001561E8" w:rsidRDefault="00815C7A" w:rsidP="00815C7A">
      <w:pPr>
        <w:rPr>
          <w:b/>
          <w:bCs/>
          <w:u w:val="single"/>
        </w:rPr>
      </w:pPr>
      <w:r w:rsidRPr="00724A95">
        <w:rPr>
          <w:u w:val="single"/>
        </w:rPr>
        <w:t>Congressional aides</w:t>
      </w:r>
      <w:r w:rsidRPr="006275A1">
        <w:rPr>
          <w:u w:val="single"/>
        </w:rPr>
        <w:t xml:space="preserve"> from </w:t>
      </w:r>
      <w:r w:rsidRPr="00144C4C">
        <w:rPr>
          <w:highlight w:val="cyan"/>
          <w:u w:val="single"/>
        </w:rPr>
        <w:t>both parties</w:t>
      </w:r>
      <w:r w:rsidRPr="001561E8">
        <w:rPr>
          <w:u w:val="single"/>
        </w:rPr>
        <w:t xml:space="preserve"> have</w:t>
      </w:r>
      <w:r>
        <w:t xml:space="preserve"> even </w:t>
      </w:r>
      <w:r w:rsidRPr="00144C4C">
        <w:rPr>
          <w:highlight w:val="cyan"/>
          <w:u w:val="single"/>
        </w:rPr>
        <w:t>begun</w:t>
      </w:r>
      <w:r w:rsidRPr="006275A1">
        <w:t xml:space="preserve"> quietly</w:t>
      </w:r>
      <w:r w:rsidRPr="006275A1">
        <w:rPr>
          <w:b/>
          <w:bCs/>
        </w:rPr>
        <w:t xml:space="preserve"> </w:t>
      </w:r>
      <w:r w:rsidRPr="001561E8">
        <w:rPr>
          <w:b/>
          <w:bCs/>
          <w:highlight w:val="cyan"/>
          <w:u w:val="single"/>
        </w:rPr>
        <w:t>discussing the possibility of voting to overturn the new tariffs if Trump imposes them</w:t>
      </w:r>
      <w:r w:rsidRPr="006275A1">
        <w:rPr>
          <w:u w:val="single"/>
        </w:rPr>
        <w:t xml:space="preserve">, a move that would set up another </w:t>
      </w:r>
      <w:r w:rsidRPr="001561E8">
        <w:rPr>
          <w:b/>
          <w:bCs/>
          <w:u w:val="single"/>
        </w:rPr>
        <w:t>dramatic showdown with the White House.</w:t>
      </w:r>
    </w:p>
    <w:p w:rsidR="00815C7A" w:rsidRDefault="00815C7A" w:rsidP="00815C7A">
      <w:r w:rsidRPr="00D542B4">
        <w:t>Sen. Joni Ernst (R-Iowa),</w:t>
      </w:r>
      <w:r>
        <w:t xml:space="preserve"> who spoke with Trump by phone on Friday, said she emphasized to the president that Republicans should focus on approving the new North American trade deal and then shift separately to the situation on the border. But Trump was undeterred, she said. “He’s a tariff guy.”</w:t>
      </w:r>
    </w:p>
    <w:p w:rsidR="00815C7A" w:rsidRDefault="00815C7A" w:rsidP="00815C7A">
      <w:r>
        <w:t>“I’m not pleased,” Ernst said, predicting the party would concentrate on trying to sway Trump in the coming week. “Hopefully he’ll be receptive. But right now he’s not that receptive.”</w:t>
      </w:r>
    </w:p>
    <w:p w:rsidR="00815C7A" w:rsidRDefault="00815C7A" w:rsidP="00815C7A">
      <w:r>
        <w:t>Few Republicans offered much support for the move on Monday evening, according to interviews with a half-dozen GOP senators.</w:t>
      </w:r>
    </w:p>
    <w:p w:rsidR="00815C7A" w:rsidRDefault="00815C7A" w:rsidP="00815C7A">
      <w:r w:rsidRPr="006275A1">
        <w:rPr>
          <w:u w:val="single"/>
        </w:rPr>
        <w:t>“</w:t>
      </w:r>
      <w:r w:rsidRPr="00687BAB">
        <w:rPr>
          <w:highlight w:val="cyan"/>
          <w:u w:val="single"/>
        </w:rPr>
        <w:t xml:space="preserve">I’m </w:t>
      </w:r>
      <w:r w:rsidRPr="00687BAB">
        <w:rPr>
          <w:b/>
          <w:bCs/>
          <w:highlight w:val="cyan"/>
          <w:u w:val="single"/>
        </w:rPr>
        <w:t>concerned</w:t>
      </w:r>
      <w:r w:rsidRPr="00687BAB">
        <w:rPr>
          <w:b/>
          <w:bCs/>
          <w:u w:val="single"/>
        </w:rPr>
        <w:t xml:space="preserve"> both </w:t>
      </w:r>
      <w:r w:rsidRPr="00687BAB">
        <w:rPr>
          <w:b/>
          <w:bCs/>
          <w:highlight w:val="cyan"/>
          <w:u w:val="single"/>
        </w:rPr>
        <w:t>with China</w:t>
      </w:r>
      <w:r w:rsidRPr="00687BAB">
        <w:rPr>
          <w:b/>
          <w:bCs/>
          <w:u w:val="single"/>
        </w:rPr>
        <w:t xml:space="preserve"> and Mexico</w:t>
      </w:r>
      <w:r w:rsidRPr="006275A1">
        <w:rPr>
          <w:u w:val="single"/>
        </w:rPr>
        <w:t>,” said Sen. Rand Paul</w:t>
      </w:r>
      <w:r>
        <w:t xml:space="preserve"> (R-Ky.), a close Trump ally. “Worldwide tariffs are what led to the exacerbation of the Great Depression. ... </w:t>
      </w:r>
      <w:r w:rsidRPr="003817B1">
        <w:rPr>
          <w:highlight w:val="cyan"/>
          <w:u w:val="single"/>
        </w:rPr>
        <w:t>Tariffs are</w:t>
      </w:r>
      <w:r w:rsidRPr="00BC4C1E">
        <w:rPr>
          <w:u w:val="single"/>
        </w:rPr>
        <w:t xml:space="preserve"> a </w:t>
      </w:r>
      <w:r w:rsidRPr="003817B1">
        <w:rPr>
          <w:highlight w:val="cyan"/>
          <w:u w:val="single"/>
        </w:rPr>
        <w:t>bad</w:t>
      </w:r>
      <w:r w:rsidRPr="00BC4C1E">
        <w:rPr>
          <w:u w:val="single"/>
        </w:rPr>
        <w:t xml:space="preserve"> idea. Interruption of trade is a bad idea</w:t>
      </w:r>
      <w:r>
        <w:t>.”</w:t>
      </w:r>
    </w:p>
    <w:p w:rsidR="00815C7A" w:rsidRPr="000720C4" w:rsidRDefault="00815C7A" w:rsidP="00815C7A"/>
    <w:p w:rsidR="00815C7A" w:rsidRDefault="00815C7A" w:rsidP="00815C7A">
      <w:pPr>
        <w:pStyle w:val="Heading4"/>
      </w:pPr>
      <w:r>
        <w:t xml:space="preserve">Republicans </w:t>
      </w:r>
      <w:r w:rsidRPr="0012683B">
        <w:rPr>
          <w:u w:val="single"/>
        </w:rPr>
        <w:t>don’t support</w:t>
      </w:r>
      <w:r>
        <w:t xml:space="preserve"> Trump’s tariffs – there’s widespread opposition so it </w:t>
      </w:r>
      <w:r w:rsidRPr="008521AB">
        <w:rPr>
          <w:u w:val="single"/>
        </w:rPr>
        <w:t xml:space="preserve">avoids </w:t>
      </w:r>
      <w:r>
        <w:t>the link</w:t>
      </w:r>
    </w:p>
    <w:p w:rsidR="00815C7A" w:rsidRPr="0012683B" w:rsidRDefault="00815C7A" w:rsidP="00815C7A">
      <w:r w:rsidRPr="00F15C98">
        <w:rPr>
          <w:rStyle w:val="Style13ptBold"/>
        </w:rPr>
        <w:t>Everett and Levin 5/13</w:t>
      </w:r>
      <w:r>
        <w:t xml:space="preserve"> – *Burgess Everett is a Congressional reporter and **Marianne Levine is a reporter. (“Republicans surrender to Trump’s China tariffs” Politico. May 14, 2019. </w:t>
      </w:r>
      <w:hyperlink r:id="rId49" w:history="1">
        <w:r w:rsidRPr="00000D7B">
          <w:rPr>
            <w:rStyle w:val="Hyperlink"/>
          </w:rPr>
          <w:t>https://www.politico.com/story/2019/05/13/trade-china-republicans-1319024</w:t>
        </w:r>
      </w:hyperlink>
      <w:r>
        <w:t>)//GK</w:t>
      </w:r>
    </w:p>
    <w:p w:rsidR="00815C7A" w:rsidRDefault="00815C7A" w:rsidP="00815C7A">
      <w:r>
        <w:t xml:space="preserve">Senate </w:t>
      </w:r>
      <w:r w:rsidRPr="00F8338E">
        <w:rPr>
          <w:u w:val="single"/>
        </w:rPr>
        <w:t>Republicans acknowledge that the president’s latest tariff increase on Chinese imports are harming farm state economies, their own constituents and some of Trump’s most reliable voters</w:t>
      </w:r>
      <w:r>
        <w:t>. But there’s no plan to stop, or even threaten, the president’s tariff regime — just the latest example of Trump imposing his protectionist will on a party that once celebrated free trade.</w:t>
      </w:r>
    </w:p>
    <w:p w:rsidR="00815C7A" w:rsidRPr="00F8338E" w:rsidRDefault="00815C7A" w:rsidP="00815C7A">
      <w:pPr>
        <w:rPr>
          <w:u w:val="single"/>
        </w:rPr>
      </w:pPr>
      <w:r w:rsidRPr="00F8338E">
        <w:rPr>
          <w:u w:val="single"/>
        </w:rPr>
        <w:t>As the stock market tanked</w:t>
      </w:r>
      <w:r>
        <w:t xml:space="preserve"> on Monday </w:t>
      </w:r>
      <w:r w:rsidRPr="00F8338E">
        <w:rPr>
          <w:u w:val="single"/>
        </w:rPr>
        <w:t>following the escalating conflict with China, Republicans lamented the state of affairs</w:t>
      </w:r>
      <w:r>
        <w:t xml:space="preserve">. But after trying, unsuccessfully, to get the president to remove his year-old tariffs on U.S. allies, </w:t>
      </w:r>
      <w:r w:rsidRPr="00F8338E">
        <w:rPr>
          <w:u w:val="single"/>
        </w:rPr>
        <w:t>there’s little appetite for opening a new front with Trump when it comes to China.</w:t>
      </w:r>
    </w:p>
    <w:p w:rsidR="00815C7A" w:rsidRDefault="00815C7A" w:rsidP="00815C7A">
      <w:r>
        <w:t>So the GOP on Monday stuck to the same message: The tariffs are bad, but at least this time, Trump is taking on China — and not on Canada or Mexico.</w:t>
      </w:r>
    </w:p>
    <w:p w:rsidR="00815C7A" w:rsidRDefault="00815C7A" w:rsidP="00815C7A">
      <w:r>
        <w:t xml:space="preserve">“They can feel it. </w:t>
      </w:r>
      <w:r w:rsidRPr="0012683B">
        <w:rPr>
          <w:u w:val="single"/>
        </w:rPr>
        <w:t xml:space="preserve">The farm community up ‘til now has really supported the president without flinching. </w:t>
      </w:r>
      <w:r w:rsidRPr="0012683B">
        <w:rPr>
          <w:b/>
          <w:bCs/>
          <w:u w:val="single"/>
        </w:rPr>
        <w:t>But eventually you flinch</w:t>
      </w:r>
      <w:r>
        <w:t>,” said Missouri Sen. Roy Blunt, the No. 4 GOP leader whose state is a major soybean producer. Yet he concluded: “If you’re going to have a trade fight, the trade fight to have would be the China fight.”</w:t>
      </w:r>
    </w:p>
    <w:p w:rsidR="00815C7A" w:rsidRDefault="00815C7A" w:rsidP="00815C7A">
      <w:r>
        <w:t>Farmers are “disappointed but, you know, recognizing that China is the one that is forcing this,” said Sen. Joni Ernst (R-Iowa).</w:t>
      </w:r>
    </w:p>
    <w:p w:rsidR="00815C7A" w:rsidRPr="0012683B" w:rsidRDefault="00815C7A" w:rsidP="00815C7A">
      <w:pPr>
        <w:rPr>
          <w:u w:val="single"/>
        </w:rPr>
      </w:pPr>
      <w:r w:rsidRPr="0012683B">
        <w:rPr>
          <w:u w:val="single"/>
        </w:rPr>
        <w:t>Trump showed little regard for the GOP’s worries</w:t>
      </w:r>
      <w:r>
        <w:t xml:space="preserve"> on Monday </w:t>
      </w:r>
      <w:r w:rsidRPr="0012683B">
        <w:rPr>
          <w:u w:val="single"/>
        </w:rPr>
        <w:t>as he advised Americans to avoid buying products made in China to avoid the tariffs then later bragged that the tariffs are taking in billions of dollars — ignoring that consumers pay those fees, not China.</w:t>
      </w:r>
    </w:p>
    <w:p w:rsidR="00815C7A" w:rsidRDefault="00815C7A" w:rsidP="00815C7A"/>
    <w:p w:rsidR="00815C7A" w:rsidRDefault="00815C7A" w:rsidP="00815C7A">
      <w:pPr>
        <w:pStyle w:val="Heading4"/>
      </w:pPr>
      <w:r w:rsidRPr="00490252">
        <w:rPr>
          <w:u w:val="single"/>
        </w:rPr>
        <w:t>Trump’s Trade war</w:t>
      </w:r>
      <w:r>
        <w:t xml:space="preserve"> saps </w:t>
      </w:r>
      <w:r w:rsidRPr="00490252">
        <w:rPr>
          <w:u w:val="single"/>
        </w:rPr>
        <w:t>political capital</w:t>
      </w:r>
      <w:r>
        <w:t xml:space="preserve"> – economy </w:t>
      </w:r>
      <w:r w:rsidRPr="00490252">
        <w:rPr>
          <w:u w:val="single"/>
        </w:rPr>
        <w:t>controls</w:t>
      </w:r>
      <w:r>
        <w:t xml:space="preserve"> public perception.</w:t>
      </w:r>
    </w:p>
    <w:p w:rsidR="00815C7A" w:rsidRPr="00490252" w:rsidRDefault="00815C7A" w:rsidP="00815C7A">
      <w:r w:rsidRPr="00490252">
        <w:rPr>
          <w:b/>
          <w:sz w:val="26"/>
          <w:szCs w:val="26"/>
        </w:rPr>
        <w:t>White ‘</w:t>
      </w:r>
      <w:r>
        <w:rPr>
          <w:b/>
          <w:sz w:val="26"/>
          <w:szCs w:val="26"/>
        </w:rPr>
        <w:t>5/20</w:t>
      </w:r>
      <w:r w:rsidRPr="00490252">
        <w:t xml:space="preserve"> (Ben White, "Dark clouds hang over Trump’s trade war," POLITICO, 5-20-2019, https://www.politico.com/story/2019/05/20/trump-trade-war-2020-1455474)(Shiv)</w:t>
      </w:r>
    </w:p>
    <w:p w:rsidR="00815C7A" w:rsidRPr="00490252" w:rsidRDefault="00815C7A" w:rsidP="00815C7A">
      <w:pPr>
        <w:rPr>
          <w:u w:val="single"/>
        </w:rPr>
      </w:pPr>
      <w:r w:rsidRPr="00490252">
        <w:rPr>
          <w:u w:val="single"/>
        </w:rPr>
        <w:t xml:space="preserve">President Donald Trump is doing everything he can to soften the </w:t>
      </w:r>
      <w:r w:rsidRPr="00490252">
        <w:rPr>
          <w:b/>
          <w:u w:val="single"/>
        </w:rPr>
        <w:t>economic blow</w:t>
      </w:r>
      <w:r w:rsidRPr="00490252">
        <w:rPr>
          <w:u w:val="single"/>
        </w:rPr>
        <w:t xml:space="preserve"> of his trade battle with China, doling out billions of dollars in farmer bailouts and telling Americans that the Chinese are paying the tariffs he’s slapped on U.S. importers.</w:t>
      </w:r>
      <w:r w:rsidRPr="00490252">
        <w:rPr>
          <w:sz w:val="16"/>
        </w:rPr>
        <w:t xml:space="preserve"> </w:t>
      </w:r>
      <w:r w:rsidRPr="00490252">
        <w:rPr>
          <w:u w:val="single"/>
        </w:rPr>
        <w:t>It’ll be a tough trick to execute, especially if Trump can’t cut a deal and the fight escalates to a full-scale trade war.</w:t>
      </w:r>
      <w:r w:rsidRPr="00490252">
        <w:rPr>
          <w:sz w:val="16"/>
        </w:rPr>
        <w:t xml:space="preserve"> </w:t>
      </w:r>
      <w:r w:rsidRPr="00490252">
        <w:rPr>
          <w:u w:val="single"/>
        </w:rPr>
        <w:t>All available evidence so far suggests it is American businesses and consumers — not the Chinese — paying Trump’s tariffs.</w:t>
      </w:r>
      <w:r w:rsidRPr="00490252">
        <w:rPr>
          <w:sz w:val="16"/>
        </w:rPr>
        <w:t xml:space="preserve"> </w:t>
      </w:r>
      <w:r w:rsidRPr="00490252">
        <w:rPr>
          <w:u w:val="single"/>
        </w:rPr>
        <w:t xml:space="preserve">And the farm bailout is running into </w:t>
      </w:r>
      <w:r w:rsidRPr="00490252">
        <w:rPr>
          <w:b/>
          <w:u w:val="single"/>
        </w:rPr>
        <w:t>political</w:t>
      </w:r>
      <w:r w:rsidRPr="00490252">
        <w:rPr>
          <w:u w:val="single"/>
        </w:rPr>
        <w:t xml:space="preserve"> and </w:t>
      </w:r>
      <w:r w:rsidRPr="00490252">
        <w:rPr>
          <w:b/>
          <w:u w:val="single"/>
        </w:rPr>
        <w:t>logistical headaches</w:t>
      </w:r>
      <w:r w:rsidRPr="00490252">
        <w:rPr>
          <w:u w:val="single"/>
        </w:rPr>
        <w:t>.</w:t>
      </w:r>
      <w:r w:rsidRPr="00490252">
        <w:rPr>
          <w:sz w:val="16"/>
        </w:rPr>
        <w:t xml:space="preserve"> If the president moves ahead with 25 percent tariffs on everything China exports to the United States, it could amount to a tax hike of more than $2,000 on the average American family, swamping the reduction they won from Trump’s signature legislative achievement — the 2017 tax law. “It’s sort of like when you have a bad leak in a boat and you are trying to plug it up,” said Beth Ann Bovino, chief U.S. economist at Standard &amp; Poor’s, of efforts to ease the pain of a trade war. “Water is going to win every time. </w:t>
      </w:r>
      <w:r w:rsidRPr="00490252">
        <w:rPr>
          <w:u w:val="single"/>
        </w:rPr>
        <w:t xml:space="preserve">The impacts from the trade dispute with China, especially if it snowballs from here, are going to be felt and there is going to be a lot of pain. And I don’t think the federal government can catch up to it.” </w:t>
      </w:r>
      <w:hyperlink r:id="rId50" w:tgtFrame="_top" w:history="1">
        <w:r w:rsidRPr="00490252">
          <w:rPr>
            <w:rStyle w:val="Hyperlink"/>
            <w:u w:val="single"/>
          </w:rPr>
          <w:t xml:space="preserve"> </w:t>
        </w:r>
      </w:hyperlink>
      <w:r w:rsidRPr="00490252">
        <w:rPr>
          <w:u w:val="single"/>
        </w:rPr>
        <w:t>Trump came into office vowing to fundamentally reshape the U.S. economy. But the economy he has overseen so far has been propelled largely by tax cuts, deficit spending and deregulation, the traditional hallmarks of a Republican president.</w:t>
      </w:r>
      <w:r w:rsidRPr="00490252">
        <w:rPr>
          <w:sz w:val="16"/>
        </w:rPr>
        <w:t xml:space="preserve"> </w:t>
      </w:r>
      <w:r w:rsidRPr="00490252">
        <w:rPr>
          <w:u w:val="single"/>
        </w:rPr>
        <w:t>Now he’s left with a fundamental reorganization of trade — especially the U.S. relationship with China — as one of his biggest unfulfilled promises.</w:t>
      </w:r>
      <w:r w:rsidRPr="00490252">
        <w:rPr>
          <w:sz w:val="16"/>
        </w:rPr>
        <w:t xml:space="preserve"> If he fails, the economy is likely to suffer as the stimulus from his tax cuts and spending hikes fades. </w:t>
      </w:r>
      <w:r w:rsidRPr="00490252">
        <w:rPr>
          <w:u w:val="single"/>
        </w:rPr>
        <w:t xml:space="preserve">The pain will be felt most acutely by lower-income voters who rely on cheap imports and Midwestern farmers who make up critical slices of Trump’s political base and will help decide the outcome of the 2020 election. Trump’s </w:t>
      </w:r>
      <w:r w:rsidRPr="00490252">
        <w:rPr>
          <w:b/>
          <w:u w:val="single"/>
        </w:rPr>
        <w:t>central political narrative</w:t>
      </w:r>
      <w:r w:rsidRPr="00490252">
        <w:rPr>
          <w:u w:val="single"/>
        </w:rPr>
        <w:t xml:space="preserve"> so far has been that the tariffs he’s levied — now at 25 percent on over $200 billion in imports — are being paid by the Chinese, money </w:t>
      </w:r>
      <w:hyperlink r:id="rId51" w:tgtFrame="_blank" w:history="1">
        <w:r w:rsidRPr="00490252">
          <w:rPr>
            <w:rStyle w:val="Hyperlink"/>
            <w:u w:val="single"/>
          </w:rPr>
          <w:t>he’s said he will use</w:t>
        </w:r>
      </w:hyperlink>
      <w:r w:rsidRPr="00490252">
        <w:rPr>
          <w:u w:val="single"/>
        </w:rPr>
        <w:t xml:space="preserve"> to aid farmers now largely unable to sell soybeans, pork, sorghum and other products into the Chinese market due to retaliatory tariffs. But studies done so far using actual data on prices for American businesses and consumers show that the opposite of Trump’s argument is true. </w:t>
      </w:r>
      <w:r w:rsidRPr="00490252">
        <w:rPr>
          <w:sz w:val="16"/>
        </w:rPr>
        <w:t xml:space="preserve">“The strong conclusion is that so far, U.S. consumers have borne substantially all of the tariff increase,” Deutsche Bank chief economist Michael Spencer wrote in a recent note analyzing available data. The Peterson Institute for International Economics estimates the China tariffs amount to a tax hike of about $550 per American family. If Trump goes to 25 percent tariffs on over $500 billion in Chinese imports — hitting nearly every category of consumer goods from clothing and diapers to electronics — it could mean a $2,200 tax hike on the average family of three. By contrast, </w:t>
      </w:r>
      <w:r w:rsidRPr="00490252">
        <w:rPr>
          <w:u w:val="single"/>
        </w:rPr>
        <w:t xml:space="preserve">Trump’s tax cut gave middle-income families </w:t>
      </w:r>
      <w:hyperlink r:id="rId52" w:tgtFrame="_blank" w:history="1">
        <w:r w:rsidRPr="00490252">
          <w:rPr>
            <w:rStyle w:val="Hyperlink"/>
            <w:u w:val="single"/>
          </w:rPr>
          <w:t>a tax cut of about $800</w:t>
        </w:r>
      </w:hyperlink>
      <w:r w:rsidRPr="00490252">
        <w:rPr>
          <w:u w:val="single"/>
        </w:rPr>
        <w:t>, according to the Tax Policy Center. Recent polling data also suggests Trump’s messaging about how his tariffs are good for America and bad for China is not breaking through.</w:t>
      </w:r>
      <w:r w:rsidRPr="00490252">
        <w:rPr>
          <w:sz w:val="16"/>
        </w:rPr>
        <w:t xml:space="preserve"> A </w:t>
      </w:r>
      <w:hyperlink r:id="rId53" w:tgtFrame="_blank" w:history="1">
        <w:r w:rsidRPr="00490252">
          <w:rPr>
            <w:rStyle w:val="Hyperlink"/>
            <w:sz w:val="16"/>
          </w:rPr>
          <w:t>Fox News poll</w:t>
        </w:r>
      </w:hyperlink>
      <w:r w:rsidRPr="00490252">
        <w:rPr>
          <w:sz w:val="16"/>
        </w:rPr>
        <w:t xml:space="preserve"> out last week found that by a margin of 11 points — 45 percent to 34 percent — </w:t>
      </w:r>
      <w:r w:rsidRPr="00490252">
        <w:rPr>
          <w:u w:val="single"/>
        </w:rPr>
        <w:t>Americans think the tariffs will do more to hurt the economy than help it.</w:t>
      </w:r>
      <w:r w:rsidRPr="00490252">
        <w:rPr>
          <w:sz w:val="16"/>
        </w:rPr>
        <w:t xml:space="preserve"> Just last week, retailing giant Walmart </w:t>
      </w:r>
      <w:hyperlink r:id="rId54" w:tgtFrame="_blank" w:history="1">
        <w:r w:rsidRPr="00490252">
          <w:rPr>
            <w:rStyle w:val="Hyperlink"/>
            <w:sz w:val="16"/>
          </w:rPr>
          <w:t>warned</w:t>
        </w:r>
      </w:hyperlink>
      <w:r w:rsidRPr="00490252">
        <w:rPr>
          <w:sz w:val="16"/>
        </w:rPr>
        <w:t xml:space="preserve"> tariff increases will cause prices for consumers to rise. An </w:t>
      </w:r>
      <w:hyperlink r:id="rId55" w:tgtFrame="_blank" w:history="1">
        <w:r w:rsidRPr="00490252">
          <w:rPr>
            <w:rStyle w:val="Hyperlink"/>
            <w:sz w:val="16"/>
          </w:rPr>
          <w:t>analysis by CNBC</w:t>
        </w:r>
      </w:hyperlink>
      <w:r w:rsidRPr="00490252">
        <w:rPr>
          <w:sz w:val="16"/>
        </w:rPr>
        <w:t xml:space="preserve"> found that revenue from Trump’s China tariffs, now estimated at around $72 billion, would amount to the largest tax hike as a percentage of the economy since 1993. All of that comes against a mixed consumer backdrop. The Commerce Department last week said retail sales dropped 0.2 percent in April as consumers reduced spending on clothing, appliances and other items, a potentially worrying signal for a U.S. economy driven mostly by domestic consumption. But consumer sentiment rose to a 15-year high in the University of Michigan‘s consumer sentiment index out last week, highlighting the whipsaw nature of recent data — and what Trump stands to lose if the trade war spins out of control. </w:t>
      </w:r>
      <w:r w:rsidRPr="00490252">
        <w:rPr>
          <w:u w:val="single"/>
        </w:rPr>
        <w:t xml:space="preserve">Price hikes are </w:t>
      </w:r>
      <w:r w:rsidRPr="00490252">
        <w:rPr>
          <w:b/>
          <w:u w:val="single"/>
        </w:rPr>
        <w:t>not limited</w:t>
      </w:r>
      <w:r w:rsidRPr="00490252">
        <w:rPr>
          <w:u w:val="single"/>
        </w:rPr>
        <w:t xml:space="preserve"> to retailers directly hit by the tariffs. Much as gas stations hike prices when they see others doing it, competitors of those selling goods hit by tariffs often raise their own prices to match those of tariffed goods. “The costs of U.S. tariffs have fallen entirely on U.S. businesses and households, with no clear reduction in the prices charged by Chinese exporters,”</w:t>
      </w:r>
      <w:r w:rsidRPr="00490252">
        <w:rPr>
          <w:sz w:val="16"/>
        </w:rPr>
        <w:t xml:space="preserve"> analysts at Goldman Sachs wrote in a note last week. “Second, the effects of the tariffs have spilled over noticeably to the prices charged by U.S. producers competing with tariff-affected goods.” If the China trade war escalates, Goldman estimated the hit to economic growth could be as much as 0.4 percent — worse if the stock market takes a big hit. Trump is banking much of his reelection campaign on delivering growth of over 3 percent in 2019 and 2020, and such a hit would make it much harder — if not impossible — to get there. Trump has also made a rising stock market a key metric of his own success, repeatedly touting new highs. But stocks often sell off when it appears China talks are going poorly. The Dow Jones Industrial Average is down around 1,000 points since peaking last October. While most Americans are not directly impacted by daily stock market gyrations, any big declines should the </w:t>
      </w:r>
      <w:r w:rsidRPr="00490252">
        <w:rPr>
          <w:u w:val="single"/>
        </w:rPr>
        <w:t xml:space="preserve">China trade war escalate would amount to a direct hit on </w:t>
      </w:r>
      <w:r w:rsidRPr="00490252">
        <w:rPr>
          <w:b/>
          <w:u w:val="single"/>
        </w:rPr>
        <w:t>Americans’ confidence</w:t>
      </w:r>
      <w:r w:rsidRPr="00490252">
        <w:rPr>
          <w:u w:val="single"/>
        </w:rPr>
        <w:t xml:space="preserve">, as well as a shot to Trump’s own </w:t>
      </w:r>
      <w:r w:rsidRPr="00490252">
        <w:rPr>
          <w:b/>
          <w:u w:val="single"/>
        </w:rPr>
        <w:t>ego.</w:t>
      </w:r>
      <w:r w:rsidRPr="00490252">
        <w:rPr>
          <w:sz w:val="16"/>
        </w:rPr>
        <w:t xml:space="preserve"> In the farm sector, Trump is invoking the patriotism of those hit by China’s retaliatory tariffs and promising billions in bailout money to make up the difference in lost exports. The Trump administration last year set aside roughly $12 billion in aid for farmers in the first assistance package. About $9.5 billion was in the form of direct payments to farmers and ranchers. Another $1.2 billion was used to purchase surplus commodities to donate to federal nutrition programs and food banks. Now it’s planning between $15 billion and $20 billion worth of financial assistance in response to the latest U.S.-China tariff escalation. U.S. agricultural products, of which the U.S. is a net exporter, have been in the crosshairs of countries slapped with tariffs, as governments search for ways to retaliate and hit Trump where it hurts politically. Farmers — also hit by Trump’s trade battles with Mexico, Canada and the European Union — complained that last year’s aid was insufficient to deal with lost export revenue and crashing commodity prices. And many don’t want to rely on the government. “</w:t>
      </w:r>
      <w:r w:rsidRPr="00490252">
        <w:rPr>
          <w:u w:val="single"/>
        </w:rPr>
        <w:t xml:space="preserve">Many farmers are </w:t>
      </w:r>
      <w:r w:rsidRPr="00490252">
        <w:rPr>
          <w:b/>
          <w:u w:val="single"/>
        </w:rPr>
        <w:t>really uncomfortable</w:t>
      </w:r>
      <w:r w:rsidRPr="00490252">
        <w:rPr>
          <w:u w:val="single"/>
        </w:rPr>
        <w:t xml:space="preserve"> with the word ‘bailout’ and taking this help,” said Bovino. </w:t>
      </w:r>
      <w:r w:rsidRPr="00490252">
        <w:rPr>
          <w:sz w:val="16"/>
        </w:rPr>
        <w:t xml:space="preserve">The aid program has also been hit by problems including a </w:t>
      </w:r>
      <w:hyperlink r:id="rId56" w:tgtFrame="_blank" w:history="1">
        <w:r w:rsidRPr="00490252">
          <w:rPr>
            <w:rStyle w:val="Hyperlink"/>
            <w:sz w:val="16"/>
          </w:rPr>
          <w:t>report last week</w:t>
        </w:r>
      </w:hyperlink>
      <w:r w:rsidRPr="00490252">
        <w:rPr>
          <w:sz w:val="16"/>
        </w:rPr>
        <w:t xml:space="preserve"> that $62 million went to a Brazilian meatpacking conglomerate owned by a pair of brothers who have confessed to bribing government officials in Brazil. The administration also drew fire for using bailout money to buy ham products from pork producer Smithfield, which is Chinese-owned. Farm state Republicans have largely backed Trump’s tariff battle with China, but that support may not last indefinitely. “There is great anxiety among farmers about it,” said Senate Finance Chairman Chuck Grassley (R-Iowa) in an interview. “But also the same farmers that have the anxiety know that China has been cheating the rest of the world for a long period of time and it's got to stop.” </w:t>
      </w:r>
      <w:r w:rsidRPr="00490252">
        <w:rPr>
          <w:u w:val="single"/>
        </w:rPr>
        <w:t xml:space="preserve">China has a history of targeting </w:t>
      </w:r>
      <w:r w:rsidRPr="00490252">
        <w:rPr>
          <w:b/>
          <w:u w:val="single"/>
        </w:rPr>
        <w:t>politically sensitive areas</w:t>
      </w:r>
      <w:r w:rsidRPr="00490252">
        <w:rPr>
          <w:u w:val="single"/>
        </w:rPr>
        <w:t xml:space="preserve"> when it retaliates against the U.S., and the Chinese are highly attuned to Trump’s vulnerabilities heading into his reelection campaign.</w:t>
      </w:r>
      <w:r w:rsidRPr="00490252">
        <w:rPr>
          <w:sz w:val="16"/>
        </w:rPr>
        <w:t xml:space="preserve"> </w:t>
      </w:r>
      <w:r w:rsidRPr="00490252">
        <w:rPr>
          <w:u w:val="single"/>
        </w:rPr>
        <w:t xml:space="preserve">Some of the farmers hardest hit by the tariffs are deep in red-state Trump country. </w:t>
      </w:r>
      <w:r w:rsidRPr="00490252">
        <w:rPr>
          <w:sz w:val="16"/>
        </w:rPr>
        <w:t xml:space="preserve">Iowa is likely to be a swing state in 2020, as are other states in the Midwest hit by retaliatory tariffs including Ohio, Michigan and Wisconsin. Democrats, meanwhile, sense a strong opportunity to roast Trump’s farm bailout program. The president is in effect borrowing money from the Chinese, who are big buyers of U.S. debt, to pay farmers who would otherwise sell to China. </w:t>
      </w:r>
      <w:r w:rsidRPr="00490252">
        <w:rPr>
          <w:u w:val="single"/>
        </w:rPr>
        <w:t xml:space="preserve">“Trade is one of Trump's strongest issues. It helped him win over those Obama voters in 2016,” said Dan Pfeiffer, who served as communications director under President Barack Obama. “Democrats have a </w:t>
      </w:r>
      <w:r w:rsidRPr="00490252">
        <w:rPr>
          <w:b/>
          <w:u w:val="single"/>
        </w:rPr>
        <w:t>golden opportunity</w:t>
      </w:r>
      <w:r w:rsidRPr="00490252">
        <w:rPr>
          <w:u w:val="single"/>
        </w:rPr>
        <w:t xml:space="preserve"> to erode a key strength by hitting him hard on a </w:t>
      </w:r>
      <w:r w:rsidRPr="00490252">
        <w:rPr>
          <w:b/>
          <w:u w:val="single"/>
        </w:rPr>
        <w:t xml:space="preserve">poorly executed </w:t>
      </w:r>
      <w:r w:rsidRPr="00490252">
        <w:rPr>
          <w:u w:val="single"/>
        </w:rPr>
        <w:t>trade war.”</w:t>
      </w:r>
    </w:p>
    <w:p w:rsidR="00815C7A" w:rsidRPr="00490252" w:rsidRDefault="00815C7A" w:rsidP="00815C7A">
      <w:pPr>
        <w:rPr>
          <w:u w:val="single"/>
        </w:rPr>
      </w:pPr>
    </w:p>
    <w:p w:rsidR="00815C7A" w:rsidRDefault="00815C7A" w:rsidP="00815C7A"/>
    <w:p w:rsidR="00815C7A" w:rsidRDefault="00815C7A" w:rsidP="00815C7A">
      <w:pPr>
        <w:pStyle w:val="Heading3"/>
      </w:pPr>
      <w:r>
        <w:t>AT: Trade War Ends Soon</w:t>
      </w:r>
    </w:p>
    <w:p w:rsidR="00815C7A" w:rsidRDefault="00815C7A" w:rsidP="00815C7A">
      <w:pPr>
        <w:pStyle w:val="Heading4"/>
      </w:pPr>
      <w:r>
        <w:t xml:space="preserve">The trade war </w:t>
      </w:r>
      <w:r w:rsidRPr="008521AB">
        <w:rPr>
          <w:u w:val="single"/>
        </w:rPr>
        <w:t>won’t</w:t>
      </w:r>
      <w:r>
        <w:t xml:space="preserve"> be resolved any time soon – neither side will make concessions first, so the counterplan is </w:t>
      </w:r>
      <w:r w:rsidRPr="008521AB">
        <w:rPr>
          <w:u w:val="single"/>
        </w:rPr>
        <w:t>key</w:t>
      </w:r>
    </w:p>
    <w:p w:rsidR="00815C7A" w:rsidRPr="00165515" w:rsidRDefault="00815C7A" w:rsidP="00815C7A">
      <w:r w:rsidRPr="000A67AC">
        <w:rPr>
          <w:rStyle w:val="Style13ptBold"/>
        </w:rPr>
        <w:t>Irwin 5/14</w:t>
      </w:r>
      <w:r>
        <w:t xml:space="preserve"> – Neil; senior economic correspondent. (“Why the U.S.-China Trade War Could Be Long and Painful: No Offramps” The New York Times. May 14, 2019. </w:t>
      </w:r>
      <w:hyperlink r:id="rId57" w:history="1">
        <w:r w:rsidRPr="00000D7B">
          <w:rPr>
            <w:rStyle w:val="Hyperlink"/>
          </w:rPr>
          <w:t>https://www.nytimes.com/2019/05/14/upshot/us-china-trade-war.html</w:t>
        </w:r>
      </w:hyperlink>
      <w:r>
        <w:t>)//GK</w:t>
      </w:r>
    </w:p>
    <w:p w:rsidR="00815C7A" w:rsidRPr="006B2474" w:rsidRDefault="00815C7A" w:rsidP="00815C7A">
      <w:pPr>
        <w:rPr>
          <w:u w:val="single"/>
        </w:rPr>
      </w:pPr>
      <w:r>
        <w:t xml:space="preserve">Just two weeks ago, </w:t>
      </w:r>
      <w:r w:rsidRPr="006B2474">
        <w:rPr>
          <w:u w:val="single"/>
        </w:rPr>
        <w:t>the United States and China seemed to be gliding toward a trade deal meant to resolve tensions between the world’s two largest economies.</w:t>
      </w:r>
    </w:p>
    <w:p w:rsidR="00815C7A" w:rsidRPr="006B2474" w:rsidRDefault="00815C7A" w:rsidP="00815C7A">
      <w:pPr>
        <w:rPr>
          <w:u w:val="single"/>
        </w:rPr>
      </w:pPr>
      <w:r>
        <w:t xml:space="preserve">But </w:t>
      </w:r>
      <w:r w:rsidRPr="006B2474">
        <w:rPr>
          <w:u w:val="single"/>
        </w:rPr>
        <w:t xml:space="preserve">the </w:t>
      </w:r>
      <w:r w:rsidRPr="00165515">
        <w:rPr>
          <w:b/>
          <w:bCs/>
          <w:u w:val="single"/>
        </w:rPr>
        <w:t>breakdown in talks since</w:t>
      </w:r>
      <w:r w:rsidRPr="006B2474">
        <w:rPr>
          <w:u w:val="single"/>
        </w:rPr>
        <w:t xml:space="preserve"> — the United States raised tariffs to 25 percent on $200 billion of Chinese imports, for example, and is threatening to tax an additional $300 billion — </w:t>
      </w:r>
      <w:r w:rsidRPr="00165515">
        <w:rPr>
          <w:b/>
          <w:bCs/>
          <w:u w:val="single"/>
        </w:rPr>
        <w:t>worries people</w:t>
      </w:r>
      <w:r w:rsidRPr="006B2474">
        <w:rPr>
          <w:u w:val="single"/>
        </w:rPr>
        <w:t xml:space="preserve"> </w:t>
      </w:r>
      <w:r w:rsidRPr="006B2474">
        <w:t>who study international economic diplomacy.</w:t>
      </w:r>
    </w:p>
    <w:p w:rsidR="00815C7A" w:rsidRPr="00165515" w:rsidRDefault="00815C7A" w:rsidP="00815C7A">
      <w:pPr>
        <w:rPr>
          <w:u w:val="single"/>
        </w:rPr>
      </w:pPr>
      <w:r>
        <w:t xml:space="preserve">That’s because both </w:t>
      </w:r>
      <w:r w:rsidRPr="00165515">
        <w:rPr>
          <w:u w:val="single"/>
        </w:rPr>
        <w:t xml:space="preserve">the United States and China seem to be </w:t>
      </w:r>
      <w:r w:rsidRPr="00165515">
        <w:rPr>
          <w:b/>
          <w:bCs/>
          <w:u w:val="single"/>
        </w:rPr>
        <w:t xml:space="preserve">digging into their positions in ways that will be hard to resolve </w:t>
      </w:r>
      <w:r w:rsidRPr="00165515">
        <w:rPr>
          <w:u w:val="single"/>
        </w:rPr>
        <w:t>with the mutual face-saving that typically turns high-stakes negotiations into deals.</w:t>
      </w:r>
    </w:p>
    <w:p w:rsidR="00815C7A" w:rsidRDefault="00815C7A" w:rsidP="00815C7A">
      <w:r>
        <w:t>To use a common negotiating metaphor, it is not clear what the offramps might be that would allow a de-escalation and prevent a major trade war that would prove costly to both nations.</w:t>
      </w:r>
    </w:p>
    <w:p w:rsidR="00815C7A" w:rsidRDefault="00815C7A" w:rsidP="00815C7A">
      <w:r>
        <w:t xml:space="preserve">In effect, President </w:t>
      </w:r>
      <w:r w:rsidRPr="006B2474">
        <w:rPr>
          <w:u w:val="single"/>
        </w:rPr>
        <w:t xml:space="preserve">Trump appears to view continuing tension with China as </w:t>
      </w:r>
      <w:r w:rsidRPr="00165515">
        <w:rPr>
          <w:b/>
          <w:bCs/>
          <w:u w:val="single"/>
        </w:rPr>
        <w:t>good for him politically</w:t>
      </w:r>
      <w:r w:rsidRPr="006B2474">
        <w:rPr>
          <w:u w:val="single"/>
        </w:rPr>
        <w:t xml:space="preserve"> and has said, contrary to the view of mainstream economists, that tariffs are a reason for</w:t>
      </w:r>
      <w:r>
        <w:t xml:space="preserve"> the United States’ recent </w:t>
      </w:r>
      <w:r w:rsidRPr="006B2474">
        <w:rPr>
          <w:u w:val="single"/>
        </w:rPr>
        <w:t>economic good fortune.</w:t>
      </w:r>
    </w:p>
    <w:p w:rsidR="00815C7A" w:rsidRPr="006B2474" w:rsidRDefault="00815C7A" w:rsidP="00815C7A">
      <w:pPr>
        <w:rPr>
          <w:u w:val="single"/>
        </w:rPr>
      </w:pPr>
      <w:r>
        <w:t xml:space="preserve">China’s leaders may not reveal their thinking in real time on Twitter, but they have signaled that </w:t>
      </w:r>
      <w:r w:rsidRPr="006B2474">
        <w:rPr>
          <w:u w:val="single"/>
        </w:rPr>
        <w:t xml:space="preserve">many of the concessions the United States wants would </w:t>
      </w:r>
      <w:r w:rsidRPr="00165515">
        <w:rPr>
          <w:b/>
          <w:bCs/>
          <w:u w:val="single"/>
        </w:rPr>
        <w:t>require China to sacrifice core parts of its economic strategy and national sovereignty</w:t>
      </w:r>
      <w:r w:rsidRPr="006B2474">
        <w:rPr>
          <w:u w:val="single"/>
        </w:rPr>
        <w:t xml:space="preserve"> — in particular its ambitions to lead in the high-tech industries of the future.</w:t>
      </w:r>
    </w:p>
    <w:p w:rsidR="00815C7A" w:rsidRDefault="00815C7A" w:rsidP="00815C7A">
      <w:pPr>
        <w:pStyle w:val="Heading4"/>
      </w:pPr>
      <w:r>
        <w:t xml:space="preserve">The trade war isn’t close to ending – new Trump tariffs </w:t>
      </w:r>
    </w:p>
    <w:p w:rsidR="00815C7A" w:rsidRPr="003026E3" w:rsidRDefault="00815C7A" w:rsidP="00815C7A">
      <w:r w:rsidRPr="00F33B01">
        <w:rPr>
          <w:rStyle w:val="Style13ptBold"/>
        </w:rPr>
        <w:t>Tan 5/21</w:t>
      </w:r>
      <w:r>
        <w:t xml:space="preserve"> – Huileng; (“US-China trade war may ‘get worse before it gets better’ as Beijing cranks up nationalism” CNBC. May 21, 2019. </w:t>
      </w:r>
      <w:hyperlink r:id="rId58" w:history="1">
        <w:r w:rsidRPr="00000D7B">
          <w:rPr>
            <w:rStyle w:val="Hyperlink"/>
          </w:rPr>
          <w:t>https://www.cnbc.com/2019/05/21/us-china-trade-war-will-get-worse-before-it-gets-better-says-expert.html</w:t>
        </w:r>
      </w:hyperlink>
      <w:r>
        <w:t>)//GK</w:t>
      </w:r>
    </w:p>
    <w:p w:rsidR="00815C7A" w:rsidRPr="003026E3" w:rsidRDefault="00815C7A" w:rsidP="00815C7A">
      <w:pPr>
        <w:rPr>
          <w:u w:val="single"/>
        </w:rPr>
      </w:pPr>
      <w:r w:rsidRPr="003026E3">
        <w:rPr>
          <w:u w:val="single"/>
        </w:rPr>
        <w:t>There’s more pain ahead for the U.S. and China as their bilateral trade dispute drags on</w:t>
      </w:r>
      <w:r w:rsidRPr="00DC04AA">
        <w:rPr>
          <w:sz w:val="14"/>
        </w:rPr>
        <w:t>, an expert forecast on Tuesday. “</w:t>
      </w:r>
      <w:r w:rsidRPr="00DC04AA">
        <w:rPr>
          <w:u w:val="single"/>
        </w:rPr>
        <w:t>It’s going to get worse before it gets better</w:t>
      </w:r>
      <w:r w:rsidRPr="00DC04AA">
        <w:rPr>
          <w:sz w:val="14"/>
        </w:rPr>
        <w:t xml:space="preserve">,” said Curtis Chin, an Asia fellow at the Milken Institute, a think tank. </w:t>
      </w:r>
      <w:r w:rsidRPr="003026E3">
        <w:rPr>
          <w:u w:val="single"/>
        </w:rPr>
        <w:t>Talks to end the ongoing trade dispute are believed to have hit a roadblock, and relations between the two economic superpowers deteriorated</w:t>
      </w:r>
      <w:r w:rsidRPr="00DC04AA">
        <w:rPr>
          <w:sz w:val="14"/>
        </w:rPr>
        <w:t xml:space="preserve"> earlier this month </w:t>
      </w:r>
      <w:r w:rsidRPr="003026E3">
        <w:rPr>
          <w:u w:val="single"/>
        </w:rPr>
        <w:t>when</w:t>
      </w:r>
      <w:r w:rsidRPr="00DC04AA">
        <w:rPr>
          <w:sz w:val="14"/>
        </w:rPr>
        <w:t xml:space="preserve"> U.S. President </w:t>
      </w:r>
      <w:r w:rsidRPr="003026E3">
        <w:rPr>
          <w:u w:val="single"/>
        </w:rPr>
        <w:t>Donald Trump announced that he would increase tariffs on $200 billion in goods from 10% to 25%. China responded by upping the tariffs on $60 billion of U.S. goods.</w:t>
      </w:r>
    </w:p>
    <w:p w:rsidR="00815C7A" w:rsidRDefault="00815C7A" w:rsidP="00815C7A">
      <w:pPr>
        <w:pStyle w:val="Heading3"/>
      </w:pPr>
      <w:r>
        <w:t>AT: No Solve Trade War</w:t>
      </w:r>
    </w:p>
    <w:p w:rsidR="00815C7A" w:rsidRDefault="00815C7A" w:rsidP="00815C7A">
      <w:pPr>
        <w:pStyle w:val="Heading4"/>
      </w:pPr>
      <w:r w:rsidRPr="00B151AA">
        <w:rPr>
          <w:u w:val="single"/>
        </w:rPr>
        <w:t>Current tariff strategies</w:t>
      </w:r>
      <w:r>
        <w:t xml:space="preserve"> only worsen the </w:t>
      </w:r>
      <w:r w:rsidRPr="00B151AA">
        <w:rPr>
          <w:u w:val="single"/>
        </w:rPr>
        <w:t>largest impediment</w:t>
      </w:r>
      <w:r>
        <w:t xml:space="preserve"> to </w:t>
      </w:r>
      <w:r w:rsidRPr="00B151AA">
        <w:rPr>
          <w:u w:val="single"/>
        </w:rPr>
        <w:t>US-Sino Relations</w:t>
      </w:r>
      <w:r>
        <w:t xml:space="preserve"> – The CP’s </w:t>
      </w:r>
      <w:r w:rsidRPr="00B151AA">
        <w:rPr>
          <w:u w:val="single"/>
        </w:rPr>
        <w:t>comprehensive solution</w:t>
      </w:r>
      <w:r>
        <w:t xml:space="preserve"> resolves </w:t>
      </w:r>
      <w:r w:rsidRPr="00B151AA">
        <w:rPr>
          <w:u w:val="single"/>
        </w:rPr>
        <w:t>the trade war</w:t>
      </w:r>
      <w:r>
        <w:t>.</w:t>
      </w:r>
    </w:p>
    <w:p w:rsidR="00815C7A" w:rsidRPr="00B151AA" w:rsidRDefault="00815C7A" w:rsidP="00815C7A">
      <w:pPr>
        <w:rPr>
          <w:sz w:val="16"/>
          <w:szCs w:val="16"/>
        </w:rPr>
      </w:pPr>
      <w:r w:rsidRPr="00073F0D">
        <w:rPr>
          <w:b/>
          <w:bCs/>
          <w:sz w:val="26"/>
          <w:szCs w:val="26"/>
        </w:rPr>
        <w:t>Lester and Zhu ‘1</w:t>
      </w:r>
      <w:r>
        <w:rPr>
          <w:b/>
          <w:bCs/>
          <w:sz w:val="26"/>
          <w:szCs w:val="26"/>
        </w:rPr>
        <w:t>8</w:t>
      </w:r>
      <w:r w:rsidRPr="00073F0D">
        <w:t xml:space="preserve"> </w:t>
      </w:r>
      <w:r w:rsidRPr="007378D7">
        <w:rPr>
          <w:sz w:val="16"/>
          <w:szCs w:val="16"/>
        </w:rPr>
        <w:t>(Simon Lester is the associate director of </w:t>
      </w:r>
      <w:hyperlink r:id="rId59" w:tgtFrame="_blank" w:history="1">
        <w:r w:rsidRPr="007378D7">
          <w:rPr>
            <w:rStyle w:val="Hyperlink"/>
            <w:sz w:val="16"/>
            <w:szCs w:val="16"/>
          </w:rPr>
          <w:t>Cato’s Herbert A. Stiefel Center for Trade Policy Studies</w:t>
        </w:r>
      </w:hyperlink>
      <w:r w:rsidRPr="007378D7">
        <w:rPr>
          <w:sz w:val="16"/>
          <w:szCs w:val="16"/>
        </w:rPr>
        <w:t>. His research focuses on WTO disputes, regional trade agreements, disguised protectionism and the history of international trade law. Before joining the Cato Institute, he worked for the trade law practice of a Washington, D.C., law firm, and also as a legal affairs officer at the Appellate Body Secretariat of the World Trade Organization. In 2001 he founded the international trade law website WorldTradeLaw.net. He has written a number of law journal articles, which have appeared in such publications as the Stanford Journal of International Law, the George Washington International Law Review and the Journal of World Trade. In addition, he has taught courses on international trade law at American University’s Washington College of Law and the University of Michigan Law School. He has a JD from Harvard Law School. Huan Zhu is an expert in G</w:t>
      </w:r>
      <w:r w:rsidRPr="007378D7">
        <w:rPr>
          <w:rFonts w:ascii="Segoe UI" w:hAnsi="Segoe UI" w:cs="Segoe UI"/>
          <w:sz w:val="16"/>
          <w:szCs w:val="16"/>
          <w:shd w:val="clear" w:color="auto" w:fill="FFFFFF"/>
        </w:rPr>
        <w:t>lobal trade Policy and trade related IP study, database management, and economics studies.</w:t>
      </w:r>
      <w:r w:rsidRPr="007378D7">
        <w:rPr>
          <w:sz w:val="16"/>
          <w:szCs w:val="16"/>
        </w:rPr>
        <w:t xml:space="preserve"> "It’s Time to Negotiate a New Economic Relationship with China," Cato Institute, 4-4-2017, https://www.cato.org/publications/free-trade-bulletin/its-time-negotiate-new-economic-relationship-china)(Shiv)</w:t>
      </w:r>
    </w:p>
    <w:p w:rsidR="00815C7A" w:rsidRPr="00CC6E7D" w:rsidRDefault="00815C7A" w:rsidP="00815C7A">
      <w:pPr>
        <w:rPr>
          <w:u w:val="single"/>
        </w:rPr>
      </w:pPr>
      <w:r w:rsidRPr="00CC6E7D">
        <w:rPr>
          <w:sz w:val="16"/>
        </w:rPr>
        <w:t xml:space="preserve">The administration is right to criticize China for its relatively closed markets. China’s wealth has grown significantly in recent decades, yet some of its trade practices remain rooted in its past as a fairly poor country. At this point, it is fair to ask China to take on trade commitments commensurate with its rising income level. </w:t>
      </w:r>
      <w:r w:rsidRPr="00802B32">
        <w:rPr>
          <w:u w:val="single"/>
        </w:rPr>
        <w:t>The problem lies with the administration’s strategy.</w:t>
      </w:r>
      <w:r w:rsidRPr="00CC6E7D">
        <w:rPr>
          <w:sz w:val="16"/>
        </w:rPr>
        <w:t xml:space="preserve"> It has imposed tariffs on almost half of Chinese imports, which has led China to impose retaliatory tariffs on nearly all U.S. imports. </w:t>
      </w:r>
      <w:r w:rsidRPr="00802B32">
        <w:rPr>
          <w:u w:val="single"/>
        </w:rPr>
        <w:t xml:space="preserve">There is no sign of either side backing down. If the administration’s goal is to open up China’s market, its strategy is not working, and it is time to </w:t>
      </w:r>
      <w:r w:rsidRPr="00693F7F">
        <w:rPr>
          <w:b/>
          <w:bCs/>
          <w:u w:val="single"/>
        </w:rPr>
        <w:t>consider alternatives</w:t>
      </w:r>
      <w:r w:rsidRPr="00802B32">
        <w:rPr>
          <w:u w:val="single"/>
        </w:rPr>
        <w:t>.</w:t>
      </w:r>
      <w:r w:rsidRPr="00CC6E7D">
        <w:rPr>
          <w:sz w:val="16"/>
        </w:rPr>
        <w:t xml:space="preserve"> If the Trump Administration really wants to convince China to move in a more market-oriented direction, it needs to understand that unilateral tariffs and bullying will not work. </w:t>
      </w:r>
      <w:r w:rsidRPr="00802B32">
        <w:rPr>
          <w:u w:val="single"/>
        </w:rPr>
        <w:t xml:space="preserve">China is already doing some </w:t>
      </w:r>
      <w:r w:rsidRPr="00693F7F">
        <w:rPr>
          <w:b/>
          <w:bCs/>
          <w:u w:val="single"/>
        </w:rPr>
        <w:t>liberalizing</w:t>
      </w:r>
      <w:r w:rsidRPr="00802B32">
        <w:rPr>
          <w:u w:val="single"/>
        </w:rPr>
        <w:t xml:space="preserve"> on its own.</w:t>
      </w:r>
      <w:r w:rsidRPr="00CC6E7D">
        <w:rPr>
          <w:sz w:val="16"/>
        </w:rPr>
        <w:t xml:space="preserve"> For instance, China is slowly opening up more sectors for foreign investment and lowering its tariffs.</w:t>
      </w:r>
      <w:hyperlink r:id="rId60" w:anchor="_ftn1" w:tgtFrame="_blank" w:history="1">
        <w:r w:rsidRPr="00CC6E7D">
          <w:rPr>
            <w:rStyle w:val="Hyperlink"/>
            <w:sz w:val="16"/>
          </w:rPr>
          <w:t>[1]</w:t>
        </w:r>
      </w:hyperlink>
      <w:r w:rsidRPr="00CC6E7D">
        <w:rPr>
          <w:sz w:val="16"/>
        </w:rPr>
        <w:t xml:space="preserve">Chinese officials have promised to continue with more of this type of liberalization. But China needs to extend its efforts beyond these narrow issues and make broader structural improvements to its economy. China should reform its state-owned enterprises, rein in its subsidies, pare back its various restrictive domestic regulations, and also improve its intellectual property protection, including efforts to address the cyber-espionage that has been well-documented in the Office of the U.S. Trade Representative’s </w:t>
      </w:r>
      <w:hyperlink r:id="rId61" w:tgtFrame="_blank" w:history="1">
        <w:r w:rsidRPr="00CC6E7D">
          <w:rPr>
            <w:rStyle w:val="Hyperlink"/>
            <w:sz w:val="16"/>
          </w:rPr>
          <w:t>Section 301 Report</w:t>
        </w:r>
      </w:hyperlink>
      <w:r w:rsidRPr="00CC6E7D">
        <w:rPr>
          <w:sz w:val="16"/>
        </w:rPr>
        <w:t xml:space="preserve">. </w:t>
      </w:r>
      <w:r w:rsidRPr="00802B32">
        <w:rPr>
          <w:u w:val="single"/>
        </w:rPr>
        <w:t>The Trump Administration should encourage China’s efforts in these areas, but unilateral tariffs will not help. They come across as “bullying” to China, to which China reacts badly.</w:t>
      </w:r>
      <w:hyperlink r:id="rId62" w:anchor="_ftn2" w:tgtFrame="_blank" w:history="1">
        <w:r w:rsidRPr="00802B32">
          <w:rPr>
            <w:rStyle w:val="Hyperlink"/>
            <w:u w:val="single"/>
          </w:rPr>
          <w:t>[2]</w:t>
        </w:r>
      </w:hyperlink>
      <w:r w:rsidRPr="00CC6E7D">
        <w:rPr>
          <w:sz w:val="16"/>
        </w:rPr>
        <w:t xml:space="preserve"> Just as importantly, tariffs will undermine economic well-being in both economies. </w:t>
      </w:r>
      <w:r w:rsidRPr="00802B32">
        <w:rPr>
          <w:u w:val="single"/>
        </w:rPr>
        <w:t xml:space="preserve">One </w:t>
      </w:r>
      <w:r w:rsidRPr="00693F7F">
        <w:rPr>
          <w:b/>
          <w:bCs/>
          <w:u w:val="single"/>
        </w:rPr>
        <w:t>good alternative</w:t>
      </w:r>
      <w:r w:rsidRPr="00802B32">
        <w:rPr>
          <w:u w:val="single"/>
        </w:rPr>
        <w:t xml:space="preserve"> for the Trump administration is to work with other nations and file a wide range of WTO complaints against China.</w:t>
      </w:r>
      <w:r w:rsidRPr="00CC6E7D">
        <w:rPr>
          <w:sz w:val="16"/>
        </w:rPr>
        <w:t xml:space="preserve"> </w:t>
      </w:r>
      <w:r w:rsidRPr="00802B32">
        <w:rPr>
          <w:u w:val="single"/>
        </w:rPr>
        <w:t xml:space="preserve">China’s compliance record in WTO disputes is better than many people realize, and there are a number of issues for which complaints have a </w:t>
      </w:r>
      <w:r w:rsidRPr="00693F7F">
        <w:rPr>
          <w:b/>
          <w:bCs/>
          <w:u w:val="single"/>
        </w:rPr>
        <w:t>good chance of success</w:t>
      </w:r>
      <w:r w:rsidRPr="00802B32">
        <w:rPr>
          <w:u w:val="single"/>
        </w:rPr>
        <w:t>.</w:t>
      </w:r>
      <w:r w:rsidRPr="00CC6E7D">
        <w:rPr>
          <w:sz w:val="16"/>
        </w:rPr>
        <w:t xml:space="preserve"> Intellectual property protection and subsidies are two promising areas in this regard. For other issues, clearer and more explicit obligations are needed — either within the existing WTO framework or though bilateral/multilateral negotiations. The TPP was one avenue to pursue this, but bilateral or multilateral efforts could also work. In contrast to those approaches, the Trump administration’s latest idea is to look for ways to pressure certain allies into taking collective action against China’s practices. The most recent initiative of this kind is a provision in the new US-Mexico-Canada Agreement (USMCA) that creates hurdles for Canada and Mexico if they want to negotiate a trade deal with China. Article 32.10 of this agreement requires a Party to inform other Parties of the intention to negotiate a trade agreement with a non-market economy and provide the full text of the agreement for review. If such an agreement is negotiated, other Parties may terminate the USMCA and negotiate a new bilateral agreement to replace it. The USMCA provision does not mention China by name, but it clearly targets China. While some may worry that this provision completely eliminates the possibility of an FTA with China, it could actually offer an opportunity. The Trump Administration seems reluctant to engage in a real negotiation with China, through which each side gives something and gets something. But rather than give in to the U.S. pressure here, Canada may be better served by demonstrating to the Trump Administration how to negotiate with China in order to address some of the trade practices in question. Australia and New Zealand have already concluded trade deals with China. If Canada could do so as well, some people in the U.S. government might take notice. The conditions set out in Article 32.10 could make the negotiating process a little bumpy, but they do not prohibit a Canada-China deal. If the Trump Administration really wants to convince China to move in a more market-oriented direction, it needs to understand that unilateral tariffs and bullying will not work. </w:t>
      </w:r>
      <w:r w:rsidRPr="00CC6E7D">
        <w:rPr>
          <w:u w:val="single"/>
        </w:rPr>
        <w:t xml:space="preserve">China may be a difficult negotiator, but it has made concessions in trade agreements before, and it would be willing to do so again. </w:t>
      </w:r>
      <w:hyperlink r:id="rId63" w:anchor="_ftn3" w:tgtFrame="_blank" w:history="1">
        <w:r w:rsidRPr="00CC6E7D">
          <w:rPr>
            <w:rStyle w:val="Hyperlink"/>
            <w:u w:val="single"/>
          </w:rPr>
          <w:t>[3]</w:t>
        </w:r>
      </w:hyperlink>
      <w:r w:rsidRPr="00CC6E7D">
        <w:rPr>
          <w:u w:val="single"/>
        </w:rPr>
        <w:t xml:space="preserve"> Overall, China has more respect for the international rule of law than people realize, at least in the area of economic relations. It is also looking to play a bigger role in the global economy. Instead of fanning the </w:t>
      </w:r>
      <w:r w:rsidRPr="00693F7F">
        <w:rPr>
          <w:b/>
          <w:bCs/>
          <w:u w:val="single"/>
        </w:rPr>
        <w:t>flames of a trade war</w:t>
      </w:r>
      <w:r w:rsidRPr="00CC6E7D">
        <w:rPr>
          <w:u w:val="single"/>
        </w:rPr>
        <w:t xml:space="preserve">, let’s use this opportunity to move China in a more </w:t>
      </w:r>
      <w:r w:rsidRPr="00693F7F">
        <w:rPr>
          <w:b/>
          <w:bCs/>
          <w:u w:val="single"/>
        </w:rPr>
        <w:t>market-oriented direction</w:t>
      </w:r>
      <w:r w:rsidRPr="00CC6E7D">
        <w:rPr>
          <w:u w:val="single"/>
        </w:rPr>
        <w:t>.</w:t>
      </w:r>
    </w:p>
    <w:p w:rsidR="00815C7A" w:rsidRPr="00CC6E7D" w:rsidRDefault="00815C7A" w:rsidP="00815C7A">
      <w:pPr>
        <w:rPr>
          <w:u w:val="single"/>
        </w:rPr>
      </w:pPr>
    </w:p>
    <w:p w:rsidR="00815C7A" w:rsidRPr="00CC6E7D" w:rsidRDefault="00815C7A" w:rsidP="00815C7A">
      <w:pPr>
        <w:pStyle w:val="Heading4"/>
      </w:pPr>
      <w:r w:rsidRPr="00CC6E7D">
        <w:t>CP</w:t>
      </w:r>
      <w:r>
        <w:t>’s</w:t>
      </w:r>
      <w:r w:rsidRPr="00CC6E7D">
        <w:t xml:space="preserve"> </w:t>
      </w:r>
      <w:r w:rsidRPr="00CC6E7D">
        <w:rPr>
          <w:u w:val="single"/>
        </w:rPr>
        <w:t>trade negotiations</w:t>
      </w:r>
      <w:r w:rsidRPr="00CC6E7D">
        <w:t xml:space="preserve"> solve </w:t>
      </w:r>
      <w:r w:rsidRPr="00CC6E7D">
        <w:rPr>
          <w:u w:val="single"/>
        </w:rPr>
        <w:t>US-China relations</w:t>
      </w:r>
      <w:r w:rsidRPr="00CC6E7D">
        <w:t>.</w:t>
      </w:r>
    </w:p>
    <w:p w:rsidR="00815C7A" w:rsidRPr="007378D7" w:rsidRDefault="00815C7A" w:rsidP="00815C7A">
      <w:pPr>
        <w:rPr>
          <w:sz w:val="16"/>
          <w:szCs w:val="16"/>
        </w:rPr>
      </w:pPr>
      <w:r w:rsidRPr="00073F0D">
        <w:rPr>
          <w:b/>
          <w:bCs/>
          <w:sz w:val="26"/>
          <w:szCs w:val="26"/>
        </w:rPr>
        <w:t>Lester and Zhu ‘17</w:t>
      </w:r>
      <w:r w:rsidRPr="00073F0D">
        <w:t xml:space="preserve"> </w:t>
      </w:r>
      <w:r w:rsidRPr="007378D7">
        <w:rPr>
          <w:sz w:val="16"/>
          <w:szCs w:val="16"/>
        </w:rPr>
        <w:t>(Simon Lester is the associate director of </w:t>
      </w:r>
      <w:hyperlink r:id="rId64" w:tgtFrame="_blank" w:history="1">
        <w:r w:rsidRPr="007378D7">
          <w:rPr>
            <w:rStyle w:val="Hyperlink"/>
            <w:sz w:val="16"/>
            <w:szCs w:val="16"/>
          </w:rPr>
          <w:t>Cato’s Herbert A. Stiefel Center for Trade Policy Studies</w:t>
        </w:r>
      </w:hyperlink>
      <w:r w:rsidRPr="007378D7">
        <w:rPr>
          <w:sz w:val="16"/>
          <w:szCs w:val="16"/>
        </w:rPr>
        <w:t>. His research focuses on WTO disputes, regional trade agreements, disguised protectionism and the history of international trade law. Before joining the Cato Institute, he worked for the trade law practice of a Washington, D.C., law firm, and also as a legal affairs officer at the Appellate Body Secretariat of the World Trade Organization. In 2001 he founded the international trade law website WorldTradeLaw.net. He has written a number of law journal articles, which have appeared in such publications as the Stanford Journal of International Law, the George Washington International Law Review and the Journal of World Trade. In addition, he has taught courses on international trade law at American University’s Washington College of Law and the University of Michigan Law School. He has a JD from Harvard Law School. Huan Zhu is an expert in G</w:t>
      </w:r>
      <w:r w:rsidRPr="007378D7">
        <w:rPr>
          <w:rFonts w:ascii="Segoe UI" w:hAnsi="Segoe UI" w:cs="Segoe UI"/>
          <w:sz w:val="16"/>
          <w:szCs w:val="16"/>
          <w:shd w:val="clear" w:color="auto" w:fill="FFFFFF"/>
        </w:rPr>
        <w:t>lobal trade Policy and trade related IP study, database management, and economics studies.</w:t>
      </w:r>
      <w:r w:rsidRPr="007378D7">
        <w:rPr>
          <w:sz w:val="16"/>
          <w:szCs w:val="16"/>
        </w:rPr>
        <w:t xml:space="preserve"> "It’s Time to Negotiate a New Economic Relationship with China," Cato Institute, 4-4-2017, https://www.cato.org/publications/free-trade-bulletin/its-time-negotiate-new-economic-relationship-china)(Shiv)</w:t>
      </w:r>
    </w:p>
    <w:p w:rsidR="00815C7A" w:rsidRPr="00CC6E7D" w:rsidRDefault="00815C7A" w:rsidP="00815C7A">
      <w:pPr>
        <w:rPr>
          <w:sz w:val="16"/>
        </w:rPr>
      </w:pPr>
      <w:r w:rsidRPr="00CC6E7D">
        <w:rPr>
          <w:sz w:val="16"/>
        </w:rPr>
        <w:t xml:space="preserve">But there is another option. If </w:t>
      </w:r>
      <w:r w:rsidRPr="00CC6E7D">
        <w:rPr>
          <w:u w:val="single"/>
        </w:rPr>
        <w:t xml:space="preserve">the United States wants to </w:t>
      </w:r>
      <w:r w:rsidRPr="00CC6E7D">
        <w:rPr>
          <w:b/>
          <w:bCs/>
          <w:u w:val="single"/>
        </w:rPr>
        <w:t>promote the liberalization</w:t>
      </w:r>
      <w:r w:rsidRPr="00CC6E7D">
        <w:rPr>
          <w:u w:val="single"/>
        </w:rPr>
        <w:t xml:space="preserve"> of Chinese trade and investment policy, it needs to engage with China in a more positive way. </w:t>
      </w:r>
      <w:r w:rsidRPr="00CC6E7D">
        <w:rPr>
          <w:sz w:val="16"/>
        </w:rPr>
        <w:t xml:space="preserve">To this end, </w:t>
      </w:r>
      <w:r w:rsidRPr="00CC6E7D">
        <w:rPr>
          <w:u w:val="single"/>
        </w:rPr>
        <w:t xml:space="preserve">it should sit down with China and negotiate a </w:t>
      </w:r>
      <w:r w:rsidRPr="00CC6E7D">
        <w:rPr>
          <w:b/>
          <w:bCs/>
          <w:u w:val="single"/>
        </w:rPr>
        <w:t>new economic relationship</w:t>
      </w:r>
      <w:r w:rsidRPr="00CC6E7D">
        <w:rPr>
          <w:u w:val="single"/>
        </w:rPr>
        <w:t>, one that goes beyond the terms of the WTO.</w:t>
      </w:r>
      <w:r w:rsidRPr="00CC6E7D">
        <w:rPr>
          <w:sz w:val="16"/>
        </w:rPr>
        <w:t xml:space="preserve"> In particular, </w:t>
      </w:r>
      <w:r w:rsidRPr="00CC6E7D">
        <w:rPr>
          <w:u w:val="single"/>
        </w:rPr>
        <w:t xml:space="preserve">the United States should initiate formal negotiations on a trade agreement with China. </w:t>
      </w:r>
      <w:r w:rsidRPr="00CC6E7D">
        <w:rPr>
          <w:sz w:val="16"/>
        </w:rPr>
        <w:t xml:space="preserve">Negotiations of this kind will be a challenge, especially with a president who has been so critical of China. However, negotiations offer the best hope for addressing concerns about China’s economic policies and practices. Using Trade Agreements to Liberalize the Chinese Market Promoting liberalization in China through a trade negotiation would not be unprecedented. </w:t>
      </w:r>
      <w:r w:rsidRPr="00CC6E7D">
        <w:rPr>
          <w:u w:val="single"/>
        </w:rPr>
        <w:t xml:space="preserve">The first effort to use trade agreements in this way was the WTO accession process. The WTO contains a number of </w:t>
      </w:r>
      <w:r w:rsidRPr="00CC6E7D">
        <w:rPr>
          <w:b/>
          <w:bCs/>
          <w:u w:val="single"/>
        </w:rPr>
        <w:t>key obligations</w:t>
      </w:r>
      <w:r w:rsidRPr="00CC6E7D">
        <w:rPr>
          <w:u w:val="single"/>
        </w:rPr>
        <w:t xml:space="preserve"> that have helped open China’s market to foreign competition.</w:t>
      </w:r>
      <w:r w:rsidRPr="00CC6E7D">
        <w:rPr>
          <w:sz w:val="16"/>
        </w:rPr>
        <w:t xml:space="preserve"> To start with, through commitments to lower tariffs, China’s simple average tariff rate came down from 15.9 percent to 9.7 percent.4 Beyond tariffs, the WTO includes detailed rules on disguised protectionism, so if China uses taxes, product regulations, or food safety standards as a way to favor domestic producers, countries can challenge such practices. The WTO also has strong rules on subsidies, border restrictions, intellectual property protections, commitments to open services markets, and disciplines on trade remedy measures. Since 2004 the United States has filed 21 WTO complaints against China on the basis of these and other obligations. According to a December 2015 report by the U.S. Trade Representative’s Office, of the 17 complaints brought as of that time, 9 resulted in litigation wins, and others were resolved successfully without full litigation, with 3 still in progress.5 Of course, not all WTO litigation victories result in actual market opening. The WTO can do only so much to induce recalcitrant governments to comply. It should be noted that some of the responsibility for enforcement lies with the complaining governments. In two prominent cases (on electronic payment services and on distribution services for books, movies, and music) in which China has been criticized for insufficient compliance, the United States has not pursued enforcement as fully as it could have.6 Under the WTO’s dispute procedures, after an adverse ruling, if a complainant believes the respondent has not complied properly, it can bring a follow-up complaint. If the measure in question is still in violation of the rules, the complainant can then request authorization to impose trade sanctions. The United States has not taken any of these steps in these cases. The Trans Pacific Partnership (TPP) offered an opportunity to fill in some of the gaps in the WTO’s coverage by opening markets beyond what has been achieved at the WTO. China was not a party to the TPP talks, but it was often mentioned as a possible candidate for accession. As part of this accession process, the United States could have demanded that China (1) take on obligations to lower tariffs, (2) ensure that its state-owned enterprises (SOEs) act in accordance with commercial considerations, and (3) strengthen its intellectual property protections. However, now that President Trump has withdrawn the United States from the TPP, the opportunity to use it as a tool to promote liberalization in China is gone. Without the TPP or other regional trade initiatives, and with no comprehensive talks going on at the WTO, </w:t>
      </w:r>
      <w:r w:rsidRPr="00CC6E7D">
        <w:rPr>
          <w:u w:val="single"/>
        </w:rPr>
        <w:t xml:space="preserve">the best way for the United States to </w:t>
      </w:r>
      <w:r w:rsidRPr="00CC6E7D">
        <w:rPr>
          <w:b/>
          <w:bCs/>
          <w:u w:val="single"/>
        </w:rPr>
        <w:t>promote market liberalization</w:t>
      </w:r>
      <w:r w:rsidRPr="00CC6E7D">
        <w:rPr>
          <w:u w:val="single"/>
        </w:rPr>
        <w:t xml:space="preserve"> in China is to go directly to China and </w:t>
      </w:r>
      <w:r w:rsidRPr="00CC6E7D">
        <w:rPr>
          <w:b/>
          <w:bCs/>
          <w:u w:val="single"/>
        </w:rPr>
        <w:t>negotiate bilaterally</w:t>
      </w:r>
      <w:r w:rsidRPr="00CC6E7D">
        <w:rPr>
          <w:u w:val="single"/>
        </w:rPr>
        <w:t xml:space="preserve"> on issues related to Chinese restrictions on trade and investment.</w:t>
      </w:r>
      <w:r w:rsidRPr="00CC6E7D">
        <w:rPr>
          <w:sz w:val="16"/>
        </w:rPr>
        <w:t xml:space="preserve"> In the past, there have been discussions between China and the United States on a number of issues, but most of these talks have been merely “dialogues” that did not lead to concrete results. </w:t>
      </w:r>
      <w:r w:rsidRPr="00CC6E7D">
        <w:rPr>
          <w:u w:val="single"/>
        </w:rPr>
        <w:t>What is needed instead is a formal negotiation that leads to enforceable commitments. With so many trade and investment issues to address, the task of negotiating may sound daunting, but keep in mind that other countries have already completed deals with China.</w:t>
      </w:r>
      <w:r w:rsidRPr="00CC6E7D">
        <w:rPr>
          <w:sz w:val="16"/>
        </w:rPr>
        <w:t xml:space="preserve"> Australia and New Zealand both have free trade agreements with China, signed in 2015 and 2008 respectively. In addition, Canada completed an investment agreement with China that entered into force in 2014 and has announced that it would explore the possibility of trade negotiations as well. Negotiating U.S.-China Trade and Investment Agreements There is little doubt that talks between China and the United States would be more complex and contentious than China’s deals with other countries, but they will not be impossible. </w:t>
      </w:r>
      <w:r w:rsidRPr="00CC6E7D">
        <w:rPr>
          <w:u w:val="single"/>
        </w:rPr>
        <w:t xml:space="preserve">It will just take </w:t>
      </w:r>
      <w:r w:rsidRPr="00CC6E7D">
        <w:rPr>
          <w:b/>
          <w:bCs/>
          <w:u w:val="single"/>
        </w:rPr>
        <w:t>creativity,</w:t>
      </w:r>
      <w:r w:rsidRPr="00CC6E7D">
        <w:rPr>
          <w:u w:val="single"/>
        </w:rPr>
        <w:t xml:space="preserve"> </w:t>
      </w:r>
      <w:r w:rsidRPr="00CC6E7D">
        <w:rPr>
          <w:b/>
          <w:bCs/>
          <w:u w:val="single"/>
        </w:rPr>
        <w:t>resolve</w:t>
      </w:r>
      <w:r w:rsidRPr="00CC6E7D">
        <w:rPr>
          <w:u w:val="single"/>
        </w:rPr>
        <w:t xml:space="preserve">, and </w:t>
      </w:r>
      <w:r w:rsidRPr="00CC6E7D">
        <w:rPr>
          <w:b/>
          <w:bCs/>
          <w:u w:val="single"/>
        </w:rPr>
        <w:t xml:space="preserve">the willingness </w:t>
      </w:r>
      <w:r w:rsidRPr="00CC6E7D">
        <w:rPr>
          <w:u w:val="single"/>
        </w:rPr>
        <w:t>of both sides to compromise.</w:t>
      </w:r>
      <w:r w:rsidRPr="00CC6E7D">
        <w:rPr>
          <w:sz w:val="16"/>
        </w:rPr>
        <w:t xml:space="preserve"> If we were starting from scratch today, we might deal with both trade and investment together, as modern trade agreements usually do. However, trade and investment issues were originally dealt with in separate international negotiations, and there is an existing U.S.-China investment negotiation that has been ongoing for almost a decade. (During the Obama administration, President Xi and Treasury Secretary Jack Lew both expressed hope that the talks would be concluded, but that did not happen.)7 For the sake of continuity, it may make sense to keep the investment and trade aspects separate. In addition, it can be simpler to divide issues into smaller, more manageable packages. At the same time, there are a number of considerations that point to a unified approach that deals with all the issues at once: the Trump administration may prefer to set its own path rather than carry over an Obama negotiation; some of the issues fall within both the trade and investment categories; an investment treaty will require the support of two thirds of the Senate, which might be harder to obtain in the current anti-China political climate than the simple majority needed for a trade agreement; and a broader trade agreement could include more issues, which would make it possible to bring in support from a wider range of interest groups. On balance, a </w:t>
      </w:r>
      <w:r w:rsidRPr="00CC6E7D">
        <w:rPr>
          <w:u w:val="single"/>
        </w:rPr>
        <w:t xml:space="preserve">single agreement covering both trade and investment makes </w:t>
      </w:r>
      <w:r w:rsidRPr="00CC6E7D">
        <w:rPr>
          <w:b/>
          <w:bCs/>
          <w:u w:val="single"/>
        </w:rPr>
        <w:t>the most sense</w:t>
      </w:r>
      <w:r w:rsidRPr="00CC6E7D">
        <w:rPr>
          <w:u w:val="single"/>
        </w:rPr>
        <w:t xml:space="preserve"> at this time</w:t>
      </w:r>
      <w:r w:rsidRPr="00CC6E7D">
        <w:rPr>
          <w:sz w:val="16"/>
        </w:rPr>
        <w:t xml:space="preserve">. </w:t>
      </w:r>
    </w:p>
    <w:p w:rsidR="00815C7A" w:rsidRDefault="00815C7A" w:rsidP="00815C7A"/>
    <w:p w:rsidR="00815C7A" w:rsidRPr="009A1715" w:rsidRDefault="00815C7A" w:rsidP="00815C7A">
      <w:pPr>
        <w:pStyle w:val="Heading4"/>
      </w:pPr>
      <w:r w:rsidRPr="009A1715">
        <w:t xml:space="preserve">If a </w:t>
      </w:r>
      <w:r w:rsidRPr="009A1715">
        <w:rPr>
          <w:u w:val="single"/>
        </w:rPr>
        <w:t>deal were reached</w:t>
      </w:r>
      <w:r w:rsidRPr="009A1715">
        <w:t xml:space="preserve">, </w:t>
      </w:r>
      <w:r w:rsidRPr="009A1715">
        <w:rPr>
          <w:u w:val="single"/>
        </w:rPr>
        <w:t>enforcement mechanisms</w:t>
      </w:r>
      <w:r w:rsidRPr="009A1715">
        <w:t xml:space="preserve"> would ensure </w:t>
      </w:r>
      <w:r w:rsidRPr="009A1715">
        <w:rPr>
          <w:u w:val="single"/>
        </w:rPr>
        <w:t>effective compliance</w:t>
      </w:r>
      <w:r w:rsidRPr="009A1715">
        <w:t>.</w:t>
      </w:r>
    </w:p>
    <w:p w:rsidR="00815C7A" w:rsidRPr="009A1715" w:rsidRDefault="00815C7A" w:rsidP="00815C7A">
      <w:pPr>
        <w:rPr>
          <w:sz w:val="16"/>
          <w:szCs w:val="16"/>
        </w:rPr>
      </w:pPr>
      <w:r w:rsidRPr="007C3ACE">
        <w:rPr>
          <w:rStyle w:val="Style13ptBold"/>
        </w:rPr>
        <w:t xml:space="preserve">Churchill </w:t>
      </w:r>
      <w:r>
        <w:rPr>
          <w:rStyle w:val="Style13ptBold"/>
        </w:rPr>
        <w:t>‘</w:t>
      </w:r>
      <w:r w:rsidRPr="007C3ACE">
        <w:rPr>
          <w:rStyle w:val="Style13ptBold"/>
        </w:rPr>
        <w:t xml:space="preserve">19 </w:t>
      </w:r>
      <w:r w:rsidRPr="009A1715">
        <w:rPr>
          <w:sz w:val="16"/>
          <w:szCs w:val="16"/>
        </w:rPr>
        <w:t xml:space="preserve">(Owen Churchill is a correspondent for the </w:t>
      </w:r>
      <w:r w:rsidRPr="009A1715">
        <w:rPr>
          <w:i/>
          <w:sz w:val="16"/>
          <w:szCs w:val="16"/>
        </w:rPr>
        <w:t>South China Morning Post</w:t>
      </w:r>
      <w:r w:rsidRPr="009A1715">
        <w:rPr>
          <w:sz w:val="16"/>
          <w:szCs w:val="16"/>
        </w:rPr>
        <w:t>, M.A. in Chinese Language and Culture (Fudan University), B.A. in Chinese and Music (School of Oriental and African Studies, University of London), course of study in Chinese (Beijing Normal University), "US and China reach enforcement deal for possible pact to end trade war," South China Morning Post, 02-27-2019, https://www.scmp.com/news/china/diplomacy/article/2187975/deal-end-trade-war-must-be-enforceable-us-trade-chief-robert)(Shiv)</w:t>
      </w:r>
    </w:p>
    <w:p w:rsidR="00815C7A" w:rsidRDefault="00815C7A" w:rsidP="00815C7A">
      <w:pPr>
        <w:rPr>
          <w:sz w:val="14"/>
          <w:szCs w:val="14"/>
        </w:rPr>
      </w:pPr>
      <w:r w:rsidRPr="002F129A">
        <w:rPr>
          <w:rStyle w:val="StyleUnderline"/>
        </w:rPr>
        <w:t>The US and China</w:t>
      </w:r>
      <w:r w:rsidRPr="002F129A">
        <w:rPr>
          <w:sz w:val="14"/>
          <w:szCs w:val="14"/>
        </w:rPr>
        <w:t xml:space="preserve"> have </w:t>
      </w:r>
      <w:r w:rsidRPr="002F129A">
        <w:rPr>
          <w:rStyle w:val="Emphasis"/>
        </w:rPr>
        <w:t>agreed to an enforcement mechanism</w:t>
      </w:r>
      <w:r w:rsidRPr="002F129A">
        <w:rPr>
          <w:sz w:val="14"/>
          <w:szCs w:val="14"/>
        </w:rPr>
        <w:t xml:space="preserve"> </w:t>
      </w:r>
      <w:r w:rsidRPr="002F129A">
        <w:rPr>
          <w:rStyle w:val="StyleUnderline"/>
        </w:rPr>
        <w:t>that</w:t>
      </w:r>
      <w:r w:rsidRPr="002F129A">
        <w:rPr>
          <w:sz w:val="14"/>
          <w:szCs w:val="14"/>
        </w:rPr>
        <w:t xml:space="preserve"> </w:t>
      </w:r>
      <w:r w:rsidRPr="002F129A">
        <w:rPr>
          <w:rStyle w:val="Emphasis"/>
        </w:rPr>
        <w:t>ensures Beijing follows through</w:t>
      </w:r>
      <w:r w:rsidRPr="002F129A">
        <w:rPr>
          <w:sz w:val="14"/>
          <w:szCs w:val="14"/>
        </w:rPr>
        <w:t xml:space="preserve"> </w:t>
      </w:r>
      <w:r w:rsidRPr="002F129A">
        <w:rPr>
          <w:rStyle w:val="StyleUnderline"/>
        </w:rPr>
        <w:t>on promised reforms if a deal to end the trade war is reached</w:t>
      </w:r>
      <w:r w:rsidRPr="002F129A">
        <w:rPr>
          <w:sz w:val="14"/>
          <w:szCs w:val="14"/>
        </w:rPr>
        <w:t xml:space="preserve">, US Trade Representative Robert </w:t>
      </w:r>
      <w:r w:rsidRPr="002F129A">
        <w:rPr>
          <w:rStyle w:val="StyleUnderline"/>
        </w:rPr>
        <w:t>Lighthizer told the House</w:t>
      </w:r>
      <w:r w:rsidRPr="002F129A">
        <w:rPr>
          <w:sz w:val="14"/>
          <w:szCs w:val="14"/>
        </w:rPr>
        <w:t xml:space="preserve"> Ways and Means Committee on Wednesday. </w:t>
      </w:r>
      <w:r w:rsidRPr="002F129A">
        <w:rPr>
          <w:rStyle w:val="StyleUnderline"/>
        </w:rPr>
        <w:t>The mechanism would consist of monthly meetings</w:t>
      </w:r>
      <w:r w:rsidRPr="002F129A">
        <w:rPr>
          <w:sz w:val="14"/>
          <w:szCs w:val="14"/>
        </w:rPr>
        <w:t xml:space="preserve"> at the office director level, quarterly meetings at the vice-ministerial level </w:t>
      </w:r>
      <w:r w:rsidRPr="002F129A">
        <w:rPr>
          <w:rStyle w:val="StyleUnderline"/>
        </w:rPr>
        <w:t>and semi-annual gatherings</w:t>
      </w:r>
      <w:r w:rsidRPr="002F129A">
        <w:rPr>
          <w:sz w:val="14"/>
          <w:szCs w:val="14"/>
        </w:rPr>
        <w:t xml:space="preserve"> at the ministerial level, </w:t>
      </w:r>
      <w:r w:rsidRPr="002F129A">
        <w:rPr>
          <w:rStyle w:val="StyleUnderline"/>
        </w:rPr>
        <w:t>with</w:t>
      </w:r>
      <w:r w:rsidRPr="002F129A">
        <w:rPr>
          <w:sz w:val="14"/>
          <w:szCs w:val="14"/>
        </w:rPr>
        <w:t xml:space="preserve"> these last </w:t>
      </w:r>
      <w:r w:rsidRPr="002F129A">
        <w:rPr>
          <w:rStyle w:val="StyleUnderline"/>
        </w:rPr>
        <w:t>meetings convened by Lighthizer and</w:t>
      </w:r>
      <w:r w:rsidRPr="002F129A">
        <w:rPr>
          <w:sz w:val="14"/>
          <w:szCs w:val="14"/>
        </w:rPr>
        <w:t xml:space="preserve"> Chinese Vice-Premier </w:t>
      </w:r>
      <w:r w:rsidRPr="002F129A">
        <w:rPr>
          <w:rStyle w:val="StyleUnderline"/>
        </w:rPr>
        <w:t>Liu</w:t>
      </w:r>
      <w:r w:rsidRPr="002F129A">
        <w:rPr>
          <w:sz w:val="14"/>
          <w:szCs w:val="14"/>
        </w:rPr>
        <w:t xml:space="preserve"> He, the top US trade negotiator testified. </w:t>
      </w:r>
      <w:r w:rsidRPr="002F129A">
        <w:rPr>
          <w:rStyle w:val="StyleUnderline"/>
        </w:rPr>
        <w:t>The mechanism appears to answer a US concern that any</w:t>
      </w:r>
      <w:r w:rsidRPr="002F129A">
        <w:rPr>
          <w:sz w:val="14"/>
          <w:szCs w:val="14"/>
        </w:rPr>
        <w:t xml:space="preserve"> final </w:t>
      </w:r>
      <w:r w:rsidRPr="002F129A">
        <w:rPr>
          <w:rStyle w:val="StyleUnderline"/>
        </w:rPr>
        <w:t>agreement</w:t>
      </w:r>
      <w:r w:rsidRPr="002F129A">
        <w:rPr>
          <w:sz w:val="14"/>
          <w:szCs w:val="14"/>
        </w:rPr>
        <w:t xml:space="preserve"> brokered by Washington and Beijing </w:t>
      </w:r>
      <w:r w:rsidRPr="002F129A">
        <w:rPr>
          <w:rStyle w:val="StyleUnderline"/>
        </w:rPr>
        <w:t xml:space="preserve">would be </w:t>
      </w:r>
      <w:r w:rsidRPr="002F129A">
        <w:rPr>
          <w:rStyle w:val="Emphasis"/>
        </w:rPr>
        <w:t>specific, measurable and enforceable</w:t>
      </w:r>
      <w:r w:rsidRPr="002F129A">
        <w:rPr>
          <w:sz w:val="14"/>
          <w:szCs w:val="14"/>
        </w:rPr>
        <w:t xml:space="preserve"> </w:t>
      </w:r>
      <w:r w:rsidRPr="002F129A">
        <w:rPr>
          <w:rStyle w:val="StyleUnderline"/>
        </w:rPr>
        <w:t>at all levels of Chinese government</w:t>
      </w:r>
      <w:r w:rsidRPr="002F129A">
        <w:rPr>
          <w:sz w:val="14"/>
          <w:szCs w:val="14"/>
        </w:rPr>
        <w:t xml:space="preserve"> – a condition Lighthizer made a point of in his testimony. </w:t>
      </w:r>
      <w:r w:rsidRPr="002F129A">
        <w:rPr>
          <w:rStyle w:val="StyleUnderline"/>
        </w:rPr>
        <w:t>“We have to have the ability to take proportional action unilaterally to make sure</w:t>
      </w:r>
      <w:r w:rsidRPr="002F129A">
        <w:rPr>
          <w:sz w:val="14"/>
          <w:szCs w:val="14"/>
        </w:rPr>
        <w:t xml:space="preserve"> that we have a situation where </w:t>
      </w:r>
      <w:r w:rsidRPr="002F129A">
        <w:rPr>
          <w:rStyle w:val="StyleUnderline"/>
        </w:rPr>
        <w:t>[China is] following the contract,” he said. Enforcement has been one of the stickiest points in</w:t>
      </w:r>
      <w:r w:rsidRPr="002F129A">
        <w:rPr>
          <w:sz w:val="14"/>
          <w:szCs w:val="14"/>
        </w:rPr>
        <w:t xml:space="preserve"> the </w:t>
      </w:r>
      <w:r w:rsidRPr="002F129A">
        <w:rPr>
          <w:rStyle w:val="StyleUnderline"/>
        </w:rPr>
        <w:t>negotiations</w:t>
      </w:r>
      <w:r w:rsidRPr="002F129A">
        <w:rPr>
          <w:sz w:val="14"/>
          <w:szCs w:val="14"/>
        </w:rPr>
        <w:t xml:space="preserve">, with the sides far apart on the issue as recently as last week. Washington had rejected Beijing’s offered solution of “joint task forces”, while Beijing had resisted any mechanism that threatened the country’s sovereignty, sources with knowledge of negotiations previously told the South China Morning Post. </w:t>
      </w:r>
      <w:r w:rsidRPr="002F129A">
        <w:rPr>
          <w:rStyle w:val="StyleUnderline"/>
        </w:rPr>
        <w:t xml:space="preserve">Despite a </w:t>
      </w:r>
      <w:r w:rsidRPr="002F129A">
        <w:rPr>
          <w:rStyle w:val="Emphasis"/>
        </w:rPr>
        <w:t>new consensus on enforcement</w:t>
      </w:r>
      <w:r w:rsidRPr="002F129A">
        <w:rPr>
          <w:sz w:val="14"/>
          <w:szCs w:val="14"/>
        </w:rPr>
        <w:t xml:space="preserve">, </w:t>
      </w:r>
      <w:r w:rsidRPr="002F129A">
        <w:rPr>
          <w:rStyle w:val="StyleUnderline"/>
        </w:rPr>
        <w:t>Lighthizer stressed</w:t>
      </w:r>
      <w:r w:rsidRPr="002F129A">
        <w:rPr>
          <w:sz w:val="14"/>
          <w:szCs w:val="14"/>
        </w:rPr>
        <w:t xml:space="preserve"> on Wednesday that major </w:t>
      </w:r>
      <w:r w:rsidRPr="002F129A">
        <w:rPr>
          <w:rStyle w:val="StyleUnderline"/>
        </w:rPr>
        <w:t>hurdles remained</w:t>
      </w:r>
      <w:r w:rsidRPr="002F129A">
        <w:rPr>
          <w:sz w:val="14"/>
          <w:szCs w:val="14"/>
        </w:rPr>
        <w:t xml:space="preserve">. </w:t>
      </w:r>
      <w:r w:rsidRPr="002F129A">
        <w:rPr>
          <w:rStyle w:val="StyleUnderline"/>
        </w:rPr>
        <w:t>“Much still needs to be done</w:t>
      </w:r>
      <w:r w:rsidRPr="002F129A">
        <w:rPr>
          <w:sz w:val="14"/>
          <w:szCs w:val="14"/>
        </w:rPr>
        <w:t xml:space="preserve"> both </w:t>
      </w:r>
      <w:r w:rsidRPr="002F129A">
        <w:rPr>
          <w:rStyle w:val="StyleUnderline"/>
        </w:rPr>
        <w:t>before an agreement is reached</w:t>
      </w:r>
      <w:r w:rsidRPr="002F129A">
        <w:rPr>
          <w:sz w:val="14"/>
          <w:szCs w:val="14"/>
        </w:rPr>
        <w:t xml:space="preserve"> </w:t>
      </w:r>
      <w:r w:rsidRPr="002F129A">
        <w:rPr>
          <w:rStyle w:val="Emphasis"/>
        </w:rPr>
        <w:t>and, more importantly, after it is reached</w:t>
      </w:r>
      <w:r w:rsidRPr="002F129A">
        <w:rPr>
          <w:sz w:val="14"/>
          <w:szCs w:val="14"/>
        </w:rPr>
        <w:t xml:space="preserve">, if one is reached,” he said. The terms of any deal reached would have to be implemented at all levels of governance in China, including “central”, “sub-central”, and “local”, the trade chief said. “It’s got to be across the board like that.” </w:t>
      </w:r>
      <w:r w:rsidRPr="002F129A">
        <w:rPr>
          <w:rStyle w:val="StyleUnderline"/>
        </w:rPr>
        <w:t>Lighthizer’s testimony</w:t>
      </w:r>
      <w:r w:rsidRPr="002F129A">
        <w:rPr>
          <w:sz w:val="14"/>
          <w:szCs w:val="14"/>
        </w:rPr>
        <w:t xml:space="preserve"> before the committee – the main source of legislation on American customs duties and international trade agreements – </w:t>
      </w:r>
      <w:r w:rsidRPr="002F129A">
        <w:rPr>
          <w:rStyle w:val="StyleUnderline"/>
        </w:rPr>
        <w:t>came as China and the</w:t>
      </w:r>
      <w:r w:rsidRPr="002F129A">
        <w:rPr>
          <w:sz w:val="14"/>
          <w:szCs w:val="14"/>
        </w:rPr>
        <w:t xml:space="preserve"> </w:t>
      </w:r>
      <w:r w:rsidRPr="002F129A">
        <w:rPr>
          <w:rStyle w:val="Emphasis"/>
        </w:rPr>
        <w:t>U</w:t>
      </w:r>
      <w:r w:rsidRPr="002F129A">
        <w:rPr>
          <w:sz w:val="14"/>
          <w:szCs w:val="14"/>
        </w:rPr>
        <w:t xml:space="preserve">nited </w:t>
      </w:r>
      <w:r w:rsidRPr="002F129A">
        <w:rPr>
          <w:rStyle w:val="Emphasis"/>
        </w:rPr>
        <w:t>S</w:t>
      </w:r>
      <w:r w:rsidRPr="002F129A">
        <w:rPr>
          <w:sz w:val="14"/>
          <w:szCs w:val="14"/>
        </w:rPr>
        <w:t xml:space="preserve">tates </w:t>
      </w:r>
      <w:r w:rsidRPr="002F129A">
        <w:rPr>
          <w:rStyle w:val="Emphasis"/>
        </w:rPr>
        <w:t>tried to strike a deal</w:t>
      </w:r>
      <w:r w:rsidRPr="002F129A">
        <w:rPr>
          <w:sz w:val="14"/>
          <w:szCs w:val="14"/>
        </w:rPr>
        <w:t xml:space="preserve"> </w:t>
      </w:r>
      <w:r w:rsidRPr="002F129A">
        <w:rPr>
          <w:rStyle w:val="StyleUnderline"/>
        </w:rPr>
        <w:t>to end the</w:t>
      </w:r>
      <w:r w:rsidRPr="002F129A">
        <w:rPr>
          <w:sz w:val="14"/>
          <w:szCs w:val="14"/>
        </w:rPr>
        <w:t xml:space="preserve"> months-old </w:t>
      </w:r>
      <w:r w:rsidRPr="002F129A">
        <w:rPr>
          <w:rStyle w:val="StyleUnderline"/>
        </w:rPr>
        <w:t xml:space="preserve">trade war. </w:t>
      </w:r>
      <w:r w:rsidRPr="002F129A">
        <w:rPr>
          <w:sz w:val="14"/>
          <w:szCs w:val="14"/>
        </w:rPr>
        <w:t xml:space="preserve">His appearance marked the first time the US House of Representatives – now controlled by the Democratic Party – has formally investigated US President Donald Trump’s China trade policy. </w:t>
      </w:r>
      <w:r w:rsidRPr="002F129A">
        <w:rPr>
          <w:rStyle w:val="StyleUnderline"/>
        </w:rPr>
        <w:t>Tensions</w:t>
      </w:r>
      <w:r w:rsidRPr="002F129A">
        <w:rPr>
          <w:sz w:val="14"/>
          <w:szCs w:val="14"/>
        </w:rPr>
        <w:t xml:space="preserve"> between China and the US </w:t>
      </w:r>
      <w:r w:rsidRPr="002F129A">
        <w:rPr>
          <w:rStyle w:val="Emphasis"/>
        </w:rPr>
        <w:t>have eased somewhat</w:t>
      </w:r>
      <w:r w:rsidRPr="002F129A">
        <w:rPr>
          <w:sz w:val="14"/>
          <w:szCs w:val="14"/>
        </w:rPr>
        <w:t xml:space="preserve"> </w:t>
      </w:r>
      <w:r w:rsidRPr="002F129A">
        <w:rPr>
          <w:rStyle w:val="StyleUnderline"/>
        </w:rPr>
        <w:t>since Trump said</w:t>
      </w:r>
      <w:r w:rsidRPr="002F129A">
        <w:rPr>
          <w:sz w:val="14"/>
          <w:szCs w:val="14"/>
        </w:rPr>
        <w:t xml:space="preserve"> on Sunday that </w:t>
      </w:r>
      <w:r w:rsidRPr="002F129A">
        <w:rPr>
          <w:rStyle w:val="StyleUnderline"/>
        </w:rPr>
        <w:t>he would delay plans to raise tariffs</w:t>
      </w:r>
      <w:r w:rsidRPr="002F129A">
        <w:rPr>
          <w:sz w:val="14"/>
          <w:szCs w:val="14"/>
        </w:rPr>
        <w:t xml:space="preserve"> on US$200 billion in Chinese goods if no deal was reached by March 1. </w:t>
      </w:r>
      <w:r w:rsidRPr="002F129A">
        <w:rPr>
          <w:rStyle w:val="StyleUnderline"/>
        </w:rPr>
        <w:t>Trump cited</w:t>
      </w:r>
      <w:r w:rsidRPr="002F129A">
        <w:rPr>
          <w:sz w:val="14"/>
          <w:szCs w:val="14"/>
        </w:rPr>
        <w:t xml:space="preserve"> </w:t>
      </w:r>
      <w:r w:rsidRPr="002F129A">
        <w:rPr>
          <w:rStyle w:val="Emphasis"/>
        </w:rPr>
        <w:t xml:space="preserve">“substantial progress” </w:t>
      </w:r>
      <w:r w:rsidRPr="002F129A">
        <w:rPr>
          <w:sz w:val="14"/>
          <w:szCs w:val="14"/>
        </w:rPr>
        <w:t xml:space="preserve">in talks in Washington with a team led by Liu. </w:t>
      </w:r>
      <w:r w:rsidRPr="002F129A">
        <w:rPr>
          <w:rStyle w:val="StyleUnderline"/>
        </w:rPr>
        <w:t>Lighthizer said the deal-enforcement meetings would allow government representatives from both sides to raise concerns and get them addressed</w:t>
      </w:r>
      <w:r w:rsidRPr="002F129A">
        <w:rPr>
          <w:sz w:val="14"/>
          <w:szCs w:val="14"/>
        </w:rPr>
        <w:t xml:space="preserve">. The </w:t>
      </w:r>
      <w:r w:rsidRPr="002F129A">
        <w:rPr>
          <w:rStyle w:val="StyleUnderline"/>
        </w:rPr>
        <w:t>meetings would be a chance for Washington to air complaints</w:t>
      </w:r>
      <w:r w:rsidRPr="002F129A">
        <w:rPr>
          <w:sz w:val="14"/>
          <w:szCs w:val="14"/>
        </w:rPr>
        <w:t xml:space="preserve"> about any systemic problems, </w:t>
      </w:r>
      <w:r w:rsidRPr="002F129A">
        <w:rPr>
          <w:rStyle w:val="StyleUnderline"/>
        </w:rPr>
        <w:t xml:space="preserve">and to pass on any specific grievances </w:t>
      </w:r>
      <w:r w:rsidRPr="002F129A">
        <w:rPr>
          <w:sz w:val="14"/>
          <w:szCs w:val="14"/>
        </w:rPr>
        <w:t xml:space="preserve">issued to the US administration from American companies, he said. “In many cases, those [complaints] are going to have to be anonymous because companies are afraid to come forward because they know what will happen if they do. They’ll have real-world effects, it will be negative.” </w:t>
      </w:r>
      <w:r w:rsidRPr="002F129A">
        <w:rPr>
          <w:rStyle w:val="StyleUnderline"/>
        </w:rPr>
        <w:t>If the problems</w:t>
      </w:r>
      <w:r w:rsidRPr="002F129A">
        <w:rPr>
          <w:sz w:val="14"/>
          <w:szCs w:val="14"/>
        </w:rPr>
        <w:t xml:space="preserve"> ended up at the ministerial level and </w:t>
      </w:r>
      <w:r w:rsidRPr="002F129A">
        <w:rPr>
          <w:rStyle w:val="StyleUnderline"/>
        </w:rPr>
        <w:t>could not be resolved</w:t>
      </w:r>
      <w:r w:rsidRPr="002F129A">
        <w:rPr>
          <w:sz w:val="14"/>
          <w:szCs w:val="14"/>
        </w:rPr>
        <w:t xml:space="preserve"> there, </w:t>
      </w:r>
      <w:r w:rsidRPr="002F129A">
        <w:rPr>
          <w:rStyle w:val="StyleUnderline"/>
        </w:rPr>
        <w:t>then the US “would</w:t>
      </w:r>
      <w:r w:rsidRPr="002F129A">
        <w:rPr>
          <w:sz w:val="14"/>
          <w:szCs w:val="14"/>
        </w:rPr>
        <w:t xml:space="preserve"> </w:t>
      </w:r>
      <w:r w:rsidRPr="002F129A">
        <w:rPr>
          <w:rStyle w:val="Emphasis"/>
        </w:rPr>
        <w:t>expect to act unilaterally”</w:t>
      </w:r>
      <w:r w:rsidRPr="002F129A">
        <w:rPr>
          <w:rStyle w:val="StyleUnderline"/>
        </w:rPr>
        <w:t xml:space="preserve">, he said. </w:t>
      </w:r>
      <w:r w:rsidRPr="002F129A">
        <w:rPr>
          <w:sz w:val="14"/>
          <w:szCs w:val="14"/>
        </w:rPr>
        <w:t xml:space="preserve">“Proportionally, but unilaterally.” As his testimony got under way, </w:t>
      </w:r>
      <w:r w:rsidRPr="002F129A">
        <w:rPr>
          <w:rStyle w:val="StyleUnderline"/>
        </w:rPr>
        <w:t>Lighthizer repeated the</w:t>
      </w:r>
      <w:r w:rsidRPr="002F129A">
        <w:rPr>
          <w:sz w:val="14"/>
          <w:szCs w:val="14"/>
        </w:rPr>
        <w:t xml:space="preserve"> oft-made </w:t>
      </w:r>
      <w:r w:rsidRPr="002F129A">
        <w:rPr>
          <w:rStyle w:val="StyleUnderline"/>
        </w:rPr>
        <w:t xml:space="preserve">US accusation that China’s “unfair trade practices” </w:t>
      </w:r>
      <w:r w:rsidRPr="002F129A">
        <w:rPr>
          <w:rStyle w:val="Emphasis"/>
        </w:rPr>
        <w:t>posed existential threats to the US economy.</w:t>
      </w:r>
      <w:r w:rsidRPr="002F129A">
        <w:rPr>
          <w:sz w:val="14"/>
          <w:szCs w:val="14"/>
        </w:rPr>
        <w:t xml:space="preserve"> </w:t>
      </w:r>
      <w:r w:rsidRPr="002F129A">
        <w:rPr>
          <w:rStyle w:val="StyleUnderline"/>
        </w:rPr>
        <w:t>“Tech</w:t>
      </w:r>
      <w:r w:rsidRPr="002F129A">
        <w:rPr>
          <w:sz w:val="14"/>
          <w:szCs w:val="14"/>
        </w:rPr>
        <w:t xml:space="preserve">nology transfer issues, </w:t>
      </w:r>
      <w:r w:rsidRPr="002F129A">
        <w:rPr>
          <w:rStyle w:val="Emphasis"/>
        </w:rPr>
        <w:t>a failure to protect</w:t>
      </w:r>
      <w:r w:rsidRPr="002F129A">
        <w:rPr>
          <w:sz w:val="14"/>
          <w:szCs w:val="14"/>
        </w:rPr>
        <w:t xml:space="preserve"> </w:t>
      </w:r>
      <w:r w:rsidRPr="002F129A">
        <w:rPr>
          <w:rStyle w:val="Emphasis"/>
        </w:rPr>
        <w:t>i</w:t>
      </w:r>
      <w:r w:rsidRPr="002F129A">
        <w:rPr>
          <w:sz w:val="14"/>
          <w:szCs w:val="14"/>
        </w:rPr>
        <w:t xml:space="preserve">ntellectual </w:t>
      </w:r>
      <w:r w:rsidRPr="002F129A">
        <w:rPr>
          <w:rStyle w:val="Emphasis"/>
        </w:rPr>
        <w:t>p</w:t>
      </w:r>
      <w:r w:rsidRPr="002F129A">
        <w:rPr>
          <w:sz w:val="14"/>
          <w:szCs w:val="14"/>
        </w:rPr>
        <w:t>roperty</w:t>
      </w:r>
      <w:r w:rsidRPr="002F129A">
        <w:rPr>
          <w:rStyle w:val="StyleUnderline"/>
        </w:rPr>
        <w:t>, large subsidies and</w:t>
      </w:r>
      <w:r w:rsidRPr="002F129A">
        <w:rPr>
          <w:sz w:val="14"/>
          <w:szCs w:val="14"/>
        </w:rPr>
        <w:t xml:space="preserve"> the </w:t>
      </w:r>
      <w:r w:rsidRPr="002F129A">
        <w:rPr>
          <w:rStyle w:val="StyleUnderline"/>
        </w:rPr>
        <w:t>cyber theft</w:t>
      </w:r>
      <w:r w:rsidRPr="002F129A">
        <w:rPr>
          <w:sz w:val="14"/>
          <w:szCs w:val="14"/>
        </w:rPr>
        <w:t xml:space="preserve"> of commercial secrets” </w:t>
      </w:r>
      <w:r w:rsidRPr="002F129A">
        <w:rPr>
          <w:rStyle w:val="StyleUnderline"/>
        </w:rPr>
        <w:t xml:space="preserve">were among the </w:t>
      </w:r>
      <w:r w:rsidRPr="002F129A">
        <w:rPr>
          <w:rStyle w:val="Emphasis"/>
        </w:rPr>
        <w:t>threatening Chinese practices</w:t>
      </w:r>
      <w:r w:rsidRPr="002F129A">
        <w:rPr>
          <w:rStyle w:val="StyleUnderline"/>
        </w:rPr>
        <w:t>, he said</w:t>
      </w:r>
      <w:r w:rsidRPr="002F129A">
        <w:rPr>
          <w:sz w:val="14"/>
          <w:szCs w:val="14"/>
        </w:rPr>
        <w:t xml:space="preserve">. Lighthizer and Trump had differed publicly over the use of memorandums of understanding in the negotiations with China. The president denigrated them as “short-term” and a “waste of time”, prompting Lighthizer to announce that the documents would now be called “trade agreements”. </w:t>
      </w:r>
      <w:r w:rsidRPr="002F129A">
        <w:rPr>
          <w:rStyle w:val="StyleUnderline"/>
        </w:rPr>
        <w:t xml:space="preserve">Both sides </w:t>
      </w:r>
      <w:r w:rsidRPr="002F129A">
        <w:rPr>
          <w:rStyle w:val="Emphasis"/>
        </w:rPr>
        <w:t>reached an agreement</w:t>
      </w:r>
      <w:r w:rsidRPr="002F129A">
        <w:rPr>
          <w:sz w:val="14"/>
          <w:szCs w:val="14"/>
        </w:rPr>
        <w:t xml:space="preserve"> on Friday </w:t>
      </w:r>
      <w:r w:rsidRPr="002F129A">
        <w:rPr>
          <w:rStyle w:val="StyleUnderline"/>
        </w:rPr>
        <w:t xml:space="preserve">on currency manipulation as one of </w:t>
      </w:r>
      <w:r w:rsidRPr="002F129A">
        <w:rPr>
          <w:rStyle w:val="Emphasis"/>
        </w:rPr>
        <w:t>several</w:t>
      </w:r>
      <w:r w:rsidRPr="002F129A">
        <w:rPr>
          <w:sz w:val="14"/>
          <w:szCs w:val="14"/>
        </w:rPr>
        <w:t xml:space="preserve"> </w:t>
      </w:r>
      <w:r w:rsidRPr="002F129A">
        <w:rPr>
          <w:rStyle w:val="StyleUnderline"/>
        </w:rPr>
        <w:t>MOUs covering a variety of industries</w:t>
      </w:r>
      <w:r w:rsidRPr="002F129A">
        <w:rPr>
          <w:sz w:val="14"/>
          <w:szCs w:val="14"/>
        </w:rPr>
        <w:t xml:space="preserve">, US Treasury Secretary Steven </w:t>
      </w:r>
      <w:r w:rsidRPr="002F129A">
        <w:rPr>
          <w:rStyle w:val="StyleUnderline"/>
        </w:rPr>
        <w:t>Mnuchin said.</w:t>
      </w:r>
      <w:r w:rsidRPr="002F129A">
        <w:rPr>
          <w:sz w:val="14"/>
          <w:szCs w:val="14"/>
        </w:rPr>
        <w:t xml:space="preserve"> </w:t>
      </w:r>
      <w:r w:rsidRPr="002F129A">
        <w:rPr>
          <w:rStyle w:val="StyleUnderline"/>
        </w:rPr>
        <w:t>Trump has said</w:t>
      </w:r>
      <w:r w:rsidRPr="002F129A">
        <w:rPr>
          <w:sz w:val="14"/>
          <w:szCs w:val="14"/>
        </w:rPr>
        <w:t xml:space="preserve"> that </w:t>
      </w:r>
      <w:r w:rsidRPr="002F129A">
        <w:rPr>
          <w:rStyle w:val="StyleUnderline"/>
        </w:rPr>
        <w:t>the nations were getting</w:t>
      </w:r>
      <w:r w:rsidRPr="002F129A">
        <w:rPr>
          <w:sz w:val="14"/>
          <w:szCs w:val="14"/>
        </w:rPr>
        <w:t xml:space="preserve"> </w:t>
      </w:r>
      <w:r w:rsidRPr="002F129A">
        <w:rPr>
          <w:rStyle w:val="Emphasis"/>
        </w:rPr>
        <w:t>“very, very close”</w:t>
      </w:r>
      <w:r w:rsidRPr="002F129A">
        <w:rPr>
          <w:sz w:val="14"/>
          <w:szCs w:val="14"/>
        </w:rPr>
        <w:t xml:space="preserve"> to a deal </w:t>
      </w:r>
      <w:r w:rsidRPr="002F129A">
        <w:rPr>
          <w:rStyle w:val="StyleUnderline"/>
        </w:rPr>
        <w:t>and that Chinese negotiators would be returning to Washington</w:t>
      </w:r>
      <w:r w:rsidRPr="002F129A">
        <w:rPr>
          <w:sz w:val="14"/>
          <w:szCs w:val="14"/>
        </w:rPr>
        <w:t xml:space="preserve"> for more talks before he and Chinese President Xi Jinping met to sign a pact. </w:t>
      </w:r>
      <w:r w:rsidRPr="002F129A">
        <w:rPr>
          <w:rStyle w:val="StyleUnderline"/>
        </w:rPr>
        <w:t>Beijing</w:t>
      </w:r>
      <w:r w:rsidRPr="002F129A">
        <w:rPr>
          <w:sz w:val="14"/>
          <w:szCs w:val="14"/>
        </w:rPr>
        <w:t xml:space="preserve"> has </w:t>
      </w:r>
      <w:r w:rsidRPr="002F129A">
        <w:rPr>
          <w:rStyle w:val="StyleUnderline"/>
        </w:rPr>
        <w:t>accepted Washington’s choice of</w:t>
      </w:r>
      <w:r w:rsidRPr="002F129A">
        <w:rPr>
          <w:sz w:val="14"/>
          <w:szCs w:val="14"/>
        </w:rPr>
        <w:t xml:space="preserve"> Trump’s </w:t>
      </w:r>
      <w:r w:rsidRPr="002F129A">
        <w:rPr>
          <w:rStyle w:val="StyleUnderline"/>
        </w:rPr>
        <w:t>Mar-a-Lago</w:t>
      </w:r>
      <w:r w:rsidRPr="002F129A">
        <w:rPr>
          <w:sz w:val="14"/>
          <w:szCs w:val="14"/>
        </w:rPr>
        <w:t xml:space="preserve"> resort in Florida for the leaders </w:t>
      </w:r>
      <w:r w:rsidRPr="002F129A">
        <w:rPr>
          <w:rStyle w:val="StyleUnderline"/>
        </w:rPr>
        <w:t xml:space="preserve">to finalise a deal. </w:t>
      </w:r>
      <w:r w:rsidRPr="002F129A">
        <w:rPr>
          <w:sz w:val="14"/>
          <w:szCs w:val="14"/>
        </w:rPr>
        <w:t xml:space="preserve">Lighthizer clashed with one lawmaker on Wednesday over whether that final agreement would be submitted to Congress for approval. “We have no intention of submitting it to Congress,” he said, responding to a question from Representative Lloyd Doggett, a Texas Democrat, about when lawmakers would be able to view and approve the deal. “It’s an executive agreement.” Doggett said that any binding trade agreements could be sought only through congressional authority. But Lighthizer said a deal to end the trade war would be “a settlement of the 301 action”, referring to his office’s investigation into China’s trade practices that resulted in the levying of punitive tariffs in July. “It’s an executive agreement, which the Constitution gives the president the right to enter into,” he said. </w:t>
      </w:r>
      <w:r w:rsidRPr="002F129A">
        <w:rPr>
          <w:rStyle w:val="StyleUnderline"/>
        </w:rPr>
        <w:t>Lighthizer told lawmakers</w:t>
      </w:r>
      <w:r w:rsidRPr="002F129A">
        <w:rPr>
          <w:sz w:val="14"/>
          <w:szCs w:val="14"/>
        </w:rPr>
        <w:t xml:space="preserve"> that in assessing the success of the agreement </w:t>
      </w:r>
      <w:r w:rsidRPr="002F129A">
        <w:rPr>
          <w:rStyle w:val="StyleUnderline"/>
        </w:rPr>
        <w:t>he would factor in</w:t>
      </w:r>
      <w:r w:rsidRPr="002F129A">
        <w:rPr>
          <w:sz w:val="14"/>
          <w:szCs w:val="14"/>
        </w:rPr>
        <w:t xml:space="preserve"> the </w:t>
      </w:r>
      <w:r w:rsidRPr="002F129A">
        <w:rPr>
          <w:rStyle w:val="StyleUnderline"/>
        </w:rPr>
        <w:t>demands and suggestions</w:t>
      </w:r>
      <w:r w:rsidRPr="002F129A">
        <w:rPr>
          <w:sz w:val="14"/>
          <w:szCs w:val="14"/>
        </w:rPr>
        <w:t xml:space="preserve"> that </w:t>
      </w:r>
      <w:r w:rsidRPr="002F129A">
        <w:rPr>
          <w:rStyle w:val="StyleUnderline"/>
        </w:rPr>
        <w:t>industry associations and experts had delivered</w:t>
      </w:r>
      <w:r w:rsidRPr="002F129A">
        <w:rPr>
          <w:sz w:val="14"/>
          <w:szCs w:val="14"/>
        </w:rPr>
        <w:t xml:space="preserve"> to the administration over the course of its trade action on China. Addressing those points was “what I have as my objective”, he said. “It’s not just what I think.” </w:t>
      </w:r>
      <w:r w:rsidRPr="002F129A">
        <w:rPr>
          <w:rStyle w:val="StyleUnderline"/>
        </w:rPr>
        <w:t>Among the yardsticks</w:t>
      </w:r>
      <w:r w:rsidRPr="002F129A">
        <w:rPr>
          <w:sz w:val="14"/>
          <w:szCs w:val="14"/>
        </w:rPr>
        <w:t xml:space="preserve"> by which </w:t>
      </w:r>
      <w:r w:rsidRPr="002F129A">
        <w:rPr>
          <w:rStyle w:val="StyleUnderline"/>
        </w:rPr>
        <w:t xml:space="preserve">the administration would measure an agreement’s success were </w:t>
      </w:r>
      <w:r w:rsidRPr="002F129A">
        <w:rPr>
          <w:rStyle w:val="Emphasis"/>
        </w:rPr>
        <w:t>provisions to enforce “real rules”</w:t>
      </w:r>
      <w:r w:rsidRPr="002F129A">
        <w:rPr>
          <w:sz w:val="14"/>
          <w:szCs w:val="14"/>
        </w:rPr>
        <w:t xml:space="preserve"> </w:t>
      </w:r>
      <w:r w:rsidRPr="002F129A">
        <w:rPr>
          <w:rStyle w:val="StyleUnderline"/>
        </w:rPr>
        <w:t>around</w:t>
      </w:r>
      <w:r w:rsidRPr="002F129A">
        <w:rPr>
          <w:sz w:val="14"/>
          <w:szCs w:val="14"/>
        </w:rPr>
        <w:t xml:space="preserve"> forced </w:t>
      </w:r>
      <w:r w:rsidRPr="002F129A">
        <w:rPr>
          <w:rStyle w:val="StyleUnderline"/>
        </w:rPr>
        <w:t>tech</w:t>
      </w:r>
      <w:r w:rsidRPr="002F129A">
        <w:rPr>
          <w:sz w:val="14"/>
          <w:szCs w:val="14"/>
        </w:rPr>
        <w:t xml:space="preserve">nology </w:t>
      </w:r>
      <w:r w:rsidRPr="002F129A">
        <w:rPr>
          <w:rStyle w:val="StyleUnderline"/>
        </w:rPr>
        <w:t>transfers, restrictions on</w:t>
      </w:r>
      <w:r w:rsidRPr="002F129A">
        <w:rPr>
          <w:sz w:val="14"/>
          <w:szCs w:val="14"/>
        </w:rPr>
        <w:t xml:space="preserve"> government </w:t>
      </w:r>
      <w:r w:rsidRPr="002F129A">
        <w:rPr>
          <w:rStyle w:val="StyleUnderline"/>
        </w:rPr>
        <w:t xml:space="preserve">subsidies </w:t>
      </w:r>
      <w:r w:rsidRPr="002F129A">
        <w:rPr>
          <w:rStyle w:val="Emphasis"/>
        </w:rPr>
        <w:t>and intellectual property protection</w:t>
      </w:r>
      <w:r w:rsidRPr="002F129A">
        <w:rPr>
          <w:rStyle w:val="StyleUnderline"/>
        </w:rPr>
        <w:t>, Lighthizer said.</w:t>
      </w:r>
      <w:r w:rsidRPr="002F129A">
        <w:rPr>
          <w:sz w:val="14"/>
          <w:szCs w:val="14"/>
        </w:rPr>
        <w:t xml:space="preserve"> The agreement’s section on </w:t>
      </w:r>
      <w:r w:rsidRPr="002F129A">
        <w:rPr>
          <w:rStyle w:val="StyleUnderline"/>
        </w:rPr>
        <w:t xml:space="preserve">IP protection </w:t>
      </w:r>
      <w:r w:rsidRPr="002F129A">
        <w:rPr>
          <w:rStyle w:val="Emphasis"/>
        </w:rPr>
        <w:t>alone</w:t>
      </w:r>
      <w:r w:rsidRPr="002F129A">
        <w:rPr>
          <w:sz w:val="14"/>
          <w:szCs w:val="14"/>
        </w:rPr>
        <w:t xml:space="preserve"> </w:t>
      </w:r>
      <w:r w:rsidRPr="002F129A">
        <w:rPr>
          <w:rStyle w:val="StyleUnderline"/>
        </w:rPr>
        <w:t>would be</w:t>
      </w:r>
      <w:r w:rsidRPr="002F129A">
        <w:rPr>
          <w:sz w:val="14"/>
          <w:szCs w:val="14"/>
        </w:rPr>
        <w:t xml:space="preserve"> about 27 to </w:t>
      </w:r>
      <w:r w:rsidRPr="002F129A">
        <w:rPr>
          <w:rStyle w:val="Emphasis"/>
        </w:rPr>
        <w:t>28 pages long</w:t>
      </w:r>
      <w:r w:rsidRPr="002F129A">
        <w:rPr>
          <w:sz w:val="14"/>
          <w:szCs w:val="14"/>
        </w:rPr>
        <w:t>, he said</w:t>
      </w:r>
      <w:r>
        <w:rPr>
          <w:sz w:val="14"/>
          <w:szCs w:val="14"/>
        </w:rPr>
        <w:t>.</w:t>
      </w:r>
    </w:p>
    <w:p w:rsidR="00815C7A" w:rsidRPr="000720C4" w:rsidRDefault="00815C7A" w:rsidP="00815C7A"/>
    <w:p w:rsidR="00815C7A" w:rsidRPr="00EA04BD" w:rsidRDefault="00815C7A" w:rsidP="00815C7A">
      <w:pPr>
        <w:pStyle w:val="Heading2"/>
      </w:pPr>
      <w:r>
        <w:t>AFF</w:t>
      </w:r>
    </w:p>
    <w:p w:rsidR="00815C7A" w:rsidRDefault="00815C7A" w:rsidP="00815C7A">
      <w:pPr>
        <w:pStyle w:val="Heading3"/>
      </w:pPr>
      <w:r>
        <w:t>No Solve – Taiwan Key</w:t>
      </w:r>
    </w:p>
    <w:p w:rsidR="00815C7A" w:rsidRPr="00EA04BD" w:rsidRDefault="00815C7A" w:rsidP="00815C7A">
      <w:pPr>
        <w:rPr>
          <w:sz w:val="16"/>
          <w:szCs w:val="16"/>
        </w:rPr>
      </w:pPr>
      <w:r w:rsidRPr="00EA04BD">
        <w:rPr>
          <w:sz w:val="16"/>
          <w:szCs w:val="16"/>
        </w:rPr>
        <w:t xml:space="preserve">***Note: This is the same author as the </w:t>
      </w:r>
      <w:r w:rsidRPr="00EA04BD">
        <w:rPr>
          <w:sz w:val="16"/>
          <w:szCs w:val="16"/>
          <w:u w:val="single"/>
        </w:rPr>
        <w:t>original 1AC</w:t>
      </w:r>
      <w:r w:rsidRPr="00EA04BD">
        <w:rPr>
          <w:sz w:val="16"/>
          <w:szCs w:val="16"/>
        </w:rPr>
        <w:t xml:space="preserve"> but this is a </w:t>
      </w:r>
      <w:r w:rsidRPr="00EA04BD">
        <w:rPr>
          <w:sz w:val="16"/>
          <w:szCs w:val="16"/>
          <w:u w:val="single"/>
        </w:rPr>
        <w:t>different article</w:t>
      </w:r>
      <w:r w:rsidRPr="00EA04BD">
        <w:rPr>
          <w:sz w:val="16"/>
          <w:szCs w:val="16"/>
        </w:rPr>
        <w:t xml:space="preserve">. This card makes some </w:t>
      </w:r>
      <w:r w:rsidRPr="00EA04BD">
        <w:rPr>
          <w:sz w:val="16"/>
          <w:szCs w:val="16"/>
          <w:u w:val="single"/>
        </w:rPr>
        <w:t xml:space="preserve">comparative claims </w:t>
      </w:r>
      <w:r w:rsidRPr="00EA04BD">
        <w:rPr>
          <w:sz w:val="16"/>
          <w:szCs w:val="16"/>
        </w:rPr>
        <w:t xml:space="preserve">regarding the </w:t>
      </w:r>
      <w:r w:rsidRPr="00EA04BD">
        <w:rPr>
          <w:sz w:val="16"/>
          <w:szCs w:val="16"/>
          <w:u w:val="single"/>
        </w:rPr>
        <w:t>significance</w:t>
      </w:r>
      <w:r w:rsidRPr="00EA04BD">
        <w:rPr>
          <w:sz w:val="16"/>
          <w:szCs w:val="16"/>
        </w:rPr>
        <w:t xml:space="preserve"> of </w:t>
      </w:r>
      <w:r w:rsidRPr="00EA04BD">
        <w:rPr>
          <w:sz w:val="16"/>
          <w:szCs w:val="16"/>
          <w:u w:val="single"/>
        </w:rPr>
        <w:t>Arms Sales</w:t>
      </w:r>
      <w:r w:rsidRPr="00EA04BD">
        <w:rPr>
          <w:sz w:val="16"/>
          <w:szCs w:val="16"/>
        </w:rPr>
        <w:t xml:space="preserve"> vs the </w:t>
      </w:r>
      <w:r w:rsidRPr="00EA04BD">
        <w:rPr>
          <w:sz w:val="16"/>
          <w:szCs w:val="16"/>
          <w:u w:val="single"/>
        </w:rPr>
        <w:t>Trade War</w:t>
      </w:r>
      <w:r w:rsidRPr="00EA04BD">
        <w:rPr>
          <w:sz w:val="16"/>
          <w:szCs w:val="16"/>
        </w:rPr>
        <w:t xml:space="preserve">, it also has a few lines indicating that the </w:t>
      </w:r>
      <w:r w:rsidRPr="00EA04BD">
        <w:rPr>
          <w:sz w:val="16"/>
          <w:szCs w:val="16"/>
          <w:u w:val="single"/>
        </w:rPr>
        <w:t>pro-independence movement</w:t>
      </w:r>
      <w:r w:rsidRPr="00EA04BD">
        <w:rPr>
          <w:sz w:val="16"/>
          <w:szCs w:val="16"/>
        </w:rPr>
        <w:t xml:space="preserve"> is likely to win and the </w:t>
      </w:r>
      <w:r w:rsidRPr="00EA04BD">
        <w:rPr>
          <w:sz w:val="16"/>
          <w:szCs w:val="16"/>
          <w:u w:val="single"/>
        </w:rPr>
        <w:t xml:space="preserve">logic of continuing arms sales </w:t>
      </w:r>
      <w:r w:rsidRPr="00EA04BD">
        <w:rPr>
          <w:sz w:val="16"/>
          <w:szCs w:val="16"/>
        </w:rPr>
        <w:t xml:space="preserve">to aid Tsai in the election is a </w:t>
      </w:r>
      <w:r w:rsidRPr="00EA04BD">
        <w:rPr>
          <w:sz w:val="16"/>
          <w:szCs w:val="16"/>
          <w:u w:val="single"/>
        </w:rPr>
        <w:t>false theory</w:t>
      </w:r>
      <w:r w:rsidRPr="00EA04BD">
        <w:rPr>
          <w:sz w:val="16"/>
          <w:szCs w:val="16"/>
        </w:rPr>
        <w:t xml:space="preserve">, it also provides the internal link story to </w:t>
      </w:r>
      <w:r w:rsidRPr="00EA04BD">
        <w:rPr>
          <w:sz w:val="16"/>
          <w:szCs w:val="16"/>
          <w:u w:val="single"/>
        </w:rPr>
        <w:t>the US-China war scenario</w:t>
      </w:r>
      <w:r w:rsidRPr="00EA04BD">
        <w:rPr>
          <w:sz w:val="16"/>
          <w:szCs w:val="16"/>
        </w:rPr>
        <w:t>.</w:t>
      </w:r>
    </w:p>
    <w:p w:rsidR="00815C7A" w:rsidRDefault="00815C7A" w:rsidP="00815C7A">
      <w:pPr>
        <w:pStyle w:val="Heading4"/>
      </w:pPr>
      <w:r w:rsidRPr="00D973FF">
        <w:t xml:space="preserve">Taiwan is the </w:t>
      </w:r>
      <w:r w:rsidRPr="00D973FF">
        <w:rPr>
          <w:u w:val="single"/>
        </w:rPr>
        <w:t>only issue</w:t>
      </w:r>
      <w:r w:rsidRPr="00D973FF">
        <w:t xml:space="preserve"> that matters in </w:t>
      </w:r>
      <w:r w:rsidRPr="00D973FF">
        <w:rPr>
          <w:u w:val="single"/>
        </w:rPr>
        <w:t>US-Sino</w:t>
      </w:r>
      <w:r w:rsidRPr="00D973FF">
        <w:t xml:space="preserve"> relations.</w:t>
      </w:r>
    </w:p>
    <w:p w:rsidR="00815C7A" w:rsidRDefault="00815C7A" w:rsidP="00815C7A">
      <w:pPr>
        <w:rPr>
          <w:sz w:val="16"/>
          <w:szCs w:val="16"/>
        </w:rPr>
      </w:pPr>
      <w:r w:rsidRPr="00800F99">
        <w:rPr>
          <w:b/>
          <w:bCs/>
          <w:sz w:val="26"/>
          <w:szCs w:val="26"/>
        </w:rPr>
        <w:t>Carpenter ‘19</w:t>
      </w:r>
      <w:r w:rsidRPr="00800F99">
        <w:rPr>
          <w:sz w:val="16"/>
          <w:szCs w:val="16"/>
        </w:rPr>
        <w:t xml:space="preserve"> (Ted Galen Carpenter, has a PhD in US diplomatic history</w:t>
      </w:r>
      <w:r>
        <w:rPr>
          <w:sz w:val="16"/>
          <w:szCs w:val="16"/>
        </w:rPr>
        <w:t xml:space="preserve">, is </w:t>
      </w:r>
      <w:r w:rsidRPr="00800F99">
        <w:rPr>
          <w:color w:val="050607"/>
          <w:spacing w:val="3"/>
          <w:sz w:val="16"/>
          <w:szCs w:val="16"/>
          <w:shd w:val="clear" w:color="auto" w:fill="FFFFFF"/>
        </w:rPr>
        <w:t>a senior fellow in security studies at the Cato Institute and a contributing editor at the National Interest, is the author of twelve books and more than eight hundred articles on international affairs</w:t>
      </w:r>
      <w:r w:rsidRPr="00800F99">
        <w:rPr>
          <w:i/>
          <w:iCs/>
          <w:sz w:val="16"/>
          <w:szCs w:val="16"/>
        </w:rPr>
        <w:t xml:space="preserve">, </w:t>
      </w:r>
      <w:r w:rsidRPr="00100D62">
        <w:t>"</w:t>
      </w:r>
      <w:r w:rsidRPr="00100D62">
        <w:rPr>
          <w:b/>
          <w:bCs/>
          <w:u w:val="single"/>
        </w:rPr>
        <w:t>Forget</w:t>
      </w:r>
      <w:r w:rsidRPr="00100D62">
        <w:rPr>
          <w:u w:val="single"/>
        </w:rPr>
        <w:t xml:space="preserve"> the </w:t>
      </w:r>
      <w:r w:rsidRPr="00100D62">
        <w:rPr>
          <w:b/>
          <w:bCs/>
          <w:u w:val="single"/>
        </w:rPr>
        <w:t>U.S.-China Trade War</w:t>
      </w:r>
      <w:r w:rsidRPr="00100D62">
        <w:rPr>
          <w:u w:val="single"/>
        </w:rPr>
        <w:t>: Is a Conflict Over Taiwan the Real Threat?,</w:t>
      </w:r>
      <w:r w:rsidRPr="00100D62">
        <w:t>"</w:t>
      </w:r>
      <w:r w:rsidRPr="00800F99">
        <w:rPr>
          <w:sz w:val="16"/>
          <w:szCs w:val="16"/>
        </w:rPr>
        <w:t xml:space="preserve"> National Interest, 6-8-2019, </w:t>
      </w:r>
      <w:hyperlink r:id="rId65" w:history="1">
        <w:r w:rsidRPr="00235E2F">
          <w:rPr>
            <w:rStyle w:val="Hyperlink"/>
            <w:sz w:val="16"/>
            <w:szCs w:val="16"/>
          </w:rPr>
          <w:t>https://nationalinterest.org/feature/forget-us-china-trade-war-conflict-over-taiwan-real-threat-61627)(Shiv</w:t>
        </w:r>
      </w:hyperlink>
      <w:r w:rsidRPr="00800F99">
        <w:rPr>
          <w:sz w:val="16"/>
          <w:szCs w:val="16"/>
        </w:rPr>
        <w:t>)</w:t>
      </w:r>
    </w:p>
    <w:p w:rsidR="00815C7A" w:rsidRPr="00100D62" w:rsidRDefault="00815C7A" w:rsidP="00815C7A">
      <w:pPr>
        <w:rPr>
          <w:sz w:val="16"/>
        </w:rPr>
      </w:pPr>
      <w:r w:rsidRPr="00100D62">
        <w:rPr>
          <w:b/>
          <w:bCs/>
          <w:u w:val="single"/>
        </w:rPr>
        <w:t>Tensions between Taiwan</w:t>
      </w:r>
      <w:r w:rsidRPr="00100D62">
        <w:rPr>
          <w:u w:val="single"/>
        </w:rPr>
        <w:t xml:space="preserve"> and the People’s Republic of China (</w:t>
      </w:r>
      <w:r w:rsidRPr="00100D62">
        <w:rPr>
          <w:b/>
          <w:bCs/>
          <w:u w:val="single"/>
        </w:rPr>
        <w:t>PRC</w:t>
      </w:r>
      <w:r w:rsidRPr="00140729">
        <w:rPr>
          <w:bCs/>
          <w:u w:val="single"/>
        </w:rPr>
        <w:t>)</w:t>
      </w:r>
      <w:r w:rsidRPr="00140729">
        <w:rPr>
          <w:u w:val="single"/>
        </w:rPr>
        <w:t xml:space="preserve"> </w:t>
      </w:r>
      <w:r w:rsidRPr="00100D62">
        <w:rPr>
          <w:u w:val="single"/>
        </w:rPr>
        <w:t xml:space="preserve">are </w:t>
      </w:r>
      <w:r w:rsidRPr="00100D62">
        <w:rPr>
          <w:b/>
          <w:bCs/>
          <w:u w:val="single"/>
        </w:rPr>
        <w:t>surging</w:t>
      </w:r>
      <w:r w:rsidRPr="00100D62">
        <w:rPr>
          <w:u w:val="single"/>
        </w:rPr>
        <w:t xml:space="preserve"> to an </w:t>
      </w:r>
      <w:r w:rsidRPr="00100D62">
        <w:rPr>
          <w:b/>
          <w:bCs/>
          <w:u w:val="single"/>
        </w:rPr>
        <w:t>alarming extent</w:t>
      </w:r>
      <w:r w:rsidRPr="00100D62">
        <w:rPr>
          <w:u w:val="single"/>
        </w:rPr>
        <w:t>.</w:t>
      </w:r>
      <w:r w:rsidRPr="00100D62">
        <w:rPr>
          <w:sz w:val="16"/>
        </w:rPr>
        <w:t xml:space="preserve"> The latest indicator is the recent exchange of heated rhetoric between Gen. Wei Fenghe, China’s Minister of National Defense, and Taiwan’s Mainland Affairs Council</w:t>
      </w:r>
      <w:r w:rsidRPr="00100D62">
        <w:rPr>
          <w:u w:val="single"/>
        </w:rPr>
        <w:t xml:space="preserve">, the Taiwanese government’s chief policymaking body dealing with </w:t>
      </w:r>
      <w:r w:rsidRPr="00100D62">
        <w:rPr>
          <w:b/>
          <w:bCs/>
          <w:u w:val="single"/>
        </w:rPr>
        <w:t>cross-strait relations</w:t>
      </w:r>
      <w:r w:rsidRPr="00100D62">
        <w:rPr>
          <w:sz w:val="16"/>
        </w:rPr>
        <w:t xml:space="preserve">. As Taiwan’s self-proclaimed protector, </w:t>
      </w:r>
      <w:r w:rsidRPr="00100D62">
        <w:rPr>
          <w:u w:val="single"/>
        </w:rPr>
        <w:t xml:space="preserve">Washington should be </w:t>
      </w:r>
      <w:r w:rsidRPr="00100D62">
        <w:rPr>
          <w:b/>
          <w:bCs/>
          <w:u w:val="single"/>
        </w:rPr>
        <w:t>extremely worried</w:t>
      </w:r>
      <w:r w:rsidRPr="00100D62">
        <w:rPr>
          <w:u w:val="single"/>
        </w:rPr>
        <w:t xml:space="preserve"> about these developments.</w:t>
      </w:r>
      <w:r w:rsidRPr="00100D62">
        <w:rPr>
          <w:sz w:val="16"/>
        </w:rPr>
        <w:t xml:space="preserve"> Speaking on June 1 at the Shangri-La Dialogue, an annual multilateral conference on Pacific security issues, </w:t>
      </w:r>
      <w:r w:rsidRPr="00100D62">
        <w:rPr>
          <w:u w:val="single"/>
        </w:rPr>
        <w:t xml:space="preserve">Wei </w:t>
      </w:r>
      <w:hyperlink r:id="rId66" w:tgtFrame="_blank" w:history="1">
        <w:r w:rsidRPr="00100D62">
          <w:rPr>
            <w:rStyle w:val="Hyperlink"/>
            <w:u w:val="single"/>
          </w:rPr>
          <w:t>warned</w:t>
        </w:r>
      </w:hyperlink>
      <w:r w:rsidRPr="00100D62">
        <w:rPr>
          <w:u w:val="single"/>
        </w:rPr>
        <w:t xml:space="preserve"> against efforts either in Taiwan or foreign countries to thwart China’s </w:t>
      </w:r>
      <w:r w:rsidRPr="00100D62">
        <w:rPr>
          <w:b/>
          <w:bCs/>
          <w:u w:val="single"/>
        </w:rPr>
        <w:t>goal of reunification</w:t>
      </w:r>
      <w:r w:rsidRPr="00100D62">
        <w:rPr>
          <w:u w:val="single"/>
        </w:rPr>
        <w:t xml:space="preserve">. </w:t>
      </w:r>
      <w:r w:rsidRPr="00100D62">
        <w:rPr>
          <w:sz w:val="16"/>
        </w:rPr>
        <w:t>Moreover, “any underestimation of the PLA’s resolve and will is extremely dangerous.” Wei added ominously that, “</w:t>
      </w:r>
      <w:r w:rsidRPr="00100D62">
        <w:rPr>
          <w:u w:val="single"/>
        </w:rPr>
        <w:t xml:space="preserve">If anyone dares to split Taiwan from China, the Chinese military will have no choice but to fight at </w:t>
      </w:r>
      <w:hyperlink r:id="rId67" w:tgtFrame="_blank" w:history="1">
        <w:r w:rsidRPr="00100D62">
          <w:rPr>
            <w:rStyle w:val="Hyperlink"/>
            <w:u w:val="single"/>
          </w:rPr>
          <w:t>all costs, at all costs</w:t>
        </w:r>
      </w:hyperlink>
      <w:r w:rsidRPr="00100D62">
        <w:rPr>
          <w:sz w:val="16"/>
        </w:rPr>
        <w:t xml:space="preserve">, (sic.) for national unity. If the PLA cannot even safeguard the unity of our motherland, what do we need it for?” The Mainland Affairs Council responded with equally harsh and uncompromising language. In a </w:t>
      </w:r>
      <w:hyperlink r:id="rId68" w:tgtFrame="_blank" w:history="1">
        <w:r w:rsidRPr="00100D62">
          <w:rPr>
            <w:rStyle w:val="Hyperlink"/>
            <w:sz w:val="16"/>
          </w:rPr>
          <w:t>statement</w:t>
        </w:r>
      </w:hyperlink>
      <w:r w:rsidRPr="00100D62">
        <w:rPr>
          <w:sz w:val="16"/>
        </w:rPr>
        <w:t xml:space="preserve"> issued the following day, the council reasserted that Taiwan has never been a part of the PRC and would never accept Beijing’s control or threats. It accused China not only of “challenging international norms and order,” but added the gratuitous slap that Beijing’s claim to seek peaceful development was “a lie of the ages.” Lest anyone not fully grasp the extent of Taipei’s hostility toward the PRC, the statement went on: “We need to remind the public that the Chinese Communist Party is practicing anti-democracy, anti-peace between the two sides of the strait and further resorting to war. </w:t>
      </w:r>
      <w:r w:rsidRPr="00100D62">
        <w:rPr>
          <w:u w:val="single"/>
        </w:rPr>
        <w:t xml:space="preserve">This is the </w:t>
      </w:r>
      <w:r w:rsidRPr="00100D62">
        <w:rPr>
          <w:b/>
          <w:bCs/>
          <w:u w:val="single"/>
        </w:rPr>
        <w:t>main cause</w:t>
      </w:r>
      <w:r w:rsidRPr="00100D62">
        <w:rPr>
          <w:u w:val="single"/>
        </w:rPr>
        <w:t xml:space="preserve"> of the tension in the Taiwan Strait and the region, and it is the source of danger and provocation against </w:t>
      </w:r>
      <w:r w:rsidRPr="00100D62">
        <w:rPr>
          <w:b/>
          <w:bCs/>
          <w:u w:val="single"/>
        </w:rPr>
        <w:t xml:space="preserve">peace </w:t>
      </w:r>
      <w:r w:rsidRPr="00100D62">
        <w:rPr>
          <w:u w:val="single"/>
        </w:rPr>
        <w:t xml:space="preserve">and </w:t>
      </w:r>
      <w:r w:rsidRPr="00100D62">
        <w:rPr>
          <w:b/>
          <w:bCs/>
          <w:u w:val="single"/>
        </w:rPr>
        <w:t>stability</w:t>
      </w:r>
      <w:r w:rsidRPr="00100D62">
        <w:rPr>
          <w:u w:val="single"/>
        </w:rPr>
        <w:t xml:space="preserve">.” The vitriolic exchange constituted a </w:t>
      </w:r>
      <w:r w:rsidRPr="00100D62">
        <w:rPr>
          <w:b/>
          <w:bCs/>
          <w:u w:val="single"/>
        </w:rPr>
        <w:t>worrisome escalation</w:t>
      </w:r>
      <w:r w:rsidRPr="00100D62">
        <w:rPr>
          <w:u w:val="single"/>
        </w:rPr>
        <w:t xml:space="preserve"> of the animosity between Taipei and Beijing that has been roiling for the past three years.</w:t>
      </w:r>
      <w:r w:rsidRPr="00100D62">
        <w:rPr>
          <w:sz w:val="16"/>
        </w:rPr>
        <w:t xml:space="preserve"> The victory of the pro-independence Democratic Progressive Party (DPP) in Taiwan’s 2016 elections dashed any hopes Chinese leaders had that the burgeoning economic ties with the mainland would translate gradually into increased Taiwanese popular support for political reunification. Anger at that strategy’s failure led Beijing to revive a campaign to increase Taiwan’s diplomatic isolation by poaching the few small nations that still maintain formal relations with Taipei. The PRC’s menacing military activities also increased. Chinese war games in and around the Taiwan Strait have soared since 2016. The U.S. Defense Intelligence Agency’s 2019 report to Congress also concludes that Beijing is building up its ground, air, and naval forces to achieve a </w:t>
      </w:r>
      <w:hyperlink r:id="rId69" w:history="1">
        <w:r w:rsidRPr="00100D62">
          <w:rPr>
            <w:rStyle w:val="Hyperlink"/>
            <w:sz w:val="16"/>
          </w:rPr>
          <w:t>more robust capability</w:t>
        </w:r>
      </w:hyperlink>
      <w:r w:rsidRPr="00100D62">
        <w:rPr>
          <w:sz w:val="16"/>
        </w:rPr>
        <w:t xml:space="preserve"> to invade Taiwan. </w:t>
      </w:r>
      <w:r w:rsidRPr="00100D62">
        <w:rPr>
          <w:u w:val="single"/>
        </w:rPr>
        <w:t>Anger at Beijing’s treatment of Taiwan has led to congressional and executive branch measures to strengthen Washington’s backing for Taipei.</w:t>
      </w:r>
      <w:r w:rsidRPr="00100D62">
        <w:rPr>
          <w:sz w:val="16"/>
        </w:rPr>
        <w:t xml:space="preserve"> A major step occurred in March 2018 when President Trump signed into law the </w:t>
      </w:r>
      <w:hyperlink r:id="rId70" w:tgtFrame="_blank" w:history="1">
        <w:r w:rsidRPr="00100D62">
          <w:rPr>
            <w:rStyle w:val="Hyperlink"/>
            <w:sz w:val="16"/>
          </w:rPr>
          <w:t>Taiwan Travel Act</w:t>
        </w:r>
      </w:hyperlink>
      <w:r w:rsidRPr="00100D62">
        <w:rPr>
          <w:sz w:val="16"/>
        </w:rPr>
        <w:t xml:space="preserve"> (TTA), which encouraged high-level U.S. officials to meet with their Taiwan counterparts</w:t>
      </w:r>
      <w:r w:rsidRPr="00100D62">
        <w:rPr>
          <w:u w:val="single"/>
        </w:rPr>
        <w:t>. That legislation, which passed both houses of Congress, ended Washington’s cautious practice under the Taiwan Relations Act (TRA) of holding meetings only with relatively low-level Taiwanese officials.</w:t>
      </w:r>
      <w:r w:rsidRPr="00100D62">
        <w:rPr>
          <w:sz w:val="16"/>
        </w:rPr>
        <w:t xml:space="preserve"> It was especially noticeable that the TTA specifically promoted interaction by “cabinet-level national security officials.” </w:t>
      </w:r>
      <w:r w:rsidRPr="00100D62">
        <w:rPr>
          <w:u w:val="single"/>
        </w:rPr>
        <w:t xml:space="preserve">That provision proved to be more than a </w:t>
      </w:r>
      <w:r w:rsidRPr="00100D62">
        <w:rPr>
          <w:b/>
          <w:bCs/>
          <w:u w:val="single"/>
        </w:rPr>
        <w:t>symbolic gesture</w:t>
      </w:r>
      <w:r w:rsidRPr="00100D62">
        <w:rPr>
          <w:sz w:val="16"/>
        </w:rPr>
        <w:t xml:space="preserve"> when National Security Adviser John Bolton met with Taiwan National Security Council Secretary-General </w:t>
      </w:r>
      <w:hyperlink r:id="rId71" w:tgtFrame="_blank" w:history="1">
        <w:r w:rsidRPr="00100D62">
          <w:rPr>
            <w:rStyle w:val="Hyperlink"/>
            <w:sz w:val="16"/>
          </w:rPr>
          <w:t>David Lee</w:t>
        </w:r>
      </w:hyperlink>
      <w:r w:rsidRPr="00100D62">
        <w:rPr>
          <w:sz w:val="16"/>
        </w:rPr>
        <w:t xml:space="preserve"> in May. Bolton’s intention </w:t>
      </w:r>
      <w:r w:rsidRPr="00100D62">
        <w:rPr>
          <w:u w:val="single"/>
        </w:rPr>
        <w:t xml:space="preserve">to push for </w:t>
      </w:r>
      <w:r w:rsidRPr="00100D62">
        <w:rPr>
          <w:b/>
          <w:bCs/>
          <w:u w:val="single"/>
        </w:rPr>
        <w:t>stronger security ties</w:t>
      </w:r>
      <w:r w:rsidRPr="00100D62">
        <w:rPr>
          <w:u w:val="single"/>
        </w:rPr>
        <w:t xml:space="preserve"> between the United States and Taiwan cannot be overstated.</w:t>
      </w:r>
      <w:r w:rsidRPr="00100D62">
        <w:rPr>
          <w:sz w:val="16"/>
        </w:rPr>
        <w:t xml:space="preserve"> Before his current stint in government service, he pushed for highly dangerous and provocative policies. He urged the United States to </w:t>
      </w:r>
      <w:hyperlink r:id="rId72" w:tgtFrame="_blank" w:history="1">
        <w:r w:rsidRPr="00100D62">
          <w:rPr>
            <w:rStyle w:val="Hyperlink"/>
            <w:sz w:val="16"/>
          </w:rPr>
          <w:t>establish formal diplomatic relations</w:t>
        </w:r>
      </w:hyperlink>
      <w:r w:rsidRPr="00100D62">
        <w:rPr>
          <w:sz w:val="16"/>
        </w:rPr>
        <w:t xml:space="preserve"> with Taiwan and even advocated </w:t>
      </w:r>
      <w:hyperlink r:id="rId73" w:tgtFrame="_blank" w:history="1">
        <w:r w:rsidRPr="00100D62">
          <w:rPr>
            <w:rStyle w:val="Hyperlink"/>
            <w:sz w:val="16"/>
          </w:rPr>
          <w:t>moving U.S. military forces</w:t>
        </w:r>
      </w:hyperlink>
      <w:r w:rsidRPr="00100D62">
        <w:rPr>
          <w:sz w:val="16"/>
        </w:rPr>
        <w:t xml:space="preserve"> from Okinawa to Taiwan. </w:t>
      </w:r>
      <w:r w:rsidRPr="00100D62">
        <w:rPr>
          <w:u w:val="single"/>
        </w:rPr>
        <w:t xml:space="preserve">Either measure would cross a </w:t>
      </w:r>
      <w:r w:rsidRPr="00100D62">
        <w:rPr>
          <w:b/>
          <w:bCs/>
          <w:u w:val="single"/>
        </w:rPr>
        <w:t>bright red line</w:t>
      </w:r>
      <w:r w:rsidRPr="00100D62">
        <w:rPr>
          <w:u w:val="single"/>
        </w:rPr>
        <w:t xml:space="preserve"> as far as Beijing is concerned and would likely trigger </w:t>
      </w:r>
      <w:r w:rsidRPr="00100D62">
        <w:rPr>
          <w:b/>
          <w:bCs/>
          <w:u w:val="single"/>
        </w:rPr>
        <w:t>PRC military action</w:t>
      </w:r>
      <w:r w:rsidRPr="00100D62">
        <w:rPr>
          <w:u w:val="single"/>
        </w:rPr>
        <w:t xml:space="preserve"> to prevent Taiwan’s permanent </w:t>
      </w:r>
      <w:r w:rsidRPr="00100D62">
        <w:rPr>
          <w:b/>
          <w:bCs/>
          <w:u w:val="single"/>
        </w:rPr>
        <w:t>political separation</w:t>
      </w:r>
      <w:r w:rsidRPr="00100D62">
        <w:rPr>
          <w:u w:val="single"/>
        </w:rPr>
        <w:t xml:space="preserve"> from the mainland.</w:t>
      </w:r>
      <w:r w:rsidRPr="00100D62">
        <w:rPr>
          <w:sz w:val="16"/>
        </w:rPr>
        <w:t xml:space="preserve"> Having someone with those views holding a crucial policy post and sitting just a few doors down from the Oval Office greatly increases the likelihood of a further boost in U.S. support for Taiwan, despite the risk of war with China. </w:t>
      </w:r>
      <w:r w:rsidRPr="00100D62">
        <w:rPr>
          <w:u w:val="single"/>
        </w:rPr>
        <w:t>There are multiple signs from various sources of growing U.S. backing for Taiwan’s de facto independence.</w:t>
      </w:r>
      <w:r w:rsidRPr="00100D62">
        <w:rPr>
          <w:sz w:val="16"/>
        </w:rPr>
        <w:t xml:space="preserve"> Congress certainly is stepping up its support. By a unanimous voice vote in early May, the House of Representatives passed the </w:t>
      </w:r>
      <w:hyperlink r:id="rId74" w:tgtFrame="_blank" w:history="1">
        <w:r w:rsidRPr="00100D62">
          <w:rPr>
            <w:rStyle w:val="Hyperlink"/>
            <w:sz w:val="16"/>
          </w:rPr>
          <w:t>Taiwan Assurance Act</w:t>
        </w:r>
      </w:hyperlink>
      <w:r w:rsidRPr="00100D62">
        <w:rPr>
          <w:sz w:val="16"/>
        </w:rPr>
        <w:t>, which expresses firm support for Taiwan while urging Taipei to increase its own defense spending. The legislation also recommends that Washington continue “regular sales of defense articles” to Taiwan and back Taipei’s participation in international organizations—</w:t>
      </w:r>
      <w:r w:rsidRPr="00100D62">
        <w:rPr>
          <w:u w:val="single"/>
        </w:rPr>
        <w:t>something Beijing emphatically resists.</w:t>
      </w:r>
      <w:r w:rsidRPr="00100D62">
        <w:rPr>
          <w:sz w:val="16"/>
        </w:rPr>
        <w:t xml:space="preserve"> The Trump administration doesn’t seem to need much prodding. U</w:t>
      </w:r>
      <w:r w:rsidRPr="00100D62">
        <w:rPr>
          <w:u w:val="single"/>
        </w:rPr>
        <w:t xml:space="preserve">.S. warships have </w:t>
      </w:r>
      <w:hyperlink r:id="rId75" w:tgtFrame="_blank" w:history="1">
        <w:r w:rsidRPr="00100D62">
          <w:rPr>
            <w:rStyle w:val="Hyperlink"/>
            <w:u w:val="single"/>
          </w:rPr>
          <w:t>transited</w:t>
        </w:r>
      </w:hyperlink>
      <w:r w:rsidRPr="00100D62">
        <w:rPr>
          <w:u w:val="single"/>
        </w:rPr>
        <w:t xml:space="preserve"> the Taiwan Strait on </w:t>
      </w:r>
      <w:hyperlink r:id="rId76" w:tgtFrame="_blank" w:history="1">
        <w:r w:rsidRPr="00100D62">
          <w:rPr>
            <w:rStyle w:val="Hyperlink"/>
            <w:u w:val="single"/>
          </w:rPr>
          <w:t>several occasions</w:t>
        </w:r>
      </w:hyperlink>
      <w:r w:rsidRPr="00100D62">
        <w:rPr>
          <w:sz w:val="16"/>
        </w:rPr>
        <w:t xml:space="preserve"> over the past year to demonstrate military support for Taipei. At the Shangri-La Dialogue session, Acting Secretary of Defense Patrick Shanahan stated that the </w:t>
      </w:r>
      <w:r w:rsidRPr="00100D62">
        <w:rPr>
          <w:u w:val="single"/>
        </w:rPr>
        <w:t>United States would no longer “</w:t>
      </w:r>
      <w:hyperlink r:id="rId77" w:tgtFrame="_blank" w:history="1">
        <w:r w:rsidRPr="00100D62">
          <w:rPr>
            <w:rStyle w:val="Hyperlink"/>
            <w:u w:val="single"/>
          </w:rPr>
          <w:t>tiptoe around</w:t>
        </w:r>
      </w:hyperlink>
      <w:r w:rsidRPr="00100D62">
        <w:rPr>
          <w:u w:val="single"/>
        </w:rPr>
        <w:t xml:space="preserve">” </w:t>
      </w:r>
      <w:r w:rsidRPr="00100D62">
        <w:rPr>
          <w:b/>
          <w:bCs/>
          <w:u w:val="single"/>
        </w:rPr>
        <w:t>destabilizing Chinese behavior</w:t>
      </w:r>
      <w:r w:rsidRPr="00100D62">
        <w:rPr>
          <w:u w:val="single"/>
        </w:rPr>
        <w:t xml:space="preserve"> regarding Taiwan or the South China Sea. While Americans are focused on the </w:t>
      </w:r>
      <w:r w:rsidRPr="00100D62">
        <w:rPr>
          <w:b/>
          <w:bCs/>
          <w:u w:val="single"/>
        </w:rPr>
        <w:t>ongoing trade war</w:t>
      </w:r>
      <w:r w:rsidRPr="00100D62">
        <w:rPr>
          <w:u w:val="single"/>
        </w:rPr>
        <w:t xml:space="preserve"> between the United States and China, the danger is growing of </w:t>
      </w:r>
      <w:r w:rsidRPr="00100D62">
        <w:rPr>
          <w:b/>
          <w:bCs/>
          <w:u w:val="single"/>
        </w:rPr>
        <w:t>an actual shooting war</w:t>
      </w:r>
      <w:r w:rsidRPr="00100D62">
        <w:rPr>
          <w:u w:val="single"/>
        </w:rPr>
        <w:t xml:space="preserve"> that could involve Taiwan. The rhetoric coming out of both Beijing and Taipei is increasingly </w:t>
      </w:r>
      <w:r w:rsidRPr="00100D62">
        <w:rPr>
          <w:b/>
          <w:bCs/>
          <w:u w:val="single"/>
        </w:rPr>
        <w:t xml:space="preserve">confrontational </w:t>
      </w:r>
      <w:r w:rsidRPr="00100D62">
        <w:rPr>
          <w:u w:val="single"/>
        </w:rPr>
        <w:t xml:space="preserve">and </w:t>
      </w:r>
      <w:r w:rsidRPr="00100D62">
        <w:rPr>
          <w:b/>
          <w:bCs/>
          <w:u w:val="single"/>
        </w:rPr>
        <w:t>shrill</w:t>
      </w:r>
      <w:r w:rsidRPr="00100D62">
        <w:rPr>
          <w:u w:val="single"/>
        </w:rPr>
        <w:t xml:space="preserve">. Taiwan’s governing party is firmly committed to resisting the PRC’s pressure for unification; indeed, incumbent president Tsai Ing-wen is </w:t>
      </w:r>
      <w:hyperlink r:id="rId78" w:tgtFrame="_blank" w:history="1">
        <w:r w:rsidRPr="00100D62">
          <w:rPr>
            <w:rStyle w:val="Hyperlink"/>
            <w:u w:val="single"/>
          </w:rPr>
          <w:t>being challenged</w:t>
        </w:r>
      </w:hyperlink>
      <w:r w:rsidRPr="00100D62">
        <w:rPr>
          <w:u w:val="single"/>
        </w:rPr>
        <w:t xml:space="preserve"> by an even more hardline, pro-independence faction within the DPP.</w:t>
      </w:r>
      <w:r w:rsidRPr="00100D62">
        <w:rPr>
          <w:sz w:val="16"/>
        </w:rPr>
        <w:t xml:space="preserve"> At the same time, </w:t>
      </w:r>
      <w:r w:rsidRPr="00100D62">
        <w:rPr>
          <w:u w:val="single"/>
        </w:rPr>
        <w:t>Chinese leaders seem intent on pushing their reunification agenda with greater insistence and urgency.</w:t>
      </w:r>
      <w:r w:rsidRPr="00100D62">
        <w:rPr>
          <w:sz w:val="16"/>
        </w:rPr>
        <w:t xml:space="preserve"> Those are not comforting trends. Washington has a vague but very real commitment under the Taiwan Relations Act to protect the island’s security. Both </w:t>
      </w:r>
      <w:r w:rsidRPr="00100D62">
        <w:rPr>
          <w:u w:val="single"/>
        </w:rPr>
        <w:t xml:space="preserve">Congress and the Trump administration seem to be drifting toward boosting the traditional level of U.S. support in response to Beijing’s escalating pressure on Taiwan. The </w:t>
      </w:r>
      <w:r w:rsidRPr="00100D62">
        <w:rPr>
          <w:b/>
          <w:bCs/>
          <w:u w:val="single"/>
        </w:rPr>
        <w:t>danger is growing</w:t>
      </w:r>
      <w:r w:rsidRPr="00100D62">
        <w:rPr>
          <w:u w:val="single"/>
        </w:rPr>
        <w:t xml:space="preserve"> that the TRA’s paper security commitment may be put to a real-world test. U.S. leaders and the American people need to ask themselves whether they are really willing to </w:t>
      </w:r>
      <w:r w:rsidRPr="00100D62">
        <w:rPr>
          <w:b/>
          <w:bCs/>
          <w:u w:val="single"/>
        </w:rPr>
        <w:t>risk war</w:t>
      </w:r>
      <w:r w:rsidRPr="00100D62">
        <w:rPr>
          <w:u w:val="single"/>
        </w:rPr>
        <w:t xml:space="preserve"> with a </w:t>
      </w:r>
      <w:r w:rsidRPr="00100D62">
        <w:rPr>
          <w:b/>
          <w:bCs/>
          <w:u w:val="single"/>
        </w:rPr>
        <w:t>nuclear-armed power</w:t>
      </w:r>
      <w:r w:rsidRPr="00100D62">
        <w:rPr>
          <w:u w:val="single"/>
        </w:rPr>
        <w:t xml:space="preserve"> to protect Taiwan. The prudent </w:t>
      </w:r>
      <w:r w:rsidRPr="00100D62">
        <w:rPr>
          <w:b/>
          <w:bCs/>
          <w:u w:val="single"/>
        </w:rPr>
        <w:t xml:space="preserve">answer </w:t>
      </w:r>
      <w:r w:rsidRPr="00100D62">
        <w:rPr>
          <w:u w:val="single"/>
        </w:rPr>
        <w:t xml:space="preserve">clearly </w:t>
      </w:r>
      <w:r w:rsidRPr="00100D62">
        <w:rPr>
          <w:b/>
          <w:bCs/>
          <w:u w:val="single"/>
        </w:rPr>
        <w:t>should be “no.”</w:t>
      </w:r>
    </w:p>
    <w:p w:rsidR="00815C7A" w:rsidRDefault="00815C7A" w:rsidP="00815C7A"/>
    <w:p w:rsidR="00815C7A" w:rsidRPr="00F325BE" w:rsidRDefault="00815C7A" w:rsidP="00815C7A">
      <w:pPr>
        <w:pStyle w:val="Heading4"/>
      </w:pPr>
      <w:r>
        <w:t xml:space="preserve">Taiwan is the </w:t>
      </w:r>
      <w:r w:rsidRPr="00A52224">
        <w:rPr>
          <w:u w:val="single"/>
        </w:rPr>
        <w:t>ultimate test</w:t>
      </w:r>
      <w:r>
        <w:t xml:space="preserve"> of the US-China relationship and come </w:t>
      </w:r>
      <w:r>
        <w:rPr>
          <w:u w:val="single"/>
        </w:rPr>
        <w:t>before</w:t>
      </w:r>
      <w:r>
        <w:t xml:space="preserve"> trade – we have </w:t>
      </w:r>
      <w:r w:rsidRPr="00325572">
        <w:rPr>
          <w:u w:val="single"/>
        </w:rPr>
        <w:t>comparative</w:t>
      </w:r>
      <w:r>
        <w:t xml:space="preserve"> evidence</w:t>
      </w:r>
    </w:p>
    <w:p w:rsidR="00815C7A" w:rsidRPr="00F325BE" w:rsidRDefault="00815C7A" w:rsidP="00815C7A">
      <w:r w:rsidRPr="00F325BE">
        <w:rPr>
          <w:rStyle w:val="Style13ptBold"/>
        </w:rPr>
        <w:t>Xiangwei 4/21</w:t>
      </w:r>
      <w:r w:rsidRPr="00F325BE">
        <w:t xml:space="preserve"> – Wang; the Post's editor-in-chief from 2012-2015. (“Are the US and China headed for war over Taiwan?” South China Morning Post. April 21, 2018. </w:t>
      </w:r>
      <w:hyperlink r:id="rId79" w:history="1">
        <w:r w:rsidRPr="00F325BE">
          <w:rPr>
            <w:rStyle w:val="Hyperlink"/>
          </w:rPr>
          <w:t>https://www.scmp.com/week-asia/opinion/article/2142674/are-us-and-china-headed-war-over-taiwan</w:t>
        </w:r>
      </w:hyperlink>
      <w:r w:rsidRPr="00F325BE">
        <w:t>)//GK</w:t>
      </w:r>
    </w:p>
    <w:p w:rsidR="00815C7A" w:rsidRDefault="00815C7A" w:rsidP="00815C7A">
      <w:pPr>
        <w:rPr>
          <w:b/>
          <w:bCs/>
          <w:highlight w:val="cyan"/>
          <w:u w:val="single"/>
        </w:rPr>
      </w:pPr>
      <w:r w:rsidRPr="00F325BE">
        <w:rPr>
          <w:highlight w:val="cyan"/>
          <w:u w:val="single"/>
        </w:rPr>
        <w:t>Are the Chinese mainland and Taiwan headed down a</w:t>
      </w:r>
      <w:r w:rsidRPr="00F325BE">
        <w:rPr>
          <w:u w:val="single"/>
        </w:rPr>
        <w:t xml:space="preserve">n inevitable </w:t>
      </w:r>
      <w:r w:rsidRPr="00F325BE">
        <w:rPr>
          <w:highlight w:val="cyan"/>
          <w:u w:val="single"/>
        </w:rPr>
        <w:t>path to war</w:t>
      </w:r>
      <w:r w:rsidRPr="007E6CD2">
        <w:rPr>
          <w:sz w:val="16"/>
        </w:rPr>
        <w:t xml:space="preserve"> – one that is likely to see the United States join the fray? </w:t>
      </w:r>
      <w:r w:rsidRPr="00F325BE">
        <w:rPr>
          <w:u w:val="single"/>
        </w:rPr>
        <w:t>This slow-burning question came to the fore again</w:t>
      </w:r>
      <w:r w:rsidRPr="007E6CD2">
        <w:rPr>
          <w:sz w:val="16"/>
        </w:rPr>
        <w:t xml:space="preserve"> last week </w:t>
      </w:r>
      <w:r w:rsidRPr="00F325BE">
        <w:rPr>
          <w:u w:val="single"/>
        </w:rPr>
        <w:t>when the mainland launched live-fire drills in the Taiwan Strait</w:t>
      </w:r>
      <w:r w:rsidRPr="007E6CD2">
        <w:rPr>
          <w:sz w:val="16"/>
        </w:rPr>
        <w:t xml:space="preserve"> on Wednesday </w:t>
      </w:r>
      <w:r w:rsidRPr="00F325BE">
        <w:rPr>
          <w:u w:val="single"/>
        </w:rPr>
        <w:t>amid fiery rhetoric from Chinese state media</w:t>
      </w:r>
      <w:r w:rsidRPr="007E6CD2">
        <w:rPr>
          <w:sz w:val="16"/>
        </w:rPr>
        <w:t xml:space="preserve">. On Thursday morning, Chinese state media started to post online videos of helicopters and warships firing at targets at sea but Taiwan dismissed the exercises as “routine”. This came after President Xi Jinping had presided over a massive naval parade off Hainan island a week earlier, one that involved 48 warships including China’s sole operating aircraft carrier and more than 10,000 servicemen – the largest such exercise since the founding of the People’s Republic in 1949. PLA submarines, naval vessels and fighter jets accompany China’s aircraft carrier Liaoning on exercises in the South China Sea. Photo: Xinhua </w:t>
      </w:r>
      <w:r w:rsidRPr="00F325BE">
        <w:rPr>
          <w:u w:val="single"/>
        </w:rPr>
        <w:t xml:space="preserve">The state media said </w:t>
      </w:r>
      <w:r w:rsidRPr="00F325BE">
        <w:rPr>
          <w:highlight w:val="cyan"/>
          <w:u w:val="single"/>
        </w:rPr>
        <w:t>Beijing was sending a</w:t>
      </w:r>
      <w:r w:rsidRPr="00F325BE">
        <w:rPr>
          <w:u w:val="single"/>
        </w:rPr>
        <w:t xml:space="preserve"> loud and clear </w:t>
      </w:r>
      <w:r w:rsidRPr="00F325BE">
        <w:rPr>
          <w:b/>
          <w:bCs/>
          <w:highlight w:val="cyan"/>
          <w:u w:val="single"/>
        </w:rPr>
        <w:t>warning to Taipei and Washington amid heightened tensions</w:t>
      </w:r>
      <w:r w:rsidRPr="007E6CD2">
        <w:rPr>
          <w:sz w:val="16"/>
        </w:rPr>
        <w:t xml:space="preserve"> caused by Taiwanese leaders’ open advocacy for independence and increased American support for the Taiwanese government. Over the past few weeks, Chinese officials and state media have ratcheted up the rhetoric against Taipei and Washington, the largest supplier of arms to the island. Trump’s trade war with China is just his opening gambit Referring to Thursday’s live-fire drills, Cui Tiankai, the Chinese ambassador to US, warned in a lecture at Harvard University that China would try every possible means to defend its sovereignty and territorial integrity. Earlier this month, a spokesman for the Taiwan Affairs Office, said any outside forces that attempted to “play the Taiwan card” would find their efforts “futile” and would hurt themselves if they went “over the line”, according to the official China Daily. The remark was clearly aimed at US President Donald Trump and his administration which in recent months has taken a number of significant steps to warm ties with Taipei. </w:t>
      </w:r>
      <w:r w:rsidRPr="00F325BE">
        <w:rPr>
          <w:highlight w:val="cyan"/>
          <w:u w:val="single"/>
        </w:rPr>
        <w:t>As Beijing and Washington are</w:t>
      </w:r>
      <w:r w:rsidRPr="00F325BE">
        <w:rPr>
          <w:u w:val="single"/>
        </w:rPr>
        <w:t xml:space="preserve"> </w:t>
      </w:r>
      <w:r w:rsidRPr="007E6CD2">
        <w:rPr>
          <w:sz w:val="16"/>
        </w:rPr>
        <w:t xml:space="preserve">currently </w:t>
      </w:r>
      <w:r w:rsidRPr="00F325BE">
        <w:rPr>
          <w:highlight w:val="cyan"/>
          <w:u w:val="single"/>
        </w:rPr>
        <w:t>positioning themselves for a</w:t>
      </w:r>
      <w:r w:rsidRPr="007E6CD2">
        <w:rPr>
          <w:sz w:val="16"/>
        </w:rPr>
        <w:t xml:space="preserve"> possible </w:t>
      </w:r>
      <w:r w:rsidRPr="00F325BE">
        <w:rPr>
          <w:highlight w:val="cyan"/>
          <w:u w:val="single"/>
        </w:rPr>
        <w:t xml:space="preserve">trade war, </w:t>
      </w:r>
      <w:r w:rsidRPr="00325572">
        <w:rPr>
          <w:b/>
          <w:bCs/>
          <w:highlight w:val="cyan"/>
          <w:u w:val="single"/>
        </w:rPr>
        <w:t>Trump’s inte</w:t>
      </w:r>
      <w:r w:rsidRPr="00E30FFC">
        <w:rPr>
          <w:b/>
          <w:bCs/>
          <w:highlight w:val="cyan"/>
          <w:u w:val="single"/>
        </w:rPr>
        <w:t>ntion to play the Taiwan card</w:t>
      </w:r>
      <w:r w:rsidRPr="007E6CD2">
        <w:rPr>
          <w:sz w:val="16"/>
        </w:rPr>
        <w:t xml:space="preserve"> again </w:t>
      </w:r>
      <w:r w:rsidRPr="00325572">
        <w:rPr>
          <w:b/>
          <w:bCs/>
          <w:highlight w:val="cyan"/>
          <w:u w:val="single"/>
        </w:rPr>
        <w:t>is</w:t>
      </w:r>
      <w:r w:rsidRPr="00F325BE">
        <w:rPr>
          <w:highlight w:val="cyan"/>
          <w:u w:val="single"/>
        </w:rPr>
        <w:t xml:space="preserve"> </w:t>
      </w:r>
      <w:r w:rsidRPr="00325572">
        <w:rPr>
          <w:b/>
          <w:bCs/>
          <w:highlight w:val="cyan"/>
          <w:u w:val="single"/>
        </w:rPr>
        <w:t>even more dangerous</w:t>
      </w:r>
      <w:r w:rsidRPr="00325572">
        <w:rPr>
          <w:b/>
          <w:bCs/>
          <w:u w:val="single"/>
        </w:rPr>
        <w:t xml:space="preserve"> because this would further destabilise bilateral ties or even worse, could lead to a real war.</w:t>
      </w:r>
      <w:r w:rsidRPr="007E6CD2">
        <w:rPr>
          <w:b/>
          <w:bCs/>
          <w:sz w:val="16"/>
        </w:rPr>
        <w:t xml:space="preserve"> </w:t>
      </w:r>
      <w:r w:rsidRPr="007E6CD2">
        <w:rPr>
          <w:sz w:val="16"/>
        </w:rPr>
        <w:t xml:space="preserve">A nasty US-China fight is inevitable. But it needn’t be terminal True to Trump’s unconventional and unpredictable presidency, he first started to play the Taiwan card in the transition to the White House when he took a congratulatory call from the Taiwanese president Tsai Ing-wen, breaking a nearly 40-year-old diplomatic protocol governing China-US ties. At that time, </w:t>
      </w:r>
      <w:r w:rsidRPr="00F325BE">
        <w:rPr>
          <w:u w:val="single"/>
        </w:rPr>
        <w:t>Trump made it clear his intention was to use Taiwan as a play to force more concessions on trade from China.</w:t>
      </w:r>
      <w:r w:rsidRPr="007E6CD2">
        <w:rPr>
          <w:sz w:val="16"/>
        </w:rPr>
        <w:t xml:space="preserve"> His suggestion then was overwhelmingly met with criticism and cynicism almost everywhere, even in Taiwan where it raised concerns that the island could be used as a pawn and discarded easily. China sees Taiwan as a province and usually reacts strongly to any foreign country having official contacts with the Taiwanese government or sale of arms to the island, particularly from the United States. Now one year later, Trump’s intention to play the Taiwan card again signals a much broader agenda targeting China. Almost all the moderating voices in his administration have been forced out and replaced by more hawkish officials including the soon-to-be secretary of state Mike Pompeo and the National Security Adviser John Bolton – both of whom are known for tough stances against China and pro-Taiwan views. In recent months, </w:t>
      </w:r>
      <w:r w:rsidRPr="00F325BE">
        <w:rPr>
          <w:highlight w:val="cyan"/>
          <w:u w:val="single"/>
        </w:rPr>
        <w:t>his administration</w:t>
      </w:r>
      <w:r w:rsidRPr="00F325BE">
        <w:rPr>
          <w:u w:val="single"/>
        </w:rPr>
        <w:t xml:space="preserve"> has </w:t>
      </w:r>
      <w:r w:rsidRPr="00F325BE">
        <w:rPr>
          <w:b/>
          <w:bCs/>
          <w:highlight w:val="cyan"/>
          <w:u w:val="single"/>
        </w:rPr>
        <w:t>approved</w:t>
      </w:r>
      <w:r w:rsidRPr="00F325BE">
        <w:rPr>
          <w:b/>
          <w:bCs/>
          <w:u w:val="single"/>
        </w:rPr>
        <w:t xml:space="preserve"> licences for American firms </w:t>
      </w:r>
      <w:r w:rsidRPr="00F325BE">
        <w:rPr>
          <w:b/>
          <w:bCs/>
          <w:highlight w:val="cyan"/>
          <w:u w:val="single"/>
        </w:rPr>
        <w:t>to sell Taiwan technology</w:t>
      </w:r>
      <w:r w:rsidRPr="00F325BE">
        <w:rPr>
          <w:b/>
          <w:bCs/>
          <w:u w:val="single"/>
        </w:rPr>
        <w:t xml:space="preserve"> to build submarines</w:t>
      </w:r>
      <w:r w:rsidRPr="00F325BE">
        <w:rPr>
          <w:u w:val="single"/>
        </w:rPr>
        <w:t xml:space="preserve"> and signed the Taiwan Travel Act to encourage visits between American and Taiwanese officials</w:t>
      </w:r>
      <w:r w:rsidRPr="007E6CD2">
        <w:rPr>
          <w:sz w:val="16"/>
        </w:rPr>
        <w:t xml:space="preserve">. All these have invited protests from China. A major test will come in June when the American Institute in Taiwan, the US de facto embassy, is slated to move into a new building. There has been growing speculation that Bolton or some other senior US official will attend the ceremony. If that happens, Beijing will regard it as a major provocation. It is interesting to note that </w:t>
      </w:r>
      <w:r w:rsidRPr="00F325BE">
        <w:rPr>
          <w:highlight w:val="cyan"/>
          <w:u w:val="single"/>
        </w:rPr>
        <w:t>amid the war of words</w:t>
      </w:r>
      <w:r w:rsidRPr="00325572">
        <w:rPr>
          <w:u w:val="single"/>
        </w:rPr>
        <w:t xml:space="preserve"> with Washington </w:t>
      </w:r>
      <w:r w:rsidRPr="00F325BE">
        <w:rPr>
          <w:highlight w:val="cyan"/>
          <w:u w:val="single"/>
        </w:rPr>
        <w:t>over trade</w:t>
      </w:r>
      <w:r w:rsidRPr="007E6CD2">
        <w:rPr>
          <w:sz w:val="16"/>
        </w:rPr>
        <w:t xml:space="preserve">, some </w:t>
      </w:r>
      <w:r w:rsidRPr="00F325BE">
        <w:rPr>
          <w:highlight w:val="cyan"/>
          <w:u w:val="single"/>
        </w:rPr>
        <w:t>elements in Beijing’s propaganda machine have been using warlike language to give the impression that China</w:t>
      </w:r>
      <w:r w:rsidRPr="00F325BE">
        <w:rPr>
          <w:u w:val="single"/>
        </w:rPr>
        <w:t xml:space="preserve"> will not back down from the trade spat and </w:t>
      </w:r>
      <w:r w:rsidRPr="00325572">
        <w:rPr>
          <w:highlight w:val="cyan"/>
          <w:u w:val="single"/>
        </w:rPr>
        <w:t>will fight the US to the very end.</w:t>
      </w:r>
      <w:r w:rsidRPr="00325572">
        <w:rPr>
          <w:u w:val="single"/>
        </w:rPr>
        <w:t xml:space="preserve"> That could well be a negotiation tactic, as </w:t>
      </w:r>
      <w:r w:rsidRPr="00325572">
        <w:rPr>
          <w:b/>
          <w:bCs/>
          <w:highlight w:val="cyan"/>
          <w:u w:val="single"/>
        </w:rPr>
        <w:t>trade issues are negotiable</w:t>
      </w:r>
      <w:r w:rsidRPr="00325572">
        <w:rPr>
          <w:u w:val="single"/>
        </w:rPr>
        <w:t xml:space="preserve"> after all. </w:t>
      </w:r>
      <w:r w:rsidRPr="00325572">
        <w:rPr>
          <w:b/>
          <w:bCs/>
          <w:highlight w:val="cyan"/>
          <w:u w:val="single"/>
        </w:rPr>
        <w:t>But from the Chinese perspective, the Taiwan issue is absolutely non-negotiable. It is a clearly marked red line.</w:t>
      </w:r>
    </w:p>
    <w:p w:rsidR="00815C7A" w:rsidRPr="00EA04BD" w:rsidRDefault="00815C7A" w:rsidP="00815C7A"/>
    <w:p w:rsidR="00815C7A" w:rsidRDefault="00815C7A" w:rsidP="00815C7A">
      <w:pPr>
        <w:pStyle w:val="Heading4"/>
      </w:pPr>
      <w:r>
        <w:t xml:space="preserve">Chinese aggression is </w:t>
      </w:r>
      <w:r w:rsidRPr="00D32A11">
        <w:rPr>
          <w:u w:val="single"/>
        </w:rPr>
        <w:t>only</w:t>
      </w:r>
      <w:r>
        <w:t xml:space="preserve"> a response to </w:t>
      </w:r>
      <w:r w:rsidRPr="00D32A11">
        <w:rPr>
          <w:u w:val="single"/>
        </w:rPr>
        <w:t>US arms sales</w:t>
      </w:r>
      <w:r>
        <w:t xml:space="preserve"> to Taiwan </w:t>
      </w:r>
    </w:p>
    <w:p w:rsidR="00815C7A" w:rsidRDefault="00815C7A" w:rsidP="00815C7A">
      <w:r w:rsidRPr="00592569">
        <w:rPr>
          <w:rStyle w:val="Style13ptBold"/>
        </w:rPr>
        <w:t>Zhang 4/8</w:t>
      </w:r>
      <w:r>
        <w:t xml:space="preserve"> – Ketian Vivian; a postdoctoral fellow at the Shorenstein Asia-Pacific Research Center at Stanford University. She will join the Schar School of Policy and Government at George Mason University in summer 2019 as an assistant professor of international security. (“China is pushing back against Taiwan for these three reasons” The Washington Post. April 8, 2019. </w:t>
      </w:r>
      <w:hyperlink r:id="rId80" w:history="1">
        <w:r>
          <w:rPr>
            <w:rStyle w:val="Hyperlink"/>
          </w:rPr>
          <w:t>https://www.washingtonpost.com/politics/2019/04/08/china-is-pushing-back-against-taiwan-these-reasons/?utm_term=.f9d420fc307b</w:t>
        </w:r>
      </w:hyperlink>
      <w:r>
        <w:t>)//GK</w:t>
      </w:r>
    </w:p>
    <w:p w:rsidR="00815C7A" w:rsidRPr="007E6CD2" w:rsidRDefault="00815C7A" w:rsidP="00815C7A">
      <w:pPr>
        <w:rPr>
          <w:sz w:val="16"/>
        </w:rPr>
      </w:pPr>
      <w:r w:rsidRPr="007E6CD2">
        <w:rPr>
          <w:sz w:val="16"/>
        </w:rPr>
        <w:t xml:space="preserve">On March 31, Taiwan’s Ministry of Foreign Affairs reported that </w:t>
      </w:r>
      <w:r w:rsidRPr="006A5517">
        <w:rPr>
          <w:u w:val="single"/>
        </w:rPr>
        <w:t xml:space="preserve">two </w:t>
      </w:r>
      <w:r w:rsidRPr="00771725">
        <w:rPr>
          <w:highlight w:val="cyan"/>
          <w:u w:val="single"/>
        </w:rPr>
        <w:t>Chinese Air Force</w:t>
      </w:r>
      <w:r w:rsidRPr="007E6CD2">
        <w:rPr>
          <w:sz w:val="16"/>
        </w:rPr>
        <w:t xml:space="preserve"> (PLAAF) J-11 </w:t>
      </w:r>
      <w:r w:rsidRPr="00771725">
        <w:rPr>
          <w:highlight w:val="cyan"/>
          <w:u w:val="single"/>
        </w:rPr>
        <w:t xml:space="preserve">jets </w:t>
      </w:r>
      <w:r w:rsidRPr="00771725">
        <w:rPr>
          <w:b/>
          <w:bCs/>
          <w:highlight w:val="cyan"/>
          <w:u w:val="single"/>
        </w:rPr>
        <w:t>crossed the</w:t>
      </w:r>
      <w:r w:rsidRPr="00771725">
        <w:rPr>
          <w:b/>
          <w:bCs/>
          <w:u w:val="single"/>
        </w:rPr>
        <w:t xml:space="preserve"> median line of the </w:t>
      </w:r>
      <w:r w:rsidRPr="00771725">
        <w:rPr>
          <w:b/>
          <w:bCs/>
          <w:highlight w:val="cyan"/>
          <w:u w:val="single"/>
        </w:rPr>
        <w:t>Taiwan Strait</w:t>
      </w:r>
      <w:r w:rsidRPr="00771725">
        <w:rPr>
          <w:b/>
          <w:bCs/>
          <w:u w:val="single"/>
        </w:rPr>
        <w:t>.</w:t>
      </w:r>
      <w:r w:rsidRPr="00957B39">
        <w:rPr>
          <w:u w:val="single"/>
        </w:rPr>
        <w:t xml:space="preserve"> This violated the</w:t>
      </w:r>
      <w:r w:rsidRPr="007E6CD2">
        <w:rPr>
          <w:sz w:val="16"/>
        </w:rPr>
        <w:t xml:space="preserve"> long-held tacit </w:t>
      </w:r>
      <w:r w:rsidRPr="00771725">
        <w:rPr>
          <w:u w:val="single"/>
        </w:rPr>
        <w:t>agr</w:t>
      </w:r>
      <w:r w:rsidRPr="00957B39">
        <w:rPr>
          <w:u w:val="single"/>
        </w:rPr>
        <w:t xml:space="preserve">eement between China and Taiwan that </w:t>
      </w:r>
      <w:r w:rsidRPr="00771725">
        <w:rPr>
          <w:b/>
          <w:bCs/>
          <w:u w:val="single"/>
        </w:rPr>
        <w:t>neither side should cross the median line.</w:t>
      </w:r>
      <w:r w:rsidRPr="007E6CD2">
        <w:rPr>
          <w:b/>
          <w:bCs/>
          <w:sz w:val="16"/>
        </w:rPr>
        <w:t xml:space="preserve"> </w:t>
      </w:r>
      <w:r w:rsidRPr="00771725">
        <w:rPr>
          <w:u w:val="single"/>
        </w:rPr>
        <w:t>Taiwan deemed this “an intentional, reckless &amp; provocative action,” which triggered “a 10-minute standoff” in the air.</w:t>
      </w:r>
      <w:r w:rsidRPr="007E6CD2">
        <w:rPr>
          <w:sz w:val="16"/>
        </w:rPr>
        <w:t xml:space="preserve"> As Asia security expert Bonnie S. Glaser notes that, if intentional, this would be the first PLAAF crossing of the median line in about 20 years. In this case, it’s likely that Taiwan, not the South China Sea, prompted Beijing’s actions. </w:t>
      </w:r>
      <w:r w:rsidRPr="00957B39">
        <w:rPr>
          <w:u w:val="single"/>
        </w:rPr>
        <w:t>An unresolved issue from the Chinese civil war, Taiwan has always been a “core interest” to party leaders in Beijing.</w:t>
      </w:r>
      <w:r w:rsidRPr="007E6CD2">
        <w:rPr>
          <w:sz w:val="16"/>
        </w:rPr>
        <w:t xml:space="preserve"> Here are some key takeaways from my research on China-Taiwan relations. What does the PLAAF move signal? Granted, there is much we don’t know about this specific PLAAF incident. But my work on cross-Strait relations suggests that it’s quite possible the PLAAF behavior is intentional — and serves as a coercive signal to Taiwan and the United States. Here’s what you need to know: 1. </w:t>
      </w:r>
      <w:r w:rsidRPr="00E9276E">
        <w:rPr>
          <w:highlight w:val="cyan"/>
          <w:u w:val="single"/>
        </w:rPr>
        <w:t>The U.S. agreed to sell fighter jets to Taiwan.</w:t>
      </w:r>
      <w:r>
        <w:rPr>
          <w:u w:val="single"/>
        </w:rPr>
        <w:t xml:space="preserve"> </w:t>
      </w:r>
      <w:r w:rsidRPr="007E6CD2">
        <w:rPr>
          <w:sz w:val="16"/>
        </w:rPr>
        <w:t xml:space="preserve">In March, the United States agreed to sell F-16V fighter jets to Taiwan — the fourth-generation model. The last U.S. sale of F-16s to Taiwan took place in September 1992. [China-U.S.-Taiwan relations are in choppy waters. Here’s what’s going on.] </w:t>
      </w:r>
      <w:r w:rsidRPr="00E9276E">
        <w:rPr>
          <w:highlight w:val="cyan"/>
          <w:u w:val="single"/>
        </w:rPr>
        <w:t>Beijing considers selling weapons platforms</w:t>
      </w:r>
      <w:r w:rsidRPr="00E9276E">
        <w:rPr>
          <w:u w:val="single"/>
        </w:rPr>
        <w:t xml:space="preserve"> such as jet fighters and submarines to Taiwan </w:t>
      </w:r>
      <w:r w:rsidRPr="00E9276E">
        <w:rPr>
          <w:b/>
          <w:bCs/>
          <w:highlight w:val="cyan"/>
          <w:u w:val="single"/>
        </w:rPr>
        <w:t>an implicit red line.</w:t>
      </w:r>
      <w:r w:rsidRPr="00E9276E">
        <w:rPr>
          <w:u w:val="single"/>
        </w:rPr>
        <w:t xml:space="preserve"> In the past, China used coercion to deter countries from selling these weapons platforms to Taiwan.</w:t>
      </w:r>
      <w:r w:rsidRPr="007E6CD2">
        <w:rPr>
          <w:sz w:val="16"/>
        </w:rPr>
        <w:t xml:space="preserve"> This suggests that </w:t>
      </w:r>
      <w:r w:rsidRPr="00E9276E">
        <w:rPr>
          <w:u w:val="single"/>
        </w:rPr>
        <w:t xml:space="preserve">last week’s </w:t>
      </w:r>
      <w:r w:rsidRPr="00E9276E">
        <w:rPr>
          <w:highlight w:val="cyan"/>
          <w:u w:val="single"/>
        </w:rPr>
        <w:t xml:space="preserve">PLAAF incident is intended to </w:t>
      </w:r>
      <w:r w:rsidRPr="00E9276E">
        <w:rPr>
          <w:b/>
          <w:bCs/>
          <w:highlight w:val="cyan"/>
          <w:u w:val="single"/>
        </w:rPr>
        <w:t>send a deterrent signal about</w:t>
      </w:r>
      <w:r w:rsidRPr="00E9276E">
        <w:rPr>
          <w:b/>
          <w:bCs/>
          <w:u w:val="single"/>
        </w:rPr>
        <w:t xml:space="preserve"> fighter </w:t>
      </w:r>
      <w:r w:rsidRPr="00E9276E">
        <w:rPr>
          <w:b/>
          <w:bCs/>
          <w:highlight w:val="cyan"/>
          <w:u w:val="single"/>
        </w:rPr>
        <w:t>sales</w:t>
      </w:r>
      <w:r w:rsidRPr="00E9276E">
        <w:rPr>
          <w:b/>
          <w:bCs/>
          <w:u w:val="single"/>
        </w:rPr>
        <w:t xml:space="preserve"> to both Taiwan and the United States.</w:t>
      </w:r>
      <w:r>
        <w:rPr>
          <w:b/>
          <w:bCs/>
          <w:u w:val="single"/>
        </w:rPr>
        <w:t xml:space="preserve"> </w:t>
      </w:r>
      <w:r w:rsidRPr="00DF228C">
        <w:rPr>
          <w:highlight w:val="cyan"/>
          <w:u w:val="single"/>
        </w:rPr>
        <w:t>The C</w:t>
      </w:r>
      <w:r w:rsidRPr="00E9276E">
        <w:rPr>
          <w:u w:val="single"/>
        </w:rPr>
        <w:t xml:space="preserve">hinese </w:t>
      </w:r>
      <w:r w:rsidRPr="00DF228C">
        <w:rPr>
          <w:highlight w:val="cyan"/>
          <w:u w:val="single"/>
        </w:rPr>
        <w:t>F</w:t>
      </w:r>
      <w:r w:rsidRPr="00E9276E">
        <w:rPr>
          <w:u w:val="single"/>
        </w:rPr>
        <w:t xml:space="preserve">oreign </w:t>
      </w:r>
      <w:r w:rsidRPr="00DF228C">
        <w:rPr>
          <w:highlight w:val="cyan"/>
          <w:u w:val="single"/>
        </w:rPr>
        <w:t>M</w:t>
      </w:r>
      <w:r w:rsidRPr="00E9276E">
        <w:rPr>
          <w:u w:val="single"/>
        </w:rPr>
        <w:t xml:space="preserve">inistry and Ministry of Defense </w:t>
      </w:r>
      <w:r w:rsidRPr="00DF228C">
        <w:rPr>
          <w:highlight w:val="cyan"/>
          <w:u w:val="single"/>
        </w:rPr>
        <w:t>lodged protests</w:t>
      </w:r>
      <w:r w:rsidRPr="00E9276E">
        <w:rPr>
          <w:u w:val="single"/>
        </w:rPr>
        <w:t xml:space="preserve"> against the United States regarding the sale, </w:t>
      </w:r>
      <w:r w:rsidRPr="00DF228C">
        <w:rPr>
          <w:highlight w:val="cyan"/>
          <w:u w:val="single"/>
        </w:rPr>
        <w:t>reiterating</w:t>
      </w:r>
      <w:r w:rsidRPr="00E9276E">
        <w:rPr>
          <w:u w:val="single"/>
        </w:rPr>
        <w:t xml:space="preserve"> that </w:t>
      </w:r>
      <w:r w:rsidRPr="00DF228C">
        <w:rPr>
          <w:highlight w:val="cyan"/>
          <w:u w:val="single"/>
        </w:rPr>
        <w:t xml:space="preserve">China will </w:t>
      </w:r>
      <w:r w:rsidRPr="00DF228C">
        <w:rPr>
          <w:b/>
          <w:bCs/>
          <w:highlight w:val="cyan"/>
          <w:u w:val="single"/>
        </w:rPr>
        <w:t>“take all necessary measures”</w:t>
      </w:r>
      <w:r w:rsidRPr="00DF228C">
        <w:rPr>
          <w:b/>
          <w:bCs/>
          <w:u w:val="single"/>
        </w:rPr>
        <w:t xml:space="preserve"> to resolutely defend its sovereignty.</w:t>
      </w:r>
      <w:r w:rsidRPr="007E6CD2">
        <w:rPr>
          <w:sz w:val="16"/>
        </w:rPr>
        <w:t xml:space="preserve"> The Trump administration decided on April 5 to put on hold the F-16V deal until the United States strikes a trade deal with China, suggesting that China may have used the bilateral trade talks as a bargaining chip.</w:t>
      </w:r>
    </w:p>
    <w:p w:rsidR="00815C7A" w:rsidRDefault="00815C7A" w:rsidP="00815C7A"/>
    <w:p w:rsidR="00815C7A" w:rsidRPr="008C4B8B" w:rsidRDefault="00815C7A" w:rsidP="00815C7A">
      <w:pPr>
        <w:pStyle w:val="Heading4"/>
        <w:rPr>
          <w:u w:val="single"/>
        </w:rPr>
      </w:pPr>
      <w:r>
        <w:t xml:space="preserve">Arms Sales are the </w:t>
      </w:r>
      <w:r w:rsidRPr="002F129A">
        <w:rPr>
          <w:u w:val="single"/>
        </w:rPr>
        <w:t>controlling issue</w:t>
      </w:r>
      <w:r>
        <w:t xml:space="preserve"> when it comes to </w:t>
      </w:r>
      <w:r w:rsidRPr="002F129A">
        <w:rPr>
          <w:u w:val="single"/>
        </w:rPr>
        <w:t>US-Sino</w:t>
      </w:r>
      <w:r>
        <w:t xml:space="preserve"> relations.</w:t>
      </w:r>
    </w:p>
    <w:p w:rsidR="00815C7A" w:rsidRPr="002F129A" w:rsidRDefault="00815C7A" w:rsidP="00815C7A">
      <w:pPr>
        <w:rPr>
          <w:sz w:val="16"/>
          <w:szCs w:val="16"/>
        </w:rPr>
      </w:pPr>
      <w:r>
        <w:rPr>
          <w:rStyle w:val="Style13ptBold"/>
        </w:rPr>
        <w:t xml:space="preserve">Chung ’19 </w:t>
      </w:r>
      <w:r w:rsidRPr="002F129A">
        <w:rPr>
          <w:sz w:val="16"/>
          <w:szCs w:val="16"/>
        </w:rPr>
        <w:t xml:space="preserve">(Lawrence Chung, is a correspondent for the </w:t>
      </w:r>
      <w:r w:rsidRPr="002F129A">
        <w:rPr>
          <w:i/>
          <w:sz w:val="16"/>
          <w:szCs w:val="16"/>
        </w:rPr>
        <w:t xml:space="preserve">South China Morning Post </w:t>
      </w:r>
      <w:r w:rsidRPr="002F129A">
        <w:rPr>
          <w:sz w:val="16"/>
          <w:szCs w:val="16"/>
        </w:rPr>
        <w:t>with a master’s degree in journalism, "‘Poisoned ties’: China hits out at US arms sale to Taiwan," South China Morning Post, 04-24-2-2019, https://www.scmp.com/news/china/diplomacy/article/3007446/beijing-says-washingtons-us500-million-arms-sale-taiwan)(Shiv)</w:t>
      </w:r>
    </w:p>
    <w:p w:rsidR="00815C7A" w:rsidRPr="007E6CD2" w:rsidRDefault="00815C7A" w:rsidP="00815C7A">
      <w:pPr>
        <w:rPr>
          <w:sz w:val="14"/>
        </w:rPr>
      </w:pPr>
      <w:r w:rsidRPr="002F129A">
        <w:rPr>
          <w:rStyle w:val="StyleUnderline"/>
        </w:rPr>
        <w:t>Beijing</w:t>
      </w:r>
      <w:r w:rsidRPr="002F129A">
        <w:rPr>
          <w:sz w:val="14"/>
        </w:rPr>
        <w:t xml:space="preserve"> has </w:t>
      </w:r>
      <w:r w:rsidRPr="002F129A">
        <w:rPr>
          <w:rStyle w:val="StyleUnderline"/>
        </w:rPr>
        <w:t xml:space="preserve">accused Washington of </w:t>
      </w:r>
      <w:r w:rsidRPr="002F129A">
        <w:rPr>
          <w:rStyle w:val="Emphasis"/>
        </w:rPr>
        <w:t>violating the one-China principle</w:t>
      </w:r>
      <w:r w:rsidRPr="002F129A">
        <w:rPr>
          <w:sz w:val="14"/>
        </w:rPr>
        <w:t xml:space="preserve"> </w:t>
      </w:r>
      <w:r w:rsidRPr="002F129A">
        <w:rPr>
          <w:rStyle w:val="StyleUnderline"/>
        </w:rPr>
        <w:t>with its</w:t>
      </w:r>
      <w:r w:rsidRPr="002F129A">
        <w:rPr>
          <w:sz w:val="14"/>
        </w:rPr>
        <w:t xml:space="preserve"> recent </w:t>
      </w:r>
      <w:r w:rsidRPr="002F129A">
        <w:rPr>
          <w:rStyle w:val="StyleUnderline"/>
        </w:rPr>
        <w:t>sale of a</w:t>
      </w:r>
      <w:r w:rsidRPr="002F129A">
        <w:rPr>
          <w:sz w:val="14"/>
        </w:rPr>
        <w:t xml:space="preserve"> US$500 million </w:t>
      </w:r>
      <w:r w:rsidRPr="002F129A">
        <w:rPr>
          <w:rStyle w:val="StyleUnderline"/>
        </w:rPr>
        <w:t>military package to Taiwan, saying the</w:t>
      </w:r>
      <w:r w:rsidRPr="002F129A">
        <w:rPr>
          <w:sz w:val="14"/>
        </w:rPr>
        <w:t xml:space="preserve"> </w:t>
      </w:r>
      <w:r w:rsidRPr="002F129A">
        <w:rPr>
          <w:rStyle w:val="StyleUnderline"/>
        </w:rPr>
        <w:t xml:space="preserve">act </w:t>
      </w:r>
      <w:r w:rsidRPr="002F129A">
        <w:rPr>
          <w:rStyle w:val="Emphasis"/>
        </w:rPr>
        <w:t>seriously hurt relations</w:t>
      </w:r>
      <w:r w:rsidRPr="002F129A">
        <w:rPr>
          <w:sz w:val="14"/>
        </w:rPr>
        <w:t xml:space="preserve"> between the two countries </w:t>
      </w:r>
      <w:r w:rsidRPr="002F129A">
        <w:rPr>
          <w:rStyle w:val="StyleUnderline"/>
        </w:rPr>
        <w:t xml:space="preserve">and </w:t>
      </w:r>
      <w:r w:rsidRPr="002F129A">
        <w:rPr>
          <w:rStyle w:val="Emphasis"/>
        </w:rPr>
        <w:t>jeopardised stability</w:t>
      </w:r>
      <w:r w:rsidRPr="002F129A">
        <w:rPr>
          <w:sz w:val="14"/>
        </w:rPr>
        <w:t xml:space="preserve"> </w:t>
      </w:r>
      <w:r w:rsidRPr="002F129A">
        <w:rPr>
          <w:rStyle w:val="StyleUnderline"/>
        </w:rPr>
        <w:t>in the Taiwan Strait.</w:t>
      </w:r>
      <w:r>
        <w:rPr>
          <w:rStyle w:val="StyleUnderline"/>
        </w:rPr>
        <w:t xml:space="preserve"> </w:t>
      </w:r>
      <w:r w:rsidRPr="002F129A">
        <w:rPr>
          <w:rStyle w:val="StyleUnderline"/>
        </w:rPr>
        <w:t>“The Chinese side</w:t>
      </w:r>
      <w:r w:rsidRPr="002F129A">
        <w:rPr>
          <w:sz w:val="14"/>
        </w:rPr>
        <w:t xml:space="preserve"> </w:t>
      </w:r>
      <w:r w:rsidRPr="002F129A">
        <w:rPr>
          <w:rStyle w:val="Emphasis"/>
        </w:rPr>
        <w:t>resolutely opposes</w:t>
      </w:r>
      <w:r w:rsidRPr="002F129A">
        <w:rPr>
          <w:sz w:val="14"/>
        </w:rPr>
        <w:t xml:space="preserve"> any countries </w:t>
      </w:r>
      <w:r w:rsidRPr="002F129A">
        <w:rPr>
          <w:rStyle w:val="StyleUnderline"/>
        </w:rPr>
        <w:t>selling weapons to Taiwan,” the defence ministry said</w:t>
      </w:r>
      <w:r w:rsidRPr="002F129A">
        <w:rPr>
          <w:sz w:val="14"/>
        </w:rPr>
        <w:t xml:space="preserve"> in a statement on Wednesday, </w:t>
      </w:r>
      <w:r w:rsidRPr="002F129A">
        <w:rPr>
          <w:rStyle w:val="StyleUnderline"/>
        </w:rPr>
        <w:t>while repeating its position that it regards the</w:t>
      </w:r>
      <w:r w:rsidRPr="002F129A">
        <w:rPr>
          <w:sz w:val="14"/>
        </w:rPr>
        <w:t xml:space="preserve"> self-ruled </w:t>
      </w:r>
      <w:r w:rsidRPr="002F129A">
        <w:rPr>
          <w:rStyle w:val="StyleUnderline"/>
        </w:rPr>
        <w:t xml:space="preserve">island as </w:t>
      </w:r>
      <w:r w:rsidRPr="002F129A">
        <w:rPr>
          <w:rStyle w:val="Emphasis"/>
        </w:rPr>
        <w:t>an inalienable part of the mainland</w:t>
      </w:r>
      <w:r w:rsidRPr="002F129A">
        <w:rPr>
          <w:sz w:val="14"/>
        </w:rPr>
        <w:t xml:space="preserve"> </w:t>
      </w:r>
      <w:r w:rsidRPr="002F129A">
        <w:rPr>
          <w:rStyle w:val="StyleUnderline"/>
        </w:rPr>
        <w:t xml:space="preserve">and </w:t>
      </w:r>
      <w:r w:rsidRPr="002F129A">
        <w:rPr>
          <w:rStyle w:val="Emphasis"/>
        </w:rPr>
        <w:t>its need to uphold its territorial integrity</w:t>
      </w:r>
      <w:r w:rsidRPr="002F129A">
        <w:rPr>
          <w:sz w:val="14"/>
        </w:rPr>
        <w:t>.</w:t>
      </w:r>
      <w:r>
        <w:rPr>
          <w:sz w:val="14"/>
        </w:rPr>
        <w:t xml:space="preserve"> </w:t>
      </w:r>
      <w:r w:rsidRPr="002F129A">
        <w:rPr>
          <w:sz w:val="14"/>
        </w:rPr>
        <w:t>The latest deal with Taipei, which includes a pilot training programme and maintenance/logistics support for F-16 aircraft in Arizona, is the third since US President Donald Trump approved arms sales to the island in 2017. It was announced by the Defence Security Cooperation Agency, part of the US Department of Defence, on April 15.</w:t>
      </w:r>
      <w:r>
        <w:rPr>
          <w:sz w:val="14"/>
        </w:rPr>
        <w:t xml:space="preserve"> </w:t>
      </w:r>
      <w:r w:rsidRPr="002F129A">
        <w:rPr>
          <w:rStyle w:val="StyleUnderline"/>
        </w:rPr>
        <w:t>“What the US</w:t>
      </w:r>
      <w:r w:rsidRPr="002F129A">
        <w:rPr>
          <w:sz w:val="14"/>
        </w:rPr>
        <w:t xml:space="preserve"> side did </w:t>
      </w:r>
      <w:r w:rsidRPr="002F129A">
        <w:rPr>
          <w:rStyle w:val="Emphasis"/>
        </w:rPr>
        <w:t>not only</w:t>
      </w:r>
      <w:r w:rsidRPr="002F129A">
        <w:rPr>
          <w:sz w:val="14"/>
        </w:rPr>
        <w:t xml:space="preserve"> </w:t>
      </w:r>
      <w:r w:rsidRPr="002F129A">
        <w:rPr>
          <w:rStyle w:val="StyleUnderline"/>
        </w:rPr>
        <w:t>strongly violated the one-China principle and the three communiques</w:t>
      </w:r>
      <w:r w:rsidRPr="002F129A">
        <w:rPr>
          <w:sz w:val="14"/>
        </w:rPr>
        <w:t xml:space="preserve"> prescribing Sino-US relations, </w:t>
      </w:r>
      <w:r w:rsidRPr="002F129A">
        <w:rPr>
          <w:rStyle w:val="Emphasis"/>
        </w:rPr>
        <w:t>but also</w:t>
      </w:r>
      <w:r w:rsidRPr="002F129A">
        <w:rPr>
          <w:rStyle w:val="StyleUnderline"/>
        </w:rPr>
        <w:t xml:space="preserve"> interfered in China’s internal affairs and damaged the sovereignty and security of China,” the defence ministry</w:t>
      </w:r>
      <w:r w:rsidRPr="002F129A">
        <w:rPr>
          <w:sz w:val="14"/>
        </w:rPr>
        <w:t xml:space="preserve"> statement </w:t>
      </w:r>
      <w:r w:rsidRPr="002F129A">
        <w:rPr>
          <w:rStyle w:val="StyleUnderline"/>
        </w:rPr>
        <w:t>said.</w:t>
      </w:r>
      <w:r>
        <w:rPr>
          <w:sz w:val="14"/>
        </w:rPr>
        <w:t xml:space="preserve"> </w:t>
      </w:r>
      <w:r w:rsidRPr="002F129A">
        <w:rPr>
          <w:rStyle w:val="StyleUnderline"/>
        </w:rPr>
        <w:t xml:space="preserve">The act </w:t>
      </w:r>
      <w:r w:rsidRPr="002F129A">
        <w:rPr>
          <w:sz w:val="14"/>
        </w:rPr>
        <w:t xml:space="preserve">also </w:t>
      </w:r>
      <w:r w:rsidRPr="002F129A">
        <w:rPr>
          <w:rStyle w:val="Emphasis"/>
        </w:rPr>
        <w:t>“poisoned bilateral military ties</w:t>
      </w:r>
      <w:r w:rsidRPr="002F129A">
        <w:rPr>
          <w:sz w:val="14"/>
        </w:rPr>
        <w:t xml:space="preserve"> </w:t>
      </w:r>
      <w:r w:rsidRPr="002F129A">
        <w:rPr>
          <w:rStyle w:val="StyleUnderline"/>
        </w:rPr>
        <w:t>and</w:t>
      </w:r>
      <w:r w:rsidRPr="002F129A">
        <w:rPr>
          <w:sz w:val="14"/>
        </w:rPr>
        <w:t xml:space="preserve"> </w:t>
      </w:r>
      <w:r w:rsidRPr="002F129A">
        <w:rPr>
          <w:rStyle w:val="Emphasis"/>
        </w:rPr>
        <w:t>seriously sabotaged cross-strait relations and stability in the Taiwan Strait”</w:t>
      </w:r>
      <w:r w:rsidRPr="002F129A">
        <w:rPr>
          <w:sz w:val="14"/>
        </w:rPr>
        <w:t>,</w:t>
      </w:r>
      <w:r w:rsidRPr="002F129A">
        <w:rPr>
          <w:rStyle w:val="StyleUnderline"/>
        </w:rPr>
        <w:t xml:space="preserve"> it said.</w:t>
      </w:r>
      <w:r>
        <w:rPr>
          <w:rStyle w:val="StyleUnderline"/>
        </w:rPr>
        <w:t xml:space="preserve"> </w:t>
      </w:r>
      <w:r w:rsidRPr="002F129A">
        <w:rPr>
          <w:rStyle w:val="StyleUnderline"/>
        </w:rPr>
        <w:t>Beijing demanded</w:t>
      </w:r>
      <w:r w:rsidRPr="002F129A">
        <w:rPr>
          <w:sz w:val="14"/>
        </w:rPr>
        <w:t xml:space="preserve"> that </w:t>
      </w:r>
      <w:r w:rsidRPr="002F129A">
        <w:rPr>
          <w:rStyle w:val="StyleUnderline"/>
        </w:rPr>
        <w:t>Washington uphold the one-China principle</w:t>
      </w:r>
      <w:r w:rsidRPr="002F129A">
        <w:rPr>
          <w:sz w:val="14"/>
        </w:rPr>
        <w:t xml:space="preserve"> </w:t>
      </w:r>
      <w:r w:rsidRPr="002F129A">
        <w:rPr>
          <w:rStyle w:val="Emphasis"/>
        </w:rPr>
        <w:t>and stop supplying arms to Taiwan</w:t>
      </w:r>
      <w:r w:rsidRPr="002F129A">
        <w:rPr>
          <w:sz w:val="14"/>
        </w:rPr>
        <w:t xml:space="preserve"> and engaging in military contact with it.</w:t>
      </w:r>
    </w:p>
    <w:p w:rsidR="00815C7A" w:rsidRDefault="00815C7A" w:rsidP="00815C7A">
      <w:pPr>
        <w:pStyle w:val="Heading4"/>
      </w:pPr>
      <w:r>
        <w:t xml:space="preserve">Taiwan </w:t>
      </w:r>
      <w:r w:rsidRPr="00435115">
        <w:rPr>
          <w:u w:val="single"/>
        </w:rPr>
        <w:t>independence movements</w:t>
      </w:r>
      <w:r>
        <w:t xml:space="preserve"> prompt </w:t>
      </w:r>
      <w:r w:rsidRPr="00435115">
        <w:rPr>
          <w:u w:val="single"/>
        </w:rPr>
        <w:t>Chinese aggression</w:t>
      </w:r>
    </w:p>
    <w:p w:rsidR="00815C7A" w:rsidRPr="00C72BF6" w:rsidRDefault="00815C7A" w:rsidP="00815C7A">
      <w:r w:rsidRPr="00072704">
        <w:rPr>
          <w:rStyle w:val="Style13ptBold"/>
        </w:rPr>
        <w:t>Albert 18</w:t>
      </w:r>
      <w:r>
        <w:t xml:space="preserve"> – Eleanor; a PhD student concentrating in international relations and comparative politics. Her research interests are in the evolving nature of Chinese power and how it exerts its influence and builds relationships. (“China-Taiwan Relations” Council for Foreign Relations. June 15, 2018. </w:t>
      </w:r>
      <w:hyperlink r:id="rId81" w:history="1">
        <w:r w:rsidRPr="00000D7B">
          <w:rPr>
            <w:rStyle w:val="Hyperlink"/>
          </w:rPr>
          <w:t>https://www.cfr.org/backgrounder/china-taiwan-relations</w:t>
        </w:r>
      </w:hyperlink>
      <w:r>
        <w:t>)//GK</w:t>
      </w:r>
    </w:p>
    <w:p w:rsidR="00815C7A" w:rsidRPr="007E6CD2" w:rsidRDefault="00815C7A" w:rsidP="00815C7A">
      <w:pPr>
        <w:rPr>
          <w:sz w:val="16"/>
        </w:rPr>
      </w:pPr>
      <w:r w:rsidRPr="007E6CD2">
        <w:rPr>
          <w:sz w:val="16"/>
        </w:rPr>
        <w:t xml:space="preserve">Meanwhile, China’s </w:t>
      </w:r>
      <w:r w:rsidRPr="00DA46B1">
        <w:rPr>
          <w:u w:val="single"/>
        </w:rPr>
        <w:t xml:space="preserve">Xi has emphasized the need for Taiwan to adhere to the “One China” principle. He referred to Taiwan’s independence forces as being </w:t>
      </w:r>
      <w:r w:rsidRPr="00C72BF6">
        <w:rPr>
          <w:b/>
          <w:bCs/>
          <w:u w:val="single"/>
        </w:rPr>
        <w:t>“the biggest hindrance for the peaceful development of the cross-strait ties</w:t>
      </w:r>
      <w:r w:rsidRPr="007E6CD2">
        <w:rPr>
          <w:sz w:val="16"/>
        </w:rPr>
        <w:t xml:space="preserve"> [and the] biggest threat of the cross-strait stability.” China-based experts say that </w:t>
      </w:r>
      <w:r w:rsidRPr="00DA46B1">
        <w:rPr>
          <w:u w:val="single"/>
        </w:rPr>
        <w:t xml:space="preserve">the election of pro-independence leaders in Taiwan may </w:t>
      </w:r>
      <w:r w:rsidRPr="00C72BF6">
        <w:rPr>
          <w:b/>
          <w:bCs/>
          <w:u w:val="single"/>
        </w:rPr>
        <w:t>shift Beijing’s top security concern</w:t>
      </w:r>
      <w:r w:rsidRPr="00DA46B1">
        <w:rPr>
          <w:u w:val="single"/>
        </w:rPr>
        <w:t xml:space="preserve"> from territorial disputes in the East and South China Seas </w:t>
      </w:r>
      <w:r w:rsidRPr="00C72BF6">
        <w:rPr>
          <w:b/>
          <w:bCs/>
          <w:u w:val="single"/>
        </w:rPr>
        <w:t>to defending territorial integrity across the Taiwan Strait</w:t>
      </w:r>
      <w:r w:rsidRPr="00DA46B1">
        <w:rPr>
          <w:u w:val="single"/>
        </w:rPr>
        <w:t xml:space="preserve">. </w:t>
      </w:r>
      <w:r w:rsidRPr="007E6CD2">
        <w:rPr>
          <w:sz w:val="16"/>
        </w:rPr>
        <w:t xml:space="preserve">After Tsai’s election, </w:t>
      </w:r>
      <w:r w:rsidRPr="00C72BF6">
        <w:rPr>
          <w:u w:val="single"/>
        </w:rPr>
        <w:t xml:space="preserve">Xi reiterated that </w:t>
      </w:r>
      <w:r w:rsidRPr="00C72BF6">
        <w:rPr>
          <w:b/>
          <w:bCs/>
          <w:u w:val="single"/>
        </w:rPr>
        <w:t>China “will resolutely contain the separatist path of any form of Taiwan independence.”</w:t>
      </w:r>
      <w:r w:rsidRPr="007E6CD2">
        <w:rPr>
          <w:b/>
          <w:bCs/>
          <w:sz w:val="16"/>
        </w:rPr>
        <w:t xml:space="preserve"> </w:t>
      </w:r>
      <w:r w:rsidRPr="007E6CD2">
        <w:rPr>
          <w:sz w:val="16"/>
        </w:rPr>
        <w:t>Though Taiwan’s main political parties diverge on how best to manage the island’s relationship with Beijing, experts caution that both Beijing and Taipei must both take responsibility for avoiding a crisis. “</w:t>
      </w:r>
      <w:r w:rsidRPr="0075199C">
        <w:rPr>
          <w:u w:val="single"/>
        </w:rPr>
        <w:t xml:space="preserve">A </w:t>
      </w:r>
      <w:r w:rsidRPr="00C72BF6">
        <w:rPr>
          <w:b/>
          <w:bCs/>
          <w:u w:val="single"/>
        </w:rPr>
        <w:t>peaceful cross-strait relationship</w:t>
      </w:r>
      <w:r w:rsidRPr="007E6CD2">
        <w:rPr>
          <w:sz w:val="16"/>
        </w:rPr>
        <w:t xml:space="preserve"> [PDF] </w:t>
      </w:r>
      <w:r w:rsidRPr="0075199C">
        <w:rPr>
          <w:u w:val="single"/>
        </w:rPr>
        <w:t>is central to the stability and prosperity of the Asia-Pacific region and therefore is of vital importance to the United States</w:t>
      </w:r>
      <w:r w:rsidRPr="007E6CD2">
        <w:rPr>
          <w:sz w:val="16"/>
        </w:rPr>
        <w:t>,” said Bonnie S. Glaser, senior advisor for Asia at the Center for Strategic and International Studies, in a statement before a subcommittee of the U.S. House Foreign Affairs Committee. Experts caution that any recalibration of Washington’s position vis-à-vis Taipei could trigger heightened tensions across the delicate triangle of ties among the United States, China, and Taiwan.</w:t>
      </w:r>
    </w:p>
    <w:p w:rsidR="00815C7A" w:rsidRPr="00452D15" w:rsidRDefault="00815C7A" w:rsidP="00815C7A">
      <w:pPr>
        <w:pStyle w:val="Heading4"/>
      </w:pPr>
      <w:r>
        <w:t xml:space="preserve">Arms sales are a prerequisite to </w:t>
      </w:r>
      <w:r>
        <w:rPr>
          <w:u w:val="single"/>
        </w:rPr>
        <w:t xml:space="preserve">successful Trade talks </w:t>
      </w:r>
      <w:r w:rsidRPr="00452D15">
        <w:t xml:space="preserve">– allows for </w:t>
      </w:r>
      <w:r w:rsidRPr="00452D15">
        <w:rPr>
          <w:u w:val="single"/>
        </w:rPr>
        <w:t>unprecedented leverage</w:t>
      </w:r>
      <w:r w:rsidRPr="00452D15">
        <w:t>.</w:t>
      </w:r>
    </w:p>
    <w:p w:rsidR="00815C7A" w:rsidRDefault="00815C7A" w:rsidP="00815C7A">
      <w:r>
        <w:rPr>
          <w:rStyle w:val="Style13ptBold"/>
        </w:rPr>
        <w:t xml:space="preserve">Sputnik ‘19 </w:t>
      </w:r>
      <w:r w:rsidRPr="00452D15">
        <w:rPr>
          <w:sz w:val="16"/>
          <w:szCs w:val="16"/>
        </w:rPr>
        <w:t>(</w:t>
      </w:r>
      <w:r>
        <w:rPr>
          <w:sz w:val="16"/>
          <w:szCs w:val="16"/>
        </w:rPr>
        <w:t xml:space="preserve"> Sputnik </w:t>
      </w:r>
      <w:r w:rsidRPr="00452D15">
        <w:rPr>
          <w:sz w:val="16"/>
          <w:szCs w:val="16"/>
        </w:rPr>
        <w:t>citi</w:t>
      </w:r>
      <w:r>
        <w:rPr>
          <w:sz w:val="16"/>
          <w:szCs w:val="16"/>
        </w:rPr>
        <w:t>es</w:t>
      </w:r>
      <w:r w:rsidRPr="00452D15">
        <w:rPr>
          <w:sz w:val="16"/>
          <w:szCs w:val="16"/>
        </w:rPr>
        <w:t xml:space="preserve"> Paul Huang</w:t>
      </w:r>
      <w:r>
        <w:rPr>
          <w:sz w:val="16"/>
          <w:szCs w:val="16"/>
        </w:rPr>
        <w:t>, Huang</w:t>
      </w:r>
      <w:r w:rsidRPr="00452D15">
        <w:rPr>
          <w:sz w:val="16"/>
          <w:szCs w:val="16"/>
        </w:rPr>
        <w:t xml:space="preserve"> is an East Asian columnist for </w:t>
      </w:r>
      <w:r w:rsidRPr="00452D15">
        <w:rPr>
          <w:i/>
          <w:sz w:val="16"/>
          <w:szCs w:val="16"/>
        </w:rPr>
        <w:t>The Epoch Times</w:t>
      </w:r>
      <w:r w:rsidRPr="00452D15">
        <w:rPr>
          <w:sz w:val="16"/>
          <w:szCs w:val="16"/>
        </w:rPr>
        <w:t xml:space="preserve"> and master’s candidate at the Fletcher School of Law and Diplomacy (Tufts University) along with Benjamin Cavender who is the Director of The China Market Research Group and MBA (Columbia University), “How Can Prospect of Taiwanese F-16 Procurement Affect US Trade Talks With China?” 3</w:t>
      </w:r>
      <w:r>
        <w:rPr>
          <w:sz w:val="16"/>
          <w:szCs w:val="16"/>
        </w:rPr>
        <w:t>-</w:t>
      </w:r>
      <w:r w:rsidRPr="00452D15">
        <w:rPr>
          <w:sz w:val="16"/>
          <w:szCs w:val="16"/>
        </w:rPr>
        <w:t>26</w:t>
      </w:r>
      <w:r>
        <w:rPr>
          <w:sz w:val="16"/>
          <w:szCs w:val="16"/>
        </w:rPr>
        <w:t>-19</w:t>
      </w:r>
      <w:r w:rsidRPr="00452D15">
        <w:rPr>
          <w:sz w:val="16"/>
          <w:szCs w:val="16"/>
        </w:rPr>
        <w:t>, https://sputniknews.com/analysis/201903261073564311-f-16-taiwan/)</w:t>
      </w:r>
    </w:p>
    <w:p w:rsidR="00815C7A" w:rsidRPr="003A20C1" w:rsidRDefault="00815C7A" w:rsidP="00815C7A">
      <w:pPr>
        <w:rPr>
          <w:u w:val="single"/>
        </w:rPr>
      </w:pPr>
      <w:r w:rsidRPr="009A1715">
        <w:rPr>
          <w:sz w:val="14"/>
        </w:rPr>
        <w:t xml:space="preserve">Impact on Trade Talks Between China and the US </w:t>
      </w:r>
      <w:r w:rsidRPr="009A1715">
        <w:rPr>
          <w:rStyle w:val="StyleUnderline"/>
        </w:rPr>
        <w:t>The request for F-16 supplies to Taiwan</w:t>
      </w:r>
      <w:r w:rsidRPr="009A1715">
        <w:rPr>
          <w:sz w:val="14"/>
        </w:rPr>
        <w:t xml:space="preserve"> also </w:t>
      </w:r>
      <w:r w:rsidRPr="009A1715">
        <w:rPr>
          <w:rStyle w:val="StyleUnderline"/>
        </w:rPr>
        <w:t>comes amid</w:t>
      </w:r>
      <w:r w:rsidRPr="009A1715">
        <w:rPr>
          <w:sz w:val="14"/>
        </w:rPr>
        <w:t xml:space="preserve"> crucial </w:t>
      </w:r>
      <w:r w:rsidRPr="009A1715">
        <w:rPr>
          <w:rStyle w:val="StyleUnderline"/>
        </w:rPr>
        <w:t>trade talks between Beijing and Washington</w:t>
      </w:r>
      <w:r w:rsidRPr="009A1715">
        <w:rPr>
          <w:sz w:val="14"/>
        </w:rPr>
        <w:t xml:space="preserve">. The two states were embroiled in a trade war in 2018, mutually imposing hefty tariffs on goods worth billions of dollars. The US and China have recently made certain progress towards striking a new trade deal, according to Donald Trump, who recently refused to impose a new round of tariffs in order to avoid hampering the trade talks. Paul </w:t>
      </w:r>
      <w:r w:rsidRPr="009A1715">
        <w:rPr>
          <w:rStyle w:val="StyleUnderline"/>
        </w:rPr>
        <w:t>Huang</w:t>
      </w:r>
      <w:r w:rsidRPr="009A1715">
        <w:rPr>
          <w:sz w:val="14"/>
        </w:rPr>
        <w:t xml:space="preserve"> was at a loss to predict if Beijing would retaliate against the F-16 supplies to Taiwan via its trade talks with the US, but at the same time </w:t>
      </w:r>
      <w:r w:rsidRPr="009A1715">
        <w:rPr>
          <w:rStyle w:val="StyleUnderline"/>
        </w:rPr>
        <w:t xml:space="preserve">suggested that Washington could be using the matter </w:t>
      </w:r>
      <w:r w:rsidRPr="009A1715">
        <w:rPr>
          <w:rStyle w:val="Emphasis"/>
        </w:rPr>
        <w:t>to pressure China in the talks.</w:t>
      </w:r>
      <w:r w:rsidRPr="009A1715">
        <w:rPr>
          <w:sz w:val="14"/>
        </w:rPr>
        <w:t xml:space="preserve"> </w:t>
      </w:r>
      <w:r w:rsidRPr="009A1715">
        <w:rPr>
          <w:rStyle w:val="Emphasis"/>
        </w:rPr>
        <w:t>"If anything</w:t>
      </w:r>
      <w:r w:rsidRPr="009A1715">
        <w:t>,</w:t>
      </w:r>
      <w:r w:rsidRPr="009A1715">
        <w:rPr>
          <w:sz w:val="14"/>
        </w:rPr>
        <w:t xml:space="preserve"> </w:t>
      </w:r>
      <w:r w:rsidRPr="009A1715">
        <w:rPr>
          <w:rStyle w:val="StyleUnderline"/>
        </w:rPr>
        <w:t>having the option to sell arms to Taiwan</w:t>
      </w:r>
      <w:r w:rsidRPr="009A1715">
        <w:rPr>
          <w:sz w:val="14"/>
        </w:rPr>
        <w:t xml:space="preserve"> </w:t>
      </w:r>
      <w:r w:rsidRPr="009A1715">
        <w:rPr>
          <w:rStyle w:val="Emphasis"/>
        </w:rPr>
        <w:t>actually gives US decision makers a considerable leverage</w:t>
      </w:r>
      <w:r w:rsidRPr="009A1715">
        <w:rPr>
          <w:sz w:val="14"/>
        </w:rPr>
        <w:t xml:space="preserve"> </w:t>
      </w:r>
      <w:r w:rsidRPr="009A1715">
        <w:rPr>
          <w:rStyle w:val="StyleUnderline"/>
        </w:rPr>
        <w:t>in its negotiating position with Beijing", Huang said. Cavender</w:t>
      </w:r>
      <w:r w:rsidRPr="009A1715">
        <w:rPr>
          <w:sz w:val="14"/>
        </w:rPr>
        <w:t xml:space="preserve"> </w:t>
      </w:r>
      <w:r w:rsidRPr="009A1715">
        <w:rPr>
          <w:rStyle w:val="Emphasis"/>
        </w:rPr>
        <w:t>also</w:t>
      </w:r>
      <w:r w:rsidRPr="009A1715">
        <w:rPr>
          <w:sz w:val="14"/>
        </w:rPr>
        <w:t xml:space="preserve"> </w:t>
      </w:r>
      <w:r w:rsidRPr="009A1715">
        <w:rPr>
          <w:rStyle w:val="StyleUnderline"/>
        </w:rPr>
        <w:t>suggested</w:t>
      </w:r>
      <w:r w:rsidRPr="009A1715">
        <w:rPr>
          <w:sz w:val="14"/>
        </w:rPr>
        <w:t xml:space="preserve"> that the possibility of </w:t>
      </w:r>
      <w:r w:rsidRPr="009A1715">
        <w:rPr>
          <w:rStyle w:val="StyleUnderline"/>
        </w:rPr>
        <w:t>selling F-16s</w:t>
      </w:r>
      <w:r w:rsidRPr="009A1715">
        <w:rPr>
          <w:sz w:val="14"/>
        </w:rPr>
        <w:t xml:space="preserve"> to Taiwan </w:t>
      </w:r>
      <w:r w:rsidRPr="009A1715">
        <w:rPr>
          <w:rStyle w:val="Emphasis"/>
        </w:rPr>
        <w:t>could be used by Washington</w:t>
      </w:r>
      <w:r w:rsidRPr="009A1715">
        <w:rPr>
          <w:sz w:val="14"/>
        </w:rPr>
        <w:t xml:space="preserve"> </w:t>
      </w:r>
      <w:r w:rsidRPr="009A1715">
        <w:rPr>
          <w:rStyle w:val="StyleUnderline"/>
        </w:rPr>
        <w:t>in trade talks</w:t>
      </w:r>
      <w:r w:rsidRPr="009A1715">
        <w:rPr>
          <w:sz w:val="14"/>
        </w:rPr>
        <w:t xml:space="preserve"> with Beijing, </w:t>
      </w:r>
      <w:r w:rsidRPr="009A1715">
        <w:rPr>
          <w:rStyle w:val="StyleUnderline"/>
        </w:rPr>
        <w:t>but noted</w:t>
      </w:r>
      <w:r w:rsidRPr="009A1715">
        <w:rPr>
          <w:sz w:val="14"/>
        </w:rPr>
        <w:t xml:space="preserve"> that </w:t>
      </w:r>
      <w:r w:rsidRPr="009A1715">
        <w:rPr>
          <w:rStyle w:val="Emphasis"/>
        </w:rPr>
        <w:t>there could be other reasons</w:t>
      </w:r>
      <w:r w:rsidRPr="009A1715">
        <w:rPr>
          <w:sz w:val="14"/>
        </w:rPr>
        <w:t xml:space="preserve"> </w:t>
      </w:r>
      <w:r w:rsidRPr="009A1715">
        <w:rPr>
          <w:rStyle w:val="StyleUnderline"/>
        </w:rPr>
        <w:t>to permit the sale of the jets</w:t>
      </w:r>
      <w:r w:rsidRPr="009A1715">
        <w:rPr>
          <w:sz w:val="14"/>
        </w:rPr>
        <w:t xml:space="preserve">. </w:t>
      </w:r>
      <w:r w:rsidRPr="009A1715">
        <w:rPr>
          <w:rStyle w:val="StyleUnderline"/>
        </w:rPr>
        <w:t>"This</w:t>
      </w:r>
      <w:r w:rsidRPr="009A1715">
        <w:rPr>
          <w:sz w:val="14"/>
        </w:rPr>
        <w:t xml:space="preserve"> potential </w:t>
      </w:r>
      <w:r w:rsidRPr="009A1715">
        <w:rPr>
          <w:rStyle w:val="StyleUnderline"/>
        </w:rPr>
        <w:t>deal does come</w:t>
      </w:r>
      <w:r w:rsidRPr="009A1715">
        <w:rPr>
          <w:sz w:val="14"/>
        </w:rPr>
        <w:t xml:space="preserve"> at the same time </w:t>
      </w:r>
      <w:r w:rsidRPr="009A1715">
        <w:rPr>
          <w:rStyle w:val="StyleUnderline"/>
        </w:rPr>
        <w:t>as the US is completing</w:t>
      </w:r>
      <w:r w:rsidRPr="009A1715">
        <w:rPr>
          <w:sz w:val="14"/>
        </w:rPr>
        <w:t xml:space="preserve"> arms </w:t>
      </w:r>
      <w:r w:rsidRPr="009A1715">
        <w:rPr>
          <w:rStyle w:val="StyleUnderline"/>
        </w:rPr>
        <w:t>sales to</w:t>
      </w:r>
      <w:r w:rsidRPr="009A1715">
        <w:rPr>
          <w:sz w:val="14"/>
        </w:rPr>
        <w:t xml:space="preserve"> its </w:t>
      </w:r>
      <w:r w:rsidRPr="009A1715">
        <w:rPr>
          <w:rStyle w:val="StyleUnderline"/>
        </w:rPr>
        <w:t>other allies</w:t>
      </w:r>
      <w:r w:rsidRPr="009A1715">
        <w:rPr>
          <w:sz w:val="14"/>
        </w:rPr>
        <w:t xml:space="preserve"> in the region who are </w:t>
      </w:r>
      <w:r w:rsidRPr="009A1715">
        <w:rPr>
          <w:rStyle w:val="StyleUnderline"/>
        </w:rPr>
        <w:t>concerned about China's military build-up", he said.</w:t>
      </w:r>
    </w:p>
    <w:p w:rsidR="00815C7A" w:rsidRDefault="00815C7A" w:rsidP="00815C7A">
      <w:pPr>
        <w:rPr>
          <w:b/>
          <w:bCs/>
          <w:u w:val="single"/>
        </w:rPr>
      </w:pPr>
    </w:p>
    <w:p w:rsidR="00815C7A" w:rsidRDefault="00815C7A" w:rsidP="00815C7A">
      <w:pPr>
        <w:pStyle w:val="Heading4"/>
      </w:pPr>
      <w:r>
        <w:t xml:space="preserve">Arms sales are the </w:t>
      </w:r>
      <w:r w:rsidRPr="00B93AB4">
        <w:rPr>
          <w:u w:val="single"/>
        </w:rPr>
        <w:t>primary source</w:t>
      </w:r>
      <w:r>
        <w:t xml:space="preserve"> of new tensions between the US and China</w:t>
      </w:r>
    </w:p>
    <w:p w:rsidR="00815C7A" w:rsidRPr="00B93AB4" w:rsidRDefault="00815C7A" w:rsidP="00815C7A">
      <w:r w:rsidRPr="00526653">
        <w:rPr>
          <w:rStyle w:val="Style13ptBold"/>
        </w:rPr>
        <w:t>Stone and Zengerle 6/5</w:t>
      </w:r>
      <w:r>
        <w:t xml:space="preserve"> – Mike Stone and Patricia Zengerle. (“Exclusive: U.S. pursues sale of over $2 billion in weapons to Taiwan, sources say, angering China” Reuters. June 5, 2019. </w:t>
      </w:r>
      <w:hyperlink r:id="rId82" w:history="1">
        <w:r w:rsidRPr="00000D7B">
          <w:rPr>
            <w:rStyle w:val="Hyperlink"/>
          </w:rPr>
          <w:t>https://www.reuters.com/article/us-usa-taiwan-exclusive/exclusive-u-s-preparing-to-sell-over-2-billion-in-weapons-to-taiwan-testing-china-sources-idUSKCN1T62CA</w:t>
        </w:r>
      </w:hyperlink>
      <w:r>
        <w:t>)//GK</w:t>
      </w:r>
    </w:p>
    <w:p w:rsidR="00815C7A" w:rsidRPr="007E6CD2" w:rsidRDefault="00815C7A" w:rsidP="00815C7A">
      <w:pPr>
        <w:rPr>
          <w:sz w:val="16"/>
        </w:rPr>
      </w:pPr>
      <w:r w:rsidRPr="007A0385">
        <w:rPr>
          <w:u w:val="single"/>
        </w:rPr>
        <w:t>The U.S. commitment to providing Taiwan with the weapons to defend itself helps Taiwan’s military to raise its combat abilities, consolidates the Taiwan-U.S. security partnership and ensures Taiwan’s security</w:t>
      </w:r>
      <w:r w:rsidRPr="007E6CD2">
        <w:rPr>
          <w:sz w:val="16"/>
        </w:rPr>
        <w:t xml:space="preserve">, the ministry said in a statement. </w:t>
      </w:r>
      <w:r w:rsidRPr="007A0385">
        <w:rPr>
          <w:u w:val="single"/>
        </w:rPr>
        <w:t>The Chinese government condemned the planned sale.</w:t>
      </w:r>
      <w:r>
        <w:rPr>
          <w:u w:val="single"/>
        </w:rPr>
        <w:t xml:space="preserve"> </w:t>
      </w:r>
      <w:r w:rsidRPr="007E6CD2">
        <w:rPr>
          <w:sz w:val="16"/>
        </w:rPr>
        <w:t>“</w:t>
      </w:r>
      <w:r w:rsidRPr="007A0385">
        <w:rPr>
          <w:u w:val="single"/>
        </w:rPr>
        <w:t xml:space="preserve">We are </w:t>
      </w:r>
      <w:r w:rsidRPr="00817D8D">
        <w:rPr>
          <w:b/>
          <w:bCs/>
          <w:u w:val="single"/>
        </w:rPr>
        <w:t>severely concerned about the U.S. move</w:t>
      </w:r>
      <w:r w:rsidRPr="007E6CD2">
        <w:rPr>
          <w:sz w:val="16"/>
        </w:rPr>
        <w:t xml:space="preserve"> and are firmly against U.S. arms sales to Taiwan,” Foreign Ministry spokesman Geng Shuang told a daily news briefing in Beijing. </w:t>
      </w:r>
      <w:r w:rsidRPr="007A0385">
        <w:rPr>
          <w:u w:val="single"/>
        </w:rPr>
        <w:t xml:space="preserve">China </w:t>
      </w:r>
      <w:r w:rsidRPr="00817D8D">
        <w:rPr>
          <w:b/>
          <w:bCs/>
          <w:u w:val="single"/>
        </w:rPr>
        <w:t>urges the United States to stop arms sales to Taiwan</w:t>
      </w:r>
      <w:r w:rsidRPr="007A0385">
        <w:rPr>
          <w:u w:val="single"/>
        </w:rPr>
        <w:t xml:space="preserve"> and prudently deal with issues relating to Taiwan to prevent harm to bilateral relations and peace and stability in the Taiwan Strait</w:t>
      </w:r>
      <w:r w:rsidRPr="007E6CD2">
        <w:rPr>
          <w:sz w:val="16"/>
        </w:rPr>
        <w:t xml:space="preserve">, he added. U.S. President Donald </w:t>
      </w:r>
      <w:r w:rsidRPr="00B93AB4">
        <w:rPr>
          <w:u w:val="single"/>
        </w:rPr>
        <w:t>Trump’s administration rolled out a long-awaited overhaul of U.S. arms export policy in 2018 aimed at expanding sales to allies, saying it would bolster the American defense industry and create jobs at home.</w:t>
      </w:r>
      <w:r>
        <w:rPr>
          <w:u w:val="single"/>
        </w:rPr>
        <w:t xml:space="preserve"> </w:t>
      </w:r>
      <w:r w:rsidRPr="00B93AB4">
        <w:rPr>
          <w:u w:val="single"/>
        </w:rPr>
        <w:t>Trump’s trade adviser</w:t>
      </w:r>
      <w:r w:rsidRPr="007E6CD2">
        <w:rPr>
          <w:sz w:val="16"/>
        </w:rPr>
        <w:t xml:space="preserve"> Peter Navarro was one of the administration’s architects of that policy. Navarro, a China hawk, </w:t>
      </w:r>
      <w:r w:rsidRPr="00B93AB4">
        <w:rPr>
          <w:u w:val="single"/>
        </w:rPr>
        <w:t>wrote about the possible sale of tanks to Taiwan</w:t>
      </w:r>
      <w:r w:rsidRPr="007E6CD2">
        <w:rPr>
          <w:sz w:val="16"/>
        </w:rPr>
        <w:t xml:space="preserve"> in a March opinion column in the New York Times ahead of a presidential trip to the Lima, Ohio, plant where they are made.</w:t>
      </w:r>
    </w:p>
    <w:p w:rsidR="00815C7A" w:rsidRPr="00325572" w:rsidRDefault="00815C7A" w:rsidP="00815C7A">
      <w:pPr>
        <w:rPr>
          <w:b/>
          <w:bCs/>
          <w:u w:val="single"/>
        </w:rPr>
      </w:pPr>
    </w:p>
    <w:p w:rsidR="00815C7A" w:rsidRPr="00EA04BD" w:rsidRDefault="00815C7A" w:rsidP="00815C7A"/>
    <w:p w:rsidR="00815C7A" w:rsidRDefault="00815C7A" w:rsidP="00815C7A">
      <w:pPr>
        <w:pStyle w:val="Heading3"/>
      </w:pPr>
      <w:r>
        <w:t>No CCP !</w:t>
      </w:r>
    </w:p>
    <w:p w:rsidR="00815C7A" w:rsidRPr="0002524D" w:rsidRDefault="00815C7A" w:rsidP="00815C7A">
      <w:pPr>
        <w:pStyle w:val="Heading4"/>
        <w:rPr>
          <w:u w:val="single"/>
        </w:rPr>
      </w:pPr>
      <w:r>
        <w:t xml:space="preserve">The CCP is </w:t>
      </w:r>
      <w:r w:rsidRPr="0002524D">
        <w:rPr>
          <w:u w:val="single"/>
        </w:rPr>
        <w:t>already</w:t>
      </w:r>
      <w:r>
        <w:t xml:space="preserve"> exerting control – the trade war </w:t>
      </w:r>
      <w:r w:rsidRPr="0002524D">
        <w:rPr>
          <w:u w:val="single"/>
        </w:rPr>
        <w:t>isn’t unique</w:t>
      </w:r>
    </w:p>
    <w:p w:rsidR="00815C7A" w:rsidRPr="00E23D01" w:rsidRDefault="00815C7A" w:rsidP="00815C7A">
      <w:r w:rsidRPr="00616B10">
        <w:rPr>
          <w:rStyle w:val="Style13ptBold"/>
        </w:rPr>
        <w:t>Gertz 18</w:t>
      </w:r>
      <w:r>
        <w:t xml:space="preserve"> – Bill; senior editor of the Washington Free Beacon. Prior to joining the Beacon he was a national security reporter, editor, and columnist for 27 years at the Washington Times. (“China’s Communist Party Expands Control Under Xi” Free Beacon. November 13, 2018. </w:t>
      </w:r>
      <w:hyperlink r:id="rId83" w:history="1">
        <w:r w:rsidRPr="00000D7B">
          <w:rPr>
            <w:rStyle w:val="Hyperlink"/>
          </w:rPr>
          <w:t>https://freebeacon.com/national-security/chinas-communist-party-expands-control-xi/</w:t>
        </w:r>
      </w:hyperlink>
      <w:r>
        <w:t>)//GK</w:t>
      </w:r>
    </w:p>
    <w:p w:rsidR="00815C7A" w:rsidRPr="007E6CD2" w:rsidRDefault="00815C7A" w:rsidP="00815C7A">
      <w:pPr>
        <w:rPr>
          <w:sz w:val="16"/>
        </w:rPr>
      </w:pPr>
      <w:r w:rsidRPr="00F2607C">
        <w:rPr>
          <w:highlight w:val="cyan"/>
          <w:u w:val="single"/>
        </w:rPr>
        <w:t>C</w:t>
      </w:r>
      <w:r w:rsidRPr="00F2607C">
        <w:rPr>
          <w:u w:val="single"/>
        </w:rPr>
        <w:t xml:space="preserve">hina's </w:t>
      </w:r>
      <w:r w:rsidRPr="00F2607C">
        <w:rPr>
          <w:highlight w:val="cyan"/>
          <w:u w:val="single"/>
        </w:rPr>
        <w:t>C</w:t>
      </w:r>
      <w:r w:rsidRPr="00F2607C">
        <w:rPr>
          <w:u w:val="single"/>
        </w:rPr>
        <w:t xml:space="preserve">ommunist </w:t>
      </w:r>
      <w:r w:rsidRPr="00F2607C">
        <w:rPr>
          <w:highlight w:val="cyan"/>
          <w:u w:val="single"/>
        </w:rPr>
        <w:t>P</w:t>
      </w:r>
      <w:r w:rsidRPr="00F2607C">
        <w:rPr>
          <w:u w:val="single"/>
        </w:rPr>
        <w:t xml:space="preserve">arty </w:t>
      </w:r>
      <w:r w:rsidRPr="00F2607C">
        <w:rPr>
          <w:highlight w:val="cyan"/>
          <w:u w:val="single"/>
        </w:rPr>
        <w:t>under Xi</w:t>
      </w:r>
      <w:r w:rsidRPr="007E6CD2">
        <w:rPr>
          <w:sz w:val="16"/>
        </w:rPr>
        <w:t xml:space="preserve"> Jinping </w:t>
      </w:r>
      <w:r w:rsidRPr="00F2607C">
        <w:rPr>
          <w:b/>
          <w:bCs/>
          <w:highlight w:val="cyan"/>
          <w:u w:val="single"/>
        </w:rPr>
        <w:t>is expanding control</w:t>
      </w:r>
      <w:r w:rsidRPr="007E6CD2">
        <w:rPr>
          <w:sz w:val="16"/>
        </w:rPr>
        <w:t xml:space="preserve"> over the Chinese government </w:t>
      </w:r>
      <w:r w:rsidRPr="00F2607C">
        <w:rPr>
          <w:highlight w:val="cyan"/>
          <w:u w:val="single"/>
        </w:rPr>
        <w:t>while increasing</w:t>
      </w:r>
      <w:r w:rsidRPr="00F2607C">
        <w:rPr>
          <w:u w:val="single"/>
        </w:rPr>
        <w:t xml:space="preserve"> the </w:t>
      </w:r>
      <w:r w:rsidRPr="00F2607C">
        <w:rPr>
          <w:highlight w:val="cyan"/>
          <w:u w:val="single"/>
        </w:rPr>
        <w:t>use of covert action</w:t>
      </w:r>
      <w:r w:rsidRPr="00F2607C">
        <w:rPr>
          <w:u w:val="single"/>
        </w:rPr>
        <w:t xml:space="preserve"> influence operations, according to a forthcoming congressional report.</w:t>
      </w:r>
      <w:r>
        <w:rPr>
          <w:u w:val="single"/>
        </w:rPr>
        <w:t xml:space="preserve"> </w:t>
      </w:r>
      <w:r w:rsidRPr="007E6CD2">
        <w:rPr>
          <w:sz w:val="16"/>
        </w:rPr>
        <w:t xml:space="preserve">The </w:t>
      </w:r>
      <w:r w:rsidRPr="00F2607C">
        <w:rPr>
          <w:u w:val="single"/>
        </w:rPr>
        <w:t xml:space="preserve">annual report of the U.S.-China Economic and Security Review Commission will reveal that </w:t>
      </w:r>
      <w:r w:rsidRPr="00F2607C">
        <w:rPr>
          <w:highlight w:val="cyan"/>
          <w:u w:val="single"/>
        </w:rPr>
        <w:t>communist control over China's</w:t>
      </w:r>
      <w:r w:rsidRPr="00F2607C">
        <w:rPr>
          <w:u w:val="single"/>
        </w:rPr>
        <w:t xml:space="preserve"> 1.4 billion </w:t>
      </w:r>
      <w:r w:rsidRPr="00F2607C">
        <w:rPr>
          <w:highlight w:val="cyan"/>
          <w:u w:val="single"/>
        </w:rPr>
        <w:t>people has increased</w:t>
      </w:r>
      <w:r w:rsidRPr="007E6CD2">
        <w:rPr>
          <w:sz w:val="16"/>
        </w:rPr>
        <w:t xml:space="preserve"> and notes the "Party-ification" of the Chinese government. </w:t>
      </w:r>
      <w:r w:rsidRPr="00F2607C">
        <w:rPr>
          <w:highlight w:val="cyan"/>
          <w:u w:val="single"/>
        </w:rPr>
        <w:t>Xi</w:t>
      </w:r>
      <w:r w:rsidRPr="007E6CD2">
        <w:rPr>
          <w:sz w:val="16"/>
        </w:rPr>
        <w:t xml:space="preserve"> also has </w:t>
      </w:r>
      <w:r w:rsidRPr="00F2607C">
        <w:rPr>
          <w:highlight w:val="cyan"/>
          <w:u w:val="single"/>
        </w:rPr>
        <w:t>expanded personal power</w:t>
      </w:r>
      <w:r w:rsidRPr="00F2607C">
        <w:rPr>
          <w:u w:val="single"/>
        </w:rPr>
        <w:t xml:space="preserve"> by adding his brand of communism to the Chinese constitution—he is the first Chinese communist leader to do so by name—and through </w:t>
      </w:r>
      <w:r w:rsidRPr="00F2607C">
        <w:rPr>
          <w:b/>
          <w:bCs/>
          <w:highlight w:val="cyan"/>
          <w:u w:val="single"/>
        </w:rPr>
        <w:t>purging thousands of</w:t>
      </w:r>
      <w:r w:rsidRPr="00F2607C">
        <w:rPr>
          <w:b/>
          <w:bCs/>
          <w:u w:val="single"/>
        </w:rPr>
        <w:t xml:space="preserve"> top military and civilian </w:t>
      </w:r>
      <w:r w:rsidRPr="00F2607C">
        <w:rPr>
          <w:b/>
          <w:bCs/>
          <w:highlight w:val="cyan"/>
          <w:u w:val="single"/>
        </w:rPr>
        <w:t>officials.</w:t>
      </w:r>
      <w:r>
        <w:rPr>
          <w:b/>
          <w:bCs/>
          <w:u w:val="single"/>
        </w:rPr>
        <w:t xml:space="preserve"> </w:t>
      </w:r>
      <w:r w:rsidRPr="007E6CD2">
        <w:rPr>
          <w:sz w:val="16"/>
        </w:rPr>
        <w:t xml:space="preserve">"In one of the most significant developments of 2018, </w:t>
      </w:r>
      <w:r w:rsidRPr="00F2607C">
        <w:rPr>
          <w:u w:val="single"/>
        </w:rPr>
        <w:t xml:space="preserve">the [Chinese Communist Party] </w:t>
      </w:r>
      <w:r w:rsidRPr="00F2607C">
        <w:rPr>
          <w:b/>
          <w:bCs/>
          <w:u w:val="single"/>
        </w:rPr>
        <w:t>solidified its control over policy in China through what it called the ‘deepen[ing] reform of party and state institutions</w:t>
      </w:r>
      <w:r w:rsidRPr="007E6CD2">
        <w:rPr>
          <w:sz w:val="16"/>
        </w:rPr>
        <w:t xml:space="preserve">,'" a late draft of the forthcoming annual report says. The report is due to be made public in the next several weeks. A copy of the draft, dated Oct. 26, was obtained by the Washington Free Beacon under the Federal Advisory Committee Act. "The </w:t>
      </w:r>
      <w:r w:rsidRPr="0002524D">
        <w:rPr>
          <w:u w:val="single"/>
        </w:rPr>
        <w:t>increase in Party control over governmental functions coincided with the additional consolidation of President Xi's control over the Party</w:t>
      </w:r>
      <w:r w:rsidRPr="007E6CD2">
        <w:rPr>
          <w:sz w:val="16"/>
        </w:rPr>
        <w:t xml:space="preserve">." </w:t>
      </w:r>
      <w:r w:rsidRPr="0002524D">
        <w:rPr>
          <w:u w:val="single"/>
        </w:rPr>
        <w:t>Xi</w:t>
      </w:r>
      <w:r w:rsidRPr="007E6CD2">
        <w:rPr>
          <w:sz w:val="16"/>
        </w:rPr>
        <w:t xml:space="preserve">, in the clearest sign of growing dictatorial power, </w:t>
      </w:r>
      <w:r w:rsidRPr="0002524D">
        <w:rPr>
          <w:u w:val="single"/>
        </w:rPr>
        <w:t xml:space="preserve">was reapproved as Party general security and </w:t>
      </w:r>
      <w:r w:rsidRPr="0002524D">
        <w:rPr>
          <w:b/>
          <w:bCs/>
          <w:u w:val="single"/>
        </w:rPr>
        <w:t>abolished limits on the number of terms he can hold the supreme leadership post</w:t>
      </w:r>
      <w:r w:rsidRPr="0002524D">
        <w:rPr>
          <w:u w:val="single"/>
        </w:rPr>
        <w:t>.</w:t>
      </w:r>
    </w:p>
    <w:p w:rsidR="00815C7A" w:rsidRDefault="00815C7A" w:rsidP="00815C7A"/>
    <w:p w:rsidR="00815C7A" w:rsidRPr="000720C4" w:rsidRDefault="00815C7A" w:rsidP="00815C7A">
      <w:pPr>
        <w:rPr>
          <w:rFonts w:asciiTheme="minorHAnsi" w:hAnsiTheme="minorHAnsi" w:cstheme="minorHAnsi"/>
          <w:u w:val="single"/>
        </w:rPr>
      </w:pPr>
    </w:p>
    <w:p w:rsidR="00815C7A" w:rsidRDefault="00815C7A" w:rsidP="00815C7A">
      <w:pPr>
        <w:pStyle w:val="Heading3"/>
      </w:pPr>
      <w:r>
        <w:t xml:space="preserve">No NB – Unpopular </w:t>
      </w:r>
    </w:p>
    <w:p w:rsidR="00815C7A" w:rsidRDefault="00815C7A" w:rsidP="00815C7A">
      <w:pPr>
        <w:pStyle w:val="Heading4"/>
      </w:pPr>
      <w:r>
        <w:t xml:space="preserve">Ending the trade war </w:t>
      </w:r>
      <w:r w:rsidRPr="002265F9">
        <w:rPr>
          <w:u w:val="single"/>
        </w:rPr>
        <w:t>saps</w:t>
      </w:r>
      <w:r>
        <w:t xml:space="preserve"> political capital </w:t>
      </w:r>
    </w:p>
    <w:p w:rsidR="00815C7A" w:rsidRPr="002265F9" w:rsidRDefault="00815C7A" w:rsidP="00815C7A">
      <w:r w:rsidRPr="00E55135">
        <w:rPr>
          <w:rStyle w:val="Style13ptBold"/>
        </w:rPr>
        <w:t>Griffin 18</w:t>
      </w:r>
      <w:r>
        <w:t xml:space="preserve"> – Kyle; (“Trump Has No Intention of Making a Trade Deal With China” The Diplomat. September 7, 2018. </w:t>
      </w:r>
      <w:hyperlink r:id="rId84" w:history="1">
        <w:r w:rsidRPr="001D208D">
          <w:rPr>
            <w:rStyle w:val="Hyperlink"/>
          </w:rPr>
          <w:t>https://thediplomat.com/2018/09/trump-has-no-intention-of-making-a-trade-deal-with-china/</w:t>
        </w:r>
      </w:hyperlink>
      <w:r>
        <w:rPr>
          <w:rStyle w:val="Hyperlink"/>
        </w:rPr>
        <w:t>)//GK</w:t>
      </w:r>
    </w:p>
    <w:p w:rsidR="00815C7A" w:rsidRDefault="00815C7A" w:rsidP="00815C7A">
      <w:pPr>
        <w:rPr>
          <w:u w:val="single"/>
        </w:rPr>
      </w:pPr>
      <w:r w:rsidRPr="00255274">
        <w:rPr>
          <w:highlight w:val="cyan"/>
          <w:u w:val="single"/>
        </w:rPr>
        <w:t>With China, Trump has found a regular</w:t>
      </w:r>
      <w:r w:rsidRPr="00255274">
        <w:rPr>
          <w:u w:val="single"/>
        </w:rPr>
        <w:t xml:space="preserve"> source of praise</w:t>
      </w:r>
      <w:r w:rsidRPr="007E6CD2">
        <w:rPr>
          <w:sz w:val="16"/>
        </w:rPr>
        <w:t xml:space="preserve"> and support which spans the political spectrum. </w:t>
      </w:r>
      <w:r w:rsidRPr="00255274">
        <w:rPr>
          <w:u w:val="single"/>
        </w:rPr>
        <w:t>This consistent</w:t>
      </w:r>
      <w:r w:rsidRPr="007E6CD2">
        <w:rPr>
          <w:sz w:val="16"/>
        </w:rPr>
        <w:t xml:space="preserve"> and lucrative </w:t>
      </w:r>
      <w:r w:rsidRPr="00255274">
        <w:rPr>
          <w:b/>
          <w:bCs/>
          <w:highlight w:val="cyan"/>
          <w:u w:val="single"/>
        </w:rPr>
        <w:t>stream of political capital</w:t>
      </w:r>
      <w:r w:rsidRPr="00255274">
        <w:rPr>
          <w:b/>
          <w:bCs/>
          <w:u w:val="single"/>
        </w:rPr>
        <w:t xml:space="preserve"> </w:t>
      </w:r>
      <w:r w:rsidRPr="00255274">
        <w:rPr>
          <w:u w:val="single"/>
        </w:rPr>
        <w:t>begs the question: What are Trump’s incentives to make a deal to end the trade war?</w:t>
      </w:r>
      <w:r>
        <w:rPr>
          <w:u w:val="single"/>
        </w:rPr>
        <w:t xml:space="preserve"> </w:t>
      </w:r>
      <w:r w:rsidRPr="007E6CD2">
        <w:rPr>
          <w:sz w:val="16"/>
        </w:rPr>
        <w:t xml:space="preserve">One argument is that he may seek a deal to avoid damaging the U.S. economy. However, with the U.S. stock market at a record high, unemployment at 3.9 percent, and GDP growing at 4.1 percent — plus the president’s ignorance toward the risks posed by an overheating economy — this seems unlikely. In addition, the Trump administration consistently states a willingness to suffer short-term economic pain for long-term gains. Another argument is that by concluding the trade war, Trump can claim a big victory. But in maintaining the dispute, he can claim regular victories across a longer period. This would provide a welcome distraction from the scandals that continually dog his presidency. </w:t>
      </w:r>
      <w:r w:rsidRPr="007C1597">
        <w:rPr>
          <w:u w:val="single"/>
        </w:rPr>
        <w:t xml:space="preserve">There is a real chance that Trump’s ostensible desire for a deal with China is a lie. </w:t>
      </w:r>
      <w:r w:rsidRPr="007C1597">
        <w:rPr>
          <w:highlight w:val="cyan"/>
          <w:u w:val="single"/>
        </w:rPr>
        <w:t xml:space="preserve">If the trade war ends, </w:t>
      </w:r>
      <w:r w:rsidRPr="007C1597">
        <w:rPr>
          <w:b/>
          <w:bCs/>
          <w:highlight w:val="cyan"/>
          <w:u w:val="single"/>
        </w:rPr>
        <w:t>the president sacrifices a cash cow of political capital</w:t>
      </w:r>
      <w:r w:rsidRPr="007C1597">
        <w:rPr>
          <w:highlight w:val="cyan"/>
          <w:u w:val="single"/>
        </w:rPr>
        <w:t>.</w:t>
      </w:r>
      <w:r w:rsidRPr="007E6CD2">
        <w:rPr>
          <w:sz w:val="16"/>
        </w:rPr>
        <w:t xml:space="preserve"> On the other hand, </w:t>
      </w:r>
      <w:r w:rsidRPr="007C1597">
        <w:rPr>
          <w:u w:val="single"/>
        </w:rPr>
        <w:t xml:space="preserve">drawing out the dispute and leaving any deal-making until after the 2020 election </w:t>
      </w:r>
      <w:r w:rsidRPr="007C1597">
        <w:rPr>
          <w:b/>
          <w:bCs/>
          <w:u w:val="single"/>
        </w:rPr>
        <w:t xml:space="preserve">could prove an effective re-election strategy. </w:t>
      </w:r>
      <w:r w:rsidRPr="007C1597">
        <w:rPr>
          <w:u w:val="single"/>
        </w:rPr>
        <w:t>The strategy would involve a gradual escalation of protectionist policy measures, which is exactly what we have seen so far.</w:t>
      </w:r>
      <w:r>
        <w:rPr>
          <w:u w:val="single"/>
        </w:rPr>
        <w:t xml:space="preserve"> </w:t>
      </w:r>
      <w:r w:rsidRPr="007E6CD2">
        <w:rPr>
          <w:sz w:val="16"/>
        </w:rPr>
        <w:t xml:space="preserve">The escalation of tariffs has been gradual. A 25 percent tariff on $50 billion of Chinese goods was announced on March 22. The tariffs were later broken into two smaller rounds: tariffs on $34 billion of Chinese exports were implemented on July 6, and the remaining $16 billion was implemented on August 23. From announcement to realization, the $50 billion in tariffs took five months. At this rate of escalation, the trade war will indeed be a long one. Currently, Trump’s administration is drawing up plans to tariff another $200 billion in Chinese goods. The duty will be between 10 percent to 25 percent. How this tariff comes into effect will shed light on whether Trump intends to make a deal. If the tariff is relatively low at 10 percent, then there is room for a drawn-out escalation to 25 percent (or higher). This is also true if the $200 billion, like the first $50 billion, is broken down and gradually doled out as smaller tariffs. However, if the $200 billion is implemented in full at 25 percent, then Trump may be gunning for a deal. Decision makers must be cognizant towards the unfolding of either scenario. To conclude, there’s a significant chance that the president has no intention of making a deal. This is a scenario that nations must heed, particularly those in East Asia. East Asia is a deeply integrated regional production network, with China as its platform for final assembly and export. Therefore, any tariffs that hurt China’s growth will hurt the entire region’s growth. To address this threat, East Asian nations can hedge their bets by planning and preparing for a worsening and protracted U.S.-China trade war. There are also domestic consequences for America, besides the economic ones usually trumpeted in the media. </w:t>
      </w:r>
      <w:r w:rsidRPr="007C1597">
        <w:rPr>
          <w:highlight w:val="cyan"/>
          <w:u w:val="single"/>
        </w:rPr>
        <w:t>By targeting China, Trump has broadened the domestic support for his toxic brand of economic nationalism. It now appeals across the political spectrum.</w:t>
      </w:r>
      <w:r w:rsidRPr="007C1597">
        <w:rPr>
          <w:u w:val="single"/>
        </w:rPr>
        <w:t xml:space="preserve"> His talent as a populist must not be underestimated.</w:t>
      </w:r>
    </w:p>
    <w:p w:rsidR="00815C7A" w:rsidRPr="00933026" w:rsidRDefault="00815C7A" w:rsidP="00815C7A">
      <w:pPr>
        <w:pStyle w:val="Heading4"/>
      </w:pPr>
      <w:r>
        <w:t xml:space="preserve">Trump’s trade war has </w:t>
      </w:r>
      <w:r>
        <w:rPr>
          <w:u w:val="single"/>
        </w:rPr>
        <w:t>bipartisan support</w:t>
      </w:r>
    </w:p>
    <w:p w:rsidR="00815C7A" w:rsidRPr="00933026" w:rsidRDefault="00815C7A" w:rsidP="00815C7A">
      <w:r w:rsidRPr="00933026">
        <w:rPr>
          <w:rStyle w:val="Style13ptBold"/>
        </w:rPr>
        <w:t>Fontaine 5/24</w:t>
      </w:r>
      <w:r>
        <w:t xml:space="preserve"> – Richard; chief executive officer of the Center for a New American Society. (“The China Problem Isn’t Going Away” The Atlantic. May 24, 2019. </w:t>
      </w:r>
      <w:hyperlink r:id="rId85" w:history="1">
        <w:r w:rsidRPr="001D208D">
          <w:rPr>
            <w:rStyle w:val="Hyperlink"/>
          </w:rPr>
          <w:t>https://www.theatlantic.com/ideas/archive/2019/05/us-china-trade-war-only-beginning/590206/</w:t>
        </w:r>
      </w:hyperlink>
      <w:r>
        <w:t>)//GK</w:t>
      </w:r>
    </w:p>
    <w:p w:rsidR="00815C7A" w:rsidRPr="007E6CD2" w:rsidRDefault="00815C7A" w:rsidP="00815C7A">
      <w:pPr>
        <w:rPr>
          <w:sz w:val="16"/>
        </w:rPr>
      </w:pPr>
      <w:r w:rsidRPr="00933026">
        <w:rPr>
          <w:highlight w:val="cyan"/>
          <w:u w:val="single"/>
        </w:rPr>
        <w:t>If</w:t>
      </w:r>
      <w:r w:rsidRPr="00933026">
        <w:rPr>
          <w:u w:val="single"/>
        </w:rPr>
        <w:t xml:space="preserve"> Donald </w:t>
      </w:r>
      <w:r w:rsidRPr="00933026">
        <w:rPr>
          <w:highlight w:val="cyan"/>
          <w:u w:val="single"/>
        </w:rPr>
        <w:t>Trump and Xi</w:t>
      </w:r>
      <w:r w:rsidRPr="00933026">
        <w:rPr>
          <w:u w:val="single"/>
        </w:rPr>
        <w:t xml:space="preserve"> Jinping </w:t>
      </w:r>
      <w:r w:rsidRPr="00933026">
        <w:rPr>
          <w:highlight w:val="cyan"/>
          <w:u w:val="single"/>
        </w:rPr>
        <w:t>strike a deal</w:t>
      </w:r>
      <w:r w:rsidRPr="007E6CD2">
        <w:rPr>
          <w:sz w:val="16"/>
        </w:rPr>
        <w:t>—perhaps at their planned meeting during next month’s G20 summit—</w:t>
      </w:r>
      <w:r w:rsidRPr="00933026">
        <w:rPr>
          <w:highlight w:val="cyan"/>
          <w:u w:val="single"/>
        </w:rPr>
        <w:t>it will be partial at best</w:t>
      </w:r>
      <w:r w:rsidRPr="007E6CD2">
        <w:rPr>
          <w:sz w:val="16"/>
        </w:rPr>
        <w:t xml:space="preserve">. Perhaps Beijing will commit to buying more American farm products, natural gas, and autos, for example, while pledging (again) not to steal intellectual property. Such a deal would resolve just a fraction of the economic disagreements dividing Washington and Beijing, and arguably not the most important ones. </w:t>
      </w:r>
      <w:r w:rsidRPr="00933026">
        <w:rPr>
          <w:u w:val="single"/>
        </w:rPr>
        <w:t>Larger issues</w:t>
      </w:r>
      <w:r w:rsidRPr="007E6CD2">
        <w:rPr>
          <w:sz w:val="16"/>
        </w:rPr>
        <w:t>—such as subsidies to Chinese state-owned enterprises, unfair investment rules, forced technology transfer, and government influence over firms like Huawei—</w:t>
      </w:r>
      <w:r w:rsidRPr="00933026">
        <w:rPr>
          <w:u w:val="single"/>
        </w:rPr>
        <w:t>are intrinsic to the fundamental Chinese economic model</w:t>
      </w:r>
      <w:r w:rsidRPr="007E6CD2">
        <w:rPr>
          <w:sz w:val="16"/>
        </w:rPr>
        <w:t xml:space="preserve">. They are largely intractable and not amenable to resolution. </w:t>
      </w:r>
      <w:r w:rsidRPr="00933026">
        <w:rPr>
          <w:highlight w:val="cyan"/>
          <w:u w:val="single"/>
        </w:rPr>
        <w:t>An indication</w:t>
      </w:r>
      <w:r w:rsidRPr="007E6CD2">
        <w:rPr>
          <w:sz w:val="16"/>
        </w:rPr>
        <w:t xml:space="preserve"> that </w:t>
      </w:r>
      <w:r w:rsidRPr="00933026">
        <w:rPr>
          <w:highlight w:val="cyan"/>
          <w:u w:val="single"/>
        </w:rPr>
        <w:t xml:space="preserve">this conflict is here to stay is the </w:t>
      </w:r>
      <w:r w:rsidRPr="00933026">
        <w:rPr>
          <w:b/>
          <w:bCs/>
          <w:highlight w:val="cyan"/>
          <w:u w:val="single"/>
        </w:rPr>
        <w:t>striking bipartisan support for</w:t>
      </w:r>
      <w:r w:rsidRPr="007E6CD2">
        <w:rPr>
          <w:sz w:val="16"/>
        </w:rPr>
        <w:t xml:space="preserve"> President </w:t>
      </w:r>
      <w:r w:rsidRPr="00933026">
        <w:rPr>
          <w:b/>
          <w:bCs/>
          <w:highlight w:val="cyan"/>
          <w:u w:val="single"/>
        </w:rPr>
        <w:t>Trump’s approach.</w:t>
      </w:r>
      <w:r w:rsidRPr="00933026">
        <w:rPr>
          <w:u w:val="single"/>
        </w:rPr>
        <w:t xml:space="preserve"> Unlike every other aspect of the president’s foreign policy</w:t>
      </w:r>
      <w:r w:rsidRPr="007E6CD2">
        <w:rPr>
          <w:sz w:val="16"/>
        </w:rPr>
        <w:t>—toward Iran, for instance, or North Korea, Saudi Arabia, or Russia—</w:t>
      </w:r>
      <w:r w:rsidRPr="00933026">
        <w:rPr>
          <w:highlight w:val="cyan"/>
          <w:u w:val="single"/>
        </w:rPr>
        <w:t>Washington’s Democrats and Republicans</w:t>
      </w:r>
      <w:r w:rsidRPr="00933026">
        <w:rPr>
          <w:u w:val="single"/>
        </w:rPr>
        <w:t xml:space="preserve"> largely </w:t>
      </w:r>
      <w:r w:rsidRPr="00933026">
        <w:rPr>
          <w:highlight w:val="cyan"/>
          <w:u w:val="single"/>
        </w:rPr>
        <w:t>agree that the time for a reckoning with China has come.</w:t>
      </w:r>
      <w:r w:rsidRPr="00933026">
        <w:rPr>
          <w:u w:val="single"/>
        </w:rPr>
        <w:t xml:space="preserve"> Democratic leaders on Capitol Hill tend to </w:t>
      </w:r>
      <w:r w:rsidRPr="00933026">
        <w:rPr>
          <w:b/>
          <w:bCs/>
          <w:u w:val="single"/>
        </w:rPr>
        <w:t>signal agreement with the president</w:t>
      </w:r>
      <w:r w:rsidRPr="007E6CD2">
        <w:rPr>
          <w:sz w:val="16"/>
        </w:rPr>
        <w:t xml:space="preserve">, suggest that he’s not tough enough with Beijing, </w:t>
      </w:r>
      <w:r w:rsidRPr="00933026">
        <w:rPr>
          <w:u w:val="single"/>
        </w:rPr>
        <w:t>or remain silent</w:t>
      </w:r>
      <w:r w:rsidRPr="007E6CD2">
        <w:rPr>
          <w:sz w:val="16"/>
        </w:rPr>
        <w:t>. Some quibble with Trump’s objectives (such as his fixation on reducing the trade deficit), but virtually everyone in power seems to believe that America’s tone should be sharp and tolerant of risk.</w:t>
      </w:r>
    </w:p>
    <w:p w:rsidR="00815C7A" w:rsidRDefault="00815C7A" w:rsidP="00815C7A">
      <w:pPr>
        <w:pStyle w:val="Heading4"/>
      </w:pPr>
      <w:r>
        <w:t xml:space="preserve">Tariffs on China are </w:t>
      </w:r>
      <w:r w:rsidRPr="008521AB">
        <w:rPr>
          <w:u w:val="single"/>
        </w:rPr>
        <w:t>uniquely divisive</w:t>
      </w:r>
      <w:r>
        <w:t xml:space="preserve"> – the counterplan triggers </w:t>
      </w:r>
      <w:r w:rsidRPr="008521AB">
        <w:rPr>
          <w:u w:val="single"/>
        </w:rPr>
        <w:t>greater backlash</w:t>
      </w:r>
    </w:p>
    <w:p w:rsidR="00815C7A" w:rsidRPr="003361B0" w:rsidRDefault="00815C7A" w:rsidP="00815C7A">
      <w:r w:rsidRPr="00227AB0">
        <w:rPr>
          <w:rStyle w:val="Style13ptBold"/>
        </w:rPr>
        <w:t>Dennis 5/7</w:t>
      </w:r>
      <w:r>
        <w:t xml:space="preserve"> – Steven T; Congressional Reporter. (“Trump’s China Tariff Threat Has Republicans Praying for a Deal” Bloomberg. May 7, 2019. </w:t>
      </w:r>
      <w:hyperlink r:id="rId86" w:history="1">
        <w:r w:rsidRPr="00000D7B">
          <w:rPr>
            <w:rStyle w:val="Hyperlink"/>
          </w:rPr>
          <w:t>https://www.bloomberg.com/news/articles/2019-05-07/trump-republicans-china-trade-deal</w:t>
        </w:r>
      </w:hyperlink>
      <w:r>
        <w:t>)//GK</w:t>
      </w:r>
    </w:p>
    <w:p w:rsidR="00815C7A" w:rsidRPr="003361B0" w:rsidRDefault="00815C7A" w:rsidP="00815C7A">
      <w:pPr>
        <w:rPr>
          <w:u w:val="single"/>
        </w:rPr>
      </w:pPr>
      <w:r w:rsidRPr="007E6CD2">
        <w:rPr>
          <w:sz w:val="16"/>
        </w:rPr>
        <w:t xml:space="preserve">President Donald </w:t>
      </w:r>
      <w:r w:rsidRPr="006059BB">
        <w:rPr>
          <w:u w:val="single"/>
        </w:rPr>
        <w:t>Trump’s threat to impose</w:t>
      </w:r>
      <w:r w:rsidRPr="007E6CD2">
        <w:rPr>
          <w:sz w:val="16"/>
        </w:rPr>
        <w:t xml:space="preserve"> massive </w:t>
      </w:r>
      <w:r w:rsidRPr="006059BB">
        <w:rPr>
          <w:u w:val="single"/>
        </w:rPr>
        <w:t>new tariffs on China</w:t>
      </w:r>
      <w:r w:rsidRPr="007E6CD2">
        <w:rPr>
          <w:sz w:val="16"/>
        </w:rPr>
        <w:t xml:space="preserve"> Friday has </w:t>
      </w:r>
      <w:r w:rsidRPr="006059BB">
        <w:rPr>
          <w:b/>
          <w:bCs/>
          <w:u w:val="single"/>
        </w:rPr>
        <w:t>fractured Senate Republicans</w:t>
      </w:r>
      <w:r w:rsidRPr="006059BB">
        <w:rPr>
          <w:u w:val="single"/>
        </w:rPr>
        <w:t>, with many hoping it’s just a negotiating ploy, some cheering him on and others opposed</w:t>
      </w:r>
      <w:r w:rsidRPr="007E6CD2">
        <w:rPr>
          <w:sz w:val="16"/>
        </w:rPr>
        <w:t xml:space="preserve"> to his "Tariff Man" strategy altogether. </w:t>
      </w:r>
      <w:r w:rsidRPr="006059BB">
        <w:rPr>
          <w:u w:val="single"/>
        </w:rPr>
        <w:t xml:space="preserve">Trump’s tough stance against China has also won the president </w:t>
      </w:r>
      <w:r w:rsidRPr="003361B0">
        <w:rPr>
          <w:b/>
          <w:bCs/>
          <w:u w:val="single"/>
        </w:rPr>
        <w:t>an unlikely ally in</w:t>
      </w:r>
      <w:r w:rsidRPr="007E6CD2">
        <w:rPr>
          <w:sz w:val="16"/>
        </w:rPr>
        <w:t xml:space="preserve"> Senate Minority Leader Chuck </w:t>
      </w:r>
      <w:r w:rsidRPr="003361B0">
        <w:rPr>
          <w:b/>
          <w:bCs/>
          <w:u w:val="single"/>
        </w:rPr>
        <w:t>Schumer</w:t>
      </w:r>
      <w:r w:rsidRPr="006059BB">
        <w:rPr>
          <w:u w:val="single"/>
        </w:rPr>
        <w:t xml:space="preserve">, who said the administration </w:t>
      </w:r>
      <w:r w:rsidRPr="003361B0">
        <w:rPr>
          <w:b/>
          <w:bCs/>
          <w:u w:val="single"/>
        </w:rPr>
        <w:t>should "hang tough" in the negotiations</w:t>
      </w:r>
      <w:r w:rsidRPr="006059BB">
        <w:rPr>
          <w:u w:val="single"/>
        </w:rPr>
        <w:t xml:space="preserve"> not back down.</w:t>
      </w:r>
      <w:r>
        <w:rPr>
          <w:u w:val="single"/>
        </w:rPr>
        <w:t xml:space="preserve"> </w:t>
      </w:r>
      <w:r w:rsidRPr="007E6CD2">
        <w:rPr>
          <w:sz w:val="16"/>
        </w:rPr>
        <w:t xml:space="preserve">More than any other issue, </w:t>
      </w:r>
      <w:r w:rsidRPr="006059BB">
        <w:rPr>
          <w:u w:val="single"/>
        </w:rPr>
        <w:t xml:space="preserve">trade under Trump </w:t>
      </w:r>
      <w:r w:rsidRPr="006059BB">
        <w:rPr>
          <w:b/>
          <w:bCs/>
          <w:u w:val="single"/>
        </w:rPr>
        <w:t>has scrambled party loyalties</w:t>
      </w:r>
      <w:r w:rsidRPr="006059BB">
        <w:rPr>
          <w:u w:val="single"/>
        </w:rPr>
        <w:t>, especially when it comes to holding China accountable for stealing intellectual property and other commercial abuses. Voters are divided by geography and industry</w:t>
      </w:r>
      <w:r w:rsidRPr="007E6CD2">
        <w:rPr>
          <w:sz w:val="16"/>
        </w:rPr>
        <w:t xml:space="preserve">, rather than ideology, </w:t>
      </w:r>
      <w:r w:rsidRPr="006059BB">
        <w:rPr>
          <w:u w:val="single"/>
        </w:rPr>
        <w:t>with many of Trump’s supporters in rural America bearing the brunt of China’s retaliation against U.S. commodities.</w:t>
      </w:r>
      <w:r w:rsidRPr="007E6CD2">
        <w:rPr>
          <w:sz w:val="16"/>
        </w:rPr>
        <w:t xml:space="preserve"> </w:t>
      </w:r>
      <w:r w:rsidRPr="006059BB">
        <w:rPr>
          <w:u w:val="single"/>
        </w:rPr>
        <w:t>That leaves Republican senators who are up for re-election weighing whether their voters want them to support Trump wholeheartedly, or take a stand to support their economic interests.</w:t>
      </w:r>
      <w:r w:rsidRPr="007E6CD2">
        <w:rPr>
          <w:sz w:val="16"/>
        </w:rPr>
        <w:t xml:space="preserve"> This question became even more urgent after Trump tweeted on Sunday that he will raise tariffs on about $200 billion in goods to 25 percent from 10 percent, setting up a tense atmosphere for Chinese negotiators traveling to Washington this week. Doing Business "I hope it’s just the president’s way of negotiating," said </w:t>
      </w:r>
      <w:r w:rsidRPr="006059BB">
        <w:rPr>
          <w:u w:val="single"/>
        </w:rPr>
        <w:t>Iowa Senator</w:t>
      </w:r>
      <w:r w:rsidRPr="007E6CD2">
        <w:rPr>
          <w:sz w:val="16"/>
        </w:rPr>
        <w:t xml:space="preserve"> Joni </w:t>
      </w:r>
      <w:r w:rsidRPr="006059BB">
        <w:rPr>
          <w:u w:val="single"/>
        </w:rPr>
        <w:t>Ernst</w:t>
      </w:r>
      <w:r w:rsidRPr="007E6CD2">
        <w:rPr>
          <w:sz w:val="16"/>
        </w:rPr>
        <w:t xml:space="preserve">, a member of Republican leadership. She </w:t>
      </w:r>
      <w:r w:rsidRPr="006059BB">
        <w:rPr>
          <w:u w:val="single"/>
        </w:rPr>
        <w:t>has been pushing to end the tariff fights</w:t>
      </w:r>
      <w:r w:rsidRPr="007E6CD2">
        <w:rPr>
          <w:sz w:val="16"/>
        </w:rPr>
        <w:t xml:space="preserve"> as she runs for re-election in a largely agricultural state. "We’ve seen him do this in the past and it brings people to the table, so I’m just going to write it off as just his way of doing business," Ernst said. Attorney General William Barr Testifies Before The Senate Judiciary Committee Meanwhile, Senator Cory </w:t>
      </w:r>
      <w:r w:rsidRPr="006059BB">
        <w:rPr>
          <w:u w:val="single"/>
        </w:rPr>
        <w:t>Gardner</w:t>
      </w:r>
      <w:r w:rsidRPr="007E6CD2">
        <w:rPr>
          <w:sz w:val="16"/>
        </w:rPr>
        <w:t xml:space="preserve"> of Colorado said he </w:t>
      </w:r>
      <w:r w:rsidRPr="006059BB">
        <w:rPr>
          <w:u w:val="single"/>
        </w:rPr>
        <w:t>opposes Trump’s tariffs and that there are other ways to confront China.</w:t>
      </w:r>
      <w:r>
        <w:rPr>
          <w:u w:val="single"/>
        </w:rPr>
        <w:t xml:space="preserve"> </w:t>
      </w:r>
      <w:r w:rsidRPr="007E6CD2">
        <w:rPr>
          <w:sz w:val="16"/>
        </w:rPr>
        <w:t xml:space="preserve">"I think we need to find a solution to make China comply with the responsible rules of trade, but </w:t>
      </w:r>
      <w:r w:rsidRPr="006059BB">
        <w:rPr>
          <w:u w:val="single"/>
        </w:rPr>
        <w:t>tariffs are taxing Americans, which I don’t support</w:t>
      </w:r>
      <w:r w:rsidRPr="007E6CD2">
        <w:rPr>
          <w:sz w:val="16"/>
        </w:rPr>
        <w:t xml:space="preserve">," he said. Senator Thom </w:t>
      </w:r>
      <w:r w:rsidRPr="003361B0">
        <w:rPr>
          <w:u w:val="single"/>
        </w:rPr>
        <w:t>Tillis of North Carolina was one</w:t>
      </w:r>
      <w:r w:rsidRPr="007E6CD2">
        <w:rPr>
          <w:sz w:val="16"/>
        </w:rPr>
        <w:t xml:space="preserve"> of the few senators </w:t>
      </w:r>
      <w:r w:rsidRPr="003361B0">
        <w:rPr>
          <w:u w:val="single"/>
        </w:rPr>
        <w:t>running for re-election</w:t>
      </w:r>
      <w:r w:rsidRPr="007E6CD2">
        <w:rPr>
          <w:sz w:val="16"/>
        </w:rPr>
        <w:t xml:space="preserve"> next year </w:t>
      </w:r>
      <w:r w:rsidRPr="003361B0">
        <w:rPr>
          <w:u w:val="single"/>
        </w:rPr>
        <w:t>cheering on the president’s strategy.</w:t>
      </w:r>
    </w:p>
    <w:p w:rsidR="00815C7A" w:rsidRDefault="00815C7A" w:rsidP="00815C7A">
      <w:pPr>
        <w:pStyle w:val="Heading4"/>
      </w:pPr>
      <w:r>
        <w:t xml:space="preserve">The counterplan links to politics – there’s </w:t>
      </w:r>
      <w:r w:rsidRPr="00227AB0">
        <w:rPr>
          <w:u w:val="single"/>
        </w:rPr>
        <w:t>bi-partisan</w:t>
      </w:r>
      <w:r w:rsidRPr="00DE084F">
        <w:rPr>
          <w:u w:val="single"/>
        </w:rPr>
        <w:t xml:space="preserve"> support</w:t>
      </w:r>
      <w:r>
        <w:t xml:space="preserve"> in Congress for tariffs on China</w:t>
      </w:r>
    </w:p>
    <w:p w:rsidR="00815C7A" w:rsidRPr="00DE084F" w:rsidRDefault="00815C7A" w:rsidP="00815C7A">
      <w:r w:rsidRPr="003F6178">
        <w:rPr>
          <w:rStyle w:val="Style13ptBold"/>
        </w:rPr>
        <w:t>Lee et al 5/14</w:t>
      </w:r>
      <w:r>
        <w:t xml:space="preserve"> – Don Lee, Noah Bierman, and Jennifer Haberkorn. (“</w:t>
      </w:r>
      <w:r w:rsidRPr="00AD1846">
        <w:t>Trump tests the patience of his political allies in his approach to trade and tariffs</w:t>
      </w:r>
      <w:r>
        <w:t xml:space="preserve">” LA Times. May 14, 2019. </w:t>
      </w:r>
      <w:hyperlink r:id="rId87" w:history="1">
        <w:r w:rsidRPr="00000D7B">
          <w:rPr>
            <w:rStyle w:val="Hyperlink"/>
          </w:rPr>
          <w:t>https://www.latimes.com/politics/la-na-pol-trump-tariff-policy-republicans-20190514-story.html</w:t>
        </w:r>
      </w:hyperlink>
    </w:p>
    <w:p w:rsidR="00815C7A" w:rsidRPr="00DE084F" w:rsidRDefault="00815C7A" w:rsidP="00815C7A">
      <w:pPr>
        <w:rPr>
          <w:b/>
          <w:bCs/>
          <w:u w:val="single"/>
        </w:rPr>
      </w:pPr>
      <w:r w:rsidRPr="00DE084F">
        <w:rPr>
          <w:highlight w:val="cyan"/>
          <w:u w:val="single"/>
        </w:rPr>
        <w:t>With</w:t>
      </w:r>
      <w:r w:rsidRPr="00576AF5">
        <w:rPr>
          <w:u w:val="single"/>
        </w:rPr>
        <w:t xml:space="preserve"> a growing economy at his back and </w:t>
      </w:r>
      <w:r w:rsidRPr="00DE084F">
        <w:rPr>
          <w:highlight w:val="cyan"/>
          <w:u w:val="single"/>
        </w:rPr>
        <w:t>little resistance from Republicans</w:t>
      </w:r>
      <w:r w:rsidRPr="00576AF5">
        <w:rPr>
          <w:u w:val="single"/>
        </w:rPr>
        <w:t>,</w:t>
      </w:r>
      <w:r w:rsidRPr="007E6CD2">
        <w:rPr>
          <w:sz w:val="16"/>
        </w:rPr>
        <w:t xml:space="preserve"> President </w:t>
      </w:r>
      <w:r w:rsidRPr="00576AF5">
        <w:rPr>
          <w:highlight w:val="cyan"/>
          <w:u w:val="single"/>
        </w:rPr>
        <w:t xml:space="preserve">Trump has been </w:t>
      </w:r>
      <w:r w:rsidRPr="00576AF5">
        <w:rPr>
          <w:b/>
          <w:bCs/>
          <w:highlight w:val="cyan"/>
          <w:u w:val="single"/>
        </w:rPr>
        <w:t>free to impose tariffs on America’s trading partners with few political repercussions.</w:t>
      </w:r>
      <w:r>
        <w:rPr>
          <w:b/>
          <w:bCs/>
          <w:u w:val="single"/>
        </w:rPr>
        <w:t xml:space="preserve"> </w:t>
      </w:r>
      <w:r w:rsidRPr="007E6CD2">
        <w:rPr>
          <w:sz w:val="16"/>
        </w:rPr>
        <w:t xml:space="preserve">Yet </w:t>
      </w:r>
      <w:r w:rsidRPr="00DE084F">
        <w:rPr>
          <w:u w:val="single"/>
        </w:rPr>
        <w:t>his protectionist approach</w:t>
      </w:r>
      <w:r w:rsidRPr="007E6CD2">
        <w:rPr>
          <w:sz w:val="16"/>
        </w:rPr>
        <w:t xml:space="preserve"> — particularly his heavy-handed tactics with China, as well as with traditional allies Canada and the European Union — </w:t>
      </w:r>
      <w:r w:rsidRPr="00DE084F">
        <w:rPr>
          <w:u w:val="single"/>
        </w:rPr>
        <w:t>presents a high-stakes gamble for him and other Republicans in the 2020 elections.</w:t>
      </w:r>
      <w:r>
        <w:rPr>
          <w:u w:val="single"/>
        </w:rPr>
        <w:t xml:space="preserve"> </w:t>
      </w:r>
      <w:r w:rsidRPr="007E6CD2">
        <w:rPr>
          <w:sz w:val="16"/>
        </w:rPr>
        <w:t xml:space="preserve">So far </w:t>
      </w:r>
      <w:r w:rsidRPr="00DE084F">
        <w:rPr>
          <w:highlight w:val="cyan"/>
          <w:u w:val="single"/>
        </w:rPr>
        <w:t>the president has been able to keep skeptical Republicans from rebelling by stoking his voting base</w:t>
      </w:r>
      <w:r w:rsidRPr="007E6CD2">
        <w:rPr>
          <w:sz w:val="16"/>
        </w:rPr>
        <w:t xml:space="preserve"> and promising to subsidize soybean farmers and others hit hard by the trade conflict with China. And </w:t>
      </w:r>
      <w:r w:rsidRPr="00DE084F">
        <w:rPr>
          <w:b/>
          <w:bCs/>
          <w:highlight w:val="cyan"/>
          <w:u w:val="single"/>
        </w:rPr>
        <w:t>Trump has bipartisan support in Congress to</w:t>
      </w:r>
      <w:r w:rsidRPr="00DE084F">
        <w:rPr>
          <w:b/>
          <w:bCs/>
          <w:u w:val="single"/>
        </w:rPr>
        <w:t xml:space="preserve"> try to </w:t>
      </w:r>
      <w:r w:rsidRPr="00DE084F">
        <w:rPr>
          <w:b/>
          <w:bCs/>
          <w:highlight w:val="cyan"/>
          <w:u w:val="single"/>
        </w:rPr>
        <w:t>compel Beijing to change</w:t>
      </w:r>
      <w:r w:rsidRPr="00DE084F">
        <w:rPr>
          <w:b/>
          <w:bCs/>
          <w:u w:val="single"/>
        </w:rPr>
        <w:t xml:space="preserve"> or halt </w:t>
      </w:r>
      <w:r w:rsidRPr="00DE084F">
        <w:rPr>
          <w:b/>
          <w:bCs/>
          <w:highlight w:val="cyan"/>
          <w:u w:val="single"/>
        </w:rPr>
        <w:t>policies that many</w:t>
      </w:r>
      <w:r w:rsidRPr="00DE084F">
        <w:rPr>
          <w:b/>
          <w:bCs/>
          <w:u w:val="single"/>
        </w:rPr>
        <w:t xml:space="preserve"> in Washington </w:t>
      </w:r>
      <w:r w:rsidRPr="00DE084F">
        <w:rPr>
          <w:b/>
          <w:bCs/>
          <w:highlight w:val="cyan"/>
          <w:u w:val="single"/>
        </w:rPr>
        <w:t>see as endangering U.S. economic and security interests.</w:t>
      </w:r>
    </w:p>
    <w:p w:rsidR="00815C7A" w:rsidRDefault="00815C7A" w:rsidP="00815C7A"/>
    <w:p w:rsidR="00815C7A" w:rsidRPr="00815C7A" w:rsidRDefault="00815C7A" w:rsidP="00815C7A"/>
    <w:p w:rsidR="00872273" w:rsidRDefault="00872273" w:rsidP="00872273">
      <w:pPr>
        <w:pStyle w:val="Heading1"/>
      </w:pPr>
      <w:r>
        <w:t>Iran Nuclear Deal CP</w:t>
      </w:r>
    </w:p>
    <w:p w:rsidR="00B36CD1" w:rsidRDefault="00B36CD1" w:rsidP="00B36CD1">
      <w:pPr>
        <w:pStyle w:val="Heading2"/>
      </w:pPr>
      <w:r>
        <w:t>N</w:t>
      </w:r>
      <w:r>
        <w:t>EG</w:t>
      </w:r>
    </w:p>
    <w:p w:rsidR="00B36CD1" w:rsidRDefault="00B36CD1" w:rsidP="00B36CD1">
      <w:pPr>
        <w:pStyle w:val="Heading3"/>
      </w:pPr>
      <w:r>
        <w:t>Iran Deal 1nc</w:t>
      </w:r>
    </w:p>
    <w:p w:rsidR="00B36CD1" w:rsidRDefault="00B36CD1" w:rsidP="00B36CD1">
      <w:pPr>
        <w:pStyle w:val="Heading4"/>
      </w:pPr>
      <w:r>
        <w:t>Text: The United States federal government should rejoin the Iran Nuclear Deal.</w:t>
      </w:r>
    </w:p>
    <w:p w:rsidR="00B36CD1" w:rsidRPr="000E0D7C" w:rsidRDefault="00B36CD1" w:rsidP="00B36CD1"/>
    <w:p w:rsidR="00B36CD1" w:rsidRDefault="00B36CD1" w:rsidP="00B36CD1">
      <w:pPr>
        <w:pStyle w:val="Heading4"/>
      </w:pPr>
      <w:r>
        <w:t>The counterplan restores US diplomacy &amp; relations with Iran – that spills over to human rights &amp; non-proliferation efforts in the Middle East.</w:t>
      </w:r>
    </w:p>
    <w:p w:rsidR="00B36CD1" w:rsidRPr="005D61CF" w:rsidRDefault="00B36CD1" w:rsidP="00B36CD1">
      <w:pPr>
        <w:rPr>
          <w:sz w:val="16"/>
        </w:rPr>
      </w:pPr>
      <w:r w:rsidRPr="005D61CF">
        <w:rPr>
          <w:b/>
          <w:sz w:val="26"/>
          <w:szCs w:val="26"/>
        </w:rPr>
        <w:t>Costello &amp; Cullis 18</w:t>
      </w:r>
      <w:r>
        <w:t xml:space="preserve"> </w:t>
      </w:r>
      <w:r w:rsidRPr="005D61CF">
        <w:rPr>
          <w:sz w:val="16"/>
        </w:rPr>
        <w:t>– Ryan, American attorney and politician, Tyler, legal fellow and policy associate (“Restoring U.S. Credibility: Returning to the Iran Nuclear Agreement”, National Iranian American Council, November 19</w:t>
      </w:r>
      <w:r w:rsidRPr="005D61CF">
        <w:rPr>
          <w:sz w:val="16"/>
          <w:vertAlign w:val="superscript"/>
        </w:rPr>
        <w:t>th</w:t>
      </w:r>
      <w:r w:rsidRPr="005D61CF">
        <w:rPr>
          <w:sz w:val="16"/>
        </w:rPr>
        <w:t xml:space="preserve"> 2018, </w:t>
      </w:r>
      <w:hyperlink r:id="rId88" w:history="1">
        <w:r w:rsidRPr="005D61CF">
          <w:rPr>
            <w:rStyle w:val="Hyperlink"/>
            <w:sz w:val="16"/>
          </w:rPr>
          <w:t>https://www.niacouncil.org/jcpoa-report/</w:t>
        </w:r>
      </w:hyperlink>
      <w:r w:rsidRPr="005D61CF">
        <w:rPr>
          <w:sz w:val="16"/>
        </w:rPr>
        <w:t xml:space="preserve"> //Kosack</w:t>
      </w:r>
    </w:p>
    <w:p w:rsidR="00B36CD1" w:rsidRPr="00DD1619" w:rsidRDefault="00B36CD1" w:rsidP="00B36CD1">
      <w:pPr>
        <w:rPr>
          <w:sz w:val="16"/>
        </w:rPr>
      </w:pPr>
      <w:r w:rsidRPr="00C130B9">
        <w:rPr>
          <w:rStyle w:val="StyleUnderline"/>
        </w:rPr>
        <w:t>Resuming commitments under the JCPOA would deliver profound benefits for the U.S. national interest</w:t>
      </w:r>
      <w:r w:rsidRPr="00DD1619">
        <w:rPr>
          <w:sz w:val="16"/>
        </w:rPr>
        <w:t xml:space="preserve">. </w:t>
      </w:r>
      <w:r w:rsidRPr="00C130B9">
        <w:rPr>
          <w:rStyle w:val="StyleUnderline"/>
        </w:rPr>
        <w:t xml:space="preserve">First, it would </w:t>
      </w:r>
      <w:r w:rsidRPr="00C130B9">
        <w:rPr>
          <w:rStyle w:val="Emphasis"/>
        </w:rPr>
        <w:t>signal</w:t>
      </w:r>
      <w:r w:rsidRPr="00C130B9">
        <w:rPr>
          <w:rStyle w:val="StyleUnderline"/>
        </w:rPr>
        <w:t xml:space="preserve"> to the world that the U.S. is a responsible actor in the </w:t>
      </w:r>
      <w:r w:rsidRPr="00C130B9">
        <w:rPr>
          <w:rStyle w:val="Emphasis"/>
        </w:rPr>
        <w:t>international arena</w:t>
      </w:r>
      <w:r w:rsidRPr="00DD1619">
        <w:rPr>
          <w:sz w:val="16"/>
        </w:rPr>
        <w:t xml:space="preserve">; </w:t>
      </w:r>
      <w:r w:rsidRPr="005D61CF">
        <w:rPr>
          <w:rStyle w:val="StyleUnderline"/>
        </w:rPr>
        <w:t>the U.S. intends to live up to the political agreements that it makes with other countries; and the Trump administration was nothing more than an unfortunate aberration in the American political system</w:t>
      </w:r>
      <w:r w:rsidRPr="00DD1619">
        <w:rPr>
          <w:sz w:val="16"/>
        </w:rPr>
        <w:t xml:space="preserve">. Nothing has caused more serious damage to U.S. interests than the growing trust deficit towards the United States. If states are unable to trust the United States, then not only is U.S. global leadership severely undermined but the international system that has been predominate since the end of the Second World War risks unraveling. By clearly showing the world that the U.S. intends to fully observe the commitments that it makes, a successor administration can begin to repair the damage wrought by President Trump. </w:t>
      </w:r>
      <w:r w:rsidRPr="005D61CF">
        <w:rPr>
          <w:rStyle w:val="StyleUnderline"/>
        </w:rPr>
        <w:t xml:space="preserve">Second, the U.S.’s re-entrance into the JCPOA would have important </w:t>
      </w:r>
      <w:r w:rsidRPr="005D61CF">
        <w:rPr>
          <w:rStyle w:val="Emphasis"/>
        </w:rPr>
        <w:t>non-proliferation</w:t>
      </w:r>
      <w:r w:rsidRPr="005D61CF">
        <w:rPr>
          <w:rStyle w:val="StyleUnderline"/>
        </w:rPr>
        <w:t xml:space="preserve"> benefits by effectively disincentivizing Iran from exiting the JCPOA itself and thus undoing the risk of a burgeoning </w:t>
      </w:r>
      <w:r w:rsidRPr="005D61CF">
        <w:rPr>
          <w:rStyle w:val="Emphasis"/>
        </w:rPr>
        <w:t>nuclear crisis</w:t>
      </w:r>
      <w:r w:rsidRPr="005D61CF">
        <w:rPr>
          <w:rStyle w:val="StyleUnderline"/>
        </w:rPr>
        <w:t xml:space="preserve"> in the </w:t>
      </w:r>
      <w:r w:rsidRPr="005D61CF">
        <w:rPr>
          <w:rStyle w:val="Emphasis"/>
        </w:rPr>
        <w:t>Middle East</w:t>
      </w:r>
      <w:r w:rsidRPr="00DD1619">
        <w:rPr>
          <w:sz w:val="16"/>
        </w:rPr>
        <w:t xml:space="preserve">. In so doing, the U.S. would ensure the survivability of the tough and far-reaching constraints on Iran’s nuclear program that will be imposed by the JCPOA through 2030 and beyond. </w:t>
      </w:r>
      <w:r w:rsidRPr="005D61CF">
        <w:rPr>
          <w:rStyle w:val="StyleUnderline"/>
        </w:rPr>
        <w:t>Iran’s nuclear program does not pose the risks it did in the pre-2015 era</w:t>
      </w:r>
      <w:r w:rsidRPr="00DD1619">
        <w:rPr>
          <w:sz w:val="16"/>
        </w:rPr>
        <w:t xml:space="preserve">, and that is fully thanks to the JCPOA and the restrictions it imposes. Any policymaker should be eager to return to the JCPOA and, in so doing, re-secure hard-fought concessions that take an Iranian nuclear weapon and war with Iran over its nuclear program off the table for the foreseeable future. </w:t>
      </w:r>
      <w:r w:rsidRPr="005D61CF">
        <w:rPr>
          <w:rStyle w:val="StyleUnderline"/>
        </w:rPr>
        <w:t xml:space="preserve">Third, reentry to the JCPOA would signal to the kingdom of </w:t>
      </w:r>
      <w:r w:rsidRPr="005D61CF">
        <w:rPr>
          <w:rStyle w:val="Emphasis"/>
        </w:rPr>
        <w:t>Saudi Arabia</w:t>
      </w:r>
      <w:r w:rsidRPr="005D61CF">
        <w:rPr>
          <w:rStyle w:val="StyleUnderline"/>
        </w:rPr>
        <w:t xml:space="preserve"> that</w:t>
      </w:r>
      <w:r w:rsidRPr="00DD1619">
        <w:rPr>
          <w:sz w:val="16"/>
        </w:rPr>
        <w:t xml:space="preserve"> Donald </w:t>
      </w:r>
      <w:r w:rsidRPr="005D61CF">
        <w:rPr>
          <w:rStyle w:val="StyleUnderline"/>
        </w:rPr>
        <w:t>Trump’s blank check for their increasingly brazen behavior is at an end, and that the U.S. has alternatives to outsourcing American policy in the region to an erratic kingdom that</w:t>
      </w:r>
      <w:r w:rsidRPr="00DD1619">
        <w:rPr>
          <w:sz w:val="16"/>
        </w:rPr>
        <w:t xml:space="preserve"> – in the words of Sen. Lindsey Graham – </w:t>
      </w:r>
      <w:r w:rsidRPr="005D61CF">
        <w:rPr>
          <w:rStyle w:val="StyleUnderline"/>
        </w:rPr>
        <w:t>has double dealt on terror</w:t>
      </w:r>
      <w:r w:rsidRPr="00DD1619">
        <w:rPr>
          <w:sz w:val="16"/>
        </w:rPr>
        <w:t xml:space="preserve">. Perversely, both the Trump administration and numerous Washington pressure groups have warned that the administration’s pressure campaign against Iran would be jeopardized if the U.S. dared to impose consequences on the kingdom over the brutal murder of Saudi journalist and U.S. resident Jamal Khashoggi. Such warnings expose the current administration’s approach to the region as so hopelessly unbalanced that is susceptible to extortion by one morally bankrupt regime against another. </w:t>
      </w:r>
      <w:r w:rsidRPr="005D61CF">
        <w:rPr>
          <w:rStyle w:val="StyleUnderline"/>
        </w:rPr>
        <w:t xml:space="preserve">The U.S. needs to move to a </w:t>
      </w:r>
      <w:r w:rsidRPr="005D61CF">
        <w:rPr>
          <w:rStyle w:val="Emphasis"/>
        </w:rPr>
        <w:t>transactional relationship</w:t>
      </w:r>
      <w:r w:rsidRPr="005D61CF">
        <w:rPr>
          <w:rStyle w:val="StyleUnderline"/>
        </w:rPr>
        <w:t xml:space="preserve"> with both Saudi Arabia and Iran where we can impose consequences on each for such brazen misbehavior</w:t>
      </w:r>
      <w:r w:rsidRPr="00DD1619">
        <w:rPr>
          <w:sz w:val="16"/>
        </w:rPr>
        <w:t xml:space="preserve">. </w:t>
      </w:r>
      <w:r w:rsidRPr="005D61CF">
        <w:rPr>
          <w:rStyle w:val="StyleUnderline"/>
        </w:rPr>
        <w:t>In Iran, the U.S. has sanctioned itself out of influence, whereas with Saudi Arabia the U.S. is too afraid to use its substantial leverage to rein in the kingdom’s destructive course</w:t>
      </w:r>
      <w:r w:rsidRPr="00DD1619">
        <w:rPr>
          <w:sz w:val="16"/>
        </w:rPr>
        <w:t xml:space="preserve"> – </w:t>
      </w:r>
      <w:r w:rsidRPr="005D61CF">
        <w:rPr>
          <w:rStyle w:val="StyleUnderline"/>
        </w:rPr>
        <w:t xml:space="preserve">whether on the disastrous </w:t>
      </w:r>
      <w:r w:rsidRPr="005D61CF">
        <w:rPr>
          <w:rStyle w:val="Emphasis"/>
        </w:rPr>
        <w:t>war in Yemen</w:t>
      </w:r>
      <w:r w:rsidRPr="005D61CF">
        <w:rPr>
          <w:rStyle w:val="StyleUnderline"/>
        </w:rPr>
        <w:t xml:space="preserve"> or on the kingdom’s mounting </w:t>
      </w:r>
      <w:r w:rsidRPr="005D61CF">
        <w:rPr>
          <w:rStyle w:val="Emphasis"/>
        </w:rPr>
        <w:t>human rights abuses</w:t>
      </w:r>
      <w:r w:rsidRPr="00DD1619">
        <w:rPr>
          <w:sz w:val="16"/>
        </w:rPr>
        <w:t xml:space="preserve">. </w:t>
      </w:r>
      <w:r w:rsidRPr="005D61CF">
        <w:rPr>
          <w:rStyle w:val="StyleUnderline"/>
        </w:rPr>
        <w:t>An alternative is available, and it should start with re-entry to the JCPOA.</w:t>
      </w:r>
      <w:r>
        <w:rPr>
          <w:rStyle w:val="StyleUnderline"/>
        </w:rPr>
        <w:t xml:space="preserve"> </w:t>
      </w:r>
      <w:r w:rsidRPr="00DD1619">
        <w:rPr>
          <w:sz w:val="16"/>
        </w:rPr>
        <w:t xml:space="preserve">Finally, </w:t>
      </w:r>
      <w:r w:rsidRPr="005D61CF">
        <w:rPr>
          <w:rStyle w:val="StyleUnderline"/>
        </w:rPr>
        <w:t xml:space="preserve">U.S. participation in the JCPOA Joint Commission would guarantee </w:t>
      </w:r>
      <w:r w:rsidRPr="005D61CF">
        <w:rPr>
          <w:rStyle w:val="Emphasis"/>
        </w:rPr>
        <w:t>diplomacy</w:t>
      </w:r>
      <w:r w:rsidRPr="005D61CF">
        <w:rPr>
          <w:rStyle w:val="StyleUnderline"/>
        </w:rPr>
        <w:t xml:space="preserve"> with Iran that does not presently exist amid the administration’s pressure campaign, and could lead to </w:t>
      </w:r>
      <w:r w:rsidRPr="005D61CF">
        <w:rPr>
          <w:rStyle w:val="Emphasis"/>
        </w:rPr>
        <w:t>follow-on negotiations</w:t>
      </w:r>
      <w:r w:rsidRPr="005D61CF">
        <w:rPr>
          <w:rStyle w:val="StyleUnderline"/>
        </w:rPr>
        <w:t xml:space="preserve"> addressing the full spectrum of America’s concerns with Iran</w:t>
      </w:r>
      <w:r w:rsidRPr="00DD1619">
        <w:rPr>
          <w:sz w:val="16"/>
        </w:rPr>
        <w:t xml:space="preserve"> – </w:t>
      </w:r>
      <w:r w:rsidRPr="005D61CF">
        <w:rPr>
          <w:rStyle w:val="StyleUnderline"/>
        </w:rPr>
        <w:t xml:space="preserve">including </w:t>
      </w:r>
      <w:r w:rsidRPr="005D61CF">
        <w:rPr>
          <w:rStyle w:val="Emphasis"/>
        </w:rPr>
        <w:t>regional security</w:t>
      </w:r>
      <w:r w:rsidRPr="005D61CF">
        <w:rPr>
          <w:rStyle w:val="StyleUnderline"/>
        </w:rPr>
        <w:t xml:space="preserve"> and </w:t>
      </w:r>
      <w:r w:rsidRPr="005D61CF">
        <w:rPr>
          <w:rStyle w:val="Emphasis"/>
        </w:rPr>
        <w:t>human rights</w:t>
      </w:r>
      <w:r w:rsidRPr="00DD1619">
        <w:rPr>
          <w:sz w:val="16"/>
        </w:rPr>
        <w:t xml:space="preserve">. The present Trump administration approach of exiting the JCPOA and seeking its destruction prohibits the U.S. from affecting Iran’s calculations on issues beyond the nuclear file. Any policymaker with justifiable concerns with Iranian behavior or who seeks political solutions to the proxy conflicts that have gripped the region should be urging a return to the JCPOA. </w:t>
      </w:r>
      <w:r w:rsidRPr="005D61CF">
        <w:rPr>
          <w:rStyle w:val="StyleUnderline"/>
        </w:rPr>
        <w:t xml:space="preserve">Returning to the JCPOA and </w:t>
      </w:r>
      <w:r w:rsidRPr="005D61CF">
        <w:rPr>
          <w:rStyle w:val="Emphasis"/>
        </w:rPr>
        <w:t>restoring U.S. credibility</w:t>
      </w:r>
      <w:r w:rsidRPr="005D61CF">
        <w:rPr>
          <w:rStyle w:val="StyleUnderline"/>
        </w:rPr>
        <w:t xml:space="preserve"> and influence with Iran is unlikely to be without cost, but will not be nearly as costly as the alternative</w:t>
      </w:r>
      <w:r w:rsidRPr="00DD1619">
        <w:rPr>
          <w:sz w:val="16"/>
        </w:rPr>
        <w:t xml:space="preserve">. The U.S. reneged on its commitments and, </w:t>
      </w:r>
      <w:r w:rsidRPr="005D61CF">
        <w:rPr>
          <w:rStyle w:val="StyleUnderline"/>
        </w:rPr>
        <w:t>barring</w:t>
      </w:r>
      <w:r w:rsidRPr="00DD1619">
        <w:rPr>
          <w:sz w:val="16"/>
        </w:rPr>
        <w:t xml:space="preserve"> Congressional intervention or a change of heart from President </w:t>
      </w:r>
      <w:r w:rsidRPr="005D61CF">
        <w:rPr>
          <w:rStyle w:val="StyleUnderline"/>
        </w:rPr>
        <w:t>Trump</w:t>
      </w:r>
      <w:r w:rsidRPr="00DD1619">
        <w:rPr>
          <w:sz w:val="16"/>
        </w:rPr>
        <w:t xml:space="preserve"> himself, </w:t>
      </w:r>
      <w:r w:rsidRPr="005D61CF">
        <w:rPr>
          <w:rStyle w:val="StyleUnderline"/>
        </w:rPr>
        <w:t>will have materially breached the accord by snapping back nuclear-related sanctions</w:t>
      </w:r>
      <w:r w:rsidRPr="00DD1619">
        <w:rPr>
          <w:sz w:val="16"/>
        </w:rPr>
        <w:t xml:space="preserve"> for a period of at least 32 months if there is a change in administration after the 2020 elections. Judging by recent sanctions designations, as well, </w:t>
      </w:r>
      <w:r w:rsidRPr="005D61CF">
        <w:rPr>
          <w:rStyle w:val="StyleUnderline"/>
        </w:rPr>
        <w:t>the Trump administration does not appear intent to sit idly in the months ahead, but will proceed with a dramatic expansion of sanctions designations that may go well beyond previous sanctions campaigns</w:t>
      </w:r>
      <w:r w:rsidRPr="00DD1619">
        <w:rPr>
          <w:sz w:val="16"/>
        </w:rPr>
        <w:t>. These will have a tremendous negative effect on the Iranian economy and the Iranian people’s aspirations, in addition to the economies of our allies in Europe seeking to comply with the UNSC-endorsed JCPOA.</w:t>
      </w:r>
    </w:p>
    <w:p w:rsidR="00B36CD1" w:rsidRDefault="00B36CD1" w:rsidP="00B36CD1">
      <w:pPr>
        <w:pStyle w:val="Heading3"/>
      </w:pPr>
      <w:r>
        <w:t>2nc Solves</w:t>
      </w:r>
    </w:p>
    <w:p w:rsidR="00B36CD1" w:rsidRPr="00094B3B" w:rsidRDefault="00B36CD1" w:rsidP="00B36CD1">
      <w:pPr>
        <w:pStyle w:val="Heading4"/>
      </w:pPr>
      <w:r>
        <w:t>The counterplan solves – it restores International Credibility and enters in a transactional relationship with both Saudi Arabia and Iran – that’s key to rein on Saudi Arabia’s Human Rights abuses &amp; increased diplomacy leads to follow on engagements throughout the Middle East – that’s Costello &amp; Cullis</w:t>
      </w:r>
    </w:p>
    <w:p w:rsidR="00B36CD1" w:rsidRDefault="00B36CD1" w:rsidP="00B36CD1">
      <w:pPr>
        <w:pStyle w:val="Heading4"/>
      </w:pPr>
    </w:p>
    <w:p w:rsidR="00B36CD1" w:rsidRDefault="00B36CD1" w:rsidP="00B36CD1">
      <w:pPr>
        <w:pStyle w:val="Heading4"/>
      </w:pPr>
      <w:r>
        <w:t>Reentrance restores US international credibility – withdrawal emboldens Iran’s regional hostilities and a US backed JCPOA establishes an international coalition that can effectively curb Iranian activities that are the root cause of instability in the region</w:t>
      </w:r>
    </w:p>
    <w:p w:rsidR="00B36CD1" w:rsidRPr="00482F79" w:rsidRDefault="00B36CD1" w:rsidP="00B36CD1">
      <w:pPr>
        <w:rPr>
          <w:sz w:val="16"/>
        </w:rPr>
      </w:pPr>
      <w:r w:rsidRPr="00482F79">
        <w:rPr>
          <w:b/>
          <w:sz w:val="26"/>
          <w:szCs w:val="26"/>
        </w:rPr>
        <w:t>Tocci 19</w:t>
      </w:r>
      <w:r>
        <w:t xml:space="preserve"> </w:t>
      </w:r>
      <w:r w:rsidRPr="00482F79">
        <w:rPr>
          <w:sz w:val="16"/>
        </w:rPr>
        <w:t>– Nathalie, Deputy Director of Istituto Affari Internazionali (“22 European Security Experts Call On US To Rejoin Iran Deal”, Lobe Log, May 8</w:t>
      </w:r>
      <w:r w:rsidRPr="00482F79">
        <w:rPr>
          <w:sz w:val="16"/>
          <w:vertAlign w:val="superscript"/>
        </w:rPr>
        <w:t>th</w:t>
      </w:r>
      <w:r w:rsidRPr="00482F79">
        <w:rPr>
          <w:sz w:val="16"/>
        </w:rPr>
        <w:t xml:space="preserve"> 2019, </w:t>
      </w:r>
      <w:hyperlink r:id="rId89" w:history="1">
        <w:r w:rsidRPr="00482F79">
          <w:rPr>
            <w:rStyle w:val="Hyperlink"/>
            <w:sz w:val="16"/>
          </w:rPr>
          <w:t>https://lobelog.com/22-european-security-experts-call-on-us-to-rejoin-iran-deal/</w:t>
        </w:r>
      </w:hyperlink>
      <w:r w:rsidRPr="00482F79">
        <w:rPr>
          <w:sz w:val="16"/>
        </w:rPr>
        <w:t xml:space="preserve"> //Kosack</w:t>
      </w:r>
    </w:p>
    <w:p w:rsidR="00B36CD1" w:rsidRDefault="00B36CD1" w:rsidP="00B36CD1">
      <w:pPr>
        <w:rPr>
          <w:rStyle w:val="Emphasis"/>
        </w:rPr>
      </w:pPr>
      <w:r w:rsidRPr="002F2A03">
        <w:rPr>
          <w:sz w:val="16"/>
        </w:rPr>
        <w:t xml:space="preserve">President Trump’s concerns are not entirely misplaced. </w:t>
      </w:r>
      <w:r w:rsidRPr="00FF7FEB">
        <w:rPr>
          <w:rStyle w:val="Emphasis"/>
          <w:highlight w:val="cyan"/>
        </w:rPr>
        <w:t>Withdrawing from the deal</w:t>
      </w:r>
      <w:r w:rsidRPr="002F2A03">
        <w:rPr>
          <w:sz w:val="16"/>
        </w:rPr>
        <w:t xml:space="preserve">, however, </w:t>
      </w:r>
      <w:r w:rsidRPr="00FF7FEB">
        <w:rPr>
          <w:rStyle w:val="StyleUnderline"/>
        </w:rPr>
        <w:t>will hardly contribute to achieving any of his stated objectives. In fact, his decision has been harmful in several respects.</w:t>
      </w:r>
      <w:r>
        <w:rPr>
          <w:rStyle w:val="StyleUnderline"/>
        </w:rPr>
        <w:t xml:space="preserve"> </w:t>
      </w:r>
      <w:r w:rsidRPr="009A5EFA">
        <w:rPr>
          <w:rStyle w:val="Emphasis"/>
        </w:rPr>
        <w:t xml:space="preserve">First, it </w:t>
      </w:r>
      <w:r w:rsidRPr="00FF7FEB">
        <w:rPr>
          <w:rStyle w:val="Emphasis"/>
          <w:highlight w:val="cyan"/>
        </w:rPr>
        <w:t>has undercut global non-proliferation efforts. The JCPOA is a technically sound agreement that has established significant constraints on Iran’s</w:t>
      </w:r>
      <w:r w:rsidRPr="009A5EFA">
        <w:rPr>
          <w:rStyle w:val="StyleUnderline"/>
        </w:rPr>
        <w:t xml:space="preserve"> ability to develop a </w:t>
      </w:r>
      <w:r w:rsidRPr="00FF7FEB">
        <w:rPr>
          <w:rStyle w:val="Emphasis"/>
          <w:highlight w:val="cyan"/>
        </w:rPr>
        <w:t>nuclear</w:t>
      </w:r>
      <w:r w:rsidRPr="009A5EFA">
        <w:rPr>
          <w:rStyle w:val="StyleUnderline"/>
        </w:rPr>
        <w:t xml:space="preserve"> weapons </w:t>
      </w:r>
      <w:r w:rsidRPr="00FF7FEB">
        <w:rPr>
          <w:rStyle w:val="Emphasis"/>
          <w:highlight w:val="cyan"/>
        </w:rPr>
        <w:t>capability</w:t>
      </w:r>
      <w:r w:rsidRPr="002F2A03">
        <w:rPr>
          <w:sz w:val="16"/>
        </w:rPr>
        <w:t xml:space="preserve">. As certified by the International Atomic Energy Agency (IAEA), the UN nuclear watchdog, and publicly acknowledged by top officials from the US intelligence community, Iran has continued to comply with the deal. However, Iranian President Hassan Rouhani’s announcement that </w:t>
      </w:r>
      <w:r w:rsidRPr="00FF7FEB">
        <w:rPr>
          <w:rStyle w:val="Emphasis"/>
        </w:rPr>
        <w:t>Iran is ready to restart</w:t>
      </w:r>
      <w:r w:rsidRPr="009A5EFA">
        <w:rPr>
          <w:rStyle w:val="StyleUnderline"/>
        </w:rPr>
        <w:t xml:space="preserve"> certain </w:t>
      </w:r>
      <w:r w:rsidRPr="00FF7FEB">
        <w:rPr>
          <w:rStyle w:val="Emphasis"/>
        </w:rPr>
        <w:t>activities prohibited by the JCPOA</w:t>
      </w:r>
      <w:r w:rsidRPr="009A5EFA">
        <w:rPr>
          <w:rStyle w:val="StyleUnderline"/>
        </w:rPr>
        <w:t xml:space="preserve"> shows that, following the US withdrawal, the benefits to Iran of staying in it diminish by the day</w:t>
      </w:r>
      <w:r w:rsidRPr="002F2A03">
        <w:rPr>
          <w:sz w:val="16"/>
        </w:rPr>
        <w:t xml:space="preserve">. If Tehran restarts the full nuclear programme and limits the IAEA’s inspection powers, that would leave only far weaker mechanisms for monitoring its work, including the work reflected in the nuclear archive that Israel claims to have seized from Iran. Other states in the region – notably Saudi Arabia – might be tempted to emulate it and engage in a regional nuclear arms race. </w:t>
      </w:r>
      <w:r w:rsidRPr="009A5EFA">
        <w:rPr>
          <w:rStyle w:val="Emphasis"/>
        </w:rPr>
        <w:t>Second</w:t>
      </w:r>
      <w:r w:rsidRPr="002F2A03">
        <w:rPr>
          <w:sz w:val="16"/>
        </w:rPr>
        <w:t xml:space="preserve">, President </w:t>
      </w:r>
      <w:r w:rsidRPr="00FF7FEB">
        <w:rPr>
          <w:rStyle w:val="Emphasis"/>
          <w:highlight w:val="cyan"/>
        </w:rPr>
        <w:t>Trump’s decision has undermined the value of multilateral diplomacy. The JCPOA is a significant instance of effective multilateralism and successful diplomacy</w:t>
      </w:r>
      <w:r w:rsidRPr="002F2A03">
        <w:rPr>
          <w:sz w:val="16"/>
        </w:rPr>
        <w:t xml:space="preserve">, involving countries with very different foreign policy outlooks such as the US and its European allies, Russia and China, and Iran itself. Whereas sanctions coupled with dialogue have proved to be effective in several international crises, </w:t>
      </w:r>
      <w:r w:rsidRPr="00FF7FEB">
        <w:rPr>
          <w:rStyle w:val="Emphasis"/>
        </w:rPr>
        <w:t>the US choice of ‘maximum pressure’ over compromise devalues diplomacy</w:t>
      </w:r>
      <w:r w:rsidRPr="009A5EFA">
        <w:rPr>
          <w:rStyle w:val="StyleUnderline"/>
        </w:rPr>
        <w:t xml:space="preserve"> as an effective way to address international disputes among rival states</w:t>
      </w:r>
      <w:r w:rsidRPr="002F2A03">
        <w:rPr>
          <w:sz w:val="16"/>
        </w:rPr>
        <w:t xml:space="preserve">. </w:t>
      </w:r>
      <w:r w:rsidRPr="009A5EFA">
        <w:rPr>
          <w:rStyle w:val="Emphasis"/>
        </w:rPr>
        <w:t xml:space="preserve">Third, </w:t>
      </w:r>
      <w:r w:rsidRPr="00FF7FEB">
        <w:rPr>
          <w:rStyle w:val="Emphasis"/>
          <w:highlight w:val="cyan"/>
        </w:rPr>
        <w:t xml:space="preserve">the decision has weakened international law and </w:t>
      </w:r>
      <w:r w:rsidRPr="002F2A03">
        <w:rPr>
          <w:rStyle w:val="Emphasis"/>
          <w:highlight w:val="cyan"/>
        </w:rPr>
        <w:t>institutions. The JCPOA derives its legitimacy from the</w:t>
      </w:r>
      <w:r w:rsidRPr="002F2A03">
        <w:rPr>
          <w:sz w:val="16"/>
        </w:rPr>
        <w:t xml:space="preserve"> Nuclear </w:t>
      </w:r>
      <w:r w:rsidRPr="002F2A03">
        <w:rPr>
          <w:rStyle w:val="Emphasis"/>
          <w:highlight w:val="cyan"/>
        </w:rPr>
        <w:t>N</w:t>
      </w:r>
      <w:r w:rsidRPr="002F2A03">
        <w:rPr>
          <w:sz w:val="16"/>
        </w:rPr>
        <w:t>on-</w:t>
      </w:r>
      <w:r w:rsidRPr="002F2A03">
        <w:rPr>
          <w:rStyle w:val="Emphasis"/>
          <w:highlight w:val="cyan"/>
        </w:rPr>
        <w:t>P</w:t>
      </w:r>
      <w:r w:rsidRPr="002F2A03">
        <w:rPr>
          <w:sz w:val="16"/>
        </w:rPr>
        <w:t xml:space="preserve">roliferation </w:t>
      </w:r>
      <w:r w:rsidRPr="002F2A03">
        <w:rPr>
          <w:rStyle w:val="Emphasis"/>
          <w:highlight w:val="cyan"/>
        </w:rPr>
        <w:t>T</w:t>
      </w:r>
      <w:r w:rsidRPr="002F2A03">
        <w:rPr>
          <w:sz w:val="16"/>
        </w:rPr>
        <w:t xml:space="preserve">reaty, </w:t>
      </w:r>
      <w:r w:rsidRPr="009A5EFA">
        <w:rPr>
          <w:rStyle w:val="StyleUnderline"/>
        </w:rPr>
        <w:t xml:space="preserve">which bans Iran from ever seeking </w:t>
      </w:r>
      <w:r w:rsidRPr="002F2A03">
        <w:rPr>
          <w:sz w:val="16"/>
        </w:rPr>
        <w:t>a</w:t>
      </w:r>
      <w:r w:rsidRPr="009A5EFA">
        <w:rPr>
          <w:rStyle w:val="StyleUnderline"/>
        </w:rPr>
        <w:t xml:space="preserve"> nuclear weapons</w:t>
      </w:r>
      <w:r w:rsidRPr="002F2A03">
        <w:rPr>
          <w:sz w:val="16"/>
        </w:rPr>
        <w:t xml:space="preserve"> capability, and its authority from the United Nations Security Council, which has endorsed the deal through its Resolution 2231. </w:t>
      </w:r>
      <w:r w:rsidRPr="002F2A03">
        <w:rPr>
          <w:rStyle w:val="Emphasis"/>
          <w:highlight w:val="cyan"/>
        </w:rPr>
        <w:t>By reneging</w:t>
      </w:r>
      <w:r w:rsidRPr="002F2A03">
        <w:rPr>
          <w:sz w:val="16"/>
        </w:rPr>
        <w:t xml:space="preserve"> on US commitments without proper cause, </w:t>
      </w:r>
      <w:r w:rsidRPr="002F2A03">
        <w:rPr>
          <w:rStyle w:val="Emphasis"/>
          <w:highlight w:val="cyan"/>
        </w:rPr>
        <w:t>Washington has conveyed the message that international obligations can be disposed of at will</w:t>
      </w:r>
      <w:r w:rsidRPr="009A5EFA">
        <w:rPr>
          <w:rStyle w:val="Emphasis"/>
        </w:rPr>
        <w:t>.</w:t>
      </w:r>
      <w:r>
        <w:rPr>
          <w:rStyle w:val="Emphasis"/>
        </w:rPr>
        <w:t xml:space="preserve"> </w:t>
      </w:r>
      <w:r w:rsidRPr="009A5EFA">
        <w:rPr>
          <w:rStyle w:val="Emphasis"/>
        </w:rPr>
        <w:t>Fourth, it has harmed transatlantic solidarity</w:t>
      </w:r>
      <w:r w:rsidRPr="002F2A03">
        <w:rPr>
          <w:sz w:val="16"/>
        </w:rPr>
        <w:t xml:space="preserve">. The JCPOA was the culmination of over thirteen years of hard, unremitting transatlantic coordination. By </w:t>
      </w:r>
      <w:r w:rsidRPr="002F2A03">
        <w:rPr>
          <w:rStyle w:val="Emphasis"/>
          <w:highlight w:val="cyan"/>
        </w:rPr>
        <w:t>pulling out</w:t>
      </w:r>
      <w:r w:rsidRPr="002F2A03">
        <w:rPr>
          <w:sz w:val="16"/>
        </w:rPr>
        <w:t xml:space="preserve"> from it and, worse still, </w:t>
      </w:r>
      <w:r w:rsidRPr="009A5EFA">
        <w:rPr>
          <w:rStyle w:val="StyleUnderline"/>
        </w:rPr>
        <w:t>by threatening to punish EU companies and banks for doing business with Iran</w:t>
      </w:r>
      <w:r w:rsidRPr="002F2A03">
        <w:rPr>
          <w:sz w:val="16"/>
        </w:rPr>
        <w:t xml:space="preserve">, President </w:t>
      </w:r>
      <w:r w:rsidRPr="009A5EFA">
        <w:rPr>
          <w:rStyle w:val="Emphasis"/>
        </w:rPr>
        <w:t>Trump has shown utter disregard for Europe’s foreign policy interests and eroded trust in the transatlantic partnership</w:t>
      </w:r>
      <w:r w:rsidRPr="002F2A03">
        <w:rPr>
          <w:sz w:val="16"/>
        </w:rPr>
        <w:t xml:space="preserve">. </w:t>
      </w:r>
      <w:r w:rsidRPr="009A5EFA">
        <w:rPr>
          <w:rStyle w:val="Emphasis"/>
        </w:rPr>
        <w:t xml:space="preserve">Fifth, it </w:t>
      </w:r>
      <w:r w:rsidRPr="002F2A03">
        <w:rPr>
          <w:rStyle w:val="Emphasis"/>
          <w:highlight w:val="cyan"/>
        </w:rPr>
        <w:t>has contributed to exacerbating regional tensions. The</w:t>
      </w:r>
      <w:r w:rsidRPr="002F2A03">
        <w:rPr>
          <w:sz w:val="16"/>
        </w:rPr>
        <w:t xml:space="preserve"> JCPOA has removed the imminent prospect of a nuclear-capable Iran from a regional landscape deeply fraught with geopolitical tensions. </w:t>
      </w:r>
      <w:r w:rsidRPr="009A5EFA">
        <w:rPr>
          <w:rStyle w:val="StyleUnderline"/>
        </w:rPr>
        <w:t xml:space="preserve">By replacing it with a </w:t>
      </w:r>
      <w:r w:rsidRPr="002F2A03">
        <w:rPr>
          <w:rStyle w:val="Emphasis"/>
          <w:highlight w:val="cyan"/>
        </w:rPr>
        <w:t>strategy of ‘maximum pressure’</w:t>
      </w:r>
      <w:r w:rsidRPr="009A5EFA">
        <w:rPr>
          <w:rStyle w:val="StyleUnderline"/>
        </w:rPr>
        <w:t xml:space="preserve">, the US </w:t>
      </w:r>
      <w:r w:rsidRPr="002F2A03">
        <w:rPr>
          <w:rStyle w:val="Emphasis"/>
          <w:highlight w:val="cyan"/>
        </w:rPr>
        <w:t>has galvanised Iran’s rivals and reduced the appeal of compromise solutions in Tehran</w:t>
      </w:r>
      <w:r w:rsidRPr="002F2A03">
        <w:rPr>
          <w:sz w:val="16"/>
        </w:rPr>
        <w:t xml:space="preserve">. If Iran leaves the JCPOA, </w:t>
      </w:r>
      <w:r w:rsidRPr="002F2A03">
        <w:rPr>
          <w:rStyle w:val="Emphasis"/>
          <w:highlight w:val="cyan"/>
        </w:rPr>
        <w:t>there will be far fewer diplomatic avenues to contain</w:t>
      </w:r>
      <w:r w:rsidRPr="009A5EFA">
        <w:rPr>
          <w:rStyle w:val="Emphasis"/>
        </w:rPr>
        <w:t xml:space="preserve"> the risk of a military </w:t>
      </w:r>
      <w:r w:rsidRPr="002F2A03">
        <w:rPr>
          <w:rStyle w:val="Emphasis"/>
          <w:highlight w:val="cyan"/>
        </w:rPr>
        <w:t xml:space="preserve">escalation that would </w:t>
      </w:r>
      <w:r w:rsidRPr="002F2A03">
        <w:rPr>
          <w:rStyle w:val="Emphasis"/>
          <w:highlight w:val="cyan"/>
          <w:bdr w:val="single" w:sz="4" w:space="0" w:color="auto"/>
        </w:rPr>
        <w:t>plunge the region into further conflict</w:t>
      </w:r>
      <w:r w:rsidRPr="002F2A03">
        <w:rPr>
          <w:sz w:val="16"/>
        </w:rPr>
        <w:t xml:space="preserve">. </w:t>
      </w:r>
      <w:r w:rsidRPr="009A5EFA">
        <w:rPr>
          <w:rStyle w:val="Emphasis"/>
        </w:rPr>
        <w:t>Sixth</w:t>
      </w:r>
      <w:r w:rsidRPr="002F2A03">
        <w:rPr>
          <w:sz w:val="16"/>
        </w:rPr>
        <w:t xml:space="preserve">, President </w:t>
      </w:r>
      <w:r w:rsidRPr="009A5EFA">
        <w:rPr>
          <w:rStyle w:val="Emphasis"/>
        </w:rPr>
        <w:t>Trump’s decision has inflicted undue pain on the Iranian population, whom he claims to support</w:t>
      </w:r>
      <w:r w:rsidRPr="002F2A03">
        <w:rPr>
          <w:sz w:val="16"/>
        </w:rPr>
        <w:t xml:space="preserve">. The JCPOA was supposed to end Iran’s economic isolation in exchange for strict and verified limitations on its nuclear activities. By </w:t>
      </w:r>
      <w:r w:rsidRPr="009A5EFA">
        <w:rPr>
          <w:rStyle w:val="StyleUnderline"/>
        </w:rPr>
        <w:t>re-imposing sanctions</w:t>
      </w:r>
      <w:r w:rsidRPr="002F2A03">
        <w:rPr>
          <w:sz w:val="16"/>
        </w:rPr>
        <w:t xml:space="preserve"> with extraterritorial effects, the US </w:t>
      </w:r>
      <w:r w:rsidRPr="009A5EFA">
        <w:rPr>
          <w:rStyle w:val="StyleUnderline"/>
        </w:rPr>
        <w:t>has scared companies and banks around the world into reducing, ceasing or not starting business with Iranian counterparts</w:t>
      </w:r>
      <w:r w:rsidRPr="002F2A03">
        <w:rPr>
          <w:sz w:val="16"/>
        </w:rPr>
        <w:t xml:space="preserve">. Ordinary Iranians have seen living standards decrease because of a combination of inflation, higher costs for imports, scarcity of available goods (including food and medicine), and the impossibility of finalising transactions that were started before the re-imposition of sanctions. The JCPOA is doing what it was designed to do: preventing Iran from getting a nuclear weapon. As such, </w:t>
      </w:r>
      <w:r w:rsidRPr="009A5EFA">
        <w:rPr>
          <w:rStyle w:val="Emphasis"/>
        </w:rPr>
        <w:t>the deal is too important to be allowed to die</w:t>
      </w:r>
      <w:r w:rsidRPr="002F2A03">
        <w:rPr>
          <w:sz w:val="16"/>
        </w:rPr>
        <w:t xml:space="preserve">. Although all remaining parties to the JCPOA say they are committed to the agreement, current efforts to sustain it have not been enough to guarantee its survival. Europeans should be applauded for the implementation of a Special Purpose Vehicle, called INSTEX, to help facilitate humanitarian trade. However, they should do more to ensure businesses have the clarity they need to conduct trade and should speed up the participation of other countries in the special vehicle. Europe should work to establish another special purpose vehicle expanding the scope of trade to include oil imports from Iran, again open to participation by other countries. Europe should also deepen its technical and political consultations with Iran to reduce risks and build resilience on a range of topics including regional flashpoints and disaster relief. Overall, JCPOA supporters across the world should increase coordination to make sure that US sanctions do not hamper the economic stability and technical nuclear cooperation Iran needs to comply with the deal. Most importantly, JCPOA supporters in Europe and elsewhere should re-articulate the merits of the agreement to various US audiences – in the administration, </w:t>
      </w:r>
      <w:r w:rsidRPr="00482F79">
        <w:rPr>
          <w:rStyle w:val="Emphasis"/>
        </w:rPr>
        <w:t>Congress</w:t>
      </w:r>
      <w:r w:rsidRPr="002F2A03">
        <w:rPr>
          <w:sz w:val="16"/>
        </w:rPr>
        <w:t xml:space="preserve">, the expert community and media – so it </w:t>
      </w:r>
      <w:r w:rsidRPr="002F2A03">
        <w:rPr>
          <w:rStyle w:val="Emphasis"/>
          <w:highlight w:val="cyan"/>
        </w:rPr>
        <w:t>is clear that the only way to reap the full benefits of the JCPOA and build upon it is for the US to rejoin it</w:t>
      </w:r>
      <w:r w:rsidRPr="00482F79">
        <w:rPr>
          <w:rStyle w:val="Emphasis"/>
        </w:rPr>
        <w:t>.</w:t>
      </w:r>
      <w:r>
        <w:rPr>
          <w:rStyle w:val="Emphasis"/>
        </w:rPr>
        <w:t xml:space="preserve"> </w:t>
      </w:r>
      <w:r w:rsidRPr="002F2A03">
        <w:rPr>
          <w:rStyle w:val="Emphasis"/>
          <w:highlight w:val="cyan"/>
        </w:rPr>
        <w:t>A US return to the JCPOA would</w:t>
      </w:r>
      <w:r w:rsidRPr="00482F79">
        <w:rPr>
          <w:rStyle w:val="Emphasis"/>
        </w:rPr>
        <w:t xml:space="preserve"> help contain the negative consequences mentioned above</w:t>
      </w:r>
      <w:r w:rsidRPr="002F2A03">
        <w:rPr>
          <w:sz w:val="16"/>
        </w:rPr>
        <w:t xml:space="preserve">. It would also </w:t>
      </w:r>
      <w:r w:rsidRPr="002F2A03">
        <w:rPr>
          <w:rStyle w:val="Emphasis"/>
          <w:highlight w:val="cyan"/>
        </w:rPr>
        <w:t>recreate a more cohesive international coalition applying pressure on Iran to curb activities</w:t>
      </w:r>
      <w:r w:rsidRPr="002F2A03">
        <w:rPr>
          <w:sz w:val="16"/>
        </w:rPr>
        <w:t xml:space="preserve"> – specifically its development of ballistic capabilities and support to its proxies </w:t>
      </w:r>
      <w:r w:rsidRPr="002F2A03">
        <w:rPr>
          <w:rStyle w:val="Emphasis"/>
          <w:highlight w:val="cyan"/>
        </w:rPr>
        <w:t>– that contribute so much to instability in the region</w:t>
      </w:r>
      <w:r w:rsidRPr="002F2A03">
        <w:rPr>
          <w:sz w:val="16"/>
        </w:rPr>
        <w:t xml:space="preserve">. That pressure would then be combined </w:t>
      </w:r>
      <w:r w:rsidRPr="002F2A03">
        <w:rPr>
          <w:rStyle w:val="Emphasis"/>
        </w:rPr>
        <w:t>with a credible diplomatic attempt to</w:t>
      </w:r>
      <w:r w:rsidRPr="002F2A03">
        <w:rPr>
          <w:sz w:val="16"/>
        </w:rPr>
        <w:t xml:space="preserve"> lay the groundwork for détente and lead to a regional initiative on missile threats and </w:t>
      </w:r>
      <w:r w:rsidRPr="002F2A03">
        <w:rPr>
          <w:rStyle w:val="Emphasis"/>
        </w:rPr>
        <w:t>an intra-regional dialogue on a security architecture for the Gulf.</w:t>
      </w:r>
      <w:r>
        <w:rPr>
          <w:rStyle w:val="Emphasis"/>
        </w:rPr>
        <w:t xml:space="preserve"> </w:t>
      </w:r>
      <w:r w:rsidRPr="002F2A03">
        <w:rPr>
          <w:sz w:val="16"/>
        </w:rPr>
        <w:t xml:space="preserve">All of this stands a much better chance of success if the US reconsiders its approach to the JCPOA. Much as Europeans spearheaded the process that eventually led to the agreement, so they could lead the way on any future diplomatic initiative with Iran. But </w:t>
      </w:r>
      <w:r w:rsidRPr="00482F79">
        <w:rPr>
          <w:rStyle w:val="Emphasis"/>
        </w:rPr>
        <w:t>for multilateralism to be effective, international law and agreements must be respected.</w:t>
      </w:r>
    </w:p>
    <w:p w:rsidR="00B36CD1" w:rsidRDefault="00B36CD1" w:rsidP="00B36CD1">
      <w:pPr>
        <w:rPr>
          <w:rStyle w:val="Emphasis"/>
        </w:rPr>
      </w:pPr>
    </w:p>
    <w:p w:rsidR="00B36CD1" w:rsidRPr="007568D9" w:rsidRDefault="00B36CD1" w:rsidP="00B36CD1">
      <w:pPr>
        <w:pStyle w:val="Heading4"/>
      </w:pPr>
      <w:r w:rsidRPr="007568D9">
        <w:t xml:space="preserve">CP Solves both advantages – rejoining restores signal of US commitment to international obligations and it resolves regional instability </w:t>
      </w:r>
    </w:p>
    <w:p w:rsidR="00B36CD1" w:rsidRPr="00967764" w:rsidRDefault="00B36CD1" w:rsidP="00B36CD1">
      <w:r w:rsidRPr="00967764">
        <w:rPr>
          <w:rStyle w:val="Style13ptBold"/>
        </w:rPr>
        <w:t xml:space="preserve">Shetty </w:t>
      </w:r>
      <w:r>
        <w:rPr>
          <w:rStyle w:val="Style13ptBold"/>
        </w:rPr>
        <w:t xml:space="preserve">et al </w:t>
      </w:r>
      <w:r w:rsidRPr="00967764">
        <w:rPr>
          <w:rStyle w:val="Style13ptBold"/>
        </w:rPr>
        <w:t>19</w:t>
      </w:r>
      <w:r>
        <w:t xml:space="preserve"> </w:t>
      </w:r>
      <w:r w:rsidRPr="00967764">
        <w:t>(Shatabhisha Shetty, Deputy Director, European Leadership Network London, “The US and the Iran Nuclear Deal: Rejoining Is Wiser than Destroying”, May 8th 2019</w:t>
      </w:r>
      <w:r>
        <w:t xml:space="preserve">, </w:t>
      </w:r>
      <w:hyperlink r:id="rId90" w:history="1">
        <w:r>
          <w:rPr>
            <w:rStyle w:val="Hyperlink"/>
          </w:rPr>
          <w:t>https://www.europeanleadershipnetwork.org/group-statement/the-us-and-the-iran-nuclear-deal-rejoining-is-wiser-than-destroying/</w:t>
        </w:r>
      </w:hyperlink>
      <w:r>
        <w:t>) TR</w:t>
      </w:r>
    </w:p>
    <w:p w:rsidR="00B36CD1" w:rsidRDefault="00B36CD1" w:rsidP="00B36CD1">
      <w:pPr>
        <w:rPr>
          <w:rStyle w:val="Emphasis"/>
        </w:rPr>
      </w:pPr>
      <w:r w:rsidRPr="00DD5FE0">
        <w:rPr>
          <w:sz w:val="16"/>
        </w:rPr>
        <w:t xml:space="preserve">One year ago, on 8 May 2018, President Donald Trump announced that the United States would cease compliance with the </w:t>
      </w:r>
      <w:hyperlink r:id="rId91" w:tgtFrame="_blank" w:history="1">
        <w:r w:rsidRPr="00DD5FE0">
          <w:rPr>
            <w:rStyle w:val="Hyperlink"/>
            <w:sz w:val="16"/>
          </w:rPr>
          <w:t>Joint Comprehensive Plan of Action (JCPOA)</w:t>
        </w:r>
      </w:hyperlink>
      <w:r w:rsidRPr="00DD5FE0">
        <w:rPr>
          <w:sz w:val="16"/>
        </w:rPr>
        <w:t xml:space="preserve">, the nuclear agreement struck in July 2015 by the United States and Iran, along with China, France, Germany, Russia, the United Kingdom and the European Union. President Trump has argued that the JCPOA’s provisions are insufficient to block Iran’s progress towards a nuclear weapons capability, do not address Iran’s expanding missile arsenal and do nothing to counter Iran’s activities in the Middle East. He maintains that a strategy of ‘maximum pressure’ is the only way forward and has consequently re-imposed all the US sanctions that were suspended under the deal, including measures targeting foreign companies doing business with Iran (so-called secondary sanctions). President Trump’s concerns are not entirely misplaced. </w:t>
      </w:r>
      <w:r w:rsidRPr="00967764">
        <w:rPr>
          <w:rStyle w:val="StyleUnderline"/>
        </w:rPr>
        <w:t>Withdrawing from the deal, however, will hardly contribute to achieving any of his stated objectives</w:t>
      </w:r>
      <w:r w:rsidRPr="00DD5FE0">
        <w:rPr>
          <w:sz w:val="16"/>
        </w:rPr>
        <w:t xml:space="preserve">. In fact, his decision has been harmful in several respects. First, </w:t>
      </w:r>
      <w:r w:rsidRPr="00967764">
        <w:rPr>
          <w:rStyle w:val="StyleUnderline"/>
        </w:rPr>
        <w:t>it has undercut global non-proliferation efforts</w:t>
      </w:r>
      <w:r w:rsidRPr="00DD5FE0">
        <w:rPr>
          <w:sz w:val="16"/>
        </w:rPr>
        <w:t xml:space="preserve">. The </w:t>
      </w:r>
      <w:r w:rsidRPr="00967764">
        <w:rPr>
          <w:rStyle w:val="StyleUnderline"/>
        </w:rPr>
        <w:t>JCPOA</w:t>
      </w:r>
      <w:r w:rsidRPr="00DD5FE0">
        <w:rPr>
          <w:sz w:val="16"/>
        </w:rPr>
        <w:t xml:space="preserve"> is a technically sound </w:t>
      </w:r>
      <w:r w:rsidRPr="00967764">
        <w:rPr>
          <w:rStyle w:val="StyleUnderline"/>
        </w:rPr>
        <w:t>agreement that has established significant constraints on Iran’s ability to develop a nuclear weapons capability</w:t>
      </w:r>
      <w:r w:rsidRPr="00DD5FE0">
        <w:rPr>
          <w:sz w:val="16"/>
        </w:rPr>
        <w:t xml:space="preserve">. As certified by the International Atomic Energy Agency (IAEA), the UN nuclear watchdog, and publicly acknowledged by top officials from the US intelligence community, Iran has continued to comply with the deal. However, President Hassan Rouhani’s announcement that </w:t>
      </w:r>
      <w:r w:rsidRPr="00967764">
        <w:rPr>
          <w:rStyle w:val="StyleUnderline"/>
        </w:rPr>
        <w:t>Iran is ready to restart certain activities prohibited by the JCPOA shows that, following the US withdrawal, the benefits to Iran of staying in it diminish by the day</w:t>
      </w:r>
      <w:r w:rsidRPr="00DD5FE0">
        <w:rPr>
          <w:sz w:val="16"/>
        </w:rPr>
        <w:t xml:space="preserve">. If Tehran restarts the </w:t>
      </w:r>
      <w:r w:rsidRPr="00967764">
        <w:rPr>
          <w:rStyle w:val="StyleUnderline"/>
        </w:rPr>
        <w:t xml:space="preserve">full nuclear programme and limits the IAEA’s inspection powers, that would leave only far weaker mechanisms for monitoring its work, including the work reflected in the nuclear archive that Israel claims to have seized from Iran. </w:t>
      </w:r>
      <w:r w:rsidRPr="00967764">
        <w:rPr>
          <w:rStyle w:val="Emphasis"/>
        </w:rPr>
        <w:t>Other states in the region – notably Saudi Arabia – might be tempted to emulate it and engage in a regional nuclear arms race</w:t>
      </w:r>
      <w:r w:rsidRPr="00DD5FE0">
        <w:rPr>
          <w:sz w:val="16"/>
        </w:rPr>
        <w:t xml:space="preserve">. Second, President </w:t>
      </w:r>
      <w:r w:rsidRPr="00967764">
        <w:rPr>
          <w:rStyle w:val="Emphasis"/>
        </w:rPr>
        <w:t>Trump’s decision has undermined the value of multilateral diplomacy</w:t>
      </w:r>
      <w:r w:rsidRPr="00DD5FE0">
        <w:rPr>
          <w:sz w:val="16"/>
        </w:rPr>
        <w:t xml:space="preserve">. The JCPOA is a significant instance of </w:t>
      </w:r>
      <w:r w:rsidRPr="00604289">
        <w:rPr>
          <w:sz w:val="16"/>
        </w:rPr>
        <w:t xml:space="preserve">effective multilateralism and successful diplomacy, involving countries with very different foreign policy outlooks such as the US and its European allies, Russia and China, and Iran itself. Whereas sanctions coupled with dialogue have proved to be effective in several international crises, </w:t>
      </w:r>
      <w:r w:rsidRPr="00604289">
        <w:rPr>
          <w:rStyle w:val="Emphasis"/>
        </w:rPr>
        <w:t>the US choice of ‘maximum pressure’ over compromise devalues diplomacy as an effective way to address international disputes among rival states</w:t>
      </w:r>
      <w:r w:rsidRPr="00604289">
        <w:rPr>
          <w:sz w:val="16"/>
        </w:rPr>
        <w:t xml:space="preserve">. Third, </w:t>
      </w:r>
      <w:r w:rsidRPr="00604289">
        <w:rPr>
          <w:rStyle w:val="Emphasis"/>
        </w:rPr>
        <w:t>the decision has weakened international law and institutions</w:t>
      </w:r>
      <w:r w:rsidRPr="00604289">
        <w:rPr>
          <w:sz w:val="16"/>
        </w:rPr>
        <w:t xml:space="preserve">. The JCPOA derives its legitimacy from the Nuclear Non-Proliferation Treaty, which bans Iran from ever seeking a nuclear weapons capability, and its authority from the United Nations Security Council, which has endorsed the deal through its </w:t>
      </w:r>
      <w:hyperlink r:id="rId92" w:tgtFrame="_blank" w:history="1">
        <w:r w:rsidRPr="00604289">
          <w:rPr>
            <w:rStyle w:val="Hyperlink"/>
            <w:sz w:val="16"/>
          </w:rPr>
          <w:t>Resolution 2231</w:t>
        </w:r>
      </w:hyperlink>
      <w:r w:rsidRPr="00604289">
        <w:rPr>
          <w:sz w:val="16"/>
        </w:rPr>
        <w:t xml:space="preserve">. </w:t>
      </w:r>
      <w:r w:rsidRPr="00604289">
        <w:rPr>
          <w:rStyle w:val="Emphasis"/>
        </w:rPr>
        <w:t>By reneging on US commitments without proper cause, Washington has conveyed the message that international obligations can be disposed of at will.</w:t>
      </w:r>
      <w:r w:rsidRPr="00604289">
        <w:rPr>
          <w:sz w:val="16"/>
        </w:rPr>
        <w:t xml:space="preserve"> Fourth, it has harmed transatlantic solidarity. The JCPOA was the culmination of over thirteen years of hard, unremitting transatlantic coordination. </w:t>
      </w:r>
      <w:r w:rsidRPr="00604289">
        <w:rPr>
          <w:rStyle w:val="StyleUnderline"/>
        </w:rPr>
        <w:t>By pulling out from it and, worse still, by threatening to punish EU companies and banks for doing business with Iran, President Trump has shown utter disregard for Europe’s foreign policy interests and eroded trust in the transatlantic partnership.</w:t>
      </w:r>
      <w:r w:rsidRPr="00604289">
        <w:rPr>
          <w:sz w:val="16"/>
        </w:rPr>
        <w:t xml:space="preserve"> Fifth, </w:t>
      </w:r>
      <w:r w:rsidRPr="00604289">
        <w:rPr>
          <w:rStyle w:val="Emphasis"/>
        </w:rPr>
        <w:t>it has contributed to exacerbating regional tensions</w:t>
      </w:r>
      <w:r w:rsidRPr="00604289">
        <w:rPr>
          <w:sz w:val="16"/>
        </w:rPr>
        <w:t xml:space="preserve">. The JCPOA has removed the imminent prospect of a nuclear-capable Iran from a regional landscape deeply fraught with geopolitical tensions. By replacing it with a strategy of ‘maximum pressure’, </w:t>
      </w:r>
      <w:r w:rsidRPr="00604289">
        <w:rPr>
          <w:rStyle w:val="StyleUnderline"/>
        </w:rPr>
        <w:t>the US has galvanised Iran’s rivals and reduced the appeal of compromise solutions in Tehran. If Iran leaves the JCPOA, there will be far fewer diplomatic avenues to contain the risk of a military escalation that would plunge the region into further conflict</w:t>
      </w:r>
      <w:r w:rsidRPr="00604289">
        <w:rPr>
          <w:sz w:val="16"/>
        </w:rPr>
        <w:t xml:space="preserve">. Sixth, President Trump’s decision has inflicted undue pain on the Iranian population, whom he claims to support. The JCPOA was supposed to end Iran’s economic isolation in exchange for strict and verified limitations on its nuclear activities. </w:t>
      </w:r>
      <w:r w:rsidRPr="00604289">
        <w:rPr>
          <w:rStyle w:val="StyleUnderline"/>
        </w:rPr>
        <w:t>By re-imposing sanctions with extraterritorial effects, the US has scared companies and banks around the world into reducing, ceasing or not starting business with Iranian counterparts.</w:t>
      </w:r>
      <w:r w:rsidRPr="00604289">
        <w:rPr>
          <w:sz w:val="16"/>
        </w:rPr>
        <w:t xml:space="preserve"> </w:t>
      </w:r>
      <w:r w:rsidRPr="00604289">
        <w:rPr>
          <w:rStyle w:val="StyleUnderline"/>
        </w:rPr>
        <w:t>Ordinary Iranians have seen living standards decrease because of a combination of inflation, higher costs for imports, scarcity of available goods</w:t>
      </w:r>
      <w:r w:rsidRPr="00604289">
        <w:rPr>
          <w:sz w:val="16"/>
        </w:rPr>
        <w:t xml:space="preserve"> (including food and medicine), and the impossibility of finalising transactions that were started before the re-imposition of sanctions. The JCPOA is doing what it was designed to do: preventing Iran from getting a nuclear weapon. As such, the deal is too important to be allowed to die. Although all remaining parties to the JCPOA say they are committed to the agreement, current efforts to sustain it have not been enough to guarantee its survival. Europeans should be applauded for the implementation of a Special Purpose Vehicle, called INSTEX, to help facilitate humanitarian trade. However, they should do more to ensure businesses have the clarity they need to conduct trade and should speed up the participation of other countries in the special vehicle. Europe should work to establish another special purpose vehicle expanding the scope of trade to include oil imports from Iran, again open to participation by other countries. Europe should also deepen its technical and political consultations with Iran to reduce risks and build resilience on a range of topics including regional flashpoints and disaster relief. Overall, JCPOA supporters across the world should increase coordination to make sure that </w:t>
      </w:r>
      <w:r w:rsidRPr="00604289">
        <w:rPr>
          <w:rStyle w:val="StyleUnderline"/>
        </w:rPr>
        <w:t>US sanctions</w:t>
      </w:r>
      <w:r w:rsidRPr="00604289">
        <w:rPr>
          <w:sz w:val="16"/>
        </w:rPr>
        <w:t xml:space="preserve"> do not </w:t>
      </w:r>
      <w:r w:rsidRPr="00604289">
        <w:rPr>
          <w:rStyle w:val="StyleUnderline"/>
        </w:rPr>
        <w:t>hamper the economic stability and technical nuclear cooperation Iran needs</w:t>
      </w:r>
      <w:r w:rsidRPr="00604289">
        <w:rPr>
          <w:sz w:val="16"/>
        </w:rPr>
        <w:t xml:space="preserve"> to comply with the deal. Most importantly, JCPOA supporters in Europe and elsewhere should re-articulate the merits of the agreement to various US audiences – in the administration, Congress, the expert community and media – so it is clear that the only way to reap the full benefits of the JCPOA and build upon it is for the US to rejoin it. </w:t>
      </w:r>
      <w:r w:rsidRPr="00604289">
        <w:rPr>
          <w:rStyle w:val="StyleUnderline"/>
        </w:rPr>
        <w:t>A US return to the JCPOA would help contain the negative consequences mentioned above. It would</w:t>
      </w:r>
      <w:r w:rsidRPr="00604289">
        <w:rPr>
          <w:sz w:val="16"/>
        </w:rPr>
        <w:t xml:space="preserve"> also </w:t>
      </w:r>
      <w:r w:rsidRPr="00604289">
        <w:rPr>
          <w:rStyle w:val="Emphasis"/>
        </w:rPr>
        <w:t>recreate a more cohesive international coalition applying pressure on Iran to curb activities</w:t>
      </w:r>
      <w:r w:rsidRPr="00604289">
        <w:rPr>
          <w:sz w:val="16"/>
        </w:rPr>
        <w:t xml:space="preserve"> – specifically its development of ballistic </w:t>
      </w:r>
      <w:r w:rsidRPr="00604289">
        <w:rPr>
          <w:rStyle w:val="Emphasis"/>
        </w:rPr>
        <w:t>capabilities and support to its proxies –</w:t>
      </w:r>
      <w:r w:rsidRPr="00604289">
        <w:rPr>
          <w:sz w:val="16"/>
        </w:rPr>
        <w:t xml:space="preserve"> </w:t>
      </w:r>
      <w:r w:rsidRPr="00604289">
        <w:rPr>
          <w:rStyle w:val="Emphasis"/>
        </w:rPr>
        <w:t>that contribute so much to instability in the region</w:t>
      </w:r>
      <w:r w:rsidRPr="00604289">
        <w:rPr>
          <w:sz w:val="16"/>
        </w:rPr>
        <w:t xml:space="preserve">. </w:t>
      </w:r>
      <w:r w:rsidRPr="00604289">
        <w:rPr>
          <w:rStyle w:val="Emphasis"/>
        </w:rPr>
        <w:t>That pressure would then be combined with a credible diplomatic attempt to lay the groundwork for détente and lead to a regional initiative on missile threats and an intra-regional dialogue on a security architecture for the Gulf</w:t>
      </w:r>
      <w:r w:rsidRPr="00604289">
        <w:rPr>
          <w:sz w:val="16"/>
        </w:rPr>
        <w:t>. All of this stands</w:t>
      </w:r>
      <w:r w:rsidRPr="00DD5FE0">
        <w:rPr>
          <w:sz w:val="16"/>
        </w:rPr>
        <w:t xml:space="preserve"> a much better chance of success if the US reconsiders its approach to the JCPOA. Much as Europeans spearheaded the process that eventually led to the agreement, so they could lead the way on any future diplomatic initiative with Iran. </w:t>
      </w:r>
      <w:r w:rsidRPr="00DD5FE0">
        <w:rPr>
          <w:rStyle w:val="Emphasis"/>
        </w:rPr>
        <w:t xml:space="preserve">But for multilateralism to be effective, international law and agreements must be respected. </w:t>
      </w:r>
    </w:p>
    <w:p w:rsidR="00B36CD1" w:rsidRDefault="00B36CD1" w:rsidP="00B36CD1">
      <w:pPr>
        <w:rPr>
          <w:b/>
          <w:iCs/>
          <w:u w:val="single"/>
        </w:rPr>
      </w:pPr>
    </w:p>
    <w:p w:rsidR="00B36CD1" w:rsidRDefault="00B36CD1" w:rsidP="00B36CD1">
      <w:pPr>
        <w:pStyle w:val="Heading3"/>
      </w:pPr>
      <w:r>
        <w:t>2nc Solves Credibility</w:t>
      </w:r>
    </w:p>
    <w:p w:rsidR="00B36CD1" w:rsidRDefault="00B36CD1" w:rsidP="00B36CD1">
      <w:pPr>
        <w:pStyle w:val="Heading4"/>
      </w:pPr>
      <w:r>
        <w:t>If we kick the counterplan, its an alt cause to the affirmative. ***</w:t>
      </w:r>
    </w:p>
    <w:p w:rsidR="00B36CD1" w:rsidRPr="006871BA" w:rsidRDefault="00B36CD1" w:rsidP="00B36CD1">
      <w:r w:rsidRPr="006871BA">
        <w:rPr>
          <w:b/>
          <w:sz w:val="26"/>
          <w:szCs w:val="26"/>
        </w:rPr>
        <w:t>Goldsmith &amp; Mercer 19</w:t>
      </w:r>
      <w:r>
        <w:t xml:space="preserve"> </w:t>
      </w:r>
      <w:r w:rsidRPr="006871BA">
        <w:rPr>
          <w:sz w:val="18"/>
        </w:rPr>
        <w:t>– Jack, American lawyer and Harvard Law School professor, Shannon, J.D., Georgetown University Law Center (“International Law and Institutions in the Trump Era”, SSRN, January 28</w:t>
      </w:r>
      <w:r w:rsidRPr="006871BA">
        <w:rPr>
          <w:sz w:val="18"/>
          <w:vertAlign w:val="superscript"/>
        </w:rPr>
        <w:t>th</w:t>
      </w:r>
      <w:r w:rsidRPr="006871BA">
        <w:rPr>
          <w:sz w:val="18"/>
        </w:rPr>
        <w:t xml:space="preserve"> 2019, </w:t>
      </w:r>
      <w:hyperlink r:id="rId93" w:history="1">
        <w:r w:rsidRPr="006871BA">
          <w:rPr>
            <w:rStyle w:val="Hyperlink"/>
            <w:sz w:val="18"/>
          </w:rPr>
          <w:t>https://papers.ssrn.com/sol3/papers.cfm?abstract_id=3324582</w:t>
        </w:r>
      </w:hyperlink>
      <w:r w:rsidRPr="006871BA">
        <w:rPr>
          <w:sz w:val="18"/>
        </w:rPr>
        <w:t xml:space="preserve"> //Kosack</w:t>
      </w:r>
    </w:p>
    <w:p w:rsidR="00B36CD1" w:rsidRPr="006871BA" w:rsidRDefault="00B36CD1" w:rsidP="00B36CD1">
      <w:pPr>
        <w:rPr>
          <w:sz w:val="16"/>
        </w:rPr>
      </w:pPr>
      <w:r w:rsidRPr="006871BA">
        <w:rPr>
          <w:rStyle w:val="Emphasis"/>
        </w:rPr>
        <w:t>By far the largest disruption the Trump administration has made to date in the</w:t>
      </w:r>
      <w:r>
        <w:rPr>
          <w:rStyle w:val="Emphasis"/>
        </w:rPr>
        <w:t xml:space="preserve"> </w:t>
      </w:r>
      <w:r w:rsidRPr="006871BA">
        <w:rPr>
          <w:rStyle w:val="Emphasis"/>
        </w:rPr>
        <w:t>international law of arms control was its withdrawal from the Iran nuclear deal</w:t>
      </w:r>
      <w:r w:rsidRPr="006871BA">
        <w:rPr>
          <w:sz w:val="16"/>
        </w:rPr>
        <w:t xml:space="preserve">, </w:t>
      </w:r>
      <w:r w:rsidRPr="006871BA">
        <w:rPr>
          <w:rStyle w:val="StyleUnderline"/>
        </w:rPr>
        <w:t>known as the</w:t>
      </w:r>
      <w:r>
        <w:rPr>
          <w:rStyle w:val="StyleUnderline"/>
        </w:rPr>
        <w:t xml:space="preserve"> </w:t>
      </w:r>
      <w:r w:rsidRPr="006871BA">
        <w:rPr>
          <w:sz w:val="16"/>
        </w:rPr>
        <w:t>Joint Comprehensive Plan of Action (</w:t>
      </w:r>
      <w:r w:rsidRPr="006871BA">
        <w:rPr>
          <w:rStyle w:val="StyleUnderline"/>
        </w:rPr>
        <w:t>JCPOA</w:t>
      </w:r>
      <w:r w:rsidRPr="006871BA">
        <w:rPr>
          <w:sz w:val="16"/>
        </w:rPr>
        <w:t xml:space="preserve">). In the JCPOA, </w:t>
      </w:r>
      <w:r w:rsidRPr="006871BA">
        <w:rPr>
          <w:rStyle w:val="StyleUnderline"/>
        </w:rPr>
        <w:t>the U</w:t>
      </w:r>
      <w:r w:rsidRPr="006871BA">
        <w:rPr>
          <w:sz w:val="16"/>
        </w:rPr>
        <w:t xml:space="preserve">nited </w:t>
      </w:r>
      <w:r w:rsidRPr="006871BA">
        <w:rPr>
          <w:rStyle w:val="StyleUnderline"/>
        </w:rPr>
        <w:t>S</w:t>
      </w:r>
      <w:r w:rsidRPr="006871BA">
        <w:rPr>
          <w:sz w:val="16"/>
        </w:rPr>
        <w:t xml:space="preserve">tates, the </w:t>
      </w:r>
      <w:r w:rsidRPr="006871BA">
        <w:rPr>
          <w:rStyle w:val="StyleUnderline"/>
        </w:rPr>
        <w:t>EU</w:t>
      </w:r>
      <w:r w:rsidRPr="006871BA">
        <w:rPr>
          <w:sz w:val="16"/>
        </w:rPr>
        <w:t xml:space="preserve">, </w:t>
      </w:r>
      <w:r w:rsidRPr="006871BA">
        <w:rPr>
          <w:rStyle w:val="StyleUnderline"/>
        </w:rPr>
        <w:t>and</w:t>
      </w:r>
      <w:r>
        <w:rPr>
          <w:rStyle w:val="StyleUnderline"/>
        </w:rPr>
        <w:t xml:space="preserve"> </w:t>
      </w:r>
      <w:r w:rsidRPr="006871BA">
        <w:rPr>
          <w:rStyle w:val="StyleUnderline"/>
        </w:rPr>
        <w:t>five other nations agreed to lift international and domestic sanctions against Iran in exchange</w:t>
      </w:r>
      <w:r>
        <w:rPr>
          <w:rStyle w:val="StyleUnderline"/>
        </w:rPr>
        <w:t xml:space="preserve"> </w:t>
      </w:r>
      <w:r w:rsidRPr="006871BA">
        <w:rPr>
          <w:rStyle w:val="StyleUnderline"/>
        </w:rPr>
        <w:t>for Iran’s agreement to significant restrictions on its nuclear program</w:t>
      </w:r>
      <w:r w:rsidRPr="006871BA">
        <w:rPr>
          <w:sz w:val="16"/>
        </w:rPr>
        <w:t xml:space="preserve">, including capping its uranium enrichment activity, exporting a large portion of its accumulated nuclear material, and repurposing a reactor that could produce military-grade plutonium.42 </w:t>
      </w:r>
      <w:r w:rsidRPr="006871BA">
        <w:rPr>
          <w:rStyle w:val="StyleUnderline"/>
        </w:rPr>
        <w:t>The JCPOA was crafted as a legally non-binding political commitment</w:t>
      </w:r>
      <w:r w:rsidRPr="006871BA">
        <w:rPr>
          <w:sz w:val="16"/>
        </w:rPr>
        <w:t xml:space="preserve">,43 and the related UN Security Council resolution ending sanctions on Iran did not impose binding legal obligations on the United States to end sanctions.44 In May 2018, </w:t>
      </w:r>
      <w:r w:rsidRPr="006871BA">
        <w:rPr>
          <w:rStyle w:val="StyleUnderline"/>
        </w:rPr>
        <w:t>President Trump announced that he was withdrawing</w:t>
      </w:r>
      <w:r>
        <w:rPr>
          <w:rStyle w:val="StyleUnderline"/>
        </w:rPr>
        <w:t xml:space="preserve"> </w:t>
      </w:r>
      <w:r w:rsidRPr="006871BA">
        <w:rPr>
          <w:rStyle w:val="StyleUnderline"/>
        </w:rPr>
        <w:t>from the Iran Deal</w:t>
      </w:r>
      <w:r w:rsidRPr="006871BA">
        <w:rPr>
          <w:sz w:val="16"/>
        </w:rPr>
        <w:t xml:space="preserve">.45 </w:t>
      </w:r>
      <w:r w:rsidRPr="006871BA">
        <w:rPr>
          <w:rStyle w:val="StyleUnderline"/>
        </w:rPr>
        <w:t>He ordered</w:t>
      </w:r>
      <w:r w:rsidRPr="006871BA">
        <w:rPr>
          <w:sz w:val="16"/>
        </w:rPr>
        <w:t xml:space="preserve"> Secretary of State Pompeo to cease United States participation in the JCPOA, and </w:t>
      </w:r>
      <w:r w:rsidRPr="006871BA">
        <w:rPr>
          <w:rStyle w:val="StyleUnderline"/>
        </w:rPr>
        <w:t>the administration subsequently re-imposed the sanctions</w:t>
      </w:r>
      <w:r>
        <w:rPr>
          <w:rStyle w:val="StyleUnderline"/>
        </w:rPr>
        <w:t xml:space="preserve"> </w:t>
      </w:r>
      <w:r w:rsidRPr="006871BA">
        <w:rPr>
          <w:rStyle w:val="StyleUnderline"/>
        </w:rPr>
        <w:t>against Iran lifted or waived by the Obama administration</w:t>
      </w:r>
      <w:r w:rsidRPr="006871BA">
        <w:rPr>
          <w:sz w:val="16"/>
        </w:rPr>
        <w:t xml:space="preserve">.46 </w:t>
      </w:r>
      <w:r w:rsidRPr="006871BA">
        <w:rPr>
          <w:rStyle w:val="StyleUnderline"/>
        </w:rPr>
        <w:t>The U</w:t>
      </w:r>
      <w:r w:rsidRPr="006871BA">
        <w:rPr>
          <w:sz w:val="16"/>
        </w:rPr>
        <w:t xml:space="preserve">nited </w:t>
      </w:r>
      <w:r w:rsidRPr="006871BA">
        <w:rPr>
          <w:rStyle w:val="StyleUnderline"/>
        </w:rPr>
        <w:t>S</w:t>
      </w:r>
      <w:r w:rsidRPr="006871BA">
        <w:rPr>
          <w:sz w:val="16"/>
        </w:rPr>
        <w:t xml:space="preserve">tates </w:t>
      </w:r>
      <w:r w:rsidRPr="006871BA">
        <w:rPr>
          <w:rStyle w:val="StyleUnderline"/>
        </w:rPr>
        <w:t>believes its withdrawal is lawful because the JCPOA was a political</w:t>
      </w:r>
      <w:r>
        <w:rPr>
          <w:rStyle w:val="StyleUnderline"/>
        </w:rPr>
        <w:t xml:space="preserve"> </w:t>
      </w:r>
      <w:r w:rsidRPr="006871BA">
        <w:rPr>
          <w:rStyle w:val="StyleUnderline"/>
        </w:rPr>
        <w:t>commitment and because the Security Council resolution created no relevant binding legal</w:t>
      </w:r>
      <w:r>
        <w:rPr>
          <w:rStyle w:val="StyleUnderline"/>
        </w:rPr>
        <w:t xml:space="preserve"> </w:t>
      </w:r>
      <w:r w:rsidRPr="006871BA">
        <w:rPr>
          <w:rStyle w:val="StyleUnderline"/>
        </w:rPr>
        <w:t>obligations</w:t>
      </w:r>
      <w:r w:rsidRPr="006871BA">
        <w:rPr>
          <w:sz w:val="16"/>
        </w:rPr>
        <w:t>.47 However, Iran sued the United States in the International Court of Justice (ICJ), alleging that its actions violated the 1955 Treaty of Amity with Iran.48 On 3 October 2018, the ICJ issued a unanimous order indicating limited provisional measures against the United States.49 The provisional measures that the ICJ ordered fell ‘significantly short of the relief that Iran sought’, and ‘the court strongly implied that one of the United States’s key arguments, while insufficient to deny the court jurisdiction, would be favorable to the U.S. position in the merits stage of the case.’50 In addition, the United States announced after the decision that it was withdrawing from the Treaty of Amity with Iran.51</w:t>
      </w:r>
    </w:p>
    <w:p w:rsidR="00B36CD1" w:rsidRDefault="00B36CD1" w:rsidP="00B36CD1"/>
    <w:p w:rsidR="00B36CD1" w:rsidRDefault="00B36CD1" w:rsidP="00B36CD1">
      <w:pPr>
        <w:pStyle w:val="Heading4"/>
      </w:pPr>
      <w:r>
        <w:t>The CP is necessary for the US to resume the mantle of a global leader</w:t>
      </w:r>
    </w:p>
    <w:p w:rsidR="00B36CD1" w:rsidRPr="00155640" w:rsidRDefault="00B36CD1" w:rsidP="00B36CD1">
      <w:r w:rsidRPr="00155640">
        <w:rPr>
          <w:rStyle w:val="Style13ptBold"/>
        </w:rPr>
        <w:t>Goldenberg and Brewer 19</w:t>
      </w:r>
      <w:r>
        <w:t xml:space="preserve"> (</w:t>
      </w:r>
      <w:r w:rsidRPr="00155640">
        <w:t>Ilan Goldenberg</w:t>
      </w:r>
      <w:r>
        <w:t xml:space="preserve"> </w:t>
      </w:r>
      <w:r w:rsidRPr="00155640">
        <w:t>is the director of the Middle East Security Program at the Center for a New American Security, Eric Brewer</w:t>
      </w:r>
      <w:r>
        <w:t xml:space="preserve"> </w:t>
      </w:r>
      <w:r w:rsidRPr="00155640">
        <w:t xml:space="preserve">is a Council on Foreign Relations international affairs fellow at the Center for a New American Security, </w:t>
      </w:r>
      <w:r>
        <w:t>February 12</w:t>
      </w:r>
      <w:r w:rsidRPr="00155640">
        <w:rPr>
          <w:vertAlign w:val="superscript"/>
        </w:rPr>
        <w:t>th</w:t>
      </w:r>
      <w:r>
        <w:t>, 2019</w:t>
      </w:r>
      <w:r w:rsidRPr="00155640">
        <w:t xml:space="preserve">, "The Next U.S. President Should Rejoin the Iran Nuclear Deal," Foreign Policy, </w:t>
      </w:r>
      <w:hyperlink r:id="rId94" w:history="1">
        <w:r w:rsidRPr="00DA6903">
          <w:rPr>
            <w:rStyle w:val="Hyperlink"/>
          </w:rPr>
          <w:t>https://foreignpolicy.com/2019/02/12/the-next-u-s-president-should-rejoin-the-iran-nuclear-deal/</w:t>
        </w:r>
      </w:hyperlink>
      <w:r>
        <w:t>) TR</w:t>
      </w:r>
    </w:p>
    <w:p w:rsidR="00B36CD1" w:rsidRPr="00155640" w:rsidRDefault="00B36CD1" w:rsidP="00B36CD1">
      <w:r w:rsidRPr="00155640">
        <w:t xml:space="preserve">To the surprise of many analysts (us included), Iran has continued to abide by the 2015 nuclear deal, formally known as the Joint Comprehensive Plan of Action, despite the Trump administration’s decision last year to withdraw from it and reimpose U.S. sanctions. Tehran seems to be betting that if it can weather the economic pressure, come 2021, a new U.S. president could reverse Donald Trump’s decision and re-enter the deal. As long as this hope holds out, </w:t>
      </w:r>
      <w:r w:rsidRPr="00155640">
        <w:rPr>
          <w:rStyle w:val="StyleUnderline"/>
        </w:rPr>
        <w:t>the deal’s backers in Tehran appear to have persuaded Supreme Leader Ali Khamenei to stay in the deal for now, capitalizing on the discord between the United States and its European allies</w:t>
      </w:r>
      <w:r w:rsidRPr="00155640">
        <w:t>, and avoiding the larger snapback of European and United Nations sanctions that would follow if Iran were to return to its nuclear activities.</w:t>
      </w:r>
      <w:r>
        <w:t xml:space="preserve"> </w:t>
      </w:r>
      <w:r w:rsidRPr="00155640">
        <w:rPr>
          <w:rStyle w:val="StyleUnderline"/>
        </w:rPr>
        <w:t>The first</w:t>
      </w:r>
      <w:r w:rsidRPr="00155640">
        <w:t xml:space="preserve"> </w:t>
      </w:r>
      <w:r w:rsidRPr="00155640">
        <w:rPr>
          <w:rStyle w:val="StyleUnderline"/>
        </w:rPr>
        <w:t>question</w:t>
      </w:r>
      <w:r w:rsidRPr="00155640">
        <w:t xml:space="preserve"> a hypothetical 2020 election victor (not to mention candidates on the campaign trail) will face </w:t>
      </w:r>
      <w:r w:rsidRPr="00155640">
        <w:rPr>
          <w:rStyle w:val="StyleUnderline"/>
        </w:rPr>
        <w:t>is whether or not the United States should re-enter the deal</w:t>
      </w:r>
      <w:r w:rsidRPr="00155640">
        <w:t xml:space="preserve">. </w:t>
      </w:r>
      <w:r w:rsidRPr="00155640">
        <w:rPr>
          <w:rStyle w:val="StyleUnderline"/>
        </w:rPr>
        <w:t>The answer should be a resounding yes</w:t>
      </w:r>
      <w:r w:rsidRPr="00155640">
        <w:t xml:space="preserve">. </w:t>
      </w:r>
      <w:r w:rsidRPr="00155640">
        <w:rPr>
          <w:rStyle w:val="StyleUnderline"/>
        </w:rPr>
        <w:t>The Iran nuclear deal is one of the most robust and detailed nuclear agreements ever achieved, and when the United States withdrew, the deal was working exactly as designed: Iran’s nuclear program was drastically curtailed, and the U.S. ability to detect any Iranian attempt to build a bomb—should its ambitions ever change—was significantly improved</w:t>
      </w:r>
      <w:r w:rsidRPr="00155640">
        <w:t>. Most importantly, Iran was adhering to the deal and continues to do so. If the United State re-enters the deal, these benefits will persist.</w:t>
      </w:r>
      <w:r>
        <w:t xml:space="preserve"> </w:t>
      </w:r>
      <w:r w:rsidRPr="00155640">
        <w:rPr>
          <w:rStyle w:val="StyleUnderline"/>
        </w:rPr>
        <w:t xml:space="preserve">The nuclear deal was an international agreement, reached with European allies, China, and Russia, and endorsed by the U.N. If, under a new administration, </w:t>
      </w:r>
      <w:r w:rsidRPr="00155640">
        <w:rPr>
          <w:rStyle w:val="Emphasis"/>
        </w:rPr>
        <w:t>the United States wants to reassume its mantle as a global leader that upholds its international commitments, reentering the agreement is essential</w:t>
      </w:r>
      <w:r w:rsidRPr="00155640">
        <w:t>.</w:t>
      </w:r>
      <w:r>
        <w:t xml:space="preserve"> </w:t>
      </w:r>
    </w:p>
    <w:p w:rsidR="00B36CD1" w:rsidRDefault="00B36CD1" w:rsidP="00B36CD1"/>
    <w:p w:rsidR="00B36CD1" w:rsidRDefault="00B36CD1" w:rsidP="00B36CD1">
      <w:pPr>
        <w:pStyle w:val="Heading4"/>
      </w:pPr>
      <w:r>
        <w:t>CP solves credibility – it restores European Alliances and rebuilds a major international agreement</w:t>
      </w:r>
    </w:p>
    <w:p w:rsidR="00B36CD1" w:rsidRPr="00FA7235" w:rsidRDefault="00B36CD1" w:rsidP="00B36CD1">
      <w:r w:rsidRPr="0063570D">
        <w:rPr>
          <w:rStyle w:val="Style13ptBold"/>
        </w:rPr>
        <w:t>Bruns 18</w:t>
      </w:r>
      <w:r>
        <w:t xml:space="preserve"> (</w:t>
      </w:r>
      <w:r w:rsidRPr="00FA7235">
        <w:t>NICHOLAS BURNS</w:t>
      </w:r>
      <w:r>
        <w:t xml:space="preserve">, </w:t>
      </w:r>
      <w:r w:rsidRPr="00FA7235">
        <w:t>Roy and Barbara Goodman Family Professor of the Practice of Diplomacy and International Relations; former U.S. ambassador to NATO</w:t>
      </w:r>
      <w:r>
        <w:t>, May 8</w:t>
      </w:r>
      <w:r w:rsidRPr="00FA7235">
        <w:rPr>
          <w:vertAlign w:val="superscript"/>
        </w:rPr>
        <w:t>th</w:t>
      </w:r>
      <w:r>
        <w:t>, 2018</w:t>
      </w:r>
      <w:r w:rsidRPr="00FA7235">
        <w:t xml:space="preserve">, "Harvard analysts assess the Iran deal pullout," Harvard Gazette, </w:t>
      </w:r>
      <w:hyperlink r:id="rId95" w:history="1">
        <w:r w:rsidRPr="00A262EF">
          <w:rPr>
            <w:rStyle w:val="Hyperlink"/>
          </w:rPr>
          <w:t>https://news.harvard.edu/gazette/story/2018/05/harvard-analysts-assess-the-iran-deal-pullout/</w:t>
        </w:r>
      </w:hyperlink>
      <w:r>
        <w:t>) TR</w:t>
      </w:r>
    </w:p>
    <w:p w:rsidR="00B36CD1" w:rsidRPr="0063570D" w:rsidRDefault="00B36CD1" w:rsidP="00B36CD1">
      <w:pPr>
        <w:rPr>
          <w:sz w:val="16"/>
        </w:rPr>
      </w:pPr>
      <w:r w:rsidRPr="00FA7235">
        <w:rPr>
          <w:rStyle w:val="StyleUnderline"/>
        </w:rPr>
        <w:t>President Trump’s disavowal of the Iran nuclear agreement is reckless and one of the most serious mistakes of his presidency</w:t>
      </w:r>
      <w:r w:rsidRPr="0063570D">
        <w:rPr>
          <w:sz w:val="16"/>
        </w:rPr>
        <w:t xml:space="preserve">.  While flawed, the deal has dismantled Iran’s nuclear apparatus and denied it the possibility of developing a nuclear weapon for more than a decade into the future. Trump’s major challenge will be to convince Americans that his decision leaves us better off. He is betting that Iran will agree to negotiate a new and more advantageous deal with the U.S. But all the evidence points in the opposite direction. </w:t>
      </w:r>
      <w:r w:rsidRPr="00FA7235">
        <w:rPr>
          <w:rStyle w:val="Emphasis"/>
        </w:rPr>
        <w:t>Trump’s action will isolate us from our European allies by placing us in violation of the agreement</w:t>
      </w:r>
      <w:r w:rsidRPr="0063570D">
        <w:rPr>
          <w:sz w:val="16"/>
        </w:rPr>
        <w:t xml:space="preserve">. </w:t>
      </w:r>
      <w:r w:rsidRPr="00FA7235">
        <w:rPr>
          <w:rStyle w:val="Emphasis"/>
        </w:rPr>
        <w:t>It will also strengthen the Revolutionary Guard hardliners in Tehran who may now seek to free Iran</w:t>
      </w:r>
      <w:r w:rsidRPr="0063570D">
        <w:rPr>
          <w:sz w:val="16"/>
        </w:rPr>
        <w:t xml:space="preserve"> from the deal’s handcuffs and pursue anew a nuclear weapon. Where is Trump’s strategy leading us? To satisfy an ill-advised campaign pledge, he has jettisoned a decade-long effort by the Obama and Bush Administrations from 2005-2015 to isolate, sanction, and weaken Iran’s nuclear ambitions. Trump is giving Iran a potential new pathway to a nuclear weapon, with a resulting risk of war, in the next few years. As in Trump’s exit from the Paris Climate Change Accord and the Trans Pacific Partnership, he appears to have no strategy for what comes next. </w:t>
      </w:r>
      <w:r w:rsidRPr="00FA7235">
        <w:rPr>
          <w:rStyle w:val="StyleUnderline"/>
        </w:rPr>
        <w:t>He tears down major international agreements</w:t>
      </w:r>
      <w:r w:rsidRPr="0063570D">
        <w:rPr>
          <w:sz w:val="16"/>
        </w:rPr>
        <w:t xml:space="preserve"> but suggests nothing to put in their place. </w:t>
      </w:r>
      <w:r w:rsidRPr="00FA7235">
        <w:rPr>
          <w:rStyle w:val="StyleUnderline"/>
        </w:rPr>
        <w:t>In doing so</w:t>
      </w:r>
      <w:r w:rsidRPr="0063570D">
        <w:rPr>
          <w:sz w:val="16"/>
        </w:rPr>
        <w:t xml:space="preserve">, Trump </w:t>
      </w:r>
      <w:r w:rsidRPr="00FA7235">
        <w:rPr>
          <w:rStyle w:val="StyleUnderline"/>
        </w:rPr>
        <w:t>is accelerating the retreat of America’s singular global leadership role</w:t>
      </w:r>
      <w:r w:rsidRPr="0063570D">
        <w:rPr>
          <w:sz w:val="16"/>
        </w:rPr>
        <w:t xml:space="preserve">. </w:t>
      </w:r>
      <w:r w:rsidRPr="00FA7235">
        <w:rPr>
          <w:rStyle w:val="StyleUnderline"/>
        </w:rPr>
        <w:t>He is reducing our credibility and influence with our allies as well as adversaries.</w:t>
      </w:r>
      <w:r w:rsidRPr="0063570D">
        <w:rPr>
          <w:sz w:val="16"/>
        </w:rPr>
        <w:t xml:space="preserve"> These are the acts of an irresponsible leader.</w:t>
      </w:r>
    </w:p>
    <w:p w:rsidR="00B36CD1" w:rsidRPr="00D52D67" w:rsidRDefault="00B36CD1" w:rsidP="00B36CD1"/>
    <w:p w:rsidR="00B36CD1" w:rsidRDefault="00B36CD1" w:rsidP="00B36CD1">
      <w:pPr>
        <w:pStyle w:val="Heading4"/>
      </w:pPr>
      <w:r>
        <w:t>The CP’s action restores US credibility</w:t>
      </w:r>
    </w:p>
    <w:p w:rsidR="00B36CD1" w:rsidRPr="00525924" w:rsidRDefault="00B36CD1" w:rsidP="00B36CD1">
      <w:r w:rsidRPr="00525924">
        <w:rPr>
          <w:rStyle w:val="Style13ptBold"/>
        </w:rPr>
        <w:t>Larison 19</w:t>
      </w:r>
      <w:r>
        <w:t xml:space="preserve"> (</w:t>
      </w:r>
      <w:r w:rsidRPr="00525924">
        <w:t xml:space="preserve">Daniel Larison is a senior editor at TAC </w:t>
      </w:r>
      <w:r>
        <w:t>and</w:t>
      </w:r>
      <w:r w:rsidRPr="00525924">
        <w:t> holds a PhD in history from the University of Chicago, 2-7-2019, "The Nuclear Deal and ‘Credibility’," American Conservative, https://www.theamericanconservative.com/larison/the-nuclear-deal-and-credibility/</w:t>
      </w:r>
      <w:r>
        <w:t>) TR</w:t>
      </w:r>
    </w:p>
    <w:p w:rsidR="00B36CD1" w:rsidRPr="00525924" w:rsidRDefault="00B36CD1" w:rsidP="00B36CD1">
      <w:pPr>
        <w:rPr>
          <w:sz w:val="16"/>
        </w:rPr>
      </w:pPr>
      <w:r w:rsidRPr="00525924">
        <w:rPr>
          <w:sz w:val="16"/>
        </w:rPr>
        <w:t xml:space="preserve">The Wall Street Journal editors are </w:t>
      </w:r>
      <w:hyperlink r:id="rId96" w:history="1">
        <w:r w:rsidRPr="00525924">
          <w:rPr>
            <w:rStyle w:val="Hyperlink"/>
            <w:sz w:val="16"/>
          </w:rPr>
          <w:t>grumpy</w:t>
        </w:r>
      </w:hyperlink>
      <w:r w:rsidRPr="00525924">
        <w:rPr>
          <w:sz w:val="16"/>
        </w:rPr>
        <w:t xml:space="preserve"> that European governments aren’t abandoning their nuclear deal commitments and have created a mechanism to help keep the deal alive: This argues for Europe joining Washington in a new, tougher approach to Iran that relieves sanctions only after substantial proof of better regime behavior. With Instex, European governments are committing themselves even further to diplomacy that prizes the JCPOA process over serious results. So much for credibility. If Europe’s “special purpose vehicle” Instrument in Support of Trade Exchanges (INSTEX) is as “pointless” as the WSJ editors claim, why are they so angry about it? They are prematurely declaring it as a “flop” because they desperately want it to be that, but it remains to be seen whether and how well it will work to facilitate trade between Iran and Europe. There is something grimly amusing about supposed defenders of free trade and exchange berating Europe for trying to protect their legitimate trade with another country. So much for the WSJ‘s credibility. </w:t>
      </w:r>
      <w:r w:rsidRPr="00525924">
        <w:rPr>
          <w:rStyle w:val="StyleUnderline"/>
        </w:rPr>
        <w:t>Europe has no reason to join Washington in a new approach to Iran when the nuclear deal is working exactly as intended. Our allies worked alongside our government to create the JCPOA.</w:t>
      </w:r>
      <w:r w:rsidRPr="00525924">
        <w:rPr>
          <w:sz w:val="16"/>
        </w:rPr>
        <w:t xml:space="preserve"> </w:t>
      </w:r>
      <w:r w:rsidRPr="00525924">
        <w:rPr>
          <w:rStyle w:val="StyleUnderline"/>
        </w:rPr>
        <w:t>It was the U.S. under the current administration that arbitrarily and foolishly chose to abandon that joint effort.</w:t>
      </w:r>
      <w:r w:rsidRPr="00525924">
        <w:rPr>
          <w:sz w:val="16"/>
        </w:rPr>
        <w:t xml:space="preserve"> The “JCPOA process” that they deride has been entirely successful in restricting and monitoring Iran’s nuclear program. The Iranian government did change its behavior in the expectation of sanctions relief. </w:t>
      </w:r>
      <w:r w:rsidRPr="00525924">
        <w:rPr>
          <w:rStyle w:val="StyleUnderline"/>
        </w:rPr>
        <w:t xml:space="preserve">The Trump administration chose to go back on our government’s word and illegitimately reimposed sanctions without justification. </w:t>
      </w:r>
      <w:r w:rsidRPr="00525924">
        <w:rPr>
          <w:rStyle w:val="Emphasis"/>
        </w:rPr>
        <w:t>So much for America’s credibility.</w:t>
      </w:r>
      <w:r w:rsidRPr="00525924">
        <w:rPr>
          <w:sz w:val="16"/>
        </w:rPr>
        <w:t xml:space="preserve"> The nuclear deal has been delivering excellent results, but Iran hawks have never cared about that. Before the nuclear issue was resolved, Iran hawks couldn’t shut up about the exaggerated menace of an Iranian nuke. Now that the issue has been dealt with successfully, they don’t care about that anymore and have moved the goalposts to include everything but that. So much for their credibility, if they ever had any.</w:t>
      </w:r>
    </w:p>
    <w:p w:rsidR="00B36CD1" w:rsidRDefault="00B36CD1" w:rsidP="00B36CD1">
      <w:pPr>
        <w:pStyle w:val="Heading3"/>
      </w:pPr>
      <w:r>
        <w:t>2nc Solves Yemen Conflict</w:t>
      </w:r>
    </w:p>
    <w:p w:rsidR="00B36CD1" w:rsidRPr="00EF6E86" w:rsidRDefault="00B36CD1" w:rsidP="00B36CD1">
      <w:pPr>
        <w:pStyle w:val="Heading4"/>
      </w:pPr>
      <w:r>
        <w:t>Returning to the JCPOA builds diplomatic ties with Iran to curb their proxy wars in Yemen and results in a more stable Middle East</w:t>
      </w:r>
    </w:p>
    <w:p w:rsidR="00B36CD1" w:rsidRPr="00EF6E86" w:rsidRDefault="00B36CD1" w:rsidP="00B36CD1">
      <w:r w:rsidRPr="00EF6E86">
        <w:rPr>
          <w:rStyle w:val="Style13ptBold"/>
        </w:rPr>
        <w:t>Heiat 19</w:t>
      </w:r>
      <w:r>
        <w:t xml:space="preserve"> (</w:t>
      </w:r>
      <w:r w:rsidRPr="00EF6E86">
        <w:t>Saumaun Heiat</w:t>
      </w:r>
      <w:r>
        <w:t xml:space="preserve"> </w:t>
      </w:r>
      <w:r w:rsidRPr="00EF6E86">
        <w:t xml:space="preserve">is a Master's student studying International Affairs with a focus on the Middle East and Development at George Washington University with a background in migration and development. Saumaun also worked for the International Organization for Migration as a consultant on the Rohingya Crisis, </w:t>
      </w:r>
      <w:r>
        <w:t>February 25</w:t>
      </w:r>
      <w:r w:rsidRPr="00EF6E86">
        <w:rPr>
          <w:vertAlign w:val="superscript"/>
        </w:rPr>
        <w:t>th</w:t>
      </w:r>
      <w:r>
        <w:t xml:space="preserve"> 2019</w:t>
      </w:r>
      <w:r w:rsidRPr="00EF6E86">
        <w:t xml:space="preserve">, "We Need to Return to the Iran Deal," International Policy Digest, </w:t>
      </w:r>
      <w:hyperlink r:id="rId97" w:history="1">
        <w:r w:rsidRPr="00572DDA">
          <w:rPr>
            <w:rStyle w:val="Hyperlink"/>
          </w:rPr>
          <w:t>https://intpolicydigest.org/2019/02/25/we-need-to-return-to-the-iran-deal/</w:t>
        </w:r>
      </w:hyperlink>
      <w:r>
        <w:t>) TR</w:t>
      </w:r>
    </w:p>
    <w:p w:rsidR="00B36CD1" w:rsidRPr="008E7F17" w:rsidRDefault="00B36CD1" w:rsidP="00B36CD1">
      <w:pPr>
        <w:rPr>
          <w:rStyle w:val="Emphasis"/>
        </w:rPr>
      </w:pPr>
      <w:r w:rsidRPr="008E7F17">
        <w:rPr>
          <w:sz w:val="16"/>
        </w:rPr>
        <w:t xml:space="preserve">President Obama and President Rouhani had a telephone conversation in 2013, the first high-level contact between the U.S. and Iranian leaders since the 1979 Islamic Revolution. Their conversation, opening lines of communication, culminated in the 2015 Joint Comprehension Plan of Action (JCPOA) curbing Iran’s nuclear enrichment capabilities. In return, Iran obtained relief from international sanctions. </w:t>
      </w:r>
      <w:r w:rsidRPr="00EF6E86">
        <w:rPr>
          <w:rStyle w:val="StyleUnderline"/>
        </w:rPr>
        <w:t>President Trump’s reckless withdrawal from the JCPOA in 2018 is a major setback</w:t>
      </w:r>
      <w:r w:rsidRPr="008E7F17">
        <w:rPr>
          <w:sz w:val="16"/>
        </w:rPr>
        <w:t xml:space="preserve">. He discarded an extremely rigorous set of restrictions and inspections of Iran’s nuclear activities. </w:t>
      </w:r>
      <w:r w:rsidRPr="00EF6E86">
        <w:rPr>
          <w:rStyle w:val="StyleUnderline"/>
        </w:rPr>
        <w:t xml:space="preserve">He slammed the door on better relations between the US and Iran. </w:t>
      </w:r>
      <w:r w:rsidRPr="00EF6E86">
        <w:rPr>
          <w:rStyle w:val="Emphasis"/>
        </w:rPr>
        <w:t>The United States needs to</w:t>
      </w:r>
      <w:r w:rsidRPr="008E7F17">
        <w:rPr>
          <w:sz w:val="16"/>
        </w:rPr>
        <w:t xml:space="preserve"> either </w:t>
      </w:r>
      <w:r w:rsidRPr="00EF6E86">
        <w:rPr>
          <w:rStyle w:val="Emphasis"/>
        </w:rPr>
        <w:t>return to the JCPOA</w:t>
      </w:r>
      <w:r w:rsidRPr="008E7F17">
        <w:rPr>
          <w:sz w:val="16"/>
        </w:rPr>
        <w:t xml:space="preserve"> or go back to the negotiating table with Iran to hammer out a new deal. To curb Iran’s enrichment capabilities with no time limits and to curb its ballistic missile testing would be useful – but not at the expense of no agreement at all. </w:t>
      </w:r>
      <w:r w:rsidRPr="008E7F17">
        <w:rPr>
          <w:rStyle w:val="StyleUnderline"/>
        </w:rPr>
        <w:t xml:space="preserve">Restoring Iran’s economic ties to the modern world will keep it from being a rogue state. </w:t>
      </w:r>
      <w:r w:rsidRPr="008E7F17">
        <w:rPr>
          <w:rStyle w:val="Emphasis"/>
        </w:rPr>
        <w:t>Ultimately, an agreement with Iran will result in a more stable Middle East.</w:t>
      </w:r>
      <w:r w:rsidRPr="008E7F17">
        <w:rPr>
          <w:sz w:val="16"/>
        </w:rPr>
        <w:t xml:space="preserve"> </w:t>
      </w:r>
      <w:r w:rsidRPr="008E7F17">
        <w:rPr>
          <w:rStyle w:val="StyleUnderline"/>
        </w:rPr>
        <w:t>Leaving the JCPOA undermines U.S. foreign policy objectives</w:t>
      </w:r>
      <w:r w:rsidRPr="008E7F17">
        <w:rPr>
          <w:sz w:val="16"/>
        </w:rPr>
        <w:t xml:space="preserve">. While the United States has built close ties with the Gulf States and Israel, it has failed in its efforts to isolate Iran. </w:t>
      </w:r>
      <w:r w:rsidRPr="008E7F17">
        <w:rPr>
          <w:rStyle w:val="StyleUnderline"/>
        </w:rPr>
        <w:t>Iranian influence is advancing in the Middle East through proxies in</w:t>
      </w:r>
      <w:r w:rsidRPr="008E7F17">
        <w:rPr>
          <w:sz w:val="16"/>
        </w:rPr>
        <w:t xml:space="preserve"> Iraq, Syria, and </w:t>
      </w:r>
      <w:r w:rsidRPr="008E7F17">
        <w:rPr>
          <w:rStyle w:val="StyleUnderline"/>
        </w:rPr>
        <w:t>Yemen.</w:t>
      </w:r>
      <w:r w:rsidRPr="008E7F17">
        <w:rPr>
          <w:sz w:val="16"/>
        </w:rPr>
        <w:t xml:space="preserve"> Leaving the JCPOA was also done contrary to many top national security officials. Chairman of the Joint Chiefs, Gen. Joseph Dunford and former Defense Secretary, James Mattis, both stated that </w:t>
      </w:r>
      <w:r w:rsidRPr="008E7F17">
        <w:rPr>
          <w:rStyle w:val="StyleUnderline"/>
        </w:rPr>
        <w:t>leaving the JCPOA is contrary to U.S. national security interests.</w:t>
      </w:r>
      <w:r w:rsidRPr="008E7F17">
        <w:rPr>
          <w:sz w:val="16"/>
        </w:rPr>
        <w:t xml:space="preserve"> The administration ignored its own experts. </w:t>
      </w:r>
      <w:r w:rsidRPr="008E7F17">
        <w:rPr>
          <w:rStyle w:val="StyleUnderline"/>
        </w:rPr>
        <w:t>Leaving the JCPOA tarnishes U.S. credibility in the realm of multilateral agreements</w:t>
      </w:r>
      <w:r w:rsidRPr="008E7F17">
        <w:rPr>
          <w:sz w:val="16"/>
        </w:rPr>
        <w:t xml:space="preserve">. The U.S. exit from the Paris Climate Accords and now from the JCPOA harms future negotiation prospects. </w:t>
      </w:r>
      <w:r w:rsidRPr="008E7F17">
        <w:rPr>
          <w:rStyle w:val="StyleUnderline"/>
        </w:rPr>
        <w:t>Why should other nations such as North Korea take future U.S. diplomacy at face value</w:t>
      </w:r>
      <w:r w:rsidRPr="008E7F17">
        <w:rPr>
          <w:sz w:val="16"/>
        </w:rPr>
        <w:t xml:space="preserve">? Critics of the JCPOA say that Iran is a hostile rogue state. They say that it is backing Bashar al-Assad and his war against the Syrian people, supporting violent groups such as Hamas and Hezbollah, and intensifying the civil war in Yemen. Yet </w:t>
      </w:r>
      <w:r w:rsidRPr="008E7F17">
        <w:rPr>
          <w:rStyle w:val="StyleUnderline"/>
        </w:rPr>
        <w:t>the JCPOA served as a stepping stone and gave the U.S. a platform to engage Iran directly with our concerns. Stepping away from any agreement with Iran undermines efforts to have Iran address these issue</w:t>
      </w:r>
      <w:r w:rsidRPr="008E7F17">
        <w:rPr>
          <w:sz w:val="16"/>
        </w:rPr>
        <w:t xml:space="preserve">s in accord with our values. </w:t>
      </w:r>
      <w:r w:rsidRPr="008E7F17">
        <w:rPr>
          <w:rStyle w:val="StyleUnderline"/>
        </w:rPr>
        <w:t>The U.S. should work to restore its credibility</w:t>
      </w:r>
      <w:r w:rsidRPr="008E7F17">
        <w:rPr>
          <w:sz w:val="16"/>
        </w:rPr>
        <w:t xml:space="preserve">. </w:t>
      </w:r>
      <w:r w:rsidRPr="008E7F17">
        <w:rPr>
          <w:rStyle w:val="StyleUnderline"/>
        </w:rPr>
        <w:t>It can best exert its international influence</w:t>
      </w:r>
      <w:r w:rsidRPr="008E7F17">
        <w:rPr>
          <w:sz w:val="16"/>
        </w:rPr>
        <w:t xml:space="preserve"> not through division and polarization, but </w:t>
      </w:r>
      <w:r w:rsidRPr="008E7F17">
        <w:rPr>
          <w:rStyle w:val="StyleUnderline"/>
        </w:rPr>
        <w:t>through diplomacy and consensus</w:t>
      </w:r>
      <w:r w:rsidRPr="008E7F17">
        <w:rPr>
          <w:sz w:val="16"/>
        </w:rPr>
        <w:t xml:space="preserve">. The JCPOA was the prime example of consensus-building and negotiating to avert further conflict. We must either go back to JCPOA or go back to the negotiating table. </w:t>
      </w:r>
      <w:r w:rsidRPr="008E7F17">
        <w:rPr>
          <w:rStyle w:val="StyleUnderline"/>
        </w:rPr>
        <w:t xml:space="preserve">An agreement with Iran will enhance U.S. foreign policy interests, values, and credibility – </w:t>
      </w:r>
      <w:r w:rsidRPr="008E7F17">
        <w:rPr>
          <w:rStyle w:val="Emphasis"/>
        </w:rPr>
        <w:t>and result in a more stable Middle East.</w:t>
      </w:r>
    </w:p>
    <w:p w:rsidR="00B36CD1" w:rsidRPr="00943B03" w:rsidRDefault="00B36CD1" w:rsidP="00B36CD1"/>
    <w:p w:rsidR="00B36CD1" w:rsidRPr="00A87BC6" w:rsidRDefault="00B36CD1" w:rsidP="00B36CD1">
      <w:pPr>
        <w:pStyle w:val="Heading4"/>
      </w:pPr>
      <w:r>
        <w:t>The CP’s restoration of diplomatic engagement is the only solution to stopping the conflict in Yemen</w:t>
      </w:r>
    </w:p>
    <w:p w:rsidR="00B36CD1" w:rsidRPr="00A87BC6" w:rsidRDefault="00B36CD1" w:rsidP="00B36CD1">
      <w:r w:rsidRPr="00A87BC6">
        <w:rPr>
          <w:rStyle w:val="Style13ptBold"/>
        </w:rPr>
        <w:t>Pascual 18</w:t>
      </w:r>
      <w:r>
        <w:t xml:space="preserve"> (</w:t>
      </w:r>
      <w:r w:rsidRPr="00A87BC6">
        <w:t xml:space="preserve">Carlos Pascual is a Cuban-American diplomat and the former U.S. Ambassador to Mexico and Ukraine., 4-30-2018, "Commentary: To contain Iran, look first to Yemen – not sanctions," U.S., </w:t>
      </w:r>
      <w:hyperlink r:id="rId98" w:history="1">
        <w:r w:rsidRPr="00A87BC6">
          <w:rPr>
            <w:rStyle w:val="Hyperlink"/>
          </w:rPr>
          <w:t>https://www.reuters.com/article/us-pascual-yemen-commentary/commentary-to-contain-iran-look-first-to-yemen-not-sanctions-idUSKBN1I11JP</w:t>
        </w:r>
      </w:hyperlink>
      <w:r>
        <w:t>) TR</w:t>
      </w:r>
    </w:p>
    <w:p w:rsidR="00B36CD1" w:rsidRPr="00A87BC6" w:rsidRDefault="00B36CD1" w:rsidP="00B36CD1">
      <w:pPr>
        <w:rPr>
          <w:rStyle w:val="Emphasis"/>
        </w:rPr>
      </w:pPr>
      <w:r w:rsidRPr="00A87BC6">
        <w:rPr>
          <w:sz w:val="16"/>
        </w:rPr>
        <w:t xml:space="preserve">The time to act is now, in advance of the May 12 deadline for the Iran nuclear deal. If President Donald Trump </w:t>
      </w:r>
      <w:r w:rsidRPr="00185D84">
        <w:rPr>
          <w:rStyle w:val="StyleUnderline"/>
        </w:rPr>
        <w:t>withdraw</w:t>
      </w:r>
      <w:r w:rsidRPr="00A87BC6">
        <w:rPr>
          <w:sz w:val="16"/>
        </w:rPr>
        <w:t xml:space="preserve">s </w:t>
      </w:r>
      <w:r w:rsidRPr="00185D84">
        <w:rPr>
          <w:rStyle w:val="StyleUnderline"/>
        </w:rPr>
        <w:t>from the agreement</w:t>
      </w:r>
      <w:r w:rsidRPr="00A87BC6">
        <w:rPr>
          <w:sz w:val="16"/>
        </w:rPr>
        <w:t xml:space="preserve">, sanctions will be re-imposed on importers of Iranian crude oil. I led the 2012 negotiations to impose oil sanctions on Iran. Re-imposing these sanctions will be harder and is likely to make them less effective, potentially </w:t>
      </w:r>
      <w:r w:rsidRPr="00185D84">
        <w:rPr>
          <w:rStyle w:val="StyleUnderline"/>
        </w:rPr>
        <w:t>undermining the kind of international consensus needed to check Iran’s strategic encirclement of the region</w:t>
      </w:r>
      <w:r w:rsidRPr="00A87BC6">
        <w:rPr>
          <w:sz w:val="16"/>
        </w:rPr>
        <w:t xml:space="preserve">. Travel to the Middle East and you will hear that Iran has surrounded the region through proxies in Iraq, Yemen, Syria and Lebanon (through Hezbollah). In neighboring states, the complaint about the Iran nuclear agreement is about imminent threats: it does not stop Iran from fueling war in Yemen, fighting Assad’s battles in Syria, controlling politics and security in Iraq, and supporting Hezbollah as a weapon of terror. </w:t>
      </w:r>
      <w:r w:rsidRPr="00185D84">
        <w:rPr>
          <w:rStyle w:val="StyleUnderline"/>
        </w:rPr>
        <w:t>Containing Iran</w:t>
      </w:r>
      <w:r w:rsidRPr="00A87BC6">
        <w:rPr>
          <w:sz w:val="16"/>
        </w:rPr>
        <w:t xml:space="preserve">, many argue, </w:t>
      </w:r>
      <w:r w:rsidRPr="00185D84">
        <w:rPr>
          <w:rStyle w:val="StyleUnderline"/>
        </w:rPr>
        <w:t>is the first step toward a stable Middle East</w:t>
      </w:r>
      <w:r w:rsidRPr="00A87BC6">
        <w:rPr>
          <w:sz w:val="16"/>
        </w:rPr>
        <w:t xml:space="preserve">. Then why start with Yemen? On November 4, Iranian-backed Houthi rebels in Yemen launched a missile, believed to be Iranian-sourced, at the Riyadh airport in Saudi Arabia. Riyadh’s Patriot anti-missile system </w:t>
      </w:r>
      <w:hyperlink r:id="rId99" w:history="1">
        <w:r w:rsidRPr="00A87BC6">
          <w:rPr>
            <w:rStyle w:val="Hyperlink"/>
            <w:sz w:val="16"/>
          </w:rPr>
          <w:t>failed to bring it down.</w:t>
        </w:r>
      </w:hyperlink>
      <w:r w:rsidRPr="00A87BC6">
        <w:rPr>
          <w:sz w:val="16"/>
        </w:rPr>
        <w:t xml:space="preserve"> By luck it missed its target. But the risk became clear. A Houthi missile that strikes Saudi Arabia will be seen as an Iranian attack and could draw the entire Middle East into war. Of all the Middle East conflicts, </w:t>
      </w:r>
      <w:r w:rsidRPr="00185D84">
        <w:rPr>
          <w:rStyle w:val="StyleUnderline"/>
        </w:rPr>
        <w:t>the war in Yemen most sharply pits Iran against Saudi Arabia</w:t>
      </w:r>
      <w:r w:rsidRPr="00A87BC6">
        <w:rPr>
          <w:sz w:val="16"/>
        </w:rPr>
        <w:t xml:space="preserve">. Iran’s support has definitively shaped Houthi military capabilities. In 2015, Saudi King Salman and his son and defense minister, Mohammed bin Salman (who since June 2017 has also been the crown prince), launched their first military venture to counter the Houthis in Yemen. </w:t>
      </w:r>
      <w:r w:rsidRPr="00185D84">
        <w:rPr>
          <w:rStyle w:val="StyleUnderline"/>
        </w:rPr>
        <w:t>Saudi Arabia sees Yemen as a defining point for regional power</w:t>
      </w:r>
      <w:r w:rsidRPr="00A87BC6">
        <w:rPr>
          <w:sz w:val="16"/>
        </w:rPr>
        <w:t xml:space="preserve">, </w:t>
      </w:r>
      <w:hyperlink r:id="rId100" w:history="1">
        <w:r w:rsidRPr="00A87BC6">
          <w:rPr>
            <w:rStyle w:val="Hyperlink"/>
            <w:sz w:val="16"/>
          </w:rPr>
          <w:t>spending $5-6 billion a month</w:t>
        </w:r>
      </w:hyperlink>
      <w:r w:rsidRPr="00A87BC6">
        <w:rPr>
          <w:sz w:val="16"/>
        </w:rPr>
        <w:t xml:space="preserve"> on Yemen. If at any point the war goes beyond Yemeni proxies to a Saudi-Iranian confrontation, it is hard to see how the escalation stops. T No one gains from a wider conflict. A regional war could undermine Saudi Arabia’s efforts at historic internal transformation. </w:t>
      </w:r>
      <w:r w:rsidRPr="00185D84">
        <w:rPr>
          <w:rStyle w:val="StyleUnderline"/>
        </w:rPr>
        <w:t xml:space="preserve">In Iran, spending on regional forays sparked desperation over continuing austerity, recently unleashed in </w:t>
      </w:r>
      <w:hyperlink r:id="rId101" w:history="1">
        <w:r w:rsidRPr="00185D84">
          <w:rPr>
            <w:rStyle w:val="StyleUnderline"/>
          </w:rPr>
          <w:t>national protests.</w:t>
        </w:r>
      </w:hyperlink>
      <w:r w:rsidRPr="00A87BC6">
        <w:rPr>
          <w:sz w:val="16"/>
        </w:rPr>
        <w:t xml:space="preserve"> Amidst a wider war, Syria may deteriorate further into sectarian conflict, and entrench Russia’s dominant external role. The irony in Yemen is that both Saudi Arabia and Iran can claim victory if there is a ceasefire. Russia, </w:t>
      </w:r>
      <w:r w:rsidRPr="00185D84">
        <w:rPr>
          <w:rStyle w:val="StyleUnderline"/>
        </w:rPr>
        <w:t>the United States</w:t>
      </w:r>
      <w:r w:rsidRPr="00A87BC6">
        <w:rPr>
          <w:sz w:val="16"/>
        </w:rPr>
        <w:t xml:space="preserve">, Israel, Turkey, China and the European Union </w:t>
      </w:r>
      <w:r w:rsidRPr="00185D84">
        <w:rPr>
          <w:rStyle w:val="StyleUnderline"/>
        </w:rPr>
        <w:t>would have every reason to work together to achieve this goal.</w:t>
      </w:r>
      <w:r w:rsidRPr="00A87BC6">
        <w:rPr>
          <w:sz w:val="16"/>
        </w:rPr>
        <w:t xml:space="preserve"> For the United States, now is the moment to consolidate these foundations into an international coalition on Yemen, pivoting from fighting Islamic State and chemical strikes in Syria, to building a diplomatic initiative that gets regional antagonists to work on a problem they can solve. But to succeed, </w:t>
      </w:r>
      <w:r w:rsidRPr="00185D84">
        <w:rPr>
          <w:rStyle w:val="StyleUnderline"/>
        </w:rPr>
        <w:t>Washington needs to keep all the players at the table</w:t>
      </w:r>
      <w:r w:rsidRPr="00A87BC6">
        <w:rPr>
          <w:sz w:val="16"/>
        </w:rPr>
        <w:t xml:space="preserve"> – </w:t>
      </w:r>
      <w:r w:rsidRPr="00185D84">
        <w:rPr>
          <w:rStyle w:val="StyleUnderline"/>
        </w:rPr>
        <w:t>a challenge</w:t>
      </w:r>
      <w:r w:rsidRPr="00A87BC6">
        <w:rPr>
          <w:sz w:val="16"/>
        </w:rPr>
        <w:t xml:space="preserve"> that will grow more complicated </w:t>
      </w:r>
      <w:r w:rsidRPr="00185D84">
        <w:rPr>
          <w:rStyle w:val="Emphasis"/>
        </w:rPr>
        <w:t>with Trump’s expected decision to withdraw from the Iran nuclear agreement</w:t>
      </w:r>
      <w:r w:rsidRPr="00A87BC6">
        <w:rPr>
          <w:sz w:val="16"/>
        </w:rPr>
        <w:t xml:space="preserve">. Why would oil sanctions be harder to impose now than in 2012? In 2012, the EU, China and Russia agreed that Iran’s nuclear program was a threat. Today, they believe that the nuclear agreement on Iran – the Joint Comprehensive Plan of Action – keeps Iran’s nuclear program in check. To bring </w:t>
      </w:r>
      <w:hyperlink r:id="rId102" w:history="1">
        <w:r w:rsidRPr="00A87BC6">
          <w:rPr>
            <w:rStyle w:val="Hyperlink"/>
            <w:sz w:val="16"/>
          </w:rPr>
          <w:t>the nuclear agreement</w:t>
        </w:r>
      </w:hyperlink>
      <w:r w:rsidRPr="00A87BC6">
        <w:rPr>
          <w:sz w:val="16"/>
        </w:rPr>
        <w:t xml:space="preserve"> into force, among other actions, Iran had to reduce its uranium stockpiles by 98 percent to under 300 kg (about 660 pounds) for 15 years, reduce its centrifuges from 20,000 to 6,104, cease uranium enrichment at the underground </w:t>
      </w:r>
      <w:hyperlink r:id="rId103" w:history="1">
        <w:r w:rsidRPr="00A87BC6">
          <w:rPr>
            <w:rStyle w:val="Hyperlink"/>
            <w:sz w:val="16"/>
          </w:rPr>
          <w:t>Fordow facility</w:t>
        </w:r>
      </w:hyperlink>
      <w:r w:rsidRPr="00A87BC6">
        <w:rPr>
          <w:sz w:val="16"/>
        </w:rPr>
        <w:t xml:space="preserve">, and allow the International Atomic Energy Agency continuous access for 15 years. As recently as March 5, the IAEA certified that Iran is </w:t>
      </w:r>
      <w:hyperlink r:id="rId104" w:history="1">
        <w:r w:rsidRPr="00A87BC6">
          <w:rPr>
            <w:rStyle w:val="Hyperlink"/>
            <w:sz w:val="16"/>
          </w:rPr>
          <w:t>meeting its commitments.</w:t>
        </w:r>
      </w:hyperlink>
      <w:r w:rsidRPr="00A87BC6">
        <w:rPr>
          <w:sz w:val="16"/>
        </w:rPr>
        <w:t xml:space="preserve"> Resuming sanctions on countries that import Iranian crude would violate U.S. obligations under the JCPOA, potentially giving Iran an excuse to rebuild its nuclear program. In sanctions 2.0, we should expect some countries to comply minimally because they fear the penalties, not out of conviction. For example, in 2012 the EU banned all Iranian imports, but today we should expect the bloc to take advantage of a legislative provision that would allow it to reduce Iranian oil imports in increments of about 20 percent. China has concentrated all Iranian petroleum transactions through already sanctioned entities, in effect insulating itself from further sanctions, so expect China to bargain for another 300,000 barrels per day (bpd) that others will not take. Both in 2011 and in 2017, Iran exported about 2.5 million bpd. At its peak, the 2012 sanctions </w:t>
      </w:r>
      <w:hyperlink r:id="rId105" w:history="1">
        <w:r w:rsidRPr="00A87BC6">
          <w:rPr>
            <w:rStyle w:val="Hyperlink"/>
            <w:sz w:val="16"/>
          </w:rPr>
          <w:t>reduced Iran’s oil exports</w:t>
        </w:r>
      </w:hyperlink>
      <w:r w:rsidRPr="00A87BC6">
        <w:rPr>
          <w:sz w:val="16"/>
        </w:rPr>
        <w:t xml:space="preserve"> by 1.4 million bpd. For 2018, we might expect a net reduction of 300,000 bpd – even assuming all countries besides China cut an unprecedented 25 percent. Over time these reductions would compound and hurt, but they would not rattle Iran in 2018. On any given day, Yemen, Syria, Hezbollah, Iran, Iraq, Turkey, the Kurds, Saudi Arabia, UAE, Israel, and the United States are involved in armed conflicts in the Middle East, and all could get worse. </w:t>
      </w:r>
      <w:r w:rsidRPr="00A87BC6">
        <w:rPr>
          <w:rStyle w:val="StyleUnderline"/>
        </w:rPr>
        <w:t>A ceasefire in Yemen is not a panacea but a starting point – the one place where virtually all actors could find a reason to call a ceasefire a victory –</w:t>
      </w:r>
      <w:r w:rsidRPr="00A87BC6">
        <w:rPr>
          <w:sz w:val="16"/>
        </w:rPr>
        <w:t xml:space="preserve"> and where </w:t>
      </w:r>
      <w:r w:rsidRPr="00A87BC6">
        <w:rPr>
          <w:rStyle w:val="Emphasis"/>
        </w:rPr>
        <w:t>diplomacy could constrain Iran at least in one part of the region.</w:t>
      </w:r>
    </w:p>
    <w:p w:rsidR="00B36CD1" w:rsidRDefault="00B36CD1" w:rsidP="00B36CD1"/>
    <w:p w:rsidR="00B36CD1" w:rsidRPr="004D625A" w:rsidRDefault="00B36CD1" w:rsidP="00B36CD1"/>
    <w:p w:rsidR="00B36CD1" w:rsidRDefault="00B36CD1" w:rsidP="00B36CD1">
      <w:pPr>
        <w:pStyle w:val="Heading3"/>
      </w:pPr>
      <w:r>
        <w:t>2nc Solves ME War</w:t>
      </w:r>
    </w:p>
    <w:p w:rsidR="00B36CD1" w:rsidRPr="00832B88" w:rsidRDefault="00B36CD1" w:rsidP="00B36CD1">
      <w:pPr>
        <w:pStyle w:val="Heading4"/>
      </w:pPr>
      <w:r w:rsidRPr="00832B88">
        <w:t>The CP</w:t>
      </w:r>
      <w:r>
        <w:t xml:space="preserve"> solves by deescalating Middle Eastern tensions</w:t>
      </w:r>
    </w:p>
    <w:p w:rsidR="00B36CD1" w:rsidRPr="00FA7235" w:rsidRDefault="00B36CD1" w:rsidP="00B36CD1">
      <w:r w:rsidRPr="00832B88">
        <w:rPr>
          <w:rStyle w:val="Style13ptBold"/>
        </w:rPr>
        <w:t>Malin 18</w:t>
      </w:r>
      <w:r>
        <w:t xml:space="preserve"> (</w:t>
      </w:r>
      <w:r w:rsidRPr="00FA7235">
        <w:t>MARTIN B. MALIN</w:t>
      </w:r>
      <w:r>
        <w:t xml:space="preserve">, </w:t>
      </w:r>
      <w:r w:rsidRPr="00FA7235">
        <w:t>Executive director, Project on Managing the Atom</w:t>
      </w:r>
      <w:r>
        <w:t>, May 8</w:t>
      </w:r>
      <w:r w:rsidRPr="00FA7235">
        <w:rPr>
          <w:vertAlign w:val="superscript"/>
        </w:rPr>
        <w:t>th</w:t>
      </w:r>
      <w:r>
        <w:t>, 2018</w:t>
      </w:r>
      <w:r w:rsidRPr="00FA7235">
        <w:t xml:space="preserve">, "Harvard analysts assess the Iran deal pullout," Harvard Gazette, </w:t>
      </w:r>
      <w:hyperlink r:id="rId106" w:history="1">
        <w:r w:rsidRPr="00A262EF">
          <w:rPr>
            <w:rStyle w:val="Hyperlink"/>
          </w:rPr>
          <w:t>https://news.harvard.edu/gazette/story/2018/05/harvard-analysts-assess-the-iran-deal-pullout/</w:t>
        </w:r>
      </w:hyperlink>
      <w:r>
        <w:t>) TR</w:t>
      </w:r>
    </w:p>
    <w:p w:rsidR="00B36CD1" w:rsidRPr="00832B88" w:rsidRDefault="00B36CD1" w:rsidP="00B36CD1">
      <w:pPr>
        <w:rPr>
          <w:sz w:val="16"/>
        </w:rPr>
      </w:pPr>
      <w:r w:rsidRPr="00832B88">
        <w:rPr>
          <w:sz w:val="16"/>
        </w:rPr>
        <w:t xml:space="preserve">President Trump’s announcement that the </w:t>
      </w:r>
      <w:r w:rsidRPr="00832B88">
        <w:rPr>
          <w:rStyle w:val="StyleUnderline"/>
        </w:rPr>
        <w:t>United States will unilaterally withdraw from the nuclear deal</w:t>
      </w:r>
      <w:r w:rsidRPr="00832B88">
        <w:rPr>
          <w:sz w:val="16"/>
        </w:rPr>
        <w:t xml:space="preserve"> with Iran is the most consequential foreign policy blunder yet from an administration that appears determined to </w:t>
      </w:r>
      <w:r w:rsidRPr="00832B88">
        <w:rPr>
          <w:rStyle w:val="Emphasis"/>
        </w:rPr>
        <w:t>undermine U.S. influence around the world</w:t>
      </w:r>
      <w:r w:rsidRPr="00832B88">
        <w:rPr>
          <w:sz w:val="16"/>
        </w:rPr>
        <w:t>. </w:t>
      </w:r>
      <w:r w:rsidRPr="00832B88">
        <w:rPr>
          <w:rStyle w:val="StyleUnderline"/>
        </w:rPr>
        <w:t xml:space="preserve">Trump’s move demonstrates that the United States cannot be trusted to keep its promises. It deepens the divide between United States and its closest European allies. </w:t>
      </w:r>
      <w:r w:rsidRPr="00832B88">
        <w:rPr>
          <w:rStyle w:val="Emphasis"/>
        </w:rPr>
        <w:t>It will heighten tensions in an already smoldering Middle East</w:t>
      </w:r>
      <w:r w:rsidRPr="00832B88">
        <w:rPr>
          <w:sz w:val="16"/>
        </w:rPr>
        <w:t xml:space="preserve">, </w:t>
      </w:r>
      <w:r w:rsidRPr="00832B88">
        <w:rPr>
          <w:rStyle w:val="StyleUnderline"/>
        </w:rPr>
        <w:t>while giving fodder to hardliners</w:t>
      </w:r>
      <w:r w:rsidRPr="00832B88">
        <w:rPr>
          <w:sz w:val="16"/>
        </w:rPr>
        <w:t xml:space="preserve"> and nuclear bomb advocates in Iran. It will disable the U.N. Security Council for the remainder of the Trump administration and perhaps beyond. And it will weaken the International Atomic Energy Agency’s ability to carry out its mission at a time when there may be a particular need to monitor Iran’s nuclear activities.</w:t>
      </w:r>
    </w:p>
    <w:p w:rsidR="00B36CD1" w:rsidRDefault="00B36CD1" w:rsidP="00B36CD1">
      <w:pPr>
        <w:pStyle w:val="Heading4"/>
      </w:pPr>
      <w:r>
        <w:t xml:space="preserve">The CP prevents further escalation and Saudi Arabia expansion </w:t>
      </w:r>
    </w:p>
    <w:p w:rsidR="00B36CD1" w:rsidRPr="009F5275" w:rsidRDefault="00B36CD1" w:rsidP="00B36CD1">
      <w:r w:rsidRPr="00355751">
        <w:rPr>
          <w:rStyle w:val="Style13ptBold"/>
        </w:rPr>
        <w:t>Quamarmd 18</w:t>
      </w:r>
      <w:r>
        <w:t xml:space="preserve"> (</w:t>
      </w:r>
      <w:r w:rsidRPr="009F5275">
        <w:t>Md. Muddassir Quamarmd</w:t>
      </w:r>
      <w:r>
        <w:t>,</w:t>
      </w:r>
      <w:r w:rsidRPr="009F5275">
        <w:t xml:space="preserve"> Is Associate Fellow At The Institute For Defence Studies and Analyses, New Delhi. He Received P</w:t>
      </w:r>
      <w:r>
        <w:t xml:space="preserve">HD </w:t>
      </w:r>
      <w:r w:rsidRPr="009F5275">
        <w:t xml:space="preserve">In Middle East Studies From Jawaharlal Nehru University In 2016, 7-12-2018, "Trump and West Asia: Policy Departures and Geopolitical Implications," SAGE Journals, </w:t>
      </w:r>
      <w:hyperlink r:id="rId107" w:history="1">
        <w:r w:rsidRPr="00A262EF">
          <w:rPr>
            <w:rStyle w:val="Hyperlink"/>
          </w:rPr>
          <w:t>https://journals.sagepub.com/doi/full/10.1177/0974928418785478</w:t>
        </w:r>
      </w:hyperlink>
      <w:r>
        <w:t>) TR</w:t>
      </w:r>
    </w:p>
    <w:p w:rsidR="00B36CD1" w:rsidRPr="00355751" w:rsidRDefault="00B36CD1" w:rsidP="00B36CD1">
      <w:pPr>
        <w:rPr>
          <w:sz w:val="16"/>
        </w:rPr>
      </w:pPr>
      <w:r w:rsidRPr="009F5275">
        <w:rPr>
          <w:rStyle w:val="StyleUnderline"/>
        </w:rPr>
        <w:t>The US policy departures in West Asia under Trump are significant</w:t>
      </w:r>
      <w:r w:rsidRPr="009F5275">
        <w:rPr>
          <w:sz w:val="16"/>
        </w:rPr>
        <w:t xml:space="preserve"> and far reaching but there is a common chord that links it with the policies pursued by previous administration and that is to protect American interests and ensure its regional dominance. Nevertheless, despite adopting the vastly different approaches, </w:t>
      </w:r>
      <w:r w:rsidRPr="009F5275">
        <w:rPr>
          <w:rStyle w:val="StyleUnderline"/>
        </w:rPr>
        <w:t>Trump faces</w:t>
      </w:r>
      <w:r w:rsidRPr="009F5275">
        <w:rPr>
          <w:sz w:val="16"/>
        </w:rPr>
        <w:t xml:space="preserve"> the similar </w:t>
      </w:r>
      <w:r w:rsidRPr="009F5275">
        <w:rPr>
          <w:rStyle w:val="StyleUnderline"/>
        </w:rPr>
        <w:t>tests of growing regional and global challenge to the US predominance in West Asia</w:t>
      </w:r>
      <w:r w:rsidRPr="009F5275">
        <w:rPr>
          <w:sz w:val="16"/>
        </w:rPr>
        <w:t xml:space="preserve">. </w:t>
      </w:r>
      <w:r w:rsidRPr="009F5275">
        <w:rPr>
          <w:rStyle w:val="StyleUnderline"/>
        </w:rPr>
        <w:t>Trump’s policy departures are directed against Iran and concur with the Israeli and Saudi view of Iran as a state propelling conflicts in the region by supporting proxies leading to growing Iranian regional footprints.</w:t>
      </w:r>
      <w:r w:rsidRPr="009F5275">
        <w:rPr>
          <w:sz w:val="16"/>
        </w:rPr>
        <w:t xml:space="preserve"> It is based on the assessment that the nuclear deal rather than preventing Iranian quest for nuclear weapons allowed only a delay in its acquisition and let Iran expand its regional influence at the cost of the USA and its allies. </w:t>
      </w:r>
      <w:r w:rsidRPr="009F5275">
        <w:rPr>
          <w:rStyle w:val="StyleUnderline"/>
        </w:rPr>
        <w:t>The changes in the US policy direction</w:t>
      </w:r>
      <w:r w:rsidRPr="009F5275">
        <w:rPr>
          <w:sz w:val="16"/>
        </w:rPr>
        <w:t xml:space="preserve"> under Trump </w:t>
      </w:r>
      <w:r w:rsidRPr="009F5275">
        <w:rPr>
          <w:rStyle w:val="StyleUnderline"/>
        </w:rPr>
        <w:t>will have long-term</w:t>
      </w:r>
      <w:r w:rsidRPr="009F5275">
        <w:rPr>
          <w:sz w:val="16"/>
        </w:rPr>
        <w:t xml:space="preserve"> impacts </w:t>
      </w:r>
      <w:r w:rsidRPr="009F5275">
        <w:rPr>
          <w:rStyle w:val="StyleUnderline"/>
        </w:rPr>
        <w:t>on</w:t>
      </w:r>
      <w:r w:rsidRPr="009F5275">
        <w:rPr>
          <w:sz w:val="16"/>
        </w:rPr>
        <w:t xml:space="preserve"> the Israeli–Palestinian conflict and are designed to bring a change in the Palestinian attitude of resisting Israeli occupation and </w:t>
      </w:r>
      <w:r w:rsidRPr="009F5275">
        <w:rPr>
          <w:rStyle w:val="StyleUnderline"/>
        </w:rPr>
        <w:t>accepting the peace agreement being promoted by the USA</w:t>
      </w:r>
      <w:r w:rsidRPr="009F5275">
        <w:rPr>
          <w:sz w:val="16"/>
        </w:rPr>
        <w:t xml:space="preserve">. </w:t>
      </w:r>
      <w:r w:rsidRPr="009F5275">
        <w:rPr>
          <w:rStyle w:val="Emphasis"/>
        </w:rPr>
        <w:t>Trump’s policy departures sharpen the geopolitical tensions in West Asia and have the potential to further flare up the already fragile region</w:t>
      </w:r>
      <w:r w:rsidRPr="009F5275">
        <w:rPr>
          <w:rStyle w:val="StyleUnderline"/>
        </w:rPr>
        <w:t>. It will lead</w:t>
      </w:r>
      <w:r w:rsidRPr="009F5275">
        <w:rPr>
          <w:sz w:val="16"/>
        </w:rPr>
        <w:t xml:space="preserve"> </w:t>
      </w:r>
      <w:r w:rsidRPr="009F5275">
        <w:rPr>
          <w:rStyle w:val="StyleUnderline"/>
        </w:rPr>
        <w:t>to</w:t>
      </w:r>
      <w:r w:rsidRPr="009F5275">
        <w:rPr>
          <w:sz w:val="16"/>
        </w:rPr>
        <w:t xml:space="preserve"> new alignments in the region and will force regional countries including Iran, Turkey, Israel, Egypt and </w:t>
      </w:r>
      <w:r w:rsidRPr="009F5275">
        <w:rPr>
          <w:rStyle w:val="Emphasis"/>
        </w:rPr>
        <w:t>Saudi Arabia to step up efforts to safeguard their interests and expand their influence in the region</w:t>
      </w:r>
      <w:r w:rsidRPr="009F5275">
        <w:rPr>
          <w:sz w:val="16"/>
        </w:rPr>
        <w:t xml:space="preserve">. At the same time, </w:t>
      </w:r>
      <w:r w:rsidRPr="009F5275">
        <w:rPr>
          <w:rStyle w:val="StyleUnderline"/>
        </w:rPr>
        <w:t>it works in favour of Israel and Saudi Arabia who have been significantly opposed to the Iran nuclear deal</w:t>
      </w:r>
      <w:r w:rsidRPr="009F5275">
        <w:rPr>
          <w:sz w:val="16"/>
        </w:rPr>
        <w:t>. On the other hand, it creates complications for countries such as Jordan which will be in a vulnerable position, if it had to defend a decision such as the US embassy move to Jerusalem. While regional countries will certainly be affected, the departures in US policy will have long-term implications for the USA and other global powers. As far as the regional geopolitics is concerned, Trump’s policy departures are going to have two important impacts. First, it ensures that despite the declining regional dominance, it remains the most powerful external player in West Asia. The USA has been the predominant military power in the region with a number of military bases and strategic partnerships. It remains the sole security guarantor in the Persian Gulf as no other country is in a position to commit military in the region. Nevertheless, with countries such as the UK, France, Russia, China and Turkey finding ways to enhance their military and strategic presence in the region, it can no longer claim to be the only superpower in the region, which it became after the end of the Cold War. Second, it will increasingly lead to a geopolitical competition among the USA, Russia and China in West Asia. Moscow has entrenched itself in the Syrian crisis and built a working cooperation arrangement with Iran on several regional issues. It is expected to continue working with Tehran and expand cooperation with countries such as Turkey, Egypt as well as Saudi Arabia and Israel to ensure its interests are protected. Moscow has on several occasions demonstrated the desire for working with other countries in the region to resolve conflicts in Iraq, Yemen, Israel–Palestine and within GCC countries (</w:t>
      </w:r>
      <w:hyperlink r:id="rId108" w:history="1">
        <w:r w:rsidRPr="009F5275">
          <w:rPr>
            <w:rStyle w:val="Hyperlink"/>
            <w:sz w:val="16"/>
          </w:rPr>
          <w:t>Cook, 2018</w:t>
        </w:r>
      </w:hyperlink>
      <w:r w:rsidRPr="009F5275">
        <w:rPr>
          <w:sz w:val="16"/>
        </w:rPr>
        <w:t>). Russia’s early response to the US withdrawal from the JCPOA strengthens the position that it will not accept the unilateral withdrawal and work with other signatories to ensure continuation of the deal (</w:t>
      </w:r>
      <w:hyperlink r:id="rId109" w:history="1">
        <w:r w:rsidRPr="009F5275">
          <w:rPr>
            <w:rStyle w:val="Hyperlink"/>
            <w:sz w:val="16"/>
          </w:rPr>
          <w:t>TASS, 2018</w:t>
        </w:r>
      </w:hyperlink>
      <w:r w:rsidRPr="009F5275">
        <w:rPr>
          <w:sz w:val="16"/>
        </w:rPr>
        <w:t>). China too has expressed similar views (</w:t>
      </w:r>
      <w:hyperlink r:id="rId110" w:history="1">
        <w:r w:rsidRPr="009F5275">
          <w:rPr>
            <w:rStyle w:val="Hyperlink"/>
            <w:sz w:val="16"/>
          </w:rPr>
          <w:t>Qingyun &amp; Jin, 2018</w:t>
        </w:r>
      </w:hyperlink>
      <w:r w:rsidRPr="009F5275">
        <w:rPr>
          <w:sz w:val="16"/>
        </w:rPr>
        <w:t xml:space="preserve">) and this means that both China and Russia will look to work with the European countries to ensure minimal impact of the US withdrawal and sanctions. China will be moved by its economic and security interests as it has invested significantly in Iran and with other countries in the region to promote its Belt and Road Initiative (BRI). It means that the emerging global powers will increasingly challenge the US domination in West Asia. </w:t>
      </w:r>
      <w:bookmarkStart w:id="1" w:name="_i9"/>
      <w:bookmarkEnd w:id="1"/>
      <w:r w:rsidRPr="009F5275">
        <w:rPr>
          <w:sz w:val="16"/>
        </w:rPr>
        <w:t xml:space="preserve">Conclusion President Trump has made three significant policy departures in West Asia in the first year and half, he (a) has ended the hands-off policy in Syria; (b) has changed the status quo on Jerusalem and (c) has withdrawn from the JCPOA. In Syria, it has resulted in a significant increase in regional competition with Israel and Iran engaging militarily to counter growing threats and Russia looking to stabilise the situation and establish peace in favour of the regime. The Jerusalem decision has flared up Palestinian, Arab and global Muslims opinion against the USA and has created space for global powers for manoeuvring in the conflict. </w:t>
      </w:r>
      <w:r w:rsidRPr="009F5275">
        <w:rPr>
          <w:rStyle w:val="StyleUnderline"/>
        </w:rPr>
        <w:t>The withdrawal from JCPOA has created uncertainty about the future of the Iran nuclear deal and forces Iran and other regional and global powers to re-think their policies</w:t>
      </w:r>
      <w:r w:rsidRPr="009F5275">
        <w:rPr>
          <w:sz w:val="16"/>
        </w:rPr>
        <w:t>. While Obama looked to pull away from regional affairs and end the wars in Iraq and Afghanistan, Trump is focused on revival of the US entrenchment in regional conflicts. Despite the vital differences between the Trump and Obama policy choices, the outcome so far as the geopolitical impacts are concerned is the decline in American dominance due to growing challenges and competitions from emerging global powers.</w:t>
      </w:r>
    </w:p>
    <w:p w:rsidR="00B36CD1" w:rsidRPr="00FA7235" w:rsidRDefault="00B36CD1" w:rsidP="00B36CD1">
      <w:pPr>
        <w:pStyle w:val="Heading4"/>
      </w:pPr>
      <w:r>
        <w:t>Only the CP encourage peaceful cooperation and limits Iranian nationalism</w:t>
      </w:r>
    </w:p>
    <w:p w:rsidR="00B36CD1" w:rsidRPr="00FA7235" w:rsidRDefault="00B36CD1" w:rsidP="00B36CD1">
      <w:r w:rsidRPr="00832B88">
        <w:rPr>
          <w:rStyle w:val="Style13ptBold"/>
        </w:rPr>
        <w:t>MOHSENI 18</w:t>
      </w:r>
      <w:r>
        <w:t xml:space="preserve"> (</w:t>
      </w:r>
      <w:r w:rsidRPr="00FA7235">
        <w:t>PAYAM MOHSENI</w:t>
      </w:r>
      <w:r>
        <w:t xml:space="preserve">, </w:t>
      </w:r>
      <w:r w:rsidRPr="00FA7235">
        <w:t>Director of the Iran Project, Belfer Center; lecturer, Harvard Department of Government</w:t>
      </w:r>
      <w:r>
        <w:t>, May 8</w:t>
      </w:r>
      <w:r w:rsidRPr="00FA7235">
        <w:rPr>
          <w:vertAlign w:val="superscript"/>
        </w:rPr>
        <w:t>th</w:t>
      </w:r>
      <w:r>
        <w:t>, 2018</w:t>
      </w:r>
      <w:r w:rsidRPr="00FA7235">
        <w:t xml:space="preserve">, "Harvard analysts assess the Iran deal pullout," Harvard Gazette, </w:t>
      </w:r>
      <w:hyperlink r:id="rId111" w:history="1">
        <w:r w:rsidRPr="00A262EF">
          <w:rPr>
            <w:rStyle w:val="Hyperlink"/>
          </w:rPr>
          <w:t>https://news.harvard.edu/gazette/story/2018/05/harvard-analysts-assess-the-iran-deal-pullout/</w:t>
        </w:r>
      </w:hyperlink>
      <w:r>
        <w:t>) TR</w:t>
      </w:r>
    </w:p>
    <w:p w:rsidR="00B36CD1" w:rsidRDefault="00B36CD1" w:rsidP="00B36CD1">
      <w:pPr>
        <w:rPr>
          <w:sz w:val="16"/>
        </w:rPr>
      </w:pPr>
      <w:r w:rsidRPr="0063570D">
        <w:rPr>
          <w:sz w:val="16"/>
        </w:rPr>
        <w:t xml:space="preserve">President </w:t>
      </w:r>
      <w:r w:rsidRPr="00FA7235">
        <w:rPr>
          <w:rStyle w:val="StyleUnderline"/>
        </w:rPr>
        <w:t xml:space="preserve">Trump’s decision to withdraw the United States from the Iran nuclear deal </w:t>
      </w:r>
      <w:r w:rsidRPr="0063570D">
        <w:rPr>
          <w:sz w:val="16"/>
        </w:rPr>
        <w:t xml:space="preserve">is a strategic mistake with three major consequences. First, it </w:t>
      </w:r>
      <w:r w:rsidRPr="00FA7235">
        <w:rPr>
          <w:rStyle w:val="StyleUnderline"/>
        </w:rPr>
        <w:t>greatly undermines U.S</w:t>
      </w:r>
      <w:r w:rsidRPr="0063570D">
        <w:rPr>
          <w:sz w:val="16"/>
        </w:rPr>
        <w:t xml:space="preserve">. national interests by eroding its </w:t>
      </w:r>
      <w:r w:rsidRPr="00FA7235">
        <w:rPr>
          <w:rStyle w:val="StyleUnderline"/>
        </w:rPr>
        <w:t>credibility, by splitting the United States from its European allies and the international community</w:t>
      </w:r>
      <w:r w:rsidRPr="0063570D">
        <w:rPr>
          <w:sz w:val="16"/>
        </w:rPr>
        <w:t xml:space="preserve">, by upending an agreement that effectively blocked Iran’s nuclear aspirations at the weapons level, and by wasting billions of dollars of political, financial, and human capital the United States invested to reach the JCPOA. Second, </w:t>
      </w:r>
      <w:r w:rsidRPr="00FA7235">
        <w:rPr>
          <w:rStyle w:val="StyleUnderline"/>
        </w:rPr>
        <w:t>it erodes the pillars of the rules-based international system as it questions the independent power and diplomatic credibility of European states</w:t>
      </w:r>
      <w:r w:rsidRPr="0063570D">
        <w:rPr>
          <w:sz w:val="16"/>
        </w:rPr>
        <w:t xml:space="preserve">, especially if they are not able to safeguard the deal from American violations. Likewise, </w:t>
      </w:r>
      <w:r w:rsidRPr="00FA7235">
        <w:rPr>
          <w:rStyle w:val="StyleUnderline"/>
        </w:rPr>
        <w:t>Trump’s decision undermines the value and significance of multilateralism and international institutions,</w:t>
      </w:r>
      <w:r w:rsidRPr="0063570D">
        <w:rPr>
          <w:sz w:val="16"/>
        </w:rPr>
        <w:t xml:space="preserve"> especially those operating towards the global nuclear non-proliferation regime such as the IAEA (International Atomic Energy Agency). Third, it marks a turning point in the post-revolutionary history of modern Iran as the first major bitter experience of the country’s youth with the United States and the first direct public negotiation with America–</w:t>
      </w:r>
      <w:r w:rsidRPr="00FA7235">
        <w:rPr>
          <w:rStyle w:val="Emphasis"/>
        </w:rPr>
        <w:t>inflaming Iranian nationalism, undermining the value of engaging the West, and shifting the domestic discourse to a hardline position.</w:t>
      </w:r>
      <w:r w:rsidRPr="0063570D">
        <w:rPr>
          <w:sz w:val="16"/>
        </w:rPr>
        <w:t xml:space="preserve"> This was a gift to Ayatollah Khamenei as it undermines the platform of moderate President Rouhani, claiming he was right to tell everyone not to trust the Americans. Now Khamenei will turn to undermine the credibility of the Europeans by turning all eyes on the EU powers, before Iran uses the U.S. violation and withdrawal of the agreement to move beyond the deal</w:t>
      </w:r>
    </w:p>
    <w:p w:rsidR="00B36CD1" w:rsidRPr="0063570D" w:rsidRDefault="00B36CD1" w:rsidP="00B36CD1">
      <w:pPr>
        <w:pStyle w:val="Heading4"/>
      </w:pPr>
      <w:r>
        <w:t xml:space="preserve">The CP ensures </w:t>
      </w:r>
      <w:r w:rsidRPr="0063570D">
        <w:t>t</w:t>
      </w:r>
      <w:r>
        <w:t xml:space="preserve">he </w:t>
      </w:r>
      <w:r w:rsidRPr="0063570D">
        <w:t>protect</w:t>
      </w:r>
      <w:r>
        <w:t>ion</w:t>
      </w:r>
      <w:r w:rsidRPr="0063570D">
        <w:t xml:space="preserve"> </w:t>
      </w:r>
      <w:r>
        <w:t xml:space="preserve">of countries in </w:t>
      </w:r>
      <w:r w:rsidRPr="0063570D">
        <w:t>the Middle East</w:t>
      </w:r>
      <w:r w:rsidRPr="00FA7235">
        <w:rPr>
          <w:rStyle w:val="Emphasis"/>
        </w:rPr>
        <w:t xml:space="preserve"> </w:t>
      </w:r>
    </w:p>
    <w:p w:rsidR="00B36CD1" w:rsidRPr="00FA7235" w:rsidRDefault="00B36CD1" w:rsidP="00B36CD1">
      <w:r w:rsidRPr="00832B88">
        <w:rPr>
          <w:rStyle w:val="Style13ptBold"/>
        </w:rPr>
        <w:t>MONIZ 18</w:t>
      </w:r>
      <w:r>
        <w:t xml:space="preserve"> (</w:t>
      </w:r>
      <w:r w:rsidRPr="00FA7235">
        <w:t>ERNEST J. MONIZ</w:t>
      </w:r>
      <w:r>
        <w:t xml:space="preserve">, </w:t>
      </w:r>
      <w:r w:rsidRPr="00FA7235">
        <w:t>Belfer Center senior fellow; CEO of the Nuclear Threat Initiative; former U.S. secretary of Energy, and lead technical negotiator of the Iran nuclear deal</w:t>
      </w:r>
      <w:r>
        <w:t>, May 8</w:t>
      </w:r>
      <w:r w:rsidRPr="00FA7235">
        <w:rPr>
          <w:vertAlign w:val="superscript"/>
        </w:rPr>
        <w:t>th</w:t>
      </w:r>
      <w:r>
        <w:t>, 2018</w:t>
      </w:r>
      <w:r w:rsidRPr="00FA7235">
        <w:t xml:space="preserve">, "Harvard analysts assess the Iran deal pullout," Harvard Gazette, </w:t>
      </w:r>
      <w:hyperlink r:id="rId112" w:history="1">
        <w:r w:rsidRPr="00A262EF">
          <w:rPr>
            <w:rStyle w:val="Hyperlink"/>
          </w:rPr>
          <w:t>https://news.harvard.edu/gazette/story/2018/05/harvard-analysts-assess-the-iran-deal-pullout/</w:t>
        </w:r>
      </w:hyperlink>
      <w:r>
        <w:t>) TR</w:t>
      </w:r>
    </w:p>
    <w:p w:rsidR="00B36CD1" w:rsidRPr="00A51EE2" w:rsidRDefault="00B36CD1" w:rsidP="00B36CD1">
      <w:pPr>
        <w:rPr>
          <w:sz w:val="16"/>
        </w:rPr>
      </w:pPr>
      <w:r w:rsidRPr="00FA7235">
        <w:rPr>
          <w:rStyle w:val="StyleUnderline"/>
        </w:rPr>
        <w:t>President Trump’s decision today to withdraw from the Iranian nuclear deal is a major strategic mistake</w:t>
      </w:r>
      <w:r w:rsidRPr="0063570D">
        <w:rPr>
          <w:sz w:val="16"/>
        </w:rPr>
        <w:t xml:space="preserve"> </w:t>
      </w:r>
      <w:r w:rsidRPr="00FA7235">
        <w:rPr>
          <w:rStyle w:val="StyleUnderline"/>
        </w:rPr>
        <w:t>that</w:t>
      </w:r>
      <w:r w:rsidRPr="0063570D">
        <w:rPr>
          <w:sz w:val="16"/>
        </w:rPr>
        <w:t xml:space="preserve"> not only </w:t>
      </w:r>
      <w:r w:rsidRPr="00FA7235">
        <w:rPr>
          <w:rStyle w:val="StyleUnderline"/>
        </w:rPr>
        <w:t xml:space="preserve">damages </w:t>
      </w:r>
      <w:r w:rsidRPr="0063570D">
        <w:rPr>
          <w:sz w:val="16"/>
        </w:rPr>
        <w:t xml:space="preserve">the United States’ ability to prevent Iran from acquiring the material for a nuclear weapon, but also impairs our ability to prevent the spread and use of nuclear weapons, to </w:t>
      </w:r>
      <w:r w:rsidRPr="00FA7235">
        <w:rPr>
          <w:rStyle w:val="Emphasis"/>
        </w:rPr>
        <w:t>work with allies and partners on issues of global concern, and to protect our interests in the Middle East for years, if not decades, to come</w:t>
      </w:r>
      <w:r w:rsidRPr="0063570D">
        <w:rPr>
          <w:sz w:val="16"/>
        </w:rPr>
        <w:t xml:space="preserve">. The Iran nuclear deal rolled back Iran’s nuclear program and imposed uniquely stringent monitoring and verification measures — the most important elements of which were permanent — to prevent the country from ever developing a bomb. The United States is now in violation of the terms of the deal without offering a credible alternative. The Iran deal is and has always been about depriving Iran of the nuclear materials — highly enriched uranium and plutonium — needed to make a weapon. As international inspectors, who have been on the ground every day since the deal was concluded, have confirmed: The Iran agreement has accomplished this. </w:t>
      </w:r>
      <w:r w:rsidRPr="00FA7235">
        <w:rPr>
          <w:rStyle w:val="StyleUnderline"/>
        </w:rPr>
        <w:t>The fact that the advice of this nation’s most-important allies was ignored in this decision adds to the consequence of the president’s decision. Remaining in the agreement was very clearly in the U.S. national interest.</w:t>
      </w:r>
      <w:r w:rsidRPr="0063570D">
        <w:rPr>
          <w:sz w:val="16"/>
        </w:rPr>
        <w:t xml:space="preserve"> It’s hard to predict what will unfold from here, but </w:t>
      </w:r>
      <w:r w:rsidRPr="00FA7235">
        <w:rPr>
          <w:rStyle w:val="Emphasis"/>
        </w:rPr>
        <w:t>the president has driven a deep wedge between the United States and our allies in Europe</w:t>
      </w:r>
      <w:r w:rsidRPr="0063570D">
        <w:rPr>
          <w:sz w:val="16"/>
        </w:rPr>
        <w:t xml:space="preserve"> and has withdrawn from the process that would allow a comprehensive investigation of the Iran archives recently revealed by Israel.</w:t>
      </w:r>
    </w:p>
    <w:p w:rsidR="00B36CD1" w:rsidRDefault="00B36CD1" w:rsidP="00B36CD1">
      <w:pPr>
        <w:pStyle w:val="Heading4"/>
      </w:pPr>
      <w:r>
        <w:t>No solvency and Alt cause -- even if the aff ends Saudi Arabia’s involvement in Yemen Iran will continue to destabilize the region as part of their Shia Crescent Strategy</w:t>
      </w:r>
    </w:p>
    <w:p w:rsidR="00B36CD1" w:rsidRPr="004013FB" w:rsidRDefault="00B36CD1" w:rsidP="00B36CD1">
      <w:r w:rsidRPr="004013FB">
        <w:rPr>
          <w:rStyle w:val="Style13ptBold"/>
        </w:rPr>
        <w:t>Ghavami 18</w:t>
      </w:r>
      <w:r>
        <w:t xml:space="preserve"> (</w:t>
      </w:r>
      <w:r w:rsidRPr="004013FB">
        <w:t>Raman Ghavami</w:t>
      </w:r>
      <w:r>
        <w:t xml:space="preserve"> </w:t>
      </w:r>
      <w:r w:rsidRPr="004013FB">
        <w:t xml:space="preserve">is an analyst based in London and the Middle East. He has worked for various social and political organizations across the Middle East and Europe and holds an MA in international relations, 11-21-2018, "Opinion: We will not achieve peace in Yemen until we stop blaming Saudi Arabia for the war," Independent, </w:t>
      </w:r>
      <w:hyperlink r:id="rId113" w:history="1">
        <w:r w:rsidRPr="00DA6903">
          <w:rPr>
            <w:rStyle w:val="Hyperlink"/>
          </w:rPr>
          <w:t>https://www.independent.co.uk/voices/yemen-war-saudi-arabia-iran-houthi-rebels-un-peace-talks-ceasefire-conflict-a8644681.html</w:t>
        </w:r>
      </w:hyperlink>
      <w:r>
        <w:t>) TR</w:t>
      </w:r>
    </w:p>
    <w:p w:rsidR="00B36CD1" w:rsidRDefault="00B36CD1" w:rsidP="00B36CD1">
      <w:pPr>
        <w:rPr>
          <w:sz w:val="16"/>
        </w:rPr>
      </w:pPr>
      <w:r w:rsidRPr="004013FB">
        <w:rPr>
          <w:sz w:val="16"/>
        </w:rPr>
        <w:t xml:space="preserve">This week, </w:t>
      </w:r>
      <w:hyperlink r:id="rId114" w:history="1">
        <w:r w:rsidRPr="004013FB">
          <w:rPr>
            <w:rStyle w:val="Hyperlink"/>
            <w:sz w:val="16"/>
          </w:rPr>
          <w:t xml:space="preserve">Yemen’s </w:t>
        </w:r>
      </w:hyperlink>
      <w:r w:rsidRPr="004013FB">
        <w:rPr>
          <w:sz w:val="16"/>
        </w:rPr>
        <w:t xml:space="preserve">internationally recognized government agreed to take part in peace talks in Sweden after a leader in the Houthi rebel group called for a halt to military operations. Since the Houthi uprising in 2015, </w:t>
      </w:r>
      <w:r w:rsidRPr="004013FB">
        <w:rPr>
          <w:rStyle w:val="StyleUnderline"/>
        </w:rPr>
        <w:t xml:space="preserve">the war has turned </w:t>
      </w:r>
      <w:hyperlink r:id="rId115" w:history="1">
        <w:r w:rsidRPr="004013FB">
          <w:rPr>
            <w:rStyle w:val="StyleUnderline"/>
          </w:rPr>
          <w:t>Yemen</w:t>
        </w:r>
      </w:hyperlink>
      <w:r w:rsidRPr="004013FB">
        <w:rPr>
          <w:rStyle w:val="StyleUnderline"/>
        </w:rPr>
        <w:t xml:space="preserve"> into one of the world’s worst humanitarian disasters. </w:t>
      </w:r>
      <w:r w:rsidRPr="004013FB">
        <w:rPr>
          <w:sz w:val="16"/>
        </w:rPr>
        <w:t xml:space="preserve">The bulk of the criticism has been placed on the Saudi-led coalition as well as the western countries which arm it. But if we want to achieve peace in the region we need to start to take into consideration the atrocities the </w:t>
      </w:r>
      <w:hyperlink r:id="rId116" w:history="1">
        <w:r w:rsidRPr="004013FB">
          <w:rPr>
            <w:rStyle w:val="Hyperlink"/>
            <w:sz w:val="16"/>
          </w:rPr>
          <w:t>Houthi rebels</w:t>
        </w:r>
      </w:hyperlink>
      <w:r w:rsidRPr="004013FB">
        <w:rPr>
          <w:sz w:val="16"/>
        </w:rPr>
        <w:t xml:space="preserve"> have also committed. In September 2014, Houthi rebels, who only represent a small minority of the population in Yemen, attacked the capital city of Sanaa and seized it. Many Yemenis called this a coup against the elected and internationally recognised Yemeni government. </w:t>
      </w:r>
      <w:r w:rsidRPr="004013FB">
        <w:rPr>
          <w:rStyle w:val="StyleUnderline"/>
        </w:rPr>
        <w:t xml:space="preserve">The Houthis were able to take the capital in just a few days thanks to the backing they received from </w:t>
      </w:r>
      <w:hyperlink r:id="rId117" w:history="1">
        <w:r w:rsidRPr="004013FB">
          <w:rPr>
            <w:rStyle w:val="StyleUnderline"/>
          </w:rPr>
          <w:t>Iran</w:t>
        </w:r>
      </w:hyperlink>
      <w:r w:rsidRPr="004013FB">
        <w:rPr>
          <w:sz w:val="16"/>
        </w:rPr>
        <w:t>, which</w:t>
      </w:r>
      <w:hyperlink r:id="rId118" w:tgtFrame="_blank" w:history="1">
        <w:r w:rsidRPr="004013FB">
          <w:rPr>
            <w:rStyle w:val="Hyperlink"/>
            <w:sz w:val="16"/>
          </w:rPr>
          <w:t xml:space="preserve"> has been providing Houthi rebels</w:t>
        </w:r>
      </w:hyperlink>
      <w:r w:rsidRPr="004013FB">
        <w:rPr>
          <w:sz w:val="16"/>
        </w:rPr>
        <w:t xml:space="preserve">with missiles which have targeted </w:t>
      </w:r>
      <w:hyperlink r:id="rId119" w:history="1">
        <w:r w:rsidRPr="004013FB">
          <w:rPr>
            <w:rStyle w:val="Hyperlink"/>
            <w:sz w:val="16"/>
          </w:rPr>
          <w:t>Saudi Arabia</w:t>
        </w:r>
      </w:hyperlink>
      <w:r w:rsidRPr="004013FB">
        <w:rPr>
          <w:sz w:val="16"/>
        </w:rPr>
        <w:t xml:space="preserve">, and seems likely to continue to do so regardless of UN sanctions. </w:t>
      </w:r>
      <w:r w:rsidRPr="004013FB">
        <w:rPr>
          <w:rStyle w:val="Emphasis"/>
        </w:rPr>
        <w:t>The war in Yemen is a proxy for Iran’s war against Saudi Arabia, as part of its wider Shia Crescent strategy, which aims to link a network of allies spanning from the border with Iraq to Lebanon in a crescent shape</w:t>
      </w:r>
      <w:r w:rsidRPr="004013FB">
        <w:rPr>
          <w:sz w:val="16"/>
        </w:rPr>
        <w:t>. In February 2014, the head of the Islamic Revolutionary Guards Corps (IRGC) Quds forces, Qasem Soleimani, in a meeting with Iranian armed forces,</w:t>
      </w:r>
      <w:hyperlink r:id="rId120" w:history="1">
        <w:r w:rsidRPr="004013FB">
          <w:rPr>
            <w:rStyle w:val="Hyperlink"/>
            <w:sz w:val="16"/>
          </w:rPr>
          <w:t xml:space="preserve"> explained</w:t>
        </w:r>
      </w:hyperlink>
      <w:r w:rsidRPr="004013FB">
        <w:rPr>
          <w:sz w:val="16"/>
        </w:rPr>
        <w:t xml:space="preserve"> the motivation behind Iran’s strategy in the region, dubbed the Shia Crescent. He said: “</w:t>
      </w:r>
      <w:r w:rsidRPr="004013FB">
        <w:rPr>
          <w:rStyle w:val="Emphasis"/>
        </w:rPr>
        <w:t>The Shia Crescent is not political but it is actually an economic crescent, as Shias hold 80 per cent of the world’s oil in Bahrain, Saudi Arabia, Yemen, Iraq, Syria and Iran</w:t>
      </w:r>
      <w:r w:rsidRPr="004013FB">
        <w:rPr>
          <w:sz w:val="16"/>
        </w:rPr>
        <w:t xml:space="preserve">.” Without understanding this core reason behind the Houthi offensive, achieving peace in Yemen is nigh on impossible – </w:t>
      </w:r>
      <w:r w:rsidRPr="004013FB">
        <w:rPr>
          <w:rStyle w:val="StyleUnderline"/>
        </w:rPr>
        <w:t>any plan to end the war without putting more pressure on Iran to dismantle its Quds forces is highly likely to fail, as we’ve seen since the beginning of this conflict.</w:t>
      </w:r>
      <w:r w:rsidRPr="004013FB">
        <w:rPr>
          <w:sz w:val="16"/>
        </w:rPr>
        <w:t xml:space="preserve"> </w:t>
      </w:r>
      <w:hyperlink r:id="rId121" w:history="1">
        <w:r w:rsidRPr="004013FB">
          <w:rPr>
            <w:rStyle w:val="Hyperlink"/>
            <w:sz w:val="16"/>
          </w:rPr>
          <w:t>If Britain wants peace in Yemen it needs to condemn Saudi Arabia</w:t>
        </w:r>
      </w:hyperlink>
      <w:r w:rsidRPr="004013FB">
        <w:rPr>
          <w:sz w:val="16"/>
        </w:rPr>
        <w:t xml:space="preserve"> Houthis are merely a proxy of the IRGC’s Quds forces. However, now that Iran is under intense pressure by the current US administration and its own people, it can no longer continue to arm and sponsor the Houthis like before. Consequently, Houthi rebels have been pushed to show willingness in negotiations for the time being. Nevertheless, it is important to remember that Houthi rebels have refused to join any peace talks to end the war in Yemen in the past. According to Kamal Kharrazi, the head of Iran’s Strategic Council on Foreign Relations, Tehran is negotiating with European countries about the Yemen crisis and, according to Iranian media, the war was the top priority of the discussion between British foreign secretary Jeremy Hunt and Iranian officials on Monday. Children suffering from acute malnutrition in Yemen But from the Iranian perspective, a </w:t>
      </w:r>
      <w:r w:rsidRPr="004013FB">
        <w:rPr>
          <w:rStyle w:val="StyleUnderline"/>
        </w:rPr>
        <w:t>ceasefire in Yemen is only crucial for the time being because it needs to focus on domestic economic challenges as the country hopes to ease US sanctions</w:t>
      </w:r>
      <w:r w:rsidRPr="004013FB">
        <w:rPr>
          <w:sz w:val="16"/>
        </w:rPr>
        <w:t xml:space="preserve">. </w:t>
      </w:r>
      <w:r w:rsidRPr="004013FB">
        <w:rPr>
          <w:rStyle w:val="Emphasis"/>
        </w:rPr>
        <w:t>It is hard to imagine they are truly seeking a peaceful resolution to the conflict, as it remains a key part of their wider regional strategy of expanding their influence. Indeed, look at other countries where Iran has sought to impose its influence – namely Iraq, Syria, Lebanon and Palestine, which are extremely divided and unstable</w:t>
      </w:r>
      <w:r w:rsidRPr="004013FB">
        <w:rPr>
          <w:sz w:val="16"/>
        </w:rPr>
        <w:t xml:space="preserve">. There is little reason to assume Iran’s intentions are different in Yemen. This suggests the main reason behind Houthi rebels announcing halting attacks on the Saudi-led coalition is linked to Iran’s current domestic problems, as opposed to a genuine willingness to find peace in the region. </w:t>
      </w:r>
      <w:r w:rsidRPr="004013FB">
        <w:rPr>
          <w:rStyle w:val="StyleUnderline"/>
        </w:rPr>
        <w:t>Yemen is not an isolated war but intrinsically linked to Iran’s wider regional strategy</w:t>
      </w:r>
      <w:r w:rsidRPr="004013FB">
        <w:rPr>
          <w:sz w:val="16"/>
        </w:rPr>
        <w:t xml:space="preserve">. Unless this aspect begins to be highlighted more insistently, it is difficult to see any lasting peace in Yemen – a treaty could be signed, but </w:t>
      </w:r>
      <w:r w:rsidRPr="004013FB">
        <w:rPr>
          <w:rStyle w:val="StyleUnderline"/>
        </w:rPr>
        <w:t xml:space="preserve">as Iran faces other problems it could return to destabilizing Yemen because it is a crucial part of Iran’s Shia Crescent into Saudi Arabia. </w:t>
      </w:r>
      <w:hyperlink r:id="rId122" w:history="1">
        <w:r w:rsidRPr="004013FB">
          <w:rPr>
            <w:rStyle w:val="Hyperlink"/>
            <w:sz w:val="16"/>
          </w:rPr>
          <w:t>The death of the face of Yemen’s humanitarian crisis is a wake-up call</w:t>
        </w:r>
      </w:hyperlink>
      <w:r w:rsidRPr="004013FB">
        <w:rPr>
          <w:sz w:val="16"/>
        </w:rPr>
        <w:t xml:space="preserve"> It is highly unlikely Iran will stop pursuing its belligerent efforts to establish its Shia Crescent in the long run because that is the very essence and purpose of the Islamic regime of Iran. This poses a great threat to the stability in the region, and threatens Saudi Arabia and Bahrain which have significant Shia population in their countries. </w:t>
      </w:r>
    </w:p>
    <w:p w:rsidR="00B36CD1" w:rsidRDefault="00B36CD1" w:rsidP="00B36CD1">
      <w:pPr>
        <w:rPr>
          <w:sz w:val="16"/>
        </w:rPr>
      </w:pPr>
    </w:p>
    <w:p w:rsidR="00B36CD1" w:rsidRDefault="00B36CD1" w:rsidP="00B36CD1">
      <w:pPr>
        <w:pStyle w:val="Heading4"/>
      </w:pPr>
      <w:r>
        <w:t>The CP paves the way for regional peace and stability</w:t>
      </w:r>
    </w:p>
    <w:p w:rsidR="00B36CD1" w:rsidRPr="001604DB" w:rsidRDefault="00B36CD1" w:rsidP="00B36CD1">
      <w:r w:rsidRPr="001604DB">
        <w:rPr>
          <w:rStyle w:val="Style13ptBold"/>
        </w:rPr>
        <w:t>Muslimi 15</w:t>
      </w:r>
      <w:r w:rsidRPr="001604DB">
        <w:t xml:space="preserve"> (Al-Muslimi </w:t>
      </w:r>
      <w:r>
        <w:t>is</w:t>
      </w:r>
      <w:r w:rsidRPr="001604DB">
        <w:t xml:space="preserve"> a nonresident scholar at the Carnegie Middle East Center, where his research focuses on Yemeni and Gulf politics.</w:t>
      </w:r>
      <w:r>
        <w:t xml:space="preserve"> </w:t>
      </w:r>
      <w:r w:rsidRPr="001604DB">
        <w:t xml:space="preserve">, 9-21-2015, "What Will the Nuclear Agreement With Iran Mean for the War in Yemen?," Carnegie Middle East Center, </w:t>
      </w:r>
      <w:hyperlink r:id="rId123" w:history="1">
        <w:r w:rsidRPr="001604DB">
          <w:rPr>
            <w:rStyle w:val="Hyperlink"/>
          </w:rPr>
          <w:t>https://carnegie-mec.org/diwan/61348</w:t>
        </w:r>
      </w:hyperlink>
      <w:r w:rsidRPr="001604DB">
        <w:t>) TR</w:t>
      </w:r>
    </w:p>
    <w:p w:rsidR="00B36CD1" w:rsidRPr="001604DB" w:rsidRDefault="00B36CD1" w:rsidP="00B36CD1">
      <w:pPr>
        <w:rPr>
          <w:rStyle w:val="StyleUnderline"/>
        </w:rPr>
      </w:pPr>
      <w:r w:rsidRPr="001604DB">
        <w:rPr>
          <w:sz w:val="16"/>
        </w:rPr>
        <w:t xml:space="preserve">On July 14, the </w:t>
      </w:r>
      <w:r w:rsidRPr="001604DB">
        <w:rPr>
          <w:rStyle w:val="Emphasis"/>
        </w:rPr>
        <w:t>nuclear negotiations</w:t>
      </w:r>
      <w:r w:rsidRPr="001604DB">
        <w:rPr>
          <w:sz w:val="16"/>
        </w:rPr>
        <w:t xml:space="preserve"> between Iran and Western powers resulted in an agreement by which Western countries ended long-standing international sanctions on Tehran in exchange for </w:t>
      </w:r>
      <w:hyperlink r:id="rId124" w:history="1">
        <w:r w:rsidRPr="001604DB">
          <w:rPr>
            <w:rStyle w:val="Hyperlink"/>
            <w:sz w:val="16"/>
          </w:rPr>
          <w:t>Iran renouncing all military nuclear ambitions</w:t>
        </w:r>
      </w:hyperlink>
      <w:r w:rsidRPr="001604DB">
        <w:rPr>
          <w:sz w:val="16"/>
        </w:rPr>
        <w:t xml:space="preserve">. While the over-100-page agreement mainly addresses technical details, it is likely that it will </w:t>
      </w:r>
      <w:r w:rsidRPr="001604DB">
        <w:rPr>
          <w:rStyle w:val="Emphasis"/>
        </w:rPr>
        <w:t>indirectly impact various issues in the region, such as the</w:t>
      </w:r>
      <w:r w:rsidRPr="001604DB">
        <w:rPr>
          <w:sz w:val="16"/>
        </w:rPr>
        <w:t xml:space="preserve"> traditional Saudi-Iranian struggle for regional influence, Hezbollah in Lebanon, the ongoing war in Syria, and more recently </w:t>
      </w:r>
      <w:r w:rsidRPr="001604DB">
        <w:rPr>
          <w:rStyle w:val="Emphasis"/>
        </w:rPr>
        <w:t>the war(s) in Yemen</w:t>
      </w:r>
      <w:r w:rsidRPr="001604DB">
        <w:rPr>
          <w:sz w:val="16"/>
        </w:rPr>
        <w:t xml:space="preserve">. Since the nuclear negotiations entered their final round, Saudi Arabia has received strong support from the West in its war in Yemen, in what can be described as a consolation prize after the kingdom failed to dissuade its Western allies from the deal with Iran. </w:t>
      </w:r>
      <w:bookmarkStart w:id="2" w:name="wholeanswer"/>
      <w:bookmarkEnd w:id="2"/>
      <w:r w:rsidRPr="001604DB">
        <w:rPr>
          <w:rStyle w:val="StyleUnderline"/>
        </w:rPr>
        <w:t>Yemen has become a new battleground where Iran and Saudi Arabia are engaged in a proxy war</w:t>
      </w:r>
      <w:r w:rsidRPr="001604DB">
        <w:rPr>
          <w:sz w:val="16"/>
        </w:rPr>
        <w:t xml:space="preserve">, taking advantage of local Yemeni conflicts and complexities. While it is possible that </w:t>
      </w:r>
      <w:r w:rsidRPr="001604DB">
        <w:rPr>
          <w:rStyle w:val="StyleUnderline"/>
        </w:rPr>
        <w:t>the nuclear agreement will</w:t>
      </w:r>
      <w:r w:rsidRPr="001604DB">
        <w:rPr>
          <w:sz w:val="16"/>
        </w:rPr>
        <w:t xml:space="preserve"> exacerbate tensions </w:t>
      </w:r>
      <w:r w:rsidRPr="001604DB">
        <w:rPr>
          <w:rStyle w:val="StyleUnderline"/>
        </w:rPr>
        <w:t>in Yemen</w:t>
      </w:r>
      <w:r w:rsidRPr="001604DB">
        <w:rPr>
          <w:sz w:val="16"/>
        </w:rPr>
        <w:t xml:space="preserve">, it may also </w:t>
      </w:r>
      <w:r w:rsidRPr="001604DB">
        <w:rPr>
          <w:rStyle w:val="StyleUnderline"/>
        </w:rPr>
        <w:t>yield positive results</w:t>
      </w:r>
      <w:r w:rsidRPr="001604DB">
        <w:rPr>
          <w:sz w:val="16"/>
        </w:rPr>
        <w:t xml:space="preserve">. There is still a chance to </w:t>
      </w:r>
      <w:r w:rsidRPr="001604DB">
        <w:rPr>
          <w:rStyle w:val="StyleUnderline"/>
        </w:rPr>
        <w:t>transform Yemen into a model of consensus instead of a site of regional conflict</w:t>
      </w:r>
      <w:r w:rsidRPr="001604DB">
        <w:rPr>
          <w:sz w:val="16"/>
        </w:rPr>
        <w:t xml:space="preserve">. Six months ago, a coalition of forces led by </w:t>
      </w:r>
      <w:hyperlink r:id="rId125" w:history="1">
        <w:r w:rsidRPr="001604DB">
          <w:rPr>
            <w:rStyle w:val="Hyperlink"/>
            <w:sz w:val="16"/>
          </w:rPr>
          <w:t>Saudi Arabia began launching airstrikes</w:t>
        </w:r>
      </w:hyperlink>
      <w:r w:rsidRPr="001604DB">
        <w:rPr>
          <w:sz w:val="16"/>
        </w:rPr>
        <w:t xml:space="preserve"> against militants loyal to former </w:t>
      </w:r>
      <w:r w:rsidRPr="001604DB">
        <w:rPr>
          <w:rStyle w:val="StyleUnderline"/>
        </w:rPr>
        <w:t>Yemen</w:t>
      </w:r>
      <w:r w:rsidRPr="001604DB">
        <w:rPr>
          <w:sz w:val="16"/>
        </w:rPr>
        <w:t xml:space="preserve">i president Ali Abdullah Saleh and the Zaydi Islamist faction Ansar Allah, better known as the Houthis. Despite the local roots of the war, it </w:t>
      </w:r>
      <w:r w:rsidRPr="001604DB">
        <w:rPr>
          <w:rStyle w:val="StyleUnderline"/>
        </w:rPr>
        <w:t xml:space="preserve">has </w:t>
      </w:r>
      <w:r w:rsidRPr="001604DB">
        <w:rPr>
          <w:sz w:val="16"/>
        </w:rPr>
        <w:t xml:space="preserve">now without a doubt </w:t>
      </w:r>
      <w:r w:rsidRPr="001604DB">
        <w:rPr>
          <w:rStyle w:val="StyleUnderline"/>
        </w:rPr>
        <w:t>become</w:t>
      </w:r>
      <w:r w:rsidRPr="001604DB">
        <w:rPr>
          <w:sz w:val="16"/>
        </w:rPr>
        <w:t xml:space="preserve"> part of</w:t>
      </w:r>
      <w:r w:rsidRPr="001604DB">
        <w:rPr>
          <w:rStyle w:val="StyleUnderline"/>
        </w:rPr>
        <w:t xml:space="preserve"> a</w:t>
      </w:r>
      <w:r w:rsidRPr="001604DB">
        <w:rPr>
          <w:sz w:val="16"/>
        </w:rPr>
        <w:t xml:space="preserve"> </w:t>
      </w:r>
      <w:r w:rsidRPr="001604DB">
        <w:rPr>
          <w:rStyle w:val="StyleUnderline"/>
        </w:rPr>
        <w:t>wider regional struggle</w:t>
      </w:r>
      <w:r w:rsidRPr="001604DB">
        <w:rPr>
          <w:sz w:val="16"/>
        </w:rPr>
        <w:t>—</w:t>
      </w:r>
      <w:r w:rsidRPr="001604DB">
        <w:rPr>
          <w:rStyle w:val="StyleUnderline"/>
        </w:rPr>
        <w:t>and that’s where the Iran nuclear deal comes in.</w:t>
      </w:r>
      <w:r w:rsidRPr="001604DB">
        <w:rPr>
          <w:sz w:val="16"/>
        </w:rPr>
        <w:t xml:space="preserve"> In a recent interview with the Saudi-owned newspaper </w:t>
      </w:r>
      <w:hyperlink r:id="rId126" w:history="1">
        <w:r w:rsidRPr="001604DB">
          <w:rPr>
            <w:rStyle w:val="Hyperlink"/>
            <w:sz w:val="16"/>
          </w:rPr>
          <w:t>al-Asharq al-Awsat,</w:t>
        </w:r>
      </w:hyperlink>
      <w:r w:rsidRPr="001604DB">
        <w:rPr>
          <w:sz w:val="16"/>
        </w:rPr>
        <w:t xml:space="preserve"> U.S. Secretary of State John Kerry said that the agreement with Iran had focused exclusively on the nuclear issue. But he added that he would now consult with his counterparts in the Gulf about ways to engage with other regional issues. This statement coincided with a visit by Iranian Foreign Minister Mohammad Javad Zarif to the Gulf states, aiming to reduce the tension caused by the nuclear agreement. Days before his visit</w:t>
      </w:r>
      <w:hyperlink r:id="rId127" w:history="1">
        <w:r w:rsidRPr="001604DB">
          <w:rPr>
            <w:rStyle w:val="Hyperlink"/>
            <w:sz w:val="16"/>
          </w:rPr>
          <w:t>, Zarif wrote an article entitled “The Neighbor Before the House”</w:t>
        </w:r>
      </w:hyperlink>
      <w:r w:rsidRPr="001604DB">
        <w:rPr>
          <w:sz w:val="16"/>
        </w:rPr>
        <w:t xml:space="preserve"> (al-jar qabl al-dar) in the Lebanese newspaper al-Safir, where he argued for better Gulf-Iranian relations and </w:t>
      </w:r>
      <w:r w:rsidRPr="001604DB">
        <w:rPr>
          <w:rStyle w:val="StyleUnderline"/>
        </w:rPr>
        <w:t>suggested Yemen as a model for working together toward regional peace between the Gulf and Iran</w:t>
      </w:r>
      <w:r w:rsidRPr="001604DB">
        <w:rPr>
          <w:sz w:val="16"/>
        </w:rPr>
        <w:t xml:space="preserve">. </w:t>
      </w:r>
      <w:r w:rsidRPr="001604DB">
        <w:rPr>
          <w:rStyle w:val="StyleUnderline"/>
        </w:rPr>
        <w:t>For parties who want to push peace in the region forward, these developments are an opportunity to be exploited</w:t>
      </w:r>
      <w:r w:rsidRPr="001604DB">
        <w:rPr>
          <w:sz w:val="16"/>
        </w:rPr>
        <w:t xml:space="preserve">. </w:t>
      </w:r>
      <w:r w:rsidRPr="001604DB">
        <w:rPr>
          <w:rStyle w:val="Emphasis"/>
        </w:rPr>
        <w:t>The nuclear deal has reduced tension and improved the West’s ability to communicate with Iran</w:t>
      </w:r>
      <w:r w:rsidRPr="001604DB">
        <w:rPr>
          <w:sz w:val="16"/>
        </w:rPr>
        <w:t xml:space="preserve">. If this is extended to the West’s allies in the region, </w:t>
      </w:r>
      <w:r w:rsidRPr="001604DB">
        <w:rPr>
          <w:rStyle w:val="Emphasis"/>
        </w:rPr>
        <w:t>it could</w:t>
      </w:r>
      <w:r w:rsidRPr="001604DB">
        <w:rPr>
          <w:sz w:val="16"/>
        </w:rPr>
        <w:t xml:space="preserve"> change things considerably and perhaps even </w:t>
      </w:r>
      <w:r w:rsidRPr="001604DB">
        <w:rPr>
          <w:rStyle w:val="Emphasis"/>
        </w:rPr>
        <w:t>pave the way for regional peace in Yemen</w:t>
      </w:r>
      <w:r w:rsidRPr="001604DB">
        <w:rPr>
          <w:sz w:val="16"/>
        </w:rPr>
        <w:t xml:space="preserve">. It may be possible to harness this opportunity to exert pressure on Tehran to “tame” its Houthi allies in Yemen and, perhaps most importantly, to provide </w:t>
      </w:r>
      <w:r w:rsidRPr="001604DB">
        <w:rPr>
          <w:rStyle w:val="StyleUnderline"/>
        </w:rPr>
        <w:t>guarantees that the Houthis will commit to any agreements concluded in the future</w:t>
      </w:r>
      <w:r w:rsidRPr="001604DB">
        <w:rPr>
          <w:sz w:val="16"/>
        </w:rPr>
        <w:t xml:space="preserve">. This point is all the more important in view of the fact that many Houthi violations of previous agreements stemmed from the lack of a guarantor that could pressure the group to comply, given the declining power of local parties and the Houthis’ general indifference toward international resolutions. </w:t>
      </w:r>
      <w:r w:rsidRPr="001604DB">
        <w:rPr>
          <w:rStyle w:val="StyleUnderline"/>
        </w:rPr>
        <w:t>As long as Iran was isolated, it had little reason to engage constructively with the Gulf Arabs or the West over Yemen. Now, things may be changing.</w:t>
      </w:r>
    </w:p>
    <w:p w:rsidR="00B36CD1" w:rsidRPr="004013FB" w:rsidRDefault="00B36CD1" w:rsidP="00B36CD1">
      <w:pPr>
        <w:rPr>
          <w:sz w:val="16"/>
        </w:rPr>
      </w:pPr>
    </w:p>
    <w:p w:rsidR="00B36CD1" w:rsidRDefault="00B36CD1" w:rsidP="00B36CD1">
      <w:pPr>
        <w:pStyle w:val="Heading3"/>
      </w:pPr>
      <w:r>
        <w:t>2nc Solves Iran War</w:t>
      </w:r>
    </w:p>
    <w:p w:rsidR="00B36CD1" w:rsidRDefault="00B36CD1" w:rsidP="00B36CD1">
      <w:pPr>
        <w:pStyle w:val="Heading4"/>
      </w:pPr>
      <w:r>
        <w:t>Rejoining the Iran Deal solves Iran war.</w:t>
      </w:r>
    </w:p>
    <w:p w:rsidR="00B36CD1" w:rsidRPr="00196D80" w:rsidRDefault="00B36CD1" w:rsidP="00B36CD1">
      <w:pPr>
        <w:rPr>
          <w:sz w:val="16"/>
        </w:rPr>
      </w:pPr>
      <w:r w:rsidRPr="00196D80">
        <w:rPr>
          <w:b/>
          <w:sz w:val="26"/>
          <w:szCs w:val="26"/>
        </w:rPr>
        <w:t>Credi 19</w:t>
      </w:r>
      <w:r>
        <w:t xml:space="preserve"> – </w:t>
      </w:r>
      <w:r w:rsidRPr="00196D80">
        <w:rPr>
          <w:sz w:val="16"/>
        </w:rPr>
        <w:t>Ottavia, Nuclear Security Intern, (“No Hope for a New Iran Deal”, American Security Project, March 28</w:t>
      </w:r>
      <w:r w:rsidRPr="00196D80">
        <w:rPr>
          <w:sz w:val="16"/>
          <w:vertAlign w:val="superscript"/>
        </w:rPr>
        <w:t>th</w:t>
      </w:r>
      <w:r w:rsidRPr="00196D80">
        <w:rPr>
          <w:sz w:val="16"/>
        </w:rPr>
        <w:t xml:space="preserve"> 2019, </w:t>
      </w:r>
      <w:hyperlink r:id="rId128" w:history="1">
        <w:r w:rsidRPr="00196D80">
          <w:rPr>
            <w:rStyle w:val="Hyperlink"/>
            <w:sz w:val="16"/>
          </w:rPr>
          <w:t>https://www.americansecurityproject.org/no-hope-for-a-new-iran-deal/</w:t>
        </w:r>
      </w:hyperlink>
      <w:r w:rsidRPr="00196D80">
        <w:rPr>
          <w:sz w:val="16"/>
        </w:rPr>
        <w:t xml:space="preserve"> //Kosack</w:t>
      </w:r>
    </w:p>
    <w:p w:rsidR="00B36CD1" w:rsidRPr="00196D80" w:rsidRDefault="00B36CD1" w:rsidP="00B36CD1">
      <w:pPr>
        <w:rPr>
          <w:rStyle w:val="Emphasis"/>
        </w:rPr>
      </w:pPr>
      <w:r w:rsidRPr="00E65B85">
        <w:rPr>
          <w:rStyle w:val="Emphasis"/>
        </w:rPr>
        <w:t>Despite the JCPOA’s numerous imperfections, it still remains the best guarantee to prevent a nuclear-armed Iran</w:t>
      </w:r>
      <w:r>
        <w:t xml:space="preserve">. Despite the US’ and Israel’s allegations, </w:t>
      </w:r>
      <w:r w:rsidRPr="00E65B85">
        <w:rPr>
          <w:rStyle w:val="StyleUnderline"/>
        </w:rPr>
        <w:t>the</w:t>
      </w:r>
      <w:r>
        <w:t xml:space="preserve"> International Atomic Energy Agency (</w:t>
      </w:r>
      <w:r w:rsidRPr="00E65B85">
        <w:rPr>
          <w:rStyle w:val="StyleUnderline"/>
        </w:rPr>
        <w:t>IAEA</w:t>
      </w:r>
      <w:r>
        <w:t xml:space="preserve">) </w:t>
      </w:r>
      <w:r w:rsidRPr="00E65B85">
        <w:rPr>
          <w:rStyle w:val="StyleUnderline"/>
        </w:rPr>
        <w:t>has confirmed Tehran has been abiding by its commitments</w:t>
      </w:r>
      <w:r>
        <w:t xml:space="preserve">. Also, </w:t>
      </w:r>
      <w:r w:rsidRPr="00196D80">
        <w:rPr>
          <w:rStyle w:val="StyleUnderline"/>
        </w:rPr>
        <w:t>besides setting crucial security standards applied to the Iranian nuclear program</w:t>
      </w:r>
      <w:r>
        <w:t xml:space="preserve">, </w:t>
      </w:r>
      <w:r w:rsidRPr="00196D80">
        <w:rPr>
          <w:rStyle w:val="Emphasis"/>
        </w:rPr>
        <w:t>the Iran Deal eliminates the need for a costly and uncertain war.</w:t>
      </w:r>
    </w:p>
    <w:p w:rsidR="00B36CD1" w:rsidRDefault="00B36CD1" w:rsidP="00B36CD1">
      <w:pPr>
        <w:rPr>
          <w:rStyle w:val="Emphasis"/>
        </w:rPr>
      </w:pPr>
      <w:r>
        <w:t xml:space="preserve">Finally, we can’t expect one, single agreement to provide a resolution for all the issues of contention between two countries. </w:t>
      </w:r>
      <w:r w:rsidRPr="00196D80">
        <w:t>The JCPOA</w:t>
      </w:r>
      <w:r w:rsidRPr="00196D80">
        <w:rPr>
          <w:rStyle w:val="Emphasis"/>
        </w:rPr>
        <w:t xml:space="preserve"> </w:t>
      </w:r>
      <w:r>
        <w:t xml:space="preserve">represents a good start point, but </w:t>
      </w:r>
      <w:r w:rsidRPr="00196D80">
        <w:rPr>
          <w:rStyle w:val="Emphasis"/>
        </w:rPr>
        <w:t>by pulling out of it</w:t>
      </w:r>
      <w:r>
        <w:t xml:space="preserve">, </w:t>
      </w:r>
      <w:r w:rsidRPr="00196D80">
        <w:rPr>
          <w:rStyle w:val="Emphasis"/>
        </w:rPr>
        <w:t>the US</w:t>
      </w:r>
      <w:r>
        <w:t xml:space="preserve"> not only </w:t>
      </w:r>
      <w:r w:rsidRPr="00196D80">
        <w:rPr>
          <w:rStyle w:val="Emphasis"/>
        </w:rPr>
        <w:t>demonstrates that it’s an unreliable partner</w:t>
      </w:r>
      <w:r>
        <w:t xml:space="preserve"> in negotiations, </w:t>
      </w:r>
      <w:r w:rsidRPr="00196D80">
        <w:rPr>
          <w:rStyle w:val="Emphasis"/>
        </w:rPr>
        <w:t>but puts America in the position of contributing to an unstable non-proliferation environment</w:t>
      </w:r>
      <w:r>
        <w:t xml:space="preserve">. </w:t>
      </w:r>
      <w:r w:rsidRPr="00196D80">
        <w:rPr>
          <w:rStyle w:val="Emphasis"/>
        </w:rPr>
        <w:t>That the opposite of what America’s supposed to be doing.</w:t>
      </w:r>
    </w:p>
    <w:p w:rsidR="00B36CD1" w:rsidRDefault="00B36CD1" w:rsidP="00B36CD1">
      <w:pPr>
        <w:rPr>
          <w:rStyle w:val="Emphasis"/>
        </w:rPr>
      </w:pPr>
    </w:p>
    <w:p w:rsidR="00B36CD1" w:rsidRDefault="00B36CD1" w:rsidP="00B36CD1">
      <w:pPr>
        <w:rPr>
          <w:rStyle w:val="Emphasis"/>
        </w:rPr>
      </w:pPr>
    </w:p>
    <w:p w:rsidR="00B36CD1" w:rsidRPr="00415416" w:rsidRDefault="00B36CD1" w:rsidP="00B36CD1">
      <w:pPr>
        <w:pStyle w:val="Heading4"/>
      </w:pPr>
      <w:r>
        <w:t>Negotiations with Iran fail – rejoining the deal is the only way to deter escalation.</w:t>
      </w:r>
    </w:p>
    <w:p w:rsidR="00B36CD1" w:rsidRPr="00415416" w:rsidRDefault="00B36CD1" w:rsidP="00B36CD1">
      <w:pPr>
        <w:rPr>
          <w:sz w:val="18"/>
        </w:rPr>
      </w:pPr>
      <w:r w:rsidRPr="00415416">
        <w:rPr>
          <w:b/>
          <w:sz w:val="26"/>
          <w:szCs w:val="26"/>
        </w:rPr>
        <w:t>Parvaz 19</w:t>
      </w:r>
      <w:r>
        <w:t xml:space="preserve"> </w:t>
      </w:r>
      <w:r w:rsidRPr="00415416">
        <w:rPr>
          <w:sz w:val="18"/>
        </w:rPr>
        <w:t>– Dorothy, Iranian reporter for ThinkProgress (“Why Cory Booker’s answer on the Iran deal was so troubling”, ThinkProgress, June 27</w:t>
      </w:r>
      <w:r w:rsidRPr="00415416">
        <w:rPr>
          <w:sz w:val="18"/>
          <w:vertAlign w:val="superscript"/>
        </w:rPr>
        <w:t>th</w:t>
      </w:r>
      <w:r w:rsidRPr="00415416">
        <w:rPr>
          <w:sz w:val="18"/>
        </w:rPr>
        <w:t xml:space="preserve"> 2019, </w:t>
      </w:r>
      <w:hyperlink r:id="rId129" w:history="1">
        <w:r w:rsidRPr="00415416">
          <w:rPr>
            <w:rStyle w:val="Hyperlink"/>
            <w:sz w:val="18"/>
          </w:rPr>
          <w:t>https://thinkprogress.org/cory-booker-answer-iran-nuclear-deal-democratic-debate-989b5689bb64/</w:t>
        </w:r>
      </w:hyperlink>
      <w:r w:rsidRPr="00415416">
        <w:rPr>
          <w:sz w:val="18"/>
        </w:rPr>
        <w:t xml:space="preserve"> //Kosack</w:t>
      </w:r>
    </w:p>
    <w:p w:rsidR="00B36CD1" w:rsidRDefault="00B36CD1" w:rsidP="00B36CD1">
      <w:r>
        <w:t xml:space="preserve">With this, Booker aligns himself with </w:t>
      </w:r>
      <w:r w:rsidRPr="009316B6">
        <w:rPr>
          <w:rStyle w:val="StyleUnderline"/>
        </w:rPr>
        <w:t>Trump</w:t>
      </w:r>
      <w:r>
        <w:t xml:space="preserve">, who, we should note, </w:t>
      </w:r>
      <w:r w:rsidRPr="00415416">
        <w:rPr>
          <w:rStyle w:val="StyleUnderline"/>
        </w:rPr>
        <w:t>has failed to get Iran to agree to renegotiating the terms of the deal for over a year</w:t>
      </w:r>
      <w:r>
        <w:t>. Trump has repeatedly said we can reach a “better deal” with Iran, as have Republican members of Congress who opposed the 2015 deal.</w:t>
      </w:r>
    </w:p>
    <w:p w:rsidR="00B36CD1" w:rsidRPr="00415416" w:rsidRDefault="00B36CD1" w:rsidP="00B36CD1">
      <w:pPr>
        <w:rPr>
          <w:rStyle w:val="Emphasis"/>
        </w:rPr>
      </w:pPr>
      <w:r>
        <w:t xml:space="preserve">And </w:t>
      </w:r>
      <w:r w:rsidRPr="00415416">
        <w:rPr>
          <w:rStyle w:val="StyleUnderline"/>
        </w:rPr>
        <w:t>with each step that Trump has taken</w:t>
      </w:r>
      <w:r>
        <w:t xml:space="preserve"> — </w:t>
      </w:r>
      <w:r w:rsidRPr="00415416">
        <w:rPr>
          <w:rStyle w:val="StyleUnderline"/>
        </w:rPr>
        <w:t>increasing military threats and imposing sanctions on the country’s economy as well as its supreme leader, and soon, its foreign minister</w:t>
      </w:r>
      <w:r>
        <w:t xml:space="preserve"> </w:t>
      </w:r>
      <w:r w:rsidRPr="00415416">
        <w:rPr>
          <w:rStyle w:val="StyleUnderline"/>
        </w:rPr>
        <w:t>—</w:t>
      </w:r>
      <w:r w:rsidRPr="00415416">
        <w:rPr>
          <w:rStyle w:val="Emphasis"/>
        </w:rPr>
        <w:t xml:space="preserve"> Iran is less likely to enter any kind of negotiation.</w:t>
      </w:r>
    </w:p>
    <w:p w:rsidR="00B36CD1" w:rsidRPr="00415416" w:rsidRDefault="00B36CD1" w:rsidP="00B36CD1">
      <w:pPr>
        <w:rPr>
          <w:b/>
          <w:u w:val="single"/>
        </w:rPr>
      </w:pPr>
      <w:r>
        <w:t xml:space="preserve">After all, </w:t>
      </w:r>
      <w:r w:rsidRPr="00415416">
        <w:rPr>
          <w:rStyle w:val="StyleUnderline"/>
        </w:rPr>
        <w:t>Iran, despite sticking to the terms of the deal until now, has gotten nothing in return</w:t>
      </w:r>
      <w:r>
        <w:t xml:space="preserve">. </w:t>
      </w:r>
      <w:r w:rsidRPr="00415416">
        <w:rPr>
          <w:rStyle w:val="StyleUnderline"/>
        </w:rPr>
        <w:t>It has seen its oil exports drop, its currency free-fall and inflation rates spike</w:t>
      </w:r>
      <w:r>
        <w:t xml:space="preserve">. After decades of sanctions, </w:t>
      </w:r>
      <w:r w:rsidRPr="00415416">
        <w:rPr>
          <w:rStyle w:val="StyleUnderline"/>
        </w:rPr>
        <w:t>Iran was on the cusp of joining the global economy until Trump came into office and destroyed a deal that was years in the making.</w:t>
      </w:r>
    </w:p>
    <w:p w:rsidR="00B36CD1" w:rsidRDefault="00B36CD1" w:rsidP="00B36CD1">
      <w:pPr>
        <w:rPr>
          <w:rStyle w:val="StyleUnderline"/>
        </w:rPr>
      </w:pPr>
      <w:r w:rsidRPr="00415416">
        <w:rPr>
          <w:rStyle w:val="Emphasis"/>
        </w:rPr>
        <w:t>Iranian officials have made it clear that they will not negotiate a new deal while sanctions and military threats remain in place</w:t>
      </w:r>
      <w:r>
        <w:t>. They said this last year, last month, last week, and last night, when the country’s supreme leader Ayatollah Ali Khamenei said, “</w:t>
      </w:r>
      <w:r w:rsidRPr="00415416">
        <w:rPr>
          <w:rStyle w:val="StyleUnderline"/>
        </w:rPr>
        <w:t>Negotiations are [the Trump administration’s] way of deceiving” Iran into capitulation.</w:t>
      </w:r>
    </w:p>
    <w:p w:rsidR="00B36CD1" w:rsidRDefault="00B36CD1" w:rsidP="00B36CD1">
      <w:pPr>
        <w:rPr>
          <w:rStyle w:val="StyleUnderline"/>
        </w:rPr>
      </w:pPr>
    </w:p>
    <w:p w:rsidR="00B36CD1" w:rsidRDefault="00B36CD1" w:rsidP="00B36CD1">
      <w:pPr>
        <w:pStyle w:val="Heading4"/>
      </w:pPr>
      <w:r>
        <w:t>The brink is now – Trump is prepared to retaliate.</w:t>
      </w:r>
    </w:p>
    <w:p w:rsidR="00B36CD1" w:rsidRPr="006F309F" w:rsidRDefault="00B36CD1" w:rsidP="00B36CD1">
      <w:r w:rsidRPr="006F309F">
        <w:rPr>
          <w:b/>
          <w:sz w:val="26"/>
          <w:szCs w:val="26"/>
        </w:rPr>
        <w:t>Lawler 19</w:t>
      </w:r>
      <w:r>
        <w:t xml:space="preserve"> </w:t>
      </w:r>
      <w:r w:rsidRPr="006F309F">
        <w:rPr>
          <w:sz w:val="16"/>
        </w:rPr>
        <w:t>– Dave, Associate Editor for the Axios (“Why war with Iran is suddenly on the table”, Axios, May 15</w:t>
      </w:r>
      <w:r w:rsidRPr="006F309F">
        <w:rPr>
          <w:sz w:val="16"/>
          <w:vertAlign w:val="superscript"/>
        </w:rPr>
        <w:t>th</w:t>
      </w:r>
      <w:r w:rsidRPr="006F309F">
        <w:rPr>
          <w:sz w:val="16"/>
        </w:rPr>
        <w:t xml:space="preserve"> 2019, </w:t>
      </w:r>
      <w:hyperlink r:id="rId130" w:history="1">
        <w:r w:rsidRPr="006F309F">
          <w:rPr>
            <w:rStyle w:val="Hyperlink"/>
            <w:sz w:val="16"/>
          </w:rPr>
          <w:t>https://www.axios.com/iran-tensions-war-john-bolton-pompeo-7a5cbd25-0691-446c-bb97-b289e9109d8f.html</w:t>
        </w:r>
      </w:hyperlink>
      <w:r w:rsidRPr="006F309F">
        <w:rPr>
          <w:sz w:val="16"/>
        </w:rPr>
        <w:t xml:space="preserve"> //Kosack</w:t>
      </w:r>
    </w:p>
    <w:p w:rsidR="00B36CD1" w:rsidRPr="006F309F" w:rsidRDefault="00B36CD1" w:rsidP="00B36CD1">
      <w:pPr>
        <w:rPr>
          <w:rStyle w:val="StyleUnderline"/>
        </w:rPr>
      </w:pPr>
      <w:r w:rsidRPr="006F309F">
        <w:t xml:space="preserve">The latest: </w:t>
      </w:r>
      <w:r w:rsidRPr="006F309F">
        <w:rPr>
          <w:rStyle w:val="StyleUnderline"/>
        </w:rPr>
        <w:t>The U.S. has evacuated non-essential personnel</w:t>
      </w:r>
      <w:r w:rsidRPr="006F309F">
        <w:t xml:space="preserve"> from its embassy in Iraq, </w:t>
      </w:r>
      <w:r w:rsidRPr="006F309F">
        <w:rPr>
          <w:rStyle w:val="StyleUnderline"/>
        </w:rPr>
        <w:t>and Iran’s</w:t>
      </w:r>
      <w:r w:rsidRPr="006F309F">
        <w:t xml:space="preserve"> </w:t>
      </w:r>
      <w:r w:rsidRPr="006F309F">
        <w:rPr>
          <w:rStyle w:val="StyleUnderline"/>
        </w:rPr>
        <w:t>I</w:t>
      </w:r>
      <w:r w:rsidRPr="006F309F">
        <w:t xml:space="preserve">slamic </w:t>
      </w:r>
      <w:r w:rsidRPr="006F309F">
        <w:rPr>
          <w:rStyle w:val="StyleUnderline"/>
        </w:rPr>
        <w:t>R</w:t>
      </w:r>
      <w:r w:rsidRPr="006F309F">
        <w:t xml:space="preserve">evolutionary </w:t>
      </w:r>
      <w:r w:rsidRPr="006F309F">
        <w:rPr>
          <w:rStyle w:val="StyleUnderline"/>
        </w:rPr>
        <w:t>G</w:t>
      </w:r>
      <w:r w:rsidRPr="006F309F">
        <w:t xml:space="preserve">uard </w:t>
      </w:r>
      <w:r w:rsidRPr="006F309F">
        <w:rPr>
          <w:rStyle w:val="StyleUnderline"/>
        </w:rPr>
        <w:t>C</w:t>
      </w:r>
      <w:r w:rsidRPr="006F309F">
        <w:t>orps warned "</w:t>
      </w:r>
      <w:r w:rsidRPr="006F309F">
        <w:rPr>
          <w:rStyle w:val="StyleUnderline"/>
        </w:rPr>
        <w:t>we are on the cusp of full-scale confrontation."</w:t>
      </w:r>
    </w:p>
    <w:p w:rsidR="00B36CD1" w:rsidRPr="006F309F" w:rsidRDefault="00B36CD1" w:rsidP="00B36CD1">
      <w:r w:rsidRPr="006F309F">
        <w:t xml:space="preserve">The big picture: </w:t>
      </w:r>
      <w:r w:rsidRPr="006F309F">
        <w:rPr>
          <w:rStyle w:val="StyleUnderline"/>
        </w:rPr>
        <w:t>The Trump administration has been glaring threateningly at Iran since President Trump withdrew from the</w:t>
      </w:r>
      <w:r w:rsidRPr="006F309F">
        <w:t xml:space="preserve"> 2015 </w:t>
      </w:r>
      <w:r w:rsidRPr="006F309F">
        <w:rPr>
          <w:rStyle w:val="StyleUnderline"/>
        </w:rPr>
        <w:t>nuclear deal</w:t>
      </w:r>
      <w:r w:rsidRPr="006F309F">
        <w:t xml:space="preserve"> a year ago, </w:t>
      </w:r>
      <w:r w:rsidRPr="006F309F">
        <w:rPr>
          <w:rStyle w:val="StyleUnderline"/>
        </w:rPr>
        <w:t>pursuing harsh sanctions and declaring that the pressure will only increase until Iran’s regime changes course, or collapses</w:t>
      </w:r>
      <w:r w:rsidRPr="006F309F">
        <w:t>.</w:t>
      </w:r>
    </w:p>
    <w:p w:rsidR="00B36CD1" w:rsidRPr="006F309F" w:rsidRDefault="00B36CD1" w:rsidP="00B36CD1">
      <w:r w:rsidRPr="006F309F">
        <w:rPr>
          <w:rStyle w:val="StyleUnderline"/>
        </w:rPr>
        <w:t>The situation has escalated rapidly over the past 10 days</w:t>
      </w:r>
      <w:r w:rsidRPr="006F309F">
        <w:t>, with national security adviser John Bolton and Secretary of State Mike Pompeo spreading the alarm about potential attacks from Iran and warning that the U.S. will respond to any provocations with immense force.</w:t>
      </w:r>
    </w:p>
    <w:p w:rsidR="00B36CD1" w:rsidRDefault="00B36CD1" w:rsidP="00B36CD1">
      <w:pPr>
        <w:rPr>
          <w:rStyle w:val="StyleUnderline"/>
        </w:rPr>
      </w:pPr>
      <w:r w:rsidRPr="006F309F">
        <w:rPr>
          <w:rStyle w:val="StyleUnderline"/>
        </w:rPr>
        <w:t>Trump</w:t>
      </w:r>
      <w:r w:rsidRPr="006F309F">
        <w:t xml:space="preserve"> is generally more wary of military action in the Middle East than his advisers, particularly Bolton. But he </w:t>
      </w:r>
      <w:r w:rsidRPr="006F309F">
        <w:rPr>
          <w:rStyle w:val="StyleUnderline"/>
        </w:rPr>
        <w:t>did warn that Iran will "suffer greatly" if “they do anything” provocative.</w:t>
      </w:r>
    </w:p>
    <w:p w:rsidR="00B36CD1" w:rsidRDefault="00B36CD1" w:rsidP="00B36CD1">
      <w:pPr>
        <w:pStyle w:val="Heading4"/>
      </w:pPr>
      <w:r>
        <w:t>That escalates.</w:t>
      </w:r>
    </w:p>
    <w:p w:rsidR="00B36CD1" w:rsidRPr="001A3A8C" w:rsidRDefault="00B36CD1" w:rsidP="00B36CD1">
      <w:r w:rsidRPr="00715B31">
        <w:rPr>
          <w:b/>
          <w:sz w:val="26"/>
          <w:szCs w:val="26"/>
        </w:rPr>
        <w:t>McKean &amp; Granfield 19</w:t>
      </w:r>
      <w:r>
        <w:t xml:space="preserve"> </w:t>
      </w:r>
      <w:r w:rsidRPr="00715B31">
        <w:rPr>
          <w:sz w:val="16"/>
        </w:rPr>
        <w:t>– David, Vice President of Business Development and Director,Patrick, former director of strategic communications for Army Secretary Eric Fanning (“Trump is moving us closer to war with Iran”, February 7</w:t>
      </w:r>
      <w:r w:rsidRPr="00715B31">
        <w:rPr>
          <w:sz w:val="16"/>
          <w:vertAlign w:val="superscript"/>
        </w:rPr>
        <w:t>th</w:t>
      </w:r>
      <w:r w:rsidRPr="00715B31">
        <w:rPr>
          <w:sz w:val="16"/>
        </w:rPr>
        <w:t xml:space="preserve"> 2019, </w:t>
      </w:r>
      <w:hyperlink r:id="rId131" w:history="1">
        <w:r w:rsidRPr="00715B31">
          <w:rPr>
            <w:rStyle w:val="Hyperlink"/>
            <w:sz w:val="16"/>
          </w:rPr>
          <w:t>https://www.washingtonpost.com/outlook/2019/02/07/trump-is-moving-us-closer-war-with-iran/?utm_term=.cdbcdf682c80</w:t>
        </w:r>
      </w:hyperlink>
      <w:r w:rsidRPr="00715B31">
        <w:rPr>
          <w:sz w:val="16"/>
        </w:rPr>
        <w:t xml:space="preserve"> //Kosack</w:t>
      </w:r>
    </w:p>
    <w:p w:rsidR="00B36CD1" w:rsidRDefault="00B36CD1" w:rsidP="00B36CD1">
      <w:r w:rsidRPr="003A3F1E">
        <w:rPr>
          <w:rStyle w:val="StyleUnderline"/>
        </w:rPr>
        <w:t>There are</w:t>
      </w:r>
      <w:r>
        <w:t xml:space="preserve"> other </w:t>
      </w:r>
      <w:r w:rsidRPr="003A3F1E">
        <w:rPr>
          <w:rStyle w:val="StyleUnderline"/>
        </w:rPr>
        <w:t xml:space="preserve">scenarios that could lead to a </w:t>
      </w:r>
      <w:r w:rsidRPr="003A3F1E">
        <w:rPr>
          <w:rStyle w:val="Emphasis"/>
        </w:rPr>
        <w:t>dangerous escalation</w:t>
      </w:r>
      <w:r>
        <w:t xml:space="preserve">: What if </w:t>
      </w:r>
      <w:r w:rsidRPr="003A3F1E">
        <w:rPr>
          <w:rStyle w:val="Emphasis"/>
        </w:rPr>
        <w:t>Iran</w:t>
      </w:r>
      <w:r w:rsidRPr="003A3F1E">
        <w:rPr>
          <w:rStyle w:val="StyleUnderline"/>
        </w:rPr>
        <w:t xml:space="preserve"> follows the United States, exits the JCPOA, then brazenly </w:t>
      </w:r>
      <w:r w:rsidRPr="003A3F1E">
        <w:rPr>
          <w:rStyle w:val="Emphasis"/>
        </w:rPr>
        <w:t>races to build nuclear weapons</w:t>
      </w:r>
      <w:r w:rsidRPr="003A3F1E">
        <w:rPr>
          <w:rStyle w:val="StyleUnderline"/>
        </w:rPr>
        <w:t>?</w:t>
      </w:r>
      <w:r>
        <w:t xml:space="preserve"> What </w:t>
      </w:r>
      <w:r w:rsidRPr="003A3F1E">
        <w:rPr>
          <w:rStyle w:val="StyleUnderline"/>
        </w:rPr>
        <w:t>if American troops leaving Syria, or remaining U.S. forces in Iraq, are provoked by Iranian or Iranian-backed forces</w:t>
      </w:r>
      <w:r>
        <w:t xml:space="preserve">? What happens if </w:t>
      </w:r>
      <w:r w:rsidRPr="003A3F1E">
        <w:rPr>
          <w:rStyle w:val="StyleUnderline"/>
        </w:rPr>
        <w:t>Trump</w:t>
      </w:r>
      <w:r>
        <w:t xml:space="preserve"> simply decides he </w:t>
      </w:r>
      <w:r w:rsidRPr="003A3F1E">
        <w:rPr>
          <w:rStyle w:val="StyleUnderline"/>
        </w:rPr>
        <w:t>is fed up with Iran’s malign conduct in the region</w:t>
      </w:r>
      <w:r>
        <w:t xml:space="preserve">? </w:t>
      </w:r>
      <w:r w:rsidRPr="003A3F1E">
        <w:rPr>
          <w:rStyle w:val="Emphasis"/>
        </w:rPr>
        <w:t>The slightest provocation could provide an excuse</w:t>
      </w:r>
      <w:r>
        <w:t>.</w:t>
      </w:r>
    </w:p>
    <w:p w:rsidR="00B36CD1" w:rsidRPr="003A3F1E" w:rsidRDefault="00B36CD1" w:rsidP="00B36CD1">
      <w:pPr>
        <w:rPr>
          <w:rStyle w:val="StyleUnderline"/>
        </w:rPr>
      </w:pPr>
      <w:r>
        <w:t xml:space="preserve">Late last summer, Pompeo condemned Iran for rocket attacks near the U.S. Embassy in Baghdad and the U.S. Consulate in Basra. This week, Foreign Policy reported on a 2017 incident in which U.S. forces chose to stand down from an order to strike Iranian-backed forces traveling through southeastern Syria — transporting, apparently, a “port-a-potty” — an order the Americans believed was outside the scope of their rules of engagement. The incidents underscore that </w:t>
      </w:r>
      <w:r w:rsidRPr="003A3F1E">
        <w:rPr>
          <w:rStyle w:val="StyleUnderline"/>
        </w:rPr>
        <w:t>parts of Syria and Iraq remain a crowded battle space, leaving ample room for miscalculation.</w:t>
      </w:r>
    </w:p>
    <w:p w:rsidR="00B36CD1" w:rsidRPr="003A3F1E" w:rsidRDefault="00B36CD1" w:rsidP="00B36CD1">
      <w:pPr>
        <w:rPr>
          <w:rStyle w:val="StyleUnderline"/>
        </w:rPr>
      </w:pPr>
      <w:r>
        <w:t xml:space="preserve">Trump would not be the first president acting precipitously to lead the country into conflict. </w:t>
      </w:r>
      <w:r w:rsidRPr="003A3F1E">
        <w:rPr>
          <w:rStyle w:val="StyleUnderline"/>
        </w:rPr>
        <w:t>American history is replete with examples of presidents making ill-advised or inflated cases for war</w:t>
      </w:r>
      <w:r>
        <w:t xml:space="preserve">. It happened after an explosion aboard the USS Maine in 1898, after an incident in the Gulf of Tonkin in 1964 and in the run-up to the 2003 Iraq invasion. </w:t>
      </w:r>
      <w:r w:rsidRPr="003A3F1E">
        <w:rPr>
          <w:rStyle w:val="StyleUnderline"/>
        </w:rPr>
        <w:t>It can happen again.</w:t>
      </w:r>
    </w:p>
    <w:p w:rsidR="00B36CD1" w:rsidRPr="006F309F" w:rsidRDefault="00B36CD1" w:rsidP="00B36CD1">
      <w:pPr>
        <w:rPr>
          <w:rStyle w:val="StyleUnderline"/>
        </w:rPr>
      </w:pPr>
    </w:p>
    <w:p w:rsidR="00B36CD1" w:rsidRDefault="00B36CD1" w:rsidP="00B36CD1">
      <w:pPr>
        <w:pStyle w:val="Heading3"/>
      </w:pPr>
      <w:r>
        <w:t>2nc Solve NoKo Prolif</w:t>
      </w:r>
    </w:p>
    <w:p w:rsidR="00B36CD1" w:rsidRDefault="00B36CD1" w:rsidP="00B36CD1">
      <w:pPr>
        <w:pStyle w:val="Heading4"/>
      </w:pPr>
      <w:r>
        <w:t>Rejoining the JCPOA is the only way to denuclearize North Korea – revitalizing US trustworthiness overcomes any alt cause to diplomacy.</w:t>
      </w:r>
    </w:p>
    <w:p w:rsidR="00B36CD1" w:rsidRPr="00E15696" w:rsidRDefault="00B36CD1" w:rsidP="00B36CD1">
      <w:pPr>
        <w:rPr>
          <w:sz w:val="16"/>
        </w:rPr>
      </w:pPr>
      <w:r w:rsidRPr="00E15696">
        <w:rPr>
          <w:b/>
          <w:sz w:val="26"/>
          <w:szCs w:val="26"/>
        </w:rPr>
        <w:t>Mousavian 19</w:t>
      </w:r>
      <w:r>
        <w:t xml:space="preserve"> </w:t>
      </w:r>
      <w:r w:rsidRPr="00E15696">
        <w:rPr>
          <w:sz w:val="16"/>
        </w:rPr>
        <w:t>– Seyed, Iranian policymaker and scholar (“Resolving The North Korea Crisis Through The Iran Deal”, Lobe Log, April 4</w:t>
      </w:r>
      <w:r w:rsidRPr="00E15696">
        <w:rPr>
          <w:sz w:val="16"/>
          <w:vertAlign w:val="superscript"/>
        </w:rPr>
        <w:t>th</w:t>
      </w:r>
      <w:r w:rsidRPr="00E15696">
        <w:rPr>
          <w:sz w:val="16"/>
        </w:rPr>
        <w:t xml:space="preserve"> 2019, </w:t>
      </w:r>
      <w:hyperlink r:id="rId132" w:history="1">
        <w:r w:rsidRPr="00E15696">
          <w:rPr>
            <w:rStyle w:val="Hyperlink"/>
            <w:sz w:val="16"/>
          </w:rPr>
          <w:t>https://lobelog.com/resolving-the-north-korea-crisis-through-the-iran-deal/</w:t>
        </w:r>
      </w:hyperlink>
      <w:r w:rsidRPr="00E15696">
        <w:rPr>
          <w:sz w:val="16"/>
        </w:rPr>
        <w:t xml:space="preserve"> //Kosack</w:t>
      </w:r>
    </w:p>
    <w:p w:rsidR="00B36CD1" w:rsidRDefault="00B36CD1" w:rsidP="00B36CD1">
      <w:r w:rsidRPr="00ED0287">
        <w:rPr>
          <w:rStyle w:val="StyleUnderline"/>
        </w:rPr>
        <w:t>Simply based on rational choice, North Korea will not dismantle its nuclear program in expectation of future sanctions relief and security guarantees</w:t>
      </w:r>
      <w:r>
        <w:t xml:space="preserve">. </w:t>
      </w:r>
      <w:r w:rsidRPr="00ED0287">
        <w:rPr>
          <w:rStyle w:val="StyleUnderline"/>
        </w:rPr>
        <w:t>Pyongyang has legitimate grounds to worry that the United States will not hold up its end of the bargain</w:t>
      </w:r>
      <w:r>
        <w:t>. After all, the United States has been repeatedly proven to be an untrustworthy negotiating partner.</w:t>
      </w:r>
    </w:p>
    <w:p w:rsidR="00B36CD1" w:rsidRDefault="00B36CD1" w:rsidP="00B36CD1">
      <w:r>
        <w:t>In the Libyan case, for example, Moammar Qaddafi dismantled the country’s entire nuclear program in exchange for sanctions relief. The ultimate outcome was the total destruction of Libya. NATO would have not launched a bombing campaign against Libya if Qaddafi had not dismantled its nuclear program and instead possessed nuclear weapons. In the Iraqi case, the Bush administration spread fabricated news of Iraq’s nuclear weapons program to convince the international community that a war against Iraq was legitimate. Yet, it never provided credible evidence that Iraq had WMD capabilities.</w:t>
      </w:r>
    </w:p>
    <w:p w:rsidR="00B36CD1" w:rsidRDefault="00B36CD1" w:rsidP="00B36CD1">
      <w:r w:rsidRPr="00ED0287">
        <w:rPr>
          <w:rStyle w:val="StyleUnderline"/>
        </w:rPr>
        <w:t>The Iran nuclear deal</w:t>
      </w:r>
      <w:r>
        <w:t xml:space="preserve"> (Joint Comprehensive Plan of Action or JCPOA) is another stark example. After 12 years of intense negotiations, accompanied by every possible diplomatic and economic pressure from the United States, Iran and the major powers finally agreed to this deal. The International Atomic Energy Agency (IAEA) has issued reports time and again attesting that Iran has complied fully to the terms and conditions of the JCPOA. Yet, the </w:t>
      </w:r>
      <w:r w:rsidRPr="00ED0287">
        <w:rPr>
          <w:rStyle w:val="StyleUnderline"/>
        </w:rPr>
        <w:t>Trump administration withdrew from the deal. European parties involved in the negotiations not only regretted Trump’s decision, they considered it a “serious mistake</w:t>
      </w:r>
      <w:r>
        <w:t>,” because a better agreement for either parties was not possible at the negotiation table.</w:t>
      </w:r>
    </w:p>
    <w:p w:rsidR="00B36CD1" w:rsidRPr="00ED0287" w:rsidRDefault="00B36CD1" w:rsidP="00B36CD1">
      <w:pPr>
        <w:rPr>
          <w:rStyle w:val="StyleUnderline"/>
        </w:rPr>
      </w:pPr>
      <w:r w:rsidRPr="00ED0287">
        <w:rPr>
          <w:rStyle w:val="Emphasis"/>
        </w:rPr>
        <w:t>The JCPOA is the most intrusive mechanism to ensure the non-proliferation of nuclear weapons that the world has ever achieved</w:t>
      </w:r>
      <w:r>
        <w:t xml:space="preserve">. By withdrawing from such an important international agreement and violating Security Council Resolution 2231, </w:t>
      </w:r>
      <w:r w:rsidRPr="00ED0287">
        <w:rPr>
          <w:rStyle w:val="StyleUnderline"/>
        </w:rPr>
        <w:t>the U</w:t>
      </w:r>
      <w:r>
        <w:t xml:space="preserve">nited </w:t>
      </w:r>
      <w:r w:rsidRPr="00ED0287">
        <w:rPr>
          <w:rStyle w:val="StyleUnderline"/>
        </w:rPr>
        <w:t>S</w:t>
      </w:r>
      <w:r>
        <w:t xml:space="preserve">tates </w:t>
      </w:r>
      <w:r w:rsidRPr="00ED0287">
        <w:rPr>
          <w:rStyle w:val="StyleUnderline"/>
        </w:rPr>
        <w:t>once again proved to be an untrustworthy and unreliable negotiating party.</w:t>
      </w:r>
    </w:p>
    <w:p w:rsidR="00B36CD1" w:rsidRDefault="00B36CD1" w:rsidP="00B36CD1">
      <w:r>
        <w:t xml:space="preserve">In addition to its own breaches of international agreements, </w:t>
      </w:r>
      <w:r w:rsidRPr="00ED0287">
        <w:rPr>
          <w:rStyle w:val="StyleUnderline"/>
        </w:rPr>
        <w:t>the U</w:t>
      </w:r>
      <w:r>
        <w:t xml:space="preserve">nited </w:t>
      </w:r>
      <w:r w:rsidRPr="00ED0287">
        <w:rPr>
          <w:rStyle w:val="StyleUnderline"/>
        </w:rPr>
        <w:t>S</w:t>
      </w:r>
      <w:r>
        <w:t xml:space="preserve">tates </w:t>
      </w:r>
      <w:r w:rsidRPr="00ED0287">
        <w:rPr>
          <w:rStyle w:val="StyleUnderline"/>
        </w:rPr>
        <w:t>consistently supports another violator of international law, and the</w:t>
      </w:r>
      <w:r>
        <w:t xml:space="preserve"> Nuclear Non-Proliferation Treaty (</w:t>
      </w:r>
      <w:r w:rsidRPr="00ED0287">
        <w:rPr>
          <w:rStyle w:val="StyleUnderline"/>
        </w:rPr>
        <w:t>NPT</w:t>
      </w:r>
      <w:r>
        <w:t>) in particular. Israel possesses many nuclear warheads and is a non-signatory to the NPT. Despite these violations, it enjoys enormous support from the United States.</w:t>
      </w:r>
    </w:p>
    <w:p w:rsidR="00B36CD1" w:rsidRPr="00ED0287" w:rsidRDefault="00B36CD1" w:rsidP="00B36CD1">
      <w:pPr>
        <w:rPr>
          <w:rStyle w:val="StyleUnderline"/>
        </w:rPr>
      </w:pPr>
      <w:r>
        <w:t xml:space="preserve">Given such a dismal U.S. record on non-proliferation, </w:t>
      </w:r>
      <w:r w:rsidRPr="00ED0287">
        <w:rPr>
          <w:rStyle w:val="StyleUnderline"/>
        </w:rPr>
        <w:t>why should North Korea trust U.S. promises of future sanctions relief and security guarantees in exchange for denuclearization?</w:t>
      </w:r>
      <w:r>
        <w:t xml:space="preserve"> If anything, the case of </w:t>
      </w:r>
      <w:r w:rsidRPr="00ED0287">
        <w:rPr>
          <w:rStyle w:val="StyleUnderline"/>
        </w:rPr>
        <w:t xml:space="preserve">the JCPOA </w:t>
      </w:r>
      <w:r>
        <w:t xml:space="preserve">has </w:t>
      </w:r>
      <w:r w:rsidRPr="00ED0287">
        <w:rPr>
          <w:rStyle w:val="StyleUnderline"/>
        </w:rPr>
        <w:t>demonstrated that regardless of its pledges the U</w:t>
      </w:r>
      <w:r>
        <w:t xml:space="preserve">nited </w:t>
      </w:r>
      <w:r w:rsidRPr="00ED0287">
        <w:rPr>
          <w:rStyle w:val="StyleUnderline"/>
        </w:rPr>
        <w:t>S</w:t>
      </w:r>
      <w:r>
        <w:t xml:space="preserve">tates </w:t>
      </w:r>
      <w:r w:rsidRPr="00ED0287">
        <w:rPr>
          <w:rStyle w:val="StyleUnderline"/>
        </w:rPr>
        <w:t>can reinstate sanctions and</w:t>
      </w:r>
      <w:r>
        <w:t xml:space="preserve"> even </w:t>
      </w:r>
      <w:r w:rsidRPr="00ED0287">
        <w:rPr>
          <w:rStyle w:val="StyleUnderline"/>
        </w:rPr>
        <w:t>bully private multinational companies to divest from Iran.</w:t>
      </w:r>
    </w:p>
    <w:p w:rsidR="00B36CD1" w:rsidRPr="00D803CB" w:rsidRDefault="00B36CD1" w:rsidP="00B36CD1">
      <w:r>
        <w:t xml:space="preserve">As Yukiya Amano has said, the JCPOA is the world’s most robust nuclear verification regime. It should serve as a model for any future agreement with North Korea. </w:t>
      </w:r>
      <w:r w:rsidRPr="00ED0287">
        <w:rPr>
          <w:rStyle w:val="StyleUnderline"/>
        </w:rPr>
        <w:t xml:space="preserve">If Trump sincerely wants to resolve the </w:t>
      </w:r>
      <w:r w:rsidRPr="00ED0287">
        <w:rPr>
          <w:rStyle w:val="Emphasis"/>
        </w:rPr>
        <w:t>nuclear crisis with No</w:t>
      </w:r>
      <w:r w:rsidRPr="00ED0287">
        <w:rPr>
          <w:rStyle w:val="StyleUnderline"/>
        </w:rPr>
        <w:t xml:space="preserve">rth </w:t>
      </w:r>
      <w:r w:rsidRPr="00ED0287">
        <w:rPr>
          <w:rStyle w:val="Emphasis"/>
        </w:rPr>
        <w:t>Ko</w:t>
      </w:r>
      <w:r w:rsidRPr="00ED0287">
        <w:rPr>
          <w:rStyle w:val="StyleUnderline"/>
        </w:rPr>
        <w:t xml:space="preserve">rea, </w:t>
      </w:r>
      <w:r w:rsidRPr="00ED0287">
        <w:rPr>
          <w:rStyle w:val="Emphasis"/>
        </w:rPr>
        <w:t>he needs to rejoin the JCPOA</w:t>
      </w:r>
      <w:r w:rsidRPr="00ED0287">
        <w:rPr>
          <w:rStyle w:val="StyleUnderline"/>
        </w:rPr>
        <w:t xml:space="preserve">, regain </w:t>
      </w:r>
      <w:r w:rsidRPr="00ED0287">
        <w:rPr>
          <w:rStyle w:val="Emphasis"/>
        </w:rPr>
        <w:t>international credibility</w:t>
      </w:r>
      <w:r w:rsidRPr="00ED0287">
        <w:rPr>
          <w:rStyle w:val="StyleUnderline"/>
        </w:rPr>
        <w:t xml:space="preserve">, and demonstrate to Pyongyang that the </w:t>
      </w:r>
      <w:r w:rsidRPr="00ED0287">
        <w:rPr>
          <w:rStyle w:val="Emphasis"/>
        </w:rPr>
        <w:t>U</w:t>
      </w:r>
      <w:r w:rsidRPr="00ED0287">
        <w:rPr>
          <w:rStyle w:val="StyleUnderline"/>
        </w:rPr>
        <w:t xml:space="preserve">nited </w:t>
      </w:r>
      <w:r w:rsidRPr="00ED0287">
        <w:rPr>
          <w:rStyle w:val="Emphasis"/>
        </w:rPr>
        <w:t>S</w:t>
      </w:r>
      <w:r w:rsidRPr="00ED0287">
        <w:rPr>
          <w:rStyle w:val="StyleUnderline"/>
        </w:rPr>
        <w:t xml:space="preserve">tates </w:t>
      </w:r>
      <w:r w:rsidRPr="00ED0287">
        <w:rPr>
          <w:rStyle w:val="Emphasis"/>
        </w:rPr>
        <w:t>can be a trustworthy negotiating partner</w:t>
      </w:r>
      <w:r>
        <w:t xml:space="preserve">. </w:t>
      </w:r>
      <w:r w:rsidRPr="00ED0287">
        <w:rPr>
          <w:rStyle w:val="Emphasis"/>
        </w:rPr>
        <w:t>The road to resolving the North Korean nuclear crisis passes through the JCPOA</w:t>
      </w:r>
      <w:r>
        <w:t>.</w:t>
      </w:r>
    </w:p>
    <w:p w:rsidR="00B36CD1" w:rsidRDefault="00B36CD1" w:rsidP="00B36CD1">
      <w:pPr>
        <w:pStyle w:val="Heading3"/>
      </w:pPr>
      <w:r>
        <w:t>2nc Solves Prolif</w:t>
      </w:r>
    </w:p>
    <w:p w:rsidR="00B36CD1" w:rsidRDefault="00B36CD1" w:rsidP="00B36CD1">
      <w:pPr>
        <w:pStyle w:val="Heading4"/>
      </w:pPr>
      <w:r>
        <w:t>Rejoining necessary to promote non-proliferation writ large</w:t>
      </w:r>
    </w:p>
    <w:p w:rsidR="00B36CD1" w:rsidRPr="00196D80" w:rsidRDefault="00B36CD1" w:rsidP="00B36CD1">
      <w:pPr>
        <w:rPr>
          <w:sz w:val="16"/>
        </w:rPr>
      </w:pPr>
      <w:r w:rsidRPr="00196D80">
        <w:rPr>
          <w:b/>
          <w:sz w:val="26"/>
          <w:szCs w:val="26"/>
        </w:rPr>
        <w:t>Credi 19</w:t>
      </w:r>
      <w:r>
        <w:t xml:space="preserve"> – </w:t>
      </w:r>
      <w:r w:rsidRPr="00196D80">
        <w:rPr>
          <w:sz w:val="16"/>
        </w:rPr>
        <w:t>Ottavia, Nuclear Security Intern, (“No Hope for a New Iran Deal”, American Security Project, March 28</w:t>
      </w:r>
      <w:r w:rsidRPr="00196D80">
        <w:rPr>
          <w:sz w:val="16"/>
          <w:vertAlign w:val="superscript"/>
        </w:rPr>
        <w:t>th</w:t>
      </w:r>
      <w:r w:rsidRPr="00196D80">
        <w:rPr>
          <w:sz w:val="16"/>
        </w:rPr>
        <w:t xml:space="preserve"> 2019, </w:t>
      </w:r>
      <w:hyperlink r:id="rId133" w:history="1">
        <w:r w:rsidRPr="00196D80">
          <w:rPr>
            <w:rStyle w:val="Hyperlink"/>
            <w:sz w:val="16"/>
          </w:rPr>
          <w:t>https://www.americansecurityproject.org/no-hope-for-a-new-iran-deal/</w:t>
        </w:r>
      </w:hyperlink>
      <w:r w:rsidRPr="00196D80">
        <w:rPr>
          <w:sz w:val="16"/>
        </w:rPr>
        <w:t xml:space="preserve"> //Kosack</w:t>
      </w:r>
    </w:p>
    <w:p w:rsidR="00B36CD1" w:rsidRPr="00196D80" w:rsidRDefault="00B36CD1" w:rsidP="00B36CD1">
      <w:pPr>
        <w:rPr>
          <w:rStyle w:val="Emphasis"/>
        </w:rPr>
      </w:pPr>
      <w:r w:rsidRPr="00E65B85">
        <w:rPr>
          <w:rStyle w:val="Emphasis"/>
        </w:rPr>
        <w:t>Despite the JCPOA’s numerous imperfections, it still remains the best guarantee to prevent a nuclear-armed Iran</w:t>
      </w:r>
      <w:r w:rsidRPr="00665107">
        <w:rPr>
          <w:sz w:val="16"/>
        </w:rPr>
        <w:t xml:space="preserve">. Despite the US’ and Israel’s allegations, </w:t>
      </w:r>
      <w:r w:rsidRPr="00E65B85">
        <w:rPr>
          <w:rStyle w:val="StyleUnderline"/>
        </w:rPr>
        <w:t>the</w:t>
      </w:r>
      <w:r w:rsidRPr="00665107">
        <w:rPr>
          <w:sz w:val="16"/>
        </w:rPr>
        <w:t xml:space="preserve"> International Atomic Energy Agency (</w:t>
      </w:r>
      <w:r w:rsidRPr="00E65B85">
        <w:rPr>
          <w:rStyle w:val="StyleUnderline"/>
        </w:rPr>
        <w:t>IAEA</w:t>
      </w:r>
      <w:r w:rsidRPr="00665107">
        <w:rPr>
          <w:sz w:val="16"/>
        </w:rPr>
        <w:t xml:space="preserve">) </w:t>
      </w:r>
      <w:r w:rsidRPr="00E65B85">
        <w:rPr>
          <w:rStyle w:val="StyleUnderline"/>
        </w:rPr>
        <w:t>has confirmed Tehran has been abiding by its commitments</w:t>
      </w:r>
      <w:r w:rsidRPr="00665107">
        <w:rPr>
          <w:sz w:val="16"/>
        </w:rPr>
        <w:t xml:space="preserve">. Also, </w:t>
      </w:r>
      <w:r w:rsidRPr="00196D80">
        <w:rPr>
          <w:rStyle w:val="StyleUnderline"/>
        </w:rPr>
        <w:t>besides setting crucial security standards applied to the Iranian nuclear program</w:t>
      </w:r>
      <w:r w:rsidRPr="00665107">
        <w:rPr>
          <w:sz w:val="16"/>
        </w:rPr>
        <w:t xml:space="preserve">, </w:t>
      </w:r>
      <w:r w:rsidRPr="00196D80">
        <w:rPr>
          <w:rStyle w:val="Emphasis"/>
        </w:rPr>
        <w:t>the Iran Deal eliminates the need for a costly and uncertain war.</w:t>
      </w:r>
      <w:r>
        <w:rPr>
          <w:rStyle w:val="Emphasis"/>
        </w:rPr>
        <w:t xml:space="preserve"> </w:t>
      </w:r>
      <w:r w:rsidRPr="00665107">
        <w:rPr>
          <w:sz w:val="16"/>
        </w:rPr>
        <w:t>Finally, we can’t expect one, single agreement to provide a resolution for all the issues of contention between two countries. The JCPOA</w:t>
      </w:r>
      <w:r w:rsidRPr="00196D80">
        <w:rPr>
          <w:rStyle w:val="Emphasis"/>
        </w:rPr>
        <w:t xml:space="preserve"> </w:t>
      </w:r>
      <w:r w:rsidRPr="00665107">
        <w:rPr>
          <w:sz w:val="16"/>
        </w:rPr>
        <w:t xml:space="preserve">represents a good start point, but </w:t>
      </w:r>
      <w:r w:rsidRPr="00196D80">
        <w:rPr>
          <w:rStyle w:val="Emphasis"/>
        </w:rPr>
        <w:t>by pulling out of it</w:t>
      </w:r>
      <w:r w:rsidRPr="00665107">
        <w:rPr>
          <w:sz w:val="16"/>
        </w:rPr>
        <w:t xml:space="preserve">, </w:t>
      </w:r>
      <w:r w:rsidRPr="00196D80">
        <w:rPr>
          <w:rStyle w:val="Emphasis"/>
        </w:rPr>
        <w:t>the US</w:t>
      </w:r>
      <w:r w:rsidRPr="00665107">
        <w:rPr>
          <w:sz w:val="16"/>
        </w:rPr>
        <w:t xml:space="preserve"> not only </w:t>
      </w:r>
      <w:r w:rsidRPr="00196D80">
        <w:rPr>
          <w:rStyle w:val="Emphasis"/>
        </w:rPr>
        <w:t>demonstrates that it’s an unreliable partner</w:t>
      </w:r>
      <w:r w:rsidRPr="00665107">
        <w:rPr>
          <w:sz w:val="16"/>
        </w:rPr>
        <w:t xml:space="preserve"> in negotiations, </w:t>
      </w:r>
      <w:r w:rsidRPr="00196D80">
        <w:rPr>
          <w:rStyle w:val="Emphasis"/>
        </w:rPr>
        <w:t>but puts America in the position of contributing to an unstable non-proliferation environment</w:t>
      </w:r>
      <w:r w:rsidRPr="00665107">
        <w:rPr>
          <w:sz w:val="16"/>
        </w:rPr>
        <w:t xml:space="preserve">. </w:t>
      </w:r>
      <w:r w:rsidRPr="00196D80">
        <w:rPr>
          <w:rStyle w:val="Emphasis"/>
        </w:rPr>
        <w:t>That the opposite of what America’s supposed to be doing.</w:t>
      </w:r>
    </w:p>
    <w:p w:rsidR="00B36CD1" w:rsidRPr="004D625A" w:rsidRDefault="00B36CD1" w:rsidP="00B36CD1"/>
    <w:p w:rsidR="00B36CD1" w:rsidRDefault="00B36CD1" w:rsidP="00B36CD1">
      <w:pPr>
        <w:pStyle w:val="Heading3"/>
      </w:pPr>
      <w:r>
        <w:t xml:space="preserve">NB – Politics – Popular </w:t>
      </w:r>
    </w:p>
    <w:p w:rsidR="00B36CD1" w:rsidRDefault="00B36CD1" w:rsidP="00B36CD1">
      <w:pPr>
        <w:pStyle w:val="Heading4"/>
      </w:pPr>
      <w:r>
        <w:t>The counterplan shields the link to politics – rejoining the Iran Deal is politically popular.</w:t>
      </w:r>
    </w:p>
    <w:p w:rsidR="00B36CD1" w:rsidRDefault="00B36CD1" w:rsidP="00B36CD1">
      <w:r w:rsidRPr="00FE0CE0">
        <w:rPr>
          <w:b/>
          <w:sz w:val="26"/>
          <w:szCs w:val="26"/>
        </w:rPr>
        <w:t>Harris 19</w:t>
      </w:r>
      <w:r>
        <w:t xml:space="preserve"> </w:t>
      </w:r>
      <w:r w:rsidRPr="00FE0CE0">
        <w:rPr>
          <w:sz w:val="18"/>
        </w:rPr>
        <w:t>– Bryant, Al-Monitor's congressional correspondent (“2020 Democrats vow to re-enter Iran nuclear deal”, Al-Monitor, March 19</w:t>
      </w:r>
      <w:r w:rsidRPr="00FE0CE0">
        <w:rPr>
          <w:sz w:val="18"/>
          <w:vertAlign w:val="superscript"/>
        </w:rPr>
        <w:t>th</w:t>
      </w:r>
      <w:r w:rsidRPr="00FE0CE0">
        <w:rPr>
          <w:sz w:val="18"/>
        </w:rPr>
        <w:t xml:space="preserve"> 2019, </w:t>
      </w:r>
      <w:hyperlink r:id="rId134" w:history="1">
        <w:r w:rsidRPr="00FE0CE0">
          <w:rPr>
            <w:rStyle w:val="Hyperlink"/>
            <w:sz w:val="18"/>
          </w:rPr>
          <w:t>https://www.al-monitor.com/pulse/originals/2019/03/2020-democrats-vow-reenter-iran-nuclear-deal-jcpoa.html</w:t>
        </w:r>
      </w:hyperlink>
      <w:r w:rsidRPr="00FE0CE0">
        <w:rPr>
          <w:sz w:val="18"/>
        </w:rPr>
        <w:t xml:space="preserve"> //Kosack</w:t>
      </w:r>
    </w:p>
    <w:p w:rsidR="00B36CD1" w:rsidRDefault="00B36CD1" w:rsidP="00B36CD1">
      <w:r>
        <w:t xml:space="preserve">The trend comes as </w:t>
      </w:r>
      <w:r w:rsidRPr="00FE0CE0">
        <w:rPr>
          <w:rStyle w:val="Emphasis"/>
        </w:rPr>
        <w:t>pro-deal advocacy groups are ramping up their outreach to Dem</w:t>
      </w:r>
      <w:r>
        <w:t>ocrat</w:t>
      </w:r>
      <w:r w:rsidRPr="00FE0CE0">
        <w:rPr>
          <w:rStyle w:val="Emphasis"/>
        </w:rPr>
        <w:t>s</w:t>
      </w:r>
      <w:r>
        <w:t xml:space="preserve"> ahead of the first primary debate in June. Al-Monitor has learned that </w:t>
      </w:r>
      <w:r w:rsidRPr="00FE0CE0">
        <w:rPr>
          <w:rStyle w:val="Emphasis"/>
        </w:rPr>
        <w:t>National Security Action</w:t>
      </w:r>
      <w:r>
        <w:t xml:space="preserve">, a group of former Barack Obama administration officials, </w:t>
      </w:r>
      <w:r w:rsidRPr="00FE0CE0">
        <w:rPr>
          <w:rStyle w:val="Emphasis"/>
        </w:rPr>
        <w:t>has circulated a draft memo to all declared Democratic candidates asking them to rejoin the</w:t>
      </w:r>
      <w:r>
        <w:t xml:space="preserve"> Joint Comprehensive Plan of Action, or </w:t>
      </w:r>
      <w:r w:rsidRPr="00FE0CE0">
        <w:rPr>
          <w:rStyle w:val="Emphasis"/>
        </w:rPr>
        <w:t>JCPOA</w:t>
      </w:r>
      <w:r>
        <w:t>.</w:t>
      </w:r>
    </w:p>
    <w:p w:rsidR="00B36CD1" w:rsidRDefault="00B36CD1" w:rsidP="00B36CD1">
      <w:r>
        <w:t>“While we won’t speak to private conversations, the message we have been sending is clear and simple,” said Ned Price, the group’s policy director. “If Iran remains in compliance, the next administration should rejoin the Iran deal and use principled diplomacy to negotiate a follow-on agreement to keep the Iranian nuclear program in a box for the long term.”</w:t>
      </w:r>
    </w:p>
    <w:p w:rsidR="00B36CD1" w:rsidRDefault="00B36CD1" w:rsidP="00B36CD1">
      <w:r>
        <w:t>That argument is gaining traction in the crowded Democratic field.</w:t>
      </w:r>
    </w:p>
    <w:p w:rsidR="00B36CD1" w:rsidRDefault="00B36CD1" w:rsidP="00B36CD1">
      <w:r>
        <w:t xml:space="preserve">Harris “would rejoin the Iran deal if the US could verify Iran is not cheating and is complying with the strict requirements detailed in the agreement,” said a spokesman for the senator. “She believes </w:t>
      </w:r>
      <w:r w:rsidRPr="00FE0CE0">
        <w:rPr>
          <w:rStyle w:val="StyleUnderline"/>
        </w:rPr>
        <w:t>we must engage in tough, forceful diplomacy to combat Iran’s destabilizing behavior in the region</w:t>
      </w:r>
      <w:r>
        <w:t xml:space="preserve">,” her spokesman said. The US Office of the Director of National Intelligence and the International Atomic Energy Agency (IAEA) have both repeatedly said that Iran remains in compliance. </w:t>
      </w:r>
    </w:p>
    <w:p w:rsidR="00B36CD1" w:rsidRPr="00FE0CE0" w:rsidRDefault="00B36CD1" w:rsidP="00B36CD1">
      <w:pPr>
        <w:rPr>
          <w:rStyle w:val="Emphasis"/>
        </w:rPr>
      </w:pPr>
      <w:r>
        <w:t xml:space="preserve">Likewise, a Warren spokesperson said that “as long as Iran continues to abide by the terms of the deal, she would return to it as president in order to prevent Iran from obtaining a nuclear weapon.” And a Sanders aide said that “as president, Sen. Sanders would </w:t>
      </w:r>
      <w:r w:rsidRPr="00FE0CE0">
        <w:rPr>
          <w:rStyle w:val="StyleUnderline"/>
        </w:rPr>
        <w:t>rejoin the JCPOA</w:t>
      </w:r>
      <w:r>
        <w:t xml:space="preserve"> and </w:t>
      </w:r>
      <w:r w:rsidRPr="00FE0CE0">
        <w:rPr>
          <w:rStyle w:val="StyleUnderline"/>
        </w:rPr>
        <w:t>would</w:t>
      </w:r>
      <w:r>
        <w:t xml:space="preserve"> also be </w:t>
      </w:r>
      <w:r w:rsidRPr="00FE0CE0">
        <w:rPr>
          <w:rStyle w:val="StyleUnderline"/>
        </w:rPr>
        <w:t>prepare</w:t>
      </w:r>
      <w:r>
        <w:t xml:space="preserve">d </w:t>
      </w:r>
      <w:r w:rsidRPr="00FE0CE0">
        <w:rPr>
          <w:rStyle w:val="StyleUnderline"/>
        </w:rPr>
        <w:t>to talk to Iran on a range of other issues, which is what Trump should’ve done instead of simply walking away</w:t>
      </w:r>
      <w:r>
        <w:t xml:space="preserve">. </w:t>
      </w:r>
      <w:r w:rsidRPr="00FE0CE0">
        <w:rPr>
          <w:rStyle w:val="Emphasis"/>
        </w:rPr>
        <w:t>Rejoining the JCPOA would mean meeting the U</w:t>
      </w:r>
      <w:r>
        <w:t xml:space="preserve">nited </w:t>
      </w:r>
      <w:r w:rsidRPr="00FE0CE0">
        <w:rPr>
          <w:rStyle w:val="Emphasis"/>
        </w:rPr>
        <w:t>S</w:t>
      </w:r>
      <w:r>
        <w:t xml:space="preserve">tates’ </w:t>
      </w:r>
      <w:r w:rsidRPr="00FE0CE0">
        <w:rPr>
          <w:rStyle w:val="Emphasis"/>
        </w:rPr>
        <w:t>commitments under the agreement, and that includes sanctions relief.”</w:t>
      </w:r>
    </w:p>
    <w:p w:rsidR="00B36CD1" w:rsidRDefault="00B36CD1" w:rsidP="00B36CD1">
      <w:r>
        <w:t xml:space="preserve">Longshot candidates Wayne Messam, a mayor from Florida, and spiritual leader Marianne Williamson also said they would return to the deal, with Messam vowing to make it a priority. Other </w:t>
      </w:r>
      <w:r w:rsidRPr="00FE0CE0">
        <w:rPr>
          <w:rStyle w:val="Emphasis"/>
        </w:rPr>
        <w:t>Democratic</w:t>
      </w:r>
      <w:r>
        <w:t xml:space="preserve"> candidates have been more evasive.</w:t>
      </w:r>
    </w:p>
    <w:p w:rsidR="00B36CD1" w:rsidRDefault="00B36CD1" w:rsidP="00B36CD1">
      <w:r>
        <w:t xml:space="preserve">“My </w:t>
      </w:r>
      <w:r w:rsidRPr="00FE0CE0">
        <w:rPr>
          <w:rStyle w:val="Emphasis"/>
        </w:rPr>
        <w:t>concern right now</w:t>
      </w:r>
      <w:r>
        <w:t xml:space="preserve">, my focus, </w:t>
      </w:r>
      <w:r w:rsidRPr="00FE0CE0">
        <w:rPr>
          <w:rStyle w:val="Emphasis"/>
        </w:rPr>
        <w:t>is the denuclearization of Iran</w:t>
      </w:r>
      <w:r>
        <w:t xml:space="preserve">,” said New Jersey Sen. Cory Booker. “We need to be focused on best strategies to get us there. </w:t>
      </w:r>
      <w:r w:rsidRPr="00FE0CE0">
        <w:rPr>
          <w:rStyle w:val="StyleUnderline"/>
        </w:rPr>
        <w:t>2021 is a long time from now, and I’m focused on the steps we have to do right now</w:t>
      </w:r>
      <w:r>
        <w:t>.” The senator is a close ally of the pro-Israel lobby whose vote for the nuclear deal was long in doubt before he cast a decisive ‘yes’ vote for President Barack Obama’s signature foreign policy effort.</w:t>
      </w:r>
    </w:p>
    <w:p w:rsidR="00B36CD1" w:rsidRDefault="00B36CD1" w:rsidP="00B36CD1">
      <w:r>
        <w:t>The other 10 candidates did not respond to Al-Monitor’s request for comment, including Sens. Amy Klobuchar of Minnesota and Kirsten Gillibrand of New York, Hawaii Rep. Tulsi Gabbard and former Texas Rep. Beto O’Rourke. All four voted for the deal in 2015, while O’Rourke was one of only 20 House members to vote against new Iran sanctions opposed by Obama in 2015.</w:t>
      </w:r>
    </w:p>
    <w:p w:rsidR="00B36CD1" w:rsidRDefault="00B36CD1" w:rsidP="00B36CD1">
      <w:r>
        <w:t xml:space="preserve">And former Vice President Joe </w:t>
      </w:r>
      <w:r w:rsidRPr="00FE0CE0">
        <w:rPr>
          <w:rStyle w:val="StyleUnderline"/>
        </w:rPr>
        <w:t>Biden</w:t>
      </w:r>
      <w:r>
        <w:t xml:space="preserve">, who is expected to announce whether he is running next month, </w:t>
      </w:r>
      <w:r w:rsidRPr="00FE0CE0">
        <w:rPr>
          <w:rStyle w:val="StyleUnderline"/>
        </w:rPr>
        <w:t>remains a champion of the pact negotiated under his watch</w:t>
      </w:r>
      <w:r>
        <w:t>.</w:t>
      </w:r>
    </w:p>
    <w:p w:rsidR="00B36CD1" w:rsidRDefault="00B36CD1" w:rsidP="00B36CD1">
      <w:r>
        <w:t>“</w:t>
      </w:r>
      <w:r w:rsidRPr="00FE0CE0">
        <w:rPr>
          <w:rStyle w:val="Emphasis"/>
        </w:rPr>
        <w:t>Talk of a 'better deal' is an illusion</w:t>
      </w:r>
      <w:r>
        <w:t>,” Biden said in a statement when Trump pulled out in May. “</w:t>
      </w:r>
      <w:r w:rsidRPr="00FE0CE0">
        <w:rPr>
          <w:rStyle w:val="Emphasis"/>
        </w:rPr>
        <w:t>It took years of sanctions pressure, painstaking diplomacy, and the full support of the international community to achieve that goal. We have none of that in place today</w:t>
      </w:r>
      <w:r>
        <w:t>.”</w:t>
      </w:r>
    </w:p>
    <w:p w:rsidR="00B36CD1" w:rsidRPr="00FE0CE0" w:rsidRDefault="00B36CD1" w:rsidP="00B36CD1">
      <w:pPr>
        <w:rPr>
          <w:rStyle w:val="StyleUnderline"/>
        </w:rPr>
      </w:pPr>
      <w:r>
        <w:t xml:space="preserve">Indeed, </w:t>
      </w:r>
      <w:r w:rsidRPr="00FE0CE0">
        <w:rPr>
          <w:rStyle w:val="Emphasis"/>
        </w:rPr>
        <w:t>the enduring Democratic support for the JCPOA comes as Trump continues to struggle on foreign policy in the poll</w:t>
      </w:r>
      <w:r>
        <w:t xml:space="preserve">s. A CNN poll this week </w:t>
      </w:r>
      <w:r w:rsidRPr="00FE0CE0">
        <w:rPr>
          <w:rStyle w:val="StyleUnderline"/>
        </w:rPr>
        <w:t>showed the president continues to get failing grades on foreign affairs, with 54% disapproving versus 40%.</w:t>
      </w:r>
    </w:p>
    <w:p w:rsidR="00B36CD1" w:rsidRDefault="00B36CD1" w:rsidP="00B36CD1">
      <w:r w:rsidRPr="00FE0CE0">
        <w:rPr>
          <w:rStyle w:val="Emphasis"/>
        </w:rPr>
        <w:t>Public support for the deal reached its all-time high right around the time the US withdrew, with 56% of respondents backing it</w:t>
      </w:r>
      <w:r>
        <w:t xml:space="preserve"> in a Morning Consult-Politico survey versus 26% opposed. But the public remains extremely wary of Iran: 48% of respondents declared themselves “extremely or very concerned” by the country’s nuclear program in an Associated Press-NORC Center for Public Affairs Research poll in January.</w:t>
      </w:r>
    </w:p>
    <w:p w:rsidR="00B36CD1" w:rsidRPr="00FE0CE0" w:rsidRDefault="00B36CD1" w:rsidP="00B36CD1">
      <w:pPr>
        <w:rPr>
          <w:rStyle w:val="StyleUnderline"/>
        </w:rPr>
      </w:pPr>
      <w:r w:rsidRPr="00FE0CE0">
        <w:rPr>
          <w:rStyle w:val="Emphasis"/>
        </w:rPr>
        <w:t>“Democratic primary voters expect candidates to favor diplomacy over war,”</w:t>
      </w:r>
      <w:r>
        <w:t xml:space="preserve"> said Dylan Williams, senior vice president of government affairs with the liberal group J Street. “</w:t>
      </w:r>
      <w:r w:rsidRPr="00FE0CE0">
        <w:rPr>
          <w:rStyle w:val="StyleUnderline"/>
        </w:rPr>
        <w:t>Reversing Trump’s violation of the Iran deal should be an easy lift for them.”</w:t>
      </w:r>
    </w:p>
    <w:p w:rsidR="00B36CD1" w:rsidRDefault="00B36CD1" w:rsidP="00B36CD1">
      <w:r>
        <w:t>Foreign Policy for America, another advocacy group with several former Obama era officials, has the same stance. The group’s spokeswoman, Jessica Sarstedt, called re-entering the JCPOA “an important foreign policy component for any Democratic presidential candidate.”</w:t>
      </w:r>
    </w:p>
    <w:p w:rsidR="00B36CD1" w:rsidRDefault="00B36CD1" w:rsidP="00B36CD1">
      <w:r w:rsidRPr="00FE0CE0">
        <w:rPr>
          <w:rStyle w:val="Emphasis"/>
        </w:rPr>
        <w:t>The N</w:t>
      </w:r>
      <w:r>
        <w:t xml:space="preserve">ational </w:t>
      </w:r>
      <w:r w:rsidRPr="00FE0CE0">
        <w:rPr>
          <w:rStyle w:val="Emphasis"/>
        </w:rPr>
        <w:t>I</w:t>
      </w:r>
      <w:r>
        <w:t xml:space="preserve">ranian </w:t>
      </w:r>
      <w:r w:rsidRPr="00FE0CE0">
        <w:rPr>
          <w:rStyle w:val="Emphasis"/>
        </w:rPr>
        <w:t>A</w:t>
      </w:r>
      <w:r>
        <w:t xml:space="preserve">merican </w:t>
      </w:r>
      <w:r w:rsidRPr="00FE0CE0">
        <w:rPr>
          <w:rStyle w:val="Emphasis"/>
        </w:rPr>
        <w:t>C</w:t>
      </w:r>
      <w:r>
        <w:t xml:space="preserve">ouncil </w:t>
      </w:r>
      <w:r w:rsidRPr="00FE0CE0">
        <w:rPr>
          <w:rStyle w:val="Emphasis"/>
        </w:rPr>
        <w:t>released its own white paper shortly after last year’s midterm elections calling on all 2020 candidates to “make crystal clear that their intent is to return to the JCPOA if elected and build on it as the floor, rather than the ceiling</w:t>
      </w:r>
      <w:r>
        <w:t>.” Council President Jamal Abdi told Al-Monitor that his organization “will be engaging all of the candidates to make similar commitments.”</w:t>
      </w:r>
    </w:p>
    <w:p w:rsidR="00B36CD1" w:rsidRDefault="00B36CD1" w:rsidP="00B36CD1"/>
    <w:p w:rsidR="00B36CD1" w:rsidRDefault="00B36CD1" w:rsidP="00B36CD1">
      <w:pPr>
        <w:pStyle w:val="Heading4"/>
      </w:pPr>
      <w:r>
        <w:t>The counterplan is bipartisan.</w:t>
      </w:r>
    </w:p>
    <w:p w:rsidR="00B36CD1" w:rsidRPr="00925D35" w:rsidRDefault="00B36CD1" w:rsidP="00B36CD1">
      <w:r w:rsidRPr="00925D35">
        <w:rPr>
          <w:b/>
          <w:sz w:val="26"/>
          <w:szCs w:val="26"/>
        </w:rPr>
        <w:t>Falk 19</w:t>
      </w:r>
      <w:r>
        <w:t xml:space="preserve"> – Richard, Princeton international relations scholar (“Iran Is Not a Threat, Trump Is”, Jacobin, June 26</w:t>
      </w:r>
      <w:r w:rsidRPr="00925D35">
        <w:rPr>
          <w:vertAlign w:val="superscript"/>
        </w:rPr>
        <w:t>th</w:t>
      </w:r>
      <w:r>
        <w:t xml:space="preserve"> 2019, </w:t>
      </w:r>
      <w:hyperlink r:id="rId135" w:history="1">
        <w:r w:rsidRPr="003658B0">
          <w:rPr>
            <w:rStyle w:val="Hyperlink"/>
          </w:rPr>
          <w:t>https://jacobinmag.com/2019/06/trump-iran-militarism-richard-falk-interview</w:t>
        </w:r>
      </w:hyperlink>
      <w:r>
        <w:t xml:space="preserve"> //Kosack</w:t>
      </w:r>
    </w:p>
    <w:p w:rsidR="00B36CD1" w:rsidRDefault="00B36CD1" w:rsidP="00B36CD1">
      <w:r>
        <w:t xml:space="preserve">The </w:t>
      </w:r>
      <w:r w:rsidRPr="005231C8">
        <w:rPr>
          <w:rStyle w:val="StyleUnderline"/>
        </w:rPr>
        <w:t>bipartisan hostility to Iran can</w:t>
      </w:r>
      <w:r>
        <w:t xml:space="preserve">, I think, </w:t>
      </w:r>
      <w:r w:rsidRPr="005231C8">
        <w:rPr>
          <w:rStyle w:val="StyleUnderline"/>
        </w:rPr>
        <w:t>be traced back to the hostage crisis of 1979</w:t>
      </w:r>
      <w:r>
        <w:t xml:space="preserve">, </w:t>
      </w:r>
      <w:r w:rsidRPr="005231C8">
        <w:rPr>
          <w:rStyle w:val="StyleUnderline"/>
        </w:rPr>
        <w:t>which humiliated the U</w:t>
      </w:r>
      <w:r>
        <w:t xml:space="preserve">nited </w:t>
      </w:r>
      <w:r w:rsidRPr="005231C8">
        <w:rPr>
          <w:rStyle w:val="StyleUnderline"/>
        </w:rPr>
        <w:t>S</w:t>
      </w:r>
      <w:r>
        <w:t xml:space="preserve">tates </w:t>
      </w:r>
      <w:r w:rsidRPr="005231C8">
        <w:rPr>
          <w:rStyle w:val="StyleUnderline"/>
        </w:rPr>
        <w:t>on the world stage</w:t>
      </w:r>
      <w:r>
        <w:t xml:space="preserve">, </w:t>
      </w:r>
      <w:r w:rsidRPr="005231C8">
        <w:rPr>
          <w:rStyle w:val="StyleUnderline"/>
        </w:rPr>
        <w:t>creating a resentment and retaliatory impulse that lingers on</w:t>
      </w:r>
      <w:r>
        <w:t xml:space="preserve">. Of course, this is not the whole story. The anti-Iran flames were also fanned by the anti-Zionism of Iran’s leaders, which most provocatively expressed itself in the inflammatory language of Mahmoud Ahmadinejad. </w:t>
      </w:r>
      <w:r w:rsidRPr="00925D35">
        <w:rPr>
          <w:rStyle w:val="StyleUnderline"/>
        </w:rPr>
        <w:t>Iran has consistently opposed the establishment of an exclusivist Jewish state</w:t>
      </w:r>
      <w:r>
        <w:t>. (Ahmadinejad never advocated the ethnic cleansing of Israeli Jews, although his words were often mistranslated to foster the most extremist impressions.)</w:t>
      </w:r>
    </w:p>
    <w:p w:rsidR="00B36CD1" w:rsidRPr="005231C8" w:rsidRDefault="00B36CD1" w:rsidP="00B36CD1">
      <w:r w:rsidRPr="00925D35">
        <w:rPr>
          <w:rStyle w:val="StyleUnderline"/>
        </w:rPr>
        <w:t>These</w:t>
      </w:r>
      <w:r>
        <w:t xml:space="preserve"> two </w:t>
      </w:r>
      <w:r w:rsidRPr="00925D35">
        <w:rPr>
          <w:rStyle w:val="Emphasis"/>
        </w:rPr>
        <w:t>bipartisan ideas hold firm</w:t>
      </w:r>
      <w:r>
        <w:t xml:space="preserve">: </w:t>
      </w:r>
      <w:r w:rsidRPr="00925D35">
        <w:rPr>
          <w:rStyle w:val="StyleUnderline"/>
        </w:rPr>
        <w:t>America as globally engaged dominant military power</w:t>
      </w:r>
      <w:r>
        <w:t xml:space="preserve">, and Zionism as the legitimate ideological cornerstone of support for Israel as a Jewish state. These two ideas have been challenged ever since the Islamic Republic took over the governance of Iran from the Shah. This has led </w:t>
      </w:r>
      <w:r w:rsidRPr="00925D35">
        <w:rPr>
          <w:rStyle w:val="StyleUnderline"/>
        </w:rPr>
        <w:t>both political parties</w:t>
      </w:r>
      <w:r>
        <w:t xml:space="preserve"> to </w:t>
      </w:r>
      <w:r w:rsidRPr="00925D35">
        <w:rPr>
          <w:rStyle w:val="StyleUnderline"/>
        </w:rPr>
        <w:t>share the view that Iran is a threat and illegitimate as a political actor</w:t>
      </w:r>
      <w:r>
        <w:t xml:space="preserve">. </w:t>
      </w:r>
      <w:r w:rsidRPr="00925D35">
        <w:rPr>
          <w:rStyle w:val="StyleUnderline"/>
        </w:rPr>
        <w:t>There are some differences in tone and approach within the frame of this consensus, depending on attitudes toward the use of force, risks of war, leadership in the United States, and overall situation in the Middle East</w:t>
      </w:r>
      <w:r>
        <w:t>.</w:t>
      </w:r>
    </w:p>
    <w:p w:rsidR="00B36CD1" w:rsidRDefault="00B36CD1" w:rsidP="00B36CD1"/>
    <w:p w:rsidR="00B36CD1" w:rsidRDefault="00B36CD1" w:rsidP="00B36CD1">
      <w:pPr>
        <w:pStyle w:val="Heading3"/>
      </w:pPr>
      <w:r>
        <w:t>AT US Not k/</w:t>
      </w:r>
    </w:p>
    <w:p w:rsidR="00B36CD1" w:rsidRDefault="00B36CD1" w:rsidP="00B36CD1">
      <w:pPr>
        <w:pStyle w:val="Heading4"/>
      </w:pPr>
      <w:r>
        <w:t>US return is necessary for effective multilateralism and an intra-regional dialogue that resolves regional instabilities</w:t>
      </w:r>
    </w:p>
    <w:p w:rsidR="00B36CD1" w:rsidRPr="00482F79" w:rsidRDefault="00B36CD1" w:rsidP="00B36CD1">
      <w:pPr>
        <w:spacing w:after="0"/>
        <w:rPr>
          <w:sz w:val="16"/>
        </w:rPr>
      </w:pPr>
      <w:r w:rsidRPr="00482F79">
        <w:rPr>
          <w:b/>
          <w:sz w:val="26"/>
          <w:szCs w:val="26"/>
        </w:rPr>
        <w:t>Tocci 19</w:t>
      </w:r>
      <w:r>
        <w:t xml:space="preserve"> </w:t>
      </w:r>
      <w:r w:rsidRPr="00482F79">
        <w:rPr>
          <w:sz w:val="16"/>
        </w:rPr>
        <w:t>– Nathalie, Deputy Director of Istituto Affari Internazionali (“22 European Security Experts Call On US To Rejoin Iran Deal”, Lobe Log, May 8</w:t>
      </w:r>
      <w:r w:rsidRPr="00482F79">
        <w:rPr>
          <w:sz w:val="16"/>
          <w:vertAlign w:val="superscript"/>
        </w:rPr>
        <w:t>th</w:t>
      </w:r>
      <w:r w:rsidRPr="00482F79">
        <w:rPr>
          <w:sz w:val="16"/>
        </w:rPr>
        <w:t xml:space="preserve"> 2019, </w:t>
      </w:r>
      <w:hyperlink r:id="rId136" w:history="1">
        <w:r w:rsidRPr="00482F79">
          <w:rPr>
            <w:rStyle w:val="Hyperlink"/>
            <w:sz w:val="16"/>
          </w:rPr>
          <w:t>https://lobelog.com/22-european-security-experts-call-on-us-to-rejoin-iran-deal/</w:t>
        </w:r>
      </w:hyperlink>
      <w:r w:rsidRPr="00482F79">
        <w:rPr>
          <w:sz w:val="16"/>
        </w:rPr>
        <w:t xml:space="preserve"> //Kosack</w:t>
      </w:r>
    </w:p>
    <w:p w:rsidR="00B36CD1" w:rsidRPr="000A3F95" w:rsidRDefault="00B36CD1" w:rsidP="00B36CD1">
      <w:pPr>
        <w:spacing w:after="0"/>
        <w:rPr>
          <w:sz w:val="16"/>
        </w:rPr>
      </w:pPr>
      <w:r w:rsidRPr="00B0191A">
        <w:rPr>
          <w:rStyle w:val="Emphasis"/>
        </w:rPr>
        <w:t>A US return to the JCPOA would</w:t>
      </w:r>
      <w:r w:rsidRPr="000A3F95">
        <w:rPr>
          <w:sz w:val="16"/>
        </w:rPr>
        <w:t xml:space="preserve"> help contain the negative consequences mentioned above. It would also </w:t>
      </w:r>
      <w:r w:rsidRPr="00B0191A">
        <w:rPr>
          <w:rStyle w:val="Emphasis"/>
        </w:rPr>
        <w:t>recreate a more cohesive international coalition applying pressure on Iran to curb activities – specifically its</w:t>
      </w:r>
      <w:r w:rsidRPr="000A3F95">
        <w:rPr>
          <w:sz w:val="16"/>
        </w:rPr>
        <w:t xml:space="preserve"> development of ballistic capabilities and </w:t>
      </w:r>
      <w:r w:rsidRPr="00B0191A">
        <w:rPr>
          <w:rStyle w:val="Emphasis"/>
        </w:rPr>
        <w:t>support to</w:t>
      </w:r>
      <w:r w:rsidRPr="000A3F95">
        <w:rPr>
          <w:sz w:val="16"/>
        </w:rPr>
        <w:t xml:space="preserve"> its </w:t>
      </w:r>
      <w:r w:rsidRPr="00B0191A">
        <w:rPr>
          <w:rStyle w:val="Emphasis"/>
        </w:rPr>
        <w:t>proxies</w:t>
      </w:r>
      <w:r w:rsidRPr="000A3F95">
        <w:rPr>
          <w:sz w:val="16"/>
        </w:rPr>
        <w:t xml:space="preserve"> – </w:t>
      </w:r>
      <w:r w:rsidRPr="00B0191A">
        <w:rPr>
          <w:rStyle w:val="Emphasis"/>
        </w:rPr>
        <w:t>that contribute so much to instability in the region. That pressure would then be combined with a credible diplomatic attempt to lay the groundwork for détente</w:t>
      </w:r>
      <w:r w:rsidRPr="000A3F95">
        <w:rPr>
          <w:sz w:val="16"/>
        </w:rPr>
        <w:t xml:space="preserve"> and lead to a regional initiative on missile threats </w:t>
      </w:r>
      <w:r w:rsidRPr="00B0191A">
        <w:rPr>
          <w:rStyle w:val="Emphasis"/>
        </w:rPr>
        <w:t>and an intra-regional dialogue on a security architecture for the Gulf</w:t>
      </w:r>
      <w:r w:rsidRPr="000A3F95">
        <w:rPr>
          <w:sz w:val="16"/>
        </w:rPr>
        <w:t xml:space="preserve">. All of this stands a much better chance of success if the US reconsiders its approach to the JCPOA. Much as Europeans spearheaded the process that eventually led to the agreement, so they could lead the way on any future diplomatic initiative with Iran. But </w:t>
      </w:r>
      <w:r w:rsidRPr="00B0191A">
        <w:rPr>
          <w:rStyle w:val="Emphasis"/>
          <w:bdr w:val="single" w:sz="4" w:space="0" w:color="auto"/>
        </w:rPr>
        <w:t>for multilateralism to be effective, international law and agreements must be respected</w:t>
      </w:r>
      <w:r w:rsidRPr="000A3F95">
        <w:rPr>
          <w:sz w:val="16"/>
        </w:rPr>
        <w:t>.</w:t>
      </w:r>
    </w:p>
    <w:p w:rsidR="00B36CD1" w:rsidRPr="000E0D7C" w:rsidRDefault="00B36CD1" w:rsidP="00B36CD1"/>
    <w:p w:rsidR="00B36CD1" w:rsidRDefault="00B36CD1" w:rsidP="00B36CD1">
      <w:pPr>
        <w:pStyle w:val="Heading2"/>
      </w:pPr>
      <w:r>
        <w:t>A</w:t>
      </w:r>
      <w:r>
        <w:t>FF</w:t>
      </w:r>
    </w:p>
    <w:p w:rsidR="00B36CD1" w:rsidRDefault="00B36CD1" w:rsidP="00B36CD1">
      <w:pPr>
        <w:pStyle w:val="Heading3"/>
      </w:pPr>
      <w:r>
        <w:t xml:space="preserve">Deal Bad </w:t>
      </w:r>
      <w:r>
        <w:sym w:font="Wingdings" w:char="F0E0"/>
      </w:r>
      <w:r>
        <w:t xml:space="preserve"> Prolif</w:t>
      </w:r>
    </w:p>
    <w:p w:rsidR="00B36CD1" w:rsidRDefault="00B36CD1" w:rsidP="00B36CD1">
      <w:pPr>
        <w:pStyle w:val="Heading4"/>
      </w:pPr>
      <w:r>
        <w:t>Rejoining the Iran Deal ends the UN conventional arms embargo on Iran – that causes Iranian prolif.</w:t>
      </w:r>
    </w:p>
    <w:p w:rsidR="00B36CD1" w:rsidRPr="00587FD5" w:rsidRDefault="00B36CD1" w:rsidP="00B36CD1">
      <w:pPr>
        <w:rPr>
          <w:sz w:val="16"/>
        </w:rPr>
      </w:pPr>
      <w:r w:rsidRPr="00587FD5">
        <w:rPr>
          <w:b/>
          <w:sz w:val="26"/>
          <w:szCs w:val="26"/>
        </w:rPr>
        <w:t>Albright &amp; Stricker 19</w:t>
      </w:r>
      <w:r>
        <w:t xml:space="preserve"> </w:t>
      </w:r>
      <w:r w:rsidRPr="00587FD5">
        <w:rPr>
          <w:sz w:val="16"/>
        </w:rPr>
        <w:t>– David, founder of the non-governmental Institute for Science and International Security, Andrea, security policy analyst specialized in nuclear non-proliferation, (“Don't Rejoin the Iran Deal, Fix It”, The National Interest, April 4</w:t>
      </w:r>
      <w:r w:rsidRPr="00587FD5">
        <w:rPr>
          <w:sz w:val="16"/>
          <w:vertAlign w:val="superscript"/>
        </w:rPr>
        <w:t>th</w:t>
      </w:r>
      <w:r w:rsidRPr="00587FD5">
        <w:rPr>
          <w:sz w:val="16"/>
        </w:rPr>
        <w:t xml:space="preserve"> 2019, </w:t>
      </w:r>
      <w:hyperlink r:id="rId137" w:history="1">
        <w:r w:rsidRPr="00587FD5">
          <w:rPr>
            <w:rStyle w:val="Hyperlink"/>
            <w:sz w:val="16"/>
          </w:rPr>
          <w:t>https://nationalinterest.org/feature/dont-rejoin-iran-deal-fix-it-50742</w:t>
        </w:r>
      </w:hyperlink>
      <w:r w:rsidRPr="00587FD5">
        <w:rPr>
          <w:sz w:val="16"/>
        </w:rPr>
        <w:t xml:space="preserve"> //Kosack</w:t>
      </w:r>
    </w:p>
    <w:p w:rsidR="00B36CD1" w:rsidRDefault="00B36CD1" w:rsidP="00B36CD1">
      <w:pPr>
        <w:rPr>
          <w:rStyle w:val="Emphasis"/>
        </w:rPr>
      </w:pPr>
      <w:r w:rsidRPr="00D803CB">
        <w:rPr>
          <w:rStyle w:val="StyleUnderline"/>
        </w:rPr>
        <w:t>Rejoining also means accepting the end of the UN conventional arms embargo on Iran</w:t>
      </w:r>
      <w:r>
        <w:t xml:space="preserve">, slated to happen no later than October 2020, as codified in UNSC Resolution 2231, </w:t>
      </w:r>
      <w:r w:rsidRPr="00D803CB">
        <w:rPr>
          <w:rStyle w:val="StyleUnderline"/>
        </w:rPr>
        <w:t>a resolution closely associated with the JCPOA</w:t>
      </w:r>
      <w:r>
        <w:t>. At that time</w:t>
      </w:r>
      <w:r w:rsidRPr="00D803CB">
        <w:rPr>
          <w:rStyle w:val="StyleUnderline"/>
        </w:rPr>
        <w:t>, Iran will be able to freely import conventional arms and military hardware from such states as Russia and China</w:t>
      </w:r>
      <w:r>
        <w:t xml:space="preserve">. </w:t>
      </w:r>
      <w:r w:rsidRPr="00587FD5">
        <w:rPr>
          <w:rStyle w:val="StyleUnderline"/>
        </w:rPr>
        <w:t>Iran has already lined up billions of dollars in contracts with Russia for advanced conventional weaponry, and a military pact with China that it can execute when the embargo ends</w:t>
      </w:r>
      <w:r>
        <w:t xml:space="preserve">. </w:t>
      </w:r>
      <w:r w:rsidRPr="00587FD5">
        <w:rPr>
          <w:rStyle w:val="Emphasis"/>
        </w:rPr>
        <w:t>Rejoining the JCPOA</w:t>
      </w:r>
      <w:r>
        <w:t xml:space="preserve"> without changes </w:t>
      </w:r>
      <w:r w:rsidRPr="00587FD5">
        <w:rPr>
          <w:rStyle w:val="Emphasis"/>
        </w:rPr>
        <w:t>would be</w:t>
      </w:r>
      <w:r>
        <w:t xml:space="preserve"> a tacit </w:t>
      </w:r>
      <w:r w:rsidRPr="00587FD5">
        <w:rPr>
          <w:rStyle w:val="Emphasis"/>
        </w:rPr>
        <w:t>acceptance of the end of the arms embargo and Iran being able to arm itself as never before, posing a much greater risk to U.S. and allied forces in the region.</w:t>
      </w:r>
    </w:p>
    <w:p w:rsidR="00B36CD1" w:rsidRDefault="00B36CD1" w:rsidP="00B36CD1">
      <w:pPr>
        <w:pStyle w:val="Heading3"/>
      </w:pPr>
      <w:r>
        <w:t>No Solve Iran Prolif</w:t>
      </w:r>
    </w:p>
    <w:p w:rsidR="00B36CD1" w:rsidRDefault="00B36CD1" w:rsidP="00B36CD1">
      <w:pPr>
        <w:pStyle w:val="Heading4"/>
      </w:pPr>
      <w:r>
        <w:t>The CP doesn’t solve -- JCPOA didn’t stop Iran aggression or regional instability when we first entered into the agreement – there isn’t a reason why the CP would be more successful</w:t>
      </w:r>
    </w:p>
    <w:p w:rsidR="00B36CD1" w:rsidRPr="00B06F58" w:rsidRDefault="00B36CD1" w:rsidP="00B36CD1">
      <w:r w:rsidRPr="00B06F58">
        <w:rPr>
          <w:rStyle w:val="Style13ptBold"/>
        </w:rPr>
        <w:t>Carafono 19</w:t>
      </w:r>
      <w:r>
        <w:t xml:space="preserve"> (</w:t>
      </w:r>
      <w:r w:rsidRPr="00B06F58">
        <w:t xml:space="preserve">James Carafano is a leading expert in national security and foreign policy challenges, 5-15-2019, "U.S.-Iran Standoff Is No Cause for Alarm," Heritage Foundation, </w:t>
      </w:r>
      <w:hyperlink r:id="rId138" w:history="1">
        <w:r w:rsidRPr="003C2EBC">
          <w:rPr>
            <w:rStyle w:val="Hyperlink"/>
          </w:rPr>
          <w:t>https://www.heritage.org/middle-east/commentary/us-iran-standoff-no-cause-alarm</w:t>
        </w:r>
      </w:hyperlink>
      <w:r>
        <w:t>) TR</w:t>
      </w:r>
    </w:p>
    <w:p w:rsidR="00B36CD1" w:rsidRPr="00AA2F52" w:rsidRDefault="00B36CD1" w:rsidP="00B36CD1">
      <w:pPr>
        <w:rPr>
          <w:b/>
          <w:iCs/>
          <w:u w:val="single"/>
        </w:rPr>
      </w:pPr>
      <w:r w:rsidRPr="00B06F58">
        <w:rPr>
          <w:sz w:val="16"/>
        </w:rPr>
        <w:t xml:space="preserve">Iran says it’s </w:t>
      </w:r>
      <w:hyperlink r:id="rId139" w:history="1">
        <w:r w:rsidRPr="00B06F58">
          <w:rPr>
            <w:rStyle w:val="Hyperlink"/>
            <w:sz w:val="16"/>
          </w:rPr>
          <w:t>not interested</w:t>
        </w:r>
      </w:hyperlink>
      <w:r w:rsidRPr="00B06F58">
        <w:rPr>
          <w:sz w:val="16"/>
        </w:rPr>
        <w:t xml:space="preserve"> in a war with the United States. The U.S. </w:t>
      </w:r>
      <w:hyperlink r:id="rId140" w:history="1">
        <w:r w:rsidRPr="00B06F58">
          <w:rPr>
            <w:rStyle w:val="Hyperlink"/>
            <w:sz w:val="16"/>
          </w:rPr>
          <w:t>says</w:t>
        </w:r>
      </w:hyperlink>
      <w:r w:rsidRPr="00B06F58">
        <w:rPr>
          <w:sz w:val="16"/>
        </w:rPr>
        <w:t xml:space="preserve"> it’s not interested in a war with Iran. The only parties who are making </w:t>
      </w:r>
      <w:hyperlink r:id="rId141" w:history="1">
        <w:r w:rsidRPr="00B06F58">
          <w:rPr>
            <w:rStyle w:val="Hyperlink"/>
            <w:sz w:val="16"/>
          </w:rPr>
          <w:t>war talk</w:t>
        </w:r>
      </w:hyperlink>
      <w:r w:rsidRPr="00B06F58">
        <w:rPr>
          <w:sz w:val="16"/>
        </w:rPr>
        <w:t xml:space="preserve"> are the press and pundits who just can’t help fretting about all things Trump. Still, there’s plenty to unpack and learn from the latest round of unsettling news from the Middle East. </w:t>
      </w:r>
      <w:r w:rsidRPr="00B06F58">
        <w:rPr>
          <w:rStyle w:val="StyleUnderline"/>
        </w:rPr>
        <w:t>One reason for the war talk is that Iran is threatening to stop complying with the Iran nuclear deal, the agreement negotiated by the Obama administration in 2015 to curtail Tehran’s nuclear program</w:t>
      </w:r>
      <w:r w:rsidRPr="00B06F58">
        <w:rPr>
          <w:sz w:val="16"/>
        </w:rPr>
        <w:t xml:space="preserve">. Critics were apoplectic when President Donald Trump withdrew from that deal. Iran’s announcement last week got them worked up all over again. </w:t>
      </w:r>
      <w:r w:rsidRPr="00B06F58">
        <w:rPr>
          <w:rStyle w:val="StyleUnderline"/>
        </w:rPr>
        <w:t>They had convinced themselves that it was either the Iran deal or war.</w:t>
      </w:r>
      <w:r w:rsidRPr="00B06F58">
        <w:rPr>
          <w:sz w:val="16"/>
        </w:rPr>
        <w:t xml:space="preserve"> Now, they just assume there will be war. But in their anger, </w:t>
      </w:r>
      <w:r w:rsidRPr="00B06F58">
        <w:rPr>
          <w:rStyle w:val="StyleUnderline"/>
        </w:rPr>
        <w:t xml:space="preserve">they forgot that their support for the Iran deal was </w:t>
      </w:r>
      <w:hyperlink r:id="rId142" w:history="1">
        <w:r w:rsidRPr="00B06F58">
          <w:rPr>
            <w:rStyle w:val="StyleUnderline"/>
          </w:rPr>
          <w:t>largely based on myths</w:t>
        </w:r>
      </w:hyperlink>
      <w:r w:rsidRPr="00B06F58">
        <w:rPr>
          <w:sz w:val="16"/>
        </w:rPr>
        <w:t xml:space="preserve">. </w:t>
      </w:r>
      <w:r w:rsidRPr="00B06F58">
        <w:rPr>
          <w:rStyle w:val="Emphasis"/>
        </w:rPr>
        <w:t>Iran never stopped its destabilizing activity in the region after signing the agreement</w:t>
      </w:r>
      <w:r w:rsidRPr="00B06F58">
        <w:rPr>
          <w:sz w:val="16"/>
        </w:rPr>
        <w:t xml:space="preserve">. </w:t>
      </w:r>
      <w:r w:rsidRPr="00B06F58">
        <w:rPr>
          <w:rStyle w:val="Emphasis"/>
        </w:rPr>
        <w:t xml:space="preserve">The deal never improved prospects for better relations between Washington and Tehran. </w:t>
      </w:r>
      <w:bookmarkStart w:id="3" w:name="_GoBack"/>
      <w:bookmarkEnd w:id="3"/>
    </w:p>
    <w:p w:rsidR="00B36CD1" w:rsidRDefault="00B36CD1" w:rsidP="00B36CD1">
      <w:pPr>
        <w:pStyle w:val="Heading4"/>
      </w:pPr>
      <w:r>
        <w:t>Rejoining the original Iran Deal is insufficient – sunsets increase the probability of opaque development</w:t>
      </w:r>
    </w:p>
    <w:p w:rsidR="00B36CD1" w:rsidRPr="00E65B85" w:rsidRDefault="00B36CD1" w:rsidP="00B36CD1">
      <w:pPr>
        <w:rPr>
          <w:sz w:val="16"/>
        </w:rPr>
      </w:pPr>
      <w:r w:rsidRPr="00E65B85">
        <w:rPr>
          <w:b/>
          <w:sz w:val="26"/>
          <w:szCs w:val="26"/>
        </w:rPr>
        <w:t>Einhorn &amp; Nephew 19</w:t>
      </w:r>
      <w:r>
        <w:t xml:space="preserve"> </w:t>
      </w:r>
      <w:r w:rsidRPr="00E65B85">
        <w:rPr>
          <w:sz w:val="16"/>
        </w:rPr>
        <w:t xml:space="preserve">– Robert, senior fellow in the Arms Control and Non-Proliferation Initiative, Richard, American politician, author, senior research scholar, and program director at the Center on Global Energy Policy (“CONSTRAINING IRAN’S FUTURE NUCLEAR CAPABILITIES”, Brookings, March 2019, </w:t>
      </w:r>
      <w:hyperlink r:id="rId143" w:history="1">
        <w:r w:rsidRPr="00E65B85">
          <w:rPr>
            <w:rStyle w:val="Hyperlink"/>
            <w:sz w:val="16"/>
          </w:rPr>
          <w:t>https://www.brookings.edu/wp-content/uploads/2019/03/FP_20190321_nuclear_capabilities_WEB.pdf</w:t>
        </w:r>
      </w:hyperlink>
      <w:r w:rsidRPr="00E65B85">
        <w:rPr>
          <w:sz w:val="16"/>
        </w:rPr>
        <w:t xml:space="preserve"> //Kosack</w:t>
      </w:r>
    </w:p>
    <w:p w:rsidR="00B36CD1" w:rsidRDefault="00B36CD1" w:rsidP="00B36CD1">
      <w:r w:rsidRPr="00E65B85">
        <w:rPr>
          <w:rStyle w:val="Emphasis"/>
        </w:rPr>
        <w:t>In evaluating possible negotiated outcomes</w:t>
      </w:r>
      <w:r>
        <w:t xml:space="preserve">, </w:t>
      </w:r>
      <w:r w:rsidRPr="00E65B85">
        <w:rPr>
          <w:rStyle w:val="Emphasis"/>
        </w:rPr>
        <w:t>it will be important to think</w:t>
      </w:r>
      <w:r>
        <w:t xml:space="preserve"> afresh </w:t>
      </w:r>
      <w:r w:rsidRPr="00E65B85">
        <w:rPr>
          <w:rStyle w:val="Emphasis"/>
        </w:rPr>
        <w:t>about</w:t>
      </w:r>
      <w:r>
        <w:rPr>
          <w:rStyle w:val="Emphasis"/>
        </w:rPr>
        <w:t xml:space="preserve"> </w:t>
      </w:r>
      <w:r w:rsidRPr="00E65B85">
        <w:rPr>
          <w:rStyle w:val="Emphasis"/>
        </w:rPr>
        <w:t>how various constraints contribute to the goal of preventing an Iranian nuclear breakout</w:t>
      </w:r>
      <w:r>
        <w:t xml:space="preserve">. In particular, </w:t>
      </w:r>
      <w:r w:rsidRPr="00E65B85">
        <w:rPr>
          <w:rStyle w:val="StyleUnderline"/>
        </w:rPr>
        <w:t>given what most experts believe is the greater probability of Iran breaking</w:t>
      </w:r>
      <w:r>
        <w:rPr>
          <w:rStyle w:val="StyleUnderline"/>
        </w:rPr>
        <w:t xml:space="preserve"> </w:t>
      </w:r>
      <w:r w:rsidRPr="00E65B85">
        <w:rPr>
          <w:rStyle w:val="StyleUnderline"/>
        </w:rPr>
        <w:t>out covertly, a higher priority should be given to boosting the capability to detect covert</w:t>
      </w:r>
      <w:r>
        <w:rPr>
          <w:rStyle w:val="StyleUnderline"/>
        </w:rPr>
        <w:t xml:space="preserve"> </w:t>
      </w:r>
      <w:r w:rsidRPr="00E65B85">
        <w:rPr>
          <w:rStyle w:val="StyleUnderline"/>
        </w:rPr>
        <w:t>activities relative to the objective of maximizing breakout time at declared facilities,</w:t>
      </w:r>
      <w:r>
        <w:rPr>
          <w:rStyle w:val="StyleUnderline"/>
        </w:rPr>
        <w:t xml:space="preserve"> </w:t>
      </w:r>
      <w:r w:rsidRPr="00E65B85">
        <w:rPr>
          <w:rStyle w:val="StyleUnderline"/>
        </w:rPr>
        <w:t>which received top</w:t>
      </w:r>
      <w:r>
        <w:t xml:space="preserve"> (and perhaps inordinate) </w:t>
      </w:r>
      <w:r w:rsidRPr="00E65B85">
        <w:rPr>
          <w:rStyle w:val="StyleUnderline"/>
        </w:rPr>
        <w:t>priority in negotiating the JCPOA</w:t>
      </w:r>
      <w:r>
        <w:t xml:space="preserve">. The form and legal character of a new nuclear arrangement. </w:t>
      </w:r>
      <w:r w:rsidRPr="00E65B85">
        <w:rPr>
          <w:rStyle w:val="StyleUnderline"/>
        </w:rPr>
        <w:t>To make JCPOA restraints</w:t>
      </w:r>
      <w:r>
        <w:rPr>
          <w:rStyle w:val="StyleUnderline"/>
        </w:rPr>
        <w:t xml:space="preserve"> </w:t>
      </w:r>
      <w:r w:rsidRPr="00E65B85">
        <w:rPr>
          <w:rStyle w:val="StyleUnderline"/>
        </w:rPr>
        <w:t>more effective and durable, negotiations must alter the original JCPOA bargain</w:t>
      </w:r>
      <w:r>
        <w:t xml:space="preserve">. </w:t>
      </w:r>
      <w:r w:rsidRPr="00E65B85">
        <w:rPr>
          <w:rStyle w:val="Emphasis"/>
        </w:rPr>
        <w:t>It is not</w:t>
      </w:r>
      <w:r>
        <w:rPr>
          <w:rStyle w:val="Emphasis"/>
        </w:rPr>
        <w:t xml:space="preserve"> </w:t>
      </w:r>
      <w:r w:rsidRPr="00E65B85">
        <w:rPr>
          <w:rStyle w:val="Emphasis"/>
        </w:rPr>
        <w:t>an option for the U</w:t>
      </w:r>
      <w:r w:rsidRPr="00E65B85">
        <w:t xml:space="preserve">nited </w:t>
      </w:r>
      <w:r w:rsidRPr="00E65B85">
        <w:rPr>
          <w:rStyle w:val="Emphasis"/>
        </w:rPr>
        <w:t>S</w:t>
      </w:r>
      <w:r w:rsidRPr="00E65B85">
        <w:t xml:space="preserve">tates </w:t>
      </w:r>
      <w:r w:rsidRPr="00E65B85">
        <w:rPr>
          <w:rStyle w:val="Emphasis"/>
        </w:rPr>
        <w:t>to simply rejoin the JCPOA and ignore the impending</w:t>
      </w:r>
      <w:r>
        <w:rPr>
          <w:rStyle w:val="Emphasis"/>
        </w:rPr>
        <w:t xml:space="preserve"> </w:t>
      </w:r>
      <w:r w:rsidRPr="00E65B85">
        <w:rPr>
          <w:rStyle w:val="Emphasis"/>
        </w:rPr>
        <w:t>sunsets</w:t>
      </w:r>
      <w:r>
        <w:t>. The altered bargain can take several forms, including an amended JCPOA, a JCPOA left unchanged but supplemented by additional or follow-on measures, or a new agreement. A U.S. administration can be flexible on this, adopting an approach that can be supported both in Iran and domestically in the United States.</w:t>
      </w:r>
    </w:p>
    <w:p w:rsidR="00B36CD1" w:rsidRDefault="00B36CD1" w:rsidP="00B36CD1">
      <w:pPr>
        <w:pStyle w:val="Heading3"/>
      </w:pPr>
      <w:r>
        <w:t>No Solve Iran Hardliner</w:t>
      </w:r>
    </w:p>
    <w:p w:rsidR="00B36CD1" w:rsidRPr="004D625A" w:rsidRDefault="00B36CD1" w:rsidP="00B36CD1">
      <w:pPr>
        <w:pStyle w:val="Heading4"/>
      </w:pPr>
      <w:r>
        <w:t>The counterplan fails – enables Iran’s aggressive tactics &amp; has zero effect on relations.</w:t>
      </w:r>
    </w:p>
    <w:p w:rsidR="00B36CD1" w:rsidRPr="0089129B" w:rsidRDefault="00B36CD1" w:rsidP="00B36CD1">
      <w:r w:rsidRPr="00C130B9">
        <w:rPr>
          <w:b/>
          <w:sz w:val="26"/>
          <w:szCs w:val="26"/>
        </w:rPr>
        <w:t>Yadlin 19</w:t>
      </w:r>
      <w:r w:rsidRPr="00C130B9">
        <w:rPr>
          <w:sz w:val="16"/>
        </w:rPr>
        <w:t xml:space="preserve"> – Amos, head of the IDF Military Intelligence Directorate (“A US return to JCPOA would be a dangerous choice”, The Hill, April 9</w:t>
      </w:r>
      <w:r w:rsidRPr="00C130B9">
        <w:rPr>
          <w:sz w:val="16"/>
          <w:vertAlign w:val="superscript"/>
        </w:rPr>
        <w:t>th</w:t>
      </w:r>
      <w:r w:rsidRPr="00C130B9">
        <w:rPr>
          <w:sz w:val="16"/>
        </w:rPr>
        <w:t xml:space="preserve"> 2019, </w:t>
      </w:r>
      <w:hyperlink r:id="rId144" w:history="1">
        <w:r w:rsidRPr="00C130B9">
          <w:rPr>
            <w:rStyle w:val="Hyperlink"/>
            <w:sz w:val="16"/>
          </w:rPr>
          <w:t>https://thehill.com/opinion/international/437831-a-us-return-to-jcpoa-would-be-a-dangerous-choice</w:t>
        </w:r>
      </w:hyperlink>
      <w:r w:rsidRPr="00C130B9">
        <w:rPr>
          <w:sz w:val="16"/>
        </w:rPr>
        <w:t xml:space="preserve"> //Kosack</w:t>
      </w:r>
    </w:p>
    <w:p w:rsidR="00B36CD1" w:rsidRDefault="00B36CD1" w:rsidP="00B36CD1">
      <w:pPr>
        <w:rPr>
          <w:rStyle w:val="StyleUnderline"/>
        </w:rPr>
      </w:pPr>
      <w:r w:rsidRPr="0089129B">
        <w:rPr>
          <w:rStyle w:val="StyleUnderline"/>
        </w:rPr>
        <w:t>The four years that have elapsed since the JCPOA was implemented have shown that key assumptions made by supporters of the agreement were wrong</w:t>
      </w:r>
      <w:r w:rsidRPr="00FA0DDD">
        <w:rPr>
          <w:sz w:val="16"/>
        </w:rPr>
        <w:t xml:space="preserve">. </w:t>
      </w:r>
      <w:r w:rsidRPr="0089129B">
        <w:rPr>
          <w:rStyle w:val="StyleUnderline"/>
        </w:rPr>
        <w:t xml:space="preserve">Iran was not open to dialogue on non-nuclear matters </w:t>
      </w:r>
      <w:r w:rsidRPr="0089129B">
        <w:rPr>
          <w:rStyle w:val="Emphasis"/>
        </w:rPr>
        <w:t>even before the U</w:t>
      </w:r>
      <w:r w:rsidRPr="00FA0DDD">
        <w:rPr>
          <w:sz w:val="16"/>
        </w:rPr>
        <w:t xml:space="preserve">nited </w:t>
      </w:r>
      <w:r w:rsidRPr="0089129B">
        <w:rPr>
          <w:rStyle w:val="Emphasis"/>
        </w:rPr>
        <w:t>S</w:t>
      </w:r>
      <w:r w:rsidRPr="00FA0DDD">
        <w:rPr>
          <w:sz w:val="16"/>
        </w:rPr>
        <w:t xml:space="preserve">tates </w:t>
      </w:r>
      <w:r w:rsidRPr="0089129B">
        <w:rPr>
          <w:rStyle w:val="Emphasis"/>
        </w:rPr>
        <w:t>withdrew from the agreement</w:t>
      </w:r>
      <w:r w:rsidRPr="00FA0DDD">
        <w:rPr>
          <w:sz w:val="16"/>
        </w:rPr>
        <w:t xml:space="preserve">, </w:t>
      </w:r>
      <w:r w:rsidRPr="0089129B">
        <w:rPr>
          <w:rStyle w:val="StyleUnderline"/>
        </w:rPr>
        <w:t>and has not only failed to moderate its hostile conduct but has even intensified it</w:t>
      </w:r>
      <w:r w:rsidRPr="00FA0DDD">
        <w:rPr>
          <w:sz w:val="16"/>
        </w:rPr>
        <w:t xml:space="preserve">. Billions of dollars that were unfrozen following the agreement have enabled Iran to support Bashar al-Assad’s murderous regime, the Hezbollah terror organization and the Houthis in Yemen, and to deploy military personnel and equipment that threaten Israel, Saudi Arabia and the Gulf states from Syria, Lebanon, Iraq and Yemen. This week, the Trump administration took the unusual step of designating Iran’s Islamic Revolutionary Guard Corps as a foreign terrorist organization. </w:t>
      </w:r>
      <w:r w:rsidRPr="0089129B">
        <w:rPr>
          <w:rStyle w:val="StyleUnderline"/>
        </w:rPr>
        <w:t>The regime also has not eased up its unrelenting repression of the Iranian people, and it continues to commit extensive human rights violations</w:t>
      </w:r>
      <w:r w:rsidRPr="00FA0DDD">
        <w:rPr>
          <w:sz w:val="16"/>
        </w:rPr>
        <w:t xml:space="preserve">. </w:t>
      </w:r>
      <w:r w:rsidRPr="0089129B">
        <w:rPr>
          <w:rStyle w:val="StyleUnderline"/>
        </w:rPr>
        <w:t>The ballistic missile tests that breach United Nations Security Council Resolution 2231 and the Iranian nuclear archive that was exposed by the Mossad are proof that Iran lied about its PMD even after the JCPOA was signed</w:t>
      </w:r>
      <w:r w:rsidRPr="00FA0DDD">
        <w:rPr>
          <w:sz w:val="16"/>
        </w:rPr>
        <w:t>. The recent threats from Iranian leaders to start enrichment at high levels soon demonstrate that “</w:t>
      </w:r>
      <w:r w:rsidRPr="0089129B">
        <w:rPr>
          <w:rStyle w:val="Emphasis"/>
        </w:rPr>
        <w:t>the agreement did not hermetically block Iran’s nuclear progress</w:t>
      </w:r>
      <w:r w:rsidRPr="00FA0DDD">
        <w:rPr>
          <w:sz w:val="16"/>
        </w:rPr>
        <w:t xml:space="preserve">” — </w:t>
      </w:r>
      <w:r w:rsidRPr="0089129B">
        <w:rPr>
          <w:rStyle w:val="Emphasis"/>
        </w:rPr>
        <w:t>in fact, the opposite</w:t>
      </w:r>
      <w:r w:rsidRPr="00FA0DDD">
        <w:rPr>
          <w:sz w:val="16"/>
        </w:rPr>
        <w:t xml:space="preserve">: it </w:t>
      </w:r>
      <w:r w:rsidRPr="0089129B">
        <w:rPr>
          <w:rStyle w:val="StyleUnderline"/>
        </w:rPr>
        <w:t>enabled it to develop nuclear technologies while pursuing aggressive and dangerous activity in the region and continuing to call for “death to Israel” and “death to America.”</w:t>
      </w:r>
      <w:r>
        <w:rPr>
          <w:rStyle w:val="StyleUnderline"/>
        </w:rPr>
        <w:t xml:space="preserve"> </w:t>
      </w:r>
      <w:r w:rsidRPr="00FA0DDD">
        <w:rPr>
          <w:sz w:val="16"/>
        </w:rPr>
        <w:t xml:space="preserve">Today we know that Iran is developing two mutually reinforcing strategic efforts — nuclear and conventional. </w:t>
      </w:r>
      <w:r w:rsidRPr="0089129B">
        <w:rPr>
          <w:rStyle w:val="StyleUnderline"/>
        </w:rPr>
        <w:t>Iran seeks a nuclear umbrella to facilitate its conventional aggressive activity while it pushes for regional hegemony</w:t>
      </w:r>
      <w:r w:rsidRPr="00FA0DDD">
        <w:rPr>
          <w:sz w:val="16"/>
        </w:rPr>
        <w:t xml:space="preserve">, and simultaneously works to position conventional forces and precision missiles in Syria, Iraq and Lebanon, </w:t>
      </w:r>
      <w:r w:rsidRPr="0089129B">
        <w:rPr>
          <w:rStyle w:val="StyleUnderline"/>
        </w:rPr>
        <w:t>to deter</w:t>
      </w:r>
      <w:r w:rsidRPr="00FA0DDD">
        <w:rPr>
          <w:sz w:val="16"/>
        </w:rPr>
        <w:t xml:space="preserve"> Israel and </w:t>
      </w:r>
      <w:r w:rsidRPr="0089129B">
        <w:rPr>
          <w:rStyle w:val="StyleUnderline"/>
        </w:rPr>
        <w:t>the U</w:t>
      </w:r>
      <w:r w:rsidRPr="00FA0DDD">
        <w:rPr>
          <w:sz w:val="16"/>
        </w:rPr>
        <w:t xml:space="preserve">nited </w:t>
      </w:r>
      <w:r w:rsidRPr="0089129B">
        <w:rPr>
          <w:rStyle w:val="StyleUnderline"/>
        </w:rPr>
        <w:t>S</w:t>
      </w:r>
      <w:r w:rsidRPr="00FA0DDD">
        <w:rPr>
          <w:sz w:val="16"/>
        </w:rPr>
        <w:t xml:space="preserve">tates </w:t>
      </w:r>
      <w:r w:rsidRPr="0089129B">
        <w:rPr>
          <w:rStyle w:val="StyleUnderline"/>
        </w:rPr>
        <w:t>from taking action against its nuclear project</w:t>
      </w:r>
      <w:r w:rsidRPr="00FA0DDD">
        <w:rPr>
          <w:sz w:val="16"/>
        </w:rPr>
        <w:t xml:space="preserve">. Iran works constantly to undermine the stability of the pragmatic states, through subversion and proxy warfare. </w:t>
      </w:r>
      <w:r w:rsidRPr="0089129B">
        <w:rPr>
          <w:rStyle w:val="StyleUnderline"/>
        </w:rPr>
        <w:t>The question of whether it was smart for the United States to withdraw from the JCPOA is up for historical debate, but now is a moot point</w:t>
      </w:r>
      <w:r w:rsidRPr="00FA0DDD">
        <w:rPr>
          <w:sz w:val="16"/>
        </w:rPr>
        <w:t xml:space="preserve">. However, the call to return to the 2015 nuclear agreement in its current form is a dangerous suggestion. In 2021, we will be approaching the end of the “good years,” and the possibility that a murderous regime that seeks to destroy Israel and establish regional hegemony in the Middle East will receive international approval to reach the nuclear threshold is a nightmare scenario that must be prevented. As someone who, in 1981 and in 2007, helped terminate two nuclear programs in the Middle East without precipitating war, I know that the </w:t>
      </w:r>
      <w:r w:rsidRPr="0089129B">
        <w:rPr>
          <w:rStyle w:val="Emphasis"/>
        </w:rPr>
        <w:t>“deal or war” framing is a false dichotomy</w:t>
      </w:r>
      <w:r w:rsidRPr="00FA0DDD">
        <w:rPr>
          <w:sz w:val="16"/>
        </w:rPr>
        <w:t xml:space="preserve"> and, therefore, the prediction that leaving the JCPOA will lead to war was detached from the strategic and military reality of the Middle East. Iran does not rule the roost; it is a very vulnerable country that is rushing toward a direct clash with Israel and the United States. Paradoxically, a clear unwillingness to use force actually encourages Iranian aggression, while clear-eyed willingness to use it will cause the danger of war to recede. </w:t>
      </w:r>
      <w:r w:rsidRPr="0089129B">
        <w:rPr>
          <w:rStyle w:val="Emphasis"/>
        </w:rPr>
        <w:t>The United States definitely should not go back to the JCPOA</w:t>
      </w:r>
      <w:r w:rsidRPr="00FA0DDD">
        <w:rPr>
          <w:sz w:val="16"/>
        </w:rPr>
        <w:t xml:space="preserve">, </w:t>
      </w:r>
      <w:r w:rsidRPr="0089129B">
        <w:rPr>
          <w:rStyle w:val="StyleUnderline"/>
        </w:rPr>
        <w:t>which will only maximize the deal’s shortcomings at the worst timing</w:t>
      </w:r>
      <w:r w:rsidRPr="00FA0DDD">
        <w:rPr>
          <w:sz w:val="16"/>
        </w:rPr>
        <w:t xml:space="preserve">; it should seek a new agreement, a JCPOA 2.0 addressing all problematic issues — above all, the “sunset” phase that must be extended to at least 30 years and made conditional on a real and verifiable change in Iran’s conduct. Other changes should include more penetrating and effective supervision, and a full investigation of the program’s PMD. Concomitantly, a Security Council resolution is needed to address the issues of ballistic missiles, terror and malign Iranian interventions throughout the Middle East. To that end, </w:t>
      </w:r>
      <w:r w:rsidRPr="0089129B">
        <w:rPr>
          <w:rStyle w:val="StyleUnderline"/>
        </w:rPr>
        <w:t>it is necessary to continue the pressure on Iran from all directions, create a broad international coalition, and clarify in reliable and convincing fashion that not only are all options against Iran “on the table,” they also are ready to use and the will to do so is real.</w:t>
      </w:r>
    </w:p>
    <w:p w:rsidR="00B36CD1" w:rsidRDefault="00B36CD1" w:rsidP="00B36CD1">
      <w:pPr>
        <w:rPr>
          <w:rStyle w:val="StyleUnderline"/>
        </w:rPr>
      </w:pPr>
    </w:p>
    <w:p w:rsidR="00B36CD1" w:rsidRPr="009B6C77" w:rsidRDefault="00B36CD1" w:rsidP="00B36CD1">
      <w:pPr>
        <w:pStyle w:val="Heading4"/>
      </w:pPr>
      <w:r>
        <w:t>Rejoining JCPOA isn’t as simple as signing the document again and Even if the US is able to rejoin the 2020 Iran election guarantee that Iran doesn’t remain apart of it.</w:t>
      </w:r>
    </w:p>
    <w:p w:rsidR="00B36CD1" w:rsidRPr="009B6C77" w:rsidRDefault="00B36CD1" w:rsidP="00B36CD1">
      <w:r w:rsidRPr="009B6C77">
        <w:rPr>
          <w:rStyle w:val="Style13ptBold"/>
        </w:rPr>
        <w:t>Tabatabai 6-20</w:t>
      </w:r>
      <w:r>
        <w:t>-19 (</w:t>
      </w:r>
      <w:r w:rsidRPr="009B6C77">
        <w:t>Tabatabai, Ariane M is an associate political scientist at the nonprofit, nonpartisan RAND Corporation. She is the co-author of Triple Axis: Iran's Relations with Russia and China and the author of No Conquest, No Defeat: Iran's National Security Strategy, June 20, 2019, "A Post-2020 U.S. Return to the Iran Nuclear Deal?,"</w:t>
      </w:r>
      <w:r>
        <w:t xml:space="preserve"> </w:t>
      </w:r>
      <w:hyperlink r:id="rId145" w:history="1">
        <w:r w:rsidRPr="00572DDA">
          <w:rPr>
            <w:rStyle w:val="Hyperlink"/>
          </w:rPr>
          <w:t>https://www.rand.org/blog/2019/06/a-post-2020-us-return-to-the-iran-nuclear-deal.html</w:t>
        </w:r>
      </w:hyperlink>
      <w:r w:rsidRPr="009B6C77">
        <w:t>) TR</w:t>
      </w:r>
    </w:p>
    <w:p w:rsidR="00B36CD1" w:rsidRDefault="00B36CD1" w:rsidP="00B36CD1">
      <w:pPr>
        <w:rPr>
          <w:sz w:val="16"/>
        </w:rPr>
      </w:pPr>
      <w:r w:rsidRPr="005400C0">
        <w:rPr>
          <w:rStyle w:val="StyleUnderline"/>
        </w:rPr>
        <w:t>now that the United States is out of it, signing back on will not be as simple or as practical as some may hope.</w:t>
      </w:r>
      <w:r w:rsidRPr="009B6C77">
        <w:rPr>
          <w:sz w:val="16"/>
        </w:rPr>
        <w:t xml:space="preserve"> Too much has happened since the agreement was first inked in 2015. For one, </w:t>
      </w:r>
      <w:r w:rsidRPr="005400C0">
        <w:rPr>
          <w:rStyle w:val="StyleUnderline"/>
        </w:rPr>
        <w:t>the intervening years have been unkind to Iran's pragmatists, who face an uphill battle in the country's own 2020 parliamentary and 2021 presidential elections.</w:t>
      </w:r>
      <w:r w:rsidRPr="009B6C77">
        <w:rPr>
          <w:sz w:val="16"/>
        </w:rPr>
        <w:t xml:space="preserve"> President Hassan Rouhani, </w:t>
      </w:r>
      <w:r w:rsidRPr="005400C0">
        <w:rPr>
          <w:rStyle w:val="StyleUnderline"/>
        </w:rPr>
        <w:t>the primary force behind the JCPOA, will not be eligible for another ter</w:t>
      </w:r>
      <w:r w:rsidRPr="009B6C77">
        <w:rPr>
          <w:sz w:val="16"/>
        </w:rPr>
        <w:t xml:space="preserve">m. Whether any candidate will run on a platform supporting Rouhani's policies is unknown. In some respects, the results of the last parliamentary elections show some preference for Rouhani's approach. But </w:t>
      </w:r>
      <w:r w:rsidRPr="005400C0">
        <w:rPr>
          <w:rStyle w:val="StyleUnderline"/>
        </w:rPr>
        <w:t>many Iranians have seen no benefits from supporting Rouhani generally and the JCPOA specifically. Economic dissatisfaction has spread across the country since early 2018, and it may stymie pragmatist candidates' efforts to capture the Iranian population's imagination in both the elections</w:t>
      </w:r>
      <w:r w:rsidRPr="009B6C77">
        <w:rPr>
          <w:sz w:val="16"/>
        </w:rPr>
        <w:t xml:space="preserve">. Typically, </w:t>
      </w:r>
      <w:r w:rsidRPr="005400C0">
        <w:rPr>
          <w:rStyle w:val="Emphasis"/>
        </w:rPr>
        <w:t>when Iranian voters who fall into the Rouhani camp stay home, the regime's base turns out to support hard-line candidates</w:t>
      </w:r>
      <w:r w:rsidRPr="009B6C77">
        <w:rPr>
          <w:sz w:val="16"/>
        </w:rPr>
        <w:t xml:space="preserve">. Meanwhile, </w:t>
      </w:r>
      <w:r w:rsidRPr="005400C0">
        <w:rPr>
          <w:rStyle w:val="Emphasis"/>
        </w:rPr>
        <w:t>infighting and politicking</w:t>
      </w:r>
      <w:r w:rsidRPr="005400C0">
        <w:rPr>
          <w:rStyle w:val="StyleUnderline"/>
        </w:rPr>
        <w:t xml:space="preserve"> during Iran's campaign seasons usually leads to an increase in antagonistic behavior—including missile tests and arrests of dual nationals</w:t>
      </w:r>
      <w:r w:rsidRPr="009B6C77">
        <w:rPr>
          <w:sz w:val="16"/>
        </w:rPr>
        <w:t xml:space="preserve">. It's not clear that the current tensions between the United States and Iran, including the targeting of oil tankers in the Gulf of Oman in June and the downing of a U.S. drone this week, will continue until 2020. But if the two sides don't manage to deescalate by then, infighting in Iran may add fuel to the fire. Such an uptick risks spiraling into a dangerous tit-for-tat struggle. That </w:t>
      </w:r>
      <w:r w:rsidRPr="005400C0">
        <w:rPr>
          <w:rStyle w:val="StyleUnderline"/>
        </w:rPr>
        <w:t>would make it much more complicated for the United States to simply walk right back into the JCPOA.</w:t>
      </w:r>
      <w:r w:rsidRPr="009B6C77">
        <w:rPr>
          <w:sz w:val="16"/>
        </w:rPr>
        <w:t xml:space="preserve"> Further, </w:t>
      </w:r>
      <w:r w:rsidRPr="009B6C77">
        <w:rPr>
          <w:rStyle w:val="StyleUnderline"/>
        </w:rPr>
        <w:t>regional developments since the JCPOA was signed will stand in the wa</w:t>
      </w:r>
      <w:r w:rsidRPr="009B6C77">
        <w:rPr>
          <w:sz w:val="16"/>
        </w:rPr>
        <w:t xml:space="preserve">y. In 2015, Republicans (and a non-negligible number of Democrats) criticized the agreement because of its regional blind spots. As JCPOA opponents have outlined since, the deal didn't address Iran's support for terrorism and use of proxy militias in the region, among its other destabilizing activities. In fact, opponents argued that </w:t>
      </w:r>
      <w:r w:rsidRPr="009B6C77">
        <w:rPr>
          <w:rStyle w:val="StyleUnderline"/>
        </w:rPr>
        <w:t>Iran continued to threaten U.S. interests in the region despite the agreement.</w:t>
      </w:r>
      <w:r w:rsidRPr="009B6C77">
        <w:rPr>
          <w:sz w:val="16"/>
        </w:rPr>
        <w:t xml:space="preserve"> The Obama administration's rationale that a single process couldn't address every area of concern—and that more work would be needed to address Iran on Syria, Iraq, Yemen, and the like—was reasonable. With the nuclear threat no longer at the forefront, the regional issues could be tackled. But the theory wasn't tested fully, since President Barack Obama left office only a little more than a year after the deal's implementation started. It could be even more difficult to decouple the regional and nuclear components of Iran's security policy this time around, since Tehran has been racking up gains in the region as the United States continues to withdraw from it. For Iran, its more expansive approach could give it a perceived stronger hand that would lead it to make fewer concessions. </w:t>
      </w:r>
    </w:p>
    <w:p w:rsidR="00B36CD1" w:rsidRDefault="00B36CD1" w:rsidP="00B36CD1">
      <w:pPr>
        <w:pStyle w:val="Heading3"/>
      </w:pPr>
      <w:r>
        <w:t>No NB – Unpopular</w:t>
      </w:r>
    </w:p>
    <w:p w:rsidR="00B36CD1" w:rsidRPr="009E0C94" w:rsidRDefault="00B36CD1" w:rsidP="00B36CD1">
      <w:pPr>
        <w:pStyle w:val="Heading4"/>
        <w:rPr>
          <w:rFonts w:eastAsia="Times New Roman"/>
        </w:rPr>
      </w:pPr>
      <w:r>
        <w:rPr>
          <w:rFonts w:eastAsia="Times New Roman"/>
        </w:rPr>
        <w:t>Reentering JCPOA would be polarizing – polls prove</w:t>
      </w:r>
    </w:p>
    <w:p w:rsidR="00B36CD1" w:rsidRPr="00082C49" w:rsidRDefault="00B36CD1" w:rsidP="00B36CD1">
      <w:r w:rsidRPr="00082C49">
        <w:rPr>
          <w:rStyle w:val="Style13ptBold"/>
        </w:rPr>
        <w:t>Clement and Morello 15</w:t>
      </w:r>
      <w:r>
        <w:t xml:space="preserve"> </w:t>
      </w:r>
      <w:r w:rsidRPr="00082C49">
        <w:t xml:space="preserve">(Scott Clement is the polling director for The Washington Post, conducting national and local polls about politics, elections and social issues and Carol Morello has an Education: Michigan State University, BA in journalism; University of Southern California, MA in journalism and is the diplomatic correspondent for The Washington Post, September 1, 2015, “New poll shows how sharply partisan the debate on Iran deal has become”, </w:t>
      </w:r>
      <w:hyperlink r:id="rId146" w:history="1">
        <w:r w:rsidRPr="00082C49">
          <w:rPr>
            <w:rStyle w:val="Hyperlink"/>
          </w:rPr>
          <w:t>https://www.washingtonpost.com/politics/new-poll-shows-how-sharply-partisan-the-debate-on-iran-deal-has-become/2015/08/31/1f0f0790-501c-11e5-9812-92d5948a40f8_story.html?utm_term=.aa4ac4c3b4d1</w:t>
        </w:r>
      </w:hyperlink>
      <w:r>
        <w:t>) TR</w:t>
      </w:r>
    </w:p>
    <w:p w:rsidR="00B36CD1" w:rsidRPr="00FA0DDD" w:rsidRDefault="00B36CD1" w:rsidP="00B36CD1">
      <w:pPr>
        <w:rPr>
          <w:sz w:val="16"/>
        </w:rPr>
      </w:pPr>
      <w:r w:rsidRPr="00514E3E">
        <w:rPr>
          <w:rStyle w:val="Emphasis"/>
        </w:rPr>
        <w:t>American opinions on the Iran nuclear agreement have grown sharply polarized along party lines</w:t>
      </w:r>
      <w:r w:rsidRPr="00FA0DDD">
        <w:rPr>
          <w:sz w:val="16"/>
        </w:rPr>
        <w:t xml:space="preserve">, according to a new poll </w:t>
      </w:r>
      <w:r w:rsidRPr="00FA0DDD">
        <w:rPr>
          <w:sz w:val="16"/>
        </w:rPr>
        <w:softHyphen/>
        <w:t xml:space="preserve">released Tuesday as the White House closes in on support needed in the Senate to block Republican opposition to the deal. A </w:t>
      </w:r>
      <w:hyperlink r:id="rId147" w:history="1">
        <w:r w:rsidRPr="00FA0DDD">
          <w:rPr>
            <w:rStyle w:val="Hyperlink"/>
            <w:sz w:val="16"/>
          </w:rPr>
          <w:t>survey</w:t>
        </w:r>
      </w:hyperlink>
      <w:r w:rsidRPr="00FA0DDD">
        <w:rPr>
          <w:sz w:val="16"/>
        </w:rPr>
        <w:t xml:space="preserve"> by the University of Maryland’s Program for Public Consultation finds that Americans narrowly support the deal, with </w:t>
      </w:r>
      <w:r w:rsidRPr="00514E3E">
        <w:rPr>
          <w:rStyle w:val="StyleUnderline"/>
        </w:rPr>
        <w:t>52 percent wanting Congress to approve it and 47 percent wanting the pact rejected</w:t>
      </w:r>
      <w:r w:rsidRPr="00FA0DDD">
        <w:rPr>
          <w:sz w:val="16"/>
        </w:rPr>
        <w:t xml:space="preserve">. </w:t>
      </w:r>
      <w:r w:rsidRPr="00514E3E">
        <w:rPr>
          <w:rStyle w:val="StyleUnderline"/>
        </w:rPr>
        <w:t>Democrats and Republicans are polar opposites in their view of the accord</w:t>
      </w:r>
      <w:r w:rsidRPr="00FA0DDD">
        <w:rPr>
          <w:sz w:val="16"/>
        </w:rPr>
        <w:t xml:space="preserve">, which would lift international sanctions against the Islamic republic in exchange for Iran restricting its nuclear program so it cannot build nuclear weapons for a decade or longer. Nearly </w:t>
      </w:r>
      <w:r w:rsidRPr="00514E3E">
        <w:rPr>
          <w:rStyle w:val="StyleUnderline"/>
        </w:rPr>
        <w:t>7 in 10 Democrats support the deal</w:t>
      </w:r>
      <w:r w:rsidRPr="00FA0DDD">
        <w:rPr>
          <w:sz w:val="16"/>
        </w:rPr>
        <w:t xml:space="preserve">. </w:t>
      </w:r>
      <w:r w:rsidRPr="00514E3E">
        <w:rPr>
          <w:rStyle w:val="StyleUnderline"/>
        </w:rPr>
        <w:t>An identical share of Republicans are opposed. Among independents, 6 in 10 express support.</w:t>
      </w:r>
      <w:r w:rsidRPr="00FA0DDD">
        <w:rPr>
          <w:sz w:val="16"/>
        </w:rPr>
        <w:t xml:space="preserve"> The poll helps explain the White House strategy of focusing on Democratic support in Congress in advance of a vote on whether to “disapprove” the agreement reached between Iran and six world powers, including the United States. Virtually all Republicans have said they will vote against the deal. </w:t>
      </w:r>
    </w:p>
    <w:p w:rsidR="00B36CD1" w:rsidRDefault="00B36CD1" w:rsidP="00B36CD1">
      <w:pPr>
        <w:pStyle w:val="Heading4"/>
      </w:pPr>
      <w:r>
        <w:t>The counterplan saps political capital.</w:t>
      </w:r>
    </w:p>
    <w:p w:rsidR="00B36CD1" w:rsidRPr="00D5324E" w:rsidRDefault="00B36CD1" w:rsidP="00B36CD1">
      <w:r w:rsidRPr="00D5324E">
        <w:rPr>
          <w:b/>
          <w:sz w:val="26"/>
          <w:szCs w:val="26"/>
        </w:rPr>
        <w:t>Cherkaoui 18</w:t>
      </w:r>
      <w:r>
        <w:t xml:space="preserve"> </w:t>
      </w:r>
      <w:r w:rsidRPr="00D5324E">
        <w:rPr>
          <w:sz w:val="16"/>
        </w:rPr>
        <w:t>– Mohammed, Senior researcher at Al Jazeera (“Trump’s Withdrawal from the Iran Nuclear Deal: Security or Economics?”, Al Jazeera Centre for Studies, May 10</w:t>
      </w:r>
      <w:r w:rsidRPr="00D5324E">
        <w:rPr>
          <w:sz w:val="16"/>
          <w:vertAlign w:val="superscript"/>
        </w:rPr>
        <w:t>th</w:t>
      </w:r>
      <w:r w:rsidRPr="00D5324E">
        <w:rPr>
          <w:sz w:val="16"/>
        </w:rPr>
        <w:t xml:space="preserve"> 2018, </w:t>
      </w:r>
      <w:hyperlink r:id="rId148" w:history="1">
        <w:r w:rsidRPr="00D5324E">
          <w:rPr>
            <w:rStyle w:val="Hyperlink"/>
            <w:sz w:val="16"/>
          </w:rPr>
          <w:t>http://studies.aljazeera.net/en/reports/2018/05/trumps-withdrawal-iran-nuclear-deal-security-economics-180510123910355.html</w:t>
        </w:r>
      </w:hyperlink>
      <w:r w:rsidRPr="00D5324E">
        <w:rPr>
          <w:sz w:val="16"/>
        </w:rPr>
        <w:t xml:space="preserve"> //Kosack</w:t>
      </w:r>
    </w:p>
    <w:p w:rsidR="00B36CD1" w:rsidRPr="00FA0DDD" w:rsidRDefault="00B36CD1" w:rsidP="00B36CD1">
      <w:pPr>
        <w:rPr>
          <w:sz w:val="16"/>
        </w:rPr>
      </w:pPr>
      <w:r w:rsidRPr="00D5324E">
        <w:rPr>
          <w:rStyle w:val="StyleUnderline"/>
        </w:rPr>
        <w:t>Among his 282 electoral promises,</w:t>
      </w:r>
      <w:r w:rsidRPr="00FA0DDD">
        <w:rPr>
          <w:sz w:val="16"/>
        </w:rPr>
        <w:t xml:space="preserve"> </w:t>
      </w:r>
      <w:r w:rsidRPr="00D5324E">
        <w:rPr>
          <w:rStyle w:val="StyleUnderline"/>
        </w:rPr>
        <w:t>Trump has made the U.S. breakaway from the Nuclear Deal one of the two most significant promises made to his right-wing constituency</w:t>
      </w:r>
      <w:r w:rsidRPr="00FA0DDD">
        <w:rPr>
          <w:sz w:val="16"/>
        </w:rPr>
        <w:t xml:space="preserve"> after the recognition of Jerusalem as the capital of Israel. His Iran address at the White House coincided with new road signs, printed in Hebrew, English, and Arabic, being installed in different parts of Jerusalem ushering to the new US embassy building, which would be inaugurated mid-May. Trump eagerly asserted, “Today’s action sends a critical message. </w:t>
      </w:r>
      <w:r w:rsidRPr="00D5324E">
        <w:rPr>
          <w:rStyle w:val="StyleUnderline"/>
        </w:rPr>
        <w:t>The U</w:t>
      </w:r>
      <w:r w:rsidRPr="00FA0DDD">
        <w:rPr>
          <w:sz w:val="16"/>
        </w:rPr>
        <w:t xml:space="preserve">nited </w:t>
      </w:r>
      <w:r w:rsidRPr="00D5324E">
        <w:rPr>
          <w:rStyle w:val="StyleUnderline"/>
        </w:rPr>
        <w:t>S</w:t>
      </w:r>
      <w:r w:rsidRPr="00FA0DDD">
        <w:rPr>
          <w:sz w:val="16"/>
        </w:rPr>
        <w:t xml:space="preserve">tates </w:t>
      </w:r>
      <w:r w:rsidRPr="00D5324E">
        <w:rPr>
          <w:rStyle w:val="StyleUnderline"/>
        </w:rPr>
        <w:t>no longer makes empty threats</w:t>
      </w:r>
      <w:r w:rsidRPr="00FA0DDD">
        <w:rPr>
          <w:sz w:val="16"/>
        </w:rPr>
        <w:t xml:space="preserve">. When I make promises, I keep them.” (6) </w:t>
      </w:r>
      <w:r w:rsidRPr="00D5324E">
        <w:rPr>
          <w:rStyle w:val="StyleUnderline"/>
        </w:rPr>
        <w:t>This tone of appeasement vis-à-vis his right-wing and evangelist supporters</w:t>
      </w:r>
      <w:r w:rsidRPr="00FA0DDD">
        <w:rPr>
          <w:sz w:val="16"/>
        </w:rPr>
        <w:t xml:space="preserve"> echoes the very stimulus of his Jerusalem decision back in December 2017. </w:t>
      </w:r>
      <w:r w:rsidRPr="00D5324E">
        <w:rPr>
          <w:rStyle w:val="StyleUnderline"/>
        </w:rPr>
        <w:t>He sought positioning himself above his predecessors</w:t>
      </w:r>
      <w:r w:rsidRPr="00FA0DDD">
        <w:rPr>
          <w:sz w:val="16"/>
        </w:rPr>
        <w:t xml:space="preserve">, “while previous presidents have made this a major campaign promise, they failed to deliver. Today, I am delivering,” (7) In reference to the Jerusalem Embassy Act, which had been passed by the 104th Congress on October 23, 1995. </w:t>
      </w:r>
      <w:r w:rsidRPr="00D5324E">
        <w:rPr>
          <w:rStyle w:val="StyleUnderline"/>
        </w:rPr>
        <w:t>Another political stimulus of Trump’s Iran new policy is his determination to be an anti-Obama leader</w:t>
      </w:r>
      <w:r w:rsidRPr="00FA0DDD">
        <w:rPr>
          <w:sz w:val="16"/>
        </w:rPr>
        <w:t xml:space="preserve">. </w:t>
      </w:r>
      <w:r w:rsidRPr="00D5324E">
        <w:rPr>
          <w:rStyle w:val="Emphasis"/>
        </w:rPr>
        <w:t>The Nuclear Deal with Iran</w:t>
      </w:r>
      <w:r w:rsidRPr="00FA0DDD">
        <w:rPr>
          <w:sz w:val="16"/>
        </w:rPr>
        <w:t xml:space="preserve">, the rapprochement with Cuba, the Paris climate agreement and the Trans-Pacific Partnership (TPP) </w:t>
      </w:r>
      <w:r w:rsidRPr="00D5324E">
        <w:rPr>
          <w:rStyle w:val="StyleUnderline"/>
        </w:rPr>
        <w:t>were signature deals of Obama’s trade and foreign policy</w:t>
      </w:r>
      <w:r w:rsidRPr="00FA0DDD">
        <w:rPr>
          <w:sz w:val="16"/>
        </w:rPr>
        <w:t xml:space="preserve">. However, </w:t>
      </w:r>
      <w:r w:rsidRPr="00D5324E">
        <w:rPr>
          <w:rStyle w:val="StyleUnderline"/>
        </w:rPr>
        <w:t>they have already been or soon to be axed by Trump’s isolationism and economic nationalism. His decision to exit the Nuclear Deal remains at the heart of his embrace of protectionism and restrictionism.</w:t>
      </w:r>
      <w:r>
        <w:rPr>
          <w:rStyle w:val="StyleUnderline"/>
        </w:rPr>
        <w:t xml:space="preserve"> </w:t>
      </w:r>
      <w:r w:rsidRPr="00FA0DDD">
        <w:rPr>
          <w:sz w:val="16"/>
        </w:rPr>
        <w:t xml:space="preserve">One of the calamities of Trump’s decision is the limited options left for Iran’s president Hassan Rouhani, who believes the agreement could still survive if the other partners: United Kingdom, France, Russia, China, and Germany defy the White House’s exit from the multi-lateral accord. </w:t>
      </w:r>
      <w:r w:rsidRPr="00D5324E">
        <w:rPr>
          <w:rStyle w:val="StyleUnderline"/>
        </w:rPr>
        <w:t>This scenario could be an overstretch call for moral politics</w:t>
      </w:r>
      <w:r w:rsidRPr="00FA0DDD">
        <w:rPr>
          <w:sz w:val="16"/>
        </w:rPr>
        <w:t xml:space="preserve"> in the overall European calculation </w:t>
      </w:r>
      <w:r w:rsidRPr="00D5324E">
        <w:rPr>
          <w:rStyle w:val="StyleUnderline"/>
        </w:rPr>
        <w:t>of cost and benefit in an attempt to prolong the longevity of the deal</w:t>
      </w:r>
      <w:r w:rsidRPr="00FA0DDD">
        <w:rPr>
          <w:sz w:val="16"/>
        </w:rPr>
        <w:t xml:space="preserve">. Rouhani’s other strategic choice is to set the motion to restart enrichment of uranium at an industrial level in Iran in a few weeks’ time should the deal collapse completely. </w:t>
      </w:r>
      <w:r w:rsidRPr="00D5324E">
        <w:rPr>
          <w:rStyle w:val="StyleUnderline"/>
        </w:rPr>
        <w:t>Rouhani told his reformist supporters as well as his hard-line detractors</w:t>
      </w:r>
      <w:r w:rsidRPr="00FA0DDD">
        <w:rPr>
          <w:sz w:val="16"/>
        </w:rPr>
        <w:t>, “This is a psychological war; we won’t allow Trump to win. I’m happy that the pesky being has left the [agreement].” (8) One day after Trump’s announcement, President Rouhani told the French President Macron that he believed Europe had “limited opportunity” to preserve the nuclear deal.</w:t>
      </w:r>
    </w:p>
    <w:p w:rsidR="00B36CD1" w:rsidRDefault="00B36CD1" w:rsidP="00B36CD1">
      <w:pPr>
        <w:rPr>
          <w:rFonts w:asciiTheme="minorHAnsi" w:hAnsiTheme="minorHAnsi"/>
        </w:rPr>
      </w:pPr>
    </w:p>
    <w:p w:rsidR="00B36CD1" w:rsidRPr="00B36CD1" w:rsidRDefault="00B36CD1" w:rsidP="00B36CD1"/>
    <w:p w:rsidR="00872273" w:rsidRDefault="00872273" w:rsidP="00872273">
      <w:pPr>
        <w:pStyle w:val="Heading1"/>
      </w:pPr>
      <w:r>
        <w:t>Palestine Aid CP</w:t>
      </w:r>
    </w:p>
    <w:p w:rsidR="00872273" w:rsidRDefault="00872273" w:rsidP="00872273">
      <w:pPr>
        <w:pStyle w:val="Heading2"/>
      </w:pPr>
      <w:r>
        <w:t>N</w:t>
      </w:r>
      <w:r w:rsidR="00B36CD1">
        <w:t>EG</w:t>
      </w:r>
    </w:p>
    <w:p w:rsidR="00872273" w:rsidRDefault="00872273" w:rsidP="000431DB">
      <w:pPr>
        <w:pStyle w:val="Heading3"/>
      </w:pPr>
      <w:r>
        <w:t xml:space="preserve">Aid + Embassy – 1nc </w:t>
      </w:r>
    </w:p>
    <w:p w:rsidR="00872273" w:rsidRDefault="00872273" w:rsidP="00872273">
      <w:pPr>
        <w:pStyle w:val="Heading4"/>
      </w:pPr>
      <w:r>
        <w:t>Text: The United States federal government should</w:t>
      </w:r>
    </w:p>
    <w:p w:rsidR="00872273" w:rsidRDefault="00872273" w:rsidP="00872273">
      <w:pPr>
        <w:pStyle w:val="Heading4"/>
        <w:numPr>
          <w:ilvl w:val="0"/>
          <w:numId w:val="12"/>
        </w:numPr>
      </w:pPr>
      <w:r>
        <w:t>resume financial assistance for the United Nations Relief and Works Agency to at least $359 million annually,</w:t>
      </w:r>
    </w:p>
    <w:p w:rsidR="00872273" w:rsidRDefault="00872273" w:rsidP="00872273">
      <w:pPr>
        <w:pStyle w:val="Heading4"/>
        <w:numPr>
          <w:ilvl w:val="0"/>
          <w:numId w:val="12"/>
        </w:numPr>
      </w:pPr>
      <w:r>
        <w:t>restore its financial assistance to United States Agency for International Development programs directed at the West Bank and the Gaza Strip,</w:t>
      </w:r>
    </w:p>
    <w:p w:rsidR="00872273" w:rsidRDefault="00872273" w:rsidP="00872273">
      <w:pPr>
        <w:pStyle w:val="Heading4"/>
        <w:numPr>
          <w:ilvl w:val="0"/>
          <w:numId w:val="12"/>
        </w:numPr>
      </w:pPr>
      <w:r>
        <w:t xml:space="preserve">increase its financial assistance to Palestinian security forces in the West Bank and Gaza, </w:t>
      </w:r>
    </w:p>
    <w:p w:rsidR="00872273" w:rsidRDefault="00872273" w:rsidP="00872273">
      <w:pPr>
        <w:pStyle w:val="Heading4"/>
        <w:numPr>
          <w:ilvl w:val="0"/>
          <w:numId w:val="12"/>
        </w:numPr>
      </w:pPr>
      <w:r>
        <w:t>amend the Anti-Terrorism Clarification Act to include a waiver that authorizes the executive branch to suspend statutory requirements of Section 4 of the Anti-Terrorism Clarification Act, and grant an waiver to the Palestinian Authority,</w:t>
      </w:r>
    </w:p>
    <w:p w:rsidR="00872273" w:rsidRPr="00BC1D6F" w:rsidRDefault="00872273" w:rsidP="00872273">
      <w:pPr>
        <w:pStyle w:val="Heading4"/>
        <w:numPr>
          <w:ilvl w:val="0"/>
          <w:numId w:val="12"/>
        </w:numPr>
      </w:pPr>
      <w:r>
        <w:t>move the its embassy from Jerusalem to Tel Aviv.</w:t>
      </w:r>
    </w:p>
    <w:p w:rsidR="00872273" w:rsidRDefault="00872273" w:rsidP="00872273"/>
    <w:p w:rsidR="00872273" w:rsidRDefault="00872273" w:rsidP="00872273">
      <w:pPr>
        <w:pStyle w:val="Heading4"/>
      </w:pPr>
      <w:r>
        <w:t>Solves the peace process and increases credibility</w:t>
      </w:r>
    </w:p>
    <w:p w:rsidR="00872273" w:rsidRPr="0006675A" w:rsidRDefault="00872273" w:rsidP="00872273">
      <w:r>
        <w:t xml:space="preserve">Phillip H. </w:t>
      </w:r>
      <w:r w:rsidRPr="0006675A">
        <w:rPr>
          <w:rStyle w:val="Style13ptBold"/>
        </w:rPr>
        <w:t>Gordon 19</w:t>
      </w:r>
      <w:r>
        <w:t xml:space="preserve">, </w:t>
      </w:r>
      <w:r w:rsidRPr="0006675A">
        <w:t xml:space="preserve">the Mary and David Boies senior fellow in U.S. foreign policy at the Council on Foreign Relations. He was special assistant to the president and White House coordinator for the Middle East, North Africa, and the Gulf Region from 2013 to 2015. As the most senior White House official focused on the greater Middle East, he worked closely with the president, secretary of state, and national security advisor on issues including the Iranian nuclear program, Middle East peace negotiations, the conflict in Syria, security in Iraq, U.S. relations with the gulf states, the democratic transitions in North Africa, and bilateral relations with Israel, Jordan, Egypt, Morocco, Tunisia, and Lebanon. He chaired numerous interagency processes, regularly engaged foreign leaders, and directed a staff of some twenty directors and other national security specialists.. </w:t>
      </w:r>
      <w:r>
        <w:t>“</w:t>
      </w:r>
      <w:r w:rsidRPr="0006675A">
        <w:t>Rethinking U.S. Policy Toward the Palestinians", Council on Foreign Relations, 2-28-2019, https://www.cfr.org/report/rethinking-us-policy-toward-palestinians, //sab</w:t>
      </w:r>
    </w:p>
    <w:p w:rsidR="00872273" w:rsidRPr="00CD65A8" w:rsidRDefault="00872273" w:rsidP="00872273">
      <w:pPr>
        <w:rPr>
          <w:u w:val="single"/>
        </w:rPr>
      </w:pPr>
      <w:r w:rsidRPr="0098529C">
        <w:rPr>
          <w:rStyle w:val="StyleUnderline"/>
        </w:rPr>
        <w:t xml:space="preserve">The logic of the Trump administration’s approach appears to be that a tougher U.S. policy will force the Palestinians to </w:t>
      </w:r>
      <w:r w:rsidRPr="00BC1D6F">
        <w:rPr>
          <w:sz w:val="14"/>
        </w:rPr>
        <w:t>abandon long-held but unrealistic positions and</w:t>
      </w:r>
      <w:r w:rsidRPr="0098529C">
        <w:rPr>
          <w:rStyle w:val="StyleUnderline"/>
        </w:rPr>
        <w:t xml:space="preserve"> make necessary concessions to reach peace with Israel. However, the administration’s approach </w:t>
      </w:r>
      <w:r w:rsidRPr="0098529C">
        <w:rPr>
          <w:rStyle w:val="Emphasis"/>
        </w:rPr>
        <w:t>makes an agreement</w:t>
      </w:r>
      <w:r w:rsidRPr="0098529C">
        <w:rPr>
          <w:rStyle w:val="StyleUnderline"/>
        </w:rPr>
        <w:t xml:space="preserve"> between Israelis and Palestinians </w:t>
      </w:r>
      <w:r w:rsidRPr="0098529C">
        <w:rPr>
          <w:rStyle w:val="Emphasis"/>
        </w:rPr>
        <w:t>less likely</w:t>
      </w:r>
      <w:r w:rsidRPr="0098529C">
        <w:rPr>
          <w:rStyle w:val="StyleUnderline"/>
        </w:rPr>
        <w:t xml:space="preserve">, not more. Cutting U.S. assistance for hospitals, infrastructure, and refugees will </w:t>
      </w:r>
      <w:r w:rsidRPr="0098529C">
        <w:rPr>
          <w:rStyle w:val="Emphasis"/>
        </w:rPr>
        <w:t>cause additional human suffering, undermine those Palestinians who support peace, and turn Palestinian opinion even further against the United States</w:t>
      </w:r>
      <w:r w:rsidRPr="0098529C">
        <w:rPr>
          <w:rStyle w:val="StyleUnderline"/>
        </w:rPr>
        <w:t xml:space="preserve">. By ignoring Israeli settlement expansion and aligning itself with maximalist Israeli policy on Jerusalem and refugees, the United States will further </w:t>
      </w:r>
      <w:r w:rsidRPr="0098529C">
        <w:rPr>
          <w:rStyle w:val="Emphasis"/>
        </w:rPr>
        <w:t>close the door to an eventual two-state solution</w:t>
      </w:r>
      <w:r w:rsidRPr="0098529C">
        <w:rPr>
          <w:rStyle w:val="StyleUnderline"/>
        </w:rPr>
        <w:t xml:space="preserve">, jeopardizing Israel’s future as a democratic, secure, Jewish state. At worst, the U.S. approach could lead to </w:t>
      </w:r>
      <w:r w:rsidRPr="0098529C">
        <w:rPr>
          <w:rStyle w:val="Emphasis"/>
        </w:rPr>
        <w:t>a social and political explosion</w:t>
      </w:r>
      <w:r w:rsidRPr="0098529C">
        <w:rPr>
          <w:rStyle w:val="StyleUnderline"/>
        </w:rPr>
        <w:t xml:space="preserve"> on the West Bank and Gaza that will threaten Palestinians and Israelis alike.</w:t>
      </w:r>
      <w:r>
        <w:rPr>
          <w:rStyle w:val="StyleUnderline"/>
        </w:rPr>
        <w:t xml:space="preserve"> </w:t>
      </w:r>
      <w:r w:rsidRPr="00BC1D6F">
        <w:rPr>
          <w:sz w:val="14"/>
        </w:rPr>
        <w:t>To avoid such dire outcomes, the Trump administration should rethink its current course</w:t>
      </w:r>
      <w:r w:rsidRPr="0098529C">
        <w:rPr>
          <w:rStyle w:val="StyleUnderline"/>
        </w:rPr>
        <w:t xml:space="preserve">. It should forego introducing a comprehensive peace plan that, under current circumstances, has almost no chance of success and instead take </w:t>
      </w:r>
      <w:r w:rsidRPr="0098529C">
        <w:rPr>
          <w:rStyle w:val="Emphasis"/>
        </w:rPr>
        <w:t>steps toward improving conditions on the ground</w:t>
      </w:r>
      <w:r w:rsidRPr="0098529C">
        <w:rPr>
          <w:rStyle w:val="StyleUnderline"/>
        </w:rPr>
        <w:t xml:space="preserve"> and preserving prospects for more ambitious agreements.</w:t>
      </w:r>
      <w:r w:rsidRPr="00BC1D6F">
        <w:rPr>
          <w:sz w:val="14"/>
        </w:rPr>
        <w:t xml:space="preserve"> </w:t>
      </w:r>
      <w:r w:rsidRPr="0006675A">
        <w:rPr>
          <w:rStyle w:val="StyleUnderline"/>
        </w:rPr>
        <w:t xml:space="preserve">These steps include </w:t>
      </w:r>
      <w:r w:rsidRPr="0006675A">
        <w:rPr>
          <w:rStyle w:val="Emphasis"/>
        </w:rPr>
        <w:t>restoring previous levels of financial assistance for refugees and humanitarian projects</w:t>
      </w:r>
      <w:r w:rsidRPr="0006675A">
        <w:rPr>
          <w:rStyle w:val="StyleUnderline"/>
        </w:rPr>
        <w:t xml:space="preserve"> in the West Bank and Gaza,</w:t>
      </w:r>
      <w:r w:rsidRPr="00BC1D6F">
        <w:rPr>
          <w:sz w:val="14"/>
        </w:rPr>
        <w:t xml:space="preserve"> using U.S. leverage with Israel to improve daily life and freedom of movement for Palestinians, including by constraining settlement expansion</w:t>
      </w:r>
      <w:r w:rsidRPr="003014E3">
        <w:rPr>
          <w:rStyle w:val="StyleUnderline"/>
        </w:rPr>
        <w:t>,</w:t>
      </w:r>
      <w:r w:rsidRPr="00BC1D6F">
        <w:rPr>
          <w:sz w:val="14"/>
        </w:rPr>
        <w:t xml:space="preserve"> committing to the goal of a Palestinian state with a capital in East Jerusalem to balance the move of the U.S. embassy from Tel Aviv,</w:t>
      </w:r>
      <w:r w:rsidRPr="003014E3">
        <w:rPr>
          <w:rStyle w:val="StyleUnderline"/>
        </w:rPr>
        <w:t xml:space="preserve"> </w:t>
      </w:r>
      <w:r w:rsidRPr="003014E3">
        <w:rPr>
          <w:rStyle w:val="Emphasis"/>
        </w:rPr>
        <w:t>amending recent congressional legislation—the Anti-Terrorism Clarification Act (ATCA)—with a waiver</w:t>
      </w:r>
      <w:r w:rsidRPr="003014E3">
        <w:rPr>
          <w:rStyle w:val="StyleUnderline"/>
        </w:rPr>
        <w:t xml:space="preserve"> so that assistance to the PA can be preserved, and taking steps to improve Palestinian economic growth. </w:t>
      </w:r>
      <w:r w:rsidRPr="00BC1D6F">
        <w:rPr>
          <w:sz w:val="14"/>
        </w:rPr>
        <w:t xml:space="preserve">Trump’s Counterproductive New Approach For most of his first year in office, Trump avoided initiatives that could upset prospects for peace and maintained a serious dialogue with the Palestinian leadership. But this </w:t>
      </w:r>
      <w:r w:rsidRPr="003014E3">
        <w:rPr>
          <w:rStyle w:val="StyleUnderline"/>
        </w:rPr>
        <w:t xml:space="preserve">generally balanced approach changed dramatically in December 2017 with the U.S. decision to recognize Jerusalem as Israel’s capital and to move the U.S. embassy there—without getting anything from Israel in return. Trump argued that </w:t>
      </w:r>
      <w:r w:rsidRPr="003014E3">
        <w:rPr>
          <w:rStyle w:val="Emphasis"/>
        </w:rPr>
        <w:t>this unilateral move</w:t>
      </w:r>
      <w:r w:rsidRPr="003014E3">
        <w:rPr>
          <w:rStyle w:val="StyleUnderline"/>
        </w:rPr>
        <w:t xml:space="preserve">—one that was </w:t>
      </w:r>
      <w:r w:rsidRPr="003014E3">
        <w:rPr>
          <w:rStyle w:val="Emphasis"/>
        </w:rPr>
        <w:t>opposed by 128 countries in the United Nations</w:t>
      </w:r>
      <w:r w:rsidRPr="003014E3">
        <w:rPr>
          <w:rStyle w:val="StyleUnderline"/>
        </w:rPr>
        <w:t xml:space="preserve">—took the issue of Jerusalem “off the table.” In fact, it placed the issue front and center as </w:t>
      </w:r>
      <w:r w:rsidRPr="003014E3">
        <w:rPr>
          <w:rStyle w:val="Emphasis"/>
        </w:rPr>
        <w:t>an obstacle to agreement not just for Palestinians but for the Arab leaders</w:t>
      </w:r>
      <w:r w:rsidRPr="003014E3">
        <w:rPr>
          <w:rStyle w:val="StyleUnderline"/>
        </w:rPr>
        <w:t xml:space="preserve"> Trump had been counting on to support the plan. After Trump announced the move, Palestinian leaders broke off contacts with Trump officials; those contacts have yet to resume. The Trump administration’s next major step was to cut financial assistance to the Palestinians. </w:t>
      </w:r>
      <w:r w:rsidRPr="0098529C">
        <w:rPr>
          <w:rStyle w:val="StyleUnderline"/>
        </w:rPr>
        <w:t xml:space="preserve">In August 2018, the administration announced plans to eliminate all fiscal year (FY) 2017 assistance to the West Bank and Gaza, amounting to some $231 million. The targets included U.S.-funded projects—such as schools, hospitals, and water and sewage projects that serve thousands of Palestinians—many of which will now be abandoned. The administration also cut $10 million in funding for reconciliation programs </w:t>
      </w:r>
      <w:r w:rsidRPr="00BC1D6F">
        <w:rPr>
          <w:sz w:val="14"/>
        </w:rPr>
        <w:t>that bring together individuals of different ethnic, religious, and political backgrounds from areas of conflict. As a result, the U.S. Agency for International Development (</w:t>
      </w:r>
      <w:r w:rsidRPr="0098529C">
        <w:rPr>
          <w:rStyle w:val="StyleUnderline"/>
        </w:rPr>
        <w:t>USAID</w:t>
      </w:r>
      <w:r w:rsidRPr="00BC1D6F">
        <w:rPr>
          <w:sz w:val="14"/>
        </w:rPr>
        <w:t xml:space="preserve">) </w:t>
      </w:r>
      <w:r w:rsidRPr="0098529C">
        <w:rPr>
          <w:rStyle w:val="StyleUnderline"/>
        </w:rPr>
        <w:t>has suspended projects in the West Bank and Gaza</w:t>
      </w:r>
      <w:r w:rsidRPr="00BC1D6F">
        <w:rPr>
          <w:sz w:val="14"/>
        </w:rPr>
        <w:t xml:space="preserve">, and plans to lay off local staff. The refugee issue cannot simply be defined away. </w:t>
      </w:r>
      <w:r w:rsidRPr="0098529C">
        <w:rPr>
          <w:rStyle w:val="StyleUnderline"/>
        </w:rPr>
        <w:t>A month later, the administration announced it would reprogram all U.S. humanitarian contributions previously allocated to UNRWA, which provides support to some five million Palestinian refugees and their descendants.</w:t>
      </w:r>
      <w:r w:rsidRPr="00BC1D6F">
        <w:rPr>
          <w:sz w:val="14"/>
        </w:rPr>
        <w:t xml:space="preserve"> </w:t>
      </w:r>
      <w:r w:rsidRPr="0098529C">
        <w:rPr>
          <w:rStyle w:val="StyleUnderline"/>
        </w:rPr>
        <w:t>As the world’s leading donor to UNRWA, the United States had been providing around $359 million</w:t>
      </w:r>
      <w:r w:rsidRPr="00BC1D6F">
        <w:rPr>
          <w:sz w:val="14"/>
        </w:rPr>
        <w:t xml:space="preserve"> (roughly 25 percent of the agency’s overall 2017 budget). The Trump administration maintains that this move will save money and force other countries to pay the bills and that denying assistance to the descendants of refugees will undermine their political claims. </w:t>
      </w:r>
      <w:r w:rsidRPr="0098529C">
        <w:rPr>
          <w:rStyle w:val="StyleUnderline"/>
        </w:rPr>
        <w:t xml:space="preserve">But the refugee issue cannot simply be defined away, and long-term substitute funding has, unsurprisingly, proven difficult to secure: UNRWA now needs more than $1 billion to maintain 2018 levels of assistance, a situation its director calls </w:t>
      </w:r>
      <w:r w:rsidRPr="0098529C">
        <w:rPr>
          <w:rStyle w:val="Emphasis"/>
        </w:rPr>
        <w:t>“the most severe financial challenge” in the agency’s history</w:t>
      </w:r>
      <w:r w:rsidRPr="0098529C">
        <w:rPr>
          <w:rStyle w:val="StyleUnderline"/>
        </w:rPr>
        <w:t>.</w:t>
      </w:r>
    </w:p>
    <w:p w:rsidR="00872273" w:rsidRDefault="00872273" w:rsidP="000431DB">
      <w:pPr>
        <w:pStyle w:val="Heading3"/>
      </w:pPr>
      <w:r>
        <w:t xml:space="preserve">Aid CP—1nc </w:t>
      </w:r>
    </w:p>
    <w:p w:rsidR="00872273" w:rsidRDefault="00872273" w:rsidP="00872273">
      <w:pPr>
        <w:pStyle w:val="Heading4"/>
      </w:pPr>
      <w:r>
        <w:t>Text: The United States federal government should</w:t>
      </w:r>
    </w:p>
    <w:p w:rsidR="00872273" w:rsidRDefault="00872273" w:rsidP="00872273">
      <w:pPr>
        <w:pStyle w:val="Heading4"/>
        <w:numPr>
          <w:ilvl w:val="0"/>
          <w:numId w:val="12"/>
        </w:numPr>
      </w:pPr>
      <w:r>
        <w:t>resume financial assistance for the United Nations Relief and Works Agency to at least $359 million annually,</w:t>
      </w:r>
    </w:p>
    <w:p w:rsidR="00872273" w:rsidRDefault="00872273" w:rsidP="00872273">
      <w:pPr>
        <w:pStyle w:val="Heading4"/>
        <w:numPr>
          <w:ilvl w:val="0"/>
          <w:numId w:val="12"/>
        </w:numPr>
      </w:pPr>
      <w:r>
        <w:t>restore its financial assistance to United States Agency for International Development programs directed at the West Bank and the Gaza Strip,</w:t>
      </w:r>
    </w:p>
    <w:p w:rsidR="00872273" w:rsidRDefault="00872273" w:rsidP="00872273">
      <w:pPr>
        <w:pStyle w:val="Heading4"/>
        <w:numPr>
          <w:ilvl w:val="0"/>
          <w:numId w:val="12"/>
        </w:numPr>
      </w:pPr>
      <w:r>
        <w:t>increase its financial assistance to Palestinian security forces in the West Bank and Gaza.</w:t>
      </w:r>
    </w:p>
    <w:p w:rsidR="00872273" w:rsidRPr="00E556BF" w:rsidRDefault="00872273" w:rsidP="00872273"/>
    <w:p w:rsidR="00872273" w:rsidRDefault="00872273" w:rsidP="00872273">
      <w:pPr>
        <w:pStyle w:val="Heading4"/>
      </w:pPr>
      <w:r>
        <w:t>The CP solves the first advantage---restoring financial assistance to Palestine enshrines support for the Peace Process---BUT, cuts make instability inevitable.</w:t>
      </w:r>
    </w:p>
    <w:p w:rsidR="00872273" w:rsidRDefault="00872273" w:rsidP="00872273">
      <w:r w:rsidRPr="00BC1061">
        <w:rPr>
          <w:rStyle w:val="Style13ptBold"/>
        </w:rPr>
        <w:t>Singh</w:t>
      </w:r>
      <w:r>
        <w:t xml:space="preserve">, </w:t>
      </w:r>
      <w:r w:rsidRPr="00FD61CD">
        <w:t>a former senior director for Middle East affairs at the United States National Security Council, is the managing director of the Washington Institute for Near East Policy</w:t>
      </w:r>
      <w:r>
        <w:t>, 4/2/</w:t>
      </w:r>
      <w:r w:rsidRPr="00BC1061">
        <w:rPr>
          <w:rStyle w:val="Style13ptBold"/>
        </w:rPr>
        <w:t>19</w:t>
      </w:r>
    </w:p>
    <w:p w:rsidR="00872273" w:rsidRDefault="00872273" w:rsidP="00872273">
      <w:r>
        <w:t>(Michael, “</w:t>
      </w:r>
      <w:r w:rsidRPr="00FD61CD">
        <w:t>How to Make Trump’s Israeli-Palestinian Peace Plan Work</w:t>
      </w:r>
      <w:r>
        <w:t xml:space="preserve">”, </w:t>
      </w:r>
      <w:hyperlink r:id="rId149" w:history="1">
        <w:r w:rsidRPr="00916B71">
          <w:rPr>
            <w:rStyle w:val="Hyperlink"/>
          </w:rPr>
          <w:t>https://www.nytimes.com/2019/04/02/opinion/palestinian-peace-plan-us-aid.html)//GA</w:t>
        </w:r>
      </w:hyperlink>
    </w:p>
    <w:p w:rsidR="00872273" w:rsidRPr="00BD2CAE" w:rsidRDefault="00872273" w:rsidP="00872273">
      <w:pPr>
        <w:rPr>
          <w:sz w:val="16"/>
        </w:rPr>
      </w:pPr>
      <w:r w:rsidRPr="008A5C36">
        <w:rPr>
          <w:rStyle w:val="StyleUnderline"/>
        </w:rPr>
        <w:t>Another of the administration’s bold strokes has been to</w:t>
      </w:r>
      <w:r w:rsidRPr="00BD2CAE">
        <w:rPr>
          <w:sz w:val="16"/>
        </w:rPr>
        <w:t xml:space="preserve"> all but </w:t>
      </w:r>
      <w:r w:rsidRPr="008A5C36">
        <w:rPr>
          <w:rStyle w:val="StyleUnderline"/>
        </w:rPr>
        <w:t>eliminate</w:t>
      </w:r>
      <w:r w:rsidRPr="00BD2CAE">
        <w:rPr>
          <w:sz w:val="16"/>
        </w:rPr>
        <w:t xml:space="preserve"> the United States’ once-</w:t>
      </w:r>
      <w:r w:rsidRPr="00190150">
        <w:rPr>
          <w:rStyle w:val="StyleUnderline"/>
        </w:rPr>
        <w:t>considerable</w:t>
      </w:r>
      <w:r w:rsidRPr="00BD2CAE">
        <w:rPr>
          <w:sz w:val="16"/>
        </w:rPr>
        <w:t xml:space="preserve"> </w:t>
      </w:r>
      <w:r w:rsidRPr="008A5C36">
        <w:rPr>
          <w:rStyle w:val="StyleUnderline"/>
        </w:rPr>
        <w:t>aid to Palestinians</w:t>
      </w:r>
      <w:r w:rsidRPr="00BD2CAE">
        <w:rPr>
          <w:sz w:val="16"/>
        </w:rPr>
        <w:t xml:space="preserve">. And while that has attracted far less attention than the embassy move, </w:t>
      </w:r>
      <w:r w:rsidRPr="00ED1636">
        <w:rPr>
          <w:rStyle w:val="StyleUnderline"/>
        </w:rPr>
        <w:t>it is likely to prove more consequential for American and Israeli interests</w:t>
      </w:r>
      <w:r w:rsidRPr="00BD2CAE">
        <w:rPr>
          <w:sz w:val="16"/>
        </w:rPr>
        <w:t xml:space="preserve">, </w:t>
      </w:r>
      <w:r w:rsidRPr="00ED1636">
        <w:rPr>
          <w:rStyle w:val="StyleUnderline"/>
        </w:rPr>
        <w:t>and for the</w:t>
      </w:r>
      <w:r w:rsidRPr="00BD2CAE">
        <w:rPr>
          <w:sz w:val="16"/>
        </w:rPr>
        <w:t xml:space="preserve"> president’s hoped-for </w:t>
      </w:r>
      <w:r w:rsidRPr="00ED1636">
        <w:rPr>
          <w:rStyle w:val="StyleUnderline"/>
        </w:rPr>
        <w:t>deal</w:t>
      </w:r>
      <w:r w:rsidRPr="00BD2CAE">
        <w:rPr>
          <w:sz w:val="16"/>
        </w:rPr>
        <w:t xml:space="preserve"> — and not for the better. Until recently, </w:t>
      </w:r>
      <w:r w:rsidRPr="00AF304F">
        <w:rPr>
          <w:rStyle w:val="StyleUnderline"/>
        </w:rPr>
        <w:t>Palestinians were one of the largest recipients of American aid</w:t>
      </w:r>
      <w:r w:rsidRPr="00BD2CAE">
        <w:rPr>
          <w:sz w:val="16"/>
        </w:rPr>
        <w:t xml:space="preserve">. Then, in August, the </w:t>
      </w:r>
      <w:r w:rsidRPr="00CD58BD">
        <w:rPr>
          <w:rStyle w:val="StyleUnderline"/>
        </w:rPr>
        <w:t xml:space="preserve">Trump </w:t>
      </w:r>
      <w:r w:rsidRPr="00BD2CAE">
        <w:rPr>
          <w:sz w:val="16"/>
        </w:rPr>
        <w:t xml:space="preserve">administration </w:t>
      </w:r>
      <w:r w:rsidRPr="00CD58BD">
        <w:rPr>
          <w:rStyle w:val="StyleUnderline"/>
        </w:rPr>
        <w:t>announced it would not make about $300 million in payments due to the</w:t>
      </w:r>
      <w:r w:rsidRPr="00BD2CAE">
        <w:rPr>
          <w:sz w:val="16"/>
        </w:rPr>
        <w:t xml:space="preserve"> </w:t>
      </w:r>
      <w:r w:rsidRPr="00CD58BD">
        <w:rPr>
          <w:rStyle w:val="StyleUnderline"/>
        </w:rPr>
        <w:t>U</w:t>
      </w:r>
      <w:r w:rsidRPr="00BD2CAE">
        <w:rPr>
          <w:sz w:val="16"/>
        </w:rPr>
        <w:t xml:space="preserve">nited </w:t>
      </w:r>
      <w:r w:rsidRPr="00CD58BD">
        <w:rPr>
          <w:rStyle w:val="StyleUnderline"/>
        </w:rPr>
        <w:t>N</w:t>
      </w:r>
      <w:r w:rsidRPr="00BD2CAE">
        <w:rPr>
          <w:sz w:val="16"/>
        </w:rPr>
        <w:t xml:space="preserve">ations </w:t>
      </w:r>
      <w:r w:rsidRPr="00CD58BD">
        <w:rPr>
          <w:rStyle w:val="StyleUnderline"/>
        </w:rPr>
        <w:t>R</w:t>
      </w:r>
      <w:r w:rsidRPr="00BD2CAE">
        <w:rPr>
          <w:sz w:val="16"/>
        </w:rPr>
        <w:t xml:space="preserve">elief and </w:t>
      </w:r>
      <w:r w:rsidRPr="00CD58BD">
        <w:rPr>
          <w:rStyle w:val="StyleUnderline"/>
        </w:rPr>
        <w:t>W</w:t>
      </w:r>
      <w:r w:rsidRPr="00BD2CAE">
        <w:rPr>
          <w:sz w:val="16"/>
        </w:rPr>
        <w:t xml:space="preserve">orks </w:t>
      </w:r>
      <w:r w:rsidRPr="00CD58BD">
        <w:rPr>
          <w:rStyle w:val="StyleUnderline"/>
        </w:rPr>
        <w:t>A</w:t>
      </w:r>
      <w:r w:rsidRPr="00BD2CAE">
        <w:rPr>
          <w:sz w:val="16"/>
        </w:rPr>
        <w:t xml:space="preserve">gency, or UNRWA, </w:t>
      </w:r>
      <w:r w:rsidRPr="003C10C5">
        <w:rPr>
          <w:rStyle w:val="StyleUnderline"/>
        </w:rPr>
        <w:t xml:space="preserve">which provides schooling, housing and other services to </w:t>
      </w:r>
      <w:r w:rsidRPr="00BD2CAE">
        <w:rPr>
          <w:sz w:val="16"/>
        </w:rPr>
        <w:t xml:space="preserve">those it designates as refugees in </w:t>
      </w:r>
      <w:r w:rsidRPr="003C10C5">
        <w:rPr>
          <w:rStyle w:val="StyleUnderline"/>
        </w:rPr>
        <w:t>Gaza and elsewhere</w:t>
      </w:r>
      <w:r w:rsidRPr="00BD2CAE">
        <w:rPr>
          <w:sz w:val="16"/>
        </w:rPr>
        <w:t xml:space="preserve">. Around the same time, the </w:t>
      </w:r>
      <w:r w:rsidRPr="005A3AFC">
        <w:rPr>
          <w:rStyle w:val="StyleUnderline"/>
        </w:rPr>
        <w:t>State Department also revealed that it was cutting about $230 million in other aid to the Palestinians</w:t>
      </w:r>
      <w:r w:rsidRPr="00BD2CAE">
        <w:rPr>
          <w:sz w:val="16"/>
        </w:rPr>
        <w:t xml:space="preserve">, </w:t>
      </w:r>
      <w:r w:rsidRPr="00154705">
        <w:rPr>
          <w:rStyle w:val="StyleUnderline"/>
        </w:rPr>
        <w:t>ending support for programs bringing together Palestinian and Israeli children</w:t>
      </w:r>
      <w:r w:rsidRPr="00BD2CAE">
        <w:rPr>
          <w:sz w:val="16"/>
        </w:rPr>
        <w:t xml:space="preserve"> and hospitals in East Jerusalem, among others. This left untouched only assistance to the Palestinian security forces, long popular with both Israeli and American security officials. Yet in October, Congress adopted and Mr. Trump signed legislation that would make the Palestinian Authority, in return for accepting this and any other assistance, subject to the jurisdiction of American courts. This prompted Palestinian officials at the end of last year to reject further aid. The Trump administration has good reasons to be frustrated with both the Palestinian leadership and aid organizations. Unrwa has long been accused of failing to adequately monitor its staff and the curriculum in schools that it runs for extremism, and of inflating the number of Palestinian refugees to perpetuate its mission. Mahmoud Abbas, the Palestinian Authority’s president, ordered contacts with the United States frozen after the embassy move and has refused to engage with American envoys regarding the Trump administration’s efforts to devise an Israeli-Palestinian peace plan. The </w:t>
      </w:r>
      <w:r w:rsidRPr="00EA1CB7">
        <w:rPr>
          <w:rStyle w:val="StyleUnderline"/>
        </w:rPr>
        <w:t>U</w:t>
      </w:r>
      <w:r w:rsidRPr="00BD2CAE">
        <w:rPr>
          <w:sz w:val="16"/>
        </w:rPr>
        <w:t xml:space="preserve">nited </w:t>
      </w:r>
      <w:r w:rsidRPr="00EA1CB7">
        <w:rPr>
          <w:rStyle w:val="StyleUnderline"/>
        </w:rPr>
        <w:t>S</w:t>
      </w:r>
      <w:r w:rsidRPr="00BD2CAE">
        <w:rPr>
          <w:sz w:val="16"/>
        </w:rPr>
        <w:t xml:space="preserve">tates </w:t>
      </w:r>
      <w:r w:rsidRPr="00EA1CB7">
        <w:rPr>
          <w:rStyle w:val="StyleUnderline"/>
        </w:rPr>
        <w:t>has made clear that the decisions on aid are meant to apply pressure</w:t>
      </w:r>
      <w:r w:rsidRPr="00BD2CAE">
        <w:rPr>
          <w:sz w:val="16"/>
        </w:rPr>
        <w:t xml:space="preserve"> on Mr. Abbas </w:t>
      </w:r>
      <w:r w:rsidRPr="00EA1CB7">
        <w:rPr>
          <w:rStyle w:val="StyleUnderline"/>
        </w:rPr>
        <w:t>to return to the negotiating table</w:t>
      </w:r>
      <w:r w:rsidRPr="00BD2CAE">
        <w:rPr>
          <w:sz w:val="16"/>
        </w:rPr>
        <w:t xml:space="preserve"> — a goal consistent with longstanding American policy. Nevertheless, </w:t>
      </w:r>
      <w:r w:rsidRPr="00D51B0C">
        <w:rPr>
          <w:rStyle w:val="Emphasis"/>
        </w:rPr>
        <w:t>the elimination of American aid to the Palestinians is unlikely to achieve that goal</w:t>
      </w:r>
      <w:r w:rsidRPr="00BD2CAE">
        <w:rPr>
          <w:sz w:val="16"/>
        </w:rPr>
        <w:t xml:space="preserve">. In fact, in the long run, </w:t>
      </w:r>
      <w:r w:rsidRPr="00224512">
        <w:rPr>
          <w:rStyle w:val="StyleUnderline"/>
        </w:rPr>
        <w:t>it will</w:t>
      </w:r>
      <w:r w:rsidRPr="00BD2CAE">
        <w:rPr>
          <w:sz w:val="16"/>
        </w:rPr>
        <w:t xml:space="preserve"> probably </w:t>
      </w:r>
      <w:r w:rsidRPr="00224512">
        <w:rPr>
          <w:rStyle w:val="StyleUnderline"/>
        </w:rPr>
        <w:t>undermine both American and Israeli interests</w:t>
      </w:r>
      <w:r w:rsidRPr="00BD2CAE">
        <w:rPr>
          <w:sz w:val="16"/>
        </w:rPr>
        <w:t xml:space="preserve">. The Trump administration is right that </w:t>
      </w:r>
      <w:r w:rsidRPr="00B92E4B">
        <w:rPr>
          <w:rStyle w:val="StyleUnderline"/>
        </w:rPr>
        <w:t xml:space="preserve">American aid to the Palestinians provides Washington with </w:t>
      </w:r>
      <w:r w:rsidRPr="00B92E4B">
        <w:rPr>
          <w:rStyle w:val="Emphasis"/>
        </w:rPr>
        <w:t>leverage</w:t>
      </w:r>
      <w:r w:rsidRPr="00BD2CAE">
        <w:rPr>
          <w:sz w:val="16"/>
        </w:rPr>
        <w:t xml:space="preserve">, but </w:t>
      </w:r>
      <w:r w:rsidRPr="007E5752">
        <w:rPr>
          <w:rStyle w:val="StyleUnderline"/>
        </w:rPr>
        <w:t>it is applying that leverage to the wrong end</w:t>
      </w:r>
      <w:r w:rsidRPr="00BD2CAE">
        <w:rPr>
          <w:sz w:val="16"/>
        </w:rPr>
        <w:t xml:space="preserve">. Few observers believe that Mr. Abbas is interested in negotiating with Prime Minister Benjamin Netanyahu and President Trump, having rebuffed their less conservative predecessors or, even if negotiations resumed, that a peace deal could be reached at this time. Yet </w:t>
      </w:r>
      <w:r w:rsidRPr="002602A4">
        <w:rPr>
          <w:rStyle w:val="Emphasis"/>
        </w:rPr>
        <w:t>aid can be leveraged</w:t>
      </w:r>
      <w:r w:rsidRPr="00BD2CAE">
        <w:rPr>
          <w:sz w:val="16"/>
        </w:rPr>
        <w:t xml:space="preserve"> </w:t>
      </w:r>
      <w:r w:rsidRPr="002602A4">
        <w:rPr>
          <w:rStyle w:val="StyleUnderline"/>
        </w:rPr>
        <w:t>to advance American aims in other ways</w:t>
      </w:r>
      <w:r w:rsidRPr="00BD2CAE">
        <w:rPr>
          <w:sz w:val="16"/>
        </w:rPr>
        <w:t xml:space="preserve">. Past </w:t>
      </w:r>
      <w:r w:rsidRPr="002602A4">
        <w:rPr>
          <w:rStyle w:val="StyleUnderline"/>
        </w:rPr>
        <w:t>administrations have used it to strengthen the authority of Palestinian officials who favor peace and to deter the Palestinian Authority from pursuing Israel at the U</w:t>
      </w:r>
      <w:r w:rsidRPr="00BD2CAE">
        <w:rPr>
          <w:sz w:val="16"/>
        </w:rPr>
        <w:t xml:space="preserve">nited </w:t>
      </w:r>
      <w:r w:rsidRPr="002602A4">
        <w:rPr>
          <w:rStyle w:val="StyleUnderline"/>
        </w:rPr>
        <w:t>N</w:t>
      </w:r>
      <w:r w:rsidRPr="00BD2CAE">
        <w:rPr>
          <w:sz w:val="16"/>
        </w:rPr>
        <w:t xml:space="preserve">ations </w:t>
      </w:r>
      <w:r w:rsidRPr="002602A4">
        <w:rPr>
          <w:rStyle w:val="StyleUnderline"/>
        </w:rPr>
        <w:t>and in international courts</w:t>
      </w:r>
      <w:r w:rsidRPr="00BD2CAE">
        <w:rPr>
          <w:sz w:val="16"/>
        </w:rPr>
        <w:t xml:space="preserve">. Congress has sought through </w:t>
      </w:r>
      <w:hyperlink r:id="rId150" w:tgtFrame="_blank" w:history="1">
        <w:r w:rsidRPr="00BD2CAE">
          <w:rPr>
            <w:rStyle w:val="Hyperlink"/>
            <w:sz w:val="16"/>
          </w:rPr>
          <w:t>the Taylor Force Act</w:t>
        </w:r>
      </w:hyperlink>
      <w:r w:rsidRPr="00BD2CAE">
        <w:rPr>
          <w:sz w:val="16"/>
        </w:rPr>
        <w:t xml:space="preserve"> to compel the Palestinian Authority to cease the reprehensible practice of paying the families of terrorists, by reducing aid to the Palestinians by an amount equal to what the Palestinian Authority pays to families of prisoners and accused terrorists. And many supporters of Israel would have liked to see American funding for Unrwa used to compel the organization to reform. These </w:t>
      </w:r>
      <w:r w:rsidRPr="00834CDB">
        <w:rPr>
          <w:rStyle w:val="Emphasis"/>
        </w:rPr>
        <w:t>goals have been undermined by the elimination of aid</w:t>
      </w:r>
      <w:r w:rsidRPr="00BD2CAE">
        <w:rPr>
          <w:sz w:val="16"/>
        </w:rPr>
        <w:t xml:space="preserve">. You can’t tie strings to assistance that has already been cut. </w:t>
      </w:r>
      <w:r w:rsidRPr="00834CDB">
        <w:rPr>
          <w:rStyle w:val="StyleUnderline"/>
        </w:rPr>
        <w:t>Aid is not just about dollars, but about engagement that confers influence</w:t>
      </w:r>
      <w:r w:rsidRPr="00BD2CAE">
        <w:rPr>
          <w:sz w:val="16"/>
        </w:rPr>
        <w:t xml:space="preserve">. </w:t>
      </w:r>
      <w:r w:rsidRPr="00834CDB">
        <w:rPr>
          <w:rStyle w:val="StyleUnderline"/>
        </w:rPr>
        <w:t>Aid</w:t>
      </w:r>
      <w:r w:rsidRPr="00BD2CAE">
        <w:rPr>
          <w:sz w:val="16"/>
        </w:rPr>
        <w:t xml:space="preserve"> programs </w:t>
      </w:r>
      <w:r w:rsidRPr="00834CDB">
        <w:rPr>
          <w:rStyle w:val="StyleUnderline"/>
        </w:rPr>
        <w:t>bring American officials into contact with</w:t>
      </w:r>
      <w:r w:rsidRPr="00BD2CAE">
        <w:rPr>
          <w:sz w:val="16"/>
        </w:rPr>
        <w:t xml:space="preserve"> a wide swath of </w:t>
      </w:r>
      <w:r w:rsidRPr="00834CDB">
        <w:rPr>
          <w:rStyle w:val="StyleUnderline"/>
        </w:rPr>
        <w:t>Palestinian society, which</w:t>
      </w:r>
      <w:r w:rsidRPr="00BD2CAE">
        <w:rPr>
          <w:sz w:val="16"/>
        </w:rPr>
        <w:t xml:space="preserve"> can </w:t>
      </w:r>
      <w:r w:rsidRPr="00834CDB">
        <w:rPr>
          <w:rStyle w:val="StyleUnderline"/>
        </w:rPr>
        <w:t>help ensure that American influence outlasts the</w:t>
      </w:r>
      <w:r w:rsidRPr="00BD2CAE">
        <w:rPr>
          <w:sz w:val="16"/>
        </w:rPr>
        <w:t xml:space="preserve"> current </w:t>
      </w:r>
      <w:r w:rsidRPr="00834CDB">
        <w:rPr>
          <w:rStyle w:val="StyleUnderline"/>
        </w:rPr>
        <w:t>leadership of the Palestinian Authority</w:t>
      </w:r>
      <w:r w:rsidRPr="00BD2CAE">
        <w:rPr>
          <w:sz w:val="16"/>
        </w:rPr>
        <w:t xml:space="preserve">. It would be rash to assume that the vacuum left by the United States will not be filled by others, such as Russia, whose agenda in the region diverges sharply from Washington’s. Finally, </w:t>
      </w:r>
      <w:r w:rsidRPr="003968B8">
        <w:rPr>
          <w:rStyle w:val="Emphasis"/>
        </w:rPr>
        <w:t>American aid has been a stabilizing influence in both the West Bank and Gaza</w:t>
      </w:r>
      <w:r w:rsidRPr="00BD2CAE">
        <w:rPr>
          <w:sz w:val="16"/>
        </w:rPr>
        <w:t xml:space="preserve">. Many </w:t>
      </w:r>
      <w:r w:rsidRPr="0019531F">
        <w:rPr>
          <w:rStyle w:val="StyleUnderline"/>
        </w:rPr>
        <w:t>U.S.A.I.D. programs began in the aftermath of the Second Intifada and were designed to prevent a return to such turbulence</w:t>
      </w:r>
      <w:r w:rsidRPr="00BD2CAE">
        <w:rPr>
          <w:sz w:val="16"/>
        </w:rPr>
        <w:t xml:space="preserve">. Over the past 15 years, </w:t>
      </w:r>
      <w:r w:rsidRPr="004575A0">
        <w:rPr>
          <w:rStyle w:val="StyleUnderline"/>
        </w:rPr>
        <w:t>security assistance programs have helped build Palestinian security forces</w:t>
      </w:r>
      <w:r w:rsidRPr="00BD2CAE">
        <w:rPr>
          <w:sz w:val="16"/>
        </w:rPr>
        <w:t xml:space="preserve"> to supplant the semiofficial militias that fueled violence during the Second Intifada. These </w:t>
      </w:r>
      <w:r w:rsidRPr="004F5158">
        <w:rPr>
          <w:rStyle w:val="StyleUnderline"/>
        </w:rPr>
        <w:t>Palestinian security forces have effectively coordinated with the Israeli Army to combat terrorism in the West Bank</w:t>
      </w:r>
      <w:r w:rsidRPr="00BD2CAE">
        <w:rPr>
          <w:sz w:val="16"/>
        </w:rPr>
        <w:t xml:space="preserve">. By curtailing violence, raising standards of living and keeping children in school, American </w:t>
      </w:r>
      <w:r w:rsidRPr="005E6309">
        <w:rPr>
          <w:rStyle w:val="Emphasis"/>
        </w:rPr>
        <w:t>assistance has contributed to a long period of relative</w:t>
      </w:r>
      <w:r w:rsidRPr="00BD2CAE">
        <w:rPr>
          <w:sz w:val="16"/>
        </w:rPr>
        <w:t xml:space="preserve"> calm, if not </w:t>
      </w:r>
      <w:r w:rsidRPr="005E6309">
        <w:rPr>
          <w:rStyle w:val="Emphasis"/>
        </w:rPr>
        <w:t>peace</w:t>
      </w:r>
      <w:r w:rsidRPr="00BD2CAE">
        <w:rPr>
          <w:sz w:val="16"/>
        </w:rPr>
        <w:t xml:space="preserve">. It is for this reason that Israeli officials have for years quietly supported its continuation. </w:t>
      </w:r>
      <w:r w:rsidRPr="0035616E">
        <w:rPr>
          <w:rStyle w:val="StyleUnderline"/>
        </w:rPr>
        <w:t>Anyone who supports Israeli-Palestinian peace should hope for the success of</w:t>
      </w:r>
      <w:r w:rsidRPr="00BD2CAE">
        <w:rPr>
          <w:sz w:val="16"/>
        </w:rPr>
        <w:t xml:space="preserve"> Mr. Trump’s </w:t>
      </w:r>
      <w:r w:rsidRPr="0035616E">
        <w:rPr>
          <w:rStyle w:val="StyleUnderline"/>
        </w:rPr>
        <w:t>plan</w:t>
      </w:r>
      <w:r w:rsidRPr="00BD2CAE">
        <w:rPr>
          <w:sz w:val="16"/>
        </w:rPr>
        <w:t xml:space="preserve">. But </w:t>
      </w:r>
      <w:r w:rsidRPr="00287450">
        <w:rPr>
          <w:rStyle w:val="StyleUnderline"/>
        </w:rPr>
        <w:t xml:space="preserve">peace </w:t>
      </w:r>
      <w:r w:rsidRPr="00BD2CAE">
        <w:rPr>
          <w:sz w:val="16"/>
        </w:rPr>
        <w:t xml:space="preserve">will ultimately require more than the agreement of leaders. It will </w:t>
      </w:r>
      <w:r w:rsidRPr="00287450">
        <w:rPr>
          <w:rStyle w:val="StyleUnderline"/>
        </w:rPr>
        <w:t>require a Palestinian security force that can fend off those determined to use violence to derail peace efforts</w:t>
      </w:r>
      <w:r w:rsidRPr="00BD2CAE">
        <w:rPr>
          <w:sz w:val="16"/>
        </w:rPr>
        <w:t xml:space="preserve"> and a civil society that can ensure that peace is not just a top-down proposition. </w:t>
      </w:r>
      <w:r w:rsidRPr="005A79AA">
        <w:rPr>
          <w:rStyle w:val="Emphasis"/>
        </w:rPr>
        <w:t>Aid to the Palestinians</w:t>
      </w:r>
      <w:r w:rsidRPr="00BD2CAE">
        <w:rPr>
          <w:sz w:val="16"/>
        </w:rPr>
        <w:t xml:space="preserve"> — conditional and coordinated with Israel — </w:t>
      </w:r>
      <w:r w:rsidRPr="005A79AA">
        <w:rPr>
          <w:rStyle w:val="Emphasis"/>
        </w:rPr>
        <w:t>should be a part of American policy</w:t>
      </w:r>
      <w:r w:rsidRPr="00BD2CAE">
        <w:rPr>
          <w:sz w:val="16"/>
        </w:rPr>
        <w:t xml:space="preserve">. </w:t>
      </w:r>
      <w:r w:rsidRPr="005F7F24">
        <w:rPr>
          <w:rStyle w:val="StyleUnderline"/>
        </w:rPr>
        <w:t xml:space="preserve">It could not only help President Trump’s plan succeed but also </w:t>
      </w:r>
      <w:r w:rsidRPr="00205611">
        <w:rPr>
          <w:rStyle w:val="Emphasis"/>
        </w:rPr>
        <w:t>ensure stability if peace efforts founder</w:t>
      </w:r>
      <w:r w:rsidRPr="00BD2CAE">
        <w:rPr>
          <w:sz w:val="16"/>
        </w:rPr>
        <w:t>.</w:t>
      </w:r>
    </w:p>
    <w:p w:rsidR="00872273" w:rsidRDefault="00872273" w:rsidP="00872273"/>
    <w:p w:rsidR="00872273" w:rsidRDefault="00872273" w:rsidP="00872273">
      <w:pPr>
        <w:pStyle w:val="Heading3"/>
      </w:pPr>
      <w:r>
        <w:t>2nc Solves Peace Process</w:t>
      </w:r>
    </w:p>
    <w:p w:rsidR="00872273" w:rsidRDefault="00872273" w:rsidP="00872273">
      <w:pPr>
        <w:pStyle w:val="Heading4"/>
      </w:pPr>
      <w:r>
        <w:t>Trump’s cuts to aid threaten to implode the region---only restoring aid funds can lower violence levels and ensure long-term peace.</w:t>
      </w:r>
    </w:p>
    <w:p w:rsidR="00872273" w:rsidRPr="00DA722C" w:rsidRDefault="00872273" w:rsidP="00872273">
      <w:r w:rsidRPr="000E191D">
        <w:rPr>
          <w:rStyle w:val="Style13ptBold"/>
        </w:rPr>
        <w:t>Zilber</w:t>
      </w:r>
      <w:r>
        <w:t xml:space="preserve">, </w:t>
      </w:r>
      <w:r w:rsidRPr="00672538">
        <w:t>journalist and analyst on Middle East politics and culture and an adjunct fellow of the Washington Institute for Near East Policy</w:t>
      </w:r>
      <w:r>
        <w:t>,</w:t>
      </w:r>
      <w:r w:rsidRPr="00DA722C">
        <w:t xml:space="preserve"> 8/29/</w:t>
      </w:r>
      <w:r w:rsidRPr="000E191D">
        <w:rPr>
          <w:rStyle w:val="Style13ptBold"/>
        </w:rPr>
        <w:t>18</w:t>
      </w:r>
    </w:p>
    <w:p w:rsidR="00872273" w:rsidRPr="00DA722C" w:rsidRDefault="00872273" w:rsidP="00872273">
      <w:r w:rsidRPr="00DA722C">
        <w:t>(Neri, “Trump Wants to Help Israel by Cutting Aid to Palestinians. Why are Some Israelis Worried?”, https://foreignpolicy.com/2018/08/29/unrwa-israel-palestine-trump-zilber/)//GA</w:t>
      </w:r>
    </w:p>
    <w:p w:rsidR="00872273" w:rsidRDefault="00872273" w:rsidP="00872273">
      <w:pPr>
        <w:rPr>
          <w:sz w:val="16"/>
        </w:rPr>
      </w:pPr>
      <w:r w:rsidRPr="00F812DC">
        <w:rPr>
          <w:sz w:val="16"/>
        </w:rPr>
        <w:t xml:space="preserve">TEL AVIV, Israel–In early 2014, </w:t>
      </w:r>
      <w:r w:rsidRPr="00C9122E">
        <w:rPr>
          <w:rStyle w:val="StyleUnderline"/>
        </w:rPr>
        <w:t>workers for the</w:t>
      </w:r>
      <w:r w:rsidRPr="00F812DC">
        <w:rPr>
          <w:sz w:val="16"/>
        </w:rPr>
        <w:t xml:space="preserve"> United Nations Relief and Works Agency (</w:t>
      </w:r>
      <w:r w:rsidRPr="00C9122E">
        <w:rPr>
          <w:rStyle w:val="StyleUnderline"/>
        </w:rPr>
        <w:t>UNRWA</w:t>
      </w:r>
      <w:r w:rsidRPr="00F812DC">
        <w:rPr>
          <w:sz w:val="16"/>
        </w:rPr>
        <w:t xml:space="preserve">), the seven-decade-old body that provides basic services for Palestinian refugees, </w:t>
      </w:r>
      <w:r w:rsidRPr="00C9122E">
        <w:rPr>
          <w:rStyle w:val="StyleUnderline"/>
        </w:rPr>
        <w:t>went on strike in the West Bank and Gaza Strip</w:t>
      </w:r>
      <w:r w:rsidRPr="00F812DC">
        <w:rPr>
          <w:sz w:val="16"/>
        </w:rPr>
        <w:t xml:space="preserve">. The cause was an internal battle between management and teaching staff over budget cuts and layoffs. For two months, </w:t>
      </w:r>
      <w:r w:rsidRPr="00F9302D">
        <w:rPr>
          <w:rStyle w:val="StyleUnderline"/>
        </w:rPr>
        <w:t>across the refugee camps of the Palestinian territories, UNRWA schools shut down, garbage piled up in the streets, and health care clinics remained closed</w:t>
      </w:r>
      <w:r w:rsidRPr="00F812DC">
        <w:rPr>
          <w:sz w:val="16"/>
        </w:rPr>
        <w:t xml:space="preserve">. </w:t>
      </w:r>
      <w:r w:rsidRPr="0002233A">
        <w:rPr>
          <w:rStyle w:val="StyleUnderline"/>
        </w:rPr>
        <w:t xml:space="preserve">Officials on all sides expressed concern about the strike, but </w:t>
      </w:r>
      <w:r w:rsidRPr="0002233A">
        <w:rPr>
          <w:rStyle w:val="Emphasis"/>
        </w:rPr>
        <w:t>none more stridently than Israeli military officers</w:t>
      </w:r>
      <w:r w:rsidRPr="00F812DC">
        <w:rPr>
          <w:sz w:val="16"/>
        </w:rPr>
        <w:t>. “</w:t>
      </w:r>
      <w:r w:rsidRPr="0002233A">
        <w:rPr>
          <w:rStyle w:val="Emphasis"/>
        </w:rPr>
        <w:t>This is a security interest for all of us</w:t>
      </w:r>
      <w:r w:rsidRPr="00F812DC">
        <w:rPr>
          <w:sz w:val="16"/>
        </w:rPr>
        <w:t xml:space="preserve">,” one senior officer from the military unit that runs the West Bank told me at the time. “We don’t want kids to be bored, and to start throwing rocks.” Now, the </w:t>
      </w:r>
      <w:r w:rsidRPr="0002233A">
        <w:rPr>
          <w:rStyle w:val="StyleUnderline"/>
        </w:rPr>
        <w:t xml:space="preserve">Trump </w:t>
      </w:r>
      <w:r w:rsidRPr="00F812DC">
        <w:rPr>
          <w:sz w:val="16"/>
        </w:rPr>
        <w:t xml:space="preserve">administration </w:t>
      </w:r>
      <w:r w:rsidRPr="0002233A">
        <w:rPr>
          <w:rStyle w:val="StyleUnderline"/>
        </w:rPr>
        <w:t>seems determined to end all U.S. funding to UNRWA and cut other aid to the Palestinians</w:t>
      </w:r>
      <w:r w:rsidRPr="00F812DC">
        <w:rPr>
          <w:sz w:val="16"/>
        </w:rPr>
        <w:t xml:space="preserve">. Some of Trump’s closest advisors, including his son-in-law, Jared </w:t>
      </w:r>
      <w:r w:rsidRPr="006D0BA3">
        <w:rPr>
          <w:rStyle w:val="StyleUnderline"/>
        </w:rPr>
        <w:t>Kushner</w:t>
      </w:r>
      <w:r w:rsidRPr="00F812DC">
        <w:rPr>
          <w:sz w:val="16"/>
        </w:rPr>
        <w:t xml:space="preserve">, </w:t>
      </w:r>
      <w:r w:rsidRPr="006D0BA3">
        <w:rPr>
          <w:rStyle w:val="StyleUnderline"/>
        </w:rPr>
        <w:t>believe the refugee agency undermines Israeli interests and stokes the refugees’ hopes for repatriation in Israel</w:t>
      </w:r>
      <w:r w:rsidRPr="00F812DC">
        <w:rPr>
          <w:sz w:val="16"/>
        </w:rPr>
        <w:t xml:space="preserve">. As with Trump’s decision last year to move the U.S. Embassy in Israel to Jerusalem, </w:t>
      </w:r>
      <w:r w:rsidRPr="00654532">
        <w:rPr>
          <w:rStyle w:val="StyleUnderline"/>
        </w:rPr>
        <w:t>the withholding of aid money is seen as one more way that the U.S. government</w:t>
      </w:r>
      <w:r w:rsidRPr="00F812DC">
        <w:rPr>
          <w:sz w:val="16"/>
        </w:rPr>
        <w:t xml:space="preserve">, the historic peace process mediator, </w:t>
      </w:r>
      <w:r w:rsidRPr="00654532">
        <w:rPr>
          <w:rStyle w:val="StyleUnderline"/>
        </w:rPr>
        <w:t>is aligning itself with hard-line elements within Israel</w:t>
      </w:r>
      <w:r w:rsidRPr="00F812DC">
        <w:rPr>
          <w:sz w:val="16"/>
        </w:rPr>
        <w:t xml:space="preserve">. But while Israeli Prime Minister Benjamin Netanyahu basks in the unmitigated support he gets from Trump, </w:t>
      </w:r>
      <w:r w:rsidRPr="00BC59E9">
        <w:rPr>
          <w:rStyle w:val="Emphasis"/>
        </w:rPr>
        <w:t>top Israeli security officials are worried</w:t>
      </w:r>
      <w:r w:rsidRPr="00F812DC">
        <w:rPr>
          <w:sz w:val="16"/>
        </w:rPr>
        <w:t xml:space="preserve">. </w:t>
      </w:r>
      <w:r w:rsidRPr="00816818">
        <w:rPr>
          <w:rStyle w:val="StyleUnderline"/>
        </w:rPr>
        <w:t xml:space="preserve">Some </w:t>
      </w:r>
      <w:r w:rsidRPr="00F812DC">
        <w:rPr>
          <w:sz w:val="16"/>
        </w:rPr>
        <w:t xml:space="preserve">of them </w:t>
      </w:r>
      <w:r w:rsidRPr="00816818">
        <w:rPr>
          <w:rStyle w:val="StyleUnderline"/>
        </w:rPr>
        <w:t xml:space="preserve">told the Israeli Cabinet that the </w:t>
      </w:r>
      <w:r w:rsidRPr="0000767A">
        <w:rPr>
          <w:rStyle w:val="Emphasis"/>
        </w:rPr>
        <w:t>move could backfire badly on Israel, “setting fire to the ground,”</w:t>
      </w:r>
      <w:r w:rsidRPr="00F812DC">
        <w:rPr>
          <w:sz w:val="16"/>
        </w:rPr>
        <w:t xml:space="preserve"> according to a report on Israeli television this past weekend. Others are cautioning that </w:t>
      </w:r>
      <w:r w:rsidRPr="00C84150">
        <w:rPr>
          <w:rStyle w:val="StyleUnderline"/>
        </w:rPr>
        <w:t>the void created by any decline in UNRWA services would be filled by</w:t>
      </w:r>
      <w:r w:rsidRPr="00F812DC">
        <w:rPr>
          <w:sz w:val="16"/>
        </w:rPr>
        <w:t xml:space="preserve"> the Islamist </w:t>
      </w:r>
      <w:r w:rsidRPr="00C84150">
        <w:rPr>
          <w:rStyle w:val="StyleUnderline"/>
        </w:rPr>
        <w:t>Hamas</w:t>
      </w:r>
      <w:r w:rsidRPr="00F812DC">
        <w:rPr>
          <w:sz w:val="16"/>
        </w:rPr>
        <w:t xml:space="preserve"> group. The reasons for the concern are not difficult to discern. As an international diplomat in Jerusalem once told me, </w:t>
      </w:r>
      <w:r w:rsidRPr="0095024E">
        <w:rPr>
          <w:rStyle w:val="StyleUnderline"/>
        </w:rPr>
        <w:t>UNRWA is effectively a “quasi-government” in the West Bank and Gaza Strip, providing education, health, and other essential services to some 2 million people</w:t>
      </w:r>
      <w:r w:rsidRPr="00F812DC">
        <w:rPr>
          <w:sz w:val="16"/>
        </w:rPr>
        <w:t xml:space="preserve">. In the West Bank alone, nearly </w:t>
      </w:r>
      <w:r w:rsidRPr="006D54A7">
        <w:rPr>
          <w:rStyle w:val="StyleUnderline"/>
        </w:rPr>
        <w:t>800,000 Palestinians are registered as refugees, many residing in the 19 refugee camps scattered across the territory</w:t>
      </w:r>
      <w:r w:rsidRPr="00F812DC">
        <w:rPr>
          <w:sz w:val="16"/>
        </w:rPr>
        <w:t xml:space="preserve"> (camps is a misnomer; these days they are urban concrete slums usually connected to major Palestinian cities). </w:t>
      </w:r>
      <w:r w:rsidRPr="00CB2333">
        <w:rPr>
          <w:rStyle w:val="StyleUnderline"/>
        </w:rPr>
        <w:t>Almost 50,000 pupils study at the 96 schools UNRWA operates</w:t>
      </w:r>
      <w:r w:rsidRPr="00F812DC">
        <w:rPr>
          <w:sz w:val="16"/>
        </w:rPr>
        <w:t xml:space="preserve">, with the agency responsible for an additional 43 health care centers, 15 community rehabilitation centers, two vocational training centers, and 19 women’s program centers. The </w:t>
      </w:r>
      <w:r w:rsidRPr="00B43A4D">
        <w:rPr>
          <w:rStyle w:val="StyleUnderline"/>
        </w:rPr>
        <w:t>situation in Gaza is even more acute. One million Palestinians</w:t>
      </w:r>
      <w:r w:rsidRPr="00F812DC">
        <w:rPr>
          <w:sz w:val="16"/>
        </w:rPr>
        <w:t xml:space="preserve">, half the population of the blockaded coastal enclave, </w:t>
      </w:r>
      <w:r w:rsidRPr="00B43A4D">
        <w:rPr>
          <w:rStyle w:val="StyleUnderline"/>
        </w:rPr>
        <w:t>depend on UNRWA for food aid</w:t>
      </w:r>
      <w:r w:rsidRPr="00F812DC">
        <w:rPr>
          <w:sz w:val="16"/>
        </w:rPr>
        <w:t xml:space="preserve">; a quarter million refugees study at the agency’s 267 schools; some 21 health centers dispense care to a war-ravaged population. In a territory with a 40 percent unemployment rate, the highest in the world, UNRWA employs almost 13,000 staff–many of them registered refugees themselves. The U.S. government, historically UNRWA’s biggest donor, provides more than a quarter of the agency’s budget. </w:t>
      </w:r>
      <w:r w:rsidRPr="003E0AF3">
        <w:rPr>
          <w:rStyle w:val="StyleUnderline"/>
        </w:rPr>
        <w:t xml:space="preserve">Its plan to eliminate $350 million in funding </w:t>
      </w:r>
      <w:r w:rsidRPr="003E0AF3">
        <w:rPr>
          <w:rStyle w:val="Emphasis"/>
        </w:rPr>
        <w:t>will leave UNRWA with a massive shortfall and has already forced layoffs</w:t>
      </w:r>
      <w:r w:rsidRPr="00F812DC">
        <w:rPr>
          <w:sz w:val="16"/>
        </w:rPr>
        <w:t xml:space="preserve">. The school year is set to start on time, but officials at the agency can’t guarantee that it will extend past the end of September. </w:t>
      </w:r>
      <w:r w:rsidRPr="00166CDE">
        <w:rPr>
          <w:rStyle w:val="StyleUnderline"/>
        </w:rPr>
        <w:t>Gaza in particular is of utmost concern, with the territory already on the brink of a humanitarian catastrophe and Israel and Hamas teetering on the edge of war</w:t>
      </w:r>
      <w:r w:rsidRPr="00F812DC">
        <w:rPr>
          <w:sz w:val="16"/>
        </w:rPr>
        <w:t xml:space="preserve">. Israeli security officials have consistently described Gaza as a “ticking bomb”–one that Israel and Hamas (which rules the Strip) are now trying to defuse via indirect talks. Washington also seems bent on stripping millions of Palestinians across the region of their status as refugees–a highly evocative issue tied to the Palestinian “right of return” demand. Critics contend that this refugee status (imparted as well on descendants of those Palestinians who fled during Israel’s creation in the 1948 war) artificially perpetuates the conflict, impelling refugees to believe they may someday return to their homes inside Israel. “This relates to the core of the Palestinian narrative,” Lt. Col. Alon Eviatar, a retired Israeli intelligence officer with long experience in Palestinian affairs, told me. “It could have even more dramatic implications than the budget cuts.” The </w:t>
      </w:r>
      <w:r w:rsidRPr="00F93469">
        <w:rPr>
          <w:rStyle w:val="StyleUnderline"/>
        </w:rPr>
        <w:t xml:space="preserve">Trump </w:t>
      </w:r>
      <w:r w:rsidRPr="00F812DC">
        <w:rPr>
          <w:sz w:val="16"/>
        </w:rPr>
        <w:t xml:space="preserve">administration, though, hasn’t just stopped with UNRWA. Late last week, the State Department announced that it was </w:t>
      </w:r>
      <w:r w:rsidRPr="00F93469">
        <w:rPr>
          <w:rStyle w:val="StyleUnderline"/>
        </w:rPr>
        <w:t>cut</w:t>
      </w:r>
      <w:r w:rsidRPr="00F812DC">
        <w:rPr>
          <w:sz w:val="16"/>
        </w:rPr>
        <w:t xml:space="preserve">ting </w:t>
      </w:r>
      <w:r w:rsidRPr="00F93469">
        <w:rPr>
          <w:rStyle w:val="StyleUnderline"/>
        </w:rPr>
        <w:t>$200 million in aid to Palestinians in the West Bank, primarily development and infrastructure projects run through USAID</w:t>
      </w:r>
      <w:r w:rsidRPr="00F812DC">
        <w:rPr>
          <w:sz w:val="16"/>
        </w:rPr>
        <w:t>. Beyond the larger damage to the Palestinian economy of stopping these initiatives–roads, sewage, electrical transmission, water and the like–</w:t>
      </w:r>
      <w:r w:rsidRPr="00421BCE">
        <w:rPr>
          <w:rStyle w:val="StyleUnderline"/>
        </w:rPr>
        <w:t>there is a more personal and immediate problem</w:t>
      </w:r>
      <w:r w:rsidRPr="00F812DC">
        <w:rPr>
          <w:sz w:val="16"/>
        </w:rPr>
        <w:t xml:space="preserve">. All told, </w:t>
      </w:r>
      <w:r w:rsidRPr="005D31F8">
        <w:rPr>
          <w:rStyle w:val="StyleUnderline"/>
        </w:rPr>
        <w:t>tens of thousands of West Bank Palestinians benefit, whether directly or via extended family circles, from employment in these projects</w:t>
      </w:r>
      <w:r w:rsidRPr="00F812DC">
        <w:rPr>
          <w:sz w:val="16"/>
        </w:rPr>
        <w:t xml:space="preserve">. “In terms of work, there aren’t alternatives for all these people,” Eviatar said. “If you cut one hand then you have to make sure the other hand feeds [them],” he said, alluding to the wider danger of a political vacuum. Tellingly, the United States refrained from slashing direct aid ($60 million) to the Palestinian Authority security forces, a sign that Washington does value their work, especially the tight cooperation with their Israeli counterparts. Yet even if continuing this funding were politically tenable for the Palestinians–an open question given the tattered state of their relations with the Trump administration–this is arguably a limited understanding of security. For more than two years, </w:t>
      </w:r>
      <w:r w:rsidRPr="00D37796">
        <w:rPr>
          <w:rStyle w:val="Emphasis"/>
        </w:rPr>
        <w:t>the Israeli military has aggressively promoted a policy of economic development in the West Bank</w:t>
      </w:r>
      <w:r w:rsidRPr="00F812DC">
        <w:rPr>
          <w:sz w:val="16"/>
        </w:rPr>
        <w:t xml:space="preserve">, </w:t>
      </w:r>
      <w:r w:rsidRPr="00D37796">
        <w:rPr>
          <w:rStyle w:val="StyleUnderline"/>
        </w:rPr>
        <w:t>in an effort to disincentive violence against Israel and allow Palestinians to live reasonable, undisrupted lives</w:t>
      </w:r>
      <w:r w:rsidRPr="00F812DC">
        <w:rPr>
          <w:sz w:val="16"/>
        </w:rPr>
        <w:t>. As one senior Israeli security official told me last year, “</w:t>
      </w:r>
      <w:r w:rsidRPr="006E66D1">
        <w:rPr>
          <w:rStyle w:val="StyleUnderline"/>
        </w:rPr>
        <w:t xml:space="preserve">I very much value the </w:t>
      </w:r>
      <w:r w:rsidRPr="00F812DC">
        <w:rPr>
          <w:sz w:val="16"/>
        </w:rPr>
        <w:t xml:space="preserve">civilian and </w:t>
      </w:r>
      <w:r w:rsidRPr="006E66D1">
        <w:rPr>
          <w:rStyle w:val="StyleUnderline"/>
        </w:rPr>
        <w:t>economic component … it was the reason why there wasn’t a Third Intifada</w:t>
      </w:r>
      <w:r w:rsidRPr="00F812DC">
        <w:rPr>
          <w:sz w:val="16"/>
        </w:rPr>
        <w:t xml:space="preserve">.” In two fell swoops, the </w:t>
      </w:r>
      <w:r w:rsidRPr="00F526D9">
        <w:rPr>
          <w:rStyle w:val="Emphasis"/>
        </w:rPr>
        <w:t>Trump</w:t>
      </w:r>
      <w:r w:rsidRPr="00F812DC">
        <w:rPr>
          <w:sz w:val="16"/>
        </w:rPr>
        <w:t xml:space="preserve"> administration </w:t>
      </w:r>
      <w:r w:rsidRPr="00F526D9">
        <w:rPr>
          <w:rStyle w:val="Emphasis"/>
        </w:rPr>
        <w:t>may undo much of this hard-won stability</w:t>
      </w:r>
      <w:r w:rsidRPr="00F812DC">
        <w:rPr>
          <w:sz w:val="16"/>
        </w:rPr>
        <w:t xml:space="preserve">, potentially </w:t>
      </w:r>
      <w:r w:rsidRPr="00F526D9">
        <w:rPr>
          <w:rStyle w:val="StyleUnderline"/>
        </w:rPr>
        <w:t>putting untold numbers of Palestinian workers, students, and refugees out onto the streets</w:t>
      </w:r>
      <w:r w:rsidRPr="00F812DC">
        <w:rPr>
          <w:sz w:val="16"/>
        </w:rPr>
        <w:t>.</w:t>
      </w:r>
    </w:p>
    <w:p w:rsidR="00872273" w:rsidRDefault="00872273" w:rsidP="00872273">
      <w:pPr>
        <w:pStyle w:val="Heading4"/>
      </w:pPr>
      <w:r>
        <w:t xml:space="preserve">Cuts in aid make the Peace Process impossible and conflict terminally inevitable---BUT, the plan’s push for the Peace Process without economic assistance ignites tensions. </w:t>
      </w:r>
    </w:p>
    <w:p w:rsidR="00872273" w:rsidRDefault="00872273" w:rsidP="00872273">
      <w:r w:rsidRPr="00450723">
        <w:rPr>
          <w:rStyle w:val="Style13ptBold"/>
        </w:rPr>
        <w:t>Milstein</w:t>
      </w:r>
      <w:r>
        <w:t xml:space="preserve">, </w:t>
      </w:r>
      <w:r w:rsidRPr="005D66CB">
        <w:t>formerly advisor on Palestinian affairs to the Coordinator of Government Activities in the Territories and senior officer in IDF intelligence, is head of the Palestinian Studies Forum at the Moshe Dayan Center for Middle Eastern and African Studies</w:t>
      </w:r>
      <w:r>
        <w:t>, 4/30/</w:t>
      </w:r>
      <w:r w:rsidRPr="00450723">
        <w:rPr>
          <w:rStyle w:val="Style13ptBold"/>
        </w:rPr>
        <w:t>19</w:t>
      </w:r>
    </w:p>
    <w:p w:rsidR="00872273" w:rsidRDefault="00872273" w:rsidP="00872273">
      <w:r w:rsidRPr="005D66CB">
        <w:t>(Michael, “The Economic Crisis in the Palestinian Authority: Time for a Strategic Alert</w:t>
      </w:r>
      <w:r>
        <w:t xml:space="preserve">”, </w:t>
      </w:r>
      <w:r w:rsidRPr="005D66CB">
        <w:t>https://www.inss.org.il/publication/economic-crisis-palestinian-authority-time-strategic-alert/</w:t>
      </w:r>
      <w:r>
        <w:t>)//GA</w:t>
      </w:r>
    </w:p>
    <w:p w:rsidR="00872273" w:rsidRPr="002B0943" w:rsidRDefault="00872273" w:rsidP="00872273">
      <w:pPr>
        <w:rPr>
          <w:sz w:val="16"/>
        </w:rPr>
      </w:pPr>
      <w:r w:rsidRPr="002B0943">
        <w:rPr>
          <w:sz w:val="16"/>
        </w:rPr>
        <w:t xml:space="preserve">The </w:t>
      </w:r>
      <w:r w:rsidRPr="00C569BA">
        <w:rPr>
          <w:rStyle w:val="StyleUnderline"/>
        </w:rPr>
        <w:t>developing economic crisis</w:t>
      </w:r>
      <w:r w:rsidRPr="002B0943">
        <w:rPr>
          <w:sz w:val="16"/>
        </w:rPr>
        <w:t xml:space="preserve"> In the Palestinian Authority </w:t>
      </w:r>
      <w:r w:rsidRPr="00C569BA">
        <w:rPr>
          <w:rStyle w:val="StyleUnderline"/>
        </w:rPr>
        <w:t>warrants a heightened alert in Israel as to a possible strategic shift in the Palestinian system</w:t>
      </w:r>
      <w:r w:rsidRPr="002B0943">
        <w:rPr>
          <w:sz w:val="16"/>
        </w:rPr>
        <w:t xml:space="preserve">. The </w:t>
      </w:r>
      <w:r w:rsidRPr="0042232C">
        <w:rPr>
          <w:rStyle w:val="Emphasis"/>
        </w:rPr>
        <w:t>crisis</w:t>
      </w:r>
      <w:r w:rsidRPr="002B0943">
        <w:rPr>
          <w:sz w:val="16"/>
        </w:rPr>
        <w:t xml:space="preserve">, should it prove protracted, and all the more so should it worsen, </w:t>
      </w:r>
      <w:r w:rsidRPr="0042232C">
        <w:rPr>
          <w:rStyle w:val="Emphasis"/>
        </w:rPr>
        <w:t>is liable to ignite several threats concerning Israel</w:t>
      </w:r>
      <w:r w:rsidRPr="002B0943">
        <w:rPr>
          <w:sz w:val="16"/>
        </w:rPr>
        <w:t xml:space="preserve">: </w:t>
      </w:r>
      <w:r w:rsidRPr="001336AC">
        <w:rPr>
          <w:rStyle w:val="StyleUnderline"/>
        </w:rPr>
        <w:t>an expansion of</w:t>
      </w:r>
      <w:r w:rsidRPr="002B0943">
        <w:rPr>
          <w:sz w:val="16"/>
        </w:rPr>
        <w:t xml:space="preserve"> the circle of Palestinians involved in </w:t>
      </w:r>
      <w:r w:rsidRPr="001336AC">
        <w:rPr>
          <w:rStyle w:val="StyleUnderline"/>
        </w:rPr>
        <w:t>violent acts,</w:t>
      </w:r>
      <w:r w:rsidRPr="002B0943">
        <w:rPr>
          <w:sz w:val="16"/>
        </w:rPr>
        <w:t xml:space="preserve"> specifically civil disturbances and terrorist attacks; </w:t>
      </w:r>
      <w:r w:rsidRPr="001336AC">
        <w:rPr>
          <w:rStyle w:val="StyleUnderline"/>
        </w:rPr>
        <w:t>difficulties for the PA to provide services in the civilian realm</w:t>
      </w:r>
      <w:r w:rsidRPr="002B0943">
        <w:rPr>
          <w:sz w:val="16"/>
        </w:rPr>
        <w:t xml:space="preserve">, which could deepen the Palestinian public's dependence on Israel; </w:t>
      </w:r>
      <w:r w:rsidRPr="001336AC">
        <w:rPr>
          <w:rStyle w:val="StyleUnderline"/>
        </w:rPr>
        <w:t>Hamas’s intensified presence and tactics</w:t>
      </w:r>
      <w:r w:rsidRPr="002B0943">
        <w:rPr>
          <w:sz w:val="16"/>
        </w:rPr>
        <w:t xml:space="preserve"> in face of the PA’s weakness; </w:t>
      </w:r>
      <w:r w:rsidRPr="001336AC">
        <w:rPr>
          <w:rStyle w:val="StyleUnderline"/>
        </w:rPr>
        <w:t>and compromises in the security cooperation</w:t>
      </w:r>
      <w:r w:rsidRPr="002B0943">
        <w:rPr>
          <w:sz w:val="16"/>
        </w:rPr>
        <w:t xml:space="preserve">. The Israeli government would do well to recognize that it faces two choices - bad and worse - and it should demonstrate the same flexibility and pragmatism toward the PA that it now shows when it comes to the (still fragile) accommodation in the Gaza Strip. As with the Gaza Strip, in the West Bank </w:t>
      </w:r>
      <w:r w:rsidRPr="00AA5594">
        <w:rPr>
          <w:rStyle w:val="StyleUnderline"/>
        </w:rPr>
        <w:t>this would entail compromising in return for ensuring strategic stability and a prevention of escalation that would include grave consequences for security and statecraft</w:t>
      </w:r>
      <w:r w:rsidRPr="002B0943">
        <w:rPr>
          <w:sz w:val="16"/>
        </w:rPr>
        <w:t xml:space="preserve">. </w:t>
      </w:r>
      <w:r w:rsidRPr="00DF7AC7">
        <w:rPr>
          <w:rStyle w:val="Emphasis"/>
        </w:rPr>
        <w:t>Time wields decisive weight</w:t>
      </w:r>
      <w:r w:rsidRPr="002B0943">
        <w:rPr>
          <w:sz w:val="16"/>
        </w:rPr>
        <w:t xml:space="preserve"> in this context. The </w:t>
      </w:r>
      <w:r w:rsidRPr="00873F1C">
        <w:rPr>
          <w:rStyle w:val="StyleUnderline"/>
        </w:rPr>
        <w:t>more swiftly a solution is found, so too is the likelihood that escalation would lessen, and the more any accommodation is delayed, the more poignant is the threat of uncontrolled confrontation</w:t>
      </w:r>
      <w:r w:rsidRPr="002B0943">
        <w:rPr>
          <w:sz w:val="16"/>
        </w:rPr>
        <w:t xml:space="preserve">. For more than a decade, the </w:t>
      </w:r>
      <w:r w:rsidRPr="00667D46">
        <w:rPr>
          <w:rStyle w:val="StyleUnderline"/>
        </w:rPr>
        <w:t xml:space="preserve">Israeli approach to </w:t>
      </w:r>
      <w:r w:rsidRPr="006C3190">
        <w:rPr>
          <w:rStyle w:val="Emphasis"/>
        </w:rPr>
        <w:t>preservation of security stability</w:t>
      </w:r>
      <w:r w:rsidRPr="00667D46">
        <w:rPr>
          <w:rStyle w:val="StyleUnderline"/>
        </w:rPr>
        <w:t xml:space="preserve"> and calm in the West Bank </w:t>
      </w:r>
      <w:r w:rsidRPr="006C3190">
        <w:rPr>
          <w:rStyle w:val="Emphasis"/>
        </w:rPr>
        <w:t>has been predicated on</w:t>
      </w:r>
      <w:r w:rsidRPr="002B0943">
        <w:rPr>
          <w:sz w:val="16"/>
        </w:rPr>
        <w:t xml:space="preserve"> steady </w:t>
      </w:r>
      <w:r w:rsidRPr="00667D46">
        <w:rPr>
          <w:rStyle w:val="StyleUnderline"/>
        </w:rPr>
        <w:t xml:space="preserve">improvement to the Palestinians’ </w:t>
      </w:r>
      <w:r w:rsidRPr="006C3190">
        <w:rPr>
          <w:rStyle w:val="Emphasis"/>
        </w:rPr>
        <w:t>economic situation</w:t>
      </w:r>
      <w:r w:rsidRPr="002B0943">
        <w:rPr>
          <w:sz w:val="16"/>
        </w:rPr>
        <w:t xml:space="preserve"> and quality of life alongside close security cooperation with the Palestinian Authority (PA). </w:t>
      </w:r>
      <w:r w:rsidRPr="00F75949">
        <w:rPr>
          <w:rStyle w:val="StyleUnderline"/>
        </w:rPr>
        <w:t>Many in Israel have seen in this approach a means of maintaining "economic peace,"</w:t>
      </w:r>
      <w:r w:rsidRPr="002B0943">
        <w:rPr>
          <w:sz w:val="16"/>
        </w:rPr>
        <w:t xml:space="preserve"> or in other words, ensuring security stability even in the absence of negotiations or political agreements. But at the same time, for roughly the past decade, various officials in Israel have warned of a negative strategic shift be expected within the Palestinian arena in general and the West Bank in particular. This </w:t>
      </w:r>
      <w:r w:rsidRPr="004A35E5">
        <w:rPr>
          <w:rStyle w:val="StyleUnderline"/>
        </w:rPr>
        <w:t>warning has focused on nightmare scenarios of a third intifada, waves of terrorism, and dissolution of the PA</w:t>
      </w:r>
      <w:r w:rsidRPr="002B0943">
        <w:rPr>
          <w:sz w:val="16"/>
        </w:rPr>
        <w:t xml:space="preserve">. The main contention is that the longstanding political stalemate and the Palestinians’ increased distance from the goal of independent statehood are liable to encourage them to forsake the self-governance enterprise, and ultimately return to the path of violent struggle. In fact, despite a host of challenges and shockwaves, this strategic shift has not materialized. Both the Palestinian government and public in the West Bank have exercised restraint and recoiled from escalation, even after junctures that might have easily have been catalysts, chiefly: three intensive military campaigns between Israel and Hamas in the Gaza Strip; the chronic crisis in relations with Israel; the lethal attack in Duma against a Palestinian family (July 2015); the terror wave the began in October 2015 (the "lone wolf intifada"); the relocation of the US Embassy to Jerusalem (May 2018); and many prisoner strikes. The </w:t>
      </w:r>
      <w:r w:rsidRPr="00F82773">
        <w:rPr>
          <w:rStyle w:val="StyleUnderline"/>
        </w:rPr>
        <w:t>relative quiet in the West Bank does not attest to a dissipation of the Palestinians' national identity and aspirations, but rather, reflects a redrawing of collective goals and their realignment with changes in the geo-strategic sphere as well as changes in the Palestinian social profile</w:t>
      </w:r>
      <w:r w:rsidRPr="002B0943">
        <w:rPr>
          <w:sz w:val="16"/>
        </w:rPr>
        <w:t xml:space="preserve">. The relative calm stems from five interfacing elements: a. The traumatic collective memory among most of the Palestinian public of the conflict years with Israel (beginning in 2000), and the fear of any possible return to this type of unrest. b. Awareness of the deep hardship prevalent in most of the Arab world (including the Gaza Strip), which has spawned a collective understanding among Palestinians in the West Bank that despite the not-insignificant difficulties that they face, mainly due to Israeli rule, their situation is still relatively good. c. A </w:t>
      </w:r>
      <w:r w:rsidRPr="00DE58D2">
        <w:rPr>
          <w:rStyle w:val="StyleUnderline"/>
        </w:rPr>
        <w:t xml:space="preserve">relatively stable quality of life </w:t>
      </w:r>
      <w:r w:rsidRPr="002B0943">
        <w:rPr>
          <w:sz w:val="16"/>
        </w:rPr>
        <w:t xml:space="preserve">- mainly thanks to Israel’s policy in the civilian sphere - which </w:t>
      </w:r>
      <w:r w:rsidRPr="00DE58D2">
        <w:rPr>
          <w:rStyle w:val="StyleUnderline"/>
        </w:rPr>
        <w:t>raises the inherent cost of any recourse to conflict</w:t>
      </w:r>
      <w:r w:rsidRPr="002B0943">
        <w:rPr>
          <w:sz w:val="16"/>
        </w:rPr>
        <w:t xml:space="preserve">. d. The </w:t>
      </w:r>
      <w:r w:rsidRPr="003149DE">
        <w:rPr>
          <w:rStyle w:val="StyleUnderline"/>
        </w:rPr>
        <w:t>rise of a younger generation</w:t>
      </w:r>
      <w:r w:rsidRPr="002B0943">
        <w:rPr>
          <w:sz w:val="16"/>
        </w:rPr>
        <w:t xml:space="preserve"> that </w:t>
      </w:r>
      <w:r w:rsidRPr="003149DE">
        <w:rPr>
          <w:rStyle w:val="StyleUnderline"/>
        </w:rPr>
        <w:t>attaches great importance to</w:t>
      </w:r>
      <w:r w:rsidRPr="002B0943">
        <w:rPr>
          <w:sz w:val="16"/>
        </w:rPr>
        <w:t xml:space="preserve"> self-realization and personal </w:t>
      </w:r>
      <w:r w:rsidRPr="003149DE">
        <w:rPr>
          <w:rStyle w:val="StyleUnderline"/>
        </w:rPr>
        <w:t>professional advancement</w:t>
      </w:r>
      <w:r w:rsidRPr="002B0943">
        <w:rPr>
          <w:sz w:val="16"/>
        </w:rPr>
        <w:t xml:space="preserve">, and evinces alienation from the national leadership and fatigue with the ideological slogans that rallied the Palestinian arena in the past. One manifestation of this trend is in the reduction over the years in the scale of participation in events marking national memorial days, in contrast to the broad-based participation in protests with an economic focus - for example, the mass demonstrations against the Palestinian Authority's social security law. e. Efforts by senior Palestinian Authority figures to prevent deterioration on the ground, driven by the desire to preserve their political standing and fear that the precedent of the Hamas takeover of the Gaza Strip (2007) might recur in the West Bank. Critical in this context is the Palestinians' insistence on preserving security cooperation, which both sides view as a core foundation of continued stability in the region. Nevertheless, the </w:t>
      </w:r>
      <w:r w:rsidRPr="00252E4D">
        <w:rPr>
          <w:rStyle w:val="StyleUnderline"/>
        </w:rPr>
        <w:t xml:space="preserve">formula for </w:t>
      </w:r>
      <w:r w:rsidRPr="00252E4D">
        <w:rPr>
          <w:rStyle w:val="Emphasis"/>
        </w:rPr>
        <w:t>stability</w:t>
      </w:r>
      <w:r w:rsidRPr="00252E4D">
        <w:rPr>
          <w:rStyle w:val="StyleUnderline"/>
        </w:rPr>
        <w:t xml:space="preserve"> in the West Bank </w:t>
      </w:r>
      <w:r w:rsidRPr="00252E4D">
        <w:rPr>
          <w:rStyle w:val="Emphasis"/>
        </w:rPr>
        <w:t>has faced a powerful challenge in</w:t>
      </w:r>
      <w:r w:rsidRPr="00252E4D">
        <w:rPr>
          <w:rStyle w:val="StyleUnderline"/>
        </w:rPr>
        <w:t xml:space="preserve"> recent months in the form of </w:t>
      </w:r>
      <w:r w:rsidRPr="00252E4D">
        <w:rPr>
          <w:rStyle w:val="Emphasis"/>
        </w:rPr>
        <w:t>a worsening economic crisis</w:t>
      </w:r>
      <w:r w:rsidRPr="002B0943">
        <w:rPr>
          <w:sz w:val="16"/>
        </w:rPr>
        <w:t xml:space="preserve">. Its main cause is the decision by the PA to stop accepting tax monies that constitute half of its budget - NIS 9 billion of NIS 18 billion in 2018. This was done in defiance of Israel’s decision to deduct from the money collected the amount that the Palestinians pay to the families of Palestinian prisoners who committed terror attacks. The drastic budgetary shortfall has prompted the PA to announce a crisis-economy policy, which includes a 40-50 percent slashing of wages for some 160,000 civil servants (including 65,000 members of the security forces). The Palestinian Authority has also lodged appeals for aid with the Arab world, which has pledged $100 million annually (to date, without delivering). </w:t>
      </w:r>
      <w:r w:rsidRPr="0000600C">
        <w:rPr>
          <w:rStyle w:val="StyleUnderline"/>
        </w:rPr>
        <w:t xml:space="preserve">Israel has halted the transfer of tax monies on several occasions in the past, notably during the second intifada, a move that had a </w:t>
      </w:r>
      <w:r w:rsidRPr="0000600C">
        <w:rPr>
          <w:rStyle w:val="Emphasis"/>
        </w:rPr>
        <w:t>dramatic impact on the economic situation in the territories</w:t>
      </w:r>
      <w:r w:rsidRPr="002B0943">
        <w:rPr>
          <w:sz w:val="16"/>
        </w:rPr>
        <w:t xml:space="preserve">. In other instances, Israel reconsidered such measures after apprehending the potential for deterioration in the situation - for example, in early 2015, after the PA became a member of several international organizations. The most recent World Bank report on the fiscal-economic state of the Palestinian Authority ahead of the conference of donor nations provides far-reaching observations on the economic crisis. The report found ongoing decline in growth in the PA in 2018, reaching 0.9 percent in the West Bank (a negative growth when the 3 percent population growth is factored in). The report also noted </w:t>
      </w:r>
      <w:r w:rsidRPr="0000600C">
        <w:rPr>
          <w:rStyle w:val="StyleUnderline"/>
        </w:rPr>
        <w:t>the</w:t>
      </w:r>
      <w:r w:rsidRPr="002B0943">
        <w:rPr>
          <w:sz w:val="16"/>
        </w:rPr>
        <w:t xml:space="preserve"> ongoing </w:t>
      </w:r>
      <w:r w:rsidRPr="0000600C">
        <w:rPr>
          <w:rStyle w:val="StyleUnderline"/>
        </w:rPr>
        <w:t>reduction in Western aid to the Palestinians</w:t>
      </w:r>
      <w:r w:rsidRPr="002B0943">
        <w:rPr>
          <w:sz w:val="16"/>
        </w:rPr>
        <w:t xml:space="preserve"> (witnessed over approximately the last decade), which </w:t>
      </w:r>
      <w:r w:rsidRPr="0000600C">
        <w:rPr>
          <w:rStyle w:val="StyleUnderline"/>
        </w:rPr>
        <w:t>contrasts with the expansion</w:t>
      </w:r>
      <w:r w:rsidRPr="002B0943">
        <w:rPr>
          <w:sz w:val="16"/>
        </w:rPr>
        <w:t xml:space="preserve"> of aid from Arab countries (which is nonetheless significantly lower than Western aid). Thus overall aid to the PA that stood at around NIS 4 billion in 2010 shrank to some NIS 2 billion in 2018. Compounding this has been the reduction in the UNRWA budget, which is a mainstay of the refugee sector in the territories and the diaspora, as well as the </w:t>
      </w:r>
      <w:r w:rsidRPr="00A26354">
        <w:rPr>
          <w:rStyle w:val="Emphasis"/>
        </w:rPr>
        <w:t>cutbacks in American aid to the Palestinians</w:t>
      </w:r>
      <w:r w:rsidRPr="002B0943">
        <w:rPr>
          <w:sz w:val="16"/>
        </w:rPr>
        <w:t xml:space="preserve"> following the past year's harsh rift between Washington and Ramallah. The developing </w:t>
      </w:r>
      <w:r w:rsidRPr="005A10EA">
        <w:rPr>
          <w:rStyle w:val="StyleUnderline"/>
        </w:rPr>
        <w:t>economic crisis warrants a heightened alert as to a possible strategic shift in the Palestinian system</w:t>
      </w:r>
      <w:r w:rsidRPr="002B0943">
        <w:rPr>
          <w:sz w:val="16"/>
        </w:rPr>
        <w:t xml:space="preserve">. The crisis, should it prove protracted, and all the more so should it worsen, is liable to ignite several threats concerning Israel: an expansion of the circle of Palestinians involved in violent acts, specifically civil disturbances and terrorist attacks, in light of increased frustration and a change in the current cost-benefit considerations prevailing in the Palestinian public; difficulties for the PA to provide services in the civilian realm, for example in the area of civil infrastructures (a scenario liable to deepen the Palestinian public's dependence on Israel and gradually render the Palestinian government irrelevant); and compromises in the security cooperation, inter alia should individual members of the security forces - who themselves are hurt by the economic crisis - draw their own conclusions from the threats by senior Fatah and PA officials to cease the contacts with Israel (a development in this direction is liable to be manifested in reduced cooperation with Israeli security forces, or even a new wave of terrorism). Beyond that, the </w:t>
      </w:r>
      <w:r w:rsidRPr="003E5EF1">
        <w:rPr>
          <w:rStyle w:val="StyleUnderline"/>
        </w:rPr>
        <w:t>crisis in the West Bank will be translated into a more severe rollback of the PA’s economic support for the Gaza Strip, which would likely exacerbate the</w:t>
      </w:r>
      <w:r w:rsidRPr="002B0943">
        <w:rPr>
          <w:sz w:val="16"/>
        </w:rPr>
        <w:t xml:space="preserve"> (already </w:t>
      </w:r>
      <w:r w:rsidRPr="003E5EF1">
        <w:rPr>
          <w:rStyle w:val="StyleUnderline"/>
        </w:rPr>
        <w:t>precarious</w:t>
      </w:r>
      <w:r w:rsidRPr="002B0943">
        <w:rPr>
          <w:sz w:val="16"/>
        </w:rPr>
        <w:t xml:space="preserve">) civilian </w:t>
      </w:r>
      <w:r w:rsidRPr="003E5EF1">
        <w:rPr>
          <w:rStyle w:val="StyleUnderline"/>
        </w:rPr>
        <w:t>situation in Gaza and</w:t>
      </w:r>
      <w:r w:rsidRPr="002B0943">
        <w:rPr>
          <w:sz w:val="16"/>
        </w:rPr>
        <w:t xml:space="preserve"> eventually </w:t>
      </w:r>
      <w:r w:rsidRPr="003E5EF1">
        <w:rPr>
          <w:rStyle w:val="Emphasis"/>
        </w:rPr>
        <w:t>undermine the regional security situation</w:t>
      </w:r>
      <w:r w:rsidRPr="002B0943">
        <w:rPr>
          <w:sz w:val="16"/>
        </w:rPr>
        <w:t xml:space="preserve">. The current economic crisis is linked to the "deal of the century," expected to be made public in the coming weeks, and this could prove to be a volatile coincidence. In Palestinian eyes, both the economic pressure and Trump's initiative stem from a coordinated "Israeli-American conspiracy" whose bottom line is to impose an arrangement that serves the interests of Israel and the United States while not meeting those of the Palestinians. For the time being, the approach of most of the Palestinian public to the "deal of the century" ranges from indifference to hostility, and in any event the public agenda is focused on the economic and not the political situation. Still, </w:t>
      </w:r>
      <w:r w:rsidRPr="002B0943">
        <w:rPr>
          <w:rStyle w:val="Emphasis"/>
        </w:rPr>
        <w:t>presenting the plan at a time when the entire Palestinian system is mired in an economic crisis is liable to aggravate</w:t>
      </w:r>
      <w:r w:rsidRPr="009F2999">
        <w:rPr>
          <w:rStyle w:val="Emphasis"/>
        </w:rPr>
        <w:t xml:space="preserve"> overall tensions</w:t>
      </w:r>
      <w:r w:rsidRPr="009F2999">
        <w:rPr>
          <w:rStyle w:val="StyleUnderline"/>
        </w:rPr>
        <w:t xml:space="preserve"> and unite the public and the leadership against a perceived common threat</w:t>
      </w:r>
      <w:r w:rsidRPr="002B0943">
        <w:rPr>
          <w:sz w:val="16"/>
        </w:rPr>
        <w:t>. The PA is even liable to incite public sentiments when the proposal is published, in order to play up the domestic challenges that confront it.</w:t>
      </w:r>
    </w:p>
    <w:p w:rsidR="00872273" w:rsidRDefault="00872273" w:rsidP="00872273">
      <w:pPr>
        <w:pStyle w:val="Heading4"/>
      </w:pPr>
      <w:r>
        <w:t>Israel concurs---assistance is critical for security.</w:t>
      </w:r>
    </w:p>
    <w:p w:rsidR="00872273" w:rsidRDefault="00872273" w:rsidP="00872273">
      <w:r w:rsidRPr="00001713">
        <w:rPr>
          <w:rStyle w:val="Style13ptBold"/>
        </w:rPr>
        <w:t>Morris</w:t>
      </w:r>
      <w:r>
        <w:t xml:space="preserve">, </w:t>
      </w:r>
      <w:r w:rsidRPr="00DE0E3B">
        <w:t>The Washington Post's Jerusalem bureau chief. Before moving to Jerusalem in 2017, she spent three years in Iraq as Baghdad bureau chief covering the country's battles against the Islamic State, from Fallujah to Ramadi and Mosul. She started with The Post as Beirut correspondent in 2013, largely covering Syria's civil war</w:t>
      </w:r>
      <w:r>
        <w:t xml:space="preserve">, </w:t>
      </w:r>
      <w:r w:rsidRPr="00DE0E3B">
        <w:t>Exeter University, BA in Middle Eastern studies with Arabic</w:t>
      </w:r>
      <w:r>
        <w:t>, 1/31/</w:t>
      </w:r>
      <w:r w:rsidRPr="00001713">
        <w:rPr>
          <w:rStyle w:val="Style13ptBold"/>
        </w:rPr>
        <w:t>19</w:t>
      </w:r>
    </w:p>
    <w:p w:rsidR="00872273" w:rsidRPr="00DD454C" w:rsidRDefault="00872273" w:rsidP="00872273">
      <w:r>
        <w:t>(Loveday, “</w:t>
      </w:r>
      <w:r w:rsidRPr="00DE0E3B">
        <w:t>A U.S. law is about to end security aid to the Palestinians, and Israel is not happy</w:t>
      </w:r>
      <w:r>
        <w:t xml:space="preserve">”, </w:t>
      </w:r>
      <w:r w:rsidRPr="00DE0E3B">
        <w:t>https://www.washingtonpost.com/world/middle_east/a-us-law-is-about-to-end-security-aid-to-the-palestinians-and-israel-is-not-happy/2019/01/31/d5d8d750-2550-11e9-ad53-824486280311_story.html?utm_term=.2fdcc2b0fc02</w:t>
      </w:r>
      <w:r>
        <w:t>)//GA</w:t>
      </w:r>
    </w:p>
    <w:p w:rsidR="00872273" w:rsidRPr="003F3BB4" w:rsidRDefault="00872273" w:rsidP="00872273">
      <w:pPr>
        <w:rPr>
          <w:sz w:val="16"/>
        </w:rPr>
      </w:pPr>
      <w:r w:rsidRPr="003F3BB4">
        <w:rPr>
          <w:sz w:val="16"/>
        </w:rPr>
        <w:t xml:space="preserve">However, </w:t>
      </w:r>
      <w:r w:rsidRPr="008A6976">
        <w:rPr>
          <w:rStyle w:val="StyleUnderline"/>
        </w:rPr>
        <w:t>an Israeli official</w:t>
      </w:r>
      <w:r w:rsidRPr="003F3BB4">
        <w:rPr>
          <w:sz w:val="16"/>
        </w:rPr>
        <w:t xml:space="preserve">, who spoke on the condition of anonymity because of the sensitivity of the topic, </w:t>
      </w:r>
      <w:r w:rsidRPr="008A6976">
        <w:rPr>
          <w:rStyle w:val="StyleUnderline"/>
        </w:rPr>
        <w:t xml:space="preserve">said </w:t>
      </w:r>
      <w:r w:rsidRPr="008A6976">
        <w:rPr>
          <w:rStyle w:val="Emphasis"/>
        </w:rPr>
        <w:t>Israel is supporting efforts</w:t>
      </w:r>
      <w:r w:rsidRPr="003F3BB4">
        <w:rPr>
          <w:sz w:val="16"/>
        </w:rPr>
        <w:t xml:space="preserve"> now </w:t>
      </w:r>
      <w:r w:rsidRPr="008A6976">
        <w:rPr>
          <w:rStyle w:val="StyleUnderline"/>
        </w:rPr>
        <w:t xml:space="preserve">underway </w:t>
      </w:r>
      <w:r w:rsidRPr="003F3BB4">
        <w:rPr>
          <w:sz w:val="16"/>
        </w:rPr>
        <w:t xml:space="preserve">by U.S. State Department and other Trump administration officials </w:t>
      </w:r>
      <w:r w:rsidRPr="008A6976">
        <w:rPr>
          <w:rStyle w:val="StyleUnderline"/>
        </w:rPr>
        <w:t>to find a legal fix that will “maintain security cooperation on one hand and also justice to the families of the victims of terror.”</w:t>
      </w:r>
      <w:r w:rsidRPr="003F3BB4">
        <w:rPr>
          <w:sz w:val="16"/>
        </w:rPr>
        <w:t xml:space="preserve"> The </w:t>
      </w:r>
      <w:r w:rsidRPr="003A7E73">
        <w:rPr>
          <w:rStyle w:val="StyleUnderline"/>
        </w:rPr>
        <w:t>central concern is that the end of U.S. funding to the Palestinian security forces, including to a training program in Jordan, would erode the security capabilities of the Palestinian Authority and threaten its security coordination with Israel</w:t>
      </w:r>
      <w:r w:rsidRPr="003F3BB4">
        <w:rPr>
          <w:sz w:val="16"/>
        </w:rPr>
        <w:t xml:space="preserve">. Although cooperation has broken down in times of conflict, </w:t>
      </w:r>
      <w:r w:rsidRPr="00164490">
        <w:rPr>
          <w:rStyle w:val="Emphasis"/>
        </w:rPr>
        <w:t>Israel and the Palestinian Authority still share intelligence and coordinate on arrests to prevent attacks</w:t>
      </w:r>
      <w:r w:rsidRPr="003F3BB4">
        <w:rPr>
          <w:sz w:val="16"/>
        </w:rPr>
        <w:t xml:space="preserve">. The </w:t>
      </w:r>
      <w:r w:rsidRPr="008F2830">
        <w:rPr>
          <w:rStyle w:val="StyleUnderline"/>
        </w:rPr>
        <w:t>Trump administration had already cut other assistance to the Palestinians, slashing aid</w:t>
      </w:r>
      <w:r w:rsidRPr="003F3BB4">
        <w:rPr>
          <w:sz w:val="16"/>
        </w:rPr>
        <w:t xml:space="preserve"> it provided through the U.N. Relief and Works Agency, which deals with Palestinian refugees, but security assistance was considered too important to ax. The U.S. </w:t>
      </w:r>
      <w:r w:rsidRPr="008E6E21">
        <w:rPr>
          <w:rStyle w:val="StyleUnderline"/>
        </w:rPr>
        <w:t>security funding is “the glue that has helped ensure the security coordination continues and that has successfully thwarted terrorist attacks,”</w:t>
      </w:r>
      <w:r w:rsidRPr="003F3BB4">
        <w:rPr>
          <w:sz w:val="16"/>
        </w:rPr>
        <w:t xml:space="preserve"> said Dan Shapiro, a former U.S. ambassador to Israel. The </w:t>
      </w:r>
      <w:r w:rsidRPr="00353122">
        <w:rPr>
          <w:rStyle w:val="StyleUnderline"/>
        </w:rPr>
        <w:t>implications of the act</w:t>
      </w:r>
      <w:r w:rsidRPr="003F3BB4">
        <w:rPr>
          <w:sz w:val="16"/>
        </w:rPr>
        <w:t xml:space="preserve"> “</w:t>
      </w:r>
      <w:r w:rsidRPr="00353122">
        <w:rPr>
          <w:rStyle w:val="StyleUnderline"/>
        </w:rPr>
        <w:t>have alarmed the Israelis sufficiently enough that a week ago they went to the administration and Congress to try to find a fix</w:t>
      </w:r>
      <w:r w:rsidRPr="003F3BB4">
        <w:rPr>
          <w:sz w:val="16"/>
        </w:rPr>
        <w:t xml:space="preserve">.” He said that with most of the money targeted toward training, a </w:t>
      </w:r>
      <w:r w:rsidRPr="0010725C">
        <w:rPr>
          <w:rStyle w:val="StyleUnderline"/>
        </w:rPr>
        <w:t>cutoff of funds</w:t>
      </w:r>
      <w:r w:rsidRPr="003F3BB4">
        <w:rPr>
          <w:sz w:val="16"/>
        </w:rPr>
        <w:t xml:space="preserve"> may not have an immediate effect but </w:t>
      </w:r>
      <w:r w:rsidRPr="0010725C">
        <w:rPr>
          <w:rStyle w:val="StyleUnderline"/>
        </w:rPr>
        <w:t>would degrade the ability of Palestinian forces over time</w:t>
      </w:r>
      <w:r w:rsidRPr="003F3BB4">
        <w:rPr>
          <w:sz w:val="16"/>
        </w:rPr>
        <w:t>. “</w:t>
      </w:r>
      <w:r w:rsidRPr="00CA6558">
        <w:rPr>
          <w:rStyle w:val="Emphasis"/>
        </w:rPr>
        <w:t>It is also a political signal</w:t>
      </w:r>
      <w:r w:rsidRPr="003F3BB4">
        <w:rPr>
          <w:sz w:val="16"/>
        </w:rPr>
        <w:t xml:space="preserve"> </w:t>
      </w:r>
      <w:r w:rsidRPr="003F3BB4">
        <w:rPr>
          <w:rStyle w:val="StyleUnderline"/>
        </w:rPr>
        <w:t>which shows the Palestinian security forces and Palestinian people that the U.S. is no longer a partner</w:t>
      </w:r>
      <w:r w:rsidRPr="003F3BB4">
        <w:rPr>
          <w:sz w:val="16"/>
        </w:rPr>
        <w:t xml:space="preserve">,” Shapiro said. </w:t>
      </w:r>
    </w:p>
    <w:p w:rsidR="00872273" w:rsidRDefault="00872273" w:rsidP="00872273">
      <w:pPr>
        <w:pStyle w:val="Heading4"/>
      </w:pPr>
      <w:r>
        <w:t>AND, funding is critical to ensure Palestinian security forces can keep the peace---massive alternative cause.</w:t>
      </w:r>
    </w:p>
    <w:p w:rsidR="00872273" w:rsidRDefault="00872273" w:rsidP="00872273">
      <w:r w:rsidRPr="00B075A5">
        <w:rPr>
          <w:rStyle w:val="Style13ptBold"/>
        </w:rPr>
        <w:t>Estrin</w:t>
      </w:r>
      <w:r>
        <w:t>, reporter for NPR, 2/1/</w:t>
      </w:r>
      <w:r w:rsidRPr="00B075A5">
        <w:rPr>
          <w:rStyle w:val="Style13ptBold"/>
        </w:rPr>
        <w:t>19</w:t>
      </w:r>
    </w:p>
    <w:p w:rsidR="00872273" w:rsidRDefault="00872273" w:rsidP="00872273">
      <w:r>
        <w:t>(Daniel, “</w:t>
      </w:r>
      <w:r w:rsidRPr="00EE7015">
        <w:t>U.S. Ends Funding For Palestinian Security Forces That Counter Militants</w:t>
      </w:r>
      <w:r>
        <w:t xml:space="preserve">”, </w:t>
      </w:r>
      <w:r w:rsidRPr="00EE7015">
        <w:t>https://www.npr.org/2019/02/01/690356547/u-s-ends-funding-for-palestinian-security-forces-that-counter-militants</w:t>
      </w:r>
      <w:r>
        <w:t>)//GA</w:t>
      </w:r>
    </w:p>
    <w:p w:rsidR="00872273" w:rsidRPr="005349CE" w:rsidRDefault="00872273" w:rsidP="00872273">
      <w:pPr>
        <w:rPr>
          <w:sz w:val="16"/>
        </w:rPr>
      </w:pPr>
      <w:r w:rsidRPr="00ED51B9">
        <w:rPr>
          <w:rStyle w:val="StyleUnderline"/>
        </w:rPr>
        <w:t>The U</w:t>
      </w:r>
      <w:r w:rsidRPr="005349CE">
        <w:rPr>
          <w:sz w:val="16"/>
        </w:rPr>
        <w:t xml:space="preserve">nited </w:t>
      </w:r>
      <w:r w:rsidRPr="00ED51B9">
        <w:rPr>
          <w:rStyle w:val="StyleUnderline"/>
        </w:rPr>
        <w:t>S</w:t>
      </w:r>
      <w:r w:rsidRPr="005349CE">
        <w:rPr>
          <w:sz w:val="16"/>
        </w:rPr>
        <w:t xml:space="preserve">tates </w:t>
      </w:r>
      <w:r w:rsidRPr="00ED51B9">
        <w:rPr>
          <w:rStyle w:val="StyleUnderline"/>
        </w:rPr>
        <w:t>has cut funding for Palestinian security forces considered critical for the safety of Palestinians and Israelis</w:t>
      </w:r>
      <w:r w:rsidRPr="005349CE">
        <w:rPr>
          <w:sz w:val="16"/>
        </w:rPr>
        <w:t xml:space="preserve">, as a new U.S. anti-terrorism law took effect on Friday. But the U.S. says it will continue to help with security cooperation between Palestinians and Israelis. The </w:t>
      </w:r>
      <w:r w:rsidRPr="00727822">
        <w:rPr>
          <w:rStyle w:val="StyleUnderline"/>
        </w:rPr>
        <w:t xml:space="preserve">security forces patrol the </w:t>
      </w:r>
      <w:r w:rsidRPr="005349CE">
        <w:rPr>
          <w:sz w:val="16"/>
        </w:rPr>
        <w:t xml:space="preserve">Israeli-occupied </w:t>
      </w:r>
      <w:r w:rsidRPr="00727822">
        <w:rPr>
          <w:rStyle w:val="StyleUnderline"/>
        </w:rPr>
        <w:t>West Bank, police areas under Palestinian Authority control and work to counter militants from groups such as Hamas and Palestinian Islamic Jihad</w:t>
      </w:r>
      <w:r w:rsidRPr="005349CE">
        <w:rPr>
          <w:sz w:val="16"/>
        </w:rPr>
        <w:t xml:space="preserve">. The forces share intelligence and coordinate their movements with Israel. </w:t>
      </w:r>
      <w:r w:rsidRPr="00560008">
        <w:rPr>
          <w:rStyle w:val="Emphasis"/>
        </w:rPr>
        <w:t>They have received training and equipment from the U.S.</w:t>
      </w:r>
      <w:r w:rsidRPr="005349CE">
        <w:rPr>
          <w:sz w:val="16"/>
        </w:rPr>
        <w:t xml:space="preserve"> since they were established in the 1990s. Now, </w:t>
      </w:r>
      <w:r w:rsidRPr="00560008">
        <w:rPr>
          <w:rStyle w:val="StyleUnderline"/>
        </w:rPr>
        <w:t>American security consultants have cleared out their Jerusalem offices and returned to the U.S.</w:t>
      </w:r>
      <w:r w:rsidRPr="005349CE">
        <w:rPr>
          <w:sz w:val="16"/>
        </w:rPr>
        <w:t xml:space="preserve">, Palestinian officials say. The Palestinian police say some </w:t>
      </w:r>
      <w:r w:rsidRPr="005349CE">
        <w:rPr>
          <w:rStyle w:val="StyleUnderline"/>
        </w:rPr>
        <w:t>officer training courses have been put on hold, as have new vehicles for special forces units</w:t>
      </w:r>
      <w:r w:rsidRPr="005349CE">
        <w:rPr>
          <w:sz w:val="16"/>
        </w:rPr>
        <w:t>. "</w:t>
      </w:r>
      <w:r w:rsidRPr="005349CE">
        <w:rPr>
          <w:rStyle w:val="Emphasis"/>
        </w:rPr>
        <w:t>American aid is at the core of the process of training Palestinian security forces</w:t>
      </w:r>
      <w:r w:rsidRPr="005349CE">
        <w:rPr>
          <w:sz w:val="16"/>
        </w:rPr>
        <w:t>," said the Palestinian police in a statement. "</w:t>
      </w:r>
      <w:r w:rsidRPr="005349CE">
        <w:rPr>
          <w:rStyle w:val="StyleUnderline"/>
        </w:rPr>
        <w:t>Many of these ongoing projects have stopped now</w:t>
      </w:r>
      <w:r w:rsidRPr="005349CE">
        <w:rPr>
          <w:sz w:val="16"/>
        </w:rPr>
        <w:t xml:space="preserve">." </w:t>
      </w:r>
      <w:r w:rsidRPr="005349CE">
        <w:rPr>
          <w:rStyle w:val="StyleUnderline"/>
        </w:rPr>
        <w:t>This comes as the U</w:t>
      </w:r>
      <w:r w:rsidRPr="005349CE">
        <w:rPr>
          <w:sz w:val="16"/>
        </w:rPr>
        <w:t xml:space="preserve">nited </w:t>
      </w:r>
      <w:r w:rsidRPr="005349CE">
        <w:rPr>
          <w:rStyle w:val="StyleUnderline"/>
        </w:rPr>
        <w:t>S</w:t>
      </w:r>
      <w:r w:rsidRPr="005349CE">
        <w:rPr>
          <w:sz w:val="16"/>
        </w:rPr>
        <w:t xml:space="preserve">tates </w:t>
      </w:r>
      <w:r w:rsidRPr="005349CE">
        <w:rPr>
          <w:rStyle w:val="StyleUnderline"/>
        </w:rPr>
        <w:t>slashes the last of its remaining aid to the Palestinians, putting an end to</w:t>
      </w:r>
      <w:r w:rsidRPr="005349CE">
        <w:rPr>
          <w:sz w:val="16"/>
        </w:rPr>
        <w:t xml:space="preserve"> humanitarian and </w:t>
      </w:r>
      <w:r w:rsidRPr="005349CE">
        <w:rPr>
          <w:rStyle w:val="StyleUnderline"/>
        </w:rPr>
        <w:t>development projects in the Palestinian territories</w:t>
      </w:r>
      <w:r w:rsidRPr="005349CE">
        <w:rPr>
          <w:sz w:val="16"/>
        </w:rPr>
        <w:t>.</w:t>
      </w:r>
    </w:p>
    <w:p w:rsidR="00872273" w:rsidRDefault="00872273" w:rsidP="00872273"/>
    <w:p w:rsidR="00872273" w:rsidRDefault="00872273" w:rsidP="00872273">
      <w:pPr>
        <w:pStyle w:val="Heading3"/>
      </w:pPr>
      <w:r>
        <w:t>2nc Solves Credibility</w:t>
      </w:r>
    </w:p>
    <w:p w:rsidR="00872273" w:rsidRPr="007B4DD3" w:rsidRDefault="00872273" w:rsidP="00872273">
      <w:pPr>
        <w:pStyle w:val="Heading4"/>
      </w:pPr>
      <w:r>
        <w:t>Recent Trump moves have drawn massive ire and reduced our credibility substantially.</w:t>
      </w:r>
    </w:p>
    <w:p w:rsidR="00872273" w:rsidRPr="00F61761" w:rsidRDefault="00872273" w:rsidP="00872273">
      <w:pPr>
        <w:rPr>
          <w:rStyle w:val="Style13ptBold"/>
        </w:rPr>
      </w:pPr>
      <w:r w:rsidRPr="00F61761">
        <w:rPr>
          <w:rStyle w:val="Style13ptBold"/>
        </w:rPr>
        <w:t>Wong</w:t>
      </w:r>
      <w:r>
        <w:t xml:space="preserve">, </w:t>
      </w:r>
      <w:r w:rsidRPr="000128E3">
        <w:t>diplomatic and international correspondent for The New York Times who reports on foreign policy from Washington</w:t>
      </w:r>
      <w:r>
        <w:t xml:space="preserve">, </w:t>
      </w:r>
      <w:r w:rsidRPr="000128E3">
        <w:t>was a Nieman Fellow at Harvard University from 2017 to 2018 and taught international reporting at Princeton University as a Ferris Professor of Journalism in 2017</w:t>
      </w:r>
      <w:r>
        <w:t>, is</w:t>
      </w:r>
      <w:r w:rsidRPr="000128E3">
        <w:t xml:space="preserve"> an associate at Harvard Kennedy School’s Belfer Center for Science and International Affairs</w:t>
      </w:r>
      <w:r>
        <w:t xml:space="preserve">, recipient of the </w:t>
      </w:r>
      <w:r w:rsidRPr="000128E3">
        <w:t>Livingston Award for his coverage of the Iraq War and was on a team from The Times’s Baghdad Bureau that was a finalist for the Pulitzer Prize in international reporting</w:t>
      </w:r>
      <w:r>
        <w:t>, h</w:t>
      </w:r>
      <w:r w:rsidRPr="000128E3">
        <w:t>e has dual master’s degrees in journalism and international studies from the University of California at Berkeley</w:t>
      </w:r>
      <w:r>
        <w:t>, 8/31/</w:t>
      </w:r>
      <w:r w:rsidRPr="00F61761">
        <w:rPr>
          <w:rStyle w:val="Style13ptBold"/>
        </w:rPr>
        <w:t>18</w:t>
      </w:r>
    </w:p>
    <w:p w:rsidR="00872273" w:rsidRDefault="00872273" w:rsidP="00872273">
      <w:r>
        <w:t>(Edward, “</w:t>
      </w:r>
      <w:r w:rsidRPr="007B4DD3">
        <w:t>Trump Administration’s Move to Cut Aid to Palestinian Refugees Is Denounced</w:t>
      </w:r>
      <w:r>
        <w:t xml:space="preserve">”, </w:t>
      </w:r>
      <w:hyperlink r:id="rId151" w:history="1">
        <w:r w:rsidRPr="00D81BD1">
          <w:rPr>
            <w:rStyle w:val="Hyperlink"/>
          </w:rPr>
          <w:t>https://www.nytimes.com/2018/08/31/world/middleeast/trump-administration-aid-palestinian-refugees-.html?register=email&amp;auth=register-email)//GA</w:t>
        </w:r>
      </w:hyperlink>
    </w:p>
    <w:p w:rsidR="00872273" w:rsidRPr="00DC307D" w:rsidRDefault="00872273" w:rsidP="00872273">
      <w:pPr>
        <w:rPr>
          <w:sz w:val="16"/>
        </w:rPr>
      </w:pPr>
      <w:r w:rsidRPr="00DC307D">
        <w:rPr>
          <w:sz w:val="16"/>
        </w:rPr>
        <w:t>“</w:t>
      </w:r>
      <w:r w:rsidRPr="00D876C7">
        <w:rPr>
          <w:rStyle w:val="Emphasis"/>
        </w:rPr>
        <w:t>What we’re seeing right now is a capricious move that has a very high risk of unsettling the region</w:t>
      </w:r>
      <w:r w:rsidRPr="00DC307D">
        <w:rPr>
          <w:sz w:val="16"/>
        </w:rPr>
        <w:t xml:space="preserve">,” Mr. Harden said, noting that the relief agency supported about five million refugees. Hanan Ashrawi, a member of the executive committee of </w:t>
      </w:r>
      <w:r w:rsidRPr="00D876C7">
        <w:rPr>
          <w:rStyle w:val="StyleUnderline"/>
        </w:rPr>
        <w:t>the P</w:t>
      </w:r>
      <w:r w:rsidRPr="00DC307D">
        <w:rPr>
          <w:sz w:val="16"/>
        </w:rPr>
        <w:t xml:space="preserve">alestine </w:t>
      </w:r>
      <w:r w:rsidRPr="00D876C7">
        <w:rPr>
          <w:rStyle w:val="StyleUnderline"/>
        </w:rPr>
        <w:t>L</w:t>
      </w:r>
      <w:r w:rsidRPr="00DC307D">
        <w:rPr>
          <w:sz w:val="16"/>
        </w:rPr>
        <w:t xml:space="preserve">iberation </w:t>
      </w:r>
      <w:r w:rsidRPr="00D876C7">
        <w:rPr>
          <w:rStyle w:val="StyleUnderline"/>
        </w:rPr>
        <w:t>O</w:t>
      </w:r>
      <w:r w:rsidRPr="00DC307D">
        <w:rPr>
          <w:sz w:val="16"/>
        </w:rPr>
        <w:t xml:space="preserve">rganization, </w:t>
      </w:r>
      <w:r w:rsidRPr="00D876C7">
        <w:rPr>
          <w:rStyle w:val="StyleUnderline"/>
        </w:rPr>
        <w:t>said the cuts could destabilize refugee camps not only in the West Bank and Gaza, but also in Jordan and Lebanon</w:t>
      </w:r>
      <w:r w:rsidRPr="00DC307D">
        <w:rPr>
          <w:sz w:val="16"/>
        </w:rPr>
        <w:t xml:space="preserve">. “If you deprive people of their education, their health — their future — this is extremely serious and dangerous,” she said. “Who is going to step in? If you want to hand them over to the religious schools, to Hamas, then you have to live with the consequences.” Israeli officials did not comment on the cuts, although they have repeatedly expressed the view that the United Nations Relief and Works Agency, known as Unrwa, is a problem. Israel’s government has accused the agency of continually expanding the population of refugees — and perpetuating the Israeli-Palestinian conflict — because it grants refugee status to the descendants of those displaced in the 1948 war that led to the creation of the state of Israel. Each year, the </w:t>
      </w:r>
      <w:r w:rsidRPr="0060373C">
        <w:rPr>
          <w:rStyle w:val="StyleUnderline"/>
        </w:rPr>
        <w:t>State Department transfers money by the end of September to the United Nations agency</w:t>
      </w:r>
      <w:r w:rsidRPr="00DC307D">
        <w:rPr>
          <w:sz w:val="16"/>
        </w:rPr>
        <w:t xml:space="preserve">. In January, the State Department released $65 million for the agency and announced it was withholding another $60 million that had already been allocated in a budget process for 2018. The decision withdraws that amount and withholds any further money. Since 2009, </w:t>
      </w:r>
      <w:r w:rsidRPr="00D97308">
        <w:rPr>
          <w:rStyle w:val="StyleUnderline"/>
        </w:rPr>
        <w:t>the annual contribution from the United States to the United Nations agency has ranged between $233 million and nearly $400 million</w:t>
      </w:r>
      <w:r w:rsidRPr="00DC307D">
        <w:rPr>
          <w:sz w:val="16"/>
        </w:rPr>
        <w:t xml:space="preserve"> — about a quarter of the agency’s budget. </w:t>
      </w:r>
      <w:r w:rsidRPr="00181A38">
        <w:rPr>
          <w:rStyle w:val="StyleUnderline"/>
        </w:rPr>
        <w:t>The United States is by far the biggest donor</w:t>
      </w:r>
      <w:r w:rsidRPr="00DC307D">
        <w:rPr>
          <w:sz w:val="16"/>
        </w:rPr>
        <w:t xml:space="preserve">; other large donors include European and Middle Eastern nations. R. Nicholas </w:t>
      </w:r>
      <w:r w:rsidRPr="005B2262">
        <w:rPr>
          <w:rStyle w:val="Emphasis"/>
        </w:rPr>
        <w:t>Burns</w:t>
      </w:r>
      <w:r w:rsidRPr="00DC307D">
        <w:rPr>
          <w:sz w:val="16"/>
        </w:rPr>
        <w:t xml:space="preserve">, a Harvard Kennedy School professor and a former senior United States diplomat who has worked on the Palestinian issue, </w:t>
      </w:r>
      <w:r w:rsidRPr="005B2262">
        <w:rPr>
          <w:rStyle w:val="Emphasis"/>
        </w:rPr>
        <w:t>called the change “heartless and unwise” and a reflection of</w:t>
      </w:r>
      <w:r w:rsidRPr="00DC307D">
        <w:rPr>
          <w:sz w:val="16"/>
        </w:rPr>
        <w:t xml:space="preserve"> “</w:t>
      </w:r>
      <w:r w:rsidRPr="005B2262">
        <w:rPr>
          <w:rStyle w:val="Emphasis"/>
        </w:rPr>
        <w:t>the most one-sided U.S. policy since 1948</w:t>
      </w:r>
      <w:r w:rsidRPr="00DC307D">
        <w:rPr>
          <w:sz w:val="16"/>
        </w:rPr>
        <w:t xml:space="preserve">,” when Harry S. Truman recognized the newly established state of Israel. “The </w:t>
      </w:r>
      <w:r w:rsidRPr="00C23FFA">
        <w:rPr>
          <w:rStyle w:val="StyleUnderline"/>
        </w:rPr>
        <w:t>Trump Administration’s decision to end U.S. assistance to Palestinian refugees is wrong on every level</w:t>
      </w:r>
      <w:r w:rsidRPr="00DC307D">
        <w:rPr>
          <w:sz w:val="16"/>
        </w:rPr>
        <w:t xml:space="preserve">,” Mr. Burns said on Twitter on Friday. “It will harm innocent people, particularly young Palestinians.” The Trump administration has been working to change several decades-old pillars of United States policy on Israel. Last December, Mr. Trump announced that he was recognizing Jerusalem as the capital of Israel. Mr. Kushner has been working on a peace proposal in the Israeli-Palestinian conflict and is pushing Palestinian leaders to drop demands for the right of most of the five million refugees to return to Israeli-controlled land. The vast majority of the five million refugees are descendants of Palestinians displaced in the mid-20th century. The United Nations aid agency officially considers all of them refugees, consistent with international law and United Nations refugee protocols, said Peter Mulrean, director of the Unrwa office at the United Nations. Mr. Kushner and other American officials are seeking to change the United Nations designation in hopes the agency will alter the debate over which Palestinians have the right of return. Mr. Harden said those </w:t>
      </w:r>
      <w:r w:rsidRPr="0010062F">
        <w:rPr>
          <w:rStyle w:val="StyleUnderline"/>
        </w:rPr>
        <w:t>American officials</w:t>
      </w:r>
      <w:r w:rsidRPr="00DC307D">
        <w:rPr>
          <w:sz w:val="16"/>
        </w:rPr>
        <w:t xml:space="preserve"> also </w:t>
      </w:r>
      <w:r w:rsidRPr="0010062F">
        <w:rPr>
          <w:rStyle w:val="StyleUnderline"/>
        </w:rPr>
        <w:t>believe that defunding the aid agency will give them leverage to force Palestinian and other Arab leaders to drop</w:t>
      </w:r>
      <w:r w:rsidRPr="00DC307D">
        <w:rPr>
          <w:sz w:val="16"/>
        </w:rPr>
        <w:t xml:space="preserve"> — or at least lessen — </w:t>
      </w:r>
      <w:r w:rsidRPr="0010062F">
        <w:rPr>
          <w:rStyle w:val="StyleUnderline"/>
        </w:rPr>
        <w:t>the demand for right of return</w:t>
      </w:r>
      <w:r w:rsidRPr="00DC307D">
        <w:rPr>
          <w:sz w:val="16"/>
        </w:rPr>
        <w:t xml:space="preserve">, which is one of the greatest points of contention between Israeli and Palestinian officials. By attempting to redefine the Palestinian refugee problem, Ms. Ashrawi said, </w:t>
      </w:r>
      <w:r w:rsidRPr="00897509">
        <w:rPr>
          <w:rStyle w:val="Emphasis"/>
        </w:rPr>
        <w:t>Washington was once again coming down squarely on Israel’s side</w:t>
      </w:r>
      <w:r w:rsidRPr="00DC307D">
        <w:rPr>
          <w:sz w:val="16"/>
        </w:rPr>
        <w:t xml:space="preserve">. And </w:t>
      </w:r>
      <w:r w:rsidRPr="006C6BFC">
        <w:rPr>
          <w:rStyle w:val="StyleUnderline"/>
        </w:rPr>
        <w:t>that</w:t>
      </w:r>
      <w:r w:rsidRPr="00DC307D">
        <w:rPr>
          <w:sz w:val="16"/>
        </w:rPr>
        <w:t xml:space="preserve">, she said, </w:t>
      </w:r>
      <w:r w:rsidRPr="006C6BFC">
        <w:rPr>
          <w:rStyle w:val="StyleUnderline"/>
        </w:rPr>
        <w:t>could only weaken moderates and reignite conflict</w:t>
      </w:r>
      <w:r w:rsidRPr="00DC307D">
        <w:rPr>
          <w:sz w:val="16"/>
        </w:rPr>
        <w:t>. “</w:t>
      </w:r>
      <w:r w:rsidRPr="006C6BFC">
        <w:rPr>
          <w:rStyle w:val="StyleUnderline"/>
        </w:rPr>
        <w:t>We are back to all or nothing, to confrontations</w:t>
      </w:r>
      <w:r w:rsidRPr="00DC307D">
        <w:rPr>
          <w:sz w:val="16"/>
        </w:rPr>
        <w:t>,” Ms. Ashrawi said. “</w:t>
      </w:r>
      <w:r w:rsidRPr="00D0378A">
        <w:rPr>
          <w:rStyle w:val="StyleUnderline"/>
        </w:rPr>
        <w:t>We have done so much to show good will, and now we are being told, no, Israel has to have it all</w:t>
      </w:r>
      <w:r w:rsidRPr="00DC307D">
        <w:rPr>
          <w:sz w:val="16"/>
        </w:rPr>
        <w:t xml:space="preserve">.” The Trump administration announced last week that </w:t>
      </w:r>
      <w:r w:rsidRPr="00AD379E">
        <w:rPr>
          <w:rStyle w:val="StyleUnderline"/>
        </w:rPr>
        <w:t>it was diverting $200 million set aside for Palestinian aid in the West Bank and Gaza</w:t>
      </w:r>
      <w:r w:rsidRPr="00DC307D">
        <w:rPr>
          <w:sz w:val="16"/>
        </w:rPr>
        <w:t xml:space="preserve">. That money had been appropriated by Congress in the 2017 budget to the Agency for International Development, and is part of a package of assistance given annually to help the Palestinians that is separate from the United Nations allocation. About $35 million of this assistance could still go forward, Mr. Harden said, as well as tens of millions of dollars from the State Department for Palestinian security forces. Chris Gunness, a spokesman for </w:t>
      </w:r>
      <w:r w:rsidRPr="00FF561D">
        <w:rPr>
          <w:rStyle w:val="Emphasis"/>
        </w:rPr>
        <w:t>the United Nations</w:t>
      </w:r>
      <w:r w:rsidRPr="00DC307D">
        <w:rPr>
          <w:sz w:val="16"/>
        </w:rPr>
        <w:t xml:space="preserve"> agency, </w:t>
      </w:r>
      <w:r w:rsidRPr="00FF561D">
        <w:rPr>
          <w:rStyle w:val="Emphasis"/>
        </w:rPr>
        <w:t>said</w:t>
      </w:r>
      <w:r w:rsidRPr="00DC307D">
        <w:rPr>
          <w:sz w:val="16"/>
        </w:rPr>
        <w:t>: “</w:t>
      </w:r>
      <w:r w:rsidRPr="00FF561D">
        <w:rPr>
          <w:rStyle w:val="Emphasis"/>
        </w:rPr>
        <w:t>We reject in the strongest possible terms the criticism that Unrwa’s schools, health centers, and emergency assistance programs are ‘irredeemably flawed.’</w:t>
      </w:r>
      <w:r w:rsidRPr="00DC307D">
        <w:rPr>
          <w:sz w:val="16"/>
        </w:rPr>
        <w:t xml:space="preserve"> </w:t>
      </w:r>
      <w:r w:rsidRPr="00DC307D">
        <w:rPr>
          <w:rStyle w:val="StyleUnderline"/>
        </w:rPr>
        <w:t>These very programs have a proven track record in creating one of the most successful human development processes and results in the Middle East</w:t>
      </w:r>
      <w:r w:rsidRPr="00DC307D">
        <w:rPr>
          <w:sz w:val="16"/>
        </w:rPr>
        <w:t>.”</w:t>
      </w:r>
    </w:p>
    <w:p w:rsidR="00872273" w:rsidRPr="0093567E" w:rsidRDefault="00872273" w:rsidP="00872273">
      <w:pPr>
        <w:pStyle w:val="Heading4"/>
      </w:pPr>
      <w:r>
        <w:t>Cutting aid cuts deep into US credibility---makes all US humanitarian obligations look tied to politics.</w:t>
      </w:r>
    </w:p>
    <w:p w:rsidR="00872273" w:rsidRDefault="00872273" w:rsidP="00872273">
      <w:r w:rsidRPr="00A9010B">
        <w:rPr>
          <w:rStyle w:val="Style13ptBold"/>
        </w:rPr>
        <w:t>Grisgaber</w:t>
      </w:r>
      <w:r>
        <w:t>, senior advocate for Refugees International, 11/7/</w:t>
      </w:r>
      <w:r w:rsidRPr="00A9010B">
        <w:rPr>
          <w:rStyle w:val="Style13ptBold"/>
        </w:rPr>
        <w:t>18</w:t>
      </w:r>
    </w:p>
    <w:p w:rsidR="00872273" w:rsidRPr="004C0B49" w:rsidRDefault="00872273" w:rsidP="00872273">
      <w:r>
        <w:t>(Daryl, “</w:t>
      </w:r>
      <w:r w:rsidRPr="0093567E">
        <w:t>The Thousandth Cut: Eliminating U.S. Humanitarian Assistance To Gaza</w:t>
      </w:r>
      <w:r>
        <w:t xml:space="preserve">”, </w:t>
      </w:r>
      <w:r w:rsidRPr="0093567E">
        <w:t>https://www.refugeesinternational.org/reports/2018/11/2/the-thousandth-cut-eliminating-us-humanitarian-assistance-to-gaza</w:t>
      </w:r>
      <w:r>
        <w:t>)//GA</w:t>
      </w:r>
    </w:p>
    <w:p w:rsidR="00872273" w:rsidRPr="00D3318A" w:rsidRDefault="00872273" w:rsidP="00872273">
      <w:pPr>
        <w:rPr>
          <w:sz w:val="16"/>
        </w:rPr>
      </w:pPr>
      <w:r w:rsidRPr="00D3318A">
        <w:rPr>
          <w:sz w:val="16"/>
        </w:rPr>
        <w:t xml:space="preserve">The </w:t>
      </w:r>
      <w:r w:rsidRPr="00CD74DF">
        <w:rPr>
          <w:rStyle w:val="StyleUnderline"/>
        </w:rPr>
        <w:t>Trump</w:t>
      </w:r>
      <w:r w:rsidRPr="00D3318A">
        <w:rPr>
          <w:sz w:val="16"/>
        </w:rPr>
        <w:t xml:space="preserve"> administration </w:t>
      </w:r>
      <w:r w:rsidRPr="00CD74DF">
        <w:rPr>
          <w:rStyle w:val="StyleUnderline"/>
        </w:rPr>
        <w:t>cut aid to the Palestinians in an effort to bring pressure to bear on the Palestinian leadership to re-engage in</w:t>
      </w:r>
      <w:r w:rsidRPr="00D3318A">
        <w:rPr>
          <w:sz w:val="16"/>
        </w:rPr>
        <w:t xml:space="preserve"> a faltering </w:t>
      </w:r>
      <w:r w:rsidRPr="00CD74DF">
        <w:rPr>
          <w:rStyle w:val="StyleUnderline"/>
        </w:rPr>
        <w:t>peace process with Israel</w:t>
      </w:r>
      <w:r w:rsidRPr="00D3318A">
        <w:rPr>
          <w:sz w:val="16"/>
        </w:rPr>
        <w:t xml:space="preserve">. In doing so, </w:t>
      </w:r>
      <w:r w:rsidRPr="00600CAC">
        <w:rPr>
          <w:rStyle w:val="Emphasis"/>
        </w:rPr>
        <w:t>it explicitly broke with decades of bipartisan consensus on an important principle of U.S. foreign policy</w:t>
      </w:r>
      <w:r w:rsidRPr="00D3318A">
        <w:rPr>
          <w:sz w:val="16"/>
        </w:rPr>
        <w:t>—</w:t>
      </w:r>
      <w:r w:rsidRPr="00600CAC">
        <w:rPr>
          <w:rStyle w:val="StyleUnderline"/>
        </w:rPr>
        <w:t>that humanitarian aid should be provided on the basis of need, not politics</w:t>
      </w:r>
      <w:r w:rsidRPr="00D3318A">
        <w:rPr>
          <w:sz w:val="16"/>
        </w:rPr>
        <w:t xml:space="preserve">. </w:t>
      </w:r>
      <w:r w:rsidRPr="000208E6">
        <w:rPr>
          <w:rStyle w:val="StyleUnderline"/>
        </w:rPr>
        <w:t>This principle has been defended by the U</w:t>
      </w:r>
      <w:r w:rsidRPr="00D3318A">
        <w:rPr>
          <w:sz w:val="16"/>
        </w:rPr>
        <w:t xml:space="preserve">nited </w:t>
      </w:r>
      <w:r w:rsidRPr="000208E6">
        <w:rPr>
          <w:rStyle w:val="StyleUnderline"/>
        </w:rPr>
        <w:t>S</w:t>
      </w:r>
      <w:r w:rsidRPr="00D3318A">
        <w:rPr>
          <w:sz w:val="16"/>
        </w:rPr>
        <w:t xml:space="preserve">tates </w:t>
      </w:r>
      <w:r w:rsidRPr="000208E6">
        <w:rPr>
          <w:rStyle w:val="StyleUnderline"/>
        </w:rPr>
        <w:t xml:space="preserve">on </w:t>
      </w:r>
      <w:r w:rsidRPr="000208E6">
        <w:rPr>
          <w:rStyle w:val="Emphasis"/>
        </w:rPr>
        <w:t>many occasions</w:t>
      </w:r>
      <w:r w:rsidRPr="000208E6">
        <w:rPr>
          <w:rStyle w:val="StyleUnderline"/>
        </w:rPr>
        <w:t>, including in the multilateral “Good Humanitarian Donorship Principles” first endorsed by the administration of George W. Bush</w:t>
      </w:r>
      <w:r w:rsidRPr="00D3318A">
        <w:rPr>
          <w:sz w:val="16"/>
        </w:rPr>
        <w:t xml:space="preserve">. To be sure, application of this principle by the United States has been imperfect over time. By so clearly and vocally politicizing relief in this case, President </w:t>
      </w:r>
      <w:r w:rsidRPr="00F86FA5">
        <w:rPr>
          <w:rStyle w:val="StyleUnderline"/>
        </w:rPr>
        <w:t xml:space="preserve">Trump has raised concerns that </w:t>
      </w:r>
      <w:r w:rsidRPr="00F86FA5">
        <w:rPr>
          <w:rStyle w:val="Emphasis"/>
        </w:rPr>
        <w:t>all U.S. humanitarian assistance</w:t>
      </w:r>
      <w:r w:rsidRPr="00F86FA5">
        <w:rPr>
          <w:rStyle w:val="StyleUnderline"/>
        </w:rPr>
        <w:t xml:space="preserve"> is now potentially subject to this kind of political conditionality</w:t>
      </w:r>
      <w:r w:rsidRPr="00D3318A">
        <w:rPr>
          <w:sz w:val="16"/>
        </w:rPr>
        <w:t xml:space="preserve">. </w:t>
      </w:r>
      <w:r w:rsidRPr="00D36055">
        <w:rPr>
          <w:rStyle w:val="StyleUnderline"/>
        </w:rPr>
        <w:t>Humanitarian assistance</w:t>
      </w:r>
      <w:r w:rsidRPr="00D3318A">
        <w:rPr>
          <w:sz w:val="16"/>
        </w:rPr>
        <w:t xml:space="preserve"> is of course voluntary, but when it is provided, it </w:t>
      </w:r>
      <w:r w:rsidRPr="00D36055">
        <w:rPr>
          <w:rStyle w:val="StyleUnderline"/>
        </w:rPr>
        <w:t>should adhere to the principles</w:t>
      </w:r>
      <w:r w:rsidRPr="00D3318A">
        <w:rPr>
          <w:sz w:val="16"/>
        </w:rPr>
        <w:t xml:space="preserve"> (among others) </w:t>
      </w:r>
      <w:r w:rsidRPr="00D36055">
        <w:rPr>
          <w:rStyle w:val="StyleUnderline"/>
        </w:rPr>
        <w:t>of impartiality and independence</w:t>
      </w:r>
      <w:r w:rsidRPr="00D3318A">
        <w:rPr>
          <w:sz w:val="16"/>
        </w:rPr>
        <w:t xml:space="preserve">―that is, it must be based on need and </w:t>
      </w:r>
      <w:r w:rsidRPr="00B255B8">
        <w:rPr>
          <w:rStyle w:val="StyleUnderline"/>
        </w:rPr>
        <w:t>must be autonomous from U.S. political objectives with respect to Palestinian political leaders</w:t>
      </w:r>
      <w:r w:rsidRPr="00D3318A">
        <w:rPr>
          <w:sz w:val="16"/>
        </w:rPr>
        <w:t xml:space="preserve">. </w:t>
      </w:r>
      <w:r w:rsidRPr="0024424A">
        <w:rPr>
          <w:rStyle w:val="Emphasis"/>
        </w:rPr>
        <w:t>Rescinding such aid based on political factors does violence to these critical principles</w:t>
      </w:r>
      <w:r w:rsidRPr="00D3318A">
        <w:rPr>
          <w:sz w:val="16"/>
        </w:rPr>
        <w:t xml:space="preserve">. </w:t>
      </w:r>
      <w:r w:rsidRPr="00C930D0">
        <w:rPr>
          <w:rStyle w:val="StyleUnderline"/>
        </w:rPr>
        <w:t>It will</w:t>
      </w:r>
      <w:r w:rsidRPr="00D3318A">
        <w:rPr>
          <w:sz w:val="16"/>
        </w:rPr>
        <w:t xml:space="preserve"> also </w:t>
      </w:r>
      <w:r w:rsidRPr="00C930D0">
        <w:rPr>
          <w:rStyle w:val="StyleUnderline"/>
        </w:rPr>
        <w:t>have a dramatic and negative impact on</w:t>
      </w:r>
      <w:r w:rsidRPr="00D3318A">
        <w:rPr>
          <w:sz w:val="16"/>
        </w:rPr>
        <w:t xml:space="preserve"> Palestinian </w:t>
      </w:r>
      <w:r w:rsidRPr="00C930D0">
        <w:rPr>
          <w:rStyle w:val="StyleUnderline"/>
        </w:rPr>
        <w:t>civilians</w:t>
      </w:r>
      <w:r w:rsidRPr="00D3318A">
        <w:rPr>
          <w:sz w:val="16"/>
        </w:rPr>
        <w:t xml:space="preserve">. Some in U.S. policymaking circles argue that the situation in Gaza has been so bad for so long that it cannot get any worse. Tragically, this is not the case. This </w:t>
      </w:r>
      <w:r w:rsidRPr="00D3318A">
        <w:rPr>
          <w:rStyle w:val="StyleUnderline"/>
        </w:rPr>
        <w:t>flawed contention is too often followed by a reassurance that Gazans are so resilient that they will get through anything</w:t>
      </w:r>
      <w:r w:rsidRPr="00D3318A">
        <w:rPr>
          <w:sz w:val="16"/>
        </w:rPr>
        <w:t>. But the time has come to face facts. In Gaza, conditions are indeed getting worse. The first section of this report will assess this trend and the potential impact of the U.S aid cuts in key sectors, including food security, health care, education, and livelihoods.</w:t>
      </w:r>
    </w:p>
    <w:p w:rsidR="00872273" w:rsidRDefault="00872273" w:rsidP="00872273">
      <w:pPr>
        <w:pStyle w:val="Heading4"/>
      </w:pPr>
      <w:r>
        <w:t>Specifically, cutting UNRWA funding has decimated US credibility in the region---only the CP can restore it.</w:t>
      </w:r>
    </w:p>
    <w:p w:rsidR="00872273" w:rsidRDefault="00872273" w:rsidP="00872273">
      <w:r w:rsidRPr="00E931C4">
        <w:rPr>
          <w:rStyle w:val="Style13ptBold"/>
        </w:rPr>
        <w:t>Rankin</w:t>
      </w:r>
      <w:r>
        <w:t>, Brussels correspondent for the Guardian, award-winning journalist, 5/15/</w:t>
      </w:r>
      <w:r w:rsidRPr="00E931C4">
        <w:rPr>
          <w:rStyle w:val="Style13ptBold"/>
        </w:rPr>
        <w:t>19</w:t>
      </w:r>
    </w:p>
    <w:p w:rsidR="00872273" w:rsidRDefault="00872273" w:rsidP="00872273">
      <w:r>
        <w:t>(Jennifer, “</w:t>
      </w:r>
      <w:r w:rsidRPr="00750404">
        <w:t>One million face hunger in Gaza after US cut to Palestine aid</w:t>
      </w:r>
      <w:r>
        <w:t xml:space="preserve">”, </w:t>
      </w:r>
      <w:r w:rsidRPr="00750404">
        <w:t>https://www.theguardian.com/world/2019/may/15/1-million-face-hunger-in-gaza-after-us-cut-to-palestine-aid</w:t>
      </w:r>
      <w:r>
        <w:t>)//GA</w:t>
      </w:r>
    </w:p>
    <w:p w:rsidR="00872273" w:rsidRDefault="00872273" w:rsidP="00872273">
      <w:pPr>
        <w:rPr>
          <w:sz w:val="16"/>
        </w:rPr>
      </w:pPr>
      <w:r w:rsidRPr="00922C33">
        <w:rPr>
          <w:rStyle w:val="Emphasis"/>
        </w:rPr>
        <w:t>More than a million people in Gaza risk going hungry</w:t>
      </w:r>
      <w:r w:rsidRPr="00E62DC6">
        <w:rPr>
          <w:rStyle w:val="StyleUnderline"/>
        </w:rPr>
        <w:t xml:space="preserve"> next month unless</w:t>
      </w:r>
      <w:r w:rsidRPr="00B23AC2">
        <w:rPr>
          <w:sz w:val="16"/>
        </w:rPr>
        <w:t xml:space="preserve"> international </w:t>
      </w:r>
      <w:r w:rsidRPr="00E62DC6">
        <w:rPr>
          <w:rStyle w:val="StyleUnderline"/>
        </w:rPr>
        <w:t>donors</w:t>
      </w:r>
      <w:r w:rsidRPr="00B23AC2">
        <w:rPr>
          <w:sz w:val="16"/>
        </w:rPr>
        <w:t xml:space="preserve"> </w:t>
      </w:r>
      <w:r w:rsidRPr="00E62DC6">
        <w:rPr>
          <w:rStyle w:val="StyleUnderline"/>
        </w:rPr>
        <w:t>fill a $60m</w:t>
      </w:r>
      <w:r w:rsidRPr="00B23AC2">
        <w:rPr>
          <w:sz w:val="16"/>
        </w:rPr>
        <w:t xml:space="preserve"> (£46m) </w:t>
      </w:r>
      <w:r w:rsidRPr="00E62DC6">
        <w:rPr>
          <w:rStyle w:val="StyleUnderline"/>
        </w:rPr>
        <w:t>funding black hole</w:t>
      </w:r>
      <w:r w:rsidRPr="00B23AC2">
        <w:rPr>
          <w:sz w:val="16"/>
        </w:rPr>
        <w:t xml:space="preserve"> largely </w:t>
      </w:r>
      <w:r w:rsidRPr="00E62DC6">
        <w:rPr>
          <w:rStyle w:val="StyleUnderline"/>
        </w:rPr>
        <w:t>created by cuts to Palestinian refugee aid by</w:t>
      </w:r>
      <w:r w:rsidRPr="00B23AC2">
        <w:rPr>
          <w:sz w:val="16"/>
        </w:rPr>
        <w:t xml:space="preserve"> the </w:t>
      </w:r>
      <w:r w:rsidRPr="00E62DC6">
        <w:rPr>
          <w:rStyle w:val="StyleUnderline"/>
        </w:rPr>
        <w:t>Trump</w:t>
      </w:r>
      <w:r w:rsidRPr="00B23AC2">
        <w:rPr>
          <w:sz w:val="16"/>
        </w:rPr>
        <w:t xml:space="preserve"> administration, a UN agency has said. The </w:t>
      </w:r>
      <w:r w:rsidRPr="00977566">
        <w:rPr>
          <w:rStyle w:val="StyleUnderline"/>
        </w:rPr>
        <w:t>U</w:t>
      </w:r>
      <w:r w:rsidRPr="00B23AC2">
        <w:rPr>
          <w:sz w:val="16"/>
        </w:rPr>
        <w:t xml:space="preserve">nited </w:t>
      </w:r>
      <w:r w:rsidRPr="00977566">
        <w:rPr>
          <w:rStyle w:val="StyleUnderline"/>
        </w:rPr>
        <w:t>N</w:t>
      </w:r>
      <w:r w:rsidRPr="00B23AC2">
        <w:rPr>
          <w:sz w:val="16"/>
        </w:rPr>
        <w:t xml:space="preserve">ations </w:t>
      </w:r>
      <w:r w:rsidRPr="00977566">
        <w:rPr>
          <w:rStyle w:val="StyleUnderline"/>
        </w:rPr>
        <w:t>R</w:t>
      </w:r>
      <w:r w:rsidRPr="00B23AC2">
        <w:rPr>
          <w:sz w:val="16"/>
        </w:rPr>
        <w:t xml:space="preserve">elief and </w:t>
      </w:r>
      <w:r w:rsidRPr="00977566">
        <w:rPr>
          <w:rStyle w:val="StyleUnderline"/>
        </w:rPr>
        <w:t>W</w:t>
      </w:r>
      <w:r w:rsidRPr="00B23AC2">
        <w:rPr>
          <w:sz w:val="16"/>
        </w:rPr>
        <w:t xml:space="preserve">orks </w:t>
      </w:r>
      <w:r w:rsidRPr="00977566">
        <w:rPr>
          <w:rStyle w:val="StyleUnderline"/>
        </w:rPr>
        <w:t>A</w:t>
      </w:r>
      <w:r w:rsidRPr="00B23AC2">
        <w:rPr>
          <w:sz w:val="16"/>
        </w:rPr>
        <w:t xml:space="preserve">gency </w:t>
      </w:r>
      <w:r w:rsidRPr="00977566">
        <w:rPr>
          <w:rStyle w:val="StyleUnderline"/>
        </w:rPr>
        <w:t>for Palestine Refugees</w:t>
      </w:r>
      <w:r w:rsidRPr="00B23AC2">
        <w:rPr>
          <w:sz w:val="16"/>
        </w:rPr>
        <w:t xml:space="preserve"> (UNRWA), </w:t>
      </w:r>
      <w:r w:rsidRPr="00977566">
        <w:rPr>
          <w:rStyle w:val="StyleUnderline"/>
        </w:rPr>
        <w:t>which provides food for more than 1 million people in the Gaza strip</w:t>
      </w:r>
      <w:r w:rsidRPr="00B23AC2">
        <w:rPr>
          <w:sz w:val="16"/>
        </w:rPr>
        <w:t xml:space="preserve">, </w:t>
      </w:r>
      <w:r w:rsidRPr="00977566">
        <w:rPr>
          <w:rStyle w:val="StyleUnderline"/>
        </w:rPr>
        <w:t>is calling on</w:t>
      </w:r>
      <w:r w:rsidRPr="00B23AC2">
        <w:rPr>
          <w:sz w:val="16"/>
        </w:rPr>
        <w:t xml:space="preserve"> the EU, Gulf states and </w:t>
      </w:r>
      <w:r w:rsidRPr="00977566">
        <w:rPr>
          <w:rStyle w:val="StyleUnderline"/>
        </w:rPr>
        <w:t>large emerging economies</w:t>
      </w:r>
      <w:r w:rsidRPr="00B23AC2">
        <w:rPr>
          <w:sz w:val="16"/>
        </w:rPr>
        <w:t xml:space="preserve"> such as Russia and China </w:t>
      </w:r>
      <w:r w:rsidRPr="00977566">
        <w:rPr>
          <w:rStyle w:val="StyleUnderline"/>
        </w:rPr>
        <w:t>to make “firm commitments”</w:t>
      </w:r>
      <w:r w:rsidRPr="00B23AC2">
        <w:rPr>
          <w:sz w:val="16"/>
        </w:rPr>
        <w:t xml:space="preserve"> of $60m by the middle of June to prevent hunger. “</w:t>
      </w:r>
      <w:r w:rsidRPr="000509FE">
        <w:rPr>
          <w:rStyle w:val="StyleUnderline"/>
        </w:rPr>
        <w:t>We are in a critical situation in terms of our food delivery work</w:t>
      </w:r>
      <w:r w:rsidRPr="00B23AC2">
        <w:rPr>
          <w:sz w:val="16"/>
        </w:rPr>
        <w:t xml:space="preserve">,” said Matthias Schmale, the director of the UNRWA’s operations in Gaza. “We have over a million people receiving quarterly food handouts and many of these people would not really survive without that every quarter.” Speaking in Brussels before meeting European officials, Schmale said </w:t>
      </w:r>
      <w:r w:rsidRPr="00220A73">
        <w:rPr>
          <w:rStyle w:val="Emphasis"/>
        </w:rPr>
        <w:t>“the most immediate reason” for the funding gap was the loss of US support</w:t>
      </w:r>
      <w:r w:rsidRPr="00B23AC2">
        <w:rPr>
          <w:sz w:val="16"/>
        </w:rPr>
        <w:t xml:space="preserve">. The </w:t>
      </w:r>
      <w:r w:rsidRPr="00FF34F7">
        <w:rPr>
          <w:rStyle w:val="StyleUnderline"/>
        </w:rPr>
        <w:t>US announced</w:t>
      </w:r>
      <w:r w:rsidRPr="00B23AC2">
        <w:rPr>
          <w:sz w:val="16"/>
        </w:rPr>
        <w:t xml:space="preserve"> in 2018 </w:t>
      </w:r>
      <w:r w:rsidRPr="00FF34F7">
        <w:rPr>
          <w:rStyle w:val="StyleUnderline"/>
        </w:rPr>
        <w:t>it was cutting all funding to the UNRWA</w:t>
      </w:r>
      <w:r w:rsidRPr="00B23AC2">
        <w:rPr>
          <w:sz w:val="16"/>
        </w:rPr>
        <w:t xml:space="preserve">, </w:t>
      </w:r>
      <w:r w:rsidRPr="00FF34F7">
        <w:rPr>
          <w:rStyle w:val="StyleUnderline"/>
        </w:rPr>
        <w:t>an abrupt loss from the agency’s</w:t>
      </w:r>
      <w:r w:rsidRPr="00B23AC2">
        <w:rPr>
          <w:sz w:val="16"/>
        </w:rPr>
        <w:t xml:space="preserve"> hitherto </w:t>
      </w:r>
      <w:r w:rsidRPr="00FF34F7">
        <w:rPr>
          <w:rStyle w:val="StyleUnderline"/>
        </w:rPr>
        <w:t>largest donor</w:t>
      </w:r>
      <w:r w:rsidRPr="00B23AC2">
        <w:rPr>
          <w:sz w:val="16"/>
        </w:rPr>
        <w:t xml:space="preserve">, which provided $360m in 2017. Schmale said it would have been “a different story” if the US had gradually reduced funds, although still “unfortunate and sad”. But </w:t>
      </w:r>
      <w:r w:rsidRPr="00AA4926">
        <w:rPr>
          <w:rStyle w:val="StyleUnderline"/>
        </w:rPr>
        <w:t>the disappearance of funds from one day to the next caused havoc, forcing UNRWA to make deep cuts to health and employment programmes in the Gaza Strip</w:t>
      </w:r>
      <w:r w:rsidRPr="00B23AC2">
        <w:rPr>
          <w:sz w:val="16"/>
        </w:rPr>
        <w:t xml:space="preserve">. The agency slashed its mental health budget by 50% in the second half of 2018, which reduced the availability of counselling for children in the war-torn region. It also cut a programme that creates short-term work for people in Gaza, a lifeline in an economy where the unemployment rate is 53%. In 2018, 10,139 people benefited from short-term work, down 48% on the previous year. The EU has become the biggest donor to the UNRWA, with additional cash coming from most member states – Germany, the UK and Sweden made the largest contributions in 2018. But </w:t>
      </w:r>
      <w:r w:rsidRPr="00B20395">
        <w:rPr>
          <w:rStyle w:val="StyleUnderline"/>
        </w:rPr>
        <w:t>Schmale did not see the bloc playing a significant role in forging peace in the region</w:t>
      </w:r>
      <w:r w:rsidRPr="00B23AC2">
        <w:rPr>
          <w:sz w:val="16"/>
        </w:rPr>
        <w:t>, although he did praise the EU’s foreign policy chief, Federica Mogherini. He said: “</w:t>
      </w:r>
      <w:r w:rsidRPr="00B83F14">
        <w:rPr>
          <w:rStyle w:val="StyleUnderline"/>
        </w:rPr>
        <w:t xml:space="preserve">What I hear a lot in Gaza is that </w:t>
      </w:r>
      <w:r w:rsidRPr="00202FDB">
        <w:rPr>
          <w:rStyle w:val="Emphasis"/>
        </w:rPr>
        <w:t>the US</w:t>
      </w:r>
      <w:r w:rsidRPr="00B83F14">
        <w:rPr>
          <w:rStyle w:val="StyleUnderline"/>
        </w:rPr>
        <w:t xml:space="preserve">, </w:t>
      </w:r>
      <w:r w:rsidRPr="00202FDB">
        <w:rPr>
          <w:rStyle w:val="Emphasis"/>
        </w:rPr>
        <w:t>because of its perceived erratic behaviour</w:t>
      </w:r>
      <w:r w:rsidRPr="00B83F14">
        <w:rPr>
          <w:rStyle w:val="StyleUnderline"/>
        </w:rPr>
        <w:t xml:space="preserve">, </w:t>
      </w:r>
      <w:r w:rsidRPr="00202FDB">
        <w:rPr>
          <w:rStyle w:val="Emphasis"/>
        </w:rPr>
        <w:t>is no longer seen as a credible intermediary</w:t>
      </w:r>
      <w:r w:rsidRPr="00B23AC2">
        <w:rPr>
          <w:sz w:val="16"/>
        </w:rPr>
        <w:t xml:space="preserve">. The </w:t>
      </w:r>
      <w:r w:rsidRPr="00B23AC2">
        <w:rPr>
          <w:rStyle w:val="StyleUnderline"/>
        </w:rPr>
        <w:t>EU has perceived political capital</w:t>
      </w:r>
      <w:r w:rsidRPr="00B23AC2">
        <w:rPr>
          <w:sz w:val="16"/>
        </w:rPr>
        <w:t xml:space="preserve"> [</w:t>
      </w:r>
      <w:r w:rsidRPr="00B23AC2">
        <w:rPr>
          <w:rStyle w:val="StyleUnderline"/>
        </w:rPr>
        <w:t>but</w:t>
      </w:r>
      <w:r w:rsidRPr="00B23AC2">
        <w:rPr>
          <w:sz w:val="16"/>
        </w:rPr>
        <w:t xml:space="preserve">] </w:t>
      </w:r>
      <w:r w:rsidRPr="00B23AC2">
        <w:rPr>
          <w:rStyle w:val="StyleUnderline"/>
        </w:rPr>
        <w:t>the EU member states are too preoccupied with themselves, so it is probably unrealistic to expect the EU to play a role</w:t>
      </w:r>
      <w:r w:rsidRPr="00B23AC2">
        <w:rPr>
          <w:sz w:val="16"/>
        </w:rPr>
        <w:t>.”</w:t>
      </w:r>
    </w:p>
    <w:p w:rsidR="00872273" w:rsidRDefault="00872273" w:rsidP="00872273">
      <w:pPr>
        <w:pStyle w:val="Heading4"/>
      </w:pPr>
      <w:r>
        <w:t xml:space="preserve">Cutting aid leaves projects </w:t>
      </w:r>
      <w:r w:rsidRPr="00806825">
        <w:rPr>
          <w:u w:val="single"/>
        </w:rPr>
        <w:t>unfinished</w:t>
      </w:r>
      <w:r>
        <w:t xml:space="preserve">, which creates </w:t>
      </w:r>
      <w:r w:rsidRPr="00D33FEA">
        <w:rPr>
          <w:u w:val="single"/>
        </w:rPr>
        <w:t>animosity toward the US</w:t>
      </w:r>
      <w:r>
        <w:t xml:space="preserve"> and decks our credibility.</w:t>
      </w:r>
    </w:p>
    <w:p w:rsidR="00872273" w:rsidRDefault="00872273" w:rsidP="00872273">
      <w:r w:rsidRPr="00E82E1B">
        <w:rPr>
          <w:rStyle w:val="Style13ptBold"/>
        </w:rPr>
        <w:t>Estrin</w:t>
      </w:r>
      <w:r>
        <w:t>, freelance journalist in the Middle East, 1/19/</w:t>
      </w:r>
      <w:r w:rsidRPr="00E82E1B">
        <w:rPr>
          <w:rStyle w:val="Style13ptBold"/>
        </w:rPr>
        <w:t>19</w:t>
      </w:r>
    </w:p>
    <w:p w:rsidR="00872273" w:rsidRDefault="00872273" w:rsidP="00872273">
      <w:r>
        <w:t>(Daniel, “</w:t>
      </w:r>
      <w:r w:rsidRPr="00DE0178">
        <w:t>Palestinian School And Sewage Projects Unfinished As U.S. Cuts Final Bit Of Aid</w:t>
      </w:r>
      <w:r>
        <w:t xml:space="preserve">”, </w:t>
      </w:r>
      <w:r w:rsidRPr="00DE0178">
        <w:t>https://www.kunc.org/post/palestinian-school-and-sewage-projects-unfinished-us-cuts-final-bit-aid#stream/0</w:t>
      </w:r>
      <w:r>
        <w:t>)//GA</w:t>
      </w:r>
    </w:p>
    <w:p w:rsidR="00872273" w:rsidRDefault="00872273" w:rsidP="00872273">
      <w:pPr>
        <w:rPr>
          <w:sz w:val="16"/>
        </w:rPr>
      </w:pPr>
      <w:r w:rsidRPr="000C2ACA">
        <w:rPr>
          <w:sz w:val="16"/>
        </w:rPr>
        <w:t xml:space="preserve">ESTRIN: Most Palestinians in the city have private sewage pits next to their homes. And he says </w:t>
      </w:r>
      <w:r w:rsidRPr="00153E13">
        <w:rPr>
          <w:rStyle w:val="StyleUnderline"/>
        </w:rPr>
        <w:t>there's a risk that untreated sewage can contaminate groundwater</w:t>
      </w:r>
      <w:r w:rsidRPr="000C2ACA">
        <w:rPr>
          <w:sz w:val="16"/>
        </w:rPr>
        <w:t xml:space="preserve">. According to documents reviewed by NPR, </w:t>
      </w:r>
      <w:r w:rsidRPr="0003674B">
        <w:rPr>
          <w:rStyle w:val="StyleUnderline"/>
        </w:rPr>
        <w:t>U.S. officials tried to work around the new law to get money to finish the sewers and six other major school and water projects in the West Bank and Gaza</w:t>
      </w:r>
      <w:r w:rsidRPr="000C2ACA">
        <w:rPr>
          <w:sz w:val="16"/>
        </w:rPr>
        <w:t xml:space="preserve">. But according to the documents, </w:t>
      </w:r>
      <w:r w:rsidRPr="0003674B">
        <w:rPr>
          <w:rStyle w:val="StyleUnderline"/>
        </w:rPr>
        <w:t>the White House said no</w:t>
      </w:r>
      <w:r w:rsidRPr="000C2ACA">
        <w:rPr>
          <w:sz w:val="16"/>
        </w:rPr>
        <w:t xml:space="preserve">. A White House spokesman did not comment, but critics did. DAVE HARDEN: I think </w:t>
      </w:r>
      <w:r w:rsidRPr="00F75C3A">
        <w:rPr>
          <w:rStyle w:val="Emphasis"/>
        </w:rPr>
        <w:t>to leave it just unfinished is a stain on American credibility</w:t>
      </w:r>
      <w:r w:rsidRPr="000C2ACA">
        <w:rPr>
          <w:sz w:val="16"/>
        </w:rPr>
        <w:t xml:space="preserve">. </w:t>
      </w:r>
      <w:r w:rsidRPr="00F75C3A">
        <w:rPr>
          <w:rStyle w:val="StyleUnderline"/>
        </w:rPr>
        <w:t>It seems irresponsible. It seems petty</w:t>
      </w:r>
      <w:r w:rsidRPr="000C2ACA">
        <w:rPr>
          <w:sz w:val="16"/>
        </w:rPr>
        <w:t xml:space="preserve">. ESTRIN: Dave </w:t>
      </w:r>
      <w:r w:rsidRPr="004224A1">
        <w:rPr>
          <w:rStyle w:val="StyleUnderline"/>
        </w:rPr>
        <w:t>Harden oversaw U.S. aid to the Palestinians under the Obama administration</w:t>
      </w:r>
      <w:r w:rsidRPr="000C2ACA">
        <w:rPr>
          <w:sz w:val="16"/>
        </w:rPr>
        <w:t xml:space="preserve">. He said </w:t>
      </w:r>
      <w:r w:rsidRPr="004224A1">
        <w:rPr>
          <w:rStyle w:val="StyleUnderline"/>
        </w:rPr>
        <w:t>aid projects aimed to help create economic opportunity, alleviate suffering and help prepare the Palestinians for a future state</w:t>
      </w:r>
      <w:r w:rsidRPr="000C2ACA">
        <w:rPr>
          <w:sz w:val="16"/>
        </w:rPr>
        <w:t xml:space="preserve">. Now he says.. HARDEN: </w:t>
      </w:r>
      <w:r w:rsidRPr="00331E76">
        <w:rPr>
          <w:rStyle w:val="Emphasis"/>
        </w:rPr>
        <w:t>USA is frankly irrelevant in the West Bank and Gaza</w:t>
      </w:r>
      <w:r w:rsidRPr="000C2ACA">
        <w:rPr>
          <w:sz w:val="16"/>
        </w:rPr>
        <w:t xml:space="preserve">. And </w:t>
      </w:r>
      <w:r w:rsidRPr="00975A68">
        <w:rPr>
          <w:rStyle w:val="StyleUnderline"/>
        </w:rPr>
        <w:t>that's a shame because the U</w:t>
      </w:r>
      <w:r w:rsidRPr="000C2ACA">
        <w:rPr>
          <w:sz w:val="16"/>
        </w:rPr>
        <w:t xml:space="preserve">nited </w:t>
      </w:r>
      <w:r w:rsidRPr="00975A68">
        <w:rPr>
          <w:rStyle w:val="StyleUnderline"/>
        </w:rPr>
        <w:t>S</w:t>
      </w:r>
      <w:r w:rsidRPr="000C2ACA">
        <w:rPr>
          <w:sz w:val="16"/>
        </w:rPr>
        <w:t xml:space="preserve">tates </w:t>
      </w:r>
      <w:r w:rsidRPr="00975A68">
        <w:rPr>
          <w:rStyle w:val="StyleUnderline"/>
        </w:rPr>
        <w:t>can be and should be a shining beacon</w:t>
      </w:r>
      <w:r w:rsidRPr="000C2ACA">
        <w:rPr>
          <w:sz w:val="16"/>
        </w:rPr>
        <w:t xml:space="preserve">. ESTRIN: Current and former U.S. officials say </w:t>
      </w:r>
      <w:r w:rsidRPr="006A60DD">
        <w:rPr>
          <w:rStyle w:val="StyleUnderline"/>
        </w:rPr>
        <w:t>these projects were the last of the U.S. humanitarian aid for the Palestinians</w:t>
      </w:r>
      <w:r w:rsidRPr="000C2ACA">
        <w:rPr>
          <w:sz w:val="16"/>
        </w:rPr>
        <w:t xml:space="preserve">. The </w:t>
      </w:r>
      <w:r w:rsidRPr="00FB126E">
        <w:rPr>
          <w:rStyle w:val="StyleUnderline"/>
        </w:rPr>
        <w:t>administration already cut more than half a billion dollars in annual aid last year, in part to pressure Palestinian leaders to cooperate with the U.S.</w:t>
      </w:r>
      <w:r w:rsidRPr="000C2ACA">
        <w:rPr>
          <w:sz w:val="16"/>
        </w:rPr>
        <w:t xml:space="preserve"> on a peace plan it says will come in the coming months. In Jericho, U.S. officials are preparing to pave the roads over the new sewage pipes, leaving them disconnected.</w:t>
      </w:r>
    </w:p>
    <w:p w:rsidR="00872273" w:rsidRDefault="00872273" w:rsidP="00872273">
      <w:pPr>
        <w:pStyle w:val="Heading4"/>
      </w:pPr>
      <w:r>
        <w:t>Cuts to programs are significantly reducing our credibility in the region.</w:t>
      </w:r>
    </w:p>
    <w:p w:rsidR="00872273" w:rsidRPr="00C21BE5" w:rsidRDefault="00872273" w:rsidP="00872273">
      <w:r>
        <w:t>*note: author had name redacted from original CRS Report</w:t>
      </w:r>
    </w:p>
    <w:p w:rsidR="00872273" w:rsidRDefault="00872273" w:rsidP="00872273">
      <w:r w:rsidRPr="0046100D">
        <w:rPr>
          <w:rStyle w:val="Style13ptBold"/>
        </w:rPr>
        <w:t>CRS</w:t>
      </w:r>
      <w:r>
        <w:t xml:space="preserve">, Congressional Research Service, </w:t>
      </w:r>
      <w:r w:rsidRPr="00FF4183">
        <w:t>public policy research arm of the United States Congress</w:t>
      </w:r>
      <w:r>
        <w:t>, 12/12/</w:t>
      </w:r>
      <w:r w:rsidRPr="0046100D">
        <w:rPr>
          <w:rStyle w:val="Style13ptBold"/>
        </w:rPr>
        <w:t>18</w:t>
      </w:r>
    </w:p>
    <w:p w:rsidR="00872273" w:rsidRDefault="00872273" w:rsidP="00872273">
      <w:r>
        <w:t>(CRS, “</w:t>
      </w:r>
      <w:r w:rsidRPr="002B63D7">
        <w:t>U.S. Foreign Aid to the Palestinians</w:t>
      </w:r>
      <w:r>
        <w:t xml:space="preserve">”, </w:t>
      </w:r>
      <w:r w:rsidRPr="002B63D7">
        <w:t>https://www.everycrsreport.com/files/20181212_RS22967_132d6e665d2f68ab630fb730661b42a6b1ec4b78.pdf</w:t>
      </w:r>
      <w:r>
        <w:t>)//GA</w:t>
      </w:r>
    </w:p>
    <w:p w:rsidR="00872273" w:rsidRDefault="00872273" w:rsidP="00872273">
      <w:pPr>
        <w:rPr>
          <w:sz w:val="16"/>
        </w:rPr>
      </w:pPr>
      <w:r w:rsidRPr="00773769">
        <w:rPr>
          <w:sz w:val="16"/>
        </w:rPr>
        <w:t xml:space="preserve">According to media reports, </w:t>
      </w:r>
      <w:r w:rsidRPr="00A4032A">
        <w:rPr>
          <w:rStyle w:val="StyleUnderline"/>
        </w:rPr>
        <w:t>$10 million of $26 million</w:t>
      </w:r>
      <w:r w:rsidRPr="00773769">
        <w:rPr>
          <w:sz w:val="16"/>
        </w:rPr>
        <w:t xml:space="preserve"> allocated by the Administration for CMM in FY2017 </w:t>
      </w:r>
      <w:r w:rsidRPr="00A4032A">
        <w:rPr>
          <w:rStyle w:val="StyleUnderline"/>
        </w:rPr>
        <w:t>had initially been set aside</w:t>
      </w:r>
      <w:r w:rsidRPr="00773769">
        <w:rPr>
          <w:sz w:val="16"/>
        </w:rPr>
        <w:t xml:space="preserve"> for initiatives involving Israeli Jews—either with Palestinians from the West Bank or with Arab citizens of Israel.10 The Administration's September </w:t>
      </w:r>
      <w:r w:rsidRPr="00050D43">
        <w:rPr>
          <w:rStyle w:val="Emphasis"/>
        </w:rPr>
        <w:t>decision reportedly halted the awarding of new grants for initiatives involving West Bank Palestinians</w:t>
      </w:r>
      <w:r w:rsidRPr="00773769">
        <w:rPr>
          <w:sz w:val="16"/>
        </w:rPr>
        <w:t xml:space="preserve">. A </w:t>
      </w:r>
      <w:r w:rsidRPr="00050D43">
        <w:rPr>
          <w:rStyle w:val="StyleUnderline"/>
        </w:rPr>
        <w:t>congressional aide was quoted as saying that USAID "decided to support programs that involve Israeli Jews and Israeli Arabs" to avoid having the Israel-based part of the program shut down</w:t>
      </w:r>
      <w:r w:rsidRPr="00773769">
        <w:rPr>
          <w:sz w:val="16"/>
        </w:rPr>
        <w:t xml:space="preserve">.11 Congress began funding Israeli-Palestinian CMM projects in FY2004,12 and up through FY2012 had annually earmarked $10 million for initiatives in the Middle East.13 Some </w:t>
      </w:r>
      <w:r w:rsidRPr="00773769">
        <w:rPr>
          <w:rStyle w:val="Emphasis"/>
        </w:rPr>
        <w:t>former U.S. officials have expressed concern that the program changes will reduce U.S. influence and credibility in the region</w:t>
      </w:r>
      <w:r w:rsidRPr="00773769">
        <w:rPr>
          <w:sz w:val="16"/>
        </w:rPr>
        <w:t>.14</w:t>
      </w:r>
    </w:p>
    <w:p w:rsidR="00872273" w:rsidRPr="00ED14A1" w:rsidRDefault="00872273" w:rsidP="00872273">
      <w:pPr>
        <w:pStyle w:val="Heading4"/>
      </w:pPr>
      <w:r>
        <w:t>aid is nessecary</w:t>
      </w:r>
    </w:p>
    <w:p w:rsidR="00872273" w:rsidRPr="00DD5022" w:rsidRDefault="00872273" w:rsidP="00872273">
      <w:r>
        <w:rPr>
          <w:b/>
        </w:rPr>
        <w:t xml:space="preserve">1AC </w:t>
      </w:r>
      <w:r w:rsidRPr="00ED14A1">
        <w:rPr>
          <w:b/>
        </w:rPr>
        <w:t>Ayalon 19</w:t>
      </w:r>
      <w:r w:rsidRPr="00ED14A1">
        <w:t xml:space="preserve"> [Ami Ayalon is former director of the Israeli security agency Shin Bet. Gilead Sher, former Chief of Staff for Prime Minister Barak and senior Israeli peace negotiator, heads Israel's Institute for National Security Studies' Center for Applied Negotiations, Orni Petruschka is a high-tech entrepreneur in Israel, they are co-founders of the Israeli NGO Blue White Future, “TRUMP'S PEACE PLAN MUST GUARANTEE A TWO STATES SOLUTION, OR IT'LL BE DEAD ON ARRIVAL,” March 7, 2019, Newsweek, https://www.newsweek.com/trump-peace-plan-israel-palestinians-iran-elections-deal-century-1355333]</w:t>
      </w:r>
    </w:p>
    <w:p w:rsidR="00872273" w:rsidRPr="00CE7D39" w:rsidRDefault="00872273" w:rsidP="00872273">
      <w:pPr>
        <w:rPr>
          <w:sz w:val="16"/>
        </w:rPr>
      </w:pPr>
      <w:r w:rsidRPr="00975FB6">
        <w:rPr>
          <w:sz w:val="16"/>
        </w:rPr>
        <w:t xml:space="preserve">And to meet both sides' needs, </w:t>
      </w:r>
      <w:r w:rsidRPr="00DD5022">
        <w:rPr>
          <w:rStyle w:val="StyleUnderline"/>
        </w:rPr>
        <w:t>it must encompass the following elements</w:t>
      </w:r>
      <w:r w:rsidRPr="00975FB6">
        <w:rPr>
          <w:sz w:val="16"/>
        </w:rPr>
        <w:t xml:space="preserve">: 1) a viable and democratic Palestinian state living peacefully side by side with Israel, based on the 1967 borders with equitable territorial swaps; 2) security cooperation between Israel and a demilitarized Palestine with mutual guarantees; 3) </w:t>
      </w:r>
      <w:r w:rsidRPr="00DD5022">
        <w:rPr>
          <w:rStyle w:val="Emphasis"/>
        </w:rPr>
        <w:t>compensation and practical rehabilitation arrangements for Palestinian refugees</w:t>
      </w:r>
      <w:r w:rsidRPr="00975FB6">
        <w:rPr>
          <w:sz w:val="16"/>
        </w:rPr>
        <w:t xml:space="preserve"> including termination of the refugee status; 4) Jerusalem serving as Israel's capital and the Arab neighborhoods in East Jerusalem as Palestine's, with a special regime over the Old City; 5) free access to and worship in the holy places; 6) finality of mutual claims. The vision this package reflects is not new. The Obama administration, via Secretary of State Kerry's 2013-14 negotiations, and George W. Bush's 2002 "Road Map" presented similar concepts. Yet these initiatives failed, even though there is wide agreement that the two-state vision articulated in the Clinton Parameters in December 2000 is the only realistic solution. How can Trump's Mideast team succeed where predecessors failed? By re-designing the process and framework. This entails discarding the bilateral negotiation-exclusive paradigm; abandoning the principle that “nothing is agreed until everything is agreed”; encouraging, even incentivizing, both sides to take constructive independent steps toward disengaging from one another, thereby creating a reality of two states, and advancing gradually towards delineating a border between two distinct national entities. </w:t>
      </w:r>
      <w:r w:rsidRPr="00DD5022">
        <w:rPr>
          <w:rStyle w:val="StyleUnderline"/>
        </w:rPr>
        <w:t xml:space="preserve">Any Israeli-Palestinian deal must create a political horizon for the entire Palestinian society—including the Hamas-controlled Gaza Strip, whose </w:t>
      </w:r>
      <w:r w:rsidRPr="00DD5022">
        <w:rPr>
          <w:rStyle w:val="Emphasis"/>
        </w:rPr>
        <w:t>humanitarian crisis must be alleviated through a rehabilitation program</w:t>
      </w:r>
      <w:r w:rsidRPr="00DD5022">
        <w:rPr>
          <w:rStyle w:val="StyleUnderline"/>
        </w:rPr>
        <w:t>.</w:t>
      </w:r>
      <w:r w:rsidRPr="00975FB6">
        <w:rPr>
          <w:sz w:val="16"/>
        </w:rPr>
        <w:t xml:space="preserve"> But this must happen within the two-states context. Concessions to Hamas outside it would strengthen militant Palestinian factions by demonstrating that violent tactics produce results for Palestinians. Moreover, </w:t>
      </w:r>
      <w:r w:rsidRPr="001671B3">
        <w:rPr>
          <w:rStyle w:val="StyleUnderline"/>
        </w:rPr>
        <w:t>a Gaza arrangement has to involve the Palestinian Authority</w:t>
      </w:r>
      <w:r w:rsidRPr="00975FB6">
        <w:rPr>
          <w:sz w:val="16"/>
        </w:rPr>
        <w:t xml:space="preserve"> and require its reconciliation with Hamas, subordinate to the PA, and disarmed. While Trump's Mideast team works on this bilateral track, it should coordinate a multilateral regional approach within the framework of the 2002 Arab Peace Initiative. Lamentably, the US and Israel have virtually ignored this Initiative, even though it offers Washington a path toward a two-state solution and Israel a vehicle for normalization with the Arab/Muslim world. The US and Israel should publicly accept the Initiative, with reservations. “You can't achieve stability in the Middle East without confronting Iran,” Secretary of State Pompeo declared at January's Warsaw Middle East Conference. To effectively confront Iran, a regional coalition of relatively moderate Sunni regimes, headed by Egypt, Jordan and Saudi Arabia, with tacit participation of Israel, must be created. The US should lead this effort, but </w:t>
      </w:r>
      <w:r w:rsidRPr="005F73AA">
        <w:rPr>
          <w:rStyle w:val="StyleUnderline"/>
        </w:rPr>
        <w:t>its drastically diminished influence</w:t>
      </w:r>
      <w:r w:rsidRPr="00975FB6">
        <w:rPr>
          <w:sz w:val="16"/>
        </w:rPr>
        <w:t xml:space="preserve"> – caused in part by Trump's abrupt Syria withdrawal announcement—</w:t>
      </w:r>
      <w:r w:rsidRPr="005F73AA">
        <w:rPr>
          <w:rStyle w:val="StyleUnderline"/>
        </w:rPr>
        <w:t>undercuts its leadership capacity</w:t>
      </w:r>
      <w:r w:rsidRPr="00975FB6">
        <w:rPr>
          <w:sz w:val="16"/>
        </w:rPr>
        <w:t xml:space="preserve">. Arab leaders cannot, because their peoples will not tolerate cooperation with Israel unless it enters a credible process aimed at resolving the Israeli-Palestinian conflict. Until this process is underway, forming a coalition is not possible. Thus, the sooner the US launches its peace plan—the sooner America's influence in the Middle East increases and Iran's ambitions are curtailed. Netanyahu's abrupt December call to hold elections early provides another reason why Trump's Mideast team should present its plan now. Israel faces an existential decision: continue on its path towards one bi-national state, which can either be Jewish or democratic – but not both, or draw its borders so that it disengages from the Palestinians, leading to two states. Nearly 60 per cent of Israelis would choose the latter, according to another new poll. Nevertheless, </w:t>
      </w:r>
      <w:r w:rsidRPr="00D62435">
        <w:rPr>
          <w:rStyle w:val="StyleUnderline"/>
        </w:rPr>
        <w:t>many in Israel's right-wing governing coalition</w:t>
      </w:r>
      <w:r w:rsidRPr="00975FB6">
        <w:rPr>
          <w:sz w:val="16"/>
        </w:rPr>
        <w:t xml:space="preserve">, representing a minority in Israel's parliament (Knesset,) </w:t>
      </w:r>
      <w:r w:rsidRPr="00D62435">
        <w:rPr>
          <w:rStyle w:val="StyleUnderline"/>
        </w:rPr>
        <w:t>oppose two-states</w:t>
      </w:r>
      <w:r w:rsidRPr="00975FB6">
        <w:rPr>
          <w:sz w:val="16"/>
        </w:rPr>
        <w:t xml:space="preserve">. Israel's election offers Trump's Mideast team an opportunity, enhanced by the creation of a merged center-left party which is more amenable to a two-state solution. It has surged ahead of Netanyahu's party in the polls and given a second boost by the indictment announcement. If Trump's team presents a balanced plan now, it would become the key policy issue in the election. If it offers Israelis a path to a secure, Jewish, democratic state, a strong majority would support it, and vote accordingly. A </w:t>
      </w:r>
      <w:r w:rsidRPr="00D62435">
        <w:rPr>
          <w:rStyle w:val="StyleUnderline"/>
        </w:rPr>
        <w:t xml:space="preserve">balanced plan would also generate </w:t>
      </w:r>
      <w:r w:rsidRPr="00D62435">
        <w:rPr>
          <w:rStyle w:val="Emphasis"/>
        </w:rPr>
        <w:t>political shifts in Palestinian society</w:t>
      </w:r>
      <w:r w:rsidRPr="00D62435">
        <w:rPr>
          <w:rStyle w:val="StyleUnderline"/>
        </w:rPr>
        <w:t xml:space="preserve"> increasing support</w:t>
      </w:r>
      <w:r w:rsidRPr="00975FB6">
        <w:rPr>
          <w:sz w:val="16"/>
        </w:rPr>
        <w:t xml:space="preserve">, as evidenced by Palestinian President Mahmoud Abbas's statement last month that </w:t>
      </w:r>
      <w:r w:rsidRPr="00D62435">
        <w:rPr>
          <w:rStyle w:val="Emphasis"/>
        </w:rPr>
        <w:t>dialogue</w:t>
      </w:r>
      <w:r w:rsidRPr="00975FB6">
        <w:rPr>
          <w:sz w:val="16"/>
        </w:rPr>
        <w:t xml:space="preserve"> with the Trump administration </w:t>
      </w:r>
      <w:r w:rsidRPr="00D62435">
        <w:rPr>
          <w:rStyle w:val="Emphasis"/>
        </w:rPr>
        <w:t>could be re-opened if it offers an evenhanded plan</w:t>
      </w:r>
      <w:r w:rsidRPr="00975FB6">
        <w:rPr>
          <w:sz w:val="16"/>
        </w:rPr>
        <w:t xml:space="preserve">. We acknowledge that the likelihood for real progress in the near term is slim. Yet we believe our </w:t>
      </w:r>
      <w:r w:rsidRPr="00092172">
        <w:rPr>
          <w:rStyle w:val="StyleUnderline"/>
        </w:rPr>
        <w:t>step-by-step approach is realistic and stands a chance of succeeding</w:t>
      </w:r>
      <w:r w:rsidRPr="00975FB6">
        <w:rPr>
          <w:sz w:val="16"/>
        </w:rPr>
        <w:t xml:space="preserve">. If it does, it would make Israel the Jewish democracy it set out to be and provide freedom and statehood for the Palestinians. If it doesn't, there is real value in presenting a plan now that offers hope to both peoples and in leading a gradual process that enables them to progress toward a two-states reality. </w:t>
      </w:r>
      <w:r w:rsidRPr="00DD5022">
        <w:rPr>
          <w:rStyle w:val="StyleUnderline"/>
        </w:rPr>
        <w:t xml:space="preserve">The </w:t>
      </w:r>
      <w:r w:rsidRPr="002129B7">
        <w:rPr>
          <w:rStyle w:val="Emphasis"/>
        </w:rPr>
        <w:t>effort alone would restore America's influence in the Middle East and international community</w:t>
      </w:r>
      <w:r w:rsidRPr="00DD5022">
        <w:rPr>
          <w:rStyle w:val="StyleUnderline"/>
        </w:rPr>
        <w:t>; strengthen Washington's ties with Sunni states; enable a coalition of regional moderates to constrain Iran, and preserve the two-state solution.</w:t>
      </w:r>
      <w:r w:rsidRPr="00975FB6">
        <w:rPr>
          <w:sz w:val="16"/>
        </w:rPr>
        <w:t xml:space="preserve"> Even if this does not produce Trump's “deal of the century” this year, it would become the central pillar of future progress, much like the Clinton Parameters. </w:t>
      </w:r>
    </w:p>
    <w:p w:rsidR="00872273" w:rsidRPr="000128E3" w:rsidRDefault="00872273" w:rsidP="00872273">
      <w:pPr>
        <w:pStyle w:val="Heading4"/>
      </w:pPr>
      <w:r>
        <w:t>Keeping aid cuts ruins both chances of the peace process AND our credibility---the CP flips that and solves the impacts.</w:t>
      </w:r>
    </w:p>
    <w:p w:rsidR="00872273" w:rsidRDefault="00872273" w:rsidP="00872273">
      <w:r w:rsidRPr="003C0445">
        <w:rPr>
          <w:rStyle w:val="Style13ptBold"/>
        </w:rPr>
        <w:t>Wong</w:t>
      </w:r>
      <w:r>
        <w:t xml:space="preserve">, </w:t>
      </w:r>
      <w:r w:rsidRPr="000128E3">
        <w:t>diplomatic and international correspondent for The New York Times who reports on foreign policy from Washington</w:t>
      </w:r>
      <w:r>
        <w:t xml:space="preserve">, </w:t>
      </w:r>
      <w:r w:rsidRPr="000128E3">
        <w:t>was a Nieman Fellow at Harvard University from 2017 to 2018 and taught international reporting at Princeton University as a Ferris Professor of Journalism in 2017</w:t>
      </w:r>
      <w:r>
        <w:t>, is</w:t>
      </w:r>
      <w:r w:rsidRPr="000128E3">
        <w:t xml:space="preserve"> an associate at Harvard Kennedy School’s Belfer Center for Science and International Affairs</w:t>
      </w:r>
      <w:r>
        <w:t xml:space="preserve">, recipient of the </w:t>
      </w:r>
      <w:r w:rsidRPr="000128E3">
        <w:t>Livingston Award for his coverage of the Iraq War and was on a team from The Times’s Baghdad Bureau that was a finalist for the Pulitzer Prize in international reporting</w:t>
      </w:r>
      <w:r>
        <w:t>, h</w:t>
      </w:r>
      <w:r w:rsidRPr="000128E3">
        <w:t>e has dual master’s degrees in journalism and international studies from the University of California at Berkeley</w:t>
      </w:r>
      <w:r>
        <w:t>, 9/14/</w:t>
      </w:r>
      <w:r w:rsidRPr="003C0445">
        <w:rPr>
          <w:rStyle w:val="Style13ptBold"/>
        </w:rPr>
        <w:t>18</w:t>
      </w:r>
    </w:p>
    <w:p w:rsidR="00872273" w:rsidRPr="006001B2" w:rsidRDefault="00872273" w:rsidP="00872273">
      <w:r>
        <w:t>(Edward, “</w:t>
      </w:r>
      <w:r w:rsidRPr="000128E3">
        <w:t>U.S. Is Ending Final Source of Aid for Palestinian Civilians</w:t>
      </w:r>
      <w:r>
        <w:t xml:space="preserve">”, </w:t>
      </w:r>
      <w:r w:rsidRPr="000128E3">
        <w:t>https://www.nytimes.com/2018/09/14/world/middleeast/us-aid-palestinian-civilians.html</w:t>
      </w:r>
      <w:r>
        <w:t>)//GA</w:t>
      </w:r>
    </w:p>
    <w:p w:rsidR="00872273" w:rsidRPr="00875575" w:rsidRDefault="00872273" w:rsidP="00872273">
      <w:pPr>
        <w:rPr>
          <w:sz w:val="16"/>
        </w:rPr>
      </w:pPr>
      <w:r w:rsidRPr="00875575">
        <w:rPr>
          <w:sz w:val="16"/>
        </w:rPr>
        <w:t xml:space="preserve">Until those moves, </w:t>
      </w:r>
      <w:r w:rsidRPr="00982E37">
        <w:rPr>
          <w:rStyle w:val="StyleUnderline"/>
        </w:rPr>
        <w:t>the U</w:t>
      </w:r>
      <w:r w:rsidRPr="00875575">
        <w:rPr>
          <w:sz w:val="16"/>
        </w:rPr>
        <w:t xml:space="preserve">nited </w:t>
      </w:r>
      <w:r w:rsidRPr="00982E37">
        <w:rPr>
          <w:rStyle w:val="StyleUnderline"/>
        </w:rPr>
        <w:t>S</w:t>
      </w:r>
      <w:r w:rsidRPr="00875575">
        <w:rPr>
          <w:sz w:val="16"/>
        </w:rPr>
        <w:t xml:space="preserve">tates </w:t>
      </w:r>
      <w:r w:rsidRPr="00982E37">
        <w:rPr>
          <w:rStyle w:val="StyleUnderline"/>
        </w:rPr>
        <w:t>was one of the largest national donors of aid to Palestinians</w:t>
      </w:r>
      <w:r w:rsidRPr="00875575">
        <w:rPr>
          <w:sz w:val="16"/>
        </w:rPr>
        <w:t xml:space="preserve">. Before last week, </w:t>
      </w:r>
      <w:r w:rsidRPr="00085EDD">
        <w:rPr>
          <w:rStyle w:val="StyleUnderline"/>
        </w:rPr>
        <w:t>advocates of aid to Palestinians had said they hoped American officials would not bar Palestinians from access to the $10 million in funds from what is known as the Conflict Management and Mitigation Program</w:t>
      </w:r>
      <w:r w:rsidRPr="00875575">
        <w:rPr>
          <w:sz w:val="16"/>
        </w:rPr>
        <w:t xml:space="preserve">. The program receives a total of $26 million annually from Congress and was established in 2004 by Mr. Leahy. (The other $16 million is spent elsewhere in the world.) The change means members of Congress will revisit the annual practice of setting aside $10 million, mostly for Israeli-Palestinian exchange programs, Mr. Rieser said. “Senator Leahy regards the decision to cut off funding for the West Bank and Gaza as a sign that this White House has failed at diplomacy,” he said. “This is not a partisan view. </w:t>
      </w:r>
      <w:r w:rsidRPr="00330BBE">
        <w:rPr>
          <w:rStyle w:val="StyleUnderline"/>
        </w:rPr>
        <w:t xml:space="preserve">It’s the view of those who recognize that </w:t>
      </w:r>
      <w:r w:rsidRPr="00330BBE">
        <w:rPr>
          <w:rStyle w:val="Emphasis"/>
        </w:rPr>
        <w:t>you don’t advance the cause of peace by cutting off programs that are designed to promote tolerance, understanding and address shared problems</w:t>
      </w:r>
      <w:r w:rsidRPr="00875575">
        <w:rPr>
          <w:sz w:val="16"/>
        </w:rPr>
        <w:t xml:space="preserve">.” The </w:t>
      </w:r>
      <w:r w:rsidRPr="0071060F">
        <w:rPr>
          <w:rStyle w:val="StyleUnderline"/>
        </w:rPr>
        <w:t>money from the U</w:t>
      </w:r>
      <w:r w:rsidRPr="00875575">
        <w:rPr>
          <w:sz w:val="16"/>
        </w:rPr>
        <w:t xml:space="preserve">nited </w:t>
      </w:r>
      <w:r w:rsidRPr="0071060F">
        <w:rPr>
          <w:rStyle w:val="StyleUnderline"/>
        </w:rPr>
        <w:t>S</w:t>
      </w:r>
      <w:r w:rsidRPr="00875575">
        <w:rPr>
          <w:sz w:val="16"/>
        </w:rPr>
        <w:t xml:space="preserve">tates </w:t>
      </w:r>
      <w:r w:rsidRPr="0071060F">
        <w:rPr>
          <w:rStyle w:val="StyleUnderline"/>
        </w:rPr>
        <w:t>is almost a quarter of the annual global funding for peace and reconciliation activities between Israelis and Palestinians</w:t>
      </w:r>
      <w:r w:rsidRPr="00875575">
        <w:rPr>
          <w:sz w:val="16"/>
        </w:rPr>
        <w:t xml:space="preserve">, said Joel Braunold, executive director of the Alliance for Middle East Peace, a coalition of nongovernmental organizations that seeks United States support for such activities. The grants are bid out for as much as $1.2 million over three years, and are by far the largest of their kind, he said. </w:t>
      </w:r>
      <w:r w:rsidRPr="00A07904">
        <w:rPr>
          <w:rStyle w:val="StyleUnderline"/>
        </w:rPr>
        <w:t>Cutting off programs</w:t>
      </w:r>
      <w:r w:rsidRPr="00875575">
        <w:rPr>
          <w:sz w:val="16"/>
        </w:rPr>
        <w:t xml:space="preserve"> that benefit Palestinians “</w:t>
      </w:r>
      <w:r w:rsidRPr="00A07904">
        <w:rPr>
          <w:rStyle w:val="StyleUnderline"/>
        </w:rPr>
        <w:t>would deeply damage the integrity of the program</w:t>
      </w:r>
      <w:r w:rsidRPr="00875575">
        <w:rPr>
          <w:sz w:val="16"/>
        </w:rPr>
        <w:t xml:space="preserve">,” Mr. Braunold said. “If they don’t change their track, I can’t perceive a situation where Congress would support this.” Mr. Braunold stressed that any groups that receive grants this year for Israeli programs were still doing worthwhile work. The change also means Palestinian nongovernmental groups would not be given funds, he said, adding that some such groups had won bids before. The American aid agency previously said the </w:t>
      </w:r>
      <w:r w:rsidRPr="004C3E7D">
        <w:rPr>
          <w:rStyle w:val="StyleUnderline"/>
        </w:rPr>
        <w:t>funds’ aims are “to support Israelis and Palestinians working on issues of common concern.”</w:t>
      </w:r>
      <w:r w:rsidRPr="00875575">
        <w:rPr>
          <w:sz w:val="16"/>
        </w:rPr>
        <w:t xml:space="preserve"> Last year, the </w:t>
      </w:r>
      <w:r w:rsidRPr="004768B0">
        <w:rPr>
          <w:rStyle w:val="StyleUnderline"/>
        </w:rPr>
        <w:t>funding proposals sought to support</w:t>
      </w:r>
      <w:r w:rsidRPr="00875575">
        <w:rPr>
          <w:sz w:val="16"/>
        </w:rPr>
        <w:t xml:space="preserve"> “</w:t>
      </w:r>
      <w:r w:rsidRPr="004768B0">
        <w:rPr>
          <w:rStyle w:val="StyleUnderline"/>
        </w:rPr>
        <w:t>cross-border projects that bring together Israelis and Palestinians and activities that bring together Israelis, Palestinians</w:t>
      </w:r>
      <w:r w:rsidRPr="00875575">
        <w:rPr>
          <w:sz w:val="16"/>
        </w:rPr>
        <w:t xml:space="preserve">, and Jordanians are strongly encouraged.” The aid mission and embassy have given out 126 grants since 2004. The program activities vary widely, such as bringing Israeli and Palestinian almond farmers together and organizing soccer games for Palestinian and Israeli girls. One group, Kids4Peace, won a $800,000 grant for a project that “connects more than 1,000 youth and parents from East and West Jerusalem and neighboring West Bank communities in cross-border programs,” according to an aid agency fact sheet. Those include workshops, home visits, community service projects and religious holiday events. “We’re concerned that </w:t>
      </w:r>
      <w:r w:rsidRPr="003C3AA5">
        <w:rPr>
          <w:rStyle w:val="Emphasis"/>
        </w:rPr>
        <w:t>changes in aid would hurt the people most essential to any peace agreement by jeopardizing the momentum of organizations</w:t>
      </w:r>
      <w:r w:rsidRPr="003C3AA5">
        <w:rPr>
          <w:rStyle w:val="StyleUnderline"/>
        </w:rPr>
        <w:t xml:space="preserve"> like ours</w:t>
      </w:r>
      <w:r w:rsidRPr="00875575">
        <w:rPr>
          <w:sz w:val="16"/>
        </w:rPr>
        <w:t xml:space="preserve">,” said Father Josh Thomas, the group’s executive director. The </w:t>
      </w:r>
      <w:r w:rsidRPr="00DA52EC">
        <w:rPr>
          <w:rStyle w:val="StyleUnderline"/>
        </w:rPr>
        <w:t>group sees</w:t>
      </w:r>
      <w:r w:rsidRPr="00875575">
        <w:rPr>
          <w:sz w:val="16"/>
        </w:rPr>
        <w:t xml:space="preserve"> “</w:t>
      </w:r>
      <w:r w:rsidRPr="00DA52EC">
        <w:rPr>
          <w:rStyle w:val="StyleUnderline"/>
        </w:rPr>
        <w:t>huge demand from Palestinian and Israeli families</w:t>
      </w:r>
      <w:r w:rsidRPr="00875575">
        <w:rPr>
          <w:sz w:val="16"/>
        </w:rPr>
        <w:t>.” The project’s grant runs out in 2019, and under the current decision the group would need to cut Palestinians from activities to be eligible for future grants. “The bottom line is if you’re a Palestinian, you don’t have access to any of this,” said David Harden, a former American aid agency official who managed projects for 11 years in the West Bank and Gaza and who had been briefed on the decision. He called the decision vindictive. “</w:t>
      </w:r>
      <w:r w:rsidRPr="00875575">
        <w:rPr>
          <w:rStyle w:val="StyleUnderline"/>
        </w:rPr>
        <w:t xml:space="preserve">Once you cut out East Jerusalem hospitals and cut out girls playing soccer with each other, </w:t>
      </w:r>
      <w:r w:rsidRPr="00875575">
        <w:rPr>
          <w:rStyle w:val="Emphasis"/>
        </w:rPr>
        <w:t>it’s the end of hope</w:t>
      </w:r>
      <w:r w:rsidRPr="00875575">
        <w:rPr>
          <w:sz w:val="16"/>
        </w:rPr>
        <w:t>.” “</w:t>
      </w:r>
      <w:r w:rsidRPr="00E0361C">
        <w:rPr>
          <w:rStyle w:val="StyleUnderline"/>
        </w:rPr>
        <w:t>Reconciliation activities should be beyond politics</w:t>
      </w:r>
      <w:r w:rsidRPr="00875575">
        <w:rPr>
          <w:sz w:val="16"/>
        </w:rPr>
        <w:t xml:space="preserve">,” he added, saying that </w:t>
      </w:r>
      <w:r w:rsidRPr="004F1B37">
        <w:rPr>
          <w:rStyle w:val="StyleUnderline"/>
        </w:rPr>
        <w:t>the programs had been very effective</w:t>
      </w:r>
      <w:r w:rsidRPr="00875575">
        <w:rPr>
          <w:sz w:val="16"/>
        </w:rPr>
        <w:t xml:space="preserve">. R. Nicholas Burns, a Harvard Kennedy School professor and former senior American diplomat who worked on Palestinian issues, said that “cutting off all American economic and humanitarian assistance to the Palestinian people is meanspirited and beneath a great nations like ours.” “Republican and Democratic presidents have tried for decades to position the U.S. as an honest broker between Israel and the Palestinians,” he said. “President </w:t>
      </w:r>
      <w:r w:rsidRPr="00182DA7">
        <w:rPr>
          <w:rStyle w:val="Emphasis"/>
        </w:rPr>
        <w:t>Trump has abdicated that critical role and squandered our influence and credibility</w:t>
      </w:r>
      <w:r w:rsidRPr="00875575">
        <w:rPr>
          <w:sz w:val="16"/>
        </w:rPr>
        <w:t xml:space="preserve"> </w:t>
      </w:r>
      <w:r w:rsidRPr="00182DA7">
        <w:rPr>
          <w:rStyle w:val="StyleUnderline"/>
        </w:rPr>
        <w:t xml:space="preserve">with the Arab world on this critical issue. This is </w:t>
      </w:r>
      <w:r w:rsidRPr="00182DA7">
        <w:rPr>
          <w:rStyle w:val="Emphasis"/>
        </w:rPr>
        <w:t>diplomatic malpractice</w:t>
      </w:r>
      <w:r w:rsidRPr="00182DA7">
        <w:rPr>
          <w:rStyle w:val="StyleUnderline"/>
        </w:rPr>
        <w:t xml:space="preserve"> of the highest order</w:t>
      </w:r>
      <w:r w:rsidRPr="00875575">
        <w:rPr>
          <w:sz w:val="16"/>
        </w:rPr>
        <w:t>.”</w:t>
      </w:r>
    </w:p>
    <w:p w:rsidR="00872273" w:rsidRDefault="00872273" w:rsidP="00872273">
      <w:pPr>
        <w:pStyle w:val="Heading4"/>
      </w:pPr>
      <w:r>
        <w:t xml:space="preserve">Aid is critical to </w:t>
      </w:r>
      <w:r w:rsidRPr="000643E2">
        <w:rPr>
          <w:u w:val="single"/>
        </w:rPr>
        <w:t>sustain momentum</w:t>
      </w:r>
      <w:r>
        <w:t xml:space="preserve"> for the peace process---we access it better than the plan.</w:t>
      </w:r>
    </w:p>
    <w:p w:rsidR="00872273" w:rsidRDefault="00872273" w:rsidP="00872273">
      <w:r w:rsidRPr="00B05D74">
        <w:rPr>
          <w:rStyle w:val="Style13ptBold"/>
        </w:rPr>
        <w:t>Krauss</w:t>
      </w:r>
      <w:r>
        <w:t>, editor for the Associated Press, 1/22/</w:t>
      </w:r>
      <w:r w:rsidRPr="00B05D74">
        <w:rPr>
          <w:rStyle w:val="Style13ptBold"/>
        </w:rPr>
        <w:t>19</w:t>
      </w:r>
    </w:p>
    <w:p w:rsidR="00872273" w:rsidRDefault="00872273" w:rsidP="00872273">
      <w:r>
        <w:t>(Joseph, “</w:t>
      </w:r>
      <w:r w:rsidRPr="00E402F1">
        <w:t>US aid cuts hit Palestinians, further dimming hope for peace</w:t>
      </w:r>
      <w:r>
        <w:t xml:space="preserve">”, </w:t>
      </w:r>
      <w:r w:rsidRPr="00E402F1">
        <w:t>https://www.apnews.com/3fad5d9e1fb94159a95decb08623e7d2</w:t>
      </w:r>
      <w:r>
        <w:t>)//GA</w:t>
      </w:r>
    </w:p>
    <w:p w:rsidR="00872273" w:rsidRDefault="00872273" w:rsidP="00872273">
      <w:pPr>
        <w:rPr>
          <w:sz w:val="16"/>
        </w:rPr>
      </w:pPr>
      <w:r w:rsidRPr="001F5166">
        <w:rPr>
          <w:sz w:val="16"/>
        </w:rPr>
        <w:t xml:space="preserve">President Donald </w:t>
      </w:r>
      <w:r w:rsidRPr="00E14DCF">
        <w:rPr>
          <w:rStyle w:val="StyleUnderline"/>
        </w:rPr>
        <w:t xml:space="preserve">Trump says </w:t>
      </w:r>
      <w:r w:rsidRPr="001F5166">
        <w:rPr>
          <w:sz w:val="16"/>
        </w:rPr>
        <w:t xml:space="preserve">the </w:t>
      </w:r>
      <w:r w:rsidRPr="00E14DCF">
        <w:rPr>
          <w:rStyle w:val="StyleUnderline"/>
        </w:rPr>
        <w:t>USAID cuts are aimed at pressuring the Palestinians to return to peace talks</w:t>
      </w:r>
      <w:r w:rsidRPr="001F5166">
        <w:rPr>
          <w:sz w:val="16"/>
        </w:rPr>
        <w:t xml:space="preserve">, but </w:t>
      </w:r>
      <w:r w:rsidRPr="00E14DCF">
        <w:rPr>
          <w:rStyle w:val="StyleUnderline"/>
        </w:rPr>
        <w:t>Palestinian officials</w:t>
      </w:r>
      <w:r w:rsidRPr="001F5166">
        <w:rPr>
          <w:sz w:val="16"/>
        </w:rPr>
        <w:t xml:space="preserve"> say </w:t>
      </w:r>
      <w:r w:rsidRPr="00E14DCF">
        <w:rPr>
          <w:rStyle w:val="Emphasis"/>
        </w:rPr>
        <w:t>the move has further poisoned relations</w:t>
      </w:r>
      <w:r w:rsidRPr="001F5166">
        <w:rPr>
          <w:sz w:val="16"/>
        </w:rPr>
        <w:t xml:space="preserve"> </w:t>
      </w:r>
      <w:r w:rsidRPr="007D0A8F">
        <w:rPr>
          <w:rStyle w:val="StyleUnderline"/>
        </w:rPr>
        <w:t>after the U.S. recognized Jerusalem as Israel’s capital last year</w:t>
      </w:r>
      <w:r w:rsidRPr="001F5166">
        <w:rPr>
          <w:sz w:val="16"/>
        </w:rPr>
        <w:t xml:space="preserve">. The </w:t>
      </w:r>
      <w:r w:rsidRPr="007D0A8F">
        <w:rPr>
          <w:rStyle w:val="StyleUnderline"/>
        </w:rPr>
        <w:t>aid groups</w:t>
      </w:r>
      <w:r w:rsidRPr="001F5166">
        <w:rPr>
          <w:sz w:val="16"/>
        </w:rPr>
        <w:t xml:space="preserve">, many of which have little or no connection to the Palestinian Authority, </w:t>
      </w:r>
      <w:r w:rsidRPr="007D0A8F">
        <w:rPr>
          <w:rStyle w:val="StyleUnderline"/>
        </w:rPr>
        <w:t xml:space="preserve">say the cuts </w:t>
      </w:r>
      <w:r w:rsidRPr="007D0A8F">
        <w:rPr>
          <w:rStyle w:val="Emphasis"/>
        </w:rPr>
        <w:t>hurt the most vulnerable Palestinians</w:t>
      </w:r>
      <w:r w:rsidRPr="007D0A8F">
        <w:rPr>
          <w:rStyle w:val="StyleUnderline"/>
        </w:rPr>
        <w:t xml:space="preserve"> and those </w:t>
      </w:r>
      <w:r w:rsidRPr="007D0A8F">
        <w:rPr>
          <w:rStyle w:val="Emphasis"/>
        </w:rPr>
        <w:t>most committed to peace</w:t>
      </w:r>
      <w:r w:rsidRPr="007D0A8F">
        <w:rPr>
          <w:rStyle w:val="StyleUnderline"/>
        </w:rPr>
        <w:t xml:space="preserve"> with Israel</w:t>
      </w:r>
      <w:r w:rsidRPr="001F5166">
        <w:rPr>
          <w:sz w:val="16"/>
        </w:rPr>
        <w:t>. “</w:t>
      </w:r>
      <w:r w:rsidRPr="00CD21DE">
        <w:rPr>
          <w:rStyle w:val="StyleUnderline"/>
        </w:rPr>
        <w:t xml:space="preserve">If you want to maintain the idea of the peace process, </w:t>
      </w:r>
      <w:r w:rsidRPr="00CD21DE">
        <w:rPr>
          <w:rStyle w:val="Emphasis"/>
        </w:rPr>
        <w:t>you have to maintain the people who would be part of the peace process</w:t>
      </w:r>
      <w:r w:rsidRPr="001F5166">
        <w:rPr>
          <w:sz w:val="16"/>
        </w:rPr>
        <w:t xml:space="preserve">,” said Lana Abu Hijleh, the local director for Global Communities, an international NGO active in the Palestinian territories since 1995. Before the aid cuts were announced, </w:t>
      </w:r>
      <w:r w:rsidRPr="00ED0B9B">
        <w:rPr>
          <w:rStyle w:val="StyleUnderline"/>
        </w:rPr>
        <w:t xml:space="preserve">it provided </w:t>
      </w:r>
      <w:r w:rsidRPr="00ED0B9B">
        <w:rPr>
          <w:rStyle w:val="Emphasis"/>
        </w:rPr>
        <w:t>food aid</w:t>
      </w:r>
      <w:r w:rsidRPr="001F5166">
        <w:rPr>
          <w:sz w:val="16"/>
        </w:rPr>
        <w:t xml:space="preserve"> — </w:t>
      </w:r>
      <w:r w:rsidRPr="00ED0B9B">
        <w:rPr>
          <w:rStyle w:val="StyleUnderline"/>
        </w:rPr>
        <w:t>branded as a gift from the American people</w:t>
      </w:r>
      <w:r w:rsidRPr="001F5166">
        <w:rPr>
          <w:sz w:val="16"/>
        </w:rPr>
        <w:t xml:space="preserve"> — to more than 180,000 Palestinians in the Israeli-occupied West Bank and Gaza on behalf of the World Food Program. </w:t>
      </w:r>
      <w:r w:rsidRPr="00ED0B9B">
        <w:rPr>
          <w:rStyle w:val="StyleUnderline"/>
        </w:rPr>
        <w:t>USAID had planned to contribute $19 million a year for the next five years to continue the project</w:t>
      </w:r>
      <w:r w:rsidRPr="001F5166">
        <w:rPr>
          <w:sz w:val="16"/>
        </w:rPr>
        <w:t xml:space="preserve"> but pulled out in August. Global Communities can now only provide aid to 90,000 people through March, and Abu Hijleh had to lay off around 30 staff, including in Gaza, where unemployment exceeds 50 percent. “It really hurts, because </w:t>
      </w:r>
      <w:r w:rsidRPr="00E0357D">
        <w:rPr>
          <w:rStyle w:val="StyleUnderline"/>
        </w:rPr>
        <w:t>you’re talking about the most basic level of assistance</w:t>
      </w:r>
      <w:r w:rsidRPr="001F5166">
        <w:rPr>
          <w:sz w:val="16"/>
        </w:rPr>
        <w:t xml:space="preserve">,” she said. The average family receives a monthly voucher worth around $130. Sadeqa Nasser, a woman living in Gaza’s Jebaliya refugee camp, used her voucher to support her disabled husband, their six children and four grandchildren. She says her sons each bring in less than $5 a day from odd jobs. “They cannot afford to buy food for their families, so I help them out,” she said. Since the aid was cut off, she’s been able to qualify for welfare payments from the </w:t>
      </w:r>
      <w:r w:rsidRPr="003753D0">
        <w:rPr>
          <w:rStyle w:val="Emphasis"/>
        </w:rPr>
        <w:t>Palestinian Authority</w:t>
      </w:r>
      <w:r w:rsidRPr="001F5166">
        <w:rPr>
          <w:sz w:val="16"/>
        </w:rPr>
        <w:t xml:space="preserve">, which itself </w:t>
      </w:r>
      <w:r w:rsidRPr="003753D0">
        <w:rPr>
          <w:rStyle w:val="Emphasis"/>
        </w:rPr>
        <w:t>relies heavily on foreign aid</w:t>
      </w:r>
      <w:r w:rsidRPr="001F5166">
        <w:rPr>
          <w:sz w:val="16"/>
        </w:rPr>
        <w:t xml:space="preserve">. “Without it we would go hungry,” she said. </w:t>
      </w:r>
      <w:r w:rsidRPr="00B5013A">
        <w:rPr>
          <w:rStyle w:val="StyleUnderline"/>
        </w:rPr>
        <w:t>Funding has also been cut for a five-year, $50 million program run by a coalition of NGOs to provide health services</w:t>
      </w:r>
      <w:r w:rsidRPr="001F5166">
        <w:rPr>
          <w:sz w:val="16"/>
        </w:rPr>
        <w:t xml:space="preserve">, including clinical breast cancer treatment for some 16,000 women and treatment for some 700 children suffering from chronic diseases. </w:t>
      </w:r>
      <w:r w:rsidRPr="00B5013A">
        <w:rPr>
          <w:rStyle w:val="StyleUnderline"/>
        </w:rPr>
        <w:t>Infrastructure projects</w:t>
      </w:r>
      <w:r w:rsidRPr="001F5166">
        <w:rPr>
          <w:sz w:val="16"/>
        </w:rPr>
        <w:t xml:space="preserve">, including desperately needed water treatment facilities in the blockaded Gaza Strip, </w:t>
      </w:r>
      <w:r w:rsidRPr="00B5013A">
        <w:rPr>
          <w:rStyle w:val="StyleUnderline"/>
        </w:rPr>
        <w:t>have also been put on hold</w:t>
      </w:r>
      <w:r w:rsidRPr="001F5166">
        <w:rPr>
          <w:sz w:val="16"/>
        </w:rPr>
        <w:t xml:space="preserve">. Anera, which has carried out development projects in the Middle East for more than 50 years, said </w:t>
      </w:r>
      <w:r w:rsidRPr="00050800">
        <w:rPr>
          <w:rStyle w:val="StyleUnderline"/>
        </w:rPr>
        <w:t>it was forced to halt five infrastructure projects in the West Bank and Gaza</w:t>
      </w:r>
      <w:r w:rsidRPr="001F5166">
        <w:rPr>
          <w:sz w:val="16"/>
        </w:rPr>
        <w:t xml:space="preserve"> before completion and cancel three more in Gaza that were pending funding approval. It says the projects would have benefited more than 100,000 people. The NGOs are reaching out to other donors, but </w:t>
      </w:r>
      <w:r w:rsidRPr="00E60B9B">
        <w:rPr>
          <w:rStyle w:val="StyleUnderline"/>
        </w:rPr>
        <w:t>USAID is one of the biggest sources of funding for a global aid community overwhelmed by conflicts</w:t>
      </w:r>
      <w:r w:rsidRPr="001F5166">
        <w:rPr>
          <w:sz w:val="16"/>
        </w:rPr>
        <w:t xml:space="preserve"> in Syria, Yemen and elsewhere. The Trump administration has also cut off funding for peace-building initiatives involving Palestinians — even residents of east Jerusalem, which Israel considers to be part of its capital. The Palestinians want east Jerusalem, which Israel captured in the 1967 war and annexed in a move not recognized internationally, to be the capital of their future state.</w:t>
      </w:r>
    </w:p>
    <w:p w:rsidR="00872273" w:rsidRDefault="00872273" w:rsidP="00872273">
      <w:pPr>
        <w:pStyle w:val="Heading4"/>
      </w:pPr>
      <w:r>
        <w:t>Cutting aid sends the signal that the US is not interested in the peace process---the CP flips that.</w:t>
      </w:r>
    </w:p>
    <w:p w:rsidR="00872273" w:rsidRDefault="00872273" w:rsidP="00872273">
      <w:r w:rsidRPr="0084564A">
        <w:rPr>
          <w:rStyle w:val="Style13ptBold"/>
        </w:rPr>
        <w:t>Elgindy</w:t>
      </w:r>
      <w:r>
        <w:t xml:space="preserve">, </w:t>
      </w:r>
      <w:r w:rsidRPr="000C4ECF">
        <w:t>nonresident fellow in the Center for Middle East Policy at Brookings and a founding board member of the Egyptian American Rule of Law Association. He previously served as an advisor to the Palestinian leadership in Ramallah on permanent status negotiations with Israel from 2004 to 2009, and was a key participant in the Annapolis negotiations held throughout 2008</w:t>
      </w:r>
      <w:r>
        <w:t xml:space="preserve">, </w:t>
      </w:r>
      <w:r w:rsidRPr="000C4ECF">
        <w:t>holds a master’s in Arab studies from Georgetown University and a bachelor’s in political science from Indiana University</w:t>
      </w:r>
      <w:r>
        <w:t>, 4/24/</w:t>
      </w:r>
      <w:r w:rsidRPr="0084564A">
        <w:rPr>
          <w:rStyle w:val="Style13ptBold"/>
        </w:rPr>
        <w:t>19</w:t>
      </w:r>
    </w:p>
    <w:p w:rsidR="00872273" w:rsidRDefault="00872273" w:rsidP="00872273">
      <w:r>
        <w:t>(Khaled, “</w:t>
      </w:r>
      <w:r w:rsidRPr="000C4ECF">
        <w:t>The US blind spot in the Israeli-Palestinian peace process</w:t>
      </w:r>
      <w:r>
        <w:t xml:space="preserve">”, </w:t>
      </w:r>
      <w:r w:rsidRPr="000C4ECF">
        <w:t>https://www.brookings.edu/blog/order-from-chaos/2019/04/24/the-u-s-blind-spot-in-the-israeli-palestinian-peace-process/</w:t>
      </w:r>
      <w:r>
        <w:t>)//GA</w:t>
      </w:r>
    </w:p>
    <w:p w:rsidR="00872273" w:rsidRDefault="00872273" w:rsidP="00872273">
      <w:pPr>
        <w:rPr>
          <w:sz w:val="16"/>
        </w:rPr>
      </w:pPr>
      <w:r w:rsidRPr="002C3701">
        <w:rPr>
          <w:sz w:val="16"/>
        </w:rPr>
        <w:t xml:space="preserve">The </w:t>
      </w:r>
      <w:r w:rsidRPr="00BD3740">
        <w:rPr>
          <w:rStyle w:val="StyleUnderline"/>
        </w:rPr>
        <w:t>Trump</w:t>
      </w:r>
      <w:r w:rsidRPr="002C3701">
        <w:rPr>
          <w:sz w:val="16"/>
        </w:rPr>
        <w:t xml:space="preserve"> administration </w:t>
      </w:r>
      <w:r w:rsidRPr="00BD3740">
        <w:rPr>
          <w:rStyle w:val="StyleUnderline"/>
        </w:rPr>
        <w:t>in many ways represents the blind spot in its purest form</w:t>
      </w:r>
      <w:r w:rsidRPr="002C3701">
        <w:rPr>
          <w:sz w:val="16"/>
        </w:rPr>
        <w:t xml:space="preserve">. On the one hand, </w:t>
      </w:r>
      <w:r w:rsidRPr="0008064F">
        <w:rPr>
          <w:rStyle w:val="StyleUnderline"/>
        </w:rPr>
        <w:t xml:space="preserve">it </w:t>
      </w:r>
      <w:r w:rsidRPr="00AF7B31">
        <w:rPr>
          <w:rStyle w:val="Emphasis"/>
        </w:rPr>
        <w:t>espouses a total identification</w:t>
      </w:r>
      <w:r w:rsidRPr="0008064F">
        <w:rPr>
          <w:rStyle w:val="StyleUnderline"/>
        </w:rPr>
        <w:t xml:space="preserve"> not only </w:t>
      </w:r>
      <w:r w:rsidRPr="00AF7B31">
        <w:rPr>
          <w:rStyle w:val="Emphasis"/>
        </w:rPr>
        <w:t>with Israel</w:t>
      </w:r>
      <w:r w:rsidRPr="0008064F">
        <w:rPr>
          <w:rStyle w:val="StyleUnderline"/>
        </w:rPr>
        <w:t>, but with the most extreme and maximalist elements of Israeli politics</w:t>
      </w:r>
      <w:r w:rsidRPr="002C3701">
        <w:rPr>
          <w:sz w:val="16"/>
        </w:rPr>
        <w:t xml:space="preserve">. On the other, it displays a total disregard not just for Palestinian politics or history but even for Palestinian agency. In fact, one might argue that under Trump, the </w:t>
      </w:r>
      <w:r w:rsidRPr="00B930BF">
        <w:rPr>
          <w:rStyle w:val="StyleUnderline"/>
        </w:rPr>
        <w:t xml:space="preserve">U.S. role has gone from that of an ineffective peace broker </w:t>
      </w:r>
      <w:r w:rsidRPr="00B930BF">
        <w:rPr>
          <w:rStyle w:val="Emphasis"/>
        </w:rPr>
        <w:t>to one of an all-out spoiler</w:t>
      </w:r>
      <w:r w:rsidRPr="002C3701">
        <w:rPr>
          <w:sz w:val="16"/>
        </w:rPr>
        <w:t xml:space="preserve">. President Trump’s December 2017 decision to recognize Jerusalem as Israel’s capital has, in his words, taken the issue “off the table”—signaling to the Palestinians that they had more to lose from engaging with a Trump-led peace process than from avoiding it. In addition to abandoning the goal of a sovereign Palestinian state, </w:t>
      </w:r>
      <w:r w:rsidRPr="00C607E8">
        <w:rPr>
          <w:rStyle w:val="StyleUnderline"/>
        </w:rPr>
        <w:t>Trump also seems set on doing away with the “land for peace” formula that has undergirded the peace process for more than half a century</w:t>
      </w:r>
      <w:r w:rsidRPr="002C3701">
        <w:rPr>
          <w:sz w:val="16"/>
        </w:rPr>
        <w:t xml:space="preserve">, as demonstrated by his recent decision to recognize Israeli sovereignty over the Golan Heights. Indeed, the administration’s rhetoric, including scrubbing the term “occupied territories” from its official lexicon, suggests that it is prepared to countenance permanent Israeli control over the five million Palestinians of the West Bank and Gaza Strip. Finally, President </w:t>
      </w:r>
      <w:r w:rsidRPr="00F252E4">
        <w:rPr>
          <w:rStyle w:val="StyleUnderline"/>
        </w:rPr>
        <w:t xml:space="preserve">Trump’s elimination of virtually all forms of economic and humanitarian assistance to the Palestinian people has </w:t>
      </w:r>
      <w:r w:rsidRPr="00F252E4">
        <w:rPr>
          <w:rStyle w:val="Emphasis"/>
        </w:rPr>
        <w:t>reinforced the belief that his administration seeks not a peaceful resolution to the conflict</w:t>
      </w:r>
      <w:r w:rsidRPr="00F252E4">
        <w:rPr>
          <w:rStyle w:val="StyleUnderline"/>
        </w:rPr>
        <w:t xml:space="preserve"> but a permanent settlement based on Palestinian defeat and Israeli victory</w:t>
      </w:r>
      <w:r w:rsidRPr="002C3701">
        <w:rPr>
          <w:sz w:val="16"/>
        </w:rPr>
        <w:t xml:space="preserve">.  </w:t>
      </w:r>
    </w:p>
    <w:p w:rsidR="00872273" w:rsidRDefault="00872273" w:rsidP="00872273">
      <w:pPr>
        <w:pStyle w:val="Heading3"/>
      </w:pPr>
      <w:r>
        <w:t>2nc Solves R2P</w:t>
      </w:r>
    </w:p>
    <w:p w:rsidR="00872273" w:rsidRPr="002C2246" w:rsidRDefault="00872273" w:rsidP="00872273">
      <w:pPr>
        <w:pStyle w:val="Heading4"/>
      </w:pPr>
      <w:r>
        <w:t>The CP is the perfect opportunity for the US to push the R2P--- Gaza is a perfect example of the “double standards” that deck the norm’s credibility.</w:t>
      </w:r>
    </w:p>
    <w:p w:rsidR="00872273" w:rsidRPr="00C730A4" w:rsidRDefault="00872273" w:rsidP="00872273">
      <w:r w:rsidRPr="00C730A4">
        <w:rPr>
          <w:rStyle w:val="Style13ptBold"/>
        </w:rPr>
        <w:t>1AC Falk 11</w:t>
      </w:r>
      <w:r w:rsidRPr="00C730A4">
        <w:t xml:space="preserve"> [Richard, Albert G Milbank Professor Emeritus of International Law at Princeton University, UN Special Rapporteur on Human Rights in Palestine, interviewed by Global Policy Forum associate Harpreet Paul, “Israel/Palestine Conflict - Interview with Richard Falk,” June 2, 2011, </w:t>
      </w:r>
      <w:hyperlink r:id="rId152" w:history="1">
        <w:r w:rsidRPr="00C730A4">
          <w:rPr>
            <w:rStyle w:val="Hyperlink"/>
          </w:rPr>
          <w:t>https://www.globalpolicy.org/security-council/index-of-countries-on-the-security-council-agenda/israel-palestine-and-the-occupied-territories/50404-israelpalestine-conflict-interview-with-richard-falk.html?itemid=866</w:t>
        </w:r>
      </w:hyperlink>
      <w:r w:rsidRPr="00C730A4">
        <w:t>]</w:t>
      </w:r>
    </w:p>
    <w:p w:rsidR="00872273" w:rsidRPr="004E545F" w:rsidRDefault="00872273" w:rsidP="00872273">
      <w:pPr>
        <w:rPr>
          <w:sz w:val="16"/>
        </w:rPr>
      </w:pPr>
      <w:r w:rsidRPr="002F4B99">
        <w:rPr>
          <w:sz w:val="16"/>
        </w:rPr>
        <w:t xml:space="preserve">Richard Falk: I think </w:t>
      </w:r>
      <w:r w:rsidRPr="00DC6BBD">
        <w:rPr>
          <w:rStyle w:val="StyleUnderline"/>
        </w:rPr>
        <w:t xml:space="preserve">the essential US position </w:t>
      </w:r>
      <w:r w:rsidRPr="002F4B99">
        <w:rPr>
          <w:sz w:val="16"/>
        </w:rPr>
        <w:t xml:space="preserve">(regardless of the president or the leadership) </w:t>
      </w:r>
      <w:r w:rsidRPr="00DC6BBD">
        <w:rPr>
          <w:rStyle w:val="StyleUnderline"/>
        </w:rPr>
        <w:t>has been to suggest that only a negotiated settlement agreement between the parties could produce a sustainable peace</w:t>
      </w:r>
      <w:r w:rsidRPr="002F4B99">
        <w:rPr>
          <w:sz w:val="16"/>
        </w:rPr>
        <w:t xml:space="preserve">. Therefore, they [the US] have viewed any UN initiative based on trying to make Israel comply with international law as somehow inconsistent with that vision of the appropriate path to peace and have, therefore, opposed any independent assessments of Israeli behavior. </w:t>
      </w:r>
      <w:r w:rsidRPr="0040790A">
        <w:rPr>
          <w:rStyle w:val="StyleUnderline"/>
        </w:rPr>
        <w:t>That</w:t>
      </w:r>
      <w:r w:rsidRPr="002F4B99">
        <w:rPr>
          <w:sz w:val="16"/>
        </w:rPr>
        <w:t xml:space="preserve">, in effect, </w:t>
      </w:r>
      <w:r w:rsidRPr="0040790A">
        <w:rPr>
          <w:rStyle w:val="StyleUnderline"/>
        </w:rPr>
        <w:t>has given Israel a green light to continue to defy international law</w:t>
      </w:r>
      <w:r w:rsidRPr="002F4B99">
        <w:rPr>
          <w:sz w:val="16"/>
        </w:rPr>
        <w:t xml:space="preserve"> – which they have done repeatedly and flagrantly perhaps most dramatically by maintaining an unlawful blockade on the 1.5 million people living in Gaza. This is a blockade that has been maintained ever since 2007 and is a very explicit form of collective </w:t>
      </w:r>
      <w:r w:rsidRPr="009C1556">
        <w:rPr>
          <w:rStyle w:val="Emphasis"/>
        </w:rPr>
        <w:t>punishment</w:t>
      </w:r>
      <w:r w:rsidRPr="002F4B99">
        <w:rPr>
          <w:sz w:val="16"/>
        </w:rPr>
        <w:t xml:space="preserve"> that </w:t>
      </w:r>
      <w:r w:rsidRPr="009C1556">
        <w:rPr>
          <w:rStyle w:val="Emphasis"/>
        </w:rPr>
        <w:t>is unconditionally prohibited by Article 33 of the Fourth Geneva Convention</w:t>
      </w:r>
      <w:r w:rsidRPr="002F4B99">
        <w:rPr>
          <w:sz w:val="16"/>
        </w:rPr>
        <w:t xml:space="preserve">. Israel has defied international law also by attacking the so called ‘Freedom Flotilla’ on May 31st 2010 in international waters using excessive violence and also trying to enforce this unlawful blockade. So, with the United States (despite the President continuing often to say how committed the country is to the rule of law and how different it is from the Bush presidency), if you look at it from the point of this conflict, </w:t>
      </w:r>
      <w:r w:rsidRPr="00ED01E6">
        <w:rPr>
          <w:rStyle w:val="StyleUnderline"/>
        </w:rPr>
        <w:t>there is perfect continuity in unconditionally supporting Israel and being one sided in every significant respect with regard to the diplomacy connected to the conflict</w:t>
      </w:r>
      <w:r w:rsidRPr="002F4B99">
        <w:rPr>
          <w:sz w:val="16"/>
        </w:rPr>
        <w:t xml:space="preserve">. Harpreet K Paul: Legal scholars such as yourself and Marjorie Cohn have spoken out against the inconsistent way in which international law is applied – most recently in relation to the “Responsibility to Protect” doctrine. I wondered if you could speak a little about that. Richard Falk: It’s a very important issue and is hard to understand without an appreciation that </w:t>
      </w:r>
      <w:r w:rsidRPr="0039435C">
        <w:rPr>
          <w:rStyle w:val="StyleUnderline"/>
        </w:rPr>
        <w:t>the rule of law depends</w:t>
      </w:r>
      <w:r w:rsidRPr="002F4B99">
        <w:rPr>
          <w:sz w:val="16"/>
        </w:rPr>
        <w:t xml:space="preserve">, for its legitimacy, </w:t>
      </w:r>
      <w:r w:rsidRPr="0039435C">
        <w:rPr>
          <w:rStyle w:val="StyleUnderline"/>
        </w:rPr>
        <w:t>on treating equals equally</w:t>
      </w:r>
      <w:r w:rsidRPr="002F4B99">
        <w:rPr>
          <w:sz w:val="16"/>
        </w:rPr>
        <w:t xml:space="preserve">. If equals are treated unequally then what is called the rule of law is really just another version of the rule of power. </w:t>
      </w:r>
      <w:r w:rsidRPr="00621588">
        <w:rPr>
          <w:rStyle w:val="StyleUnderline"/>
        </w:rPr>
        <w:t>What is very notable in this conflict and in relation to a doctrine like “R2P”</w:t>
      </w:r>
      <w:r w:rsidRPr="002F4B99">
        <w:rPr>
          <w:sz w:val="16"/>
        </w:rPr>
        <w:t xml:space="preserve"> (or “Responsibility to Protect”) </w:t>
      </w:r>
      <w:r w:rsidRPr="00621588">
        <w:rPr>
          <w:rStyle w:val="StyleUnderline"/>
        </w:rPr>
        <w:t>is the reliance on double standards</w:t>
      </w:r>
      <w:r w:rsidRPr="002F4B99">
        <w:rPr>
          <w:sz w:val="16"/>
        </w:rPr>
        <w:t xml:space="preserve"> – that is, using the norms of international law when they correspond to geo-political interests and neglecting them when they contradict geo-political positions. And, nothing illustrates that better in recent times than the enthusiasm for humanitarian intervention in relation to the Libyan conflict (even though that seems like a civil war), versus </w:t>
      </w:r>
      <w:r w:rsidRPr="005B5D82">
        <w:rPr>
          <w:rStyle w:val="Emphasis"/>
        </w:rPr>
        <w:t>the absolute silence relating to the vulnerability and suffering that the people of Gaza have experienced</w:t>
      </w:r>
      <w:r w:rsidRPr="002F4B99">
        <w:rPr>
          <w:sz w:val="16"/>
        </w:rPr>
        <w:t xml:space="preserve"> </w:t>
      </w:r>
      <w:r w:rsidRPr="005B5D82">
        <w:rPr>
          <w:rStyle w:val="StyleUnderline"/>
        </w:rPr>
        <w:t>over a four year period of unlawful blockade and bad water, insufficient electricity, insufficient medical supplies – barely subsistence living</w:t>
      </w:r>
      <w:r w:rsidRPr="002F4B99">
        <w:rPr>
          <w:sz w:val="16"/>
        </w:rPr>
        <w:t xml:space="preserve">. There is a situation where </w:t>
      </w:r>
      <w:r w:rsidRPr="00355FB6">
        <w:rPr>
          <w:rStyle w:val="StyleUnderline"/>
        </w:rPr>
        <w:t xml:space="preserve">one would think </w:t>
      </w:r>
      <w:r w:rsidRPr="00355FB6">
        <w:rPr>
          <w:rStyle w:val="Emphasis"/>
        </w:rPr>
        <w:t>it was the poster child of the rational for a “Responsibility to Protect” being vested in the international community</w:t>
      </w:r>
      <w:r w:rsidRPr="002F4B99">
        <w:rPr>
          <w:sz w:val="16"/>
        </w:rPr>
        <w:t xml:space="preserve">. </w:t>
      </w:r>
      <w:r w:rsidRPr="00377AC3">
        <w:rPr>
          <w:rStyle w:val="StyleUnderline"/>
        </w:rPr>
        <w:t>Particularly in relation to occupied Palestine which is in some sense a legacy of the failure of the UN to solve this conflict</w:t>
      </w:r>
      <w:r w:rsidRPr="002F4B99">
        <w:rPr>
          <w:sz w:val="16"/>
        </w:rPr>
        <w:t xml:space="preserve"> way back at the end of World War Two. Harpreet K Paul: What does it mean for the legitimacy of the UN if doctrines like “Responsibility to Protect” are applied inconsistently or used further geo-strategic political goals rather than to do as the name of the doctrine suggests – to protect all civilians? Richard Falk: I think </w:t>
      </w:r>
      <w:r w:rsidRPr="002F4B99">
        <w:rPr>
          <w:rStyle w:val="StyleUnderline"/>
        </w:rPr>
        <w:t xml:space="preserve">it re-enforces the sense that </w:t>
      </w:r>
      <w:r w:rsidRPr="002F4B99">
        <w:rPr>
          <w:rStyle w:val="Emphasis"/>
        </w:rPr>
        <w:t xml:space="preserve">the UN </w:t>
      </w:r>
      <w:r w:rsidRPr="002F4B99">
        <w:rPr>
          <w:rStyle w:val="StyleUnderline"/>
        </w:rPr>
        <w:t xml:space="preserve">in some situations </w:t>
      </w:r>
      <w:r w:rsidRPr="002F4B99">
        <w:rPr>
          <w:sz w:val="16"/>
        </w:rPr>
        <w:t xml:space="preserve">– not in all situations – </w:t>
      </w:r>
      <w:r w:rsidRPr="002F4B99">
        <w:rPr>
          <w:rStyle w:val="Emphasis"/>
        </w:rPr>
        <w:t>is an instrument of great power politics</w:t>
      </w:r>
      <w:r w:rsidRPr="002F4B99">
        <w:rPr>
          <w:rStyle w:val="StyleUnderline"/>
        </w:rPr>
        <w:t xml:space="preserve"> rather than an alternative to it</w:t>
      </w:r>
      <w:r w:rsidRPr="002F4B99">
        <w:rPr>
          <w:sz w:val="16"/>
        </w:rPr>
        <w:t xml:space="preserve">. I think </w:t>
      </w:r>
      <w:r w:rsidRPr="005A6EAA">
        <w:rPr>
          <w:rStyle w:val="StyleUnderline"/>
        </w:rPr>
        <w:t>when the UN was established and the Charter was agreed upon, the notion that was widely prevalent and hoped for was that there would be a framework of law and behavior that would apply to all states – the strong as well as the weak</w:t>
      </w:r>
      <w:r w:rsidRPr="002F4B99">
        <w:rPr>
          <w:sz w:val="16"/>
        </w:rPr>
        <w:t>. Of course, there’s some ambiguity in the UN system. Especially in the Security Council where the five permanent members [China, Russia, US, UK and France] – essentially the winners in World War Two – were given a power of veto and permanent membership which means, in effect, that they only have to obey the Charter when they wish to. It [compliance to the rule of law] is discretionary for them and obligatory for every other member of the UN. This is a kind of constitutional recognition of double standards. One can say it is either a realistic accommodation to geo-politics or it shows that you should never have expected the rule of law to apply on a global level within the UN framework.</w:t>
      </w:r>
    </w:p>
    <w:p w:rsidR="00872273" w:rsidRDefault="00872273" w:rsidP="00872273">
      <w:pPr>
        <w:pStyle w:val="Heading3"/>
      </w:pPr>
      <w:r>
        <w:t>2nc Solves Credibility – Embassy Plank</w:t>
      </w:r>
    </w:p>
    <w:p w:rsidR="00872273" w:rsidRPr="009B1FF7" w:rsidRDefault="00872273" w:rsidP="00872273">
      <w:pPr>
        <w:pStyle w:val="Heading4"/>
      </w:pPr>
      <w:r>
        <w:t>the cp is a good idea</w:t>
      </w:r>
    </w:p>
    <w:p w:rsidR="00872273" w:rsidRPr="00482C4C" w:rsidRDefault="00872273" w:rsidP="00872273">
      <w:pPr>
        <w:rPr>
          <w:sz w:val="16"/>
        </w:rPr>
      </w:pPr>
      <w:r w:rsidRPr="00482C4C">
        <w:rPr>
          <w:sz w:val="16"/>
        </w:rPr>
        <w:t>Hady</w:t>
      </w:r>
      <w:r w:rsidRPr="00482C4C">
        <w:rPr>
          <w:rStyle w:val="Style13ptBold"/>
          <w:sz w:val="16"/>
        </w:rPr>
        <w:t xml:space="preserve"> </w:t>
      </w:r>
      <w:r w:rsidRPr="00482C4C">
        <w:rPr>
          <w:rStyle w:val="Style13ptBold"/>
        </w:rPr>
        <w:t xml:space="preserve">Amr et al </w:t>
      </w:r>
      <w:r w:rsidRPr="00482C4C">
        <w:t xml:space="preserve">18 Hady Amr is a Visiting Fellow at the Brookings Institution in Washington working on a range of socioeconomic and geopolitical issues facing the Middle East, with a focus on Arab-Israeli relations, the Levant, and the Gulf, as well as Arab human development. A White House appointee and senior diplomat in the Obama administration, he served as Deputy Assistant Administrator for the Middle East at the U.S. Agency for International Development and most recently as U.S. Deputy Special Envoy for Israeli Palestinian Negotiations, focusing on economics and Gaza. Previously, he served at the U.S. Department of Homeland Security and at the U.S. Department of Defense and was the Founding Director of the Brookings Doha Center. Ilan Goldenberg is a Senior Fellow and Director of the Middle East Security Program at the Center for a New American Security (CNAS). He previously served at the State Department as Chief of Staff for the small team supporting Secretary John Kerry’s initiative to conduct permanent status negotiations between Israelis and Palestinians. Goldenberg was formerly a Senior Professional Staff Member on the Senate Foreign Relations Committee, where he focused on the Middle East. Prior to that, he served as a Special Advisor on the Middle East and then as the Iran Team Chief in the Office of the Under Secretary of Defense for Policy. Kevin Huggard is a Research Assistant at the Brookings Institution’s Center for Middle East Policy. He studied international politics and Arabic at Georgetown University, graduating with a Bachelor of Science in foreign service in 2017. Natan Sachs is Director of the Brookings Institution’s Center for Middle East Policy. His research focuses on Israel’s foreign policy, its domestic politics, and on U.S.-Israeli relations. Sachs has taught at Georgetown University and was a Hewlett Fellow at Stanford’s Center on Democracy, Development and the Rule of Law; a Fulbright Fellow in Indonesia; and a Visiting Fellow at Tel Aviv University’s Dayan Center for Middle Eastern and African Studies. Sachs holds a doctorate in political science from Stanford University. “Ending Gaza’s Perpetual Crisis: A New U.S. Approach”, Center for a New American Security at Brookings, December 2018, </w:t>
      </w:r>
      <w:hyperlink r:id="rId153" w:history="1">
        <w:r w:rsidRPr="00482C4C">
          <w:rPr>
            <w:rStyle w:val="Hyperlink"/>
          </w:rPr>
          <w:t>https://www.brookings.edu/wp-content/uploads/2018/12/CNAS-Report-Gaza-181221.pdf //</w:t>
        </w:r>
      </w:hyperlink>
      <w:r w:rsidRPr="00482C4C">
        <w:t>sab</w:t>
      </w:r>
    </w:p>
    <w:p w:rsidR="00872273" w:rsidRPr="00FE2041" w:rsidRDefault="00872273" w:rsidP="00872273">
      <w:pPr>
        <w:rPr>
          <w:rStyle w:val="Emphasis"/>
        </w:rPr>
      </w:pPr>
      <w:r w:rsidRPr="00FE2041">
        <w:rPr>
          <w:rStyle w:val="StyleUnderline"/>
        </w:rPr>
        <w:t>Before the United States can credibly promote a resolution of the crisis in Gaza, however, it must walk away from several major recent policy decisions.</w:t>
      </w:r>
      <w:r w:rsidRPr="00FE2041">
        <w:rPr>
          <w:sz w:val="16"/>
        </w:rPr>
        <w:t xml:space="preserve"> </w:t>
      </w:r>
      <w:r w:rsidRPr="00FE2041">
        <w:rPr>
          <w:rStyle w:val="StyleUnderline"/>
        </w:rPr>
        <w:t>It must recommit to pursuing a two-state solution and act in a manner that supports that objective</w:t>
      </w:r>
      <w:r w:rsidRPr="00FE2041">
        <w:rPr>
          <w:sz w:val="16"/>
        </w:rPr>
        <w:t xml:space="preserve">. </w:t>
      </w:r>
      <w:r w:rsidRPr="00FE2041">
        <w:rPr>
          <w:rStyle w:val="StyleUnderline"/>
        </w:rPr>
        <w:t xml:space="preserve">This includes </w:t>
      </w:r>
      <w:r w:rsidRPr="00FE2041">
        <w:rPr>
          <w:rStyle w:val="Emphasis"/>
        </w:rPr>
        <w:t>restoring U.S. funds to the</w:t>
      </w:r>
      <w:r w:rsidRPr="00FE2041">
        <w:rPr>
          <w:rStyle w:val="StyleUnderline"/>
        </w:rPr>
        <w:t xml:space="preserve"> </w:t>
      </w:r>
      <w:r w:rsidRPr="00FE2041">
        <w:rPr>
          <w:sz w:val="16"/>
        </w:rPr>
        <w:t>United Nations Relief and Works Agency (</w:t>
      </w:r>
      <w:r w:rsidRPr="00FE2041">
        <w:rPr>
          <w:rStyle w:val="Emphasis"/>
        </w:rPr>
        <w:t>UNRWA</w:t>
      </w:r>
      <w:r w:rsidRPr="00FE2041">
        <w:rPr>
          <w:sz w:val="16"/>
        </w:rPr>
        <w:t>), especially for its vital Gaza operations,</w:t>
      </w:r>
      <w:r w:rsidRPr="00FE2041">
        <w:rPr>
          <w:rStyle w:val="StyleUnderline"/>
        </w:rPr>
        <w:t xml:space="preserve"> and </w:t>
      </w:r>
      <w:r w:rsidRPr="00FE2041">
        <w:rPr>
          <w:rStyle w:val="Emphasis"/>
        </w:rPr>
        <w:t>finding ways to close the breach with the PA that followed the decisions to move the U.S. Embassy in Israel to Jerusalem</w:t>
      </w:r>
      <w:r w:rsidRPr="00FE2041">
        <w:rPr>
          <w:rStyle w:val="StyleUnderline"/>
        </w:rPr>
        <w:t xml:space="preserve"> and subsume the U.S. Consulate General in Jerusalem into the U.S. Embassy. Without such a commitment, many critical players – most importantly the PA – </w:t>
      </w:r>
      <w:r w:rsidRPr="00FE2041">
        <w:rPr>
          <w:rStyle w:val="Emphasis"/>
        </w:rPr>
        <w:t>will view American efforts with deep suspicion</w:t>
      </w:r>
      <w:r w:rsidRPr="00FE2041">
        <w:rPr>
          <w:rStyle w:val="StyleUnderline"/>
        </w:rPr>
        <w:t xml:space="preserve">, worrying that the U.S. focus on Gaza is simply an effort to permanently separate the Palestinian polity and foreclose the possibility of a two-state solution. This must not be the U.S. objective, and it must not be seen as such. </w:t>
      </w:r>
      <w:r w:rsidRPr="00FE2041">
        <w:rPr>
          <w:rStyle w:val="Emphasis"/>
        </w:rPr>
        <w:t>As long as the Trump administration continues to pursue its current policies, any effort by the United States to take on a greater role in Gaza will be dead on arrival.</w:t>
      </w:r>
    </w:p>
    <w:p w:rsidR="00872273" w:rsidRDefault="00872273" w:rsidP="00872273">
      <w:pPr>
        <w:rPr>
          <w:sz w:val="16"/>
        </w:rPr>
      </w:pPr>
    </w:p>
    <w:p w:rsidR="00872273" w:rsidRPr="00DD5FEA" w:rsidRDefault="00872273" w:rsidP="00872273">
      <w:pPr>
        <w:pStyle w:val="Heading4"/>
      </w:pPr>
      <w:r>
        <w:t>trump moving the embassy from tel aviv is the crucial issue for diplomatic credibility – reversing it solves</w:t>
      </w:r>
    </w:p>
    <w:p w:rsidR="00872273" w:rsidRPr="004042A1" w:rsidRDefault="00872273" w:rsidP="00872273">
      <w:r w:rsidRPr="00690319">
        <w:t xml:space="preserve">Rick </w:t>
      </w:r>
      <w:r w:rsidRPr="00690319">
        <w:rPr>
          <w:rStyle w:val="Style13ptBold"/>
        </w:rPr>
        <w:t>Gladstone 18</w:t>
      </w:r>
      <w:r w:rsidRPr="00690319">
        <w:t xml:space="preserve">, an editor and writer on the </w:t>
      </w:r>
      <w:r>
        <w:t xml:space="preserve">New York Times’s </w:t>
      </w:r>
      <w:r w:rsidRPr="00690319">
        <w:t>International Desk, based in New York.</w:t>
      </w:r>
      <w:r>
        <w:t xml:space="preserve"> </w:t>
      </w:r>
      <w:r w:rsidRPr="00690319">
        <w:t xml:space="preserve">"U.S. Vetoes U.N. Resolution on Gaza, Fails to Win Second Vote on its Own Measure", </w:t>
      </w:r>
      <w:r>
        <w:t>The New York Times</w:t>
      </w:r>
      <w:r w:rsidRPr="00690319">
        <w:t>, 6-1-2018, https://www.nytimes.com/2018/06/01/world/middleeast/gaza-israel-palestinians-.html, //</w:t>
      </w:r>
      <w:r>
        <w:t>sab</w:t>
      </w:r>
    </w:p>
    <w:p w:rsidR="00872273" w:rsidRPr="000A3A26" w:rsidRDefault="00872273" w:rsidP="00872273">
      <w:pPr>
        <w:rPr>
          <w:b/>
          <w:iCs/>
          <w:u w:val="single"/>
          <w:bdr w:val="single" w:sz="8" w:space="0" w:color="auto"/>
        </w:rPr>
      </w:pPr>
      <w:r w:rsidRPr="002A4CBB">
        <w:rPr>
          <w:rStyle w:val="StyleUnderline"/>
        </w:rPr>
        <w:t>A bitter divide over who is to blame for scores of Palestinian deaths from Israeli fire at protests near Gaza’s border shifted Friday to the United Nations, where the United States vetoed a measure backed by Arab countries to protect Palestinians and condemn Israel.</w:t>
      </w:r>
      <w:r>
        <w:rPr>
          <w:rStyle w:val="StyleUnderline"/>
        </w:rPr>
        <w:t xml:space="preserve"> </w:t>
      </w:r>
      <w:r w:rsidRPr="0006675A">
        <w:rPr>
          <w:sz w:val="16"/>
        </w:rPr>
        <w:t xml:space="preserve">Nikki R. Haley, the American ambassador to the United Nations, described the measure, a United Nations Security Council resolution drafted by Kuwait, as one-sided. She accused the measure’s authors of inexplicably absolving Hamas, the militant group that controls Gaza and organized the protests. </w:t>
      </w:r>
      <w:r w:rsidRPr="002A4CBB">
        <w:rPr>
          <w:rStyle w:val="StyleUnderline"/>
        </w:rPr>
        <w:t xml:space="preserve">The United States, a permanent Security Council member with veto power, was </w:t>
      </w:r>
      <w:r w:rsidRPr="004042A1">
        <w:rPr>
          <w:rStyle w:val="Emphasis"/>
        </w:rPr>
        <w:t>the sole no vote on the measure</w:t>
      </w:r>
      <w:r w:rsidRPr="002A4CBB">
        <w:rPr>
          <w:rStyle w:val="StyleUnderline"/>
        </w:rPr>
        <w:t>, which was enough to defeat it. Ten members voted in favor and four abstained.</w:t>
      </w:r>
      <w:r>
        <w:rPr>
          <w:rStyle w:val="StyleUnderline"/>
        </w:rPr>
        <w:t xml:space="preserve"> </w:t>
      </w:r>
      <w:r w:rsidRPr="0006675A">
        <w:rPr>
          <w:sz w:val="16"/>
        </w:rPr>
        <w:t xml:space="preserve">A separate American resolution proposed by Ms. Haley, which would have condemned Hamas for the Gaza violence, failed to gain any support from fellow Council members. Ms. Haley said the votes showed that the Security Council majority “was willing to blame Israel, but unwilling to blame Hamas, for violence in Gaza.” “Further proof was not needed, but it is now completely clear that the U.N. is hopelessly biased against Israel,” she said in a statement. </w:t>
      </w:r>
      <w:r w:rsidRPr="004042A1">
        <w:rPr>
          <w:rStyle w:val="StyleUnderline"/>
        </w:rPr>
        <w:t xml:space="preserve">While the votes were largely symbolic, they offered some insight into </w:t>
      </w:r>
      <w:r w:rsidRPr="004042A1">
        <w:rPr>
          <w:rStyle w:val="Emphasis"/>
        </w:rPr>
        <w:t xml:space="preserve">the challenges the United States is facing </w:t>
      </w:r>
      <w:r w:rsidRPr="00FE4065">
        <w:rPr>
          <w:rStyle w:val="Emphasis"/>
        </w:rPr>
        <w:t>diplomatically over</w:t>
      </w:r>
      <w:r w:rsidRPr="004042A1">
        <w:rPr>
          <w:rStyle w:val="StyleUnderline"/>
        </w:rPr>
        <w:t xml:space="preserve"> what critics call its </w:t>
      </w:r>
      <w:r w:rsidRPr="00FE4065">
        <w:rPr>
          <w:rStyle w:val="Emphasis"/>
        </w:rPr>
        <w:t>unbridled support of Israel’s side</w:t>
      </w:r>
      <w:r w:rsidRPr="004042A1">
        <w:rPr>
          <w:rStyle w:val="StyleUnderline"/>
        </w:rPr>
        <w:t xml:space="preserve"> in the protracted conflict with the Palestinians.</w:t>
      </w:r>
      <w:r>
        <w:rPr>
          <w:rStyle w:val="StyleUnderline"/>
        </w:rPr>
        <w:t xml:space="preserve"> </w:t>
      </w:r>
      <w:r w:rsidRPr="0006675A">
        <w:rPr>
          <w:sz w:val="16"/>
        </w:rPr>
        <w:t xml:space="preserve">Kuwait’s draft resolution condemned the use of “excessive, disproportionate and indiscriminate force by the Israeli forces against Palestinian civilians” and demanded a halt to such actions. It made no mention of Hamas, which Israel, the United States and several other countries consider a terrorist organization. In the vote for the American resolution, in which the United States was the sole yes vote, three members voted against it and 11 abstained. A Security Council resolution requires a minimum of nine yes votes, with no vetoes by its permanent members, for passage. About 120 Palestinians have been killed and hundreds wounded by Israeli forces along the fence that divides Israel from Gaza since the protests erupted at the end of March inside Gaza, an impoverished Mediterranean enclave where nearly two million Palestinians live. A 21-year-old Palestinian health worker was killed on Friday, the Gaza Health Ministry said. No Israelis have been killed during the protests. </w:t>
      </w:r>
      <w:r w:rsidRPr="004042A1">
        <w:rPr>
          <w:rStyle w:val="StyleUnderline"/>
        </w:rPr>
        <w:t>Israel has contended that its military is acting lawfully to stop the protesters from breaching the fence, and it has rejected accusations that soldiers have used deadly force needlessly. The Israelis have also accused Hamas and its militant affiliates in Gaza of using the protests as cover for sending attackers into Israel.</w:t>
      </w:r>
      <w:r>
        <w:rPr>
          <w:rStyle w:val="StyleUnderline"/>
        </w:rPr>
        <w:t xml:space="preserve"> </w:t>
      </w:r>
      <w:r w:rsidRPr="004042A1">
        <w:rPr>
          <w:rStyle w:val="StyleUnderline"/>
        </w:rPr>
        <w:t>The United States has backed Israel completely on the Gaza issue.</w:t>
      </w:r>
      <w:r>
        <w:rPr>
          <w:u w:val="single"/>
        </w:rPr>
        <w:t xml:space="preserve"> </w:t>
      </w:r>
      <w:r w:rsidRPr="0006675A">
        <w:rPr>
          <w:sz w:val="16"/>
        </w:rPr>
        <w:t xml:space="preserve">The resolution by Kuwait, the only Arab member of the Security Council, called for the “consideration of measures to guarantee the safety and protection” of Palestinian civilians in Gaza and the Israeli-occupied West Bank, and for a halt to “the use of any excessive, disproportionate and indiscriminate force” by the Israeli military. Ms. Haley, an outspoken supporter of Israel at the United Nations, called the draft a “grossly one-sided approach” that did not acknowledge any responsibility by Palestinian militants for the violence. </w:t>
      </w:r>
      <w:r w:rsidRPr="004042A1">
        <w:rPr>
          <w:rStyle w:val="StyleUnderline"/>
        </w:rPr>
        <w:t xml:space="preserve">The diplomatic jousting after the votes at the Security Council meeting displayed </w:t>
      </w:r>
      <w:r w:rsidRPr="004042A1">
        <w:rPr>
          <w:rStyle w:val="Emphasis"/>
        </w:rPr>
        <w:t>the yawning divide and dual narratives</w:t>
      </w:r>
      <w:r w:rsidRPr="004042A1">
        <w:rPr>
          <w:rStyle w:val="StyleUnderline"/>
        </w:rPr>
        <w:t xml:space="preserve"> of the Israeli and Palestinian sides.</w:t>
      </w:r>
      <w:r>
        <w:rPr>
          <w:rStyle w:val="StyleUnderline"/>
        </w:rPr>
        <w:t xml:space="preserve"> </w:t>
      </w:r>
      <w:r w:rsidRPr="0006675A">
        <w:rPr>
          <w:sz w:val="16"/>
        </w:rPr>
        <w:t xml:space="preserve">Riyad H. Mansour, the Palestinian ambassador, expressed thanks that the Kuwaiti resolution would have passed by a lopsided margin had it not been for the United States veto. Addressing the measure’s supporters, Mr. Mansour said, “You have rejected the might-over-right strategy, sending a clear message that no one is exempt from the law — not even Israel.” Danny Danon, the Israeli ambassador, denounced Security Council members who he said had “stood in solidarity with the terrorists of Hamas” in supporting Kuwait’s resolution and rejecting the American one. “This double standard against Israel will not stand,” he said. Addressing the Kuwait delegation and others who helped draft its resolution, Mr. Danon said: “You couldn’t bring yourself to mention Hamas even once. Don’t you know how to spell it?” </w:t>
      </w:r>
      <w:r w:rsidRPr="004042A1">
        <w:rPr>
          <w:rStyle w:val="StyleUnderline"/>
        </w:rPr>
        <w:t xml:space="preserve">Under the Trump administration, the United States has become </w:t>
      </w:r>
      <w:r w:rsidRPr="00E110C5">
        <w:rPr>
          <w:rStyle w:val="Emphasis"/>
        </w:rPr>
        <w:t>increasingly isolated at the United Nations</w:t>
      </w:r>
      <w:r w:rsidRPr="004042A1">
        <w:rPr>
          <w:rStyle w:val="StyleUnderline"/>
        </w:rPr>
        <w:t xml:space="preserve"> when it comes to the Israeli-Palestinian conflict.</w:t>
      </w:r>
      <w:r>
        <w:rPr>
          <w:rStyle w:val="StyleUnderline"/>
        </w:rPr>
        <w:t xml:space="preserve"> </w:t>
      </w:r>
      <w:r w:rsidRPr="004042A1">
        <w:rPr>
          <w:rStyle w:val="StyleUnderline"/>
        </w:rPr>
        <w:t xml:space="preserve">President Trump’s decision to relocate the American Embassy in Israel from Tel Aviv to the disputed holy city of Jerusalem was met with </w:t>
      </w:r>
      <w:r w:rsidRPr="004042A1">
        <w:rPr>
          <w:rStyle w:val="Emphasis"/>
        </w:rPr>
        <w:t>widespread international condemnation</w:t>
      </w:r>
      <w:r w:rsidRPr="004042A1">
        <w:rPr>
          <w:rStyle w:val="StyleUnderline"/>
        </w:rPr>
        <w:t>.</w:t>
      </w:r>
      <w:r>
        <w:rPr>
          <w:rStyle w:val="StyleUnderline"/>
        </w:rPr>
        <w:t xml:space="preserve"> </w:t>
      </w:r>
      <w:r w:rsidRPr="004042A1">
        <w:rPr>
          <w:rStyle w:val="StyleUnderline"/>
        </w:rPr>
        <w:t xml:space="preserve">The Palestinians, who want East Jerusalem to be the capital of a future Palestinian state, have been especially critical of the American Embassy relocation and have said </w:t>
      </w:r>
      <w:r w:rsidRPr="004042A1">
        <w:rPr>
          <w:rStyle w:val="Emphasis"/>
        </w:rPr>
        <w:t>the United States can no longer be regarded as an impartial broker of any peace negotiation.</w:t>
      </w:r>
    </w:p>
    <w:p w:rsidR="00872273" w:rsidRPr="002C3701" w:rsidRDefault="00872273" w:rsidP="00872273"/>
    <w:p w:rsidR="00872273" w:rsidRDefault="00872273" w:rsidP="00872273">
      <w:pPr>
        <w:pStyle w:val="Heading3"/>
      </w:pPr>
      <w:r>
        <w:t>Economy Key</w:t>
      </w:r>
    </w:p>
    <w:p w:rsidR="00872273" w:rsidRPr="002D4FA0" w:rsidRDefault="00872273" w:rsidP="00872273">
      <w:pPr>
        <w:pStyle w:val="Heading4"/>
      </w:pPr>
      <w:r>
        <w:t>Palestinian economic collapse flips all of the AFF impacts---ensures escalation and wrecks the Peace Process.</w:t>
      </w:r>
    </w:p>
    <w:p w:rsidR="00872273" w:rsidRDefault="00872273" w:rsidP="00872273">
      <w:r w:rsidRPr="002D4FA0">
        <w:rPr>
          <w:rStyle w:val="Style13ptBold"/>
        </w:rPr>
        <w:t>al-Mughrabi</w:t>
      </w:r>
      <w:r>
        <w:t>, senior correspondent for Reuters, BA from Gaza University, 2/28/</w:t>
      </w:r>
      <w:r w:rsidRPr="002D4FA0">
        <w:rPr>
          <w:rStyle w:val="Style13ptBold"/>
        </w:rPr>
        <w:t>18</w:t>
      </w:r>
    </w:p>
    <w:p w:rsidR="00872273" w:rsidRPr="00480AE7" w:rsidRDefault="00872273" w:rsidP="00872273">
      <w:r>
        <w:t>(Nidal, “</w:t>
      </w:r>
      <w:r w:rsidRPr="002D4FA0">
        <w:t>An economy in ruins leaves Gazans with hard choices</w:t>
      </w:r>
      <w:r>
        <w:t xml:space="preserve">”, </w:t>
      </w:r>
      <w:r w:rsidRPr="002D4FA0">
        <w:t>https://www.reuters.com/article/us-israel-palestinians-gaza-crisis/an-economy-in-ruins-leaves-gazans-with-hard-choices-idUSKCN1GC1OZ</w:t>
      </w:r>
      <w:r>
        <w:t>)//GA</w:t>
      </w:r>
    </w:p>
    <w:p w:rsidR="00872273" w:rsidRPr="00231A4C" w:rsidRDefault="00872273" w:rsidP="00872273">
      <w:pPr>
        <w:rPr>
          <w:sz w:val="16"/>
        </w:rPr>
      </w:pPr>
      <w:r w:rsidRPr="00231A4C">
        <w:rPr>
          <w:sz w:val="16"/>
        </w:rPr>
        <w:t>“</w:t>
      </w:r>
      <w:r w:rsidRPr="00C35A02">
        <w:rPr>
          <w:rStyle w:val="StyleUnderline"/>
        </w:rPr>
        <w:t>I have been used to doing this job since I was a child</w:t>
      </w:r>
      <w:r w:rsidRPr="00231A4C">
        <w:rPr>
          <w:sz w:val="16"/>
        </w:rPr>
        <w:t xml:space="preserve">,” said Suhaib, 19, from Beit Lahiya. But </w:t>
      </w:r>
      <w:r w:rsidRPr="00C35A02">
        <w:rPr>
          <w:rStyle w:val="StyleUnderline"/>
        </w:rPr>
        <w:t>they now earn just enough to “stay alive,”</w:t>
      </w:r>
      <w:r w:rsidRPr="00231A4C">
        <w:rPr>
          <w:sz w:val="16"/>
        </w:rPr>
        <w:t xml:space="preserve"> he said, because the price paid for second-hand plastic has fallen by 80 per cent. “Nowadays there is not much work. People are not throwing away a lot of plastic.” The question that dominates Gaza is whether </w:t>
      </w:r>
      <w:r w:rsidRPr="00C05E23">
        <w:rPr>
          <w:rStyle w:val="Emphasis"/>
        </w:rPr>
        <w:t>hard times will make Palestinians more inclined to support attacks on Israel</w:t>
      </w:r>
      <w:r w:rsidRPr="00231A4C">
        <w:rPr>
          <w:sz w:val="16"/>
        </w:rPr>
        <w:t xml:space="preserve">, or less so, because they fear reprisals. Ali al-Hayek, the chairman of the Palestinian Businessmen Association in Gaza, said </w:t>
      </w:r>
      <w:r w:rsidRPr="00231A4C">
        <w:rPr>
          <w:rStyle w:val="StyleUnderline"/>
        </w:rPr>
        <w:t>that total collapse of the economy would lead to instability that would be in nobody’s interests</w:t>
      </w:r>
      <w:r w:rsidRPr="00231A4C">
        <w:rPr>
          <w:sz w:val="16"/>
        </w:rPr>
        <w:t>. “</w:t>
      </w:r>
      <w:r w:rsidRPr="00231A4C">
        <w:rPr>
          <w:rStyle w:val="StyleUnderline"/>
        </w:rPr>
        <w:t>Gaza is living through a real humanitarian crisis</w:t>
      </w:r>
      <w:r w:rsidRPr="00231A4C">
        <w:rPr>
          <w:sz w:val="16"/>
        </w:rPr>
        <w:t>,” he said. “</w:t>
      </w:r>
      <w:r w:rsidRPr="00231A4C">
        <w:rPr>
          <w:rStyle w:val="StyleUnderline"/>
        </w:rPr>
        <w:t xml:space="preserve">An </w:t>
      </w:r>
      <w:r w:rsidRPr="00231A4C">
        <w:rPr>
          <w:rStyle w:val="Emphasis"/>
        </w:rPr>
        <w:t>economic collapse will lead to a security collapse that will cause trouble for the international community and for Israel</w:t>
      </w:r>
      <w:r w:rsidRPr="00231A4C">
        <w:rPr>
          <w:sz w:val="16"/>
        </w:rPr>
        <w:t>.”</w:t>
      </w:r>
    </w:p>
    <w:p w:rsidR="00872273" w:rsidRPr="00295114" w:rsidRDefault="00872273" w:rsidP="00872273"/>
    <w:p w:rsidR="00872273" w:rsidRDefault="00872273" w:rsidP="00872273">
      <w:pPr>
        <w:pStyle w:val="Heading3"/>
      </w:pPr>
      <w:r>
        <w:t>NB – Politics – CP Popular</w:t>
      </w:r>
    </w:p>
    <w:p w:rsidR="00872273" w:rsidRPr="00790FF3" w:rsidRDefault="00872273" w:rsidP="00872273">
      <w:pPr>
        <w:pStyle w:val="Heading4"/>
      </w:pPr>
      <w:r>
        <w:t>Restoring aid to Palestine is bipartisan---seen as important for Israel.</w:t>
      </w:r>
    </w:p>
    <w:p w:rsidR="00872273" w:rsidRDefault="00872273" w:rsidP="00872273">
      <w:r w:rsidRPr="00185CBD">
        <w:rPr>
          <w:rStyle w:val="Style13ptBold"/>
        </w:rPr>
        <w:t>Stroul and Shapiro</w:t>
      </w:r>
      <w:r>
        <w:t xml:space="preserve">, </w:t>
      </w:r>
      <w:r w:rsidRPr="003345A0">
        <w:t>Dana Stroul</w:t>
      </w:r>
      <w:r>
        <w:t xml:space="preserve"> </w:t>
      </w:r>
      <w:r w:rsidRPr="003345A0">
        <w:t>is a senior fellow at the Washington Institute for Near East Policy. She served as a senior staff member on the Senate Foreign Relations Committee covering the Middle East</w:t>
      </w:r>
      <w:r>
        <w:t xml:space="preserve">, </w:t>
      </w:r>
      <w:r w:rsidRPr="00790FF3">
        <w:t>Daniel B. Shapiro is a visiting fellow at the Institute for National Security Studies in Tel Aviv. He served as U.S. ambassador to Israel during the Obama administration</w:t>
      </w:r>
      <w:r>
        <w:t>, 1/31/</w:t>
      </w:r>
      <w:r w:rsidRPr="00185CBD">
        <w:rPr>
          <w:rStyle w:val="Style13ptBold"/>
        </w:rPr>
        <w:t>19</w:t>
      </w:r>
    </w:p>
    <w:p w:rsidR="00872273" w:rsidRPr="003345A0" w:rsidRDefault="00872273" w:rsidP="00872273">
      <w:r>
        <w:t>(Dana and Daniel, “</w:t>
      </w:r>
      <w:r w:rsidRPr="00790FF3">
        <w:t>Opinion: Here's Why U.S. Aid To Palestinians Needs To Continue</w:t>
      </w:r>
      <w:r>
        <w:t xml:space="preserve">”, </w:t>
      </w:r>
      <w:r w:rsidRPr="00790FF3">
        <w:t>https://www.npr.org/2019/01/31/689742245/opinion-heres-why-u-s-aid-to-palestinians-needs-to-continue</w:t>
      </w:r>
      <w:r>
        <w:t>)//GA</w:t>
      </w:r>
    </w:p>
    <w:p w:rsidR="00872273" w:rsidRDefault="00872273" w:rsidP="00872273">
      <w:pPr>
        <w:rPr>
          <w:sz w:val="16"/>
        </w:rPr>
      </w:pPr>
      <w:r w:rsidRPr="004760E3">
        <w:rPr>
          <w:sz w:val="16"/>
        </w:rPr>
        <w:t xml:space="preserve">Thus far, there </w:t>
      </w:r>
      <w:r w:rsidRPr="00E30C91">
        <w:rPr>
          <w:rStyle w:val="StyleUnderline"/>
        </w:rPr>
        <w:t>has been minimal debate in Washington over the</w:t>
      </w:r>
      <w:r w:rsidRPr="004760E3">
        <w:rPr>
          <w:sz w:val="16"/>
        </w:rPr>
        <w:t xml:space="preserve"> implications of these </w:t>
      </w:r>
      <w:r w:rsidRPr="00E30C91">
        <w:rPr>
          <w:rStyle w:val="StyleUnderline"/>
        </w:rPr>
        <w:t>developments on stability in the West Bank and Gaza and the</w:t>
      </w:r>
      <w:r w:rsidRPr="004760E3">
        <w:rPr>
          <w:sz w:val="16"/>
        </w:rPr>
        <w:t xml:space="preserve"> inextricable </w:t>
      </w:r>
      <w:r w:rsidRPr="00E30C91">
        <w:rPr>
          <w:rStyle w:val="StyleUnderline"/>
        </w:rPr>
        <w:t>link to Israel's security</w:t>
      </w:r>
      <w:r w:rsidRPr="004760E3">
        <w:rPr>
          <w:sz w:val="16"/>
        </w:rPr>
        <w:t xml:space="preserve">. Nor has there been a sober reckoning of the very real implications for U.S. influence. It's easy to be cavalier about these programs, considering the moribund peace process, </w:t>
      </w:r>
      <w:r w:rsidRPr="00F40768">
        <w:rPr>
          <w:rStyle w:val="StyleUnderline"/>
        </w:rPr>
        <w:t>Palestinian leaders</w:t>
      </w:r>
      <w:r w:rsidRPr="004760E3">
        <w:rPr>
          <w:sz w:val="16"/>
        </w:rPr>
        <w:t xml:space="preserve"> who </w:t>
      </w:r>
      <w:r w:rsidRPr="00F40768">
        <w:rPr>
          <w:rStyle w:val="StyleUnderline"/>
        </w:rPr>
        <w:t>lack legitimacy with much of the U.S. public</w:t>
      </w:r>
      <w:r w:rsidRPr="004760E3">
        <w:rPr>
          <w:sz w:val="16"/>
        </w:rPr>
        <w:t xml:space="preserve">, and bouts of violence. But </w:t>
      </w:r>
      <w:r w:rsidRPr="00F40768">
        <w:rPr>
          <w:rStyle w:val="StyleUnderline"/>
        </w:rPr>
        <w:t>members of Congress</w:t>
      </w:r>
      <w:r w:rsidRPr="004760E3">
        <w:rPr>
          <w:sz w:val="16"/>
        </w:rPr>
        <w:t xml:space="preserve">, </w:t>
      </w:r>
      <w:r w:rsidRPr="00F40768">
        <w:rPr>
          <w:rStyle w:val="StyleUnderline"/>
        </w:rPr>
        <w:t xml:space="preserve">including many of </w:t>
      </w:r>
      <w:r w:rsidRPr="00030BA0">
        <w:rPr>
          <w:rStyle w:val="Emphasis"/>
        </w:rPr>
        <w:t>Israel's strongest supporters</w:t>
      </w:r>
      <w:r w:rsidRPr="00F40768">
        <w:rPr>
          <w:rStyle w:val="StyleUnderline"/>
        </w:rPr>
        <w:t xml:space="preserve"> on </w:t>
      </w:r>
      <w:r w:rsidRPr="00030BA0">
        <w:rPr>
          <w:rStyle w:val="Emphasis"/>
        </w:rPr>
        <w:t>both sides of the aisle</w:t>
      </w:r>
      <w:r w:rsidRPr="00F40768">
        <w:rPr>
          <w:rStyle w:val="StyleUnderline"/>
        </w:rPr>
        <w:t>, have long understood their value</w:t>
      </w:r>
      <w:r w:rsidRPr="004760E3">
        <w:rPr>
          <w:sz w:val="16"/>
        </w:rPr>
        <w:t xml:space="preserve">. While oversight has been rigorous, </w:t>
      </w:r>
      <w:r w:rsidRPr="00AD407E">
        <w:rPr>
          <w:rStyle w:val="StyleUnderline"/>
        </w:rPr>
        <w:t>funding</w:t>
      </w:r>
      <w:r w:rsidRPr="004760E3">
        <w:rPr>
          <w:rStyle w:val="StyleUnderline"/>
        </w:rPr>
        <w:t xml:space="preserve"> for Palestinian assistance programs has </w:t>
      </w:r>
      <w:r w:rsidRPr="00CF2805">
        <w:rPr>
          <w:rStyle w:val="Emphasis"/>
        </w:rPr>
        <w:t>always</w:t>
      </w:r>
      <w:r w:rsidRPr="004760E3">
        <w:rPr>
          <w:rStyle w:val="StyleUnderline"/>
        </w:rPr>
        <w:t xml:space="preserve"> flowed with </w:t>
      </w:r>
      <w:r w:rsidRPr="00CF2805">
        <w:rPr>
          <w:rStyle w:val="Emphasis"/>
        </w:rPr>
        <w:t>bipartisan support</w:t>
      </w:r>
      <w:r w:rsidRPr="004760E3">
        <w:rPr>
          <w:rStyle w:val="StyleUnderline"/>
        </w:rPr>
        <w:t xml:space="preserve"> because it was determined to </w:t>
      </w:r>
      <w:r w:rsidRPr="00CF2805">
        <w:rPr>
          <w:rStyle w:val="Emphasis"/>
        </w:rPr>
        <w:t>reinforce Israel's security</w:t>
      </w:r>
      <w:r w:rsidRPr="004760E3">
        <w:rPr>
          <w:rStyle w:val="StyleUnderline"/>
        </w:rPr>
        <w:t xml:space="preserve"> and </w:t>
      </w:r>
      <w:r w:rsidRPr="00CF2805">
        <w:rPr>
          <w:rStyle w:val="Emphasis"/>
        </w:rPr>
        <w:t>provide a measure of U.S. leverage and influence</w:t>
      </w:r>
      <w:r w:rsidRPr="004760E3">
        <w:rPr>
          <w:sz w:val="16"/>
        </w:rPr>
        <w:t>.</w:t>
      </w:r>
    </w:p>
    <w:p w:rsidR="00872273" w:rsidRDefault="00872273" w:rsidP="00872273"/>
    <w:p w:rsidR="00872273" w:rsidRDefault="00872273" w:rsidP="00872273">
      <w:pPr>
        <w:pStyle w:val="Heading4"/>
      </w:pPr>
      <w:r>
        <w:t>CP is super popular---even the ATCA and Taylor Force Act prove Congress loves assistance to Palestine.</w:t>
      </w:r>
    </w:p>
    <w:p w:rsidR="00872273" w:rsidRDefault="00872273" w:rsidP="00872273">
      <w:r w:rsidRPr="00185CBD">
        <w:rPr>
          <w:rStyle w:val="Style13ptBold"/>
        </w:rPr>
        <w:t>Stroul and Shapiro</w:t>
      </w:r>
      <w:r>
        <w:t xml:space="preserve">, </w:t>
      </w:r>
      <w:r w:rsidRPr="003345A0">
        <w:t>Dana Stroul</w:t>
      </w:r>
      <w:r>
        <w:t xml:space="preserve"> </w:t>
      </w:r>
      <w:r w:rsidRPr="003345A0">
        <w:t>is a senior fellow at the Washington Institute for Near East Policy. She served as a senior staff member on the Senate Foreign Relations Committee covering the Middle East</w:t>
      </w:r>
      <w:r>
        <w:t xml:space="preserve">, </w:t>
      </w:r>
      <w:r w:rsidRPr="00790FF3">
        <w:t>Daniel B. Shapiro is a visiting fellow at the Institute for National Security Studies in Tel Aviv. He served as U.S. ambassador to Israel during the Obama administration</w:t>
      </w:r>
      <w:r>
        <w:t>, 1/31/</w:t>
      </w:r>
      <w:r w:rsidRPr="00185CBD">
        <w:rPr>
          <w:rStyle w:val="Style13ptBold"/>
        </w:rPr>
        <w:t>19</w:t>
      </w:r>
    </w:p>
    <w:p w:rsidR="00872273" w:rsidRDefault="00872273" w:rsidP="00872273">
      <w:r>
        <w:t>(Dana and Daniel, “</w:t>
      </w:r>
      <w:r w:rsidRPr="00790FF3">
        <w:t>Opinion: Here's Why U.S. Aid To Palestinians Needs To Continue</w:t>
      </w:r>
      <w:r>
        <w:t xml:space="preserve">”, </w:t>
      </w:r>
      <w:r w:rsidRPr="00790FF3">
        <w:t>https://www.npr.org/2019/01/31/689742245/opinion-heres-why-u-s-aid-to-palestinians-needs-to-continue</w:t>
      </w:r>
      <w:r>
        <w:t>)//GA</w:t>
      </w:r>
    </w:p>
    <w:p w:rsidR="00872273" w:rsidRDefault="00872273" w:rsidP="00872273">
      <w:pPr>
        <w:rPr>
          <w:sz w:val="16"/>
        </w:rPr>
      </w:pPr>
      <w:r w:rsidRPr="00A43E53">
        <w:rPr>
          <w:sz w:val="16"/>
        </w:rPr>
        <w:t xml:space="preserve">The </w:t>
      </w:r>
      <w:r w:rsidRPr="0041225B">
        <w:rPr>
          <w:rStyle w:val="StyleUnderline"/>
        </w:rPr>
        <w:t xml:space="preserve">current funding crisis </w:t>
      </w:r>
      <w:r w:rsidRPr="0041225B">
        <w:rPr>
          <w:rStyle w:val="Emphasis"/>
        </w:rPr>
        <w:t>runs contrary to clearly expressed Congressional intent</w:t>
      </w:r>
      <w:r w:rsidRPr="00A43E53">
        <w:rPr>
          <w:sz w:val="16"/>
        </w:rPr>
        <w:t xml:space="preserve">. Last year, large bipartisan majorities passed the Taylor Force Act, which, by withholding some U.S. aid, aimed to compel the Palestinian Authority to end, among other things, its practice of providing payments to families of convicted Palestinian terrorists. But </w:t>
      </w:r>
      <w:r w:rsidRPr="0041225B">
        <w:rPr>
          <w:rStyle w:val="StyleUnderline"/>
        </w:rPr>
        <w:t>Congress</w:t>
      </w:r>
      <w:r w:rsidRPr="00A43E53">
        <w:rPr>
          <w:sz w:val="16"/>
        </w:rPr>
        <w:t xml:space="preserve"> also </w:t>
      </w:r>
      <w:r w:rsidRPr="0041225B">
        <w:rPr>
          <w:rStyle w:val="StyleUnderline"/>
        </w:rPr>
        <w:t xml:space="preserve">voted </w:t>
      </w:r>
      <w:r w:rsidRPr="00692E4D">
        <w:rPr>
          <w:rStyle w:val="Emphasis"/>
        </w:rPr>
        <w:t>resoundingly</w:t>
      </w:r>
      <w:r w:rsidRPr="0041225B">
        <w:rPr>
          <w:rStyle w:val="StyleUnderline"/>
        </w:rPr>
        <w:t xml:space="preserve"> to </w:t>
      </w:r>
      <w:r w:rsidRPr="00692E4D">
        <w:rPr>
          <w:rStyle w:val="Emphasis"/>
        </w:rPr>
        <w:t>maintain key elements of assistance</w:t>
      </w:r>
      <w:r w:rsidRPr="0041225B">
        <w:rPr>
          <w:rStyle w:val="StyleUnderline"/>
        </w:rPr>
        <w:t>, including humanitarian aid, people-to-people programs, medical services and other programming with no direct connection to the Palestinian Authority</w:t>
      </w:r>
      <w:r w:rsidRPr="00A43E53">
        <w:rPr>
          <w:sz w:val="16"/>
        </w:rPr>
        <w:t xml:space="preserve">. The Israeli government, for its part, was clear in its support for the Taylor Force Act's intent of ending U.S. assistance that could even indirectly subsidize the Palestinian Authority's payments to terrorists' families. But </w:t>
      </w:r>
      <w:r w:rsidRPr="0078013D">
        <w:rPr>
          <w:rStyle w:val="StyleUnderline"/>
        </w:rPr>
        <w:t>there was never Israeli support for curtailing the accounts Congress protected</w:t>
      </w:r>
      <w:r w:rsidRPr="00A43E53">
        <w:rPr>
          <w:sz w:val="16"/>
        </w:rPr>
        <w:t xml:space="preserve"> — programs acknowledged to maintain a modicum of stability in the West Bank and prevent a full-scale humanitarian crisis in either the West Bank or Gaza. In other words, </w:t>
      </w:r>
      <w:r w:rsidRPr="009A25B7">
        <w:rPr>
          <w:rStyle w:val="StyleUnderline"/>
        </w:rPr>
        <w:t xml:space="preserve">the Taylor Force Act's passage underscored </w:t>
      </w:r>
      <w:r w:rsidRPr="00A43E53">
        <w:rPr>
          <w:rStyle w:val="Emphasis"/>
        </w:rPr>
        <w:t>bipartisan Congressional support</w:t>
      </w:r>
      <w:r w:rsidRPr="009A25B7">
        <w:rPr>
          <w:rStyle w:val="StyleUnderline"/>
        </w:rPr>
        <w:t xml:space="preserve"> for </w:t>
      </w:r>
      <w:r w:rsidRPr="00A43E53">
        <w:rPr>
          <w:rStyle w:val="Emphasis"/>
        </w:rPr>
        <w:t>continuing</w:t>
      </w:r>
      <w:r w:rsidRPr="009A25B7">
        <w:rPr>
          <w:rStyle w:val="StyleUnderline"/>
        </w:rPr>
        <w:t xml:space="preserve"> U.S. assistance to the Palestinians</w:t>
      </w:r>
      <w:r w:rsidRPr="00A43E53">
        <w:rPr>
          <w:sz w:val="16"/>
        </w:rPr>
        <w:t xml:space="preserve">. </w:t>
      </w:r>
      <w:r w:rsidRPr="009A25B7">
        <w:rPr>
          <w:rStyle w:val="StyleUnderline"/>
        </w:rPr>
        <w:t>Trump</w:t>
      </w:r>
      <w:r w:rsidRPr="00A43E53">
        <w:rPr>
          <w:sz w:val="16"/>
        </w:rPr>
        <w:t xml:space="preserve"> officials, who took an axe to the entire program, citing the Taylor Force Act, have </w:t>
      </w:r>
      <w:r w:rsidRPr="009A25B7">
        <w:rPr>
          <w:rStyle w:val="StyleUnderline"/>
        </w:rPr>
        <w:t>misinterpreted the meaning of the law</w:t>
      </w:r>
      <w:r w:rsidRPr="00A43E53">
        <w:rPr>
          <w:sz w:val="16"/>
        </w:rPr>
        <w:t>.</w:t>
      </w:r>
    </w:p>
    <w:p w:rsidR="00872273" w:rsidRPr="006653FB" w:rsidRDefault="00872273" w:rsidP="00872273">
      <w:pPr>
        <w:pStyle w:val="Heading4"/>
      </w:pPr>
      <w:r>
        <w:t xml:space="preserve">Aid is bipartisan---new bills prove. </w:t>
      </w:r>
    </w:p>
    <w:p w:rsidR="00872273" w:rsidRDefault="00872273" w:rsidP="00872273">
      <w:r w:rsidRPr="00BB2F77">
        <w:rPr>
          <w:rStyle w:val="Style13ptBold"/>
        </w:rPr>
        <w:t>Tibon</w:t>
      </w:r>
      <w:r>
        <w:t>, reporter for Haaretz News, 6/5/</w:t>
      </w:r>
      <w:r w:rsidRPr="00BB2F77">
        <w:rPr>
          <w:rStyle w:val="Style13ptBold"/>
        </w:rPr>
        <w:t>19</w:t>
      </w:r>
    </w:p>
    <w:p w:rsidR="00872273" w:rsidRPr="004A7C61" w:rsidRDefault="00872273" w:rsidP="00872273">
      <w:r>
        <w:t>(Amir, “</w:t>
      </w:r>
      <w:r w:rsidRPr="006653FB">
        <w:t>U.S. Lawmakers Push Bipartisan Bill for $50 Million in Palestinian Aid, Coexistence Programs</w:t>
      </w:r>
      <w:r>
        <w:t xml:space="preserve">”, </w:t>
      </w:r>
      <w:r w:rsidRPr="006653FB">
        <w:t>https://www.haaretz.com/us-news/.premium-u-s-lawmakers-push-bipartisan-bill-for-100-million-in-palestinian-aid-1.7333868</w:t>
      </w:r>
      <w:r>
        <w:t>)//GA</w:t>
      </w:r>
    </w:p>
    <w:p w:rsidR="00872273" w:rsidRDefault="00872273" w:rsidP="00872273">
      <w:pPr>
        <w:rPr>
          <w:sz w:val="16"/>
        </w:rPr>
      </w:pPr>
      <w:r w:rsidRPr="00845553">
        <w:rPr>
          <w:sz w:val="16"/>
        </w:rPr>
        <w:t xml:space="preserve">WASHINGTON — With the </w:t>
      </w:r>
      <w:r w:rsidRPr="00865C4A">
        <w:rPr>
          <w:rStyle w:val="StyleUnderline"/>
        </w:rPr>
        <w:t>Trump administration’s Middle East peace plan hitting a major roadblock</w:t>
      </w:r>
      <w:r w:rsidRPr="00845553">
        <w:rPr>
          <w:sz w:val="16"/>
        </w:rPr>
        <w:t xml:space="preserve"> after the announcement of new elections in Israel, </w:t>
      </w:r>
      <w:r w:rsidRPr="00865C4A">
        <w:rPr>
          <w:rStyle w:val="Emphasis"/>
        </w:rPr>
        <w:t>Congress is taking its own initiative</w:t>
      </w:r>
      <w:r w:rsidRPr="00845553">
        <w:rPr>
          <w:sz w:val="16"/>
        </w:rPr>
        <w:t xml:space="preserve">. </w:t>
      </w:r>
      <w:r w:rsidRPr="00B4359A">
        <w:rPr>
          <w:rStyle w:val="StyleUnderline"/>
        </w:rPr>
        <w:t xml:space="preserve">Senators and representatives </w:t>
      </w:r>
      <w:r w:rsidRPr="00B4359A">
        <w:rPr>
          <w:rStyle w:val="Emphasis"/>
        </w:rPr>
        <w:t>from both parties</w:t>
      </w:r>
      <w:r w:rsidRPr="00B4359A">
        <w:rPr>
          <w:rStyle w:val="StyleUnderline"/>
        </w:rPr>
        <w:t xml:space="preserve"> reintroduced a bill Wednesday that would allocate $50 million to </w:t>
      </w:r>
      <w:r w:rsidRPr="006169E3">
        <w:rPr>
          <w:rStyle w:val="Emphasis"/>
        </w:rPr>
        <w:t>investments in the Palestinian economy</w:t>
      </w:r>
      <w:r w:rsidRPr="00845553">
        <w:rPr>
          <w:sz w:val="16"/>
        </w:rPr>
        <w:t xml:space="preserve">, as well as to programs that promote peaceful relations between Israelis and Palestinians. The </w:t>
      </w:r>
      <w:r w:rsidRPr="00786B46">
        <w:rPr>
          <w:rStyle w:val="StyleUnderline"/>
        </w:rPr>
        <w:t>bill to create a “Partnership Fund for Peace” between Israelis and Palestinians was first introduced last October</w:t>
      </w:r>
      <w:r w:rsidRPr="00845553">
        <w:rPr>
          <w:sz w:val="16"/>
        </w:rPr>
        <w:t xml:space="preserve">, in the very last days of the previous Congress. A </w:t>
      </w:r>
      <w:r w:rsidRPr="00414D30">
        <w:rPr>
          <w:rStyle w:val="StyleUnderline"/>
        </w:rPr>
        <w:t>new version of it was presented by representatives</w:t>
      </w:r>
      <w:r w:rsidRPr="00845553">
        <w:rPr>
          <w:sz w:val="16"/>
        </w:rPr>
        <w:t xml:space="preserve"> Nita </w:t>
      </w:r>
      <w:r w:rsidRPr="00414D30">
        <w:rPr>
          <w:rStyle w:val="StyleUnderline"/>
        </w:rPr>
        <w:t>Lowey</w:t>
      </w:r>
      <w:r w:rsidRPr="00845553">
        <w:rPr>
          <w:sz w:val="16"/>
        </w:rPr>
        <w:t xml:space="preserve"> (Democrat of New York) </w:t>
      </w:r>
      <w:r w:rsidRPr="00414D30">
        <w:rPr>
          <w:rStyle w:val="StyleUnderline"/>
        </w:rPr>
        <w:t>and</w:t>
      </w:r>
      <w:r w:rsidRPr="00845553">
        <w:rPr>
          <w:sz w:val="16"/>
        </w:rPr>
        <w:t xml:space="preserve"> Jeff </w:t>
      </w:r>
      <w:r w:rsidRPr="00414D30">
        <w:rPr>
          <w:rStyle w:val="StyleUnderline"/>
        </w:rPr>
        <w:t>Fortenberry</w:t>
      </w:r>
      <w:r w:rsidRPr="00845553">
        <w:rPr>
          <w:sz w:val="16"/>
        </w:rPr>
        <w:t xml:space="preserve"> (Republican of Nebraska) </w:t>
      </w:r>
      <w:r w:rsidRPr="00414D30">
        <w:rPr>
          <w:rStyle w:val="StyleUnderline"/>
        </w:rPr>
        <w:t>and by senators</w:t>
      </w:r>
      <w:r w:rsidRPr="00845553">
        <w:rPr>
          <w:sz w:val="16"/>
        </w:rPr>
        <w:t xml:space="preserve"> Tim </w:t>
      </w:r>
      <w:r w:rsidRPr="00414D30">
        <w:rPr>
          <w:rStyle w:val="StyleUnderline"/>
        </w:rPr>
        <w:t>Kaine</w:t>
      </w:r>
      <w:r w:rsidRPr="00845553">
        <w:rPr>
          <w:sz w:val="16"/>
        </w:rPr>
        <w:t xml:space="preserve"> (Democrat of Virginia), Lindsey </w:t>
      </w:r>
      <w:r w:rsidRPr="00414D30">
        <w:rPr>
          <w:rStyle w:val="StyleUnderline"/>
        </w:rPr>
        <w:t>Graham</w:t>
      </w:r>
      <w:r w:rsidRPr="00845553">
        <w:rPr>
          <w:sz w:val="16"/>
        </w:rPr>
        <w:t xml:space="preserve"> (Republican of South Carolina), Chris </w:t>
      </w:r>
      <w:r w:rsidRPr="00414D30">
        <w:rPr>
          <w:rStyle w:val="StyleUnderline"/>
        </w:rPr>
        <w:t>Coons</w:t>
      </w:r>
      <w:r w:rsidRPr="00845553">
        <w:rPr>
          <w:sz w:val="16"/>
        </w:rPr>
        <w:t xml:space="preserve"> (Democrat of Delaware) </w:t>
      </w:r>
      <w:r w:rsidRPr="00414D30">
        <w:rPr>
          <w:rStyle w:val="StyleUnderline"/>
        </w:rPr>
        <w:t>and</w:t>
      </w:r>
      <w:r w:rsidRPr="00845553">
        <w:rPr>
          <w:sz w:val="16"/>
        </w:rPr>
        <w:t xml:space="preserve"> Cory </w:t>
      </w:r>
      <w:r w:rsidRPr="00414D30">
        <w:rPr>
          <w:rStyle w:val="StyleUnderline"/>
        </w:rPr>
        <w:t>Gardner</w:t>
      </w:r>
      <w:r w:rsidRPr="00845553">
        <w:rPr>
          <w:sz w:val="16"/>
        </w:rPr>
        <w:t xml:space="preserve"> (Republican of Colorado). </w:t>
      </w:r>
      <w:r w:rsidRPr="00414D30">
        <w:rPr>
          <w:rStyle w:val="StyleUnderline"/>
        </w:rPr>
        <w:t xml:space="preserve">This is a </w:t>
      </w:r>
      <w:r w:rsidRPr="00414D30">
        <w:rPr>
          <w:rStyle w:val="Emphasis"/>
        </w:rPr>
        <w:t>rare instance of bipartisan cooperation</w:t>
      </w:r>
      <w:r w:rsidRPr="00414D30">
        <w:rPr>
          <w:rStyle w:val="StyleUnderline"/>
        </w:rPr>
        <w:t xml:space="preserve"> on the Israeli-Palestinian issue</w:t>
      </w:r>
      <w:r w:rsidRPr="00845553">
        <w:rPr>
          <w:sz w:val="16"/>
        </w:rPr>
        <w:t xml:space="preserve">, at a time when new peace negotiations seem remote. According to the bill, Congress will create a fund to promote “joint economic development and finance ventures between Palestinian entrepreneurs and companies and those in the United States and Israel to improve economic cooperation and people-to-people peace-building programs, and to further shared community building, peaceful coexistence, dialogue, and reconciliation between Israelis and Palestinians.” The </w:t>
      </w:r>
      <w:r w:rsidRPr="00C51E01">
        <w:rPr>
          <w:rStyle w:val="StyleUnderline"/>
        </w:rPr>
        <w:t>proposed fund would work under the U.S. Agency for International Development</w:t>
      </w:r>
      <w:r w:rsidRPr="00845553">
        <w:rPr>
          <w:sz w:val="16"/>
        </w:rPr>
        <w:t xml:space="preserve"> (USAID) and the State Department. Unlike the version of the bill introduced last year, the current version contains a detailed proposal for how the fund will work, who will manage it and how its budget will be decided. Among the aims of the fund: “</w:t>
      </w:r>
      <w:r w:rsidRPr="0099217D">
        <w:rPr>
          <w:rStyle w:val="StyleUnderline"/>
        </w:rPr>
        <w:t>To improve the quality of life, stimulate the economy, and advance security by creating private sector jobs for Palestinians in the Palestinian territories and furthering the development of a Palestinian middle class</w:t>
      </w:r>
      <w:r w:rsidRPr="00845553">
        <w:rPr>
          <w:sz w:val="16"/>
        </w:rPr>
        <w:t xml:space="preserve">.” Another major goal of the proposed fund will be to support “people-to-people” activities between Israelis and Palestinians, by supporting Israeli, Palestinian and international nongovernmental organizations that “bring Palestinians and Israelis together for shared community building, peaceful coexistence, dialogue, and reconciliation.” Organizations that promote coexistence within Israel itself, between the country’s Arab and Jewish citizens, will also be eligible for support from the fund. It should be noted that the Palestinian Authority or any governmental organizations operating under it will not be able to receive funding. The </w:t>
      </w:r>
      <w:r w:rsidRPr="00845553">
        <w:rPr>
          <w:rStyle w:val="Emphasis"/>
        </w:rPr>
        <w:t>bill is supported by leading Jewish-American organizations</w:t>
      </w:r>
      <w:r w:rsidRPr="00845553">
        <w:rPr>
          <w:sz w:val="16"/>
        </w:rPr>
        <w:t xml:space="preserve"> </w:t>
      </w:r>
      <w:r w:rsidRPr="00845553">
        <w:rPr>
          <w:rStyle w:val="StyleUnderline"/>
        </w:rPr>
        <w:t>such as the Jewish Federations of North America, the American Jewish Committee and the Anti-Defamation League</w:t>
      </w:r>
      <w:r w:rsidRPr="00845553">
        <w:rPr>
          <w:sz w:val="16"/>
        </w:rPr>
        <w:t xml:space="preserve">. The </w:t>
      </w:r>
      <w:r w:rsidRPr="00845553">
        <w:rPr>
          <w:rStyle w:val="Emphasis"/>
        </w:rPr>
        <w:t>bill is also supported by AIPAC, the most influential lobby group supporting Israel in the United States</w:t>
      </w:r>
      <w:r w:rsidRPr="00845553">
        <w:rPr>
          <w:sz w:val="16"/>
        </w:rPr>
        <w:t>.</w:t>
      </w:r>
    </w:p>
    <w:p w:rsidR="00872273" w:rsidRDefault="00872273" w:rsidP="00872273"/>
    <w:p w:rsidR="00872273" w:rsidRDefault="00872273" w:rsidP="00872273">
      <w:pPr>
        <w:pStyle w:val="Heading4"/>
      </w:pPr>
      <w:r>
        <w:t xml:space="preserve">AND, the CP has </w:t>
      </w:r>
      <w:r w:rsidRPr="003B554F">
        <w:rPr>
          <w:u w:val="single"/>
        </w:rPr>
        <w:t>pro-Israel groups</w:t>
      </w:r>
      <w:r>
        <w:t xml:space="preserve"> behind it---that’s </w:t>
      </w:r>
      <w:r w:rsidRPr="003B554F">
        <w:rPr>
          <w:u w:val="single"/>
        </w:rPr>
        <w:t>massive</w:t>
      </w:r>
      <w:r>
        <w:t xml:space="preserve"> lobbying power that ensures the CP is popular.</w:t>
      </w:r>
    </w:p>
    <w:p w:rsidR="00872273" w:rsidRDefault="00872273" w:rsidP="00872273">
      <w:r w:rsidRPr="00A6417E">
        <w:rPr>
          <w:rStyle w:val="Style13ptBold"/>
        </w:rPr>
        <w:t>Kampeas</w:t>
      </w:r>
      <w:r>
        <w:t xml:space="preserve">, </w:t>
      </w:r>
      <w:r w:rsidRPr="003C211F">
        <w:t>JTA's Washington Bureau Chief. He worked previously at The Associated Press, where he spent more than a decade in its bureaus in Jerusalem, New York, London and, most recently, Washington. He has reported from Northern Ireland, Afghanistan, Bosnia and West Africa. While living in Israel, he also worked for the Jerusalem Post</w:t>
      </w:r>
      <w:r>
        <w:t>, 6/6/</w:t>
      </w:r>
      <w:r w:rsidRPr="00A6417E">
        <w:rPr>
          <w:rStyle w:val="Style13ptBold"/>
        </w:rPr>
        <w:t>19</w:t>
      </w:r>
    </w:p>
    <w:p w:rsidR="00872273" w:rsidRDefault="00872273" w:rsidP="00872273">
      <w:r>
        <w:t>(Ron, “</w:t>
      </w:r>
      <w:r w:rsidRPr="003C211F">
        <w:t>AIPAC and J Street support bipartisan effort to restore funds for Israeli-Palestinian peace dialogue</w:t>
      </w:r>
      <w:r>
        <w:t xml:space="preserve">”, </w:t>
      </w:r>
      <w:r w:rsidRPr="003C211F">
        <w:t>https://www.jta.org/2019/06/06/politics/aipac-and-j-street-support-bipartisan-effort-to-restore-funds-for-israeli-palestinian-peace-dialogue</w:t>
      </w:r>
      <w:r>
        <w:t>)//GA</w:t>
      </w:r>
    </w:p>
    <w:p w:rsidR="00872273" w:rsidRDefault="00872273" w:rsidP="00872273">
      <w:pPr>
        <w:rPr>
          <w:sz w:val="16"/>
        </w:rPr>
      </w:pPr>
      <w:r w:rsidRPr="00F00E5C">
        <w:rPr>
          <w:sz w:val="16"/>
        </w:rPr>
        <w:t xml:space="preserve">WASHINGTON (JTA) — </w:t>
      </w:r>
      <w:r w:rsidRPr="00F35206">
        <w:rPr>
          <w:rStyle w:val="Emphasis"/>
        </w:rPr>
        <w:t>An array of pro-Israel groups</w:t>
      </w:r>
      <w:r w:rsidRPr="00F35206">
        <w:rPr>
          <w:rStyle w:val="StyleUnderline"/>
        </w:rPr>
        <w:t xml:space="preserve"> are backing a </w:t>
      </w:r>
      <w:r w:rsidRPr="00F35206">
        <w:rPr>
          <w:rStyle w:val="Emphasis"/>
        </w:rPr>
        <w:t>bipartisan bill</w:t>
      </w:r>
      <w:r w:rsidRPr="00F35206">
        <w:rPr>
          <w:rStyle w:val="StyleUnderline"/>
        </w:rPr>
        <w:t xml:space="preserve"> that would </w:t>
      </w:r>
      <w:r w:rsidRPr="002974D6">
        <w:rPr>
          <w:rStyle w:val="Emphasis"/>
        </w:rPr>
        <w:t>seed investment in the Palestinian areas and restore funding to peace dialogue programming</w:t>
      </w:r>
      <w:r w:rsidRPr="00F35206">
        <w:rPr>
          <w:rStyle w:val="StyleUnderline"/>
        </w:rPr>
        <w:t xml:space="preserve"> that the Trump administration removed as a punitive measure against the Palestinians</w:t>
      </w:r>
      <w:r w:rsidRPr="00F00E5C">
        <w:rPr>
          <w:sz w:val="16"/>
        </w:rPr>
        <w:t xml:space="preserve">. The bill reads in part as a rebuke to the administration for ending funding for dialogue groups last year. It also reinforces backing for a two-state solution at a time when the Trump administration and Israeli Prime Minister Benjamin Netanyahu are playing down the prospect of Palestinian statehood. The </w:t>
      </w:r>
      <w:r w:rsidRPr="006E7523">
        <w:rPr>
          <w:rStyle w:val="StyleUnderline"/>
        </w:rPr>
        <w:t>bill</w:t>
      </w:r>
      <w:r w:rsidRPr="00F00E5C">
        <w:rPr>
          <w:sz w:val="16"/>
        </w:rPr>
        <w:t xml:space="preserve"> announced Wednesday </w:t>
      </w:r>
      <w:r w:rsidRPr="006E7523">
        <w:rPr>
          <w:rStyle w:val="StyleUnderline"/>
        </w:rPr>
        <w:t>has drawn support from groups that are often at odds over peace policy, including the A</w:t>
      </w:r>
      <w:r w:rsidRPr="00F00E5C">
        <w:rPr>
          <w:sz w:val="16"/>
        </w:rPr>
        <w:t xml:space="preserve">merican </w:t>
      </w:r>
      <w:r w:rsidRPr="006E7523">
        <w:rPr>
          <w:rStyle w:val="StyleUnderline"/>
        </w:rPr>
        <w:t>I</w:t>
      </w:r>
      <w:r w:rsidRPr="00F00E5C">
        <w:rPr>
          <w:sz w:val="16"/>
        </w:rPr>
        <w:t xml:space="preserve">srael </w:t>
      </w:r>
      <w:r w:rsidRPr="006E7523">
        <w:rPr>
          <w:rStyle w:val="StyleUnderline"/>
        </w:rPr>
        <w:t>P</w:t>
      </w:r>
      <w:r w:rsidRPr="00F00E5C">
        <w:rPr>
          <w:sz w:val="16"/>
        </w:rPr>
        <w:t xml:space="preserve">ublic </w:t>
      </w:r>
      <w:r w:rsidRPr="006E7523">
        <w:rPr>
          <w:rStyle w:val="StyleUnderline"/>
        </w:rPr>
        <w:t>A</w:t>
      </w:r>
      <w:r w:rsidRPr="00F00E5C">
        <w:rPr>
          <w:sz w:val="16"/>
        </w:rPr>
        <w:t xml:space="preserve">ffairs </w:t>
      </w:r>
      <w:r w:rsidRPr="006E7523">
        <w:rPr>
          <w:rStyle w:val="StyleUnderline"/>
        </w:rPr>
        <w:t>C</w:t>
      </w:r>
      <w:r w:rsidRPr="00F00E5C">
        <w:rPr>
          <w:sz w:val="16"/>
        </w:rPr>
        <w:t xml:space="preserve">ommittee, which generally aligns with the Israeli government on security issues, </w:t>
      </w:r>
      <w:r w:rsidRPr="006E7523">
        <w:rPr>
          <w:rStyle w:val="StyleUnderline"/>
        </w:rPr>
        <w:t>and J Street and Americans for Peace Now</w:t>
      </w:r>
      <w:r w:rsidRPr="00F00E5C">
        <w:rPr>
          <w:sz w:val="16"/>
        </w:rPr>
        <w:t xml:space="preserve">, which have frequently criticized the Netanyahu government’s and Trump administration’s approaches to the conflict. </w:t>
      </w:r>
      <w:r w:rsidRPr="00977DFD">
        <w:rPr>
          <w:rStyle w:val="StyleUnderline"/>
        </w:rPr>
        <w:t xml:space="preserve">Other groups supporting the bill include the </w:t>
      </w:r>
      <w:r w:rsidRPr="00977DFD">
        <w:rPr>
          <w:rStyle w:val="Emphasis"/>
        </w:rPr>
        <w:t>Jewish Federations of North America</w:t>
      </w:r>
      <w:r w:rsidRPr="00F00E5C">
        <w:rPr>
          <w:sz w:val="16"/>
        </w:rPr>
        <w:t xml:space="preserve"> and its Israel advocacy affiliate, </w:t>
      </w:r>
      <w:r w:rsidRPr="002820A0">
        <w:rPr>
          <w:rStyle w:val="Emphasis"/>
        </w:rPr>
        <w:t>the Israel Action Network, and the Jewish Council for Public Affairs</w:t>
      </w:r>
      <w:r w:rsidRPr="00F00E5C">
        <w:rPr>
          <w:sz w:val="16"/>
        </w:rPr>
        <w:t xml:space="preserve">, an umbrella for Jewish public policy groups. </w:t>
      </w:r>
      <w:r w:rsidRPr="00F00E5C">
        <w:rPr>
          <w:rStyle w:val="StyleUnderline"/>
        </w:rPr>
        <w:t>Leading its introduction are</w:t>
      </w:r>
      <w:r w:rsidRPr="00F00E5C">
        <w:rPr>
          <w:sz w:val="16"/>
        </w:rPr>
        <w:t xml:space="preserve"> Rep. Nita </w:t>
      </w:r>
      <w:r w:rsidRPr="00F00E5C">
        <w:rPr>
          <w:rStyle w:val="StyleUnderline"/>
        </w:rPr>
        <w:t>Lowey</w:t>
      </w:r>
      <w:r w:rsidRPr="00F00E5C">
        <w:rPr>
          <w:sz w:val="16"/>
        </w:rPr>
        <w:t xml:space="preserve">, D-N.Y., a pro-Israel stalwart who chairs the powerful U.S. House of Representatives Appropriations Committee, and Rep. Jeff </w:t>
      </w:r>
      <w:r w:rsidRPr="00F00E5C">
        <w:rPr>
          <w:rStyle w:val="StyleUnderline"/>
        </w:rPr>
        <w:t>Fortenberry</w:t>
      </w:r>
      <w:r w:rsidRPr="00F00E5C">
        <w:rPr>
          <w:sz w:val="16"/>
        </w:rPr>
        <w:t xml:space="preserve">, R-Neb., a member of the committee. In the Senate, it is being backed by Sens. Lindsey </w:t>
      </w:r>
      <w:r w:rsidRPr="00F00E5C">
        <w:rPr>
          <w:rStyle w:val="StyleUnderline"/>
        </w:rPr>
        <w:t>Graham</w:t>
      </w:r>
      <w:r w:rsidRPr="00F00E5C">
        <w:rPr>
          <w:sz w:val="16"/>
        </w:rPr>
        <w:t xml:space="preserve">, R-S.C., who chairs the foreign operations subcommittee of the Appropriations Committee, along with Sens. Cory </w:t>
      </w:r>
      <w:r w:rsidRPr="00F00E5C">
        <w:rPr>
          <w:rStyle w:val="StyleUnderline"/>
        </w:rPr>
        <w:t>Gardner</w:t>
      </w:r>
      <w:r w:rsidRPr="00F00E5C">
        <w:rPr>
          <w:sz w:val="16"/>
        </w:rPr>
        <w:t xml:space="preserve">, R-Col., Tim </w:t>
      </w:r>
      <w:r w:rsidRPr="00F00E5C">
        <w:rPr>
          <w:rStyle w:val="StyleUnderline"/>
        </w:rPr>
        <w:t>Kaine</w:t>
      </w:r>
      <w:r w:rsidRPr="00F00E5C">
        <w:rPr>
          <w:sz w:val="16"/>
        </w:rPr>
        <w:t xml:space="preserve">, D-Va., </w:t>
      </w:r>
      <w:r w:rsidRPr="00F00E5C">
        <w:rPr>
          <w:rStyle w:val="StyleUnderline"/>
        </w:rPr>
        <w:t>and</w:t>
      </w:r>
      <w:r w:rsidRPr="00F00E5C">
        <w:rPr>
          <w:sz w:val="16"/>
        </w:rPr>
        <w:t xml:space="preserve"> Chris </w:t>
      </w:r>
      <w:r w:rsidRPr="00F00E5C">
        <w:rPr>
          <w:rStyle w:val="StyleUnderline"/>
        </w:rPr>
        <w:t>Coons</w:t>
      </w:r>
      <w:r w:rsidRPr="00F00E5C">
        <w:rPr>
          <w:sz w:val="16"/>
        </w:rPr>
        <w:t>, D-Del.</w:t>
      </w:r>
    </w:p>
    <w:p w:rsidR="00872273" w:rsidRDefault="00872273" w:rsidP="00872273"/>
    <w:p w:rsidR="00872273" w:rsidRDefault="00872273" w:rsidP="00872273">
      <w:pPr>
        <w:pStyle w:val="Heading3"/>
      </w:pPr>
      <w:r>
        <w:t>AT ATCA Blocks</w:t>
      </w:r>
    </w:p>
    <w:p w:rsidR="00872273" w:rsidRPr="00FE5C2D" w:rsidRDefault="00872273" w:rsidP="00872273">
      <w:pPr>
        <w:pStyle w:val="Heading4"/>
      </w:pPr>
      <w:r>
        <w:t>Waiver provision of the CP solves---means that the PA will be able to receive funds again.</w:t>
      </w:r>
    </w:p>
    <w:p w:rsidR="00872273" w:rsidRDefault="00872273" w:rsidP="00872273">
      <w:r w:rsidRPr="00203D3B">
        <w:rPr>
          <w:rStyle w:val="Style13ptBold"/>
        </w:rPr>
        <w:t>Anderson</w:t>
      </w:r>
      <w:r>
        <w:t xml:space="preserve">, </w:t>
      </w:r>
      <w:r w:rsidRPr="00FE5C2D">
        <w:t>a David M. Rubenstein fellow in Governance Studies at the Brookings Institution. He previously served as an Attorney-Adviser in the Office of the Legal Adviser at the U.S. Department of State and as the legal advisor for the U.S. Embassy in Baghdad, Iraq</w:t>
      </w:r>
      <w:r>
        <w:t>, 12/7/</w:t>
      </w:r>
      <w:r w:rsidRPr="00203D3B">
        <w:rPr>
          <w:rStyle w:val="Style13ptBold"/>
        </w:rPr>
        <w:t>18</w:t>
      </w:r>
    </w:p>
    <w:p w:rsidR="00872273" w:rsidRDefault="00872273" w:rsidP="00872273">
      <w:r>
        <w:t>(Scott R., “</w:t>
      </w:r>
      <w:r w:rsidRPr="00FE5C2D">
        <w:t>Congress Has (Less Than) 60 Days to Save Israeli-Palestinian Security Cooperation</w:t>
      </w:r>
      <w:r>
        <w:t xml:space="preserve">”, </w:t>
      </w:r>
      <w:r w:rsidRPr="00FE5C2D">
        <w:t>https://www.lawfareblog.com/congress-has-less-60-days-save-israeli-palestinian-security-cooperation</w:t>
      </w:r>
      <w:r>
        <w:t>)//GA</w:t>
      </w:r>
    </w:p>
    <w:p w:rsidR="00872273" w:rsidRPr="008A6F9C" w:rsidRDefault="00872273" w:rsidP="00872273">
      <w:pPr>
        <w:rPr>
          <w:sz w:val="16"/>
        </w:rPr>
      </w:pPr>
      <w:r w:rsidRPr="008A6F9C">
        <w:rPr>
          <w:sz w:val="16"/>
        </w:rPr>
        <w:t xml:space="preserve">A </w:t>
      </w:r>
      <w:r w:rsidRPr="00B817AC">
        <w:rPr>
          <w:rStyle w:val="StyleUnderline"/>
        </w:rPr>
        <w:t>better solution would be to amend the ATCA to include a waiver provision</w:t>
      </w:r>
      <w:r w:rsidRPr="008A6F9C">
        <w:rPr>
          <w:sz w:val="16"/>
        </w:rPr>
        <w:t xml:space="preserve">. Common in national security-related legislation, </w:t>
      </w:r>
      <w:r w:rsidRPr="00B817AC">
        <w:rPr>
          <w:rStyle w:val="StyleUnderline"/>
        </w:rPr>
        <w:t>waiver provisions</w:t>
      </w:r>
      <w:r w:rsidRPr="008A6F9C">
        <w:rPr>
          <w:sz w:val="16"/>
        </w:rPr>
        <w:t xml:space="preserve"> generally </w:t>
      </w:r>
      <w:r w:rsidRPr="00B817AC">
        <w:rPr>
          <w:rStyle w:val="StyleUnderline"/>
        </w:rPr>
        <w:t>authorize the executive branch to suspend certain statutory requirements when designated officials certify that specified conditions are met</w:t>
      </w:r>
      <w:r w:rsidRPr="008A6F9C">
        <w:rPr>
          <w:sz w:val="16"/>
        </w:rPr>
        <w:t xml:space="preserve">. This allows the executive to retain some policy flexibility while requiring it transparency about relevant trade-offs and making it easier for critics to hold the executive politically accountable, particularly if the designated official’s certification is found to lack credibility or the waiver authority is otherwise abused. </w:t>
      </w:r>
      <w:r w:rsidRPr="00211C76">
        <w:rPr>
          <w:rStyle w:val="StyleUnderline"/>
        </w:rPr>
        <w:t>What should a waiver provision for the ATCA look like?</w:t>
      </w:r>
      <w:r w:rsidRPr="008A6F9C">
        <w:rPr>
          <w:sz w:val="16"/>
        </w:rPr>
        <w:t xml:space="preserve"> Given the ATCA’s potentially wide-ranging consequences, the </w:t>
      </w:r>
      <w:r w:rsidRPr="00211C76">
        <w:rPr>
          <w:rStyle w:val="Emphasis"/>
        </w:rPr>
        <w:t>executive branch</w:t>
      </w:r>
      <w:r w:rsidRPr="008A6F9C">
        <w:rPr>
          <w:sz w:val="16"/>
        </w:rPr>
        <w:t>—most likely acting through the secretary of state—</w:t>
      </w:r>
      <w:r w:rsidRPr="00211C76">
        <w:rPr>
          <w:rStyle w:val="Emphasis"/>
        </w:rPr>
        <w:t>will likely need some flexibility in defining the activities that a waiver will apply to</w:t>
      </w:r>
      <w:r w:rsidRPr="008A6F9C">
        <w:rPr>
          <w:sz w:val="16"/>
        </w:rPr>
        <w:t xml:space="preserve">. To balance this, </w:t>
      </w:r>
      <w:r w:rsidRPr="009217FE">
        <w:rPr>
          <w:rStyle w:val="StyleUnderline"/>
        </w:rPr>
        <w:t>Congress could require that the secretary provide relevant committees with advance notice of any waiver, as well as a detailed description and justification</w:t>
      </w:r>
      <w:r w:rsidRPr="008A6F9C">
        <w:rPr>
          <w:sz w:val="16"/>
        </w:rPr>
        <w:t xml:space="preserve">. Prospective </w:t>
      </w:r>
      <w:r w:rsidRPr="00D74E66">
        <w:rPr>
          <w:rStyle w:val="StyleUnderline"/>
        </w:rPr>
        <w:t>recipients of U.S. foreign assistance</w:t>
      </w:r>
      <w:r w:rsidRPr="008A6F9C">
        <w:rPr>
          <w:sz w:val="16"/>
        </w:rPr>
        <w:t xml:space="preserve">, meanwhile, </w:t>
      </w:r>
      <w:r w:rsidRPr="00D74E66">
        <w:rPr>
          <w:rStyle w:val="StyleUnderline"/>
        </w:rPr>
        <w:t>may need some assurances that they will not be exposed to civil liability by a sudden revocation of a waiver, particularly given that any exposure to under the ATCA lasts for five years</w:t>
      </w:r>
      <w:r w:rsidRPr="008A6F9C">
        <w:rPr>
          <w:sz w:val="16"/>
        </w:rPr>
        <w:t xml:space="preserve">. To accommodate this, </w:t>
      </w:r>
      <w:r w:rsidRPr="00D74E66">
        <w:rPr>
          <w:rStyle w:val="StyleUnderline"/>
        </w:rPr>
        <w:t>Congress should allow for a reasonable transition period in the event a waiver is revoked during which the ATCA will not apply so that foreign partners can cease accepting U.S. foreign assistance in an orderly fashion if they so choose</w:t>
      </w:r>
      <w:r w:rsidRPr="008A6F9C">
        <w:rPr>
          <w:sz w:val="16"/>
        </w:rPr>
        <w:t>. Finally, as both waivers and revocations are likely to play a significant role in civil litigation between private parties, Congress may wish to ensure that their status and terms are clear and publicly available—for instance, by requiring that they be published in the Federal Register before taking effect. The following is model statutory language that could be used to implement a waiver provision along these lines. Implementing it would require Congress to add this language to the end of Section 4 of the ATCA, which is currently codified at 18 U.S.C. § 2334(e):</w:t>
      </w:r>
    </w:p>
    <w:p w:rsidR="00872273" w:rsidRPr="008A6F9C" w:rsidRDefault="00872273" w:rsidP="00872273">
      <w:pPr>
        <w:rPr>
          <w:sz w:val="16"/>
          <w:szCs w:val="16"/>
        </w:rPr>
      </w:pPr>
      <w:r w:rsidRPr="008A6F9C">
        <w:rPr>
          <w:sz w:val="16"/>
          <w:szCs w:val="16"/>
        </w:rPr>
        <w:t xml:space="preserve">    (3) Waiver.—</w:t>
      </w:r>
    </w:p>
    <w:p w:rsidR="00872273" w:rsidRPr="008A6F9C" w:rsidRDefault="00872273" w:rsidP="00872273">
      <w:pPr>
        <w:rPr>
          <w:sz w:val="16"/>
        </w:rPr>
      </w:pPr>
      <w:r w:rsidRPr="008A6F9C">
        <w:rPr>
          <w:sz w:val="16"/>
        </w:rPr>
        <w:t xml:space="preserve">    (A) The </w:t>
      </w:r>
      <w:r w:rsidRPr="00D04F78">
        <w:rPr>
          <w:rStyle w:val="StyleUnderline"/>
        </w:rPr>
        <w:t>Secretary of State may waive any application of paragraph</w:t>
      </w:r>
      <w:r w:rsidRPr="008A6F9C">
        <w:rPr>
          <w:sz w:val="16"/>
        </w:rPr>
        <w:t xml:space="preserve"> (1) [i.e., the operative provision of section 4 of the ATCA] </w:t>
      </w:r>
      <w:r w:rsidRPr="00D04F78">
        <w:rPr>
          <w:rStyle w:val="StyleUnderline"/>
        </w:rPr>
        <w:t>if the Secretary determines in that the waiver is in the national security interest of the United States and submits a justification for the waiver as well as a description of the activities covered by the waiver in writing to the congressional foreign relations committees at least fifteen days before the waiver enters into effect</w:t>
      </w:r>
      <w:r w:rsidRPr="008A6F9C">
        <w:rPr>
          <w:sz w:val="16"/>
        </w:rPr>
        <w:t>.</w:t>
      </w:r>
      <w:r>
        <w:rPr>
          <w:sz w:val="16"/>
        </w:rPr>
        <w:t xml:space="preserve"> </w:t>
      </w:r>
      <w:r w:rsidRPr="0079162B">
        <w:rPr>
          <w:sz w:val="16"/>
          <w:szCs w:val="16"/>
        </w:rPr>
        <w:t>(B) No waiver issued under paragraph 3(A) shall take effect</w:t>
      </w:r>
      <w:r w:rsidRPr="008A6F9C">
        <w:rPr>
          <w:sz w:val="16"/>
          <w:szCs w:val="16"/>
        </w:rPr>
        <w:t xml:space="preserve"> before the date on which the materials submitted to the congressional foreign relations committees pursuant to paragraph 3(A) are published in the Federal Register.</w:t>
      </w:r>
      <w:r>
        <w:rPr>
          <w:sz w:val="16"/>
          <w:szCs w:val="16"/>
        </w:rPr>
        <w:t xml:space="preserve"> </w:t>
      </w:r>
      <w:r w:rsidRPr="008A6F9C">
        <w:rPr>
          <w:sz w:val="16"/>
          <w:szCs w:val="16"/>
        </w:rPr>
        <w:t>(C) The Secretary of State may revoke a waiver issued under paragraph (3)(A) if the Secretary determines that the waiver is no longer in the national security interests of the United States and submits a justification for revoking the waiver in writing to the congressional foreign relations committees.</w:t>
      </w:r>
      <w:r>
        <w:rPr>
          <w:sz w:val="16"/>
          <w:szCs w:val="16"/>
        </w:rPr>
        <w:t xml:space="preserve"> </w:t>
      </w:r>
      <w:r w:rsidRPr="008A6F9C">
        <w:rPr>
          <w:sz w:val="16"/>
          <w:szCs w:val="16"/>
        </w:rPr>
        <w:t>(D) No revocation of a waiver issued under paragraph 3(C) shall take effect before 120 days after the date on which the materials provided to the congressional foreign relations committees pursuant to paragraph 3(C) are published in the Federal Register.</w:t>
      </w:r>
      <w:r>
        <w:rPr>
          <w:sz w:val="16"/>
          <w:szCs w:val="16"/>
        </w:rPr>
        <w:t xml:space="preserve"> </w:t>
      </w:r>
      <w:r w:rsidRPr="008A6F9C">
        <w:rPr>
          <w:sz w:val="16"/>
        </w:rPr>
        <w:t xml:space="preserve">Of course, </w:t>
      </w:r>
      <w:r w:rsidRPr="00A27C2C">
        <w:rPr>
          <w:rStyle w:val="StyleUnderline"/>
        </w:rPr>
        <w:t>Congress could adopt countless variations on this basic structure</w:t>
      </w:r>
      <w:r w:rsidRPr="008A6F9C">
        <w:rPr>
          <w:sz w:val="16"/>
        </w:rPr>
        <w:t xml:space="preserve">, including some that impose more restrictive conditions on when a waiver may be employed. </w:t>
      </w:r>
      <w:r w:rsidRPr="00C8056B">
        <w:rPr>
          <w:rStyle w:val="StyleUnderline"/>
        </w:rPr>
        <w:t>Too narrow a waiver provision</w:t>
      </w:r>
      <w:r w:rsidRPr="008A6F9C">
        <w:rPr>
          <w:sz w:val="16"/>
        </w:rPr>
        <w:t xml:space="preserve">, however, </w:t>
      </w:r>
      <w:r w:rsidRPr="00C8056B">
        <w:rPr>
          <w:rStyle w:val="StyleUnderline"/>
        </w:rPr>
        <w:t xml:space="preserve">will continue to </w:t>
      </w:r>
      <w:r w:rsidRPr="008A6F9C">
        <w:rPr>
          <w:rStyle w:val="Emphasis"/>
        </w:rPr>
        <w:t>hamstring the U.S. deployment of foreign assistance</w:t>
      </w:r>
      <w:r w:rsidRPr="00C8056B">
        <w:rPr>
          <w:rStyle w:val="StyleUnderline"/>
        </w:rPr>
        <w:t>, thereby requiring additional legislative fixes</w:t>
      </w:r>
      <w:r w:rsidRPr="008A6F9C">
        <w:rPr>
          <w:sz w:val="16"/>
        </w:rPr>
        <w:t xml:space="preserve">—particularly as the full range of entities and activities affected by the ATCA remains unknown. A </w:t>
      </w:r>
      <w:r w:rsidRPr="00C8056B">
        <w:rPr>
          <w:rStyle w:val="Emphasis"/>
        </w:rPr>
        <w:t>broad waiver that gives the executive branch substantial discretion is preferable</w:t>
      </w:r>
      <w:r w:rsidRPr="008A6F9C">
        <w:rPr>
          <w:sz w:val="16"/>
        </w:rPr>
        <w:t>.</w:t>
      </w:r>
    </w:p>
    <w:p w:rsidR="00872273" w:rsidRDefault="00872273" w:rsidP="00872273"/>
    <w:p w:rsidR="00872273" w:rsidRDefault="00872273" w:rsidP="00872273"/>
    <w:p w:rsidR="00872273" w:rsidRDefault="00872273" w:rsidP="00872273"/>
    <w:p w:rsidR="00872273" w:rsidRDefault="00872273" w:rsidP="00872273">
      <w:pPr>
        <w:pStyle w:val="Heading2"/>
      </w:pPr>
      <w:r>
        <w:t>AFF</w:t>
      </w:r>
    </w:p>
    <w:p w:rsidR="00872273" w:rsidRDefault="00872273" w:rsidP="00872273">
      <w:pPr>
        <w:pStyle w:val="Heading3"/>
      </w:pPr>
      <w:r>
        <w:t>No Solvency – Aid Fails</w:t>
      </w:r>
    </w:p>
    <w:p w:rsidR="00872273" w:rsidRDefault="00872273" w:rsidP="00872273">
      <w:pPr>
        <w:pStyle w:val="Heading4"/>
      </w:pPr>
      <w:r>
        <w:t>the real impediment to effective aid and help for the Palestinians is Israel’s occupation – only the plan’s effective peace process can solve</w:t>
      </w:r>
    </w:p>
    <w:p w:rsidR="00872273" w:rsidRPr="002849C1" w:rsidRDefault="00872273" w:rsidP="00872273">
      <w:r>
        <w:t xml:space="preserve">Joanna E. </w:t>
      </w:r>
      <w:r w:rsidRPr="00E55828">
        <w:rPr>
          <w:rStyle w:val="Style13ptBold"/>
        </w:rPr>
        <w:t>Springer 15</w:t>
      </w:r>
      <w:r>
        <w:t xml:space="preserve">, </w:t>
      </w:r>
      <w:r w:rsidRPr="00E55828">
        <w:t>Research Advisor for a rule-of-law advancement project in the Arab Gulf. She has carried out research and worked for local organisations in Morocco, Qatar and the West Bank. She holds a Master's of Public Policy and Administration from the University of Massachusetts-Amherst with a focus in economic development.</w:t>
      </w:r>
      <w:r>
        <w:t xml:space="preserve"> </w:t>
      </w:r>
      <w:r w:rsidRPr="00E55828">
        <w:t xml:space="preserve">"Assessing Donor-driven Reforms in the Palestinian Authority: Building the State or Sustaining Status Quo?", </w:t>
      </w:r>
      <w:r>
        <w:t>Journal of Peacebuilding and Development</w:t>
      </w:r>
      <w:r w:rsidRPr="00E55828">
        <w:t>,</w:t>
      </w:r>
      <w:r>
        <w:t xml:space="preserve"> Volume 10, 2015, Issue 2,</w:t>
      </w:r>
      <w:r w:rsidRPr="00E55828">
        <w:t xml:space="preserve"> </w:t>
      </w:r>
      <w:r>
        <w:t>Published Online 8</w:t>
      </w:r>
      <w:r w:rsidRPr="00E55828">
        <w:t>-</w:t>
      </w:r>
      <w:r>
        <w:t>20</w:t>
      </w:r>
      <w:r w:rsidRPr="00E55828">
        <w:t>-2015, https://doi.org/10.1080/15423166.2015.1050796, //sab</w:t>
      </w:r>
    </w:p>
    <w:p w:rsidR="00872273" w:rsidRDefault="00872273" w:rsidP="00872273">
      <w:r>
        <w:t>[ODA = official development assistance]</w:t>
      </w:r>
    </w:p>
    <w:p w:rsidR="00872273" w:rsidRDefault="00872273" w:rsidP="00872273">
      <w:pPr>
        <w:rPr>
          <w:sz w:val="16"/>
        </w:rPr>
      </w:pPr>
      <w:r w:rsidRPr="002849C1">
        <w:rPr>
          <w:sz w:val="16"/>
        </w:rPr>
        <w:t>Following the peace settlement reached with the signing of the Oslo Accords in 1993, Israel withdrew from parts of the West Bank occupied in the 1967 war. The PA was created as an interim technocratic government until a final settlement with Israel was reached. The PA was given authority over ‘Area A’, joint control with Israel over ‘Area B’, and Israel retained control of ‘Area C’. The latter constitutes 61% of the territory of the West Bank and includes the majority of agricultural land</w:t>
      </w:r>
      <w:r w:rsidRPr="00D15D40">
        <w:rPr>
          <w:rStyle w:val="StyleUnderline"/>
        </w:rPr>
        <w:t xml:space="preserve">. The areas under PA control have, over the years, been reduced to islands sequestered by Israeli settlements and roads that are off-limits to Palestinians, such that Israel effectively controls movement throughout the West Bank. Under the Paris Economic Protocol </w:t>
      </w:r>
      <w:r w:rsidRPr="002849C1">
        <w:rPr>
          <w:sz w:val="16"/>
        </w:rPr>
        <w:t xml:space="preserve">signed in 1994, </w:t>
      </w:r>
      <w:r w:rsidRPr="00D15D40">
        <w:rPr>
          <w:rStyle w:val="StyleUnderline"/>
        </w:rPr>
        <w:t>Israel retained control over the major structural features of the Palestinian economy: movement of people and goods, supply of water and electricity, imports for consumption and production, access to export markets, government revenue from customs, and monetary policy.</w:t>
      </w:r>
      <w:r>
        <w:rPr>
          <w:rStyle w:val="StyleUnderline"/>
        </w:rPr>
        <w:t xml:space="preserve"> </w:t>
      </w:r>
      <w:r w:rsidRPr="00D15D40">
        <w:rPr>
          <w:rStyle w:val="StyleUnderline"/>
        </w:rPr>
        <w:t>Gaza and the West Bank have been walled off from each other, despite Israeli commitments to allow trade and movement</w:t>
      </w:r>
      <w:r w:rsidRPr="002849C1">
        <w:rPr>
          <w:sz w:val="16"/>
        </w:rPr>
        <w:t xml:space="preserve"> between the two territories. In 2006, Hamas won parliamentary elections in Palestine; however, the PA did not cede power and violent conflict ensued, leaving Gaza under Hamas control. Since 2007, Gaza has been under Israeli blockade and subject to repeated and increasingly devastating bombardments. </w:t>
      </w:r>
      <w:r w:rsidRPr="00D15D40">
        <w:rPr>
          <w:rStyle w:val="StyleUnderline"/>
        </w:rPr>
        <w:t>Frigid relations between donor countries and Hamas, together with the economic impacts of blockade, have meant the aid to Gaza is largely humanitarian rather than development-oriented</w:t>
      </w:r>
      <w:r w:rsidRPr="002849C1">
        <w:rPr>
          <w:sz w:val="16"/>
        </w:rPr>
        <w:t xml:space="preserve">. </w:t>
      </w:r>
      <w:r w:rsidRPr="00D15D40">
        <w:rPr>
          <w:rStyle w:val="StyleUnderline"/>
        </w:rPr>
        <w:t>ODA agencies have therefore focused governance reform efforts on an increasingly complex ‘partnership’ with the PA in the West Bank.</w:t>
      </w:r>
      <w:r>
        <w:rPr>
          <w:rStyle w:val="StyleUnderline"/>
        </w:rPr>
        <w:t xml:space="preserve"> </w:t>
      </w:r>
      <w:r w:rsidRPr="00D15D40">
        <w:rPr>
          <w:rStyle w:val="StyleUnderline"/>
        </w:rPr>
        <w:t>The occupation of the West Bank has kept a stranglehold on economic development. In this context, the PA has grown highly dependent on foreign aid</w:t>
      </w:r>
      <w:r w:rsidRPr="002849C1">
        <w:rPr>
          <w:sz w:val="16"/>
        </w:rPr>
        <w:t xml:space="preserve">. According to Ibrahim and Beaudet (2012 , 482), </w:t>
      </w:r>
      <w:r w:rsidRPr="00D15D40">
        <w:rPr>
          <w:rStyle w:val="StyleUnderline"/>
        </w:rPr>
        <w:t>aid programmes have accounted for as much as 46% of GDP in some years</w:t>
      </w:r>
      <w:r w:rsidRPr="002849C1">
        <w:rPr>
          <w:sz w:val="16"/>
        </w:rPr>
        <w:t xml:space="preserve">. Among ODA actors, the US stands out as the largest donor, followed by EU institutions and UNRWA. (Table 1) It should be noted that the US gives US$3 billion annually to Israel, largely in military aid, nearly 10 times the amount it gives to Palestine. This paper focuses on ODA institutions participating in the development planning process, overseen by the Ad Hoc Liaison Committee which is co-sponsored by the US and EUREP, the EU's funding mechanism for Palestine. Individual ODA agencies vary in terms of priority sectors and standards of cooperation with PA systems and civil society partners (Ministry of Planning and Administrative Development [MoPAD] 2012). Certain countries have taken leadership in specific aspects of governance programming, with the UK and the US standing out as major donors to the security sector. However, as those roles shift over time, this paper will reference what is understood to be the core strategy. It is one that focuses on technical aspects of reform without addressing the violent dynamics of the Israeli occupation, nor political repression on the part of the PA. </w:t>
      </w:r>
      <w:r w:rsidRPr="00D15D40">
        <w:rPr>
          <w:rStyle w:val="StyleUnderline"/>
        </w:rPr>
        <w:t xml:space="preserve">Palestine is also one of the largest recipients of aid in the world, receiving US$24.6 billion between the signing of the Oslo Accords in 1993 and 2013. Yet aid has failed to achieve progress in standard indicators of economic development. </w:t>
      </w:r>
      <w:r w:rsidRPr="002849C1">
        <w:rPr>
          <w:sz w:val="16"/>
        </w:rPr>
        <w:t xml:space="preserve">Most notably, </w:t>
      </w:r>
      <w:r w:rsidRPr="00D15D40">
        <w:rPr>
          <w:rStyle w:val="StyleUnderline"/>
        </w:rPr>
        <w:t xml:space="preserve">gross domestic product (GDP) growth rates have been volatile, </w:t>
      </w:r>
      <w:r w:rsidRPr="002849C1">
        <w:rPr>
          <w:sz w:val="16"/>
        </w:rPr>
        <w:t xml:space="preserve">driven by influxes of aid, and </w:t>
      </w:r>
      <w:r w:rsidRPr="00D15D40">
        <w:rPr>
          <w:rStyle w:val="StyleUnderline"/>
        </w:rPr>
        <w:t>falling to − 0.1% in the West Bank in 2013</w:t>
      </w:r>
      <w:r w:rsidRPr="002849C1">
        <w:rPr>
          <w:sz w:val="16"/>
        </w:rPr>
        <w:t xml:space="preserve"> (World Bank 2013, vii) (figure 1). </w:t>
      </w:r>
      <w:r w:rsidRPr="00D15D40">
        <w:rPr>
          <w:rStyle w:val="StyleUnderline"/>
        </w:rPr>
        <w:t xml:space="preserve">Unemployment rates have not declined since the end of the Second Intifada in 2006, hovering </w:t>
      </w:r>
      <w:r w:rsidRPr="00D15D40">
        <w:rPr>
          <w:rStyle w:val="Emphasis"/>
        </w:rPr>
        <w:t>between 18% and 28%</w:t>
      </w:r>
      <w:r w:rsidRPr="00D15D40">
        <w:rPr>
          <w:rStyle w:val="StyleUnderline"/>
        </w:rPr>
        <w:t xml:space="preserve"> </w:t>
      </w:r>
      <w:r w:rsidRPr="002849C1">
        <w:rPr>
          <w:sz w:val="16"/>
        </w:rPr>
        <w:t xml:space="preserve">(figure 2). </w:t>
      </w:r>
      <w:r w:rsidRPr="00D15D40">
        <w:rPr>
          <w:rStyle w:val="StyleUnderline"/>
        </w:rPr>
        <w:t xml:space="preserve">Poverty rates have risen since the introduction of medium-term development planning </w:t>
      </w:r>
      <w:r w:rsidRPr="002849C1">
        <w:rPr>
          <w:sz w:val="16"/>
        </w:rPr>
        <w:t xml:space="preserve">(the topic of this study), </w:t>
      </w:r>
      <w:r w:rsidRPr="00D15D40">
        <w:rPr>
          <w:rStyle w:val="StyleUnderline"/>
        </w:rPr>
        <w:t>from 22.6% in 2009 to 25.8% in 2011.1</w:t>
      </w:r>
      <w:r>
        <w:rPr>
          <w:rStyle w:val="StyleUnderline"/>
        </w:rPr>
        <w:t xml:space="preserve"> </w:t>
      </w:r>
      <w:r w:rsidRPr="002849C1">
        <w:rPr>
          <w:sz w:val="16"/>
        </w:rPr>
        <w:t>Figure 1 Palestine GDP Growth Rate 1999–2013 Source: World Bank (2013b, 15).</w:t>
      </w:r>
    </w:p>
    <w:p w:rsidR="00872273" w:rsidRDefault="00872273" w:rsidP="00872273">
      <w:pPr>
        <w:rPr>
          <w:rFonts w:ascii="Times New Roman" w:eastAsia="Times New Roman" w:hAnsi="Times New Roman" w:cs="Times New Roman"/>
          <w:sz w:val="16"/>
        </w:rPr>
      </w:pPr>
      <w:r w:rsidRPr="002849C1">
        <w:rPr>
          <w:sz w:val="16"/>
        </w:rPr>
        <w:t xml:space="preserve"> </w:t>
      </w:r>
      <w:r w:rsidRPr="005701E7">
        <w:rPr>
          <w:rFonts w:ascii="Times New Roman" w:eastAsia="Times New Roman" w:hAnsi="Times New Roman" w:cs="Times New Roman"/>
          <w:sz w:val="16"/>
        </w:rPr>
        <w:fldChar w:fldCharType="begin"/>
      </w:r>
      <w:r w:rsidRPr="005701E7">
        <w:rPr>
          <w:rFonts w:ascii="Times New Roman" w:eastAsia="Times New Roman" w:hAnsi="Times New Roman" w:cs="Times New Roman"/>
          <w:sz w:val="16"/>
        </w:rPr>
        <w:instrText xml:space="preserve"> INCLUDEPICTURE "https://www.tandfonline.com/na101/home/literatum/publisher/tandf/journals/content/rjpd20/2015/rjpd20.v010.i02/15423166.2015.1050796/20150820/images/medium/rjpd_a_1050796_f0001_b.gif" \* MERGEFORMATINET </w:instrText>
      </w:r>
      <w:r w:rsidRPr="005701E7">
        <w:rPr>
          <w:rFonts w:ascii="Times New Roman" w:eastAsia="Times New Roman" w:hAnsi="Times New Roman" w:cs="Times New Roman"/>
          <w:sz w:val="16"/>
        </w:rPr>
        <w:fldChar w:fldCharType="separate"/>
      </w:r>
      <w:r w:rsidRPr="002849C1">
        <w:rPr>
          <w:rFonts w:ascii="Times New Roman" w:eastAsia="Times New Roman" w:hAnsi="Times New Roman" w:cs="Times New Roman"/>
          <w:noProof/>
          <w:sz w:val="16"/>
        </w:rPr>
        <w:drawing>
          <wp:inline distT="0" distB="0" distL="0" distR="0" wp14:anchorId="2A8BDBA2" wp14:editId="5275AE91">
            <wp:extent cx="2580238" cy="1584108"/>
            <wp:effectExtent l="0" t="0" r="0" b="3810"/>
            <wp:docPr id="1" name="Picture 1" descr="https://www.tandfonline.com/na101/home/literatum/publisher/tandf/journals/content/rjpd20/2015/rjpd20.v010.i02/15423166.2015.1050796/20150820/images/medium/rjpd_a_1050796_f0001_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andfonline.com/na101/home/literatum/publisher/tandf/journals/content/rjpd20/2015/rjpd20.v010.i02/15423166.2015.1050796/20150820/images/medium/rjpd_a_1050796_f0001_b.gif"/>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586646" cy="1588042"/>
                    </a:xfrm>
                    <a:prstGeom prst="rect">
                      <a:avLst/>
                    </a:prstGeom>
                    <a:noFill/>
                    <a:ln>
                      <a:noFill/>
                    </a:ln>
                  </pic:spPr>
                </pic:pic>
              </a:graphicData>
            </a:graphic>
          </wp:inline>
        </w:drawing>
      </w:r>
      <w:r w:rsidRPr="005701E7">
        <w:rPr>
          <w:rFonts w:ascii="Times New Roman" w:eastAsia="Times New Roman" w:hAnsi="Times New Roman" w:cs="Times New Roman"/>
          <w:sz w:val="16"/>
        </w:rPr>
        <w:fldChar w:fldCharType="end"/>
      </w:r>
      <w:r w:rsidRPr="002849C1">
        <w:rPr>
          <w:rFonts w:ascii="Times New Roman" w:eastAsia="Times New Roman" w:hAnsi="Times New Roman" w:cs="Times New Roman"/>
          <w:sz w:val="16"/>
        </w:rPr>
        <w:t xml:space="preserve"> </w:t>
      </w:r>
    </w:p>
    <w:p w:rsidR="00872273" w:rsidRDefault="00872273" w:rsidP="00872273">
      <w:pPr>
        <w:rPr>
          <w:rFonts w:ascii="Times New Roman" w:eastAsia="Times New Roman" w:hAnsi="Times New Roman" w:cs="Times New Roman"/>
          <w:sz w:val="16"/>
        </w:rPr>
      </w:pPr>
      <w:r w:rsidRPr="002849C1">
        <w:rPr>
          <w:sz w:val="16"/>
        </w:rPr>
        <w:t xml:space="preserve">Figure 2 Palestine Unemployment Rate 2006–2013Source: Trading Economics: www.tradingeconomics.com/palestine/unemployment-rate, accessed 11 November 2014. </w:t>
      </w:r>
      <w:r w:rsidRPr="00060D6C">
        <w:rPr>
          <w:rFonts w:ascii="Times New Roman" w:eastAsia="Times New Roman" w:hAnsi="Times New Roman" w:cs="Times New Roman"/>
          <w:sz w:val="16"/>
        </w:rPr>
        <w:fldChar w:fldCharType="begin"/>
      </w:r>
      <w:r w:rsidRPr="00060D6C">
        <w:rPr>
          <w:rFonts w:ascii="Times New Roman" w:eastAsia="Times New Roman" w:hAnsi="Times New Roman" w:cs="Times New Roman"/>
          <w:sz w:val="16"/>
        </w:rPr>
        <w:instrText xml:space="preserve"> INCLUDEPICTURE "https://www.tandfonline.com/na101/home/literatum/publisher/tandf/journals/content/rjpd20/2015/rjpd20.v010.i02/15423166.2015.1050796/20150820/images/large/rjpd_a_1050796_f0002_oc.jpeg" \* MERGEFORMATINET </w:instrText>
      </w:r>
      <w:r w:rsidRPr="00060D6C">
        <w:rPr>
          <w:rFonts w:ascii="Times New Roman" w:eastAsia="Times New Roman" w:hAnsi="Times New Roman" w:cs="Times New Roman"/>
          <w:sz w:val="16"/>
        </w:rPr>
        <w:fldChar w:fldCharType="separate"/>
      </w:r>
      <w:r w:rsidRPr="002849C1">
        <w:rPr>
          <w:rFonts w:ascii="Times New Roman" w:eastAsia="Times New Roman" w:hAnsi="Times New Roman" w:cs="Times New Roman"/>
          <w:noProof/>
          <w:sz w:val="16"/>
        </w:rPr>
        <w:drawing>
          <wp:inline distT="0" distB="0" distL="0" distR="0" wp14:anchorId="07B6CCEB" wp14:editId="0ADFF77D">
            <wp:extent cx="3032911" cy="1296318"/>
            <wp:effectExtent l="0" t="0" r="2540" b="0"/>
            <wp:docPr id="3" name="Picture 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3073229" cy="1313551"/>
                    </a:xfrm>
                    <a:prstGeom prst="rect">
                      <a:avLst/>
                    </a:prstGeom>
                    <a:noFill/>
                    <a:ln>
                      <a:noFill/>
                    </a:ln>
                  </pic:spPr>
                </pic:pic>
              </a:graphicData>
            </a:graphic>
          </wp:inline>
        </w:drawing>
      </w:r>
      <w:r w:rsidRPr="00060D6C">
        <w:rPr>
          <w:rFonts w:ascii="Times New Roman" w:eastAsia="Times New Roman" w:hAnsi="Times New Roman" w:cs="Times New Roman"/>
          <w:sz w:val="16"/>
        </w:rPr>
        <w:fldChar w:fldCharType="end"/>
      </w:r>
      <w:r w:rsidRPr="002849C1">
        <w:rPr>
          <w:rFonts w:ascii="Times New Roman" w:eastAsia="Times New Roman" w:hAnsi="Times New Roman" w:cs="Times New Roman"/>
          <w:sz w:val="16"/>
        </w:rPr>
        <w:t xml:space="preserve"> </w:t>
      </w:r>
    </w:p>
    <w:p w:rsidR="00872273" w:rsidRDefault="00872273" w:rsidP="00872273">
      <w:pPr>
        <w:rPr>
          <w:sz w:val="16"/>
        </w:rPr>
      </w:pPr>
      <w:r w:rsidRPr="00D15D40">
        <w:rPr>
          <w:rStyle w:val="StyleUnderline"/>
        </w:rPr>
        <w:t xml:space="preserve">Meanwhile, there is consensus in the donor community that </w:t>
      </w:r>
      <w:r w:rsidRPr="00D15D40">
        <w:rPr>
          <w:rStyle w:val="Emphasis"/>
        </w:rPr>
        <w:t>Israeli restrictions on movement within the West Bank and across its borders constitute the major impediment to development</w:t>
      </w:r>
      <w:r w:rsidRPr="002849C1">
        <w:rPr>
          <w:sz w:val="16"/>
        </w:rPr>
        <w:t xml:space="preserve"> (World Bank 2013a , vii). </w:t>
      </w:r>
      <w:r w:rsidRPr="00D15D40">
        <w:rPr>
          <w:rStyle w:val="StyleUnderline"/>
        </w:rPr>
        <w:t xml:space="preserve">The World Bank issued a report indicating that PA access to ‘Area C’ would allow GDP to grow by 35% and reduce the PA's budget deficit by 50% </w:t>
      </w:r>
      <w:r w:rsidRPr="002849C1">
        <w:rPr>
          <w:sz w:val="16"/>
        </w:rPr>
        <w:t xml:space="preserve">(World Bank 2013b , x). A report by the Applied Research Institute — Jerusalem estimates the cost of the occupation at 84.9% of GDP (Ministry of National Economy [MoNE] and Applied Research Institute — Jerusalem [ARIJ] 2011 ). </w:t>
      </w:r>
      <w:r w:rsidRPr="00D15D40">
        <w:rPr>
          <w:rStyle w:val="StyleUnderline"/>
        </w:rPr>
        <w:t xml:space="preserve">The consensus is clear, yet </w:t>
      </w:r>
      <w:r w:rsidRPr="00D15D40">
        <w:rPr>
          <w:rStyle w:val="Emphasis"/>
        </w:rPr>
        <w:t xml:space="preserve">donors have so far </w:t>
      </w:r>
      <w:r w:rsidRPr="002849C1">
        <w:rPr>
          <w:rStyle w:val="Emphasis"/>
          <w:sz w:val="24"/>
        </w:rPr>
        <w:t>lacked a strategy for addressing the structural impediments to development</w:t>
      </w:r>
      <w:r w:rsidRPr="00D15D40">
        <w:rPr>
          <w:rStyle w:val="Emphasis"/>
        </w:rPr>
        <w:t xml:space="preserve"> placed by the Israeli occupation</w:t>
      </w:r>
      <w:r w:rsidRPr="00D15D40">
        <w:rPr>
          <w:rStyle w:val="StyleUnderline"/>
        </w:rPr>
        <w:t>.</w:t>
      </w:r>
      <w:r w:rsidRPr="002849C1">
        <w:rPr>
          <w:sz w:val="16"/>
        </w:rPr>
        <w:t xml:space="preserve"> Fatigued by the persistent need to keep the PA and Palestinian economy afloat under occupation, foreign aid is declining. For instance, budget support to the PA was cut in half between 2009 and 2011, from 20% of GDP to 8% (MoPAD 2013, 15). On the statebuilding front, ODA agencies have claimed massive successes, touting PA institutions as among the most reformed in the developing world (Rad 2011, 181). </w:t>
      </w:r>
      <w:r w:rsidRPr="002849C1">
        <w:rPr>
          <w:rStyle w:val="StyleUnderline"/>
        </w:rPr>
        <w:t>Indeed, decades of reforms have targeted the PA's institutional functions, most recently with an emphasis on the efficient use of ODA. However, transparency to donors has not translated unambiguously into improved Palestinian perceptions of PA governance. For instance</w:t>
      </w:r>
      <w:r w:rsidRPr="002849C1">
        <w:rPr>
          <w:rStyle w:val="Emphasis"/>
        </w:rPr>
        <w:t xml:space="preserve">, the percentage of citizens perceiving the PA as corrupt hovers around </w:t>
      </w:r>
      <w:r w:rsidRPr="002849C1">
        <w:rPr>
          <w:rStyle w:val="Emphasis"/>
          <w:sz w:val="28"/>
        </w:rPr>
        <w:t>80%</w:t>
      </w:r>
      <w:r w:rsidRPr="002849C1">
        <w:rPr>
          <w:rStyle w:val="StyleUnderline"/>
        </w:rPr>
        <w:t xml:space="preserve"> in opinion polls </w:t>
      </w:r>
      <w:r w:rsidRPr="002849C1">
        <w:rPr>
          <w:sz w:val="16"/>
        </w:rPr>
        <w:t xml:space="preserve">(for example, Palestinian Center for Policy and Survey Research [PCPSR] 2013 ). ODA actors appear to have different priorities from Palestinian citizens. </w:t>
      </w:r>
      <w:r w:rsidRPr="002849C1">
        <w:rPr>
          <w:rStyle w:val="StyleUnderline"/>
        </w:rPr>
        <w:t xml:space="preserve">Further, the impact of aid on Palestinian development has been increasingly criticised, both for </w:t>
      </w:r>
      <w:r w:rsidRPr="002849C1">
        <w:rPr>
          <w:rStyle w:val="Emphasis"/>
        </w:rPr>
        <w:t>demobilising Palestinian civil society and for failure to achieve economic outcomes</w:t>
      </w:r>
      <w:r w:rsidRPr="002849C1">
        <w:rPr>
          <w:sz w:val="16"/>
        </w:rPr>
        <w:t xml:space="preserve">.3 Starting in the early 2000s, </w:t>
      </w:r>
      <w:r w:rsidRPr="002849C1">
        <w:rPr>
          <w:rStyle w:val="StyleUnderline"/>
        </w:rPr>
        <w:t>ODA for budget support was made conditional on specific reforms in economic policy, institutional arrangements, and political systems</w:t>
      </w:r>
      <w:r w:rsidRPr="002849C1">
        <w:rPr>
          <w:sz w:val="16"/>
        </w:rPr>
        <w:t xml:space="preserve"> (Rad 2011). In particular, reforms targeted the ‘Palestinian judicial system, reform of the tax system, Palestinian NGO projects, strengthening parliamentary democracy, and civil service reforms’ (Rad 2011 , 72). The shift was informed by the post-Washington Consensus move to ‘bring the state back in’. In particular, external actors took on a greater role in shaping government administration, expenditure allocations, and regulatory environments for business and finance. Rad argues that, </w:t>
      </w:r>
      <w:r w:rsidRPr="002849C1">
        <w:rPr>
          <w:rStyle w:val="StyleUnderline"/>
        </w:rPr>
        <w:t xml:space="preserve">while these reforms may have been helpful under ordinary circumstances, their </w:t>
      </w:r>
      <w:r w:rsidRPr="002849C1">
        <w:rPr>
          <w:rStyle w:val="Emphasis"/>
        </w:rPr>
        <w:t>achievements have been limited by the realities of occupation</w:t>
      </w:r>
      <w:r w:rsidRPr="002849C1">
        <w:rPr>
          <w:sz w:val="16"/>
        </w:rPr>
        <w:t xml:space="preserve"> (Rad 2011, 72). In effect, as discussed below, the reforms were confined to ‘building more efficient institutions’ rather than strengthening democracy (Rad 2011, 180).</w:t>
      </w:r>
    </w:p>
    <w:p w:rsidR="00872273" w:rsidRDefault="00872273" w:rsidP="00872273">
      <w:pPr>
        <w:rPr>
          <w:sz w:val="16"/>
        </w:rPr>
      </w:pPr>
    </w:p>
    <w:p w:rsidR="00872273" w:rsidRDefault="00872273" w:rsidP="00872273">
      <w:pPr>
        <w:pStyle w:val="Heading4"/>
      </w:pPr>
      <w:r>
        <w:t>the israeli occupation prevents aid from being effective – long term projects require movement and access</w:t>
      </w:r>
    </w:p>
    <w:p w:rsidR="00872273" w:rsidRPr="004F7BBC" w:rsidRDefault="00872273" w:rsidP="00872273">
      <w:r>
        <w:t>Nathan</w:t>
      </w:r>
      <w:r w:rsidRPr="005633C5">
        <w:t xml:space="preserve"> </w:t>
      </w:r>
      <w:r w:rsidRPr="00273503">
        <w:rPr>
          <w:rStyle w:val="Style13ptBold"/>
        </w:rPr>
        <w:t>Brown 18</w:t>
      </w:r>
      <w:r>
        <w:t xml:space="preserve"> </w:t>
      </w:r>
      <w:r w:rsidRPr="004F7BBC">
        <w:t xml:space="preserve">a professor of political science and international affairs at George Washington University, </w:t>
      </w:r>
      <w:r>
        <w:t>and</w:t>
      </w:r>
      <w:r w:rsidRPr="004F7BBC">
        <w:t xml:space="preserve"> a distinguished scholar and author of six well-received books on Arab politics</w:t>
      </w:r>
      <w:r>
        <w:t xml:space="preserve">, </w:t>
      </w:r>
      <w:r w:rsidRPr="005633C5">
        <w:t>"Time to Rethink, But Not Abandon, International Aid to Palestinians", Carnegie Endowment for International Peace, 12-17-2018, https://carnegieendowment.org/2018/12/17/time-to-rethink-but-not-abandon-international-aid-to-palestinians-pub-77985, //sab</w:t>
      </w:r>
    </w:p>
    <w:p w:rsidR="00872273" w:rsidRDefault="00872273" w:rsidP="00872273">
      <w:pPr>
        <w:rPr>
          <w:rStyle w:val="Emphasis"/>
        </w:rPr>
      </w:pPr>
      <w:r w:rsidRPr="005633C5">
        <w:rPr>
          <w:sz w:val="16"/>
        </w:rPr>
        <w:t xml:space="preserve">BUILDING A STATE OR RUNNING ON A TREADMILL? </w:t>
      </w:r>
      <w:r w:rsidRPr="004F7BBC">
        <w:rPr>
          <w:rStyle w:val="StyleUnderline"/>
        </w:rPr>
        <w:t>The result today is a set of assistance programs that provide vital services to some Palestinians and valuable contributions to some aspects of Palestinian life, but which seem orphaned from the various purposes that gave birth to them.</w:t>
      </w:r>
      <w:r w:rsidRPr="005633C5">
        <w:rPr>
          <w:sz w:val="16"/>
        </w:rPr>
        <w:t xml:space="preserve"> And </w:t>
      </w:r>
      <w:r w:rsidRPr="004F7BBC">
        <w:rPr>
          <w:rStyle w:val="StyleUnderline"/>
        </w:rPr>
        <w:t>the growing disconnect between policies and politics is rapidly being revealed as corrosive</w:t>
      </w:r>
      <w:r w:rsidRPr="005633C5">
        <w:rPr>
          <w:sz w:val="16"/>
        </w:rPr>
        <w:t xml:space="preserve">. This is true not only in terms of donor fatigue—long warned of but only recently becoming manifest—but also of </w:t>
      </w:r>
      <w:r w:rsidRPr="004F7BBC">
        <w:rPr>
          <w:rStyle w:val="StyleUnderline"/>
        </w:rPr>
        <w:t>the assistance itself,</w:t>
      </w:r>
      <w:r w:rsidRPr="005633C5">
        <w:rPr>
          <w:sz w:val="16"/>
        </w:rPr>
        <w:t xml:space="preserve"> which </w:t>
      </w:r>
      <w:r w:rsidRPr="004F7BBC">
        <w:rPr>
          <w:rStyle w:val="StyleUnderline"/>
        </w:rPr>
        <w:t>has displayed an increasingly undermined ability to deliver benefits</w:t>
      </w:r>
      <w:r w:rsidRPr="005633C5">
        <w:rPr>
          <w:sz w:val="16"/>
        </w:rPr>
        <w:t xml:space="preserve">. </w:t>
      </w:r>
      <w:r w:rsidRPr="004F7BBC">
        <w:rPr>
          <w:rStyle w:val="StyleUnderline"/>
        </w:rPr>
        <w:t xml:space="preserve">This is most dramatically the case in terms of infrastructure. (The </w:t>
      </w:r>
      <w:r w:rsidRPr="00CD2CF4">
        <w:rPr>
          <w:rStyle w:val="StyleUnderline"/>
        </w:rPr>
        <w:t>Gaza airport</w:t>
      </w:r>
      <w:r w:rsidRPr="004F7BBC">
        <w:rPr>
          <w:rStyle w:val="StyleUnderline"/>
        </w:rPr>
        <w:t xml:space="preserve">, for instance, </w:t>
      </w:r>
      <w:r w:rsidRPr="00CD2CF4">
        <w:rPr>
          <w:rStyle w:val="StyleUnderline"/>
        </w:rPr>
        <w:t>was constructed and then destroyed</w:t>
      </w:r>
      <w:r w:rsidRPr="004F7BBC">
        <w:rPr>
          <w:rStyle w:val="StyleUnderline"/>
        </w:rPr>
        <w:t>, while the Gaza seaport, a potentially significant project, seems to be perpetually proposed and then forgotten for short-term political reasons.)</w:t>
      </w:r>
      <w:r w:rsidRPr="005633C5">
        <w:rPr>
          <w:sz w:val="16"/>
        </w:rPr>
        <w:t xml:space="preserve"> </w:t>
      </w:r>
      <w:r w:rsidRPr="004F7BBC">
        <w:rPr>
          <w:rStyle w:val="StyleUnderline"/>
        </w:rPr>
        <w:t xml:space="preserve">This trend is more broadly true for investment in </w:t>
      </w:r>
      <w:r w:rsidRPr="004F7BBC">
        <w:rPr>
          <w:rStyle w:val="Emphasis"/>
        </w:rPr>
        <w:t>projects that depend on Palestinians’ movement and access—which is hamstrung by the occupation and the conflict with Israel</w:t>
      </w:r>
      <w:r w:rsidRPr="004F7BBC">
        <w:rPr>
          <w:rStyle w:val="StyleUnderline"/>
        </w:rPr>
        <w:t>.</w:t>
      </w:r>
      <w:r>
        <w:rPr>
          <w:rStyle w:val="StyleUnderline"/>
        </w:rPr>
        <w:t xml:space="preserve"> </w:t>
      </w:r>
      <w:r w:rsidRPr="005633C5">
        <w:rPr>
          <w:sz w:val="16"/>
        </w:rPr>
        <w:t xml:space="preserve">What is true of economics and infrastructure development is even truer of governance. </w:t>
      </w:r>
      <w:r w:rsidRPr="00CD2CF4">
        <w:rPr>
          <w:rStyle w:val="StyleUnderline"/>
        </w:rPr>
        <w:t>Almost a quarter-century of assistance for institution building has resulted in a set of institutions that were built to be part of a Palestinian state but that have not served that purpose.</w:t>
      </w:r>
      <w:r w:rsidRPr="005633C5">
        <w:rPr>
          <w:sz w:val="16"/>
        </w:rPr>
        <w:t xml:space="preserve"> Some of these institutions function effectively (the security sector remains a powerful presence); others (such as the legal sector) seem to be running on a treadmill, and </w:t>
      </w:r>
      <w:r w:rsidRPr="00CD2CF4">
        <w:rPr>
          <w:rStyle w:val="StyleUnderline"/>
        </w:rPr>
        <w:t>efforts to support them seem to have resulted in little forward progress.</w:t>
      </w:r>
      <w:r>
        <w:rPr>
          <w:rStyle w:val="StyleUnderline"/>
        </w:rPr>
        <w:t xml:space="preserve"> </w:t>
      </w:r>
      <w:r w:rsidRPr="005633C5">
        <w:rPr>
          <w:sz w:val="16"/>
        </w:rPr>
        <w:t>Indeed, rule of law programming has occasioned particular frustration. While never central to donor efforts, such programming was never forgotten either</w:t>
      </w:r>
      <w:r w:rsidRPr="00CD2CF4">
        <w:rPr>
          <w:rStyle w:val="StyleUnderline"/>
        </w:rPr>
        <w:t>. Assistance was given for judicial training, the construction of courthouses, and legislative drafting</w:t>
      </w:r>
      <w:r w:rsidRPr="005633C5">
        <w:rPr>
          <w:sz w:val="16"/>
        </w:rPr>
        <w:t xml:space="preserve">. There may be no area that more publicly </w:t>
      </w:r>
      <w:r w:rsidRPr="00CD2CF4">
        <w:rPr>
          <w:rStyle w:val="StyleUnderline"/>
        </w:rPr>
        <w:t>displays a disheartening cycle of technocratic successes subsequently being undercut by politics</w:t>
      </w:r>
      <w:r w:rsidRPr="005633C5">
        <w:rPr>
          <w:sz w:val="16"/>
        </w:rPr>
        <w:t xml:space="preserve">. Donors today talk of backsliding in </w:t>
      </w:r>
      <w:r w:rsidRPr="00CD2CF4">
        <w:rPr>
          <w:rStyle w:val="StyleUnderline"/>
        </w:rPr>
        <w:t xml:space="preserve">a Palestinian legal sector that is riven by rivalries, executive interference, and ineffectiveness. But what is even more troubling for donors is how familiar these problems are. Each one has afflicted the PA since its inception. </w:t>
      </w:r>
      <w:r w:rsidRPr="005633C5">
        <w:rPr>
          <w:sz w:val="16"/>
        </w:rPr>
        <w:t xml:space="preserve">Sometimes even the names of the individuals involved have not changed—or their institutional positions have changed, but they carry their rivalries with them. And this sense of futility is becoming widespread. To be fair, international assistance and domestic Palestinian efforts have many accomplishments to their credit. Some critical institutions have been created, while others have been developed on dilapidated foundations. The educational and health care systems still function and provide vital services to millions of Palestinians. Physical infrastructure has been constructed, various information technologies have been introduced in productive ways, and a generation of personnel has been trained. </w:t>
      </w:r>
      <w:r w:rsidRPr="005633C5">
        <w:rPr>
          <w:rStyle w:val="StyleUnderline"/>
        </w:rPr>
        <w:t xml:space="preserve">There have been steps forward in many of these areas. The frustration comes from the steps backward that often follow, and the realization that </w:t>
      </w:r>
      <w:r w:rsidRPr="005633C5">
        <w:rPr>
          <w:rStyle w:val="Emphasis"/>
        </w:rPr>
        <w:t>even positive accomplishments are married to no viable long-term political process.</w:t>
      </w:r>
    </w:p>
    <w:p w:rsidR="00872273" w:rsidRDefault="00872273" w:rsidP="00872273">
      <w:pPr>
        <w:rPr>
          <w:rStyle w:val="Emphasis"/>
        </w:rPr>
      </w:pPr>
    </w:p>
    <w:p w:rsidR="00872273" w:rsidRDefault="00872273" w:rsidP="00872273">
      <w:pPr>
        <w:pStyle w:val="Heading4"/>
      </w:pPr>
      <w:r w:rsidRPr="00130B1E">
        <w:t>aid</w:t>
      </w:r>
      <w:r>
        <w:t xml:space="preserve"> isn’t effective – israeli oppression is the determining issue – only the plan’s use of US leverage gets them to reverse their actions</w:t>
      </w:r>
    </w:p>
    <w:p w:rsidR="00872273" w:rsidRPr="00130B1E" w:rsidRDefault="00872273" w:rsidP="00872273">
      <w:r w:rsidRPr="00130B1E">
        <w:t xml:space="preserve">Nassar </w:t>
      </w:r>
      <w:r w:rsidRPr="005E40E3">
        <w:rPr>
          <w:rStyle w:val="Style13ptBold"/>
        </w:rPr>
        <w:t>Ibrahim and</w:t>
      </w:r>
      <w:r>
        <w:t xml:space="preserve"> Pierre </w:t>
      </w:r>
      <w:r w:rsidRPr="005E40E3">
        <w:rPr>
          <w:rStyle w:val="Style13ptBold"/>
        </w:rPr>
        <w:t>Beaudet 12</w:t>
      </w:r>
      <w:r w:rsidRPr="00130B1E">
        <w:t xml:space="preserve">, </w:t>
      </w:r>
      <w:r>
        <w:t xml:space="preserve">Ibrahim is the Director of the Alternative Information Center based in Jerusalem and Bethlehem and writes about development issues. He completed in 2010 a thesis on aid in the Palestinian territories at the University of Bethlehem and published in 2010 The Illusion of Development under Israeli Occupation (Bethlehem University Press). Beaudet is replacement Professor and Deputy Director of the School of International Development and Global Studies at the University of Ottawa. He was previously Director of Alternatives, a Canadian-based NGO working in the Palestinian territories and consultant for the Canadian International Development Agency (CIDA) </w:t>
      </w:r>
      <w:r w:rsidRPr="00130B1E">
        <w:t xml:space="preserve">"Effective aid in the Occupied Palestinian Territories?", </w:t>
      </w:r>
      <w:r>
        <w:t>Conflict, Security, and Development Volume 12 Issue 5</w:t>
      </w:r>
      <w:r w:rsidRPr="00130B1E">
        <w:t xml:space="preserve">, 11-26-2012, </w:t>
      </w:r>
      <w:r w:rsidRPr="00514C40">
        <w:t>https://doi.org/10.1080/14678802.2012.744181</w:t>
      </w:r>
      <w:r w:rsidRPr="00130B1E">
        <w:t>, //sab</w:t>
      </w:r>
    </w:p>
    <w:p w:rsidR="00872273" w:rsidRPr="005120E2" w:rsidRDefault="00872273" w:rsidP="00872273">
      <w:pPr>
        <w:rPr>
          <w:sz w:val="16"/>
        </w:rPr>
      </w:pPr>
      <w:r w:rsidRPr="003F6256">
        <w:rPr>
          <w:rStyle w:val="StyleUnderline"/>
        </w:rPr>
        <w:t xml:space="preserve">After 45 years of occupation, </w:t>
      </w:r>
      <w:r w:rsidRPr="008E2CBF">
        <w:rPr>
          <w:rStyle w:val="Emphasis"/>
        </w:rPr>
        <w:t>the OPT are dislocated economic entities used by an Israeli economy</w:t>
      </w:r>
      <w:r w:rsidRPr="003F6256">
        <w:rPr>
          <w:rStyle w:val="StyleUnderline"/>
        </w:rPr>
        <w:t xml:space="preserve"> 15 times bigger per capita. In such a context, the dynamic of integration generates opposing forces that subordinate the smaller entity, producing distortions like the confinement of the Palestinian economy to low-end production and the emigration of a sizable segment of its labour force to Israel and other countries.</w:t>
      </w:r>
      <w:r w:rsidRPr="005120E2">
        <w:rPr>
          <w:sz w:val="16"/>
        </w:rPr>
        <w:t xml:space="preserve"> The prospect of creating a sustainable and viable Palestinian state has been practically annihilated because of these policies while the economy has hollowed out. Sarah Roy has used the term ‘de-development’ to describe the whole process.24 The role of development cooperation Throughout this turbulent period, aid continued to flow towards the OPT through various development programmes (see Figure 2). In 2007 the World Bank and the PNA designed a Palestinian Reform and Development Plan (PRDP) (for the pillars of the PRDP, see Figure 3) that was to be implemented by the Palestinian Prime Minister Salaam Fayyad (a former World Bank senior manager). At the launch of the PRDP, in December 2007, representatives from 87 countries and international organisations were present including Arab and Middle Eastern countries, the G8, the EU member states, the European Commission, international financial institutions (International Monetary Fund, World Bank, Organisation of the Petroleum Exporting Countries Fund, Arab Monetary Fund, Islamic Development Bank) and United Nations agencies. Donors committed US$ 7.7 billion over three years (the most important donors were the EU, United States, Saudi Arabia, United Kingdom, United Arab Emirates and Japan). Figure 2 ODA to the Palestinian TerritoriesSource: OECD, ‘World Development Indicators’. [figure omitted] Figure 3 Four pillars of the PRDP Source: Palestinian National Authority Palestinian National Authority, 2007. ‘Palestinian Reform and Development Plan, 2008–2010’. Palestinian National Authority, Ramallah, ‘Palestinian Reform and Development Plan’. [figure omitted] </w:t>
      </w:r>
      <w:r w:rsidRPr="003F6256">
        <w:rPr>
          <w:rStyle w:val="StyleUnderline"/>
        </w:rPr>
        <w:t>The PRDP was in many ways an adaptation of the structural adjustment programmes designed by the World Bank in the 1980s. It promoted financial stabilisation through the reduction of recurrent expenditures (from 54 per cent to 44 per cent of the GDP) although emphasising support to the social sector like cash transfers to deprived communities and education (about 20 per cent of the overall budget).</w:t>
      </w:r>
      <w:r w:rsidRPr="005120E2">
        <w:rPr>
          <w:sz w:val="16"/>
        </w:rPr>
        <w:t xml:space="preserve"> </w:t>
      </w:r>
      <w:r w:rsidRPr="003F6256">
        <w:rPr>
          <w:rStyle w:val="StyleUnderline"/>
        </w:rPr>
        <w:t xml:space="preserve">The </w:t>
      </w:r>
      <w:r w:rsidRPr="003F6256">
        <w:rPr>
          <w:rStyle w:val="Emphasis"/>
        </w:rPr>
        <w:t>PRDP could not confront the fundamental and unresolved issues of sovereignty, political instability, insecurity, territorial fragmentation, lack of capacities and coordination, or dependence on donors and on Israel</w:t>
      </w:r>
      <w:r w:rsidRPr="003F6256">
        <w:rPr>
          <w:rStyle w:val="StyleUnderline"/>
        </w:rPr>
        <w:t>.</w:t>
      </w:r>
      <w:r>
        <w:rPr>
          <w:rStyle w:val="StyleUnderline"/>
        </w:rPr>
        <w:t xml:space="preserve"> </w:t>
      </w:r>
      <w:r w:rsidRPr="005120E2">
        <w:rPr>
          <w:sz w:val="16"/>
        </w:rPr>
        <w:t xml:space="preserve">As is often the case with World Bank-inspired reform programmes, the PRDP aimed at integrating the OPT within the ‘global economy’ according to the perspectives of free trade and export-led development. </w:t>
      </w:r>
      <w:r w:rsidRPr="00D74183">
        <w:rPr>
          <w:rStyle w:val="StyleUnderline"/>
        </w:rPr>
        <w:t>The relatively small and underdeveloped economy of the OPT was to grow through Palestinian-Israeli cooperation (such as jointly managed industrial zones), where Palestinian businesses could use their comparative advantage of low-cost labour. However, some of these joint industrial zones served Israeli interests foremost.</w:t>
      </w:r>
      <w:r w:rsidRPr="005120E2">
        <w:rPr>
          <w:sz w:val="16"/>
        </w:rPr>
        <w:t xml:space="preserve">25 Various case studies (for example on the quick impact project to encourage the tourism sector, the Jenin Industrial Estate and the Agro-Industrial Park Development in the Jordan River Rift Valley) have demonstrated that Israeli interests were able to control the provision of raw materials, technology, transportation, etc.26 </w:t>
      </w:r>
      <w:r w:rsidRPr="00D74183">
        <w:rPr>
          <w:rStyle w:val="StyleUnderline"/>
        </w:rPr>
        <w:t>Others concluded that this strategy normalised relations between Israel and the OPT, consolidating the occupation.</w:t>
      </w:r>
      <w:r w:rsidRPr="005120E2">
        <w:rPr>
          <w:sz w:val="16"/>
        </w:rPr>
        <w:t xml:space="preserve">27 </w:t>
      </w:r>
      <w:r w:rsidRPr="00D74183">
        <w:rPr>
          <w:rStyle w:val="StyleUnderline"/>
        </w:rPr>
        <w:t xml:space="preserve">It was </w:t>
      </w:r>
      <w:r w:rsidRPr="00D74183">
        <w:rPr>
          <w:rStyle w:val="Emphasis"/>
        </w:rPr>
        <w:t>used as a cover for the absence of a political settlement</w:t>
      </w:r>
      <w:r w:rsidRPr="00D74183">
        <w:rPr>
          <w:rStyle w:val="StyleUnderline"/>
        </w:rPr>
        <w:t xml:space="preserve"> that could truly address the conflict and its consequences.</w:t>
      </w:r>
      <w:r w:rsidRPr="005120E2">
        <w:rPr>
          <w:sz w:val="16"/>
        </w:rPr>
        <w:t xml:space="preserve">28 In the meantime, the PRDP has somewhat stabilised the situation in the West Bank in economic terms. GDP growth rates have been impressive at 7.4 per cent and 9.3 per cent respectively in 2009 and 2010.29 There has been a partial recovery of infrastructure (construction) and services, mostly as a result of donor support but also because of a relative easing of closures and restrictions imposed by Israel. Unemployment has declined from 16 to 15 per cent in the West Bank and from 39 to 36 per cent in Gaza. </w:t>
      </w:r>
      <w:r w:rsidRPr="00D74183">
        <w:rPr>
          <w:rStyle w:val="StyleUnderline"/>
        </w:rPr>
        <w:t>However, the aid programme was unable to re-establish pre-Oslo social and economic levels. GDP per capita still remains more than 10 per cent below that of 1999 in the West Bank and 40 per cent below in Gaza.30</w:t>
      </w:r>
      <w:r>
        <w:rPr>
          <w:rStyle w:val="StyleUnderline"/>
        </w:rPr>
        <w:t xml:space="preserve"> </w:t>
      </w:r>
      <w:r w:rsidRPr="005120E2">
        <w:rPr>
          <w:sz w:val="16"/>
        </w:rPr>
        <w:t xml:space="preserve">Between 2000 and 2008, the loss in per capita GDP was 34 per cent.31 In the meantime, the PRDP has not reduced the OPT's dependence on Israel which has full control over taxes and customs for products bound to the Territories. This creates losses to the OPT of up to US$ 480 million dollars per year (25 per cent of public revenues).32 </w:t>
      </w:r>
      <w:r w:rsidRPr="00D74183">
        <w:rPr>
          <w:rStyle w:val="StyleUnderline"/>
        </w:rPr>
        <w:t xml:space="preserve">In reality, the PRDP objectives have remained unmet. A major reason for this failure was the social and economic deterioration in the Territories. </w:t>
      </w:r>
      <w:r w:rsidRPr="00D74183">
        <w:rPr>
          <w:rStyle w:val="Emphasis"/>
        </w:rPr>
        <w:t>Palestinian poverty (beyond growth rates) and aid dependency has increased</w:t>
      </w:r>
      <w:r w:rsidRPr="005120E2">
        <w:rPr>
          <w:sz w:val="16"/>
        </w:rPr>
        <w:t>.33</w:t>
      </w:r>
    </w:p>
    <w:p w:rsidR="00872273" w:rsidRDefault="00872273" w:rsidP="00872273">
      <w:pPr>
        <w:rPr>
          <w:rStyle w:val="StyleUnderline"/>
        </w:rPr>
      </w:pPr>
    </w:p>
    <w:p w:rsidR="00872273" w:rsidRDefault="00872273" w:rsidP="00872273">
      <w:pPr>
        <w:pStyle w:val="Heading4"/>
      </w:pPr>
      <w:r>
        <w:t>israel’s posture will always prevent aid from being effective – taxes, fees, and monopolies on goods</w:t>
      </w:r>
    </w:p>
    <w:p w:rsidR="00872273" w:rsidRPr="00D514F9" w:rsidRDefault="00872273" w:rsidP="00872273">
      <w:r w:rsidRPr="005A4097">
        <w:t xml:space="preserve">Shir </w:t>
      </w:r>
      <w:r w:rsidRPr="005A4097">
        <w:rPr>
          <w:rStyle w:val="Style13ptBold"/>
        </w:rPr>
        <w:t>Hever 15</w:t>
      </w:r>
      <w:r>
        <w:t xml:space="preserve"> an independent economic researcher and a journalist at the Real News Network, holds a Ph.D from the Free University of Berlin. His most recent book, based on his Ph.D dissertation, is titled The Privatization of Israeli Security (Pluto Press, 2017). “How Much International Aid to Palestinians Ends Up in the Israeli Economy?”, Aid Watch, September 2015, </w:t>
      </w:r>
      <w:hyperlink r:id="rId156" w:history="1">
        <w:r w:rsidRPr="00CB57E2">
          <w:rPr>
            <w:rStyle w:val="Hyperlink"/>
          </w:rPr>
          <w:t>https://www.mintpressnews.com/wp-content/uploads/2016/03/InternationalAidToPalestiniansFeedsTheIsraeliEconomy.pdf</w:t>
        </w:r>
      </w:hyperlink>
      <w:r>
        <w:t>, //sab</w:t>
      </w:r>
    </w:p>
    <w:p w:rsidR="00872273" w:rsidRPr="006E5EB9" w:rsidRDefault="00872273" w:rsidP="00872273">
      <w:pPr>
        <w:rPr>
          <w:sz w:val="16"/>
        </w:rPr>
      </w:pPr>
      <w:r w:rsidRPr="007845FC">
        <w:rPr>
          <w:rStyle w:val="StyleUnderline"/>
        </w:rPr>
        <w:t xml:space="preserve">Although aid is presented as a mechanism to facilitate the two-state solution, </w:t>
      </w:r>
      <w:r w:rsidRPr="007845FC">
        <w:rPr>
          <w:rStyle w:val="Emphasis"/>
        </w:rPr>
        <w:t>22 years of</w:t>
      </w:r>
      <w:r>
        <w:rPr>
          <w:rStyle w:val="Emphasis"/>
        </w:rPr>
        <w:t xml:space="preserve"> </w:t>
      </w:r>
      <w:r w:rsidRPr="007845FC">
        <w:rPr>
          <w:rStyle w:val="Emphasis"/>
        </w:rPr>
        <w:t>sustained aid have failed to achieve this goal</w:t>
      </w:r>
      <w:r w:rsidRPr="00030242">
        <w:rPr>
          <w:sz w:val="16"/>
        </w:rPr>
        <w:t xml:space="preserve"> (Taghdisi-Rad, 2010; Wilderman &amp; Tartir, 2013). </w:t>
      </w:r>
      <w:r w:rsidRPr="007845FC">
        <w:rPr>
          <w:rStyle w:val="StyleUnderline"/>
        </w:rPr>
        <w:t>Furthermore, many aid workers have confessed in interviews that they feel that</w:t>
      </w:r>
      <w:r>
        <w:rPr>
          <w:rStyle w:val="StyleUnderline"/>
        </w:rPr>
        <w:t xml:space="preserve"> </w:t>
      </w:r>
      <w:r w:rsidRPr="007845FC">
        <w:rPr>
          <w:rStyle w:val="StyleUnderline"/>
        </w:rPr>
        <w:t>their efforts, rather than empowering Palestinians to achieve freedom, help to sustain the</w:t>
      </w:r>
      <w:r>
        <w:rPr>
          <w:rStyle w:val="StyleUnderline"/>
        </w:rPr>
        <w:t xml:space="preserve"> </w:t>
      </w:r>
      <w:r w:rsidRPr="007845FC">
        <w:rPr>
          <w:rStyle w:val="StyleUnderline"/>
        </w:rPr>
        <w:t>occupation by relieving the Israeli government from its responsibilities towards the</w:t>
      </w:r>
      <w:r>
        <w:rPr>
          <w:rStyle w:val="StyleUnderline"/>
        </w:rPr>
        <w:t xml:space="preserve"> </w:t>
      </w:r>
      <w:r w:rsidRPr="007845FC">
        <w:rPr>
          <w:rStyle w:val="StyleUnderline"/>
        </w:rPr>
        <w:t>occupation population under international humanitarian law (IHL)</w:t>
      </w:r>
      <w:r w:rsidRPr="00030242">
        <w:rPr>
          <w:sz w:val="16"/>
        </w:rPr>
        <w:t xml:space="preserve"> (Hoseini, 2006; Karmi, 2005). </w:t>
      </w:r>
      <w:r w:rsidRPr="007845FC">
        <w:rPr>
          <w:rStyle w:val="StyleUnderline"/>
        </w:rPr>
        <w:t>The continued occupation and the subsequent international aid efforts have allowed</w:t>
      </w:r>
      <w:r>
        <w:rPr>
          <w:rStyle w:val="StyleUnderline"/>
        </w:rPr>
        <w:t xml:space="preserve"> </w:t>
      </w:r>
      <w:r w:rsidRPr="007845FC">
        <w:rPr>
          <w:rStyle w:val="StyleUnderline"/>
        </w:rPr>
        <w:t>donors and aid agencies ample time to observe the ways in which Israeli policies divert aid,</w:t>
      </w:r>
      <w:r>
        <w:rPr>
          <w:rStyle w:val="StyleUnderline"/>
        </w:rPr>
        <w:t xml:space="preserve"> </w:t>
      </w:r>
      <w:r w:rsidRPr="007845FC">
        <w:rPr>
          <w:rStyle w:val="StyleUnderline"/>
        </w:rPr>
        <w:t xml:space="preserve">and to understand that </w:t>
      </w:r>
      <w:r w:rsidRPr="007845FC">
        <w:rPr>
          <w:rStyle w:val="Emphasis"/>
        </w:rPr>
        <w:t>their activities have become a factor that enables the occupation</w:t>
      </w:r>
      <w:r w:rsidRPr="007845FC">
        <w:rPr>
          <w:rStyle w:val="StyleUnderline"/>
        </w:rPr>
        <w:t>.</w:t>
      </w:r>
      <w:r>
        <w:rPr>
          <w:rStyle w:val="StyleUnderline"/>
        </w:rPr>
        <w:t xml:space="preserve"> </w:t>
      </w:r>
      <w:r w:rsidRPr="00030242">
        <w:rPr>
          <w:sz w:val="16"/>
        </w:rPr>
        <w:t xml:space="preserve">3 Conceptually, a distinction should be made between aid which is “diverted,” meaning that the money never reaches the Palestinian population because of Israeli measures such as taxes, port fees, transportation fees, etc., and aid which is “subverted,” meaning money received by the Palestinian population, but in a way that supports the Israeli economy and helps to fund the occupation, as in the purchase of Israeli products. Unfortunately, we lack the data to distinguish between the two. </w:t>
      </w:r>
      <w:r w:rsidRPr="007845FC">
        <w:rPr>
          <w:rStyle w:val="StyleUnderline"/>
        </w:rPr>
        <w:t>The question of whether aid has become a tool in</w:t>
      </w:r>
      <w:r>
        <w:rPr>
          <w:rStyle w:val="StyleUnderline"/>
        </w:rPr>
        <w:t xml:space="preserve"> </w:t>
      </w:r>
      <w:r w:rsidRPr="007845FC">
        <w:rPr>
          <w:rStyle w:val="StyleUnderline"/>
        </w:rPr>
        <w:t>perpetuating the occupation remains relevant even if we cannot distinguish between</w:t>
      </w:r>
      <w:r>
        <w:rPr>
          <w:rStyle w:val="StyleUnderline"/>
        </w:rPr>
        <w:t xml:space="preserve"> </w:t>
      </w:r>
      <w:r w:rsidRPr="007845FC">
        <w:rPr>
          <w:rStyle w:val="StyleUnderline"/>
        </w:rPr>
        <w:t>diverted and subverted aid</w:t>
      </w:r>
      <w:r w:rsidRPr="00030242">
        <w:rPr>
          <w:sz w:val="16"/>
        </w:rPr>
        <w:t xml:space="preserve"> (Murad, 2014). The economic agreement between the PLO negotiating team and Israel in April 1994, the “Paris Accords,” created conditions conducive to sourcing materials from Israeli companies by aid organizations (UNCTAD, 2014). </w:t>
      </w:r>
      <w:r w:rsidRPr="007845FC">
        <w:rPr>
          <w:rStyle w:val="StyleUnderline"/>
        </w:rPr>
        <w:t>Restrictions imposed on Palestinian</w:t>
      </w:r>
      <w:r>
        <w:rPr>
          <w:rStyle w:val="StyleUnderline"/>
        </w:rPr>
        <w:t xml:space="preserve"> </w:t>
      </w:r>
      <w:r w:rsidRPr="007845FC">
        <w:rPr>
          <w:rStyle w:val="StyleUnderline"/>
        </w:rPr>
        <w:t>movement by the Israeli authorities further contribute to aid agencies sourcing</w:t>
      </w:r>
      <w:r>
        <w:rPr>
          <w:rStyle w:val="StyleUnderline"/>
        </w:rPr>
        <w:t xml:space="preserve"> </w:t>
      </w:r>
      <w:r w:rsidRPr="007845FC">
        <w:rPr>
          <w:rStyle w:val="StyleUnderline"/>
        </w:rPr>
        <w:t>transportation services from Israeli companies. USAID went so far as to use Palestinian aid</w:t>
      </w:r>
      <w:r>
        <w:rPr>
          <w:rStyle w:val="StyleUnderline"/>
        </w:rPr>
        <w:t xml:space="preserve"> </w:t>
      </w:r>
      <w:r w:rsidRPr="007845FC">
        <w:rPr>
          <w:rStyle w:val="StyleUnderline"/>
        </w:rPr>
        <w:t>money to finance scanners and other equipment for the Israeli military checkpoints</w:t>
      </w:r>
      <w:r>
        <w:rPr>
          <w:rStyle w:val="StyleUnderline"/>
        </w:rPr>
        <w:t xml:space="preserve"> </w:t>
      </w:r>
      <w:r w:rsidRPr="007845FC">
        <w:rPr>
          <w:rStyle w:val="StyleUnderline"/>
        </w:rPr>
        <w:t>through which aid shipments must cross</w:t>
      </w:r>
      <w:r w:rsidRPr="00030242">
        <w:rPr>
          <w:sz w:val="16"/>
        </w:rPr>
        <w:t xml:space="preserve"> (Taghdisi-Rad, 2010:104). The currency and customs union imposed by Israel forces aid, in money and in kind, to flow in Israeli currency and donors must convert their funds into Israeli currency for the disbursement of aid (UNCTAD, 2014). </w:t>
      </w:r>
      <w:r w:rsidRPr="007845FC">
        <w:rPr>
          <w:rStyle w:val="StyleUnderline"/>
        </w:rPr>
        <w:t>All these factors contribute to transforming aid and the occupation</w:t>
      </w:r>
      <w:r>
        <w:rPr>
          <w:rStyle w:val="StyleUnderline"/>
        </w:rPr>
        <w:t xml:space="preserve"> </w:t>
      </w:r>
      <w:r w:rsidRPr="007845FC">
        <w:rPr>
          <w:rStyle w:val="StyleUnderline"/>
        </w:rPr>
        <w:t>into an important export sector for the Israeli economy, a source of foreign currency, and a</w:t>
      </w:r>
      <w:r>
        <w:rPr>
          <w:rStyle w:val="StyleUnderline"/>
        </w:rPr>
        <w:t xml:space="preserve"> </w:t>
      </w:r>
      <w:r w:rsidRPr="007845FC">
        <w:rPr>
          <w:rStyle w:val="StyleUnderline"/>
        </w:rPr>
        <w:t>source of income for many Israeli companies</w:t>
      </w:r>
      <w:r w:rsidRPr="00030242">
        <w:rPr>
          <w:sz w:val="16"/>
        </w:rPr>
        <w:t xml:space="preserve"> (BOI, 2014:54-55). </w:t>
      </w:r>
      <w:r w:rsidRPr="007845FC">
        <w:rPr>
          <w:rStyle w:val="StyleUnderline"/>
        </w:rPr>
        <w:t>Port and storage fees are</w:t>
      </w:r>
      <w:r>
        <w:rPr>
          <w:rStyle w:val="StyleUnderline"/>
        </w:rPr>
        <w:t xml:space="preserve"> </w:t>
      </w:r>
      <w:r w:rsidRPr="007845FC">
        <w:rPr>
          <w:rStyle w:val="StyleUnderline"/>
        </w:rPr>
        <w:t>paid to Israeli companies or to government institutions. On top of that, the Israeli</w:t>
      </w:r>
      <w:r>
        <w:rPr>
          <w:rStyle w:val="StyleUnderline"/>
        </w:rPr>
        <w:t xml:space="preserve"> </w:t>
      </w:r>
      <w:r w:rsidRPr="007845FC">
        <w:rPr>
          <w:rStyle w:val="StyleUnderline"/>
        </w:rPr>
        <w:t>authorities levy special taxes on aid agencies, termed “security fees,” and levied from every</w:t>
      </w:r>
      <w:r>
        <w:rPr>
          <w:rStyle w:val="StyleUnderline"/>
        </w:rPr>
        <w:t xml:space="preserve"> </w:t>
      </w:r>
      <w:r w:rsidRPr="007845FC">
        <w:rPr>
          <w:rStyle w:val="StyleUnderline"/>
        </w:rPr>
        <w:t xml:space="preserve">truck carrying goods into the OPT. The largest aid distributor, </w:t>
      </w:r>
      <w:r w:rsidRPr="007845FC">
        <w:rPr>
          <w:rStyle w:val="Emphasis"/>
        </w:rPr>
        <w:t>UNRWA, reported that in</w:t>
      </w:r>
      <w:r>
        <w:rPr>
          <w:rStyle w:val="Emphasis"/>
        </w:rPr>
        <w:t xml:space="preserve"> </w:t>
      </w:r>
      <w:r w:rsidRPr="007845FC">
        <w:rPr>
          <w:rStyle w:val="Emphasis"/>
        </w:rPr>
        <w:t>2001 it paid US$2.5 million in taxes to Israel</w:t>
      </w:r>
      <w:r w:rsidRPr="007845FC">
        <w:rPr>
          <w:rStyle w:val="StyleUnderline"/>
        </w:rPr>
        <w:t>, nearly 1% of its total budget</w:t>
      </w:r>
      <w:r w:rsidRPr="00030242">
        <w:rPr>
          <w:sz w:val="16"/>
        </w:rPr>
        <w:t xml:space="preserve"> (Deen, 2002). # Israeli policies cause aid to be diverted and subverted. # Although the State of Palestine was recognized as a non-member state of the UN in November 2012, the Israeli military occupation persists in both the West Bank and the Gaza Strip. </w:t>
      </w:r>
      <w:r w:rsidRPr="00E775B1">
        <w:rPr>
          <w:rStyle w:val="StyleUnderline"/>
        </w:rPr>
        <w:t>Israel remains the only sovereign government in the area of Israel/Palestine,</w:t>
      </w:r>
      <w:r>
        <w:rPr>
          <w:rStyle w:val="StyleUnderline"/>
        </w:rPr>
        <w:t xml:space="preserve"> </w:t>
      </w:r>
      <w:r w:rsidRPr="00E775B1">
        <w:rPr>
          <w:rStyle w:val="StyleUnderline"/>
        </w:rPr>
        <w:t>and the Israeli authorities wield control over border passes, seaports, airports, customs</w:t>
      </w:r>
      <w:r>
        <w:rPr>
          <w:rStyle w:val="StyleUnderline"/>
        </w:rPr>
        <w:t xml:space="preserve"> </w:t>
      </w:r>
      <w:r w:rsidRPr="00E775B1">
        <w:rPr>
          <w:rStyle w:val="StyleUnderline"/>
        </w:rPr>
        <w:t>and currency. This control enables the Israeli authorities to determine the conditions for</w:t>
      </w:r>
      <w:r>
        <w:rPr>
          <w:rStyle w:val="StyleUnderline"/>
        </w:rPr>
        <w:t xml:space="preserve"> </w:t>
      </w:r>
      <w:r w:rsidRPr="00E775B1">
        <w:rPr>
          <w:rStyle w:val="StyleUnderline"/>
        </w:rPr>
        <w:t>aid and to divert it to goods and services provided by Israeli companies, while restricting</w:t>
      </w:r>
      <w:r>
        <w:rPr>
          <w:rStyle w:val="StyleUnderline"/>
        </w:rPr>
        <w:t xml:space="preserve"> </w:t>
      </w:r>
      <w:r w:rsidRPr="00E775B1">
        <w:rPr>
          <w:rStyle w:val="StyleUnderline"/>
        </w:rPr>
        <w:t>and hindering any kind of aid of which they do not approve</w:t>
      </w:r>
      <w:r w:rsidRPr="00030242">
        <w:rPr>
          <w:sz w:val="16"/>
        </w:rPr>
        <w:t xml:space="preserve"> (AIDA, 2011). </w:t>
      </w:r>
      <w:r w:rsidRPr="00E775B1">
        <w:rPr>
          <w:rStyle w:val="StyleUnderline"/>
        </w:rPr>
        <w:t>Israeli</w:t>
      </w:r>
      <w:r>
        <w:rPr>
          <w:rStyle w:val="StyleUnderline"/>
        </w:rPr>
        <w:t xml:space="preserve"> </w:t>
      </w:r>
      <w:r w:rsidRPr="00E775B1">
        <w:rPr>
          <w:rStyle w:val="StyleUnderline"/>
        </w:rPr>
        <w:t xml:space="preserve">economists have identified an </w:t>
      </w:r>
      <w:r w:rsidRPr="00030242">
        <w:rPr>
          <w:rStyle w:val="Emphasis"/>
        </w:rPr>
        <w:t>unwritten, but consistently-applied, Israeli policy that</w:t>
      </w:r>
      <w:r>
        <w:rPr>
          <w:rStyle w:val="Emphasis"/>
        </w:rPr>
        <w:t xml:space="preserve"> </w:t>
      </w:r>
      <w:r w:rsidRPr="00030242">
        <w:rPr>
          <w:rStyle w:val="Emphasis"/>
        </w:rPr>
        <w:t>prevents Palestinian economic development in sectors which could compete with the</w:t>
      </w:r>
      <w:r>
        <w:rPr>
          <w:rStyle w:val="Emphasis"/>
        </w:rPr>
        <w:t xml:space="preserve"> </w:t>
      </w:r>
      <w:r w:rsidRPr="00030242">
        <w:rPr>
          <w:rStyle w:val="Emphasis"/>
        </w:rPr>
        <w:t>Israeli economy</w:t>
      </w:r>
      <w:r w:rsidRPr="00E775B1">
        <w:rPr>
          <w:rStyle w:val="StyleUnderline"/>
        </w:rPr>
        <w:t>. This policy has kept the Palestinian economy heavily dependent on that of</w:t>
      </w:r>
      <w:r>
        <w:rPr>
          <w:rStyle w:val="StyleUnderline"/>
        </w:rPr>
        <w:t xml:space="preserve"> </w:t>
      </w:r>
      <w:r w:rsidRPr="00E775B1">
        <w:rPr>
          <w:rStyle w:val="StyleUnderline"/>
        </w:rPr>
        <w:t xml:space="preserve">Israel. </w:t>
      </w:r>
      <w:r w:rsidRPr="00030242">
        <w:rPr>
          <w:rStyle w:val="StyleUnderline"/>
        </w:rPr>
        <w:t>As a result, many of the goods and services required for aid projects are simply</w:t>
      </w:r>
      <w:r>
        <w:rPr>
          <w:rStyle w:val="StyleUnderline"/>
        </w:rPr>
        <w:t xml:space="preserve"> </w:t>
      </w:r>
      <w:r w:rsidRPr="00030242">
        <w:rPr>
          <w:rStyle w:val="StyleUnderline"/>
        </w:rPr>
        <w:t>unavailable in the Palestinian market and must be sourced from Israeli companies</w:t>
      </w:r>
      <w:r w:rsidRPr="00030242">
        <w:rPr>
          <w:sz w:val="16"/>
        </w:rPr>
        <w:t xml:space="preserve"> (Arnon et. al., 1997:5-6). </w:t>
      </w:r>
      <w:r w:rsidRPr="00030242">
        <w:rPr>
          <w:rStyle w:val="StyleUnderline"/>
        </w:rPr>
        <w:t>A clear example of this policy can be seen in the pharmaceutical sector, in</w:t>
      </w:r>
      <w:r>
        <w:rPr>
          <w:rStyle w:val="StyleUnderline"/>
        </w:rPr>
        <w:t xml:space="preserve"> </w:t>
      </w:r>
      <w:r w:rsidRPr="00030242">
        <w:rPr>
          <w:rStyle w:val="StyleUnderline"/>
        </w:rPr>
        <w:t xml:space="preserve">which Israeli companies enjoy a monopoly of the Palestinian market and </w:t>
      </w:r>
      <w:r w:rsidRPr="00030242">
        <w:rPr>
          <w:rStyle w:val="Emphasis"/>
        </w:rPr>
        <w:t>Palestinian</w:t>
      </w:r>
      <w:r>
        <w:rPr>
          <w:rStyle w:val="Emphasis"/>
        </w:rPr>
        <w:t xml:space="preserve"> </w:t>
      </w:r>
      <w:r w:rsidRPr="00030242">
        <w:rPr>
          <w:rStyle w:val="Emphasis"/>
        </w:rPr>
        <w:t>companies are restricted in their freedom to compete</w:t>
      </w:r>
      <w:r w:rsidRPr="00030242">
        <w:rPr>
          <w:sz w:val="16"/>
        </w:rPr>
        <w:t xml:space="preserve"> (WhoProfits, 2012).</w:t>
      </w:r>
    </w:p>
    <w:p w:rsidR="00872273" w:rsidRPr="00AF4F84" w:rsidRDefault="00872273" w:rsidP="00872273">
      <w:pPr>
        <w:pStyle w:val="Heading4"/>
      </w:pPr>
      <w:r>
        <w:t xml:space="preserve">Aid is terrible---furthers the </w:t>
      </w:r>
      <w:r w:rsidRPr="00E04535">
        <w:rPr>
          <w:u w:val="single"/>
        </w:rPr>
        <w:t>oppression</w:t>
      </w:r>
      <w:r>
        <w:t xml:space="preserve"> of the Palestinians and aid networks are </w:t>
      </w:r>
      <w:r w:rsidRPr="00E04535">
        <w:rPr>
          <w:u w:val="single"/>
        </w:rPr>
        <w:t>ineffective</w:t>
      </w:r>
      <w:r>
        <w:t>.</w:t>
      </w:r>
    </w:p>
    <w:p w:rsidR="00872273" w:rsidRDefault="00872273" w:rsidP="00872273">
      <w:r w:rsidRPr="006762A8">
        <w:rPr>
          <w:rStyle w:val="Style13ptBold"/>
        </w:rPr>
        <w:t>Tartir</w:t>
      </w:r>
      <w:r>
        <w:t xml:space="preserve">, </w:t>
      </w:r>
      <w:r w:rsidRPr="00463F72">
        <w:t>programme adviser to Al-Shabaka, the Palestinian Policy Network, a research associate at the Centre on Conflict, Development and Peace-building (CCDP) at the Graduate Institute of International and Development Studies (IHEID) in Geneva, Switzerland, and a visiting professor at Paris School of International Affairs</w:t>
      </w:r>
      <w:r>
        <w:t>, 8/27/</w:t>
      </w:r>
      <w:r w:rsidRPr="006762A8">
        <w:rPr>
          <w:rStyle w:val="Style13ptBold"/>
        </w:rPr>
        <w:t>18</w:t>
      </w:r>
    </w:p>
    <w:p w:rsidR="00872273" w:rsidRPr="00463F72" w:rsidRDefault="00872273" w:rsidP="00872273">
      <w:r>
        <w:t xml:space="preserve">(Alaa, “Aid has been used as a tool to cripple the Palestinians - it's time we took back control”, </w:t>
      </w:r>
      <w:r w:rsidRPr="00463F72">
        <w:t>https://www.middleeasteye.net/opinion/aid-has-been-used-tool-cripple-palestinians-its-time-we-took-back-control</w:t>
      </w:r>
      <w:r>
        <w:t>)//GA</w:t>
      </w:r>
    </w:p>
    <w:p w:rsidR="00872273" w:rsidRPr="00D91C81" w:rsidRDefault="00872273" w:rsidP="00872273">
      <w:pPr>
        <w:rPr>
          <w:sz w:val="16"/>
        </w:rPr>
      </w:pPr>
      <w:r w:rsidRPr="00D91C81">
        <w:rPr>
          <w:sz w:val="16"/>
        </w:rPr>
        <w:t xml:space="preserve">Stop security coordination with Israel First, </w:t>
      </w:r>
      <w:r w:rsidRPr="00D91C81">
        <w:rPr>
          <w:rStyle w:val="StyleUnderline"/>
        </w:rPr>
        <w:t xml:space="preserve">halt all </w:t>
      </w:r>
      <w:r w:rsidRPr="00D91C81">
        <w:rPr>
          <w:sz w:val="16"/>
        </w:rPr>
        <w:t xml:space="preserve">relations and </w:t>
      </w:r>
      <w:r w:rsidRPr="00D91C81">
        <w:rPr>
          <w:rStyle w:val="StyleUnderline"/>
        </w:rPr>
        <w:t>cooperation with the US S</w:t>
      </w:r>
      <w:r w:rsidRPr="00D91C81">
        <w:rPr>
          <w:sz w:val="16"/>
        </w:rPr>
        <w:t xml:space="preserve">ecurity </w:t>
      </w:r>
      <w:r w:rsidRPr="00D91C81">
        <w:rPr>
          <w:rStyle w:val="StyleUnderline"/>
        </w:rPr>
        <w:t>C</w:t>
      </w:r>
      <w:r w:rsidRPr="00D91C81">
        <w:rPr>
          <w:sz w:val="16"/>
        </w:rPr>
        <w:t xml:space="preserve">oordinator (USSC). </w:t>
      </w:r>
      <w:r w:rsidRPr="00D91C81">
        <w:rPr>
          <w:rStyle w:val="StyleUnderline"/>
        </w:rPr>
        <w:t>This would be in harmony with the PLO’s decision, the demands of all Palestinian political parties, as well as the Palestinian people, to stop Palestinian-Israeli security coordination and change the dynamics in the security domain</w:t>
      </w:r>
      <w:r w:rsidRPr="00D91C81">
        <w:rPr>
          <w:sz w:val="16"/>
        </w:rPr>
        <w:t xml:space="preserve">. </w:t>
      </w:r>
    </w:p>
    <w:p w:rsidR="00872273" w:rsidRPr="00463F72" w:rsidRDefault="00872273" w:rsidP="00872273">
      <w:pPr>
        <w:spacing w:after="0" w:line="240" w:lineRule="auto"/>
        <w:rPr>
          <w:rFonts w:ascii="Times New Roman" w:eastAsia="Times New Roman" w:hAnsi="Times New Roman" w:cs="Times New Roman"/>
          <w:sz w:val="24"/>
        </w:rPr>
      </w:pPr>
      <w:r w:rsidRPr="00463F72">
        <w:rPr>
          <w:rFonts w:ascii="Times New Roman" w:eastAsia="Times New Roman" w:hAnsi="Times New Roman" w:cs="Times New Roman"/>
          <w:sz w:val="24"/>
        </w:rPr>
        <w:fldChar w:fldCharType="begin"/>
      </w:r>
      <w:r w:rsidRPr="00463F72">
        <w:rPr>
          <w:rFonts w:ascii="Times New Roman" w:eastAsia="Times New Roman" w:hAnsi="Times New Roman" w:cs="Times New Roman"/>
          <w:sz w:val="24"/>
        </w:rPr>
        <w:instrText xml:space="preserve"> INCLUDEPICTURE "https://www.middleeasteye.net/sites/default/files/styles/wysiwyg_large/public/images/UNRWA%20Donors%20%281%29_0_0_0.png?itok=naIANvec" \* MERGEFORMATINET </w:instrText>
      </w:r>
      <w:r w:rsidRPr="00463F72">
        <w:rPr>
          <w:rFonts w:ascii="Times New Roman" w:eastAsia="Times New Roman" w:hAnsi="Times New Roman" w:cs="Times New Roman"/>
          <w:sz w:val="24"/>
        </w:rPr>
        <w:fldChar w:fldCharType="separate"/>
      </w:r>
      <w:r w:rsidRPr="00463F72">
        <w:rPr>
          <w:rFonts w:ascii="Times New Roman" w:eastAsia="Times New Roman" w:hAnsi="Times New Roman" w:cs="Times New Roman"/>
          <w:noProof/>
          <w:sz w:val="24"/>
        </w:rPr>
        <w:drawing>
          <wp:inline distT="0" distB="0" distL="0" distR="0" wp14:anchorId="4D263F04" wp14:editId="4F4C56AB">
            <wp:extent cx="3637836" cy="3860800"/>
            <wp:effectExtent l="0" t="0" r="0" b="0"/>
            <wp:docPr id="2" name="Picture 2" descr="https://www.middleeasteye.net/sites/default/files/styles/wysiwyg_large/public/images/UNRWA%20Donors%20%281%29_0_0_0.png?itok=naIAN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middleeasteye.net/sites/default/files/styles/wysiwyg_large/public/images/UNRWA%20Donors%20%281%29_0_0_0.png?itok=naIANvec"/>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637836" cy="3860800"/>
                    </a:xfrm>
                    <a:prstGeom prst="rect">
                      <a:avLst/>
                    </a:prstGeom>
                    <a:noFill/>
                    <a:ln>
                      <a:noFill/>
                    </a:ln>
                  </pic:spPr>
                </pic:pic>
              </a:graphicData>
            </a:graphic>
          </wp:inline>
        </w:drawing>
      </w:r>
      <w:r w:rsidRPr="00463F72">
        <w:rPr>
          <w:rFonts w:ascii="Times New Roman" w:eastAsia="Times New Roman" w:hAnsi="Times New Roman" w:cs="Times New Roman"/>
          <w:sz w:val="24"/>
        </w:rPr>
        <w:fldChar w:fldCharType="end"/>
      </w:r>
    </w:p>
    <w:p w:rsidR="00872273" w:rsidRDefault="00872273" w:rsidP="00872273"/>
    <w:p w:rsidR="00872273" w:rsidRDefault="00872273" w:rsidP="00872273">
      <w:pPr>
        <w:rPr>
          <w:sz w:val="16"/>
        </w:rPr>
      </w:pPr>
      <w:r w:rsidRPr="00C53E25">
        <w:rPr>
          <w:rStyle w:val="StyleUnderline"/>
        </w:rPr>
        <w:t>Security coordination was a major reason why the USSC was created in the first place more than a decade ago</w:t>
      </w:r>
      <w:r w:rsidRPr="00D75C1B">
        <w:rPr>
          <w:sz w:val="16"/>
        </w:rPr>
        <w:t xml:space="preserve">. The </w:t>
      </w:r>
      <w:r w:rsidRPr="00C53E25">
        <w:rPr>
          <w:rStyle w:val="StyleUnderline"/>
        </w:rPr>
        <w:t xml:space="preserve">USSC does not only </w:t>
      </w:r>
      <w:r w:rsidRPr="00C53E25">
        <w:rPr>
          <w:rStyle w:val="Emphasis"/>
        </w:rPr>
        <w:t>violate key international principles of aid delivery because its intervention continues to cause harm</w:t>
      </w:r>
      <w:r w:rsidRPr="00C53E25">
        <w:rPr>
          <w:rStyle w:val="StyleUnderline"/>
        </w:rPr>
        <w:t xml:space="preserve"> to the recipient population, but it also </w:t>
      </w:r>
      <w:r w:rsidRPr="00C53E25">
        <w:rPr>
          <w:rStyle w:val="Emphasis"/>
        </w:rPr>
        <w:t>acts as a complementary arm of the Israeli colonial occupation</w:t>
      </w:r>
      <w:r w:rsidRPr="00D75C1B">
        <w:rPr>
          <w:sz w:val="16"/>
        </w:rPr>
        <w:t xml:space="preserve">. The </w:t>
      </w:r>
      <w:r w:rsidRPr="009632EA">
        <w:rPr>
          <w:rStyle w:val="StyleUnderline"/>
        </w:rPr>
        <w:t>US aid delivered through the USSC</w:t>
      </w:r>
      <w:r w:rsidRPr="00D75C1B">
        <w:rPr>
          <w:sz w:val="16"/>
        </w:rPr>
        <w:t xml:space="preserve"> intervention </w:t>
      </w:r>
      <w:r w:rsidRPr="009632EA">
        <w:rPr>
          <w:rStyle w:val="StyleUnderline"/>
        </w:rPr>
        <w:t>is not aid for Palestine</w:t>
      </w:r>
      <w:r w:rsidRPr="00D75C1B">
        <w:rPr>
          <w:sz w:val="16"/>
        </w:rPr>
        <w:t xml:space="preserve"> or the Palestinians; </w:t>
      </w:r>
      <w:r w:rsidRPr="009632EA">
        <w:rPr>
          <w:rStyle w:val="StyleUnderline"/>
        </w:rPr>
        <w:t>it is aid to sustain the brutal actions of their oppressor</w:t>
      </w:r>
      <w:r w:rsidRPr="00D75C1B">
        <w:rPr>
          <w:sz w:val="16"/>
        </w:rPr>
        <w:t xml:space="preserve"> (the Israeli occupation), </w:t>
      </w:r>
      <w:r w:rsidRPr="009632EA">
        <w:rPr>
          <w:rStyle w:val="StyleUnderline"/>
        </w:rPr>
        <w:t>and it is also aid to the American contactors and their security personnel</w:t>
      </w:r>
      <w:r w:rsidRPr="00D75C1B">
        <w:rPr>
          <w:sz w:val="16"/>
        </w:rPr>
        <w:t xml:space="preserve">. In addition, the </w:t>
      </w:r>
      <w:r w:rsidRPr="00E61FEB">
        <w:rPr>
          <w:rStyle w:val="Emphasis"/>
        </w:rPr>
        <w:t>USSC intervention has</w:t>
      </w:r>
      <w:r w:rsidRPr="00D75C1B">
        <w:rPr>
          <w:sz w:val="16"/>
        </w:rPr>
        <w:t xml:space="preserve"> not only </w:t>
      </w:r>
      <w:r w:rsidRPr="00E61FEB">
        <w:rPr>
          <w:rStyle w:val="Emphasis"/>
        </w:rPr>
        <w:t>aimed to protect the security of the oppressor</w:t>
      </w:r>
      <w:r w:rsidRPr="00D75C1B">
        <w:rPr>
          <w:sz w:val="16"/>
        </w:rPr>
        <w:t xml:space="preserve">, but </w:t>
      </w:r>
      <w:r w:rsidRPr="0099671E">
        <w:rPr>
          <w:rStyle w:val="StyleUnderline"/>
        </w:rPr>
        <w:t>it has also led to the additional repression of the oppressed people</w:t>
      </w:r>
      <w:r w:rsidRPr="00D75C1B">
        <w:rPr>
          <w:sz w:val="16"/>
        </w:rPr>
        <w:t xml:space="preserve"> (the Palestinians) </w:t>
      </w:r>
      <w:r w:rsidRPr="0099671E">
        <w:rPr>
          <w:rStyle w:val="StyleUnderline"/>
        </w:rPr>
        <w:t>through making the Palestinian Authority security forces more authoritarian in nature</w:t>
      </w:r>
      <w:r w:rsidRPr="00D75C1B">
        <w:rPr>
          <w:sz w:val="16"/>
        </w:rPr>
        <w:t xml:space="preserve">, under the pretext of ensuring stability and law and order. The </w:t>
      </w:r>
      <w:r w:rsidRPr="00B2584D">
        <w:rPr>
          <w:rStyle w:val="StyleUnderline"/>
        </w:rPr>
        <w:t>harm caused by the</w:t>
      </w:r>
      <w:r w:rsidRPr="00D75C1B">
        <w:rPr>
          <w:sz w:val="16"/>
        </w:rPr>
        <w:t xml:space="preserve"> US security mission (</w:t>
      </w:r>
      <w:r w:rsidRPr="00B2584D">
        <w:rPr>
          <w:rStyle w:val="StyleUnderline"/>
        </w:rPr>
        <w:t>USSC</w:t>
      </w:r>
      <w:r w:rsidRPr="00D75C1B">
        <w:rPr>
          <w:sz w:val="16"/>
        </w:rPr>
        <w:t xml:space="preserve">) </w:t>
      </w:r>
      <w:r w:rsidRPr="00B2584D">
        <w:rPr>
          <w:rStyle w:val="StyleUnderline"/>
        </w:rPr>
        <w:t>is evident and apparent</w:t>
      </w:r>
      <w:r w:rsidRPr="00D75C1B">
        <w:rPr>
          <w:sz w:val="16"/>
        </w:rPr>
        <w:t xml:space="preserve">, and </w:t>
      </w:r>
      <w:r w:rsidRPr="00B2584D">
        <w:rPr>
          <w:rStyle w:val="StyleUnderline"/>
        </w:rPr>
        <w:t>it is time to hold it accountable and reject its intervention</w:t>
      </w:r>
      <w:r w:rsidRPr="00D75C1B">
        <w:rPr>
          <w:sz w:val="16"/>
        </w:rPr>
        <w:t xml:space="preserve">. Harmful intervention Second, </w:t>
      </w:r>
      <w:r w:rsidRPr="00B43C65">
        <w:rPr>
          <w:rStyle w:val="StyleUnderline"/>
        </w:rPr>
        <w:t>shut down USAID projects and operations</w:t>
      </w:r>
      <w:r w:rsidRPr="00D75C1B">
        <w:rPr>
          <w:sz w:val="16"/>
        </w:rPr>
        <w:t xml:space="preserve">. The </w:t>
      </w:r>
      <w:r w:rsidRPr="009B7B3E">
        <w:rPr>
          <w:rStyle w:val="StyleUnderline"/>
        </w:rPr>
        <w:t>penetration of USAID in Palestinian society has been deep and harmful since its inception</w:t>
      </w:r>
      <w:r w:rsidRPr="00D75C1B">
        <w:rPr>
          <w:sz w:val="16"/>
        </w:rPr>
        <w:t xml:space="preserve">. The </w:t>
      </w:r>
      <w:r w:rsidRPr="009B7B3E">
        <w:rPr>
          <w:rStyle w:val="StyleUnderline"/>
        </w:rPr>
        <w:t>conditions they impose on the Palestinians</w:t>
      </w:r>
      <w:r w:rsidRPr="00D75C1B">
        <w:rPr>
          <w:sz w:val="16"/>
        </w:rPr>
        <w:t xml:space="preserve">, and </w:t>
      </w:r>
      <w:r w:rsidRPr="009B7B3E">
        <w:rPr>
          <w:rStyle w:val="StyleUnderline"/>
        </w:rPr>
        <w:t>the kind of intervention they pursue</w:t>
      </w:r>
      <w:r w:rsidRPr="00D75C1B">
        <w:rPr>
          <w:sz w:val="16"/>
        </w:rPr>
        <w:t xml:space="preserve">, not only </w:t>
      </w:r>
      <w:r w:rsidRPr="0040630A">
        <w:rPr>
          <w:rStyle w:val="Emphasis"/>
        </w:rPr>
        <w:t>leads to detrimental aid dependency</w:t>
      </w:r>
      <w:r w:rsidRPr="009B7B3E">
        <w:rPr>
          <w:rStyle w:val="StyleUnderline"/>
        </w:rPr>
        <w:t xml:space="preserve"> and sustaining the damaging status quo, but it has also </w:t>
      </w:r>
      <w:r w:rsidRPr="00CF4BAB">
        <w:rPr>
          <w:rStyle w:val="Emphasis"/>
        </w:rPr>
        <w:t>distorted the structure of Palestinian civil society</w:t>
      </w:r>
      <w:r w:rsidRPr="00D75C1B">
        <w:rPr>
          <w:sz w:val="16"/>
        </w:rPr>
        <w:t xml:space="preserve">, its set of values, and the underpinnings and foundations of the social contract between the governed and the governor. To reverse these trends, </w:t>
      </w:r>
      <w:r w:rsidRPr="003516DF">
        <w:rPr>
          <w:rStyle w:val="StyleUnderline"/>
        </w:rPr>
        <w:t>it is time to stop USAID causing further damage</w:t>
      </w:r>
      <w:r w:rsidRPr="00D75C1B">
        <w:rPr>
          <w:sz w:val="16"/>
        </w:rPr>
        <w:t xml:space="preserve">. </w:t>
      </w:r>
      <w:r w:rsidRPr="003516DF">
        <w:rPr>
          <w:rStyle w:val="StyleUnderline"/>
        </w:rPr>
        <w:t>Its future intervention will be even more dangerous because it will be implementing the political vision of the US administration, which does not bode well for any kind of positive development, prosperity or peace</w:t>
      </w:r>
      <w:r w:rsidRPr="00D75C1B">
        <w:rPr>
          <w:sz w:val="16"/>
        </w:rPr>
        <w:t xml:space="preserve">. It is time to stop business as usual for USAID and also to hold it accountable if the dignity of the Palestinian people is of concern. If it is not possible to tackle the historical damage it has caused, </w:t>
      </w:r>
      <w:r w:rsidRPr="00D75C1B">
        <w:rPr>
          <w:rStyle w:val="StyleUnderline"/>
        </w:rPr>
        <w:t xml:space="preserve">now there is a golden opportunity to prevent damage in the future, and an effective avenue for that to materialise is to </w:t>
      </w:r>
      <w:r w:rsidRPr="00D75C1B">
        <w:rPr>
          <w:rStyle w:val="Emphasis"/>
        </w:rPr>
        <w:t>shut down USAID projects and operations</w:t>
      </w:r>
      <w:r w:rsidRPr="00D75C1B">
        <w:rPr>
          <w:sz w:val="16"/>
        </w:rPr>
        <w:t>.</w:t>
      </w:r>
    </w:p>
    <w:p w:rsidR="00872273" w:rsidRDefault="00872273" w:rsidP="00872273"/>
    <w:p w:rsidR="00872273" w:rsidRDefault="00872273" w:rsidP="00872273">
      <w:pPr>
        <w:pStyle w:val="Heading3"/>
      </w:pPr>
      <w:r>
        <w:t xml:space="preserve">No Solvency – ATCA </w:t>
      </w:r>
    </w:p>
    <w:p w:rsidR="00872273" w:rsidRPr="00155C5E" w:rsidRDefault="00872273" w:rsidP="00872273">
      <w:pPr>
        <w:pStyle w:val="Heading4"/>
      </w:pPr>
      <w:r>
        <w:t>ATCA blocks the PA from receiving funds because of liability risks---means no risk of solvency.</w:t>
      </w:r>
    </w:p>
    <w:p w:rsidR="00872273" w:rsidRDefault="00872273" w:rsidP="00872273">
      <w:r w:rsidRPr="00A379F5">
        <w:rPr>
          <w:rStyle w:val="Style13ptBold"/>
        </w:rPr>
        <w:t>Shushan</w:t>
      </w:r>
      <w:r>
        <w:t>, opinion contributor to The Hill, 1/28/</w:t>
      </w:r>
      <w:r w:rsidRPr="00A379F5">
        <w:rPr>
          <w:rStyle w:val="Style13ptBold"/>
        </w:rPr>
        <w:t>19</w:t>
      </w:r>
    </w:p>
    <w:p w:rsidR="00872273" w:rsidRPr="008E7A1A" w:rsidRDefault="00872273" w:rsidP="00872273">
      <w:r>
        <w:t>(Debra, “</w:t>
      </w:r>
      <w:r w:rsidRPr="00155C5E">
        <w:t>Congress must move quickly to fix the Anti-Terrorism Clarification Act</w:t>
      </w:r>
      <w:r>
        <w:t xml:space="preserve">”, </w:t>
      </w:r>
      <w:r w:rsidRPr="00155C5E">
        <w:t>https://thehill.com/opinion/national-security/427213-congress-must-move-quickly-to-fix-the-anti-terrorism-clarification</w:t>
      </w:r>
      <w:r>
        <w:t>)//GA</w:t>
      </w:r>
    </w:p>
    <w:p w:rsidR="00872273" w:rsidRDefault="00872273" w:rsidP="00872273">
      <w:pPr>
        <w:rPr>
          <w:sz w:val="16"/>
        </w:rPr>
      </w:pPr>
      <w:r w:rsidRPr="00921786">
        <w:rPr>
          <w:sz w:val="16"/>
        </w:rPr>
        <w:t xml:space="preserve">Recognizing that </w:t>
      </w:r>
      <w:r w:rsidRPr="00EE4870">
        <w:rPr>
          <w:rStyle w:val="Emphasis"/>
        </w:rPr>
        <w:t>future acceptance of U.S. assistance could bankrupt the Palestinian Authority through litigation</w:t>
      </w:r>
      <w:r w:rsidRPr="00921786">
        <w:rPr>
          <w:sz w:val="16"/>
        </w:rPr>
        <w:t xml:space="preserve">, Palestinian Prime Minister Rami </w:t>
      </w:r>
      <w:r w:rsidRPr="00EE4870">
        <w:rPr>
          <w:rStyle w:val="StyleUnderline"/>
        </w:rPr>
        <w:t>Hamdallah informed</w:t>
      </w:r>
      <w:r w:rsidRPr="00921786">
        <w:rPr>
          <w:sz w:val="16"/>
        </w:rPr>
        <w:t xml:space="preserve"> Secretary of State Mike </w:t>
      </w:r>
      <w:r w:rsidRPr="00EE4870">
        <w:rPr>
          <w:rStyle w:val="StyleUnderline"/>
        </w:rPr>
        <w:t>Pompeo that the Palestinian Authority will decline U.S. aid when ATCA takes effect</w:t>
      </w:r>
      <w:r w:rsidRPr="00921786">
        <w:rPr>
          <w:sz w:val="16"/>
        </w:rPr>
        <w:t xml:space="preserve">. Comparing the $665 million judgement in Waldman (equivalent to 13 percent of the Palestinian Authority’s 2018 budget) to $60 million in security funding it receives from the U.S., </w:t>
      </w:r>
      <w:r w:rsidRPr="00EF15E1">
        <w:rPr>
          <w:rStyle w:val="StyleUnderline"/>
        </w:rPr>
        <w:t>its decision was obviously inevitable</w:t>
      </w:r>
      <w:r w:rsidRPr="00921786">
        <w:rPr>
          <w:sz w:val="16"/>
        </w:rPr>
        <w:t xml:space="preserve">. So, </w:t>
      </w:r>
      <w:r w:rsidRPr="00921786">
        <w:rPr>
          <w:rStyle w:val="StyleUnderline"/>
        </w:rPr>
        <w:t>ATCA will not achieve its purpose of enabling terror victims to collect money from the Palestinian Authority or PLO through litigation</w:t>
      </w:r>
      <w:r w:rsidRPr="00921786">
        <w:rPr>
          <w:sz w:val="16"/>
        </w:rPr>
        <w:t xml:space="preserve">. Since the </w:t>
      </w:r>
      <w:r w:rsidRPr="00921786">
        <w:rPr>
          <w:rStyle w:val="Emphasis"/>
        </w:rPr>
        <w:t>Palestinian Authority has foresworn U.S. aid</w:t>
      </w:r>
      <w:r w:rsidRPr="00921786">
        <w:rPr>
          <w:sz w:val="16"/>
        </w:rPr>
        <w:t>, courts still won’t have personal jurisdiction over it.</w:t>
      </w:r>
    </w:p>
    <w:p w:rsidR="00872273" w:rsidRDefault="00872273" w:rsidP="00872273"/>
    <w:p w:rsidR="00872273" w:rsidRDefault="00872273" w:rsidP="00872273">
      <w:pPr>
        <w:pStyle w:val="Heading3"/>
      </w:pPr>
      <w:r>
        <w:t>No Solvency – Economy not k/</w:t>
      </w:r>
    </w:p>
    <w:p w:rsidR="00872273" w:rsidRPr="00865384" w:rsidRDefault="00872273" w:rsidP="00872273">
      <w:pPr>
        <w:pStyle w:val="Heading4"/>
      </w:pPr>
      <w:r>
        <w:t>Focusing on economic prosperity fails to create peace---fundamental foundations of conflict are still there.</w:t>
      </w:r>
    </w:p>
    <w:p w:rsidR="00872273" w:rsidRDefault="00872273" w:rsidP="00872273">
      <w:r w:rsidRPr="00653EC7">
        <w:rPr>
          <w:rStyle w:val="Style13ptBold"/>
        </w:rPr>
        <w:t>Alpher</w:t>
      </w:r>
      <w:r>
        <w:t xml:space="preserve">, </w:t>
      </w:r>
      <w:r w:rsidRPr="00AF4494">
        <w:t xml:space="preserve">former Mossad official and former director of the </w:t>
      </w:r>
      <w:hyperlink r:id="rId158" w:history="1">
        <w:r w:rsidRPr="00AF4494">
          <w:rPr>
            <w:rStyle w:val="Hyperlink"/>
          </w:rPr>
          <w:t>Jaffee Centre for Strategic Studies</w:t>
        </w:r>
      </w:hyperlink>
      <w:r w:rsidRPr="00AF4494">
        <w:t xml:space="preserve"> at Tel Aviv University</w:t>
      </w:r>
      <w:r>
        <w:t>, 3/29/</w:t>
      </w:r>
      <w:r w:rsidRPr="00653EC7">
        <w:rPr>
          <w:rStyle w:val="Style13ptBold"/>
        </w:rPr>
        <w:t>16</w:t>
      </w:r>
    </w:p>
    <w:p w:rsidR="00872273" w:rsidRPr="00B51D50" w:rsidRDefault="00872273" w:rsidP="00872273">
      <w:r>
        <w:t>(Yossi, “</w:t>
      </w:r>
      <w:r w:rsidRPr="00AF4494">
        <w:t>"Economic peace" for Palestine?</w:t>
      </w:r>
      <w:r>
        <w:t xml:space="preserve">”, </w:t>
      </w:r>
      <w:r w:rsidRPr="00AF4494">
        <w:t>https://www.opendemocracy.net/en/north-africa-west-asia/economic-peace-for-palestine/</w:t>
      </w:r>
      <w:r>
        <w:t>)//GA</w:t>
      </w:r>
    </w:p>
    <w:p w:rsidR="00872273" w:rsidRPr="00732DF1" w:rsidRDefault="00872273" w:rsidP="00872273">
      <w:pPr>
        <w:rPr>
          <w:sz w:val="16"/>
        </w:rPr>
      </w:pPr>
      <w:r w:rsidRPr="00732DF1">
        <w:rPr>
          <w:sz w:val="16"/>
        </w:rPr>
        <w:t xml:space="preserve">Along with many aspects of the Israeli-Palestinian peace process, this </w:t>
      </w:r>
      <w:r w:rsidRPr="00256748">
        <w:rPr>
          <w:rStyle w:val="Emphasis"/>
        </w:rPr>
        <w:t>“economic peace” approach has failed</w:t>
      </w:r>
      <w:r w:rsidRPr="00732DF1">
        <w:rPr>
          <w:sz w:val="16"/>
        </w:rPr>
        <w:t xml:space="preserve">. The </w:t>
      </w:r>
      <w:r w:rsidRPr="005B25F6">
        <w:rPr>
          <w:rStyle w:val="StyleUnderline"/>
        </w:rPr>
        <w:t>time has come to reassess it</w:t>
      </w:r>
      <w:r w:rsidRPr="00732DF1">
        <w:rPr>
          <w:sz w:val="16"/>
        </w:rPr>
        <w:t xml:space="preserve">. To be sure, </w:t>
      </w:r>
      <w:r w:rsidRPr="00804238">
        <w:rPr>
          <w:rStyle w:val="StyleUnderline"/>
        </w:rPr>
        <w:t>economic well-being is a good thing</w:t>
      </w:r>
      <w:r w:rsidRPr="00732DF1">
        <w:rPr>
          <w:sz w:val="16"/>
        </w:rPr>
        <w:t xml:space="preserve">. Many Palestinians, particularly in the Gaza Strip, are extremely needy. The very existence of the Palestinian Authority with its multiple benefits for Palestinians in the West Bank is dependent on generous international grants. </w:t>
      </w:r>
      <w:r w:rsidRPr="00FB16BD">
        <w:rPr>
          <w:rStyle w:val="StyleUnderline"/>
        </w:rPr>
        <w:t>All these development and aid projects are vital and should continue. But not if the primary rationale is peace</w:t>
      </w:r>
      <w:r w:rsidRPr="00732DF1">
        <w:rPr>
          <w:sz w:val="16"/>
        </w:rPr>
        <w:t xml:space="preserve">. This </w:t>
      </w:r>
      <w:r w:rsidRPr="00732DF1">
        <w:rPr>
          <w:rStyle w:val="Emphasis"/>
        </w:rPr>
        <w:t>conflict does not derive from economic roots and it is not fed by economic deprivation</w:t>
      </w:r>
      <w:r w:rsidRPr="00732DF1">
        <w:rPr>
          <w:sz w:val="16"/>
        </w:rPr>
        <w:t xml:space="preserve">. This conflict does not derive from economic roots and it is not fed by economic deprivation. </w:t>
      </w:r>
      <w:r w:rsidRPr="00732DF1">
        <w:rPr>
          <w:rStyle w:val="StyleUnderline"/>
        </w:rPr>
        <w:t xml:space="preserve">It is political, with an increasingly </w:t>
      </w:r>
      <w:r w:rsidRPr="00732DF1">
        <w:rPr>
          <w:rStyle w:val="Emphasis"/>
        </w:rPr>
        <w:t>strong element of religious extremism on both sides</w:t>
      </w:r>
      <w:r w:rsidRPr="00732DF1">
        <w:rPr>
          <w:sz w:val="16"/>
        </w:rPr>
        <w:t xml:space="preserve">. </w:t>
      </w:r>
      <w:r w:rsidRPr="00732DF1">
        <w:rPr>
          <w:rStyle w:val="StyleUnderline"/>
        </w:rPr>
        <w:t>In the Israeli-Palestinian case, enhanced trust is not a corollary of prosperity and prosperity has not nourished peace</w:t>
      </w:r>
      <w:r w:rsidRPr="00732DF1">
        <w:rPr>
          <w:sz w:val="16"/>
        </w:rPr>
        <w:t>.</w:t>
      </w:r>
    </w:p>
    <w:p w:rsidR="00872273" w:rsidRPr="002C4A40" w:rsidRDefault="00872273" w:rsidP="00872273"/>
    <w:p w:rsidR="00872273" w:rsidRDefault="00872273" w:rsidP="00872273">
      <w:pPr>
        <w:pStyle w:val="Heading3"/>
      </w:pPr>
      <w:r>
        <w:t xml:space="preserve">No NB – Unpopular </w:t>
      </w:r>
    </w:p>
    <w:p w:rsidR="00872273" w:rsidRPr="008C18C9" w:rsidRDefault="00872273" w:rsidP="00872273">
      <w:pPr>
        <w:pStyle w:val="Heading4"/>
      </w:pPr>
      <w:r>
        <w:t>The waiver provision is politically toxic---it ruins the core of a bipartisan push.</w:t>
      </w:r>
    </w:p>
    <w:p w:rsidR="00872273" w:rsidRDefault="00872273" w:rsidP="00872273">
      <w:r w:rsidRPr="00156CD3">
        <w:rPr>
          <w:rStyle w:val="Style13ptBold"/>
        </w:rPr>
        <w:t>Graver and Anderson</w:t>
      </w:r>
      <w:r>
        <w:t xml:space="preserve">, </w:t>
      </w:r>
      <w:r w:rsidRPr="008C18C9">
        <w:t>Harry Graver is a second-year student at Harvard Law School and a graduate of Yale University. He has previously interned in the Office of the Chief Prosecutor in the Office of Military Commissions</w:t>
      </w:r>
      <w:r>
        <w:t xml:space="preserve">, </w:t>
      </w:r>
      <w:r w:rsidRPr="008C18C9">
        <w:t>Scott R. Anderson is a David M. Rubenstein fellow in Governance Studies at the Brookings Institution. He previously served as an Attorney-Adviser in the Office of the Legal Adviser at the U.S. Department of State and as the legal advisor for the U.S. Embassy in Baghdad, Iraq</w:t>
      </w:r>
      <w:r>
        <w:t>, 10/25/</w:t>
      </w:r>
      <w:r w:rsidRPr="00156CD3">
        <w:rPr>
          <w:rStyle w:val="Style13ptBold"/>
        </w:rPr>
        <w:t>18</w:t>
      </w:r>
    </w:p>
    <w:p w:rsidR="00872273" w:rsidRPr="008C18C9" w:rsidRDefault="00872273" w:rsidP="00872273">
      <w:r>
        <w:t>(Harry and Scott, “</w:t>
      </w:r>
      <w:r w:rsidRPr="008C18C9">
        <w:t>Shedding Light on the Anti-Terrorism Clarification Act of 2018</w:t>
      </w:r>
      <w:r>
        <w:t xml:space="preserve">”, </w:t>
      </w:r>
      <w:r w:rsidRPr="008C18C9">
        <w:t>https://www.lawfareblog.com/shedding-light-anti-terrorism-clarification-act-2018</w:t>
      </w:r>
      <w:r>
        <w:t>)//GA</w:t>
      </w:r>
    </w:p>
    <w:p w:rsidR="00872273" w:rsidRDefault="00872273" w:rsidP="00872273">
      <w:pPr>
        <w:rPr>
          <w:sz w:val="16"/>
        </w:rPr>
      </w:pPr>
      <w:r w:rsidRPr="003D78FF">
        <w:rPr>
          <w:sz w:val="16"/>
        </w:rPr>
        <w:t xml:space="preserve">President Donald </w:t>
      </w:r>
      <w:r w:rsidRPr="00484412">
        <w:rPr>
          <w:rStyle w:val="StyleUnderline"/>
        </w:rPr>
        <w:t xml:space="preserve">Trump quietly signed the </w:t>
      </w:r>
      <w:r w:rsidRPr="0042036A">
        <w:rPr>
          <w:rStyle w:val="Emphasis"/>
        </w:rPr>
        <w:t>bipartisan</w:t>
      </w:r>
      <w:r w:rsidRPr="003D78FF">
        <w:rPr>
          <w:sz w:val="16"/>
        </w:rPr>
        <w:t xml:space="preserve"> </w:t>
      </w:r>
      <w:r w:rsidRPr="00484412">
        <w:rPr>
          <w:rStyle w:val="StyleUnderline"/>
        </w:rPr>
        <w:t>A</w:t>
      </w:r>
      <w:r w:rsidRPr="003D78FF">
        <w:rPr>
          <w:sz w:val="16"/>
        </w:rPr>
        <w:t>nti-</w:t>
      </w:r>
      <w:r w:rsidRPr="00484412">
        <w:rPr>
          <w:rStyle w:val="StyleUnderline"/>
        </w:rPr>
        <w:t>T</w:t>
      </w:r>
      <w:r w:rsidRPr="003D78FF">
        <w:rPr>
          <w:sz w:val="16"/>
        </w:rPr>
        <w:t xml:space="preserve">errorism </w:t>
      </w:r>
      <w:r w:rsidRPr="00484412">
        <w:rPr>
          <w:rStyle w:val="StyleUnderline"/>
        </w:rPr>
        <w:t>C</w:t>
      </w:r>
      <w:r w:rsidRPr="003D78FF">
        <w:rPr>
          <w:sz w:val="16"/>
        </w:rPr>
        <w:t xml:space="preserve">larification </w:t>
      </w:r>
      <w:r w:rsidRPr="00484412">
        <w:rPr>
          <w:rStyle w:val="StyleUnderline"/>
        </w:rPr>
        <w:t>A</w:t>
      </w:r>
      <w:r w:rsidRPr="003D78FF">
        <w:rPr>
          <w:sz w:val="16"/>
        </w:rPr>
        <w:t xml:space="preserve">ct of 2018 (ATCA) </w:t>
      </w:r>
      <w:r w:rsidRPr="00484412">
        <w:rPr>
          <w:rStyle w:val="StyleUnderline"/>
        </w:rPr>
        <w:t>into law on Oct. 3</w:t>
      </w:r>
      <w:r w:rsidRPr="003D78FF">
        <w:rPr>
          <w:sz w:val="16"/>
        </w:rPr>
        <w:t xml:space="preserve">. </w:t>
      </w:r>
      <w:r w:rsidRPr="0042036A">
        <w:rPr>
          <w:rStyle w:val="StyleUnderline"/>
        </w:rPr>
        <w:t>Described as a “carefully balanced approach to better ensure victims’ access to compensation and hold supporters of terrorism accountable” by</w:t>
      </w:r>
      <w:r w:rsidRPr="003D78FF">
        <w:rPr>
          <w:sz w:val="16"/>
        </w:rPr>
        <w:t xml:space="preserve"> its principal author, Sen. Chuck </w:t>
      </w:r>
      <w:r w:rsidRPr="0042036A">
        <w:rPr>
          <w:rStyle w:val="StyleUnderline"/>
        </w:rPr>
        <w:t>Grassley</w:t>
      </w:r>
      <w:r w:rsidRPr="003D78FF">
        <w:rPr>
          <w:sz w:val="16"/>
        </w:rPr>
        <w:t xml:space="preserve"> (R-Iowa), ATCA amends the civil-liability provision of the Anti-Terrorism Act (ATA) in three meaningful respects. </w:t>
      </w:r>
      <w:r w:rsidRPr="0042036A">
        <w:rPr>
          <w:rStyle w:val="StyleUnderline"/>
        </w:rPr>
        <w:t>ATCA eliminates certain legal defenses, makes more assets available for attachment, and expands the personal jurisdiction of the federal courts over related claims</w:t>
      </w:r>
      <w:r w:rsidRPr="003D78FF">
        <w:rPr>
          <w:sz w:val="16"/>
        </w:rPr>
        <w:t>. Some of the mechanisms it uses to achieve these objectives, however, raise constitutional questions—and, regardless of the answers, may put certain long-standing U.S. foreign policy objectives at risk.</w:t>
      </w:r>
    </w:p>
    <w:p w:rsidR="00872273" w:rsidRPr="002C6B08" w:rsidRDefault="00872273" w:rsidP="00872273">
      <w:pPr>
        <w:pStyle w:val="Heading4"/>
      </w:pPr>
      <w:r>
        <w:t>Empirically, Congress loves cutting off aid from the PA---the CP flies against that and is massively unpopular.</w:t>
      </w:r>
    </w:p>
    <w:p w:rsidR="00872273" w:rsidRDefault="00872273" w:rsidP="00872273">
      <w:r w:rsidRPr="008E5FA7">
        <w:rPr>
          <w:rStyle w:val="Style13ptBold"/>
        </w:rPr>
        <w:t>Cook</w:t>
      </w:r>
      <w:r>
        <w:t xml:space="preserve">, </w:t>
      </w:r>
      <w:r w:rsidRPr="00D16D12">
        <w:t>British journalist based in Nazareth since 2001, is the the author of three books on the Israeli-Palestinian conflict</w:t>
      </w:r>
      <w:r>
        <w:t>, 6/14/</w:t>
      </w:r>
      <w:r w:rsidRPr="008E5FA7">
        <w:rPr>
          <w:rStyle w:val="Style13ptBold"/>
        </w:rPr>
        <w:t>19</w:t>
      </w:r>
    </w:p>
    <w:p w:rsidR="00872273" w:rsidRPr="00D16D12" w:rsidRDefault="00872273" w:rsidP="00872273">
      <w:r>
        <w:t xml:space="preserve">(Jonathan, “Trump enjoys bipartisan support for his plan to eradicate the Palestinian cause”, </w:t>
      </w:r>
      <w:r w:rsidRPr="00D16D12">
        <w:t>https://www.middleeasteye.net/opinion/trump-enjoys-bipartisan-support-his-plan-eradicate-palestinian-cause</w:t>
      </w:r>
      <w:r>
        <w:t>)//GA</w:t>
      </w:r>
    </w:p>
    <w:p w:rsidR="00872273" w:rsidRDefault="00872273" w:rsidP="00872273">
      <w:pPr>
        <w:rPr>
          <w:sz w:val="16"/>
        </w:rPr>
      </w:pPr>
      <w:r w:rsidRPr="002040B1">
        <w:rPr>
          <w:sz w:val="16"/>
        </w:rPr>
        <w:t xml:space="preserve">This </w:t>
      </w:r>
      <w:r w:rsidRPr="003119E0">
        <w:rPr>
          <w:rStyle w:val="StyleUnderline"/>
        </w:rPr>
        <w:t>sudden concern</w:t>
      </w:r>
      <w:r w:rsidRPr="002040B1">
        <w:rPr>
          <w:sz w:val="16"/>
        </w:rPr>
        <w:t xml:space="preserve"> for the health of the Palestinian economy </w:t>
      </w:r>
      <w:r w:rsidRPr="003119E0">
        <w:rPr>
          <w:rStyle w:val="StyleUnderline"/>
        </w:rPr>
        <w:t>is a dramatic and confusing U-turn</w:t>
      </w:r>
      <w:r w:rsidRPr="002040B1">
        <w:rPr>
          <w:sz w:val="16"/>
        </w:rPr>
        <w:t xml:space="preserve">. </w:t>
      </w:r>
      <w:r w:rsidRPr="003119E0">
        <w:rPr>
          <w:rStyle w:val="Emphasis"/>
        </w:rPr>
        <w:t>Congress has been an active and enthusiastic partner with the White House in choking off aid to the PA for more than a year</w:t>
      </w:r>
      <w:r w:rsidRPr="002040B1">
        <w:rPr>
          <w:sz w:val="16"/>
        </w:rPr>
        <w:t xml:space="preserve">. Mohammad Shtayyeh, the Palestinian prime minister, told the New York Times last week that </w:t>
      </w:r>
      <w:r w:rsidRPr="00AD4672">
        <w:rPr>
          <w:rStyle w:val="StyleUnderline"/>
        </w:rPr>
        <w:t>the PA was on the brink of implosion</w:t>
      </w:r>
      <w:r w:rsidRPr="002040B1">
        <w:rPr>
          <w:sz w:val="16"/>
        </w:rPr>
        <w:t xml:space="preserve">. “We are in a collapsing situation,” he told the newspaper. The PA’s crisis comes as no surprise. </w:t>
      </w:r>
      <w:r w:rsidRPr="00AD4672">
        <w:rPr>
          <w:rStyle w:val="Emphasis"/>
        </w:rPr>
        <w:t>Congress helped initiate it by passing the Taylor Force Act in March 2018</w:t>
      </w:r>
      <w:r w:rsidRPr="002040B1">
        <w:rPr>
          <w:sz w:val="16"/>
        </w:rPr>
        <w:t xml:space="preserve">. </w:t>
      </w:r>
      <w:r w:rsidRPr="00A67508">
        <w:rPr>
          <w:rStyle w:val="StyleUnderline"/>
        </w:rPr>
        <w:t>It requires the US to halt funding to the PA until it stops paying stipends to some 35,000 families of Palestinians jailed, killed or maimed by Israel</w:t>
      </w:r>
      <w:r w:rsidRPr="002040B1">
        <w:rPr>
          <w:sz w:val="16"/>
        </w:rPr>
        <w:t>. Previous US administrations might well have signed a waiver to prevent such legislation from going into effect – just as presidents until Trump blocked a congressional law passed in 1995 demanding that the US move its embassy to Jerusalem.</w:t>
      </w:r>
    </w:p>
    <w:p w:rsidR="00872273" w:rsidRDefault="00872273" w:rsidP="00872273"/>
    <w:p w:rsidR="00872273" w:rsidRDefault="00872273" w:rsidP="00872273">
      <w:pPr>
        <w:pStyle w:val="Heading4"/>
      </w:pPr>
      <w:r>
        <w:t>Taylor Force Act proves---Republicans would hate the CP.</w:t>
      </w:r>
    </w:p>
    <w:p w:rsidR="00872273" w:rsidRDefault="00872273" w:rsidP="00872273">
      <w:r w:rsidRPr="00D96454">
        <w:rPr>
          <w:rStyle w:val="Style13ptBold"/>
        </w:rPr>
        <w:t>Lardner</w:t>
      </w:r>
      <w:r>
        <w:t>, reporter for the Associated Press, 9/14/</w:t>
      </w:r>
      <w:r w:rsidRPr="00D96454">
        <w:rPr>
          <w:rStyle w:val="Style13ptBold"/>
        </w:rPr>
        <w:t>17</w:t>
      </w:r>
    </w:p>
    <w:p w:rsidR="00872273" w:rsidRDefault="00872273" w:rsidP="00872273">
      <w:r>
        <w:t>(Richard, “</w:t>
      </w:r>
      <w:r w:rsidRPr="00D96454">
        <w:t>Trump administration backs bill to halt aid to Palestinians</w:t>
      </w:r>
      <w:r>
        <w:t xml:space="preserve">”, </w:t>
      </w:r>
      <w:r w:rsidRPr="00D96454">
        <w:t>https://www.apnews.com/340b972c2cf8474d9c0d91e93425d9c8</w:t>
      </w:r>
      <w:r>
        <w:t>)//GA</w:t>
      </w:r>
    </w:p>
    <w:p w:rsidR="00872273" w:rsidRDefault="00872273" w:rsidP="00872273">
      <w:pPr>
        <w:rPr>
          <w:sz w:val="16"/>
        </w:rPr>
      </w:pPr>
      <w:r w:rsidRPr="00460C57">
        <w:rPr>
          <w:sz w:val="16"/>
        </w:rPr>
        <w:t xml:space="preserve">WASHINGTON (AP) — The </w:t>
      </w:r>
      <w:r w:rsidRPr="00EE2844">
        <w:rPr>
          <w:rStyle w:val="StyleUnderline"/>
        </w:rPr>
        <w:t xml:space="preserve">Trump </w:t>
      </w:r>
      <w:r w:rsidRPr="00460C57">
        <w:rPr>
          <w:sz w:val="16"/>
        </w:rPr>
        <w:t xml:space="preserve">administration </w:t>
      </w:r>
      <w:r w:rsidRPr="00EE2844">
        <w:rPr>
          <w:rStyle w:val="StyleUnderline"/>
        </w:rPr>
        <w:t>declared its firm support Thursday for a bill that would suspend U.S. financial assistance to the Palestinian Authority</w:t>
      </w:r>
      <w:r w:rsidRPr="00460C57">
        <w:rPr>
          <w:sz w:val="16"/>
        </w:rPr>
        <w:t xml:space="preserve"> until it ends what critics have described as a long-standing practice of rewarding Palestinians who kill Americans and Israelis. The State Department announcement comes nearly six weeks after </w:t>
      </w:r>
      <w:r w:rsidRPr="001D0433">
        <w:rPr>
          <w:rStyle w:val="Emphasis"/>
        </w:rPr>
        <w:t>the Senate Foreign Relations Committee backed the measure</w:t>
      </w:r>
      <w:r w:rsidRPr="00460C57">
        <w:rPr>
          <w:sz w:val="16"/>
        </w:rPr>
        <w:t xml:space="preserve">. The </w:t>
      </w:r>
      <w:r w:rsidRPr="004A07A5">
        <w:rPr>
          <w:rStyle w:val="Emphasis"/>
        </w:rPr>
        <w:t>legislation</w:t>
      </w:r>
      <w:r w:rsidRPr="00460C57">
        <w:rPr>
          <w:sz w:val="16"/>
        </w:rPr>
        <w:t xml:space="preserve">, which is named after an American who was stabbed to death in Israel by a Palestinian, </w:t>
      </w:r>
      <w:r w:rsidRPr="004A07A5">
        <w:rPr>
          <w:rStyle w:val="Emphasis"/>
        </w:rPr>
        <w:t>reflects bipartisan outrage</w:t>
      </w:r>
      <w:r w:rsidRPr="00460C57">
        <w:rPr>
          <w:sz w:val="16"/>
        </w:rPr>
        <w:t xml:space="preserve"> </w:t>
      </w:r>
      <w:r w:rsidRPr="00B70E63">
        <w:rPr>
          <w:rStyle w:val="StyleUnderline"/>
        </w:rPr>
        <w:t>over what lawmakers have termed a “pay to slay” program endorsed by the Palestinian Authority</w:t>
      </w:r>
      <w:r w:rsidRPr="00460C57">
        <w:rPr>
          <w:sz w:val="16"/>
        </w:rPr>
        <w:t xml:space="preserve">. “The </w:t>
      </w:r>
      <w:r w:rsidRPr="00404522">
        <w:rPr>
          <w:rStyle w:val="StyleUnderline"/>
        </w:rPr>
        <w:t xml:space="preserve">Trump </w:t>
      </w:r>
      <w:r w:rsidRPr="00460C57">
        <w:rPr>
          <w:sz w:val="16"/>
        </w:rPr>
        <w:t xml:space="preserve">administration </w:t>
      </w:r>
      <w:r w:rsidRPr="00404522">
        <w:rPr>
          <w:rStyle w:val="StyleUnderline"/>
        </w:rPr>
        <w:t>strongly supports the Taylor Force Act</w:t>
      </w:r>
      <w:r w:rsidRPr="00460C57">
        <w:rPr>
          <w:sz w:val="16"/>
        </w:rPr>
        <w:t xml:space="preserve">, which is a consequence of Palestinian Authority and Palestine Liberation Organization’s policy of paying terrorists and their families,” the State Department said. The department added that President Donald Trump “raised the need to end any part of this program that incentivizes violence against Israeli and American citizens with President Mahmoud Abbas last May in both Washington and Bethlehem.” But the Palestinian Authority has disputed the accusations and called the bill misinformed. Husam Zomlot, chief representative of the Palestinian General Delegation to the U.S., said last month that the program is more than 50 years old and is aimed at giving support to families “who lost their breadwinners to the atrocities of the occupation, the vast majority of whom are unduly arrested or killed by Israel.” </w:t>
      </w:r>
      <w:r w:rsidRPr="00910EDD">
        <w:rPr>
          <w:rStyle w:val="Emphasis"/>
        </w:rPr>
        <w:t>One of the bill’s main sponsors</w:t>
      </w:r>
      <w:r w:rsidRPr="00460C57">
        <w:rPr>
          <w:sz w:val="16"/>
        </w:rPr>
        <w:t xml:space="preserve">, Sen. Bob </w:t>
      </w:r>
      <w:r w:rsidRPr="00910EDD">
        <w:rPr>
          <w:rStyle w:val="Emphasis"/>
        </w:rPr>
        <w:t>Corker, R-Tenn.</w:t>
      </w:r>
      <w:r w:rsidRPr="00460C57">
        <w:rPr>
          <w:sz w:val="16"/>
        </w:rPr>
        <w:t xml:space="preserve">, </w:t>
      </w:r>
      <w:r w:rsidRPr="00910EDD">
        <w:rPr>
          <w:rStyle w:val="StyleUnderline"/>
        </w:rPr>
        <w:t>said the Palestinian Authority has created monetary incentives for acts of terrorism by paying monthly stipends of as much as $3,500 to Palestinians who commit acts of violence</w:t>
      </w:r>
      <w:r w:rsidRPr="00460C57">
        <w:rPr>
          <w:sz w:val="16"/>
        </w:rPr>
        <w:t xml:space="preserve"> and to their families. The amount of the payment depends on the length of the jail sentence they receive for the crime, he said. </w:t>
      </w:r>
      <w:r w:rsidRPr="006570E6">
        <w:rPr>
          <w:rStyle w:val="StyleUnderline"/>
        </w:rPr>
        <w:t>Corker is chairman of the Foreign Relations Committee</w:t>
      </w:r>
      <w:r w:rsidRPr="00460C57">
        <w:rPr>
          <w:sz w:val="16"/>
        </w:rPr>
        <w:t xml:space="preserve">. Palestinians have argued that ending Israel’s occupation of the West Bank, Gaza Strip and east Jerusalem — lands that Palestinians seek for their state — is key to defeating terrorism. Taylor Force was an MBA student at Vanderbilt University in Tennessee and a West Point graduate who was visiting Israel in March 2016 when he was killed. Force was from Lubbock, Texas. His parents live in South Carolina. Sen. Lindsey </w:t>
      </w:r>
      <w:r w:rsidRPr="00460C57">
        <w:rPr>
          <w:rStyle w:val="StyleUnderline"/>
        </w:rPr>
        <w:t>Graham, R-S.C.</w:t>
      </w:r>
      <w:r w:rsidRPr="00460C57">
        <w:rPr>
          <w:sz w:val="16"/>
        </w:rPr>
        <w:t xml:space="preserve">, </w:t>
      </w:r>
      <w:r w:rsidRPr="00460C57">
        <w:rPr>
          <w:rStyle w:val="StyleUnderline"/>
        </w:rPr>
        <w:t>said the Palestinian Authority praised Force’s killer as a “heroic martyr.”</w:t>
      </w:r>
      <w:r w:rsidRPr="00460C57">
        <w:rPr>
          <w:sz w:val="16"/>
        </w:rPr>
        <w:t xml:space="preserve"> He estimated that the Palestinian Authority has paid $144 million in “martyr payments” over the years.</w:t>
      </w:r>
    </w:p>
    <w:p w:rsidR="00872273" w:rsidRDefault="00872273" w:rsidP="00872273"/>
    <w:p w:rsidR="00872273" w:rsidRPr="00460C57" w:rsidRDefault="00872273" w:rsidP="00872273"/>
    <w:p w:rsidR="00872273" w:rsidRDefault="00872273" w:rsidP="00872273"/>
    <w:p w:rsidR="00872273" w:rsidRDefault="00872273" w:rsidP="00872273"/>
    <w:p w:rsidR="00872273" w:rsidRPr="00C730A4" w:rsidRDefault="00872273" w:rsidP="00872273"/>
    <w:p w:rsidR="00872273" w:rsidRPr="00872273" w:rsidRDefault="00872273" w:rsidP="00872273"/>
    <w:sectPr w:rsidR="00872273" w:rsidRPr="00872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4A3A96"/>
    <w:multiLevelType w:val="hybridMultilevel"/>
    <w:tmpl w:val="3942F072"/>
    <w:lvl w:ilvl="0" w:tplc="600AC0D4">
      <w:start w:val="3"/>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2" w15:restartNumberingAfterBreak="0">
    <w:nsid w:val="3A9B1309"/>
    <w:multiLevelType w:val="hybridMultilevel"/>
    <w:tmpl w:val="C72A4842"/>
    <w:lvl w:ilvl="0" w:tplc="359E41FC">
      <w:start w:val="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927E7C"/>
    <w:multiLevelType w:val="multilevel"/>
    <w:tmpl w:val="69F2EF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7CD54035"/>
    <w:multiLevelType w:val="hybridMultilevel"/>
    <w:tmpl w:val="DAB4E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053F02"/>
    <w:multiLevelType w:val="hybridMultilevel"/>
    <w:tmpl w:val="5F7467B2"/>
    <w:lvl w:ilvl="0" w:tplc="FC6EC40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5"/>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9008B"/>
    <w:rsid w:val="000139A3"/>
    <w:rsid w:val="000431DB"/>
    <w:rsid w:val="00100833"/>
    <w:rsid w:val="00104529"/>
    <w:rsid w:val="00105942"/>
    <w:rsid w:val="00107396"/>
    <w:rsid w:val="00144A4C"/>
    <w:rsid w:val="00176AB0"/>
    <w:rsid w:val="00177B7D"/>
    <w:rsid w:val="0018322D"/>
    <w:rsid w:val="001B5776"/>
    <w:rsid w:val="001E527A"/>
    <w:rsid w:val="001F78CE"/>
    <w:rsid w:val="00251FC7"/>
    <w:rsid w:val="002855A7"/>
    <w:rsid w:val="00287689"/>
    <w:rsid w:val="002B146A"/>
    <w:rsid w:val="002B5E17"/>
    <w:rsid w:val="003039E2"/>
    <w:rsid w:val="00315690"/>
    <w:rsid w:val="00316B75"/>
    <w:rsid w:val="00325646"/>
    <w:rsid w:val="003460F2"/>
    <w:rsid w:val="0038158C"/>
    <w:rsid w:val="003902BA"/>
    <w:rsid w:val="003A09E2"/>
    <w:rsid w:val="00407037"/>
    <w:rsid w:val="004605D6"/>
    <w:rsid w:val="004A67A2"/>
    <w:rsid w:val="004C60E8"/>
    <w:rsid w:val="004E3579"/>
    <w:rsid w:val="004E728B"/>
    <w:rsid w:val="004F39E0"/>
    <w:rsid w:val="00514D07"/>
    <w:rsid w:val="00537BD5"/>
    <w:rsid w:val="0057268A"/>
    <w:rsid w:val="005D2912"/>
    <w:rsid w:val="006065BD"/>
    <w:rsid w:val="00645FA9"/>
    <w:rsid w:val="00647866"/>
    <w:rsid w:val="00665003"/>
    <w:rsid w:val="006A2AD0"/>
    <w:rsid w:val="006C2375"/>
    <w:rsid w:val="006D4ECC"/>
    <w:rsid w:val="00722258"/>
    <w:rsid w:val="007243E5"/>
    <w:rsid w:val="00766EA0"/>
    <w:rsid w:val="0079008B"/>
    <w:rsid w:val="007A2226"/>
    <w:rsid w:val="007F5B66"/>
    <w:rsid w:val="00815C7A"/>
    <w:rsid w:val="00823A1C"/>
    <w:rsid w:val="00845B9D"/>
    <w:rsid w:val="00860984"/>
    <w:rsid w:val="00872273"/>
    <w:rsid w:val="008B3ECB"/>
    <w:rsid w:val="008B4E85"/>
    <w:rsid w:val="008C1B2E"/>
    <w:rsid w:val="0091627E"/>
    <w:rsid w:val="0097032B"/>
    <w:rsid w:val="009D2EAD"/>
    <w:rsid w:val="009D54B2"/>
    <w:rsid w:val="009E1922"/>
    <w:rsid w:val="009F7ED2"/>
    <w:rsid w:val="00A93661"/>
    <w:rsid w:val="00A95652"/>
    <w:rsid w:val="00AA2F52"/>
    <w:rsid w:val="00AC0AB8"/>
    <w:rsid w:val="00B33C6D"/>
    <w:rsid w:val="00B36CD1"/>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132DB"/>
  <w15:chartTrackingRefBased/>
  <w15:docId w15:val="{6103E379-61D9-4888-B6BF-3F2CD51D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9008B"/>
    <w:rPr>
      <w:rFonts w:ascii="Calibri" w:hAnsi="Calibri"/>
    </w:rPr>
  </w:style>
  <w:style w:type="paragraph" w:styleId="Heading1">
    <w:name w:val="heading 1"/>
    <w:aliases w:val="Pocket"/>
    <w:basedOn w:val="Normal"/>
    <w:next w:val="Normal"/>
    <w:link w:val="Heading1Char"/>
    <w:qFormat/>
    <w:rsid w:val="007900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900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900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79008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900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008B"/>
  </w:style>
  <w:style w:type="character" w:customStyle="1" w:styleId="Heading1Char">
    <w:name w:val="Heading 1 Char"/>
    <w:aliases w:val="Pocket Char"/>
    <w:basedOn w:val="DefaultParagraphFont"/>
    <w:link w:val="Heading1"/>
    <w:rsid w:val="007900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9008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9008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9008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79008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9008B"/>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c"/>
    <w:basedOn w:val="DefaultParagraphFont"/>
    <w:uiPriority w:val="6"/>
    <w:qFormat/>
    <w:rsid w:val="0079008B"/>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79008B"/>
    <w:rPr>
      <w:color w:val="auto"/>
      <w:u w:val="none"/>
    </w:rPr>
  </w:style>
  <w:style w:type="character" w:styleId="FollowedHyperlink">
    <w:name w:val="FollowedHyperlink"/>
    <w:basedOn w:val="DefaultParagraphFont"/>
    <w:uiPriority w:val="99"/>
    <w:semiHidden/>
    <w:unhideWhenUsed/>
    <w:rsid w:val="0079008B"/>
    <w:rPr>
      <w:color w:val="auto"/>
      <w:u w:val="none"/>
    </w:rPr>
  </w:style>
  <w:style w:type="paragraph" w:styleId="DocumentMap">
    <w:name w:val="Document Map"/>
    <w:basedOn w:val="Normal"/>
    <w:link w:val="DocumentMapChar"/>
    <w:uiPriority w:val="99"/>
    <w:semiHidden/>
    <w:unhideWhenUsed/>
    <w:rsid w:val="0087227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72273"/>
    <w:rPr>
      <w:rFonts w:ascii="Lucida Grande" w:hAnsi="Lucida Grande" w:cs="Lucida Grande"/>
      <w:sz w:val="24"/>
    </w:rPr>
  </w:style>
  <w:style w:type="character" w:styleId="UnresolvedMention">
    <w:name w:val="Unresolved Mention"/>
    <w:basedOn w:val="DefaultParagraphFont"/>
    <w:uiPriority w:val="99"/>
    <w:semiHidden/>
    <w:unhideWhenUsed/>
    <w:rsid w:val="00872273"/>
    <w:rPr>
      <w:color w:val="605E5C"/>
      <w:shd w:val="clear" w:color="auto" w:fill="E1DFDD"/>
    </w:rPr>
  </w:style>
  <w:style w:type="paragraph" w:customStyle="1" w:styleId="textbold">
    <w:name w:val="text bold"/>
    <w:basedOn w:val="Normal"/>
    <w:link w:val="Emphasis"/>
    <w:uiPriority w:val="7"/>
    <w:qFormat/>
    <w:rsid w:val="00872273"/>
    <w:pPr>
      <w:ind w:left="720"/>
      <w:jc w:val="both"/>
    </w:pPr>
    <w:rPr>
      <w:b/>
      <w:iCs/>
      <w:u w:val="single"/>
    </w:rPr>
  </w:style>
  <w:style w:type="paragraph" w:styleId="ListParagraph">
    <w:name w:val="List Paragraph"/>
    <w:basedOn w:val="Normal"/>
    <w:uiPriority w:val="99"/>
    <w:unhideWhenUsed/>
    <w:qFormat/>
    <w:rsid w:val="00B36CD1"/>
    <w:pPr>
      <w:ind w:left="720"/>
      <w:contextualSpacing/>
    </w:pPr>
  </w:style>
  <w:style w:type="paragraph" w:customStyle="1" w:styleId="card">
    <w:name w:val="card"/>
    <w:aliases w:val="Medium Grid 21,Tags,Debate Text,No Spacing11,No Spacing111111,No Spacing31,No Spacing22,No Spacing111,No Spacing3,No Spacing2,Read stuff"/>
    <w:basedOn w:val="Normal"/>
    <w:next w:val="Normal"/>
    <w:uiPriority w:val="6"/>
    <w:qFormat/>
    <w:rsid w:val="00815C7A"/>
    <w:pPr>
      <w:ind w:left="288" w:right="288"/>
    </w:pPr>
    <w:rPr>
      <w:rFonts w:asciiTheme="minorHAnsi" w:hAnsiTheme="minorHAnsi"/>
      <w:u w:val="single"/>
    </w:rPr>
  </w:style>
  <w:style w:type="paragraph" w:styleId="NormalWeb">
    <w:name w:val="Normal (Web)"/>
    <w:basedOn w:val="Normal"/>
    <w:uiPriority w:val="99"/>
    <w:unhideWhenUsed/>
    <w:rsid w:val="00815C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lfc">
    <w:name w:val="flfc"/>
    <w:basedOn w:val="Normal"/>
    <w:rsid w:val="00815C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basedOn w:val="Normal"/>
    <w:link w:val="AnalyticChar"/>
    <w:uiPriority w:val="4"/>
    <w:qFormat/>
    <w:rsid w:val="00815C7A"/>
    <w:pPr>
      <w:outlineLvl w:val="3"/>
    </w:pPr>
    <w:rPr>
      <w:b/>
      <w:sz w:val="26"/>
    </w:rPr>
  </w:style>
  <w:style w:type="character" w:customStyle="1" w:styleId="AnalyticChar">
    <w:name w:val="Analytic Char"/>
    <w:basedOn w:val="DefaultParagraphFont"/>
    <w:link w:val="Analytic"/>
    <w:uiPriority w:val="4"/>
    <w:rsid w:val="00815C7A"/>
    <w:rPr>
      <w:rFonts w:ascii="Calibri" w:hAnsi="Calibri"/>
      <w:b/>
      <w:sz w:val="26"/>
    </w:rPr>
  </w:style>
  <w:style w:type="character" w:styleId="Strong">
    <w:name w:val="Strong"/>
    <w:basedOn w:val="DefaultParagraphFont"/>
    <w:uiPriority w:val="22"/>
    <w:qFormat/>
    <w:rsid w:val="00815C7A"/>
    <w:rPr>
      <w:b/>
      <w:bCs/>
    </w:rPr>
  </w:style>
  <w:style w:type="paragraph" w:customStyle="1" w:styleId="pq-quote">
    <w:name w:val="pq-quote"/>
    <w:basedOn w:val="Normal"/>
    <w:rsid w:val="00815C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q-body">
    <w:name w:val="pq-body"/>
    <w:basedOn w:val="DefaultParagraphFont"/>
    <w:rsid w:val="00815C7A"/>
  </w:style>
  <w:style w:type="paragraph" w:customStyle="1" w:styleId="Emphasis1">
    <w:name w:val="Emphasis1"/>
    <w:basedOn w:val="Normal"/>
    <w:autoRedefine/>
    <w:uiPriority w:val="7"/>
    <w:qFormat/>
    <w:rsid w:val="00815C7A"/>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character" w:customStyle="1" w:styleId="longbio">
    <w:name w:val="long_bio"/>
    <w:basedOn w:val="DefaultParagraphFont"/>
    <w:rsid w:val="00815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ewyorker.com/news/our-columnists/the-growing-dangers-of-trumps-trade-war-with-china" TargetMode="External"/><Relationship Id="rId117" Type="http://schemas.openxmlformats.org/officeDocument/2006/relationships/hyperlink" Target="https://www.independent.co.uk/topic/Iran" TargetMode="External"/><Relationship Id="rId21" Type="http://schemas.openxmlformats.org/officeDocument/2006/relationships/hyperlink" Target="https://www.scmp.com/news/china/diplomacy/article/3010316/us-naval-chief-says-freedom-navigation-exercises-south-china" TargetMode="External"/><Relationship Id="rId42" Type="http://schemas.openxmlformats.org/officeDocument/2006/relationships/hyperlink" Target="https://www.nytimes.com/2018/08/14/world/asia/china-trade-war-trump-xi-jinping-.html" TargetMode="External"/><Relationship Id="rId47" Type="http://schemas.openxmlformats.org/officeDocument/2006/relationships/hyperlink" Target="https://thehill.com/policy/finance/450753-trump-under-pressure-for-china-trade-breakthrough" TargetMode="External"/><Relationship Id="rId63" Type="http://schemas.openxmlformats.org/officeDocument/2006/relationships/hyperlink" Target="https://www.riponsociety.org/article/leveling-the-playing-field-with-china/" TargetMode="External"/><Relationship Id="rId68" Type="http://schemas.openxmlformats.org/officeDocument/2006/relationships/hyperlink" Target="https://news.yahoo.com/taiwan-lashes-back-chinese-defense-ministers-threats-045141553.html" TargetMode="External"/><Relationship Id="rId84" Type="http://schemas.openxmlformats.org/officeDocument/2006/relationships/hyperlink" Target="https://thediplomat.com/2018/09/trump-has-no-intention-of-making-a-trade-deal-with-china/" TargetMode="External"/><Relationship Id="rId89" Type="http://schemas.openxmlformats.org/officeDocument/2006/relationships/hyperlink" Target="https://lobelog.com/22-european-security-experts-call-on-us-to-rejoin-iran-deal/" TargetMode="External"/><Relationship Id="rId112" Type="http://schemas.openxmlformats.org/officeDocument/2006/relationships/hyperlink" Target="https://news.harvard.edu/gazette/story/2018/05/harvard-analysts-assess-the-iran-deal-pullout/" TargetMode="External"/><Relationship Id="rId133" Type="http://schemas.openxmlformats.org/officeDocument/2006/relationships/hyperlink" Target="https://www.americansecurityproject.org/no-hope-for-a-new-iran-deal/" TargetMode="External"/><Relationship Id="rId138" Type="http://schemas.openxmlformats.org/officeDocument/2006/relationships/hyperlink" Target="https://www.heritage.org/middle-east/commentary/us-iran-standoff-no-cause-alarm" TargetMode="External"/><Relationship Id="rId154" Type="http://schemas.openxmlformats.org/officeDocument/2006/relationships/image" Target="media/image1.gif"/><Relationship Id="rId159" Type="http://schemas.openxmlformats.org/officeDocument/2006/relationships/fontTable" Target="fontTable.xml"/><Relationship Id="rId16" Type="http://schemas.openxmlformats.org/officeDocument/2006/relationships/hyperlink" Target="https://www.brookings.edu/blog/order-from-chaos/2019/01/07/the-era-of-u-s-china-cooperation-is-drawing-to-a-close-what-comes-next/" TargetMode="External"/><Relationship Id="rId107" Type="http://schemas.openxmlformats.org/officeDocument/2006/relationships/hyperlink" Target="https://journals.sagepub.com/doi/full/10.1177/0974928418785478" TargetMode="External"/><Relationship Id="rId11" Type="http://schemas.openxmlformats.org/officeDocument/2006/relationships/hyperlink" Target="https://www.ft.com/content/c4df31cc-4d26-11e8-97e4-13afc22d86d4" TargetMode="External"/><Relationship Id="rId32" Type="http://schemas.openxmlformats.org/officeDocument/2006/relationships/hyperlink" Target="http://cuts-wdc.org/Advisory_Board.htm" TargetMode="External"/><Relationship Id="rId37" Type="http://schemas.openxmlformats.org/officeDocument/2006/relationships/hyperlink" Target="https://www.washingtonpost.com/world/asia_pacific/china-defends-its-people-oriented-muslim-reeducation-program-as-job-training/2018/10/16/521964a8-d12b-11e8-a275-81c671a50422_story.html?utm_term=.5821dc271740" TargetMode="External"/><Relationship Id="rId53" Type="http://schemas.openxmlformats.org/officeDocument/2006/relationships/hyperlink" Target="https://www.foxnews.com/politics/fox-news-poll-voters-feel-good-about-economy-say-tariffs-will-hurt" TargetMode="External"/><Relationship Id="rId58" Type="http://schemas.openxmlformats.org/officeDocument/2006/relationships/hyperlink" Target="https://www.cnbc.com/2019/05/21/us-china-trade-war-will-get-worse-before-it-gets-better-says-expert.html" TargetMode="External"/><Relationship Id="rId74" Type="http://schemas.openxmlformats.org/officeDocument/2006/relationships/hyperlink" Target="https://uk.reuters.com/article/uk-usa-china-taiwan-congress/u-s-house-passes-pro-taiwan-bills-amid-trade-tensions-with-china-idUKKCN1SE00W" TargetMode="External"/><Relationship Id="rId79" Type="http://schemas.openxmlformats.org/officeDocument/2006/relationships/hyperlink" Target="https://www.scmp.com/week-asia/opinion/article/2142674/are-us-and-china-headed-war-over-taiwan" TargetMode="External"/><Relationship Id="rId102" Type="http://schemas.openxmlformats.org/officeDocument/2006/relationships/hyperlink" Target="https://www.armscontrol.org/factsheets/JCPOA-at-a-glance" TargetMode="External"/><Relationship Id="rId123" Type="http://schemas.openxmlformats.org/officeDocument/2006/relationships/hyperlink" Target="https://carnegie-mec.org/diwan/61348" TargetMode="External"/><Relationship Id="rId128" Type="http://schemas.openxmlformats.org/officeDocument/2006/relationships/hyperlink" Target="https://www.americansecurityproject.org/no-hope-for-a-new-iran-deal/" TargetMode="External"/><Relationship Id="rId144" Type="http://schemas.openxmlformats.org/officeDocument/2006/relationships/hyperlink" Target="https://thehill.com/opinion/international/437831-a-us-return-to-jcpoa-would-be-a-dangerous-choice" TargetMode="External"/><Relationship Id="rId149" Type="http://schemas.openxmlformats.org/officeDocument/2006/relationships/hyperlink" Target="https://www.nytimes.com/2019/04/02/opinion/palestinian-peace-plan-us-aid.html)//GA" TargetMode="External"/><Relationship Id="rId5" Type="http://schemas.openxmlformats.org/officeDocument/2006/relationships/webSettings" Target="webSettings.xml"/><Relationship Id="rId90" Type="http://schemas.openxmlformats.org/officeDocument/2006/relationships/hyperlink" Target="https://www.europeanleadershipnetwork.org/group-statement/the-us-and-the-iran-nuclear-deal-rejoining-is-wiser-than-destroying/" TargetMode="External"/><Relationship Id="rId95" Type="http://schemas.openxmlformats.org/officeDocument/2006/relationships/hyperlink" Target="https://news.harvard.edu/gazette/story/2018/05/harvard-analysts-assess-the-iran-deal-pullout/" TargetMode="External"/><Relationship Id="rId160" Type="http://schemas.openxmlformats.org/officeDocument/2006/relationships/theme" Target="theme/theme1.xml"/><Relationship Id="rId22" Type="http://schemas.openxmlformats.org/officeDocument/2006/relationships/hyperlink" Target="https://www.cnbc.com/2018/11/07/economic-iron-curtain-looms-for-us-and-china-former-treasury-chief-paulsonsays-.html" TargetMode="External"/><Relationship Id="rId27" Type="http://schemas.openxmlformats.org/officeDocument/2006/relationships/hyperlink" Target="https://www.apnews.com/b37e36c62c3f4a2eb951256e89316427" TargetMode="External"/><Relationship Id="rId43" Type="http://schemas.openxmlformats.org/officeDocument/2006/relationships/hyperlink" Target="https://www.cfr.org/report/averting-cross-strait-crisis" TargetMode="External"/><Relationship Id="rId48" Type="http://schemas.openxmlformats.org/officeDocument/2006/relationships/hyperlink" Target="https://www.politico.com/story/2019/06/03/donald-trump-overseas-trade-war-1352478" TargetMode="External"/><Relationship Id="rId64" Type="http://schemas.openxmlformats.org/officeDocument/2006/relationships/hyperlink" Target="http://www.freetrade.org/" TargetMode="External"/><Relationship Id="rId69" Type="http://schemas.openxmlformats.org/officeDocument/2006/relationships/hyperlink" Target="https://nationalinterest.org/blog/buzz/us-intelligence-china-building-its-capability-invade-taiwan-56857" TargetMode="External"/><Relationship Id="rId113" Type="http://schemas.openxmlformats.org/officeDocument/2006/relationships/hyperlink" Target="https://www.independent.co.uk/voices/yemen-war-saudi-arabia-iran-houthi-rebels-un-peace-talks-ceasefire-conflict-a8644681.html" TargetMode="External"/><Relationship Id="rId118" Type="http://schemas.openxmlformats.org/officeDocument/2006/relationships/hyperlink" Target="https://www.reuters.com/article/us-yemen-iran-houthis/exclusive-iran-steps-up-support-for-houthis-in-yemens-war-sources-idUSKBN16S22R" TargetMode="External"/><Relationship Id="rId134" Type="http://schemas.openxmlformats.org/officeDocument/2006/relationships/hyperlink" Target="https://www.al-monitor.com/pulse/originals/2019/03/2020-democrats-vow-reenter-iran-nuclear-deal-jcpoa.html" TargetMode="External"/><Relationship Id="rId139" Type="http://schemas.openxmlformats.org/officeDocument/2006/relationships/hyperlink" Target="https://thehill.com/policy/international/middle-east-north-africa/443624-iran-says-there-will-be-no-war-with-us-despite?amp" TargetMode="External"/><Relationship Id="rId80" Type="http://schemas.openxmlformats.org/officeDocument/2006/relationships/hyperlink" Target="https://www.washingtonpost.com/politics/2019/04/08/china-is-pushing-back-against-taiwan-these-reasons/?utm_term=.f9d420fc307b" TargetMode="External"/><Relationship Id="rId85" Type="http://schemas.openxmlformats.org/officeDocument/2006/relationships/hyperlink" Target="https://www.theatlantic.com/ideas/archive/2019/05/us-china-trade-war-only-beginning/590206/" TargetMode="External"/><Relationship Id="rId150" Type="http://schemas.openxmlformats.org/officeDocument/2006/relationships/hyperlink" Target="https://www.congress.gov/bill/115th-congress/house-bill/1164" TargetMode="External"/><Relationship Id="rId155" Type="http://schemas.openxmlformats.org/officeDocument/2006/relationships/image" Target="media/image2.jpeg"/><Relationship Id="rId12" Type="http://schemas.openxmlformats.org/officeDocument/2006/relationships/hyperlink" Target="https://data.worldbank.org/indicator/NY.GDP.MKTP.CD?locations=CN-US" TargetMode="External"/><Relationship Id="rId17" Type="http://schemas.openxmlformats.org/officeDocument/2006/relationships/hyperlink" Target="https://obamawhitehouse.archives.gov/realitycheck/the-press-office/remarks-president-uschina-strategic-and-economic-dialogue" TargetMode="External"/><Relationship Id="rId33" Type="http://schemas.openxmlformats.org/officeDocument/2006/relationships/hyperlink" Target="https://www.datacommissioner.gov.au/advisory-council" TargetMode="External"/><Relationship Id="rId38" Type="http://schemas.openxmlformats.org/officeDocument/2006/relationships/hyperlink" Target="https://www.wsj.com/articles/american-entrepreneurs-who-flocked-to-china-are-heading-home-disillusioned-1544197068" TargetMode="External"/><Relationship Id="rId59" Type="http://schemas.openxmlformats.org/officeDocument/2006/relationships/hyperlink" Target="http://www.freetrade.org/" TargetMode="External"/><Relationship Id="rId103" Type="http://schemas.openxmlformats.org/officeDocument/2006/relationships/hyperlink" Target="http://www.nti.org/learn/facilities/165/" TargetMode="External"/><Relationship Id="rId108" Type="http://schemas.openxmlformats.org/officeDocument/2006/relationships/hyperlink" Target="https://journals.sagepub.com/doi/full/10.1177/0974928418785478" TargetMode="External"/><Relationship Id="rId124" Type="http://schemas.openxmlformats.org/officeDocument/2006/relationships/hyperlink" Target="http://carnegieendowment.org/syriaincrisis/?fa=60707" TargetMode="External"/><Relationship Id="rId129" Type="http://schemas.openxmlformats.org/officeDocument/2006/relationships/hyperlink" Target="https://thinkprogress.org/cory-booker-answer-iran-nuclear-deal-democratic-debate-989b5689bb64/" TargetMode="External"/><Relationship Id="rId20" Type="http://schemas.openxmlformats.org/officeDocument/2006/relationships/hyperlink" Target="https://www.scmp.com/news/china/military/article/3010897/us-sends-another-warship-test-beijings-claim-disputed-south" TargetMode="External"/><Relationship Id="rId41" Type="http://schemas.openxmlformats.org/officeDocument/2006/relationships/hyperlink" Target="https://www.deseretnews.com/article/900070918/president-donald-trump-united-states-china-trade-war.html" TargetMode="External"/><Relationship Id="rId54" Type="http://schemas.openxmlformats.org/officeDocument/2006/relationships/hyperlink" Target="https://www.reuters.com/article/us-walmart-results/walmart-says-higher-tariffs-on-china-goods-will-increase-prices-for-u-s-shoppers-idUSKCN1SM15O" TargetMode="External"/><Relationship Id="rId62" Type="http://schemas.openxmlformats.org/officeDocument/2006/relationships/hyperlink" Target="https://www.riponsociety.org/article/leveling-the-playing-field-with-china/" TargetMode="External"/><Relationship Id="rId70" Type="http://schemas.openxmlformats.org/officeDocument/2006/relationships/hyperlink" Target="https://www.congress.gov/bill/115th-congress/house-bill/535/text" TargetMode="External"/><Relationship Id="rId75" Type="http://schemas.openxmlformats.org/officeDocument/2006/relationships/hyperlink" Target="https://www.reuters.com/article/us-usa-taiwan/u-s-navy-ships-pass-through-taiwan-strait-amid-china-tensions-idUSKCN1QE20A" TargetMode="External"/><Relationship Id="rId83" Type="http://schemas.openxmlformats.org/officeDocument/2006/relationships/hyperlink" Target="https://freebeacon.com/national-security/chinas-communist-party-expands-control-xi/" TargetMode="External"/><Relationship Id="rId88" Type="http://schemas.openxmlformats.org/officeDocument/2006/relationships/hyperlink" Target="https://www.niacouncil.org/jcpoa-report/" TargetMode="External"/><Relationship Id="rId91" Type="http://schemas.openxmlformats.org/officeDocument/2006/relationships/hyperlink" Target="https://www.state.gov/e/eb/tfs/spi/iran/jcpoa/" TargetMode="External"/><Relationship Id="rId96" Type="http://schemas.openxmlformats.org/officeDocument/2006/relationships/hyperlink" Target="https://www.wsj.com/articles/europes-iran-trade-flop-11549411520?mod=e2two" TargetMode="External"/><Relationship Id="rId111" Type="http://schemas.openxmlformats.org/officeDocument/2006/relationships/hyperlink" Target="https://news.harvard.edu/gazette/story/2018/05/harvard-analysts-assess-the-iran-deal-pullout/" TargetMode="External"/><Relationship Id="rId132" Type="http://schemas.openxmlformats.org/officeDocument/2006/relationships/hyperlink" Target="https://lobelog.com/resolving-the-north-korea-crisis-through-the-iran-deal/" TargetMode="External"/><Relationship Id="rId140" Type="http://schemas.openxmlformats.org/officeDocument/2006/relationships/hyperlink" Target="https://www.bbc.com/news/amp/world-middle-east-48272208" TargetMode="External"/><Relationship Id="rId145" Type="http://schemas.openxmlformats.org/officeDocument/2006/relationships/hyperlink" Target="https://www.rand.org/blog/2019/06/a-post-2020-us-return-to-the-iran-nuclear-deal.html" TargetMode="External"/><Relationship Id="rId153" Type="http://schemas.openxmlformats.org/officeDocument/2006/relationships/hyperlink" Target="https://www.brookings.edu/wp-content/uploads/2018/12/CNAS-Report-Gaza-181221.pdf%20//" TargetMode="External"/><Relationship Id="rId1" Type="http://schemas.openxmlformats.org/officeDocument/2006/relationships/customXml" Target="../customXml/item1.xml"/><Relationship Id="rId6" Type="http://schemas.openxmlformats.org/officeDocument/2006/relationships/hyperlink" Target="https://www.cnbc.com/2019/06/11/as-us-china-relations-sour-taiwans-value-as-a-chess-piece-may-rise.html" TargetMode="External"/><Relationship Id="rId15" Type="http://schemas.openxmlformats.org/officeDocument/2006/relationships/hyperlink" Target="https://www.washingtonpost.com/world/national-security/as-trump-escalates-china-trade-dispute-economic-ties-lose-stabilizing-force-in-matters-of-national-security/2019/05/19/61d50abc-78da-11e9-ac17-284a66782c41_story.html?utm_term=.cea19c03d649" TargetMode="External"/><Relationship Id="rId23" Type="http://schemas.openxmlformats.org/officeDocument/2006/relationships/hyperlink" Target="https://carnegieendowment.org/2019/01/24/chinese-american-relations-in-cyberspace-toward-collaboration-or-confrontation-pub-78213" TargetMode="External"/><Relationship Id="rId28" Type="http://schemas.openxmlformats.org/officeDocument/2006/relationships/hyperlink" Target="https://foreignpolicy.com/2019/04/11/a-win-win-u-s-china-trade-deal-is-possible/" TargetMode="External"/><Relationship Id="rId36" Type="http://schemas.openxmlformats.org/officeDocument/2006/relationships/hyperlink" Target="https://www.washingtonpost.com/national-security/2019/05/03/pentagon-cites-chinas-tremendous-progress-building-missiles-it-details-chinese-military-report/?utm_term=.06904040ce10" TargetMode="External"/><Relationship Id="rId49" Type="http://schemas.openxmlformats.org/officeDocument/2006/relationships/hyperlink" Target="https://www.politico.com/story/2019/05/13/trade-china-republicans-1319024" TargetMode="External"/><Relationship Id="rId57" Type="http://schemas.openxmlformats.org/officeDocument/2006/relationships/hyperlink" Target="https://www.nytimes.com/2019/05/14/upshot/us-china-trade-war.html" TargetMode="External"/><Relationship Id="rId106" Type="http://schemas.openxmlformats.org/officeDocument/2006/relationships/hyperlink" Target="https://news.harvard.edu/gazette/story/2018/05/harvard-analysts-assess-the-iran-deal-pullout/" TargetMode="External"/><Relationship Id="rId114" Type="http://schemas.openxmlformats.org/officeDocument/2006/relationships/hyperlink" Target="https://www.independent.co.uk/news/world/middle-east/houthis-yemen-war-saudi-arabia-why-who-gulf-islam-conflict-a8627021.html" TargetMode="External"/><Relationship Id="rId119" Type="http://schemas.openxmlformats.org/officeDocument/2006/relationships/hyperlink" Target="https://www.independent.co.uk/topic/SaudiArabia" TargetMode="External"/><Relationship Id="rId127" Type="http://schemas.openxmlformats.org/officeDocument/2006/relationships/hyperlink" Target="http://assafir.com/Article/434785/MostRead" TargetMode="External"/><Relationship Id="rId10" Type="http://schemas.openxmlformats.org/officeDocument/2006/relationships/hyperlink" Target="https://files.stlouisfed.org/files/htdocs/wp/2017/2017-001.pdf" TargetMode="External"/><Relationship Id="rId31" Type="http://schemas.openxmlformats.org/officeDocument/2006/relationships/hyperlink" Target="https://www.brookings.edu/product/digital-economy-and-trade-project/" TargetMode="External"/><Relationship Id="rId44" Type="http://schemas.openxmlformats.org/officeDocument/2006/relationships/hyperlink" Target="https://www.scmp.com/week-asia/opinion/article/2142674/are-us-and-china-headed-war-over-taiwan" TargetMode="External"/><Relationship Id="rId52" Type="http://schemas.openxmlformats.org/officeDocument/2006/relationships/hyperlink" Target="https://www.taxpolicycenter.org/taxvox/houses-tax-bill-would-cut-taxes-mostly-highest-income-households" TargetMode="External"/><Relationship Id="rId60" Type="http://schemas.openxmlformats.org/officeDocument/2006/relationships/hyperlink" Target="https://www.riponsociety.org/article/leveling-the-playing-field-with-china/" TargetMode="External"/><Relationship Id="rId65" Type="http://schemas.openxmlformats.org/officeDocument/2006/relationships/hyperlink" Target="https://nationalinterest.org/feature/forget-us-china-trade-war-conflict-over-taiwan-real-threat-61627)(Shiv" TargetMode="External"/><Relationship Id="rId73" Type="http://schemas.openxmlformats.org/officeDocument/2006/relationships/hyperlink" Target="https://www.taiwannews.com.tw/en/news/3388986" TargetMode="External"/><Relationship Id="rId78" Type="http://schemas.openxmlformats.org/officeDocument/2006/relationships/hyperlink" Target="https://www.scmp.com/news/china/politics/article/3005384/taiwans-leader-says-shes-open-joining-forces-primary-challenger" TargetMode="External"/><Relationship Id="rId81" Type="http://schemas.openxmlformats.org/officeDocument/2006/relationships/hyperlink" Target="https://www.cfr.org/backgrounder/china-taiwan-relations" TargetMode="External"/><Relationship Id="rId86" Type="http://schemas.openxmlformats.org/officeDocument/2006/relationships/hyperlink" Target="https://www.bloomberg.com/news/articles/2019-05-07/trump-republicans-china-trade-deal" TargetMode="External"/><Relationship Id="rId94" Type="http://schemas.openxmlformats.org/officeDocument/2006/relationships/hyperlink" Target="https://foreignpolicy.com/2019/02/12/the-next-u-s-president-should-rejoin-the-iran-nuclear-deal/" TargetMode="External"/><Relationship Id="rId99" Type="http://schemas.openxmlformats.org/officeDocument/2006/relationships/hyperlink" Target="https://www.nytimes.com/interactive/2017/12/04/world/middleeast/saudi-missile-defense.html" TargetMode="External"/><Relationship Id="rId101" Type="http://schemas.openxmlformats.org/officeDocument/2006/relationships/hyperlink" Target="http://iranfocus.com/en/index.php?option=com_content&amp;view=article&amp;id=32346:the-many-causes-of-the-iranian-protests&amp;catid=4&amp;Itemid=109" TargetMode="External"/><Relationship Id="rId122" Type="http://schemas.openxmlformats.org/officeDocument/2006/relationships/hyperlink" Target="https://www.independent.co.uk/voices/amal-hussain-yemen-humanitarian-crisis-war-arms-saudi-arabia-uk-a8616986.html" TargetMode="External"/><Relationship Id="rId130" Type="http://schemas.openxmlformats.org/officeDocument/2006/relationships/hyperlink" Target="https://www.axios.com/iran-tensions-war-john-bolton-pompeo-7a5cbd25-0691-446c-bb97-b289e9109d8f.html" TargetMode="External"/><Relationship Id="rId135" Type="http://schemas.openxmlformats.org/officeDocument/2006/relationships/hyperlink" Target="https://jacobinmag.com/2019/06/trump-iran-militarism-richard-falk-interview" TargetMode="External"/><Relationship Id="rId143" Type="http://schemas.openxmlformats.org/officeDocument/2006/relationships/hyperlink" Target="https://www.brookings.edu/wp-content/uploads/2019/03/FP_20190321_nuclear_capabilities_WEB.pdf" TargetMode="External"/><Relationship Id="rId148" Type="http://schemas.openxmlformats.org/officeDocument/2006/relationships/hyperlink" Target="http://studies.aljazeera.net/en/reports/2018/05/trumps-withdrawal-iran-nuclear-deal-security-economics-180510123910355.html" TargetMode="External"/><Relationship Id="rId151" Type="http://schemas.openxmlformats.org/officeDocument/2006/relationships/hyperlink" Target="https://www.nytimes.com/2018/08/31/world/middleeast/trump-administration-aid-palestinian-refugees-.html?register=email&amp;auth=register-email)//GA" TargetMode="External"/><Relationship Id="rId156" Type="http://schemas.openxmlformats.org/officeDocument/2006/relationships/hyperlink" Target="https://www.mintpressnews.com/wp-content/uploads/2016/03/InternationalAidToPalestiniansFeedsTheIsraeliEconomy.pdf" TargetMode="External"/><Relationship Id="rId4" Type="http://schemas.openxmlformats.org/officeDocument/2006/relationships/settings" Target="settings.xml"/><Relationship Id="rId9" Type="http://schemas.openxmlformats.org/officeDocument/2006/relationships/hyperlink" Target="https://www.washingtonpost.com/news/monkey-cage/wp/2018/05/03/what-is-made-in-china-2025-and-why-is-it-a-threat-to-trumps-trade-goals/" TargetMode="External"/><Relationship Id="rId13" Type="http://schemas.openxmlformats.org/officeDocument/2006/relationships/hyperlink" Target="https://www.nytimes.com/2018/04/30/business/china-trump-trade-talks.html" TargetMode="External"/><Relationship Id="rId18" Type="http://schemas.openxmlformats.org/officeDocument/2006/relationships/hyperlink" Target="https://spacenews.com/new-pentagon-chief-shanahan-urges-focus-on-china-and-great-power-competition/" TargetMode="External"/><Relationship Id="rId39" Type="http://schemas.openxmlformats.org/officeDocument/2006/relationships/hyperlink" Target="https://www.straitstimes.com/asia/east-asia/taiwan-can-take-advantage-of-us-china-trade-war-says-president-tsai" TargetMode="External"/><Relationship Id="rId109" Type="http://schemas.openxmlformats.org/officeDocument/2006/relationships/hyperlink" Target="https://journals.sagepub.com/doi/full/10.1177/0974928418785478" TargetMode="External"/><Relationship Id="rId34" Type="http://schemas.openxmlformats.org/officeDocument/2006/relationships/hyperlink" Target="https://www.washingtonpost.com/politics/2019/04/08/china-is-pushing-back-against-taiwan-these-reasons/?utm_term=.f9d420fc307b)//GK" TargetMode="External"/><Relationship Id="rId50" Type="http://schemas.openxmlformats.org/officeDocument/2006/relationships/hyperlink" Target="https://www.politico.com/morningtrade/" TargetMode="External"/><Relationship Id="rId55" Type="http://schemas.openxmlformats.org/officeDocument/2006/relationships/hyperlink" Target="https://www.cnbc.com/2019/05/16/trumps-tariffs-are-equivalent-to-one-of-the-largest-tax-increases-in-decades.html" TargetMode="External"/><Relationship Id="rId76" Type="http://schemas.openxmlformats.org/officeDocument/2006/relationships/hyperlink" Target="https://www.reuters.com/article/us-usa-taiwan-china-military/two-us-navy-warships-sail-through-strategic-taiwan-strait-idUSKCN1S5003" TargetMode="External"/><Relationship Id="rId97" Type="http://schemas.openxmlformats.org/officeDocument/2006/relationships/hyperlink" Target="https://intpolicydigest.org/2019/02/25/we-need-to-return-to-the-iran-deal/" TargetMode="External"/><Relationship Id="rId104" Type="http://schemas.openxmlformats.org/officeDocument/2006/relationships/hyperlink" Target="https://www.iaea.org/newscenter/focus/iran/chronology-of-key-events" TargetMode="External"/><Relationship Id="rId120" Type="http://schemas.openxmlformats.org/officeDocument/2006/relationships/hyperlink" Target="https://www.farsnews.com/news/13921127001191/%D8%AF%D8%B1-%D8%B3%D9%88%D8%B1%DB%8C%D9%87-%D8%AA%D9%85%D8%A7%D9%85-%D8%AF%D9%86%DB%8C%D8%A7-%DB%8C%DA%A9-%D8%B7%D8%B1%D9%81-%D8%A7%D8%B3%D8%AA-%D9%88-%D8%A7%DB%8C%D8%B1%D8%A7%D9%86-%D8%AF%D8%B1-%D8%B7" TargetMode="External"/><Relationship Id="rId125" Type="http://schemas.openxmlformats.org/officeDocument/2006/relationships/hyperlink" Target="http://carnegieendowment.org/syriaincrisis/?fa=59500" TargetMode="External"/><Relationship Id="rId141" Type="http://schemas.openxmlformats.org/officeDocument/2006/relationships/hyperlink" Target="https://www.nytimes.com/2019/05/13/world/middleeast/us-military-plans-iran.amp.html" TargetMode="External"/><Relationship Id="rId146" Type="http://schemas.openxmlformats.org/officeDocument/2006/relationships/hyperlink" Target="https://www.washingtonpost.com/politics/new-poll-shows-how-sharply-partisan-the-debate-on-iran-deal-has-become/2015/08/31/1f0f0790-501c-11e5-9812-92d5948a40f8_story.html?utm_term=.aa4ac4c3b4d1" TargetMode="External"/><Relationship Id="rId7" Type="http://schemas.openxmlformats.org/officeDocument/2006/relationships/hyperlink" Target="http://www.other-news.info/2019/02/chinas-reunification-with-taiwan-wont-happen-anytime-soon-heres-why/" TargetMode="External"/><Relationship Id="rId71" Type="http://schemas.openxmlformats.org/officeDocument/2006/relationships/hyperlink" Target="https://www.cnn.com/2019/05/28/asia/taiwan-us-china-bolton-intl/index.html" TargetMode="External"/><Relationship Id="rId92" Type="http://schemas.openxmlformats.org/officeDocument/2006/relationships/hyperlink" Target="https://undocs.org/S/RES/2231(2015)" TargetMode="External"/><Relationship Id="rId2" Type="http://schemas.openxmlformats.org/officeDocument/2006/relationships/numbering" Target="numbering.xml"/><Relationship Id="rId29" Type="http://schemas.openxmlformats.org/officeDocument/2006/relationships/hyperlink" Target="https://www.scmp.com/comment/insight-opinion/united-states/article/2166570/after-trade-war-us-china-relations-will-not-be" TargetMode="External"/><Relationship Id="rId24" Type="http://schemas.openxmlformats.org/officeDocument/2006/relationships/hyperlink" Target="https://www.nytimes.com/2018/08/01/business/china-tariffs-trump.html" TargetMode="External"/><Relationship Id="rId40" Type="http://schemas.openxmlformats.org/officeDocument/2006/relationships/hyperlink" Target="https://nationalinterest.org/feature/%E2%80%98xi-doctrine%E2%80%99-proclaiming-and-rationalizing-china%E2%80%99s-aggression-62402" TargetMode="External"/><Relationship Id="rId45" Type="http://schemas.openxmlformats.org/officeDocument/2006/relationships/hyperlink" Target="https://www.theguardian.com/commentisfree/2019/jun/07/trump-tariffs-trade-war-mexico-ross-barkan" TargetMode="External"/><Relationship Id="rId66" Type="http://schemas.openxmlformats.org/officeDocument/2006/relationships/hyperlink" Target="http://chinascope.org/archives/18692" TargetMode="External"/><Relationship Id="rId87" Type="http://schemas.openxmlformats.org/officeDocument/2006/relationships/hyperlink" Target="https://www.latimes.com/politics/la-na-pol-trump-tariff-policy-republicans-20190514-story.html" TargetMode="External"/><Relationship Id="rId110" Type="http://schemas.openxmlformats.org/officeDocument/2006/relationships/hyperlink" Target="https://journals.sagepub.com/doi/full/10.1177/0974928418785478" TargetMode="External"/><Relationship Id="rId115" Type="http://schemas.openxmlformats.org/officeDocument/2006/relationships/hyperlink" Target="https://www.independent.co.uk/topic/Yemen" TargetMode="External"/><Relationship Id="rId131" Type="http://schemas.openxmlformats.org/officeDocument/2006/relationships/hyperlink" Target="https://www.washingtonpost.com/outlook/2019/02/07/trump-is-moving-us-closer-war-with-iran/?utm_term=.cdbcdf682c80" TargetMode="External"/><Relationship Id="rId136" Type="http://schemas.openxmlformats.org/officeDocument/2006/relationships/hyperlink" Target="https://lobelog.com/22-european-security-experts-call-on-us-to-rejoin-iran-deal/" TargetMode="External"/><Relationship Id="rId157" Type="http://schemas.openxmlformats.org/officeDocument/2006/relationships/image" Target="media/image3.png"/><Relationship Id="rId61" Type="http://schemas.openxmlformats.org/officeDocument/2006/relationships/hyperlink" Target="https://ustr.gov/sites/default/files/Section%20301%20FINAL.PDF" TargetMode="External"/><Relationship Id="rId82" Type="http://schemas.openxmlformats.org/officeDocument/2006/relationships/hyperlink" Target="https://www.reuters.com/article/us-usa-taiwan-exclusive/exclusive-u-s-preparing-to-sell-over-2-billion-in-weapons-to-taiwan-testing-china-sources-idUSKCN1T62CA" TargetMode="External"/><Relationship Id="rId152" Type="http://schemas.openxmlformats.org/officeDocument/2006/relationships/hyperlink" Target="https://www.globalpolicy.org/security-council/index-of-countries-on-the-security-council-agenda/israel-palestine-and-the-occupied-territories/50404-israelpalestine-conflict-interview-with-richard-falk.html?itemid=866" TargetMode="External"/><Relationship Id="rId19" Type="http://schemas.openxmlformats.org/officeDocument/2006/relationships/hyperlink" Target="https://nationalinterest.org/blog/buzz/pentagon-reports-china%E2%80%99s-military-power-56542" TargetMode="External"/><Relationship Id="rId14" Type="http://schemas.openxmlformats.org/officeDocument/2006/relationships/hyperlink" Target="https://www.ft.com/content/9f141c6a-4fb4-11e8-a7a9-37318e776bab" TargetMode="External"/><Relationship Id="rId30" Type="http://schemas.openxmlformats.org/officeDocument/2006/relationships/hyperlink" Target="https://www.latimes.com/politics/la-na-pol-us-china-trade-stalemate-20190531-story.html" TargetMode="External"/><Relationship Id="rId35" Type="http://schemas.openxmlformats.org/officeDocument/2006/relationships/hyperlink" Target="http://fortune.com/2015/11/16/hank-paulson-us-china-green-project/" TargetMode="External"/><Relationship Id="rId56" Type="http://schemas.openxmlformats.org/officeDocument/2006/relationships/hyperlink" Target="https://www.newsweek.com/trump-administration-farmers-bailout-brazil-brothers-1427346" TargetMode="External"/><Relationship Id="rId77" Type="http://schemas.openxmlformats.org/officeDocument/2006/relationships/hyperlink" Target="https://uk.reuters.com/article/uk-asia-security-china/china-says-u-s-actions-on-taiwan-south-china-sea-threaten-stability-idUKKCN1T230C" TargetMode="External"/><Relationship Id="rId100" Type="http://schemas.openxmlformats.org/officeDocument/2006/relationships/hyperlink" Target="https://www.brookings.edu/blog/markaz/2017/12/06/in-yemen-iran-outsmarts-saudi-arabia-again/" TargetMode="External"/><Relationship Id="rId105" Type="http://schemas.openxmlformats.org/officeDocument/2006/relationships/hyperlink" Target="http://energypolicy.columbia.edu/sites/default/files/The%20New%20Geopolitics%20of%20Energy_September%202015.pdf" TargetMode="External"/><Relationship Id="rId126" Type="http://schemas.openxmlformats.org/officeDocument/2006/relationships/hyperlink" Target="http://alghadalarabi.net/ar/?Action=Details&amp;ID=43823" TargetMode="External"/><Relationship Id="rId147" Type="http://schemas.openxmlformats.org/officeDocument/2006/relationships/hyperlink" Target="http://vop.org/weighing-options-majority-approves-iran-nuclear-deal/" TargetMode="External"/><Relationship Id="rId8" Type="http://schemas.openxmlformats.org/officeDocument/2006/relationships/hyperlink" Target="https://www.nytimes.com/2019/01/01/world/asia/taiwan-china-tsai-peaceful.html" TargetMode="External"/><Relationship Id="rId51" Type="http://schemas.openxmlformats.org/officeDocument/2006/relationships/hyperlink" Target="https://twitter.com/realDonaldTrump/status/1128261067422019584" TargetMode="External"/><Relationship Id="rId72" Type="http://schemas.openxmlformats.org/officeDocument/2006/relationships/hyperlink" Target="https://www.aei.org/publication/should-the-u-s-grant-diplomatic-recognition-to-taiwan/print/" TargetMode="External"/><Relationship Id="rId93" Type="http://schemas.openxmlformats.org/officeDocument/2006/relationships/hyperlink" Target="https://papers.ssrn.com/sol3/papers.cfm?abstract_id=3324582" TargetMode="External"/><Relationship Id="rId98" Type="http://schemas.openxmlformats.org/officeDocument/2006/relationships/hyperlink" Target="https://www.reuters.com/article/us-pascual-yemen-commentary/commentary-to-contain-iran-look-first-to-yemen-not-sanctions-idUSKBN1I11JP" TargetMode="External"/><Relationship Id="rId121" Type="http://schemas.openxmlformats.org/officeDocument/2006/relationships/hyperlink" Target="https://www.independent.co.uk/voices/yemen-civil-war-saudi-arabia-britain-un-security-council-conflict-humanitarian-crisis-a8640731.html" TargetMode="External"/><Relationship Id="rId142" Type="http://schemas.openxmlformats.org/officeDocument/2006/relationships/hyperlink" Target="https://www.centerforsecuritypolicy.org/2019/05/14/five-myths-about-president-trumps-withdrawal-from-the-iran-nuclear-deal/" TargetMode="External"/><Relationship Id="rId3" Type="http://schemas.openxmlformats.org/officeDocument/2006/relationships/styles" Target="styles.xml"/><Relationship Id="rId25" Type="http://schemas.openxmlformats.org/officeDocument/2006/relationships/hyperlink" Target="https://www.latimes.com/world/la-fg-china-trade-war-20190624-story.html" TargetMode="External"/><Relationship Id="rId46" Type="http://schemas.openxmlformats.org/officeDocument/2006/relationships/hyperlink" Target="https://www.cnn.com/2019/05/22/perspectives/us-china-trade-war-tpp/index.html" TargetMode="External"/><Relationship Id="rId67" Type="http://schemas.openxmlformats.org/officeDocument/2006/relationships/hyperlink" Target="https://news.yahoo.com/taiwan-lashes-back-chinese-defense-ministers-threats-045141553.html" TargetMode="External"/><Relationship Id="rId116" Type="http://schemas.openxmlformats.org/officeDocument/2006/relationships/hyperlink" Target="https://www.independent.co.uk/topic/houthi-rebels" TargetMode="External"/><Relationship Id="rId137" Type="http://schemas.openxmlformats.org/officeDocument/2006/relationships/hyperlink" Target="https://nationalinterest.org/feature/dont-rejoin-iran-deal-fix-it-50742" TargetMode="External"/><Relationship Id="rId158" Type="http://schemas.openxmlformats.org/officeDocument/2006/relationships/hyperlink" Target="http://www.inss.org.i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8C468-789C-4CF5-BAB6-3EDC39AF3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72</Pages>
  <Words>60892</Words>
  <Characters>347085</Characters>
  <Application>Microsoft Office Word</Application>
  <DocSecurity>0</DocSecurity>
  <Lines>2892</Lines>
  <Paragraphs>814</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CP – Advantage CPs – BFHR </vt:lpstr>
      <vt:lpstr>China Tariffs CP</vt:lpstr>
      <vt:lpstr>Iran Nuclear Deal CP</vt:lpstr>
      <vt:lpstr>Palestine Aid CP</vt:lpstr>
      <vt:lpstr>    Negative</vt:lpstr>
      <vt:lpstr>        Aid + Embassy – 1nc </vt:lpstr>
      <vt:lpstr>        Aid CP—1nc </vt:lpstr>
      <vt:lpstr>        2nc Solves Peace Process</vt:lpstr>
      <vt:lpstr>        2nc Solves Credibility</vt:lpstr>
      <vt:lpstr>        2nc Solves R2P</vt:lpstr>
      <vt:lpstr>        2nc Solves Credibility – Embassy Plank</vt:lpstr>
      <vt:lpstr>        Economy Key</vt:lpstr>
      <vt:lpstr>        NB – Politics – CP Popular</vt:lpstr>
      <vt:lpstr>        AT ATCA Blocks</vt:lpstr>
      <vt:lpstr>    AFF</vt:lpstr>
      <vt:lpstr>        No Solvency – Aid Fails</vt:lpstr>
    </vt:vector>
  </TitlesOfParts>
  <Company/>
  <LinksUpToDate>false</LinksUpToDate>
  <CharactersWithSpaces>407163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Randall</dc:creator>
  <cp:keywords>5.1.1</cp:keywords>
  <dc:description/>
  <cp:lastModifiedBy>Dana Randall</cp:lastModifiedBy>
  <cp:revision>8</cp:revision>
  <dcterms:created xsi:type="dcterms:W3CDTF">2019-06-29T21:42:00Z</dcterms:created>
  <dcterms:modified xsi:type="dcterms:W3CDTF">2019-06-29T22:10:00Z</dcterms:modified>
</cp:coreProperties>
</file>