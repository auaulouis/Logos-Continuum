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87CAE" w14:textId="77777777" w:rsidR="00D550EF" w:rsidRPr="005B5FDA" w:rsidRDefault="00D550EF" w:rsidP="00D550EF">
      <w:pPr>
        <w:pStyle w:val="Heading1"/>
        <w:pBdr>
          <w:top w:val="single" w:sz="24" w:space="0" w:color="auto"/>
        </w:pBdr>
      </w:pPr>
      <w:r w:rsidRPr="005B5FDA">
        <w:t>USMCA Politics</w:t>
      </w:r>
    </w:p>
    <w:p w14:paraId="6673DA2D" w14:textId="77777777" w:rsidR="00D550EF" w:rsidRPr="005B5FDA" w:rsidRDefault="00D550EF" w:rsidP="00D550EF">
      <w:pPr>
        <w:pStyle w:val="Heading2"/>
      </w:pPr>
      <w:r w:rsidRPr="005B5FDA">
        <w:t>NEG</w:t>
      </w:r>
    </w:p>
    <w:p w14:paraId="0585EEAE" w14:textId="77777777" w:rsidR="00D550EF" w:rsidRPr="005B5FDA" w:rsidRDefault="00D550EF" w:rsidP="00D550EF">
      <w:pPr>
        <w:pStyle w:val="Heading3"/>
      </w:pPr>
      <w:r w:rsidRPr="005B5FDA">
        <w:t>1NC Shell</w:t>
      </w:r>
    </w:p>
    <w:p w14:paraId="7E224620" w14:textId="77777777" w:rsidR="00D550EF" w:rsidRPr="005B5FDA" w:rsidRDefault="00D550EF" w:rsidP="00D550EF"/>
    <w:p w14:paraId="03E92D51" w14:textId="77777777" w:rsidR="00D550EF" w:rsidRPr="005B5FDA" w:rsidRDefault="00D550EF" w:rsidP="00D550EF">
      <w:pPr>
        <w:pStyle w:val="Heading4"/>
        <w:rPr>
          <w:sz w:val="28"/>
        </w:rPr>
      </w:pPr>
      <w:r w:rsidRPr="005B5FDA">
        <w:rPr>
          <w:sz w:val="28"/>
        </w:rPr>
        <w:t>USMCA will pass now and is key to the economy – it’s Trump’s top priority</w:t>
      </w:r>
    </w:p>
    <w:p w14:paraId="237C4149" w14:textId="77777777" w:rsidR="00D550EF" w:rsidRPr="005B5FDA" w:rsidRDefault="00D550EF" w:rsidP="00D550EF">
      <w:r w:rsidRPr="005B5FDA">
        <w:rPr>
          <w:rStyle w:val="Style13ptBold"/>
          <w:sz w:val="28"/>
        </w:rPr>
        <w:t>WASSON 6/11</w:t>
      </w:r>
      <w:r w:rsidRPr="005B5FDA">
        <w:t xml:space="preserve"> (Erik; Bloomberg, “Democrats Signal Hope for Passing New North America Trade Accord,” https://www.bloomberg.com/news/articles/2019-06-11/democrats-signal-hope-for-passing-north-american-trade-deal)ww</w:t>
      </w:r>
    </w:p>
    <w:p w14:paraId="70E16495" w14:textId="77777777" w:rsidR="00D550EF" w:rsidRPr="005B5FDA" w:rsidRDefault="00D550EF" w:rsidP="00D550EF">
      <w:pPr>
        <w:rPr>
          <w:sz w:val="12"/>
        </w:rPr>
      </w:pPr>
      <w:r w:rsidRPr="005B5FDA">
        <w:rPr>
          <w:rStyle w:val="StyleUnderline"/>
        </w:rPr>
        <w:t>House Democrats are expressing optimism as they begin what could be the final stage of negotiations to approve the U.S.-Mexico-Canada trade agreement, paving the way to vote on President Donald Trump’s top legislative priority</w:t>
      </w:r>
      <w:r w:rsidRPr="005B5FDA">
        <w:rPr>
          <w:sz w:val="12"/>
        </w:rPr>
        <w:t xml:space="preserve">. Speaker Nancy Pelosi on Tuesday is expected to formally name lawmakers to the working groups that will work with the administration on the labor, environment and pharmaceutical provisions that Democrats are seeking to strengthen. Pelosi has also emphasized the need for strong enforcement mechanisms in the accord that will overhaul the North American Free Trade Agreement. </w:t>
      </w:r>
      <w:r w:rsidRPr="005B5FDA">
        <w:rPr>
          <w:rStyle w:val="StyleUnderline"/>
        </w:rPr>
        <w:t>Ways and Means Chair</w:t>
      </w:r>
      <w:r w:rsidRPr="005B5FDA">
        <w:rPr>
          <w:sz w:val="12"/>
        </w:rPr>
        <w:t xml:space="preserve">man Richard </w:t>
      </w:r>
      <w:r w:rsidRPr="005B5FDA">
        <w:rPr>
          <w:rStyle w:val="StyleUnderline"/>
        </w:rPr>
        <w:t>Neal</w:t>
      </w:r>
      <w:r w:rsidRPr="005B5FDA">
        <w:rPr>
          <w:sz w:val="12"/>
        </w:rPr>
        <w:t xml:space="preserve">, the Massachusetts Democrat leading talks with U.S. Trade Representative Robert </w:t>
      </w:r>
      <w:proofErr w:type="spellStart"/>
      <w:r w:rsidRPr="005B5FDA">
        <w:rPr>
          <w:sz w:val="12"/>
        </w:rPr>
        <w:t>Lighthizer</w:t>
      </w:r>
      <w:proofErr w:type="spellEnd"/>
      <w:r w:rsidRPr="005B5FDA">
        <w:rPr>
          <w:sz w:val="12"/>
        </w:rPr>
        <w:t xml:space="preserve">, </w:t>
      </w:r>
      <w:r w:rsidRPr="005B5FDA">
        <w:rPr>
          <w:rStyle w:val="StyleUnderline"/>
        </w:rPr>
        <w:t>said</w:t>
      </w:r>
      <w:r w:rsidRPr="005B5FDA">
        <w:rPr>
          <w:sz w:val="12"/>
        </w:rPr>
        <w:t xml:space="preserve"> Monday he hopes </w:t>
      </w:r>
      <w:r w:rsidRPr="005B5FDA">
        <w:rPr>
          <w:rStyle w:val="StyleUnderline"/>
        </w:rPr>
        <w:t>a deal can be finalized within 30 days</w:t>
      </w:r>
      <w:r w:rsidRPr="005B5FDA">
        <w:rPr>
          <w:sz w:val="12"/>
        </w:rPr>
        <w:t xml:space="preserve">. The </w:t>
      </w:r>
      <w:r w:rsidRPr="005B5FDA">
        <w:rPr>
          <w:rStyle w:val="StyleUnderline"/>
        </w:rPr>
        <w:t>Trump</w:t>
      </w:r>
      <w:r w:rsidRPr="005B5FDA">
        <w:rPr>
          <w:sz w:val="12"/>
        </w:rPr>
        <w:t xml:space="preserve"> administration </w:t>
      </w:r>
      <w:r w:rsidRPr="005B5FDA">
        <w:rPr>
          <w:rStyle w:val="StyleUnderline"/>
        </w:rPr>
        <w:t>has signaled plans to send a bill implementing the USMCA to Congress by the end of the month to prod lawmakers to vote on it before the August recess</w:t>
      </w:r>
      <w:r w:rsidRPr="005B5FDA">
        <w:rPr>
          <w:sz w:val="12"/>
        </w:rPr>
        <w:t>. These signs of progress come after Trump withdrew his threat to impose tariffs on Mexican imports over unrelated immigration concerns. Senate Republicans applauded that decision, and Senate Finance Chairman Chuck Grassley met Monday with Pelosi, Neal and Ways and Means Republican Kevin Brady to discuss how to move forward on the USMCA. “We just wanted to point out despite the chaotic nature of the tariff situation, we still wanted to stitch this up,” Neal said. Grassley requested that meeting, and he told House Democrats he wants to be helpful in completing the USMCA, according to a Democratic aide. Pelosi used the meeting to explain the provisions that need to be reinforced to get more House Democrats to support the deal, the aide said. “</w:t>
      </w:r>
      <w:r w:rsidRPr="005B5FDA">
        <w:rPr>
          <w:rStyle w:val="StyleUnderline"/>
        </w:rPr>
        <w:t>We want to be on a path to yes</w:t>
      </w:r>
      <w:r w:rsidRPr="005B5FDA">
        <w:rPr>
          <w:sz w:val="12"/>
        </w:rPr>
        <w:t xml:space="preserve">,” </w:t>
      </w:r>
      <w:r w:rsidRPr="005B5FDA">
        <w:rPr>
          <w:rStyle w:val="StyleUnderline"/>
        </w:rPr>
        <w:t>Pelosi said</w:t>
      </w:r>
      <w:r w:rsidRPr="005B5FDA">
        <w:rPr>
          <w:sz w:val="12"/>
        </w:rPr>
        <w:t xml:space="preserve"> at a Peterson Foundation event Tuesday, stressing the need for strong enforcement. If all parties can’t be held to the agreement, she said, “you’re just having NAFTA with sprinkles on top.” Economic Growth </w:t>
      </w:r>
      <w:r w:rsidRPr="005B5FDA">
        <w:rPr>
          <w:rStyle w:val="StyleUnderline"/>
        </w:rPr>
        <w:t>Grassley described Monday’s meeting with Pelosi as</w:t>
      </w:r>
      <w:r w:rsidRPr="005B5FDA">
        <w:rPr>
          <w:sz w:val="12"/>
        </w:rPr>
        <w:t xml:space="preserve"> “</w:t>
      </w:r>
      <w:r w:rsidRPr="005B5FDA">
        <w:rPr>
          <w:rStyle w:val="StyleUnderline"/>
        </w:rPr>
        <w:t>very successful</w:t>
      </w:r>
      <w:r w:rsidRPr="005B5FDA">
        <w:rPr>
          <w:sz w:val="12"/>
        </w:rPr>
        <w:t>.” “</w:t>
      </w:r>
      <w:r w:rsidRPr="005B5FDA">
        <w:rPr>
          <w:rStyle w:val="StyleUnderline"/>
        </w:rPr>
        <w:t>I think they’re putting a good-faith effort to work out differences</w:t>
      </w:r>
      <w:r w:rsidRPr="005B5FDA">
        <w:rPr>
          <w:sz w:val="12"/>
        </w:rPr>
        <w:t xml:space="preserve">,” </w:t>
      </w:r>
      <w:r w:rsidRPr="005B5FDA">
        <w:rPr>
          <w:rStyle w:val="StyleUnderline"/>
        </w:rPr>
        <w:t>Grassley said of House Democrats</w:t>
      </w:r>
      <w:r w:rsidRPr="005B5FDA">
        <w:rPr>
          <w:sz w:val="12"/>
        </w:rPr>
        <w:t xml:space="preserve">. “There’s a process in place to do it. But those differences will have to be worked out before we move it. The Senate Finance Committee will hold a hearing June 18 with </w:t>
      </w:r>
      <w:proofErr w:type="spellStart"/>
      <w:r w:rsidRPr="005B5FDA">
        <w:rPr>
          <w:sz w:val="12"/>
        </w:rPr>
        <w:t>Lighthizer</w:t>
      </w:r>
      <w:proofErr w:type="spellEnd"/>
      <w:r w:rsidRPr="005B5FDA">
        <w:rPr>
          <w:sz w:val="12"/>
        </w:rPr>
        <w:t xml:space="preserve"> to discuss the USMCA, Grassley later said in a statement. </w:t>
      </w:r>
      <w:r w:rsidRPr="005B5FDA">
        <w:rPr>
          <w:rStyle w:val="StyleUnderline"/>
        </w:rPr>
        <w:t>For weeks Republicans have said that the USMCA already has enough votes to pass, counting on a combination of pro-trade lawmakers from both parties</w:t>
      </w:r>
      <w:r w:rsidRPr="005B5FDA">
        <w:rPr>
          <w:sz w:val="12"/>
        </w:rPr>
        <w:t>. Acting White House Chief of Staff Mick Mulvaney said Tuesday “</w:t>
      </w:r>
      <w:r w:rsidRPr="005B5FDA">
        <w:rPr>
          <w:rStyle w:val="StyleUnderline"/>
        </w:rPr>
        <w:t>everybody knows it will pass the House</w:t>
      </w:r>
      <w:r w:rsidRPr="005B5FDA">
        <w:rPr>
          <w:sz w:val="12"/>
        </w:rPr>
        <w:t xml:space="preserve">,” </w:t>
      </w:r>
      <w:r w:rsidRPr="005B5FDA">
        <w:rPr>
          <w:rStyle w:val="StyleUnderline"/>
        </w:rPr>
        <w:t>but</w:t>
      </w:r>
      <w:r w:rsidRPr="005B5FDA">
        <w:rPr>
          <w:sz w:val="12"/>
        </w:rPr>
        <w:t xml:space="preserve"> suggested that </w:t>
      </w:r>
      <w:r w:rsidRPr="005B5FDA">
        <w:rPr>
          <w:rStyle w:val="StyleUnderline"/>
        </w:rPr>
        <w:t>Pelosi is holding out to get not only a majority of the full House of Representatives, but also a majority of her caucus</w:t>
      </w:r>
      <w:r w:rsidRPr="005B5FDA">
        <w:rPr>
          <w:sz w:val="12"/>
        </w:rPr>
        <w:t xml:space="preserve">. Trump also urged Congress to “do its job” and pass the trade deal that farmers are counting on to secure the export markets they count on for their livelihood. White House economic adviser Larry Kudlow said ratifying the </w:t>
      </w:r>
      <w:r w:rsidRPr="005B5FDA">
        <w:rPr>
          <w:rStyle w:val="StyleUnderline"/>
        </w:rPr>
        <w:t>USMCA could be a more important boost to the U.S. economy than reaching a trade deal with China</w:t>
      </w:r>
      <w:r w:rsidRPr="005B5FDA">
        <w:rPr>
          <w:sz w:val="12"/>
        </w:rPr>
        <w:t xml:space="preserve">. </w:t>
      </w:r>
      <w:r w:rsidRPr="005B5FDA">
        <w:rPr>
          <w:rStyle w:val="StyleUnderline"/>
        </w:rPr>
        <w:t>Congressional approval of Trump’s trade deal</w:t>
      </w:r>
      <w:r w:rsidRPr="005B5FDA">
        <w:rPr>
          <w:sz w:val="12"/>
        </w:rPr>
        <w:t xml:space="preserve">, which modernizes but doesn’t fundamentally change the decades-old NAFTA, </w:t>
      </w:r>
      <w:r w:rsidRPr="005B5FDA">
        <w:rPr>
          <w:rStyle w:val="StyleUnderline"/>
        </w:rPr>
        <w:t>could add half a percentage point to economic growth</w:t>
      </w:r>
      <w:r w:rsidRPr="005B5FDA">
        <w:rPr>
          <w:sz w:val="12"/>
        </w:rPr>
        <w:t>, Kudlow said in a Tuesday interview on CNBC. ‘Unresolved Issues’ A bicameral, bipartisan trade committee staff delegation returned Saturday from a fact-finding mission in Mexico, armed with suggestions on how the labor sections of the USMCA can be improved. Democrats are working on turning those ideas into a concrete offer to the White House, according to another Democratic aide who asked not to be identified when talking about private discussions. “</w:t>
      </w:r>
      <w:r w:rsidRPr="005B5FDA">
        <w:rPr>
          <w:rStyle w:val="StyleUnderline"/>
        </w:rPr>
        <w:t>There are some unresolved issues</w:t>
      </w:r>
      <w:r w:rsidRPr="005B5FDA">
        <w:rPr>
          <w:sz w:val="12"/>
        </w:rPr>
        <w:t xml:space="preserve">; the task force is being formed now,” said Democratic Representative Ron Kind, a member of the Ways and Means Committee. “The time has come to put something on paper.” Kind said Trump’s decision not to impose the Mexico tariffs and to lift the steel and aluminum tariffs the president previously imposed on Mexico and Canada “will help focus a lot on the issues that need to be resolved.” The Wisconsin Democrat said he is pushing the administration to increase funding for the arm of the U.S. Labor Department that monitors international labor rights as part of any deal. Pelosi said Tuesday she was interested in a proposal from Democratic Senators Sherrod Brown and Ron Wyden that could help Mexico enforce the provisions to support workers. “There is a growing awareness that you don’t get in the ballpark without a tough enforcement regime,” Wyden said. “There’s been a lot of back and forth and long meetings with the Trump administration on this. </w:t>
      </w:r>
      <w:proofErr w:type="gramStart"/>
      <w:r w:rsidRPr="005B5FDA">
        <w:rPr>
          <w:sz w:val="12"/>
        </w:rPr>
        <w:t>“ The</w:t>
      </w:r>
      <w:proofErr w:type="gramEnd"/>
      <w:r w:rsidRPr="005B5FDA">
        <w:rPr>
          <w:sz w:val="12"/>
        </w:rPr>
        <w:t xml:space="preserve"> House Democratic staff returned from Mexico hopeful that country can implement its labor revisions, while acknowledging that it could take four to six years. Among the staff suggestions are changes to the USMCA to aid Mexico’s labor overhaul, which includes setting up new institutions and auditing 700,000 collective bargaining agreements. Mexico is engaged in austerity measures that could stymie the labor changes by depriving them of workplace inspectors. The staff delegation also discussed environment issues and is working on proposals on that. In Good Faith “I talked to Ambassador </w:t>
      </w:r>
      <w:proofErr w:type="spellStart"/>
      <w:r w:rsidRPr="005B5FDA">
        <w:rPr>
          <w:sz w:val="12"/>
        </w:rPr>
        <w:t>Lighthizer</w:t>
      </w:r>
      <w:proofErr w:type="spellEnd"/>
      <w:r w:rsidRPr="005B5FDA">
        <w:rPr>
          <w:sz w:val="12"/>
        </w:rPr>
        <w:t xml:space="preserve"> last night and everyone understands the things that need to be fixed,” said Representative Debbie Dingell of Michigan. “There are a number of us who want to get a trade bill. We need a new NAFTA.” “</w:t>
      </w:r>
      <w:r w:rsidRPr="005B5FDA">
        <w:rPr>
          <w:rStyle w:val="StyleUnderline"/>
        </w:rPr>
        <w:t>People are working toward getting a good bill</w:t>
      </w:r>
      <w:r w:rsidRPr="005B5FDA">
        <w:rPr>
          <w:sz w:val="12"/>
        </w:rPr>
        <w:t xml:space="preserve">,” Dingell added. </w:t>
      </w:r>
      <w:r w:rsidRPr="005B5FDA">
        <w:rPr>
          <w:rStyle w:val="StyleUnderline"/>
        </w:rPr>
        <w:t>Democrats say they will continue to work in good faith</w:t>
      </w:r>
      <w:r w:rsidRPr="005B5FDA">
        <w:rPr>
          <w:sz w:val="12"/>
        </w:rPr>
        <w:t xml:space="preserve"> even as they fear that Trump could once again threaten Mexico if he feels pressure over migration. The key sticking point may be how to improve enforcement. Under the original NAFTA, its provisions are enforced by binding arbitration panels. Those are no longer used because the country accused of a violation can simply block the formation of a panel. Democrats are mulling whether to propose outlawing panel-blocking under the new agreement. Rhode Island Democrat David </w:t>
      </w:r>
      <w:proofErr w:type="spellStart"/>
      <w:r w:rsidRPr="005B5FDA">
        <w:rPr>
          <w:sz w:val="12"/>
        </w:rPr>
        <w:t>Cicilline</w:t>
      </w:r>
      <w:proofErr w:type="spellEnd"/>
      <w:r w:rsidRPr="005B5FDA">
        <w:rPr>
          <w:sz w:val="12"/>
        </w:rPr>
        <w:t xml:space="preserve">, </w:t>
      </w:r>
      <w:r w:rsidRPr="005B5FDA">
        <w:rPr>
          <w:rStyle w:val="StyleUnderline"/>
        </w:rPr>
        <w:t>the Democratic Policy and Communications Committee chair</w:t>
      </w:r>
      <w:r w:rsidRPr="005B5FDA">
        <w:rPr>
          <w:sz w:val="12"/>
        </w:rPr>
        <w:t xml:space="preserve">man, </w:t>
      </w:r>
      <w:r w:rsidRPr="005B5FDA">
        <w:rPr>
          <w:rStyle w:val="StyleUnderline"/>
        </w:rPr>
        <w:t>said he is</w:t>
      </w:r>
      <w:r w:rsidRPr="005B5FDA">
        <w:rPr>
          <w:sz w:val="12"/>
        </w:rPr>
        <w:t xml:space="preserve"> also </w:t>
      </w:r>
      <w:r w:rsidRPr="005B5FDA">
        <w:rPr>
          <w:rStyle w:val="StyleUnderline"/>
        </w:rPr>
        <w:t>optimistic</w:t>
      </w:r>
      <w:r w:rsidRPr="005B5FDA">
        <w:rPr>
          <w:sz w:val="12"/>
        </w:rPr>
        <w:t>. “</w:t>
      </w:r>
      <w:r w:rsidRPr="005B5FDA">
        <w:rPr>
          <w:rStyle w:val="StyleUnderline"/>
        </w:rPr>
        <w:t>I think everyone has been very clear about what it would take to have sufficient Democrats votes to prevail</w:t>
      </w:r>
      <w:r w:rsidRPr="005B5FDA">
        <w:rPr>
          <w:sz w:val="12"/>
        </w:rPr>
        <w:t xml:space="preserve">,” </w:t>
      </w:r>
      <w:r w:rsidRPr="005B5FDA">
        <w:rPr>
          <w:rStyle w:val="StyleUnderline"/>
        </w:rPr>
        <w:t>he said</w:t>
      </w:r>
      <w:r w:rsidRPr="005B5FDA">
        <w:rPr>
          <w:sz w:val="12"/>
        </w:rPr>
        <w:t>.</w:t>
      </w:r>
    </w:p>
    <w:p w14:paraId="11DCAAE2" w14:textId="77777777" w:rsidR="00D550EF" w:rsidRPr="005B5FDA" w:rsidRDefault="00D550EF" w:rsidP="00D550EF"/>
    <w:p w14:paraId="5994523A" w14:textId="77777777" w:rsidR="00D550EF" w:rsidRPr="005B5FDA" w:rsidRDefault="00D550EF" w:rsidP="00D550EF">
      <w:pPr>
        <w:pStyle w:val="Heading4"/>
        <w:rPr>
          <w:sz w:val="28"/>
        </w:rPr>
      </w:pPr>
      <w:r w:rsidRPr="005B5FDA">
        <w:rPr>
          <w:sz w:val="28"/>
        </w:rPr>
        <w:t>Ending arms sales requires a veto override</w:t>
      </w:r>
    </w:p>
    <w:p w14:paraId="2A2368C4" w14:textId="77777777" w:rsidR="00D550EF" w:rsidRPr="005B5FDA" w:rsidRDefault="00D550EF" w:rsidP="00D550EF">
      <w:r w:rsidRPr="005B5FDA">
        <w:rPr>
          <w:rStyle w:val="Style13ptBold"/>
          <w:sz w:val="28"/>
        </w:rPr>
        <w:t>KERR 4/1</w:t>
      </w:r>
      <w:r w:rsidRPr="005B5FDA">
        <w:t xml:space="preserve"> (Paul K.; Specialist in Nonproliferation – Congressional Research Service, “Arms Sales: Congressional Review Process,” https://fas.org/sgp/crs/weapons/RL31675.pdf)ww</w:t>
      </w:r>
    </w:p>
    <w:p w14:paraId="2B76FE0C" w14:textId="77777777" w:rsidR="00D550EF" w:rsidRPr="005B5FDA" w:rsidRDefault="00D550EF" w:rsidP="00D550EF">
      <w:pPr>
        <w:rPr>
          <w:sz w:val="16"/>
        </w:rPr>
      </w:pPr>
      <w:r w:rsidRPr="005B5FDA">
        <w:rPr>
          <w:sz w:val="16"/>
        </w:rPr>
        <w:t xml:space="preserve">In general, the executive branch, after complying with the terms of applicable U.S. law, principally contained in the AECA, is free to proceed with an arms sales proposal unless Congress passes legislation prohibiting or modifying the proposed sale. </w:t>
      </w:r>
      <w:r w:rsidRPr="005B5FDA">
        <w:rPr>
          <w:rStyle w:val="StyleUnderline"/>
        </w:rPr>
        <w:t>Under current law Congress faces two fundamental obstacles to block or modify a presidential sale of military equipment: it must pass legislation expressing its will on the sale, and it must be capable of overriding a presumptive presidential veto of such legislation</w:t>
      </w:r>
      <w:r w:rsidRPr="005B5FDA">
        <w:rPr>
          <w:sz w:val="16"/>
        </w:rPr>
        <w:t>. Congress, however, is free to pass legislation to block or modify an arms sale at any time up to the point of delivery of the items involved. This report will be updated, if notable changes in these review procedures or applicable law occur.</w:t>
      </w:r>
    </w:p>
    <w:p w14:paraId="0EFCD9D8" w14:textId="77777777" w:rsidR="00D550EF" w:rsidRPr="005B5FDA" w:rsidRDefault="00D550EF" w:rsidP="00D550EF"/>
    <w:p w14:paraId="153DF1E3" w14:textId="77777777" w:rsidR="00D550EF" w:rsidRPr="005B5FDA" w:rsidRDefault="00D550EF" w:rsidP="00D550EF">
      <w:pPr>
        <w:pStyle w:val="Heading4"/>
        <w:rPr>
          <w:sz w:val="28"/>
        </w:rPr>
      </w:pPr>
      <w:r w:rsidRPr="005B5FDA">
        <w:rPr>
          <w:sz w:val="28"/>
        </w:rPr>
        <w:t>Veto overrides tank political capital</w:t>
      </w:r>
    </w:p>
    <w:p w14:paraId="047550B5" w14:textId="77777777" w:rsidR="00D550EF" w:rsidRPr="005B5FDA" w:rsidRDefault="00D550EF" w:rsidP="00D550EF">
      <w:r w:rsidRPr="005B5FDA">
        <w:rPr>
          <w:rStyle w:val="Style13ptBold"/>
          <w:sz w:val="28"/>
        </w:rPr>
        <w:t>ZIPPERER ’18</w:t>
      </w:r>
      <w:r w:rsidRPr="005B5FDA">
        <w:t xml:space="preserve"> (Eddie; Professor of Political Science – Georgia Military College, “Why Vetoing the Omnibus Could Have Been Disastrous for Trump,” 3/26, https://dailycaller.com/2018/03/26/why-vetoing-the-omnibus-could-have-been-disastrous-for-trump/)ww</w:t>
      </w:r>
    </w:p>
    <w:p w14:paraId="23A5EEEC" w14:textId="77777777" w:rsidR="00D550EF" w:rsidRPr="005B5FDA" w:rsidRDefault="00D550EF" w:rsidP="00D550EF">
      <w:pPr>
        <w:rPr>
          <w:sz w:val="16"/>
        </w:rPr>
      </w:pPr>
      <w:r w:rsidRPr="005B5FDA">
        <w:rPr>
          <w:sz w:val="16"/>
        </w:rPr>
        <w:t xml:space="preserve">If the $1.3. trillion omnibus spending bill teaches us anything, it’s that bipartisanship is expensive and wildly overrated. The enduring myth of American politics is that bipartisan bills are a legislative Holy Grail that brave Knights of the RINO Table like Sir Marco of Florida must zealously Crusade after as a matter of honor. But, in reality, bipartisanship usually looks more like a doomed marriage between two fiscally irresponsible people: Should we buy a new car or put in a new swimming pool? Both! Should we send the kids to college or first-class our way through Europe for the summer? Both! Should we max out all our credit cards or put a third mortgage on the house? Both! Then, it’s back-slaps all around for being legendary compromisers when nothing was actually compromised except financial security. “Bipartisanship” has become code for “everybody gets to wet their beak in the taxpayer pond.” That’s why it would have been so satisfying to see President Trump use his Constitutional Trump card to veto the spending bill. Conservatives on Twitter were begging President Trump to do it after he flirted with the idea in a Friday morning tweet that read: “I am considering a VETO of the Omnibus Spending Bill based on the fact that the 800,000 plus DACA recipients have been totally abandoned by the Democrats (not even mentioned in Bill) and the BORDER WALL, which is desperately needed for our National Defense, is not fully funded.” Conservative radio host Mark Levin tweeted, “VETO the massive spending and borrowing bill, Mr. President!” In the end, President Trump rebuked Congress but signed the bill, letting all the air out of Conservative Twitter. Fox News host Laura Ingraham tweeted that it was a “missed opportunity” and Ann Coulter tweeted to Mr. Trump, “You’ll be impeached.” But, as terrible as the bill was, Mr. </w:t>
      </w:r>
      <w:r w:rsidRPr="005B5FDA">
        <w:rPr>
          <w:rStyle w:val="StyleUnderline"/>
        </w:rPr>
        <w:t>Trump</w:t>
      </w:r>
      <w:r w:rsidRPr="005B5FDA">
        <w:rPr>
          <w:sz w:val="16"/>
        </w:rPr>
        <w:t xml:space="preserve"> didn’t miss an opportunity – he </w:t>
      </w:r>
      <w:r w:rsidRPr="005B5FDA">
        <w:rPr>
          <w:rStyle w:val="StyleUnderline"/>
        </w:rPr>
        <w:t>sidestepped a political landmine</w:t>
      </w:r>
      <w:r w:rsidRPr="005B5FDA">
        <w:rPr>
          <w:sz w:val="16"/>
        </w:rPr>
        <w:t xml:space="preserve">. There’s an excellent chance his veto would have been overridden by 2/3 supermajorities in both Houses of Congress. </w:t>
      </w:r>
      <w:r w:rsidRPr="005B5FDA">
        <w:rPr>
          <w:rStyle w:val="StyleUnderline"/>
        </w:rPr>
        <w:t>Democrats would</w:t>
      </w:r>
      <w:r w:rsidRPr="005B5FDA">
        <w:rPr>
          <w:sz w:val="16"/>
        </w:rPr>
        <w:t xml:space="preserve"> have </w:t>
      </w:r>
      <w:r w:rsidRPr="005B5FDA">
        <w:rPr>
          <w:rStyle w:val="StyleUnderline"/>
        </w:rPr>
        <w:t>jump</w:t>
      </w:r>
      <w:r w:rsidRPr="005B5FDA">
        <w:rPr>
          <w:sz w:val="16"/>
        </w:rPr>
        <w:t xml:space="preserve">ed </w:t>
      </w:r>
      <w:r w:rsidRPr="005B5FDA">
        <w:rPr>
          <w:rStyle w:val="StyleUnderline"/>
        </w:rPr>
        <w:t>at the chance to rebuke a Trump veto</w:t>
      </w:r>
      <w:r w:rsidRPr="005B5FDA">
        <w:rPr>
          <w:sz w:val="16"/>
        </w:rPr>
        <w:t xml:space="preserve">. Even the Democrats who voted against the bill to begin with would have snatched up that opportunity to #resist. They’d have framed it as an issue of governing principle. They’d have made statements like, “I didn’t like the bill personally, but we cannot allow President Trump to unilaterally reject bipartisanship.” For Republicans, overriding the veto would have been the path of least resistance. They’re on their way home from D.C. They’re kicked back in their first-class seats with a warm towel and a mimosa having no expectation that the President was even considering a veto. It would have been a blindside veto and sustaining it would have put them in a position where the government would shut down at midnight unless they went back, added DACA to the negotiations, cut spending on Democratic priorities and then somehow magically got the Democratic votes they needed to satisfy rule 22’s 3/5 cloture requirement. The Democrats got annihilated in the court of public opinion when they shut down the government over DACA. For Trump to turn around and do the same would have been begging for rebuke. Remember all those checks and balances from your high school Civics class? </w:t>
      </w:r>
      <w:proofErr w:type="gramStart"/>
      <w:r w:rsidRPr="005B5FDA">
        <w:rPr>
          <w:sz w:val="16"/>
        </w:rPr>
        <w:t>Sure</w:t>
      </w:r>
      <w:proofErr w:type="gramEnd"/>
      <w:r w:rsidRPr="005B5FDA">
        <w:rPr>
          <w:sz w:val="16"/>
        </w:rPr>
        <w:t xml:space="preserve"> the President can veto a bill passed by Congress, but then Congress can veto the veto. </w:t>
      </w:r>
      <w:r w:rsidRPr="005B5FDA">
        <w:rPr>
          <w:rStyle w:val="StyleUnderline"/>
        </w:rPr>
        <w:t>What they don’t teach in that civics class are the implications of a veto override</w:t>
      </w:r>
      <w:r w:rsidRPr="005B5FDA">
        <w:rPr>
          <w:sz w:val="16"/>
        </w:rPr>
        <w:t xml:space="preserve">. </w:t>
      </w:r>
      <w:r w:rsidRPr="005B5FDA">
        <w:rPr>
          <w:rStyle w:val="StyleUnderline"/>
        </w:rPr>
        <w:t>If Trump had been overridden</w:t>
      </w:r>
      <w:r w:rsidRPr="005B5FDA">
        <w:rPr>
          <w:sz w:val="16"/>
        </w:rPr>
        <w:t xml:space="preserve"> the very first time he ever exercised the veto power, </w:t>
      </w:r>
      <w:r w:rsidRPr="005B5FDA">
        <w:rPr>
          <w:rStyle w:val="StyleUnderline"/>
        </w:rPr>
        <w:t>it would have sent the message that Congress has the final say—that Congress is in charge, and the president</w:t>
      </w:r>
      <w:r w:rsidRPr="005B5FDA">
        <w:rPr>
          <w:sz w:val="16"/>
        </w:rPr>
        <w:t xml:space="preserve">, who is being investigated by a special council, is up to his ears in sex scandals being pushed by the mainstream media, and whose approval rating hovers around 40 percent, </w:t>
      </w:r>
      <w:r w:rsidRPr="005B5FDA">
        <w:rPr>
          <w:rStyle w:val="StyleUnderline"/>
        </w:rPr>
        <w:t>is a lame-duck rubber stamp</w:t>
      </w:r>
      <w:r w:rsidRPr="005B5FDA">
        <w:rPr>
          <w:sz w:val="16"/>
        </w:rPr>
        <w:t xml:space="preserve">. </w:t>
      </w:r>
      <w:r w:rsidRPr="005B5FDA">
        <w:rPr>
          <w:rStyle w:val="StyleUnderline"/>
        </w:rPr>
        <w:t>It would have been a disastrous rebuke of President Trump, and it would have dealt a severe blow to his</w:t>
      </w:r>
      <w:r w:rsidRPr="005B5FDA">
        <w:rPr>
          <w:sz w:val="16"/>
        </w:rPr>
        <w:t xml:space="preserve"> already-overdrawn account of </w:t>
      </w:r>
      <w:r w:rsidRPr="005B5FDA">
        <w:rPr>
          <w:rStyle w:val="StyleUnderline"/>
        </w:rPr>
        <w:t>political capital</w:t>
      </w:r>
      <w:r w:rsidRPr="005B5FDA">
        <w:rPr>
          <w:sz w:val="16"/>
        </w:rPr>
        <w:t>. Throughout American history, the average Presidential success rate when exercising the veto is about 88 percent. Only around 20 times has a president had a veto overridden when his party controlled both houses of Congress. That hasn’t happened to any president since it happened to one-term-disaster Jimmy Carter 38 years ago. Only two presidents in American history have had their very first veto overridden, and only one president in American history has had his very first veto overridden when his party controlled both House of Congress. That was Herbert Hoover. And joining a Presidential-list club whose only member is Herbert Hoover should be avoided at all costs. CNN and MSNBC would be wall to wall Hoover chyrons for a week. Trump made a greater impact by verbally rebuking Congress, and he showed he’s capable of taking the pragmatic road over the dramatic one.</w:t>
      </w:r>
    </w:p>
    <w:p w14:paraId="2FCB8BEF" w14:textId="77777777" w:rsidR="00D550EF" w:rsidRPr="005B5FDA" w:rsidRDefault="00D550EF" w:rsidP="00D550EF"/>
    <w:p w14:paraId="2EC40C25" w14:textId="77777777" w:rsidR="00D550EF" w:rsidRPr="005B5FDA" w:rsidRDefault="00D550EF" w:rsidP="00D550EF">
      <w:pPr>
        <w:pStyle w:val="Heading4"/>
        <w:rPr>
          <w:rFonts w:cs="Arial"/>
          <w:sz w:val="28"/>
        </w:rPr>
      </w:pPr>
      <w:r w:rsidRPr="005B5FDA">
        <w:rPr>
          <w:rFonts w:cs="Arial"/>
          <w:sz w:val="28"/>
        </w:rPr>
        <w:t>Economic decline causes war.</w:t>
      </w:r>
    </w:p>
    <w:p w14:paraId="3212A363" w14:textId="77777777" w:rsidR="00D550EF" w:rsidRPr="005B5FDA" w:rsidRDefault="00D550EF" w:rsidP="00D550EF">
      <w:r w:rsidRPr="005B5FDA">
        <w:rPr>
          <w:rStyle w:val="Style13ptBold"/>
          <w:sz w:val="28"/>
        </w:rPr>
        <w:t>Posen 18</w:t>
      </w:r>
      <w:r w:rsidRPr="005B5FDA">
        <w:t xml:space="preserve"> (Adam S, President of the Peterson Institute for International Economics, PhD in Political Economy and Government from Harvard University; “The Post-American World Economy: Globalization in the Trump Era”, March/April 2018, </w:t>
      </w:r>
      <w:hyperlink r:id="rId9" w:history="1">
        <w:r w:rsidRPr="005B5FDA">
          <w:rPr>
            <w:rStyle w:val="Hyperlink"/>
          </w:rPr>
          <w:t>https://www.foreignaffairs.com/articles/united-states/2018-02-13/post-american-world-economy</w:t>
        </w:r>
      </w:hyperlink>
      <w:r w:rsidRPr="005B5FDA">
        <w:t>)</w:t>
      </w:r>
    </w:p>
    <w:p w14:paraId="1012CC6F" w14:textId="77777777" w:rsidR="00D550EF" w:rsidRPr="005B5FDA" w:rsidRDefault="00D550EF" w:rsidP="00D550EF">
      <w:pPr>
        <w:rPr>
          <w:sz w:val="16"/>
        </w:rPr>
      </w:pPr>
      <w:r w:rsidRPr="005B5FDA">
        <w:rPr>
          <w:rStyle w:val="StyleUnderline"/>
        </w:rPr>
        <w:t>The</w:t>
      </w:r>
      <w:r w:rsidRPr="005B5FDA">
        <w:rPr>
          <w:sz w:val="16"/>
        </w:rPr>
        <w:t xml:space="preserve"> United States’ </w:t>
      </w:r>
      <w:r w:rsidRPr="005B5FDA">
        <w:rPr>
          <w:rStyle w:val="StyleUnderline"/>
        </w:rPr>
        <w:t>motivation for</w:t>
      </w:r>
      <w:r w:rsidRPr="005B5FDA">
        <w:rPr>
          <w:sz w:val="16"/>
        </w:rPr>
        <w:t xml:space="preserve"> building </w:t>
      </w:r>
      <w:r w:rsidRPr="005B5FDA">
        <w:rPr>
          <w:rStyle w:val="StyleUnderline"/>
        </w:rPr>
        <w:t>the postwar economic system was</w:t>
      </w:r>
      <w:r w:rsidRPr="005B5FDA">
        <w:rPr>
          <w:sz w:val="16"/>
        </w:rPr>
        <w:t xml:space="preserve"> </w:t>
      </w:r>
      <w:r w:rsidRPr="005B5FDA">
        <w:rPr>
          <w:rStyle w:val="StyleUnderline"/>
        </w:rPr>
        <w:t xml:space="preserve">as much </w:t>
      </w:r>
      <w:r w:rsidRPr="005B5FDA">
        <w:rPr>
          <w:rStyle w:val="Emphasis"/>
        </w:rPr>
        <w:t>preventing conflict</w:t>
      </w:r>
      <w:r w:rsidRPr="005B5FDA">
        <w:rPr>
          <w:rStyle w:val="StyleUnderline"/>
        </w:rPr>
        <w:t xml:space="preserve"> as</w:t>
      </w:r>
      <w:r w:rsidRPr="005B5FDA">
        <w:rPr>
          <w:sz w:val="16"/>
        </w:rPr>
        <w:t xml:space="preserve"> promoting </w:t>
      </w:r>
      <w:r w:rsidRPr="005B5FDA">
        <w:rPr>
          <w:rStyle w:val="StyleUnderline"/>
        </w:rPr>
        <w:t xml:space="preserve">growth. </w:t>
      </w:r>
      <w:r w:rsidRPr="005B5FDA">
        <w:rPr>
          <w:sz w:val="16"/>
        </w:rPr>
        <w:t>In setting out the rules by which all members would conduct business, the architects of the system hoped to separate economic from military competition. U.S. withdrawal need not result in economic or physical wars, but it will raise the risk of stumbling into conflict by accident.</w:t>
      </w:r>
      <w:r w:rsidRPr="005B5FDA">
        <w:rPr>
          <w:rStyle w:val="StyleUnderline"/>
        </w:rPr>
        <w:t xml:space="preserve"> Without</w:t>
      </w:r>
      <w:r w:rsidRPr="005B5FDA">
        <w:rPr>
          <w:sz w:val="16"/>
        </w:rPr>
        <w:t xml:space="preserve"> agreed-on </w:t>
      </w:r>
      <w:r w:rsidRPr="005B5FDA">
        <w:rPr>
          <w:rStyle w:val="StyleUnderline"/>
        </w:rPr>
        <w:t xml:space="preserve">rules, even minor economic disputes have the potential to set off </w:t>
      </w:r>
      <w:r w:rsidRPr="005B5FDA">
        <w:rPr>
          <w:rStyle w:val="Emphasis"/>
        </w:rPr>
        <w:t>escalating counterattacks</w:t>
      </w:r>
      <w:r w:rsidRPr="005B5FDA">
        <w:rPr>
          <w:sz w:val="16"/>
        </w:rPr>
        <w:t>. If the norm of separation between economic and military confrontations breaks down,</w:t>
      </w:r>
      <w:r w:rsidRPr="005B5FDA">
        <w:rPr>
          <w:rStyle w:val="StyleUnderline"/>
        </w:rPr>
        <w:t xml:space="preserve"> </w:t>
      </w:r>
      <w:r w:rsidRPr="005B5FDA">
        <w:rPr>
          <w:rStyle w:val="Emphasis"/>
        </w:rPr>
        <w:t>economic frictions</w:t>
      </w:r>
      <w:r w:rsidRPr="005B5FDA">
        <w:rPr>
          <w:sz w:val="16"/>
        </w:rPr>
        <w:t xml:space="preserve">, such as Chinese theft of intellectual property or restrictions on trade with a nuclear Iran or North Korea, </w:t>
      </w:r>
      <w:r w:rsidRPr="005B5FDA">
        <w:rPr>
          <w:rStyle w:val="StyleUnderline"/>
        </w:rPr>
        <w:t xml:space="preserve">could turn into </w:t>
      </w:r>
      <w:r w:rsidRPr="005B5FDA">
        <w:rPr>
          <w:rStyle w:val="Emphasis"/>
          <w:sz w:val="24"/>
        </w:rPr>
        <w:t>outright conflict</w:t>
      </w:r>
      <w:r w:rsidRPr="005B5FDA">
        <w:rPr>
          <w:sz w:val="16"/>
        </w:rPr>
        <w:t xml:space="preserve">. It is plausible that </w:t>
      </w:r>
      <w:r w:rsidRPr="005B5FDA">
        <w:rPr>
          <w:rStyle w:val="StyleUnderline"/>
        </w:rPr>
        <w:t>as the U</w:t>
      </w:r>
      <w:r w:rsidRPr="005B5FDA">
        <w:rPr>
          <w:sz w:val="16"/>
        </w:rPr>
        <w:t xml:space="preserve">nited </w:t>
      </w:r>
      <w:r w:rsidRPr="005B5FDA">
        <w:rPr>
          <w:rStyle w:val="StyleUnderline"/>
        </w:rPr>
        <w:t>S</w:t>
      </w:r>
      <w:r w:rsidRPr="005B5FDA">
        <w:rPr>
          <w:sz w:val="16"/>
        </w:rPr>
        <w:t xml:space="preserve">tates retreats and thereby </w:t>
      </w:r>
      <w:r w:rsidRPr="005B5FDA">
        <w:rPr>
          <w:rStyle w:val="StyleUnderline"/>
        </w:rPr>
        <w:t>weakens its economy</w:t>
      </w:r>
      <w:r w:rsidRPr="005B5FDA">
        <w:rPr>
          <w:sz w:val="16"/>
        </w:rPr>
        <w:t xml:space="preserve">, the </w:t>
      </w:r>
      <w:r w:rsidRPr="005B5FDA">
        <w:rPr>
          <w:rStyle w:val="StyleUnderline"/>
        </w:rPr>
        <w:t xml:space="preserve">Trump </w:t>
      </w:r>
      <w:r w:rsidRPr="005B5FDA">
        <w:rPr>
          <w:sz w:val="16"/>
        </w:rPr>
        <w:t xml:space="preserve">administration </w:t>
      </w:r>
      <w:r w:rsidRPr="005B5FDA">
        <w:rPr>
          <w:rStyle w:val="StyleUnderline"/>
        </w:rPr>
        <w:t xml:space="preserve">will </w:t>
      </w:r>
      <w:r w:rsidRPr="005B5FDA">
        <w:rPr>
          <w:rStyle w:val="Emphasis"/>
        </w:rPr>
        <w:t>blame</w:t>
      </w:r>
      <w:r w:rsidRPr="005B5FDA">
        <w:rPr>
          <w:rStyle w:val="StyleUnderline"/>
        </w:rPr>
        <w:t xml:space="preserve"> </w:t>
      </w:r>
      <w:r w:rsidRPr="005B5FDA">
        <w:rPr>
          <w:sz w:val="16"/>
        </w:rPr>
        <w:t xml:space="preserve">the </w:t>
      </w:r>
      <w:r w:rsidRPr="005B5FDA">
        <w:rPr>
          <w:rStyle w:val="StyleUnderline"/>
        </w:rPr>
        <w:t xml:space="preserve">economic damage </w:t>
      </w:r>
      <w:r w:rsidRPr="005B5FDA">
        <w:rPr>
          <w:sz w:val="16"/>
        </w:rPr>
        <w:t xml:space="preserve">not on its own actions but </w:t>
      </w:r>
      <w:r w:rsidRPr="005B5FDA">
        <w:rPr>
          <w:rStyle w:val="StyleUnderline"/>
        </w:rPr>
        <w:t xml:space="preserve">on foreign governments, creating a </w:t>
      </w:r>
      <w:r w:rsidRPr="005B5FDA">
        <w:rPr>
          <w:rStyle w:val="Emphasis"/>
        </w:rPr>
        <w:t>self-perpetuating cycle of anger</w:t>
      </w:r>
      <w:r w:rsidRPr="005B5FDA">
        <w:rPr>
          <w:rStyle w:val="StyleUnderline"/>
        </w:rPr>
        <w:t xml:space="preserve">. When </w:t>
      </w:r>
      <w:r w:rsidRPr="005B5FDA">
        <w:rPr>
          <w:sz w:val="16"/>
        </w:rPr>
        <w:t xml:space="preserve">other major </w:t>
      </w:r>
      <w:r w:rsidRPr="005B5FDA">
        <w:rPr>
          <w:rStyle w:val="StyleUnderline"/>
        </w:rPr>
        <w:t xml:space="preserve">countries step forward to preserve the </w:t>
      </w:r>
      <w:r w:rsidRPr="005B5FDA">
        <w:rPr>
          <w:sz w:val="16"/>
        </w:rPr>
        <w:t xml:space="preserve">open economic </w:t>
      </w:r>
      <w:r w:rsidRPr="005B5FDA">
        <w:rPr>
          <w:rStyle w:val="StyleUnderline"/>
        </w:rPr>
        <w:t xml:space="preserve">order, or defend themselves </w:t>
      </w:r>
      <w:r w:rsidRPr="005B5FDA">
        <w:rPr>
          <w:sz w:val="16"/>
        </w:rPr>
        <w:t xml:space="preserve">against U.S. economic aggression, </w:t>
      </w:r>
      <w:r w:rsidRPr="005B5FDA">
        <w:rPr>
          <w:rStyle w:val="StyleUnderline"/>
        </w:rPr>
        <w:t xml:space="preserve">Washington may </w:t>
      </w:r>
      <w:r w:rsidRPr="005B5FDA">
        <w:rPr>
          <w:rStyle w:val="Emphasis"/>
        </w:rPr>
        <w:t>interpret that as an attack</w:t>
      </w:r>
      <w:r w:rsidRPr="005B5FDA">
        <w:rPr>
          <w:rStyle w:val="StyleUnderline"/>
        </w:rPr>
        <w:t xml:space="preserve"> on U.S. primacy</w:t>
      </w:r>
      <w:r w:rsidRPr="005B5FDA">
        <w:rPr>
          <w:sz w:val="16"/>
        </w:rPr>
        <w:t xml:space="preserve">. The </w:t>
      </w:r>
      <w:r w:rsidRPr="005B5FDA">
        <w:rPr>
          <w:rStyle w:val="StyleUnderline"/>
        </w:rPr>
        <w:t>Trump</w:t>
      </w:r>
      <w:r w:rsidRPr="005B5FDA">
        <w:rPr>
          <w:sz w:val="16"/>
        </w:rPr>
        <w:t xml:space="preserve"> administration </w:t>
      </w:r>
      <w:r w:rsidRPr="005B5FDA">
        <w:rPr>
          <w:rStyle w:val="StyleUnderline"/>
        </w:rPr>
        <w:t>might</w:t>
      </w:r>
      <w:r w:rsidRPr="005B5FDA">
        <w:rPr>
          <w:sz w:val="16"/>
        </w:rPr>
        <w:t xml:space="preserve"> even </w:t>
      </w:r>
      <w:r w:rsidRPr="005B5FDA">
        <w:rPr>
          <w:rStyle w:val="StyleUnderline"/>
        </w:rPr>
        <w:t>misinterpret the</w:t>
      </w:r>
      <w:r w:rsidRPr="005B5FDA">
        <w:rPr>
          <w:sz w:val="16"/>
        </w:rPr>
        <w:t xml:space="preserve"> current </w:t>
      </w:r>
      <w:r w:rsidRPr="005B5FDA">
        <w:rPr>
          <w:rStyle w:val="StyleUnderline"/>
        </w:rPr>
        <w:t xml:space="preserve">forbearance by China or the EU as a </w:t>
      </w:r>
      <w:r w:rsidRPr="005B5FDA">
        <w:rPr>
          <w:rStyle w:val="Emphasis"/>
        </w:rPr>
        <w:t>sign of weakness</w:t>
      </w:r>
      <w:r w:rsidRPr="005B5FDA">
        <w:rPr>
          <w:rStyle w:val="StyleUnderline"/>
        </w:rPr>
        <w:t xml:space="preserve"> and an </w:t>
      </w:r>
      <w:r w:rsidRPr="005B5FDA">
        <w:rPr>
          <w:rStyle w:val="Emphasis"/>
          <w:sz w:val="24"/>
        </w:rPr>
        <w:t>invitation to escalate</w:t>
      </w:r>
      <w:r w:rsidRPr="005B5FDA">
        <w:rPr>
          <w:sz w:val="18"/>
        </w:rPr>
        <w:t xml:space="preserve"> </w:t>
      </w:r>
      <w:r w:rsidRPr="005B5FDA">
        <w:rPr>
          <w:sz w:val="16"/>
        </w:rPr>
        <w:t>confrontations.</w:t>
      </w:r>
    </w:p>
    <w:p w14:paraId="3C396C08" w14:textId="77777777" w:rsidR="00D550EF" w:rsidRPr="005B5FDA" w:rsidRDefault="00D550EF" w:rsidP="00D550EF"/>
    <w:p w14:paraId="01F2411B" w14:textId="77777777" w:rsidR="00D550EF" w:rsidRPr="005B5FDA" w:rsidRDefault="00D550EF" w:rsidP="00D550EF">
      <w:pPr>
        <w:pStyle w:val="Heading3"/>
      </w:pPr>
      <w:r w:rsidRPr="005B5FDA">
        <w:t>2NC Will Pass</w:t>
      </w:r>
    </w:p>
    <w:p w14:paraId="45B86640" w14:textId="77777777" w:rsidR="00D550EF" w:rsidRPr="005B5FDA" w:rsidRDefault="00D550EF" w:rsidP="00D550EF"/>
    <w:p w14:paraId="4E377CFE" w14:textId="77777777" w:rsidR="00D550EF" w:rsidRPr="005B5FDA" w:rsidRDefault="00D550EF" w:rsidP="00D550EF">
      <w:pPr>
        <w:pStyle w:val="Heading4"/>
        <w:rPr>
          <w:sz w:val="28"/>
        </w:rPr>
      </w:pPr>
      <w:r w:rsidRPr="005B5FDA">
        <w:rPr>
          <w:sz w:val="28"/>
        </w:rPr>
        <w:t>USMCA will ultimately pass, but House Dems still need to be won over, and the clock is ticking - PC is key to get a deal done</w:t>
      </w:r>
    </w:p>
    <w:p w14:paraId="41C301A7" w14:textId="77777777" w:rsidR="00D550EF" w:rsidRPr="005B5FDA" w:rsidRDefault="00D550EF" w:rsidP="00D550EF">
      <w:r w:rsidRPr="005B5FDA">
        <w:rPr>
          <w:rStyle w:val="Style13ptBold"/>
          <w:sz w:val="28"/>
        </w:rPr>
        <w:t>EDGERTON 6/10</w:t>
      </w:r>
      <w:r w:rsidRPr="005B5FDA">
        <w:t xml:space="preserve"> (Anna; Fortune, “Democrats Hold Out on USMCA as Trump Walks Back Mexico Tariffs,” http://fortune.com/2019/06/10/usmca-trade-deal-mexico-tariffs/)ww</w:t>
      </w:r>
    </w:p>
    <w:p w14:paraId="7123344A" w14:textId="77777777" w:rsidR="00D550EF" w:rsidRPr="005B5FDA" w:rsidRDefault="00D550EF" w:rsidP="00D550EF">
      <w:pPr>
        <w:rPr>
          <w:sz w:val="12"/>
        </w:rPr>
      </w:pPr>
      <w:r w:rsidRPr="005B5FDA">
        <w:rPr>
          <w:sz w:val="12"/>
        </w:rPr>
        <w:t xml:space="preserve">President Donald </w:t>
      </w:r>
      <w:r w:rsidRPr="005B5FDA">
        <w:rPr>
          <w:rStyle w:val="StyleUnderline"/>
        </w:rPr>
        <w:t>Trump’s decision not to impose tariffs on Mexico removed one obstacle for Congress to approve his North American trade deal, but his administration has more work to do to smooth the final stages of the accord’s ratification</w:t>
      </w:r>
      <w:r w:rsidRPr="005B5FDA">
        <w:rPr>
          <w:sz w:val="12"/>
        </w:rPr>
        <w:t xml:space="preserve">. Trump accepted Mexico’s offer of tougher immigration enforcement as sufficient to dissuade him from levying a 5% charge on all Mexican imports. The move late Friday deflated tensions with Mexico and, as far as Canada is concerned, clears a path for the U.S.-Mexico-Canada trade agreement to move forward, Canadian Finance Minister Bill Morneau said Sunday on Bloomberg TV. </w:t>
      </w:r>
      <w:r w:rsidRPr="005B5FDA">
        <w:rPr>
          <w:rStyle w:val="StyleUnderline"/>
        </w:rPr>
        <w:t>That leaves House Democrats as the last major stakeholders still to get on board</w:t>
      </w:r>
      <w:r w:rsidRPr="005B5FDA">
        <w:rPr>
          <w:sz w:val="12"/>
        </w:rPr>
        <w:t xml:space="preserve">. Speaker Nancy </w:t>
      </w:r>
      <w:r w:rsidRPr="005B5FDA">
        <w:rPr>
          <w:rStyle w:val="StyleUnderline"/>
        </w:rPr>
        <w:t>Pelosi’s decision on when (and whether) the deal will get a vote depends on talks with the Trump administration</w:t>
      </w:r>
      <w:r w:rsidRPr="005B5FDA">
        <w:rPr>
          <w:sz w:val="12"/>
        </w:rPr>
        <w:t xml:space="preserve"> to address Democrats’ concerns, according to a senior Democratic aide. “</w:t>
      </w:r>
      <w:r w:rsidRPr="005B5FDA">
        <w:rPr>
          <w:rStyle w:val="StyleUnderline"/>
        </w:rPr>
        <w:t>We’re not ready</w:t>
      </w:r>
      <w:r w:rsidRPr="005B5FDA">
        <w:rPr>
          <w:sz w:val="12"/>
        </w:rPr>
        <w:t xml:space="preserve">,’’ Representative Debbie </w:t>
      </w:r>
      <w:r w:rsidRPr="005B5FDA">
        <w:rPr>
          <w:rStyle w:val="StyleUnderline"/>
        </w:rPr>
        <w:t>Dingell</w:t>
      </w:r>
      <w:r w:rsidRPr="005B5FDA">
        <w:rPr>
          <w:sz w:val="12"/>
        </w:rPr>
        <w:t xml:space="preserve">, a Michigan Democrat, </w:t>
      </w:r>
      <w:r w:rsidRPr="005B5FDA">
        <w:rPr>
          <w:rStyle w:val="StyleUnderline"/>
        </w:rPr>
        <w:t>said</w:t>
      </w:r>
      <w:r w:rsidRPr="005B5FDA">
        <w:rPr>
          <w:sz w:val="12"/>
        </w:rPr>
        <w:t xml:space="preserve"> Sunday on Fox News. “The votes in the House are not there yet until these changes take place.’’ During last week’s uncertainty over trade with Mexico, most Democrats publicly separated USMCA deliberations from Trump’s tariff plan, which means that </w:t>
      </w:r>
      <w:r w:rsidRPr="005B5FDA">
        <w:rPr>
          <w:rStyle w:val="StyleUnderline"/>
        </w:rPr>
        <w:t>removing the tariff threat doesn’t necessarily clear the way for a new deal to replace the North American Free Trade Agreement</w:t>
      </w:r>
      <w:r w:rsidRPr="005B5FDA">
        <w:rPr>
          <w:sz w:val="12"/>
        </w:rPr>
        <w:t xml:space="preserve">. Dingell said she wants changes to the agreement’s labor, environmental and enforcement provisions that would satisfy her skeptical colleagues. </w:t>
      </w:r>
      <w:r w:rsidRPr="005B5FDA">
        <w:rPr>
          <w:rStyle w:val="StyleUnderline"/>
        </w:rPr>
        <w:t>Deciding against the Mexican tariffs does, however, help the president with his own party — especially in the Republican-led Senate</w:t>
      </w:r>
      <w:r w:rsidRPr="005B5FDA">
        <w:rPr>
          <w:sz w:val="12"/>
        </w:rPr>
        <w:t xml:space="preserve">. Revamped </w:t>
      </w:r>
      <w:proofErr w:type="spellStart"/>
      <w:r w:rsidRPr="005B5FDA">
        <w:rPr>
          <w:sz w:val="12"/>
        </w:rPr>
        <w:t>Nafta</w:t>
      </w:r>
      <w:proofErr w:type="spellEnd"/>
      <w:r w:rsidRPr="005B5FDA">
        <w:rPr>
          <w:sz w:val="12"/>
        </w:rPr>
        <w:t xml:space="preserve"> Finance Committee Chairman Chuck Grassley of Iowa warned last week that the USMCA — Trump’s top legislative priority this year — would be in peril if the president went ahead with the Mexican tariffs. </w:t>
      </w:r>
      <w:r w:rsidRPr="005B5FDA">
        <w:rPr>
          <w:rStyle w:val="StyleUnderline"/>
        </w:rPr>
        <w:t>House Republicans for weeks have said the revamped trade deal</w:t>
      </w:r>
      <w:r w:rsidRPr="005B5FDA">
        <w:rPr>
          <w:sz w:val="12"/>
        </w:rPr>
        <w:t xml:space="preserve">, which updates but doesn’t fundamentally alter the decades-old NAFTA, </w:t>
      </w:r>
      <w:r w:rsidRPr="005B5FDA">
        <w:rPr>
          <w:rStyle w:val="StyleUnderline"/>
        </w:rPr>
        <w:t>would pass the House if only Pelosi would put it on the floor</w:t>
      </w:r>
      <w:r w:rsidRPr="005B5FDA">
        <w:rPr>
          <w:sz w:val="12"/>
        </w:rPr>
        <w:t xml:space="preserve">. Louisiana Representative Steve Scalise, a top member of GOP leadership, renewed that call Friday after Trump said he won’t impose tariffs on Mexico, lauding the breakthrough that “puts us in a better position to make USMCA a reality.” The lawmaker working groups that Pelosi appointed to negotiate with U.S. Trade Representative Robert </w:t>
      </w:r>
      <w:proofErr w:type="spellStart"/>
      <w:r w:rsidRPr="005B5FDA">
        <w:rPr>
          <w:sz w:val="12"/>
        </w:rPr>
        <w:t>Lighthizer</w:t>
      </w:r>
      <w:proofErr w:type="spellEnd"/>
      <w:r w:rsidRPr="005B5FDA">
        <w:rPr>
          <w:sz w:val="12"/>
        </w:rPr>
        <w:t xml:space="preserve"> are beginning to drill down on the details of how to resolve Democrats’ outstanding issues, according to the aide, who asked not to be named when talking about internal discussions. </w:t>
      </w:r>
      <w:r w:rsidRPr="005B5FDA">
        <w:rPr>
          <w:rStyle w:val="StyleUnderline"/>
        </w:rPr>
        <w:t>Pelosi has repeatedly said that her members</w:t>
      </w:r>
      <w:r w:rsidRPr="005B5FDA">
        <w:rPr>
          <w:sz w:val="12"/>
        </w:rPr>
        <w:t xml:space="preserve"> “</w:t>
      </w:r>
      <w:r w:rsidRPr="005B5FDA">
        <w:rPr>
          <w:rStyle w:val="StyleUnderline"/>
        </w:rPr>
        <w:t>want to get to yes</w:t>
      </w:r>
      <w:r w:rsidRPr="005B5FDA">
        <w:rPr>
          <w:sz w:val="12"/>
        </w:rPr>
        <w:t xml:space="preserve">,” but only if the agreement resolves their doubts. Democrats have pushed Mexico to pass and swiftly implement labor reforms that would, among other things, allow workers there to vote for union representation with a closed ballot. 2020 Timing </w:t>
      </w:r>
      <w:r w:rsidRPr="005B5FDA">
        <w:rPr>
          <w:rStyle w:val="StyleUnderline"/>
        </w:rPr>
        <w:t>Trade in general has become a complicated ideological and electoral issue</w:t>
      </w:r>
      <w:r w:rsidRPr="005B5FDA">
        <w:rPr>
          <w:sz w:val="12"/>
        </w:rPr>
        <w:t xml:space="preserve"> since Trump in his 2016 campaign denounced </w:t>
      </w:r>
      <w:proofErr w:type="spellStart"/>
      <w:r w:rsidRPr="005B5FDA">
        <w:rPr>
          <w:sz w:val="12"/>
        </w:rPr>
        <w:t>Nafta</w:t>
      </w:r>
      <w:proofErr w:type="spellEnd"/>
      <w:r w:rsidRPr="005B5FDA">
        <w:rPr>
          <w:sz w:val="12"/>
        </w:rPr>
        <w:t xml:space="preserve"> as the worst example of globalism run amok with little regard for U.S. workers. Trump’s position sets him apart from free-trade Republicans, and it also creates a dilemma for 2020 Democratic candidates. </w:t>
      </w:r>
      <w:r w:rsidRPr="005B5FDA">
        <w:rPr>
          <w:rStyle w:val="StyleUnderline"/>
        </w:rPr>
        <w:t>Democrats traditionally have been more skeptical than Republicans when it comes to free trade</w:t>
      </w:r>
      <w:r w:rsidRPr="005B5FDA">
        <w:rPr>
          <w:sz w:val="12"/>
        </w:rPr>
        <w:t xml:space="preserve">. </w:t>
      </w:r>
      <w:r w:rsidRPr="005B5FDA">
        <w:rPr>
          <w:rStyle w:val="StyleUnderline"/>
        </w:rPr>
        <w:t>The 2020 presidential race also squeezes the timing for a vote on the bill to implement the USMCA</w:t>
      </w:r>
      <w:r w:rsidRPr="005B5FDA">
        <w:rPr>
          <w:sz w:val="12"/>
        </w:rPr>
        <w:t xml:space="preserve">. </w:t>
      </w:r>
      <w:r w:rsidRPr="005B5FDA">
        <w:rPr>
          <w:rStyle w:val="StyleUnderline"/>
        </w:rPr>
        <w:t>Lawmakers of both parties have warned that passing such a deal will be politically tricky in an election year</w:t>
      </w:r>
      <w:r w:rsidRPr="005B5FDA">
        <w:rPr>
          <w:sz w:val="12"/>
        </w:rPr>
        <w:t xml:space="preserve">. </w:t>
      </w:r>
      <w:r w:rsidRPr="005B5FDA">
        <w:rPr>
          <w:rStyle w:val="StyleUnderline"/>
        </w:rPr>
        <w:t>That means the best chance for a vote would be before Congress recesses in August to avoid typical end-of-the-year budget fights</w:t>
      </w:r>
      <w:r w:rsidRPr="005B5FDA">
        <w:rPr>
          <w:sz w:val="12"/>
        </w:rPr>
        <w:t>, according to North Carolina Representative Mark Meadows, a close Trump ally. “</w:t>
      </w:r>
      <w:r w:rsidRPr="005B5FDA">
        <w:rPr>
          <w:rStyle w:val="StyleUnderline"/>
        </w:rPr>
        <w:t>Hopefully, we can get together and make sure that happens in the latter part of July</w:t>
      </w:r>
      <w:r w:rsidRPr="005B5FDA">
        <w:rPr>
          <w:sz w:val="12"/>
        </w:rPr>
        <w:t xml:space="preserve">,’’ </w:t>
      </w:r>
      <w:r w:rsidRPr="005B5FDA">
        <w:rPr>
          <w:rStyle w:val="StyleUnderline"/>
        </w:rPr>
        <w:t>Meadows said</w:t>
      </w:r>
      <w:r w:rsidRPr="005B5FDA">
        <w:rPr>
          <w:sz w:val="12"/>
        </w:rPr>
        <w:t xml:space="preserve"> on Fox News’s “Sunday Morning Futures.’’ Even amid rising tensions from Trump’s tariff threat, Mexican President Andres Manuel Lopez Obrador has reaffirmed his support for the new </w:t>
      </w:r>
      <w:proofErr w:type="spellStart"/>
      <w:r w:rsidRPr="005B5FDA">
        <w:rPr>
          <w:sz w:val="12"/>
        </w:rPr>
        <w:t>Nafta</w:t>
      </w:r>
      <w:proofErr w:type="spellEnd"/>
      <w:r w:rsidRPr="005B5FDA">
        <w:rPr>
          <w:sz w:val="12"/>
        </w:rPr>
        <w:t xml:space="preserve"> deal. Its prospects in Mexico’s Congress are good, given the support of Lopez Obrador, whose party controls the nation’s legislative branch. Major opposition parties also want it to be enacted. Nonetheless, the tariff confrontation may have created lasting damage to ties between the two countries. Republicans previously pleaded with Trump to remove steel and aluminum tariffs on Canada and Mexico, and they’ve publicly worried about the lasting impact of changes to global commerce as a result of Trump’s multi-front trade wars. Even as Trump retains some bipartisan support for taking a hard stance against Chinese trade practices, few lawmakers wanted him to rip up the accord with Mexico and Canada without a replacement. The USMCA came together after more than a year of painstaking negotiations. Senator Thom </w:t>
      </w:r>
      <w:r w:rsidRPr="005B5FDA">
        <w:rPr>
          <w:rStyle w:val="StyleUnderline"/>
        </w:rPr>
        <w:t>Tillis</w:t>
      </w:r>
      <w:r w:rsidRPr="005B5FDA">
        <w:rPr>
          <w:sz w:val="12"/>
        </w:rPr>
        <w:t xml:space="preserve">, a North Carolina Republican who’s up for re-election in 2020, </w:t>
      </w:r>
      <w:r w:rsidRPr="005B5FDA">
        <w:rPr>
          <w:rStyle w:val="StyleUnderline"/>
        </w:rPr>
        <w:t xml:space="preserve">said he has “no doubt’’ </w:t>
      </w:r>
      <w:r w:rsidRPr="005B5FDA">
        <w:rPr>
          <w:rStyle w:val="Emphasis"/>
        </w:rPr>
        <w:t>there’s enough support in the Senate</w:t>
      </w:r>
      <w:r w:rsidRPr="005B5FDA">
        <w:rPr>
          <w:rStyle w:val="StyleUnderline"/>
        </w:rPr>
        <w:t xml:space="preserve"> to ratify the agreement.</w:t>
      </w:r>
      <w:r w:rsidRPr="005B5FDA">
        <w:rPr>
          <w:sz w:val="12"/>
        </w:rPr>
        <w:t xml:space="preserve"> </w:t>
      </w:r>
      <w:r w:rsidRPr="005B5FDA">
        <w:rPr>
          <w:rStyle w:val="StyleUnderline"/>
        </w:rPr>
        <w:t>With help from pro-trade Republicans</w:t>
      </w:r>
      <w:r w:rsidRPr="005B5FDA">
        <w:rPr>
          <w:sz w:val="12"/>
        </w:rPr>
        <w:t xml:space="preserve">, Tillis said Sunday on Fox, </w:t>
      </w:r>
      <w:r w:rsidRPr="005B5FDA">
        <w:rPr>
          <w:rStyle w:val="Emphasis"/>
        </w:rPr>
        <w:t>the Democratic-led House should be able to pass it as well</w:t>
      </w:r>
      <w:r w:rsidRPr="005B5FDA">
        <w:rPr>
          <w:sz w:val="12"/>
        </w:rPr>
        <w:t>. “Now that we’ve gotten the threat of tariffs out of the way, I hope that Speaker Pelosi will put that on the House floor,’’ he said.</w:t>
      </w:r>
    </w:p>
    <w:p w14:paraId="6E99E5CE" w14:textId="77777777" w:rsidR="00D550EF" w:rsidRPr="005B5FDA" w:rsidRDefault="00D550EF" w:rsidP="00D550EF"/>
    <w:p w14:paraId="2111F178" w14:textId="77777777" w:rsidR="00D550EF" w:rsidRPr="005B5FDA" w:rsidRDefault="00D550EF" w:rsidP="00D550EF">
      <w:pPr>
        <w:pStyle w:val="Heading4"/>
        <w:rPr>
          <w:sz w:val="28"/>
        </w:rPr>
      </w:pPr>
      <w:r w:rsidRPr="005B5FDA">
        <w:rPr>
          <w:sz w:val="28"/>
        </w:rPr>
        <w:t>Will Pass – Better than 2/3’s chance</w:t>
      </w:r>
    </w:p>
    <w:p w14:paraId="48695625" w14:textId="77777777" w:rsidR="00D550EF" w:rsidRPr="005B5FDA" w:rsidRDefault="00D550EF" w:rsidP="00D550EF">
      <w:r w:rsidRPr="005B5FDA">
        <w:rPr>
          <w:rStyle w:val="Style13ptBold"/>
          <w:sz w:val="28"/>
        </w:rPr>
        <w:t>SALAMA 6/11</w:t>
      </w:r>
      <w:r w:rsidRPr="005B5FDA">
        <w:t xml:space="preserve"> (Vivian; Wall Street Journal, “Mulvaney Sees Approval of USMCA Trade Deal Likely,” https://www.wsj.com/articles/mulvaney-sees-approval-of-usmca-trade-deal-likely-11560292213)ww</w:t>
      </w:r>
    </w:p>
    <w:p w14:paraId="0C1AA336" w14:textId="77777777" w:rsidR="00D550EF" w:rsidRPr="005B5FDA" w:rsidRDefault="00D550EF" w:rsidP="00D550EF">
      <w:pPr>
        <w:rPr>
          <w:sz w:val="12"/>
        </w:rPr>
      </w:pPr>
      <w:r w:rsidRPr="005B5FDA">
        <w:rPr>
          <w:rStyle w:val="StyleUnderline"/>
        </w:rPr>
        <w:t>The U.S.-Mexico-Canada trade agreement has “a better than two-thirds chance” of passing through Congress this year</w:t>
      </w:r>
      <w:r w:rsidRPr="005B5FDA">
        <w:rPr>
          <w:sz w:val="12"/>
        </w:rPr>
        <w:t xml:space="preserve">, President Trump’s acting chief of staff said Tuesday, adding </w:t>
      </w:r>
      <w:r w:rsidRPr="005B5FDA">
        <w:rPr>
          <w:rStyle w:val="StyleUnderline"/>
        </w:rPr>
        <w:t>its approval depends on support among House Democrats</w:t>
      </w:r>
      <w:r w:rsidRPr="005B5FDA">
        <w:rPr>
          <w:sz w:val="12"/>
        </w:rPr>
        <w:t xml:space="preserve">. Acting White House Chief of Staff Mick Mulvaney says he has found a happy medium between the management styles of John Kelly and Reince Priebus that suits President Trump's unconventional style. Speaking at The Wall Street Journal CFO Network meeting, Mick Mulvaney said </w:t>
      </w:r>
      <w:r w:rsidRPr="005B5FDA">
        <w:rPr>
          <w:rStyle w:val="StyleUnderline"/>
        </w:rPr>
        <w:t>the successor deal to the North American Free Trade Agreement has many supporters in the House, and a likely majority in the full chamber, but</w:t>
      </w:r>
      <w:r w:rsidRPr="005B5FDA">
        <w:rPr>
          <w:sz w:val="12"/>
        </w:rPr>
        <w:t xml:space="preserve"> Speaker Nancy </w:t>
      </w:r>
      <w:r w:rsidRPr="005B5FDA">
        <w:rPr>
          <w:rStyle w:val="StyleUnderline"/>
        </w:rPr>
        <w:t>Pelosi</w:t>
      </w:r>
      <w:r w:rsidRPr="005B5FDA">
        <w:rPr>
          <w:sz w:val="12"/>
        </w:rPr>
        <w:t xml:space="preserve"> (D., Calif.) </w:t>
      </w:r>
      <w:r w:rsidRPr="005B5FDA">
        <w:rPr>
          <w:rStyle w:val="StyleUnderline"/>
        </w:rPr>
        <w:t>is unlikely to bring it to the floor without a clear majority of Democrats</w:t>
      </w:r>
      <w:r w:rsidRPr="005B5FDA">
        <w:rPr>
          <w:sz w:val="12"/>
        </w:rPr>
        <w:t xml:space="preserve">. “I don’t think Nancy can bring it to the floor until she has something approaching the majority” in her own party, he said. “We know </w:t>
      </w:r>
      <w:r w:rsidRPr="005B5FDA">
        <w:rPr>
          <w:rStyle w:val="StyleUnderline"/>
        </w:rPr>
        <w:t>there are champions of this bill in the House</w:t>
      </w:r>
      <w:r w:rsidRPr="005B5FDA">
        <w:rPr>
          <w:sz w:val="12"/>
        </w:rPr>
        <w:t xml:space="preserve">. We know that </w:t>
      </w:r>
      <w:r w:rsidRPr="005B5FDA">
        <w:rPr>
          <w:rStyle w:val="StyleUnderline"/>
        </w:rPr>
        <w:t>labor supports it</w:t>
      </w:r>
      <w:r w:rsidRPr="005B5FDA">
        <w:rPr>
          <w:sz w:val="12"/>
        </w:rPr>
        <w:t xml:space="preserve">; we know that </w:t>
      </w:r>
      <w:r w:rsidRPr="005B5FDA">
        <w:rPr>
          <w:rStyle w:val="StyleUnderline"/>
        </w:rPr>
        <w:t>agriculture supports it</w:t>
      </w:r>
      <w:r w:rsidRPr="005B5FDA">
        <w:rPr>
          <w:sz w:val="12"/>
        </w:rPr>
        <w:t xml:space="preserve">; we know that </w:t>
      </w:r>
      <w:r w:rsidRPr="005B5FDA">
        <w:rPr>
          <w:rStyle w:val="StyleUnderline"/>
        </w:rPr>
        <w:t>manufacturing supports it</w:t>
      </w:r>
      <w:r w:rsidRPr="005B5FDA">
        <w:rPr>
          <w:sz w:val="12"/>
        </w:rPr>
        <w:t xml:space="preserve">, although the typical </w:t>
      </w:r>
      <w:r w:rsidRPr="005B5FDA">
        <w:rPr>
          <w:rStyle w:val="StyleUnderline"/>
        </w:rPr>
        <w:t>Rust Belt Democrats</w:t>
      </w:r>
      <w:r w:rsidRPr="005B5FDA">
        <w:rPr>
          <w:sz w:val="12"/>
        </w:rPr>
        <w:t>—</w:t>
      </w:r>
      <w:r w:rsidRPr="005B5FDA">
        <w:rPr>
          <w:rStyle w:val="StyleUnderline"/>
        </w:rPr>
        <w:t>that’s their base</w:t>
      </w:r>
      <w:r w:rsidRPr="005B5FDA">
        <w:rPr>
          <w:sz w:val="12"/>
        </w:rPr>
        <w:t xml:space="preserve">, they </w:t>
      </w:r>
      <w:r w:rsidRPr="005B5FDA">
        <w:rPr>
          <w:rStyle w:val="StyleUnderline"/>
        </w:rPr>
        <w:t>support this deal</w:t>
      </w:r>
      <w:r w:rsidRPr="005B5FDA">
        <w:rPr>
          <w:sz w:val="12"/>
        </w:rPr>
        <w:t xml:space="preserve"> and they know that it’s better than </w:t>
      </w:r>
      <w:proofErr w:type="spellStart"/>
      <w:r w:rsidRPr="005B5FDA">
        <w:rPr>
          <w:sz w:val="12"/>
        </w:rPr>
        <w:t>Nafta</w:t>
      </w:r>
      <w:proofErr w:type="spellEnd"/>
      <w:r w:rsidRPr="005B5FDA">
        <w:rPr>
          <w:sz w:val="12"/>
        </w:rPr>
        <w:t xml:space="preserve">.” Mrs. Pelosi has signaled they won’t allow a vote on USMCA without certain changes, including easier enforcement of new rules designed to strengthen labor rights in Mexico. The deal must still be ratified by the U.S., Canada and Mexico to go into effect. In her own comments Monday, Mrs. Pelosi said enforcing the new provisions was key. Labor rights are central to her base, which wants to raise wages in Mexico to reduce the incentive to ship jobs outside the U.S. “I thought that would be the easiest trade bill we’ve ever had the opportunity to pass because those who are unhappy with </w:t>
      </w:r>
      <w:proofErr w:type="spellStart"/>
      <w:r w:rsidRPr="005B5FDA">
        <w:rPr>
          <w:sz w:val="12"/>
        </w:rPr>
        <w:t>Nafta</w:t>
      </w:r>
      <w:proofErr w:type="spellEnd"/>
      <w:r w:rsidRPr="005B5FDA">
        <w:rPr>
          <w:sz w:val="12"/>
        </w:rPr>
        <w:t xml:space="preserve"> really want to have a new </w:t>
      </w:r>
      <w:proofErr w:type="spellStart"/>
      <w:r w:rsidRPr="005B5FDA">
        <w:rPr>
          <w:sz w:val="12"/>
        </w:rPr>
        <w:t>Nafta</w:t>
      </w:r>
      <w:proofErr w:type="spellEnd"/>
      <w:r w:rsidRPr="005B5FDA">
        <w:rPr>
          <w:sz w:val="12"/>
        </w:rPr>
        <w:t xml:space="preserve">,” Mrs. Pelosi said at an event at the Peterson Foundation. “If you don’t have enforcement, you’re just having </w:t>
      </w:r>
      <w:proofErr w:type="spellStart"/>
      <w:r w:rsidRPr="005B5FDA">
        <w:rPr>
          <w:sz w:val="12"/>
        </w:rPr>
        <w:t>Nafta</w:t>
      </w:r>
      <w:proofErr w:type="spellEnd"/>
      <w:r w:rsidRPr="005B5FDA">
        <w:rPr>
          <w:sz w:val="12"/>
        </w:rPr>
        <w:t xml:space="preserve"> again with sprinkles on top.” Mr. Mulvaney said that frustration is building at the White House over the opposition to the trade deal, which was designed to garner support from both political parties.</w:t>
      </w:r>
    </w:p>
    <w:p w14:paraId="74F3F2F4" w14:textId="77777777" w:rsidR="00D550EF" w:rsidRPr="005B5FDA" w:rsidRDefault="00D550EF" w:rsidP="00D550EF"/>
    <w:p w14:paraId="4DBC7E84" w14:textId="77777777" w:rsidR="00D550EF" w:rsidRPr="005B5FDA" w:rsidRDefault="00D550EF" w:rsidP="00D550EF">
      <w:pPr>
        <w:pStyle w:val="Heading4"/>
        <w:rPr>
          <w:sz w:val="28"/>
        </w:rPr>
      </w:pPr>
      <w:r w:rsidRPr="005B5FDA">
        <w:rPr>
          <w:sz w:val="28"/>
        </w:rPr>
        <w:t>Dem objections will be resolved</w:t>
      </w:r>
    </w:p>
    <w:p w14:paraId="534E5BCE" w14:textId="77777777" w:rsidR="00D550EF" w:rsidRPr="005B5FDA" w:rsidRDefault="00D550EF" w:rsidP="00D550EF">
      <w:r w:rsidRPr="005B5FDA">
        <w:rPr>
          <w:rStyle w:val="Style13ptBold"/>
          <w:sz w:val="28"/>
        </w:rPr>
        <w:t>LYNCH 6/18</w:t>
      </w:r>
      <w:r w:rsidRPr="005B5FDA">
        <w:t xml:space="preserve"> (David J.; Washington Post, “Trump top trade envoy sees progress in USMCA talks with Congress,” https://www.washingtonpost.com/business/economy/trump-top-trade-envoy-sees-progress-in-usmca-talks-with-congress/2019/06/18/6db0a40a-91cf-11e9-b570-6416efdc0803_story.html)ww</w:t>
      </w:r>
    </w:p>
    <w:p w14:paraId="0024BD1D" w14:textId="77777777" w:rsidR="00D550EF" w:rsidRPr="005B5FDA" w:rsidRDefault="00D550EF" w:rsidP="00D550EF">
      <w:pPr>
        <w:rPr>
          <w:sz w:val="14"/>
        </w:rPr>
      </w:pPr>
      <w:r w:rsidRPr="005B5FDA">
        <w:rPr>
          <w:rStyle w:val="StyleUnderline"/>
        </w:rPr>
        <w:t>The administration is making progress resolving House Democrats’ objections</w:t>
      </w:r>
      <w:r w:rsidRPr="005B5FDA">
        <w:rPr>
          <w:sz w:val="14"/>
        </w:rPr>
        <w:t xml:space="preserve"> to a proposed North American trade deal in talks with House Speaker Nancy Pelosi, Robert E. </w:t>
      </w:r>
      <w:proofErr w:type="spellStart"/>
      <w:r w:rsidRPr="005B5FDA">
        <w:rPr>
          <w:sz w:val="14"/>
        </w:rPr>
        <w:t>Lighthizer</w:t>
      </w:r>
      <w:proofErr w:type="spellEnd"/>
      <w:r w:rsidRPr="005B5FDA">
        <w:rPr>
          <w:sz w:val="14"/>
        </w:rPr>
        <w:t xml:space="preserve">, the president’s chief trade negotiator, told lawmakers on Tuesday. “My hope is that </w:t>
      </w:r>
      <w:r w:rsidRPr="005B5FDA">
        <w:rPr>
          <w:rStyle w:val="StyleUnderline"/>
        </w:rPr>
        <w:t>over the next couple of weeks we can make substantial progress</w:t>
      </w:r>
      <w:r w:rsidRPr="005B5FDA">
        <w:rPr>
          <w:sz w:val="14"/>
        </w:rPr>
        <w:t xml:space="preserve">,” </w:t>
      </w:r>
      <w:proofErr w:type="spellStart"/>
      <w:r w:rsidRPr="005B5FDA">
        <w:rPr>
          <w:sz w:val="14"/>
        </w:rPr>
        <w:t>Lighthizer</w:t>
      </w:r>
      <w:proofErr w:type="spellEnd"/>
      <w:r w:rsidRPr="005B5FDA">
        <w:rPr>
          <w:sz w:val="14"/>
        </w:rPr>
        <w:t xml:space="preserve"> told members of the Senate Finance Committee. “I believe </w:t>
      </w:r>
      <w:r w:rsidRPr="005B5FDA">
        <w:rPr>
          <w:rStyle w:val="StyleUnderline"/>
        </w:rPr>
        <w:t>we’re on track</w:t>
      </w:r>
      <w:r w:rsidRPr="005B5FDA">
        <w:rPr>
          <w:sz w:val="14"/>
        </w:rPr>
        <w:t xml:space="preserve">.” </w:t>
      </w:r>
      <w:r w:rsidRPr="005B5FDA">
        <w:rPr>
          <w:rStyle w:val="StyleUnderline"/>
        </w:rPr>
        <w:t>The trade chief</w:t>
      </w:r>
      <w:r w:rsidRPr="005B5FDA">
        <w:rPr>
          <w:sz w:val="14"/>
        </w:rPr>
        <w:t xml:space="preserve">, who has </w:t>
      </w:r>
      <w:r w:rsidRPr="005B5FDA">
        <w:rPr>
          <w:rStyle w:val="StyleUnderline"/>
        </w:rPr>
        <w:t>said</w:t>
      </w:r>
      <w:r w:rsidRPr="005B5FDA">
        <w:rPr>
          <w:sz w:val="14"/>
        </w:rPr>
        <w:t xml:space="preserve"> he wants bipartisan support for the deal, praised Pelosi as “completely fair and above board” in their ongoing dialogue. The speaker has established working groups of House Democrats to work on revisions to the agreement’s labor, environment, pharmaceuticals and enforcement terms. </w:t>
      </w:r>
      <w:r w:rsidRPr="005B5FDA">
        <w:rPr>
          <w:rStyle w:val="StyleUnderline"/>
        </w:rPr>
        <w:t>The administration is pushing for Congress to quickly approve the new deal</w:t>
      </w:r>
      <w:r w:rsidRPr="005B5FDA">
        <w:rPr>
          <w:sz w:val="14"/>
        </w:rPr>
        <w:t xml:space="preserve"> — a replacement for the 1994 North American Free Trade Agreement (NAFTA) — </w:t>
      </w:r>
      <w:r w:rsidRPr="005B5FDA">
        <w:rPr>
          <w:rStyle w:val="StyleUnderline"/>
        </w:rPr>
        <w:t>before breaking for August recess</w:t>
      </w:r>
      <w:r w:rsidRPr="005B5FDA">
        <w:rPr>
          <w:sz w:val="14"/>
        </w:rPr>
        <w:t>. “</w:t>
      </w:r>
      <w:r w:rsidRPr="005B5FDA">
        <w:rPr>
          <w:rStyle w:val="StyleUnderline"/>
        </w:rPr>
        <w:t>We want this to be dealt with as soon as possible</w:t>
      </w:r>
      <w:r w:rsidRPr="005B5FDA">
        <w:rPr>
          <w:sz w:val="14"/>
        </w:rPr>
        <w:t xml:space="preserve">,” </w:t>
      </w:r>
      <w:proofErr w:type="spellStart"/>
      <w:r w:rsidRPr="005B5FDA">
        <w:rPr>
          <w:rStyle w:val="StyleUnderline"/>
        </w:rPr>
        <w:t>Lighthizer</w:t>
      </w:r>
      <w:proofErr w:type="spellEnd"/>
      <w:r w:rsidRPr="005B5FDA">
        <w:rPr>
          <w:rStyle w:val="StyleUnderline"/>
        </w:rPr>
        <w:t xml:space="preserve"> said</w:t>
      </w:r>
      <w:r w:rsidRPr="005B5FDA">
        <w:rPr>
          <w:sz w:val="14"/>
        </w:rPr>
        <w:t xml:space="preserve">. But Pelosi, and other senior Democrats, say the proposed U.S.-Mexico-Canada Agreement (USMCA) must be reopened to add tougher enforcement provisions — something the administration says is unnecessary. </w:t>
      </w:r>
      <w:proofErr w:type="spellStart"/>
      <w:r w:rsidRPr="005B5FDA">
        <w:rPr>
          <w:sz w:val="14"/>
        </w:rPr>
        <w:t>Lighthizer</w:t>
      </w:r>
      <w:proofErr w:type="spellEnd"/>
      <w:r w:rsidRPr="005B5FDA">
        <w:rPr>
          <w:sz w:val="14"/>
        </w:rPr>
        <w:t xml:space="preserve"> called the pact the “strongest, most momentous agreement in U.S. history,” adding that it would “help stop the outflow of manufacturing jobs and return many to the United States.” The deal is “completely enforceable,” </w:t>
      </w:r>
      <w:proofErr w:type="spellStart"/>
      <w:r w:rsidRPr="005B5FDA">
        <w:rPr>
          <w:sz w:val="14"/>
        </w:rPr>
        <w:t>Lighthizer</w:t>
      </w:r>
      <w:proofErr w:type="spellEnd"/>
      <w:r w:rsidRPr="005B5FDA">
        <w:rPr>
          <w:sz w:val="14"/>
        </w:rPr>
        <w:t xml:space="preserve"> said, adding that he would work with lawmakers to make it “even more enforceable.”</w:t>
      </w:r>
    </w:p>
    <w:p w14:paraId="1C77BBC2" w14:textId="77777777" w:rsidR="00D550EF" w:rsidRPr="005B5FDA" w:rsidRDefault="00D550EF" w:rsidP="00D550EF"/>
    <w:p w14:paraId="386ABA20" w14:textId="77777777" w:rsidR="00D550EF" w:rsidRPr="005B5FDA" w:rsidRDefault="00D550EF" w:rsidP="00D550EF">
      <w:pPr>
        <w:pStyle w:val="Heading4"/>
        <w:rPr>
          <w:sz w:val="28"/>
        </w:rPr>
      </w:pPr>
      <w:r w:rsidRPr="005B5FDA">
        <w:rPr>
          <w:sz w:val="28"/>
        </w:rPr>
        <w:t xml:space="preserve">Will Pass – Trump is </w:t>
      </w:r>
      <w:r w:rsidRPr="005B5FDA">
        <w:rPr>
          <w:sz w:val="28"/>
          <w:u w:val="single"/>
        </w:rPr>
        <w:t>pushing</w:t>
      </w:r>
      <w:r w:rsidRPr="005B5FDA">
        <w:rPr>
          <w:sz w:val="28"/>
        </w:rPr>
        <w:t xml:space="preserve"> and they’ll </w:t>
      </w:r>
      <w:r w:rsidRPr="005B5FDA">
        <w:rPr>
          <w:sz w:val="28"/>
          <w:u w:val="single"/>
        </w:rPr>
        <w:t>resolve key issues</w:t>
      </w:r>
      <w:r w:rsidRPr="005B5FDA">
        <w:rPr>
          <w:sz w:val="28"/>
        </w:rPr>
        <w:t xml:space="preserve"> to get the votes.</w:t>
      </w:r>
    </w:p>
    <w:p w14:paraId="71732BC6" w14:textId="77777777" w:rsidR="00D550EF" w:rsidRPr="005B5FDA" w:rsidRDefault="00D550EF" w:rsidP="00D550EF">
      <w:proofErr w:type="spellStart"/>
      <w:r w:rsidRPr="005B5FDA">
        <w:rPr>
          <w:rStyle w:val="Style13ptBold"/>
          <w:sz w:val="28"/>
        </w:rPr>
        <w:t>Behsudi</w:t>
      </w:r>
      <w:proofErr w:type="spellEnd"/>
      <w:r w:rsidRPr="005B5FDA">
        <w:rPr>
          <w:rStyle w:val="Style13ptBold"/>
          <w:sz w:val="28"/>
        </w:rPr>
        <w:t xml:space="preserve"> 6-14</w:t>
      </w:r>
      <w:r w:rsidRPr="005B5FDA">
        <w:rPr>
          <w:sz w:val="16"/>
        </w:rPr>
        <w:t xml:space="preserve"> </w:t>
      </w:r>
      <w:r w:rsidRPr="005B5FDA">
        <w:t xml:space="preserve">--- Adam </w:t>
      </w:r>
      <w:proofErr w:type="spellStart"/>
      <w:r w:rsidRPr="005B5FDA">
        <w:t>Behsudi</w:t>
      </w:r>
      <w:proofErr w:type="spellEnd"/>
      <w:r w:rsidRPr="005B5FDA">
        <w:t xml:space="preserve">, prior to joining POLITICO, he covered international trade policy for Inside U.S. Trade, holds a master’s degree in interactive journalism from American University, ("USMCA working groups get to </w:t>
      </w:r>
      <w:proofErr w:type="gramStart"/>
      <w:r w:rsidRPr="005B5FDA">
        <w:t>it ,</w:t>
      </w:r>
      <w:proofErr w:type="gramEnd"/>
      <w:r w:rsidRPr="005B5FDA">
        <w:t>" 6-14-2019, POLITICO, https://www.politico.com/newsletters/morning-trade/2019/06/14/usmca-working-groups-get-to-it-447295, accessed 6-16-2019)</w:t>
      </w:r>
    </w:p>
    <w:p w14:paraId="6A633613" w14:textId="77777777" w:rsidR="00D550EF" w:rsidRPr="005B5FDA" w:rsidRDefault="00D550EF" w:rsidP="00D550EF">
      <w:pPr>
        <w:rPr>
          <w:sz w:val="16"/>
        </w:rPr>
      </w:pPr>
      <w:r w:rsidRPr="005B5FDA">
        <w:rPr>
          <w:sz w:val="16"/>
        </w:rPr>
        <w:t>USMCA WORKING GROUPS GET TO IT: House</w:t>
      </w:r>
      <w:r w:rsidRPr="005B5FDA">
        <w:rPr>
          <w:rStyle w:val="StyleUnderline"/>
        </w:rPr>
        <w:t xml:space="preserve"> Democrats’ Trade Working Group features nine members tasked with </w:t>
      </w:r>
      <w:r w:rsidRPr="005B5FDA">
        <w:rPr>
          <w:rStyle w:val="Emphasis"/>
        </w:rPr>
        <w:t>resolving Democratic demands</w:t>
      </w:r>
      <w:r w:rsidRPr="005B5FDA">
        <w:rPr>
          <w:sz w:val="16"/>
        </w:rPr>
        <w:t xml:space="preserve"> to overhaul certain parts of the new NAFTA deal. House Speaker Nancy </w:t>
      </w:r>
      <w:r w:rsidRPr="005B5FDA">
        <w:rPr>
          <w:rStyle w:val="StyleUnderline"/>
        </w:rPr>
        <w:t>Pelosi named lawmakers</w:t>
      </w:r>
      <w:r w:rsidRPr="005B5FDA">
        <w:rPr>
          <w:sz w:val="16"/>
        </w:rPr>
        <w:t xml:space="preserve"> to the group </w:t>
      </w:r>
      <w:r w:rsidRPr="005B5FDA">
        <w:rPr>
          <w:rStyle w:val="StyleUnderline"/>
        </w:rPr>
        <w:t>this week,</w:t>
      </w:r>
      <w:r w:rsidRPr="005B5FDA">
        <w:rPr>
          <w:sz w:val="16"/>
        </w:rPr>
        <w:t xml:space="preserve"> </w:t>
      </w:r>
      <w:r w:rsidRPr="005B5FDA">
        <w:rPr>
          <w:rStyle w:val="Emphasis"/>
        </w:rPr>
        <w:t>setting in motion</w:t>
      </w:r>
      <w:r w:rsidRPr="005B5FDA">
        <w:rPr>
          <w:rStyle w:val="StyleUnderline"/>
        </w:rPr>
        <w:t xml:space="preserve"> a </w:t>
      </w:r>
      <w:r w:rsidRPr="005B5FDA">
        <w:rPr>
          <w:rStyle w:val="Emphasis"/>
        </w:rPr>
        <w:t>process for negotiating</w:t>
      </w:r>
      <w:r w:rsidRPr="005B5FDA">
        <w:rPr>
          <w:sz w:val="16"/>
        </w:rPr>
        <w:t xml:space="preserve"> with the Trump administration. House Ways and Means Chairman Richard Neal will lead the group. Who’s on: The group is divided into </w:t>
      </w:r>
      <w:r w:rsidRPr="005B5FDA">
        <w:rPr>
          <w:rStyle w:val="StyleUnderline"/>
        </w:rPr>
        <w:t>four subgroups: drug pricing, labor, environment and enforcement</w:t>
      </w:r>
      <w:r w:rsidRPr="005B5FDA">
        <w:rPr>
          <w:sz w:val="16"/>
        </w:rPr>
        <w:t xml:space="preserve">. Reps. Earl Blumenauer (D-Ore.) and Jan Schakowsky (D-Ill.) will lead the drug pricing team. Reps. Jimmy Gomez (D-Calif.) and Mike Thompson (D-Calif.) will head up the labor group. Reps. Suzanne </w:t>
      </w:r>
      <w:proofErr w:type="spellStart"/>
      <w:r w:rsidRPr="005B5FDA">
        <w:rPr>
          <w:sz w:val="16"/>
        </w:rPr>
        <w:t>Bonamici</w:t>
      </w:r>
      <w:proofErr w:type="spellEnd"/>
      <w:r w:rsidRPr="005B5FDA">
        <w:rPr>
          <w:sz w:val="16"/>
        </w:rPr>
        <w:t xml:space="preserve"> (D-Ore.) and John Larson (D-Conn.) will tackle environmental issues. Reps. Terri Sewell (D-Ala.) and Rosa DeLauro (D-Conn.) will work on enforcement. </w:t>
      </w:r>
      <w:r w:rsidRPr="005B5FDA">
        <w:rPr>
          <w:rStyle w:val="Emphasis"/>
        </w:rPr>
        <w:t>White House is hopeful:</w:t>
      </w:r>
      <w:r w:rsidRPr="005B5FDA">
        <w:rPr>
          <w:sz w:val="16"/>
        </w:rPr>
        <w:t xml:space="preserve"> White House chief economic adviser Larry </w:t>
      </w:r>
      <w:r w:rsidRPr="005B5FDA">
        <w:rPr>
          <w:rStyle w:val="StyleUnderline"/>
        </w:rPr>
        <w:t xml:space="preserve">Kudlow said he met recently with </w:t>
      </w:r>
      <w:r w:rsidRPr="005B5FDA">
        <w:rPr>
          <w:sz w:val="16"/>
        </w:rPr>
        <w:t xml:space="preserve">President Donald </w:t>
      </w:r>
      <w:r w:rsidRPr="005B5FDA">
        <w:rPr>
          <w:rStyle w:val="StyleUnderline"/>
        </w:rPr>
        <w:t>Trump and</w:t>
      </w:r>
      <w:r w:rsidRPr="005B5FDA">
        <w:rPr>
          <w:sz w:val="16"/>
        </w:rPr>
        <w:t xml:space="preserve"> U.S. Trade Representative Robert </w:t>
      </w:r>
      <w:proofErr w:type="spellStart"/>
      <w:r w:rsidRPr="005B5FDA">
        <w:rPr>
          <w:rStyle w:val="StyleUnderline"/>
        </w:rPr>
        <w:t>Lighthizer</w:t>
      </w:r>
      <w:proofErr w:type="spellEnd"/>
      <w:r w:rsidRPr="005B5FDA">
        <w:rPr>
          <w:sz w:val="16"/>
        </w:rPr>
        <w:t xml:space="preserve"> and indicated the administration is still deferring to Pelosi on timing for bringing the U.S.-Mexico-Canada Agreement to the floor. </w:t>
      </w:r>
      <w:r w:rsidRPr="005B5FDA">
        <w:rPr>
          <w:rStyle w:val="StyleUnderline"/>
        </w:rPr>
        <w:t>Republicans are pressing for a vote on the deal before the August recess</w:t>
      </w:r>
      <w:r w:rsidRPr="005B5FDA">
        <w:rPr>
          <w:sz w:val="16"/>
        </w:rPr>
        <w:t xml:space="preserve"> or shortly after lawmakers return from the month-long break, but it’s unclear how quickly Pelosi’s team will work with </w:t>
      </w:r>
      <w:proofErr w:type="spellStart"/>
      <w:r w:rsidRPr="005B5FDA">
        <w:rPr>
          <w:sz w:val="16"/>
        </w:rPr>
        <w:t>Lighthizer</w:t>
      </w:r>
      <w:proofErr w:type="spellEnd"/>
      <w:r w:rsidRPr="005B5FDA">
        <w:rPr>
          <w:sz w:val="16"/>
        </w:rPr>
        <w:t>. “</w:t>
      </w:r>
      <w:r w:rsidRPr="005B5FDA">
        <w:rPr>
          <w:rStyle w:val="StyleUnderline"/>
        </w:rPr>
        <w:t>I think, if and when the speaker gives us a vote, yeah</w:t>
      </w:r>
      <w:r w:rsidRPr="005B5FDA">
        <w:rPr>
          <w:rStyle w:val="Emphasis"/>
          <w:sz w:val="28"/>
        </w:rPr>
        <w:t>, I think it will pass</w:t>
      </w:r>
      <w:r w:rsidRPr="005B5FDA">
        <w:rPr>
          <w:sz w:val="16"/>
        </w:rPr>
        <w:t xml:space="preserve">. I wouldn’t dare predict timing,” Kudlow said at a Thursday event at the Peterson Institute for International Economics. “As I said earlier, I think </w:t>
      </w:r>
      <w:r w:rsidRPr="005B5FDA">
        <w:rPr>
          <w:rStyle w:val="StyleUnderline"/>
        </w:rPr>
        <w:t xml:space="preserve">the speaker has been very accommodative to us, given us </w:t>
      </w:r>
      <w:r w:rsidRPr="005B5FDA">
        <w:rPr>
          <w:rStyle w:val="Emphasis"/>
        </w:rPr>
        <w:t>a fair hearing</w:t>
      </w:r>
      <w:r w:rsidRPr="005B5FDA">
        <w:rPr>
          <w:rStyle w:val="StyleUnderline"/>
        </w:rPr>
        <w:t xml:space="preserve"> on it</w:t>
      </w:r>
      <w:r w:rsidRPr="005B5FDA">
        <w:rPr>
          <w:sz w:val="16"/>
        </w:rPr>
        <w:t xml:space="preserve">. </w:t>
      </w:r>
      <w:r w:rsidRPr="005B5FDA">
        <w:rPr>
          <w:rStyle w:val="Emphasis"/>
          <w:sz w:val="28"/>
        </w:rPr>
        <w:t>So, let’s be hopeful</w:t>
      </w:r>
      <w:r w:rsidRPr="005B5FDA">
        <w:rPr>
          <w:sz w:val="16"/>
        </w:rPr>
        <w:t>.”</w:t>
      </w:r>
    </w:p>
    <w:p w14:paraId="7B1E6D83" w14:textId="77777777" w:rsidR="00D550EF" w:rsidRPr="005B5FDA" w:rsidRDefault="00D550EF" w:rsidP="00D550EF"/>
    <w:p w14:paraId="595C2908" w14:textId="77777777" w:rsidR="00D550EF" w:rsidRPr="005B5FDA" w:rsidRDefault="00D550EF" w:rsidP="00D550EF">
      <w:pPr>
        <w:pStyle w:val="Heading4"/>
        <w:rPr>
          <w:sz w:val="28"/>
        </w:rPr>
      </w:pPr>
      <w:r w:rsidRPr="005B5FDA">
        <w:rPr>
          <w:sz w:val="28"/>
        </w:rPr>
        <w:t>Will Pass – the White House is actively working to get it done</w:t>
      </w:r>
    </w:p>
    <w:p w14:paraId="3F9F0E38" w14:textId="77777777" w:rsidR="00D550EF" w:rsidRPr="005B5FDA" w:rsidRDefault="00D550EF" w:rsidP="00D550EF">
      <w:r w:rsidRPr="005B5FDA">
        <w:rPr>
          <w:rStyle w:val="Style13ptBold"/>
          <w:sz w:val="28"/>
        </w:rPr>
        <w:t>BYRD 6/18</w:t>
      </w:r>
      <w:r w:rsidRPr="005B5FDA">
        <w:t xml:space="preserve"> (Haley; CNN Politics, “Top Trump trade negotiator tries to sell skeptical Democrats on NAFTA replacement,” https://www.cnn.com/2019/06/18/politics/nafta-replacement-stakes-congress/index.html)ww</w:t>
      </w:r>
    </w:p>
    <w:p w14:paraId="53F14CEA" w14:textId="77777777" w:rsidR="00D550EF" w:rsidRPr="005B5FDA" w:rsidRDefault="00D550EF" w:rsidP="00D550EF">
      <w:pPr>
        <w:rPr>
          <w:sz w:val="14"/>
        </w:rPr>
      </w:pPr>
      <w:r w:rsidRPr="005B5FDA">
        <w:rPr>
          <w:sz w:val="14"/>
        </w:rPr>
        <w:t xml:space="preserve">From the start, US Trade Representative Robert </w:t>
      </w:r>
      <w:proofErr w:type="spellStart"/>
      <w:r w:rsidRPr="005B5FDA">
        <w:rPr>
          <w:rStyle w:val="StyleUnderline"/>
        </w:rPr>
        <w:t>Lighthizer</w:t>
      </w:r>
      <w:proofErr w:type="spellEnd"/>
      <w:r w:rsidRPr="005B5FDA">
        <w:rPr>
          <w:rStyle w:val="StyleUnderline"/>
        </w:rPr>
        <w:t xml:space="preserve"> has argued he can get Democrats to support</w:t>
      </w:r>
      <w:r w:rsidRPr="005B5FDA">
        <w:rPr>
          <w:sz w:val="14"/>
        </w:rPr>
        <w:t xml:space="preserve"> President Donald </w:t>
      </w:r>
      <w:r w:rsidRPr="005B5FDA">
        <w:rPr>
          <w:rStyle w:val="StyleUnderline"/>
        </w:rPr>
        <w:t>Trump's replacement for</w:t>
      </w:r>
      <w:r w:rsidRPr="005B5FDA">
        <w:rPr>
          <w:sz w:val="14"/>
        </w:rPr>
        <w:t xml:space="preserve"> the </w:t>
      </w:r>
      <w:r w:rsidRPr="005B5FDA">
        <w:rPr>
          <w:rStyle w:val="StyleUnderline"/>
        </w:rPr>
        <w:t>N</w:t>
      </w:r>
      <w:r w:rsidRPr="005B5FDA">
        <w:rPr>
          <w:sz w:val="14"/>
        </w:rPr>
        <w:t xml:space="preserve">orth </w:t>
      </w:r>
      <w:r w:rsidRPr="005B5FDA">
        <w:rPr>
          <w:rStyle w:val="StyleUnderline"/>
        </w:rPr>
        <w:t>A</w:t>
      </w:r>
      <w:r w:rsidRPr="005B5FDA">
        <w:rPr>
          <w:sz w:val="14"/>
        </w:rPr>
        <w:t xml:space="preserve">merican </w:t>
      </w:r>
      <w:r w:rsidRPr="005B5FDA">
        <w:rPr>
          <w:rStyle w:val="StyleUnderline"/>
        </w:rPr>
        <w:t>F</w:t>
      </w:r>
      <w:r w:rsidRPr="005B5FDA">
        <w:rPr>
          <w:sz w:val="14"/>
        </w:rPr>
        <w:t xml:space="preserve">ree </w:t>
      </w:r>
      <w:r w:rsidRPr="005B5FDA">
        <w:rPr>
          <w:rStyle w:val="StyleUnderline"/>
        </w:rPr>
        <w:t>T</w:t>
      </w:r>
      <w:r w:rsidRPr="005B5FDA">
        <w:rPr>
          <w:sz w:val="14"/>
        </w:rPr>
        <w:t xml:space="preserve">rade </w:t>
      </w:r>
      <w:r w:rsidRPr="005B5FDA">
        <w:rPr>
          <w:rStyle w:val="StyleUnderline"/>
        </w:rPr>
        <w:t>A</w:t>
      </w:r>
      <w:r w:rsidRPr="005B5FDA">
        <w:rPr>
          <w:sz w:val="14"/>
        </w:rPr>
        <w:t xml:space="preserve">greement. Now it's time to see if he can deliver. </w:t>
      </w:r>
      <w:proofErr w:type="spellStart"/>
      <w:r w:rsidRPr="005B5FDA">
        <w:rPr>
          <w:sz w:val="14"/>
        </w:rPr>
        <w:t>Lighthizer</w:t>
      </w:r>
      <w:proofErr w:type="spellEnd"/>
      <w:r w:rsidRPr="005B5FDA">
        <w:rPr>
          <w:sz w:val="14"/>
        </w:rPr>
        <w:t xml:space="preserve"> appeared before the Senate Finance Committee on Tuesday and is set to testify before the House Ways and Means Committee on Wednesday. </w:t>
      </w:r>
      <w:r w:rsidRPr="005B5FDA">
        <w:rPr>
          <w:rStyle w:val="StyleUnderline"/>
        </w:rPr>
        <w:t>He is touting Trump's revised trilateral trade deal, adding to the administration's efforts to pass the agreement over the summer</w:t>
      </w:r>
      <w:r w:rsidRPr="005B5FDA">
        <w:rPr>
          <w:sz w:val="14"/>
        </w:rPr>
        <w:t xml:space="preserve"> -- a drive to secure key 2016 campaign promise heading into the 2020 campaign season. </w:t>
      </w:r>
      <w:r w:rsidRPr="005B5FDA">
        <w:rPr>
          <w:rStyle w:val="StyleUnderline"/>
        </w:rPr>
        <w:t>He's up against fresh resistance</w:t>
      </w:r>
      <w:r w:rsidRPr="005B5FDA">
        <w:rPr>
          <w:sz w:val="14"/>
        </w:rPr>
        <w:t xml:space="preserve"> after triggering consideration of Trump's US-Mexico-Canada Agreement on the same day that his boss issued a surprise threat of tariffs on Mexican goods last month, drawing rare outcry from Republicans. Members of both parties are also irritable over the looming possibility of national security tariffs on foreign cars and auto parts, which would hit the US operations of foreign manufacturers. The list of people he hopes to sell includes members such as Connecticut Democratic Rep. Rosa DeLauro, who voted no on the original NAFTA and who issued a scathing statement trashing the USMCA last month. She's among the Democrats on a working group appointed by House Speaker Nancy Pelosi to piece together a deal with </w:t>
      </w:r>
      <w:proofErr w:type="spellStart"/>
      <w:r w:rsidRPr="005B5FDA">
        <w:rPr>
          <w:sz w:val="14"/>
        </w:rPr>
        <w:t>Lighthizer</w:t>
      </w:r>
      <w:proofErr w:type="spellEnd"/>
      <w:r w:rsidRPr="005B5FDA">
        <w:rPr>
          <w:sz w:val="14"/>
        </w:rPr>
        <w:t xml:space="preserve">. The group, led by Ways and Means Chairman Rep. Richard Neal, also includes Reps. Earl Blumenauer, Suzanne </w:t>
      </w:r>
      <w:proofErr w:type="spellStart"/>
      <w:r w:rsidRPr="005B5FDA">
        <w:rPr>
          <w:sz w:val="14"/>
        </w:rPr>
        <w:t>Bonamici</w:t>
      </w:r>
      <w:proofErr w:type="spellEnd"/>
      <w:r w:rsidRPr="005B5FDA">
        <w:rPr>
          <w:sz w:val="14"/>
        </w:rPr>
        <w:t xml:space="preserve">, Jan Schakowsky, Jimmy Gomez, John Larson, Terri Sewell and Mike Thompson, according to a House Democratic aide. Trump has repeatedly suggested that if he can't get cooperation from Congress, he will withdraw from the 25-year-old pact, disrupting the global economy and deeply-entrenched supply chains, if Democrats don't ratify his replacement. Republicans have convinced Trump to stand down on scrapping NAFTA in the past. Such a move would likely trigger legal battles over whether Trump has the authority to unilaterally withdraw from trade agreements. On Tuesday, </w:t>
      </w:r>
      <w:proofErr w:type="spellStart"/>
      <w:r w:rsidRPr="005B5FDA">
        <w:rPr>
          <w:sz w:val="14"/>
        </w:rPr>
        <w:t>Lighthizer</w:t>
      </w:r>
      <w:proofErr w:type="spellEnd"/>
      <w:r w:rsidRPr="005B5FDA">
        <w:rPr>
          <w:sz w:val="14"/>
        </w:rPr>
        <w:t xml:space="preserve"> will argue Trump's </w:t>
      </w:r>
      <w:r w:rsidRPr="005B5FDA">
        <w:rPr>
          <w:rStyle w:val="StyleUnderline"/>
        </w:rPr>
        <w:t>USMCA is already strong in key areas House Democrats have emphasized most — labor and environmental protections and enforcement — but he will also indicate openness to negotiating with lawmakers in drafting the implementing text of the deal</w:t>
      </w:r>
      <w:r w:rsidRPr="005B5FDA">
        <w:rPr>
          <w:sz w:val="14"/>
        </w:rPr>
        <w:t xml:space="preserve">. "I am aware of specific areas where Members have ideas to strengthen the agreement, and we are having constructive discussions on how to make improvements," </w:t>
      </w:r>
      <w:proofErr w:type="spellStart"/>
      <w:r w:rsidRPr="005B5FDA">
        <w:rPr>
          <w:rStyle w:val="StyleUnderline"/>
        </w:rPr>
        <w:t>Lighthizer</w:t>
      </w:r>
      <w:proofErr w:type="spellEnd"/>
      <w:r w:rsidRPr="005B5FDA">
        <w:rPr>
          <w:rStyle w:val="StyleUnderline"/>
        </w:rPr>
        <w:t xml:space="preserve"> said</w:t>
      </w:r>
      <w:r w:rsidRPr="005B5FDA">
        <w:rPr>
          <w:sz w:val="14"/>
        </w:rPr>
        <w:t xml:space="preserve"> in his opening statement. "My hope is that </w:t>
      </w:r>
      <w:r w:rsidRPr="005B5FDA">
        <w:rPr>
          <w:rStyle w:val="StyleUnderline"/>
        </w:rPr>
        <w:t>working with members, we can submit implementing legislation that Congress can approve very soon</w:t>
      </w:r>
      <w:r w:rsidRPr="005B5FDA">
        <w:rPr>
          <w:sz w:val="14"/>
        </w:rPr>
        <w:t>." "</w:t>
      </w:r>
      <w:r w:rsidRPr="005B5FDA">
        <w:rPr>
          <w:rStyle w:val="StyleUnderline"/>
        </w:rPr>
        <w:t>I continue to believe that the USMCA will win broad support in Congress, as it is designed to do</w:t>
      </w:r>
      <w:r w:rsidRPr="005B5FDA">
        <w:rPr>
          <w:sz w:val="14"/>
        </w:rPr>
        <w:t xml:space="preserve">," </w:t>
      </w:r>
      <w:r w:rsidRPr="005B5FDA">
        <w:rPr>
          <w:rStyle w:val="StyleUnderline"/>
        </w:rPr>
        <w:t>he said</w:t>
      </w:r>
      <w:r w:rsidRPr="005B5FDA">
        <w:rPr>
          <w:sz w:val="14"/>
        </w:rPr>
        <w:t>.</w:t>
      </w:r>
    </w:p>
    <w:p w14:paraId="6B208D4A" w14:textId="77777777" w:rsidR="00D550EF" w:rsidRPr="005B5FDA" w:rsidRDefault="00D550EF" w:rsidP="00D550EF"/>
    <w:p w14:paraId="5AD93961" w14:textId="77777777" w:rsidR="00D550EF" w:rsidRPr="005B5FDA" w:rsidRDefault="00D550EF" w:rsidP="00D550EF">
      <w:pPr>
        <w:pStyle w:val="Heading3"/>
      </w:pPr>
      <w:r w:rsidRPr="005B5FDA">
        <w:t>--A/T: Tariffs Thumper</w:t>
      </w:r>
    </w:p>
    <w:p w14:paraId="5A7B34D9" w14:textId="77777777" w:rsidR="00D550EF" w:rsidRPr="005B5FDA" w:rsidRDefault="00D550EF" w:rsidP="00D550EF"/>
    <w:p w14:paraId="43A75747" w14:textId="77777777" w:rsidR="00D550EF" w:rsidRPr="005B5FDA" w:rsidRDefault="00D550EF" w:rsidP="00D550EF">
      <w:pPr>
        <w:pStyle w:val="Heading4"/>
        <w:rPr>
          <w:sz w:val="28"/>
        </w:rPr>
      </w:pPr>
      <w:r w:rsidRPr="005B5FDA">
        <w:rPr>
          <w:sz w:val="28"/>
        </w:rPr>
        <w:t>Trump Backed Down – Will Pass</w:t>
      </w:r>
    </w:p>
    <w:p w14:paraId="05CC0E98" w14:textId="77777777" w:rsidR="00D550EF" w:rsidRPr="005B5FDA" w:rsidRDefault="00D550EF" w:rsidP="00D550EF">
      <w:proofErr w:type="spellStart"/>
      <w:r w:rsidRPr="005B5FDA">
        <w:rPr>
          <w:rStyle w:val="Style13ptBold"/>
          <w:sz w:val="28"/>
        </w:rPr>
        <w:t>Kazin</w:t>
      </w:r>
      <w:proofErr w:type="spellEnd"/>
      <w:r w:rsidRPr="005B5FDA">
        <w:rPr>
          <w:rStyle w:val="Style13ptBold"/>
          <w:sz w:val="28"/>
        </w:rPr>
        <w:t xml:space="preserve"> 6-16</w:t>
      </w:r>
      <w:r w:rsidRPr="005B5FDA">
        <w:rPr>
          <w:sz w:val="16"/>
        </w:rPr>
        <w:t xml:space="preserve"> </w:t>
      </w:r>
      <w:r w:rsidRPr="005B5FDA">
        <w:t xml:space="preserve">--- Matthew </w:t>
      </w:r>
      <w:proofErr w:type="spellStart"/>
      <w:r w:rsidRPr="005B5FDA">
        <w:t>Kazin</w:t>
      </w:r>
      <w:proofErr w:type="spellEnd"/>
      <w:r w:rsidRPr="005B5FDA">
        <w:t>, ("Trump admin hopes to move USMCA legislation to Congress this summer," 6-16-2019, Fox Business, https://www.foxbusiness.com/economy/trump-admin-hopes-to-move-usmca-legislation-to-congress-this-summer, accessed 6-16-2019)</w:t>
      </w:r>
    </w:p>
    <w:p w14:paraId="0058A1DB" w14:textId="77777777" w:rsidR="00D550EF" w:rsidRPr="005B5FDA" w:rsidRDefault="00D550EF" w:rsidP="00D550EF">
      <w:pPr>
        <w:rPr>
          <w:sz w:val="16"/>
        </w:rPr>
      </w:pPr>
      <w:r w:rsidRPr="005B5FDA">
        <w:rPr>
          <w:sz w:val="16"/>
        </w:rPr>
        <w:t xml:space="preserve">White House trade adviser Peter </w:t>
      </w:r>
      <w:r w:rsidRPr="005B5FDA">
        <w:rPr>
          <w:rStyle w:val="StyleUnderline"/>
        </w:rPr>
        <w:t xml:space="preserve">Navarro said on Sunday that the administration is hoping to lay the groundwork for congressional approval of the new trade </w:t>
      </w:r>
      <w:r w:rsidRPr="005B5FDA">
        <w:rPr>
          <w:sz w:val="16"/>
        </w:rPr>
        <w:t>agreement with its North American neighbors this summer. “</w:t>
      </w:r>
      <w:r w:rsidRPr="005B5FDA">
        <w:rPr>
          <w:rStyle w:val="StyleUnderline"/>
        </w:rPr>
        <w:t>We’re hoping to get implementing legislation onto the floor of the House and the Senate this summer.</w:t>
      </w:r>
      <w:r w:rsidRPr="005B5FDA">
        <w:rPr>
          <w:sz w:val="16"/>
        </w:rPr>
        <w:t xml:space="preserve"> </w:t>
      </w:r>
      <w:r w:rsidRPr="005B5FDA">
        <w:rPr>
          <w:rStyle w:val="StyleUnderline"/>
        </w:rPr>
        <w:t xml:space="preserve">That’s </w:t>
      </w:r>
      <w:r w:rsidRPr="005B5FDA">
        <w:rPr>
          <w:rStyle w:val="Emphasis"/>
        </w:rPr>
        <w:t>what we’re targeting,</w:t>
      </w:r>
      <w:r w:rsidRPr="005B5FDA">
        <w:rPr>
          <w:sz w:val="16"/>
        </w:rPr>
        <w:t xml:space="preserve">” Navarro told “Sunday Morning Futures,” adding that </w:t>
      </w:r>
      <w:r w:rsidRPr="005B5FDA">
        <w:rPr>
          <w:rStyle w:val="Emphasis"/>
        </w:rPr>
        <w:t>he believes the deal will pass.</w:t>
      </w:r>
      <w:r w:rsidRPr="005B5FDA">
        <w:rPr>
          <w:sz w:val="16"/>
        </w:rPr>
        <w:t xml:space="preserve"> </w:t>
      </w:r>
      <w:r w:rsidRPr="005B5FDA">
        <w:rPr>
          <w:rStyle w:val="StyleUnderline"/>
        </w:rPr>
        <w:t>The future of the trade pact</w:t>
      </w:r>
      <w:r w:rsidRPr="005B5FDA">
        <w:rPr>
          <w:sz w:val="16"/>
        </w:rPr>
        <w:t xml:space="preserve">, called the U.S.-Mexico-Canada Agreement, </w:t>
      </w:r>
      <w:r w:rsidRPr="005B5FDA">
        <w:rPr>
          <w:rStyle w:val="StyleUnderline"/>
        </w:rPr>
        <w:t>was put in jeopardy this month due to President Trump’s threat of imposing tariffs on imported Mexican goods</w:t>
      </w:r>
      <w:r w:rsidRPr="005B5FDA">
        <w:rPr>
          <w:sz w:val="16"/>
        </w:rPr>
        <w:t xml:space="preserve"> in an effort to get the country to control the flow of migrants into the U.S. </w:t>
      </w:r>
      <w:r w:rsidRPr="005B5FDA">
        <w:rPr>
          <w:rStyle w:val="StyleUnderline"/>
        </w:rPr>
        <w:t xml:space="preserve">However, the president </w:t>
      </w:r>
      <w:r w:rsidRPr="005B5FDA">
        <w:rPr>
          <w:rStyle w:val="Emphasis"/>
        </w:rPr>
        <w:t>ultimately suspended implementation</w:t>
      </w:r>
      <w:r w:rsidRPr="005B5FDA">
        <w:rPr>
          <w:rStyle w:val="StyleUnderline"/>
        </w:rPr>
        <w:t xml:space="preserve"> of the </w:t>
      </w:r>
      <w:r w:rsidRPr="005B5FDA">
        <w:rPr>
          <w:rStyle w:val="Emphasis"/>
        </w:rPr>
        <w:t>tariffs</w:t>
      </w:r>
      <w:r w:rsidRPr="005B5FDA">
        <w:rPr>
          <w:sz w:val="16"/>
        </w:rPr>
        <w:t xml:space="preserve"> after he said Mexico agreed to “take strong measures to stem the tide of migration” to the border with the U.S.</w:t>
      </w:r>
    </w:p>
    <w:p w14:paraId="634610B8" w14:textId="77777777" w:rsidR="00D550EF" w:rsidRPr="005B5FDA" w:rsidRDefault="00D550EF" w:rsidP="00D550EF"/>
    <w:p w14:paraId="11FC4B99" w14:textId="77777777" w:rsidR="00D550EF" w:rsidRPr="005B5FDA" w:rsidRDefault="00D550EF" w:rsidP="00D550EF">
      <w:pPr>
        <w:pStyle w:val="Heading4"/>
        <w:rPr>
          <w:sz w:val="28"/>
        </w:rPr>
      </w:pPr>
      <w:r w:rsidRPr="005B5FDA">
        <w:rPr>
          <w:sz w:val="28"/>
        </w:rPr>
        <w:t>…but PC is still key</w:t>
      </w:r>
    </w:p>
    <w:p w14:paraId="16ECEBE6" w14:textId="77777777" w:rsidR="00D550EF" w:rsidRPr="005B5FDA" w:rsidRDefault="00D550EF" w:rsidP="00D550EF">
      <w:r w:rsidRPr="005B5FDA">
        <w:rPr>
          <w:rStyle w:val="Style13ptBold"/>
          <w:sz w:val="28"/>
        </w:rPr>
        <w:t>EDGERTON 6/10</w:t>
      </w:r>
      <w:r w:rsidRPr="005B5FDA">
        <w:t xml:space="preserve"> (Anna; Fortune, “Democrats Hold Out on USMCA as Trump Walks Back Mexico Tariffs,” http://fortune.com/2019/06/10/usmca-trade-deal-mexico-tariffs/)ww</w:t>
      </w:r>
    </w:p>
    <w:p w14:paraId="1A229CB1" w14:textId="77777777" w:rsidR="00D550EF" w:rsidRPr="005B5FDA" w:rsidRDefault="00D550EF" w:rsidP="00D550EF">
      <w:pPr>
        <w:rPr>
          <w:sz w:val="12"/>
        </w:rPr>
      </w:pPr>
      <w:r w:rsidRPr="005B5FDA">
        <w:rPr>
          <w:sz w:val="12"/>
        </w:rPr>
        <w:t xml:space="preserve">President Donald </w:t>
      </w:r>
      <w:r w:rsidRPr="005B5FDA">
        <w:rPr>
          <w:rStyle w:val="StyleUnderline"/>
          <w:highlight w:val="yellow"/>
        </w:rPr>
        <w:t>Trump’s decision not to impose tariffs on Mexico removed one obstacle</w:t>
      </w:r>
      <w:r w:rsidRPr="005B5FDA">
        <w:rPr>
          <w:rStyle w:val="StyleUnderline"/>
        </w:rPr>
        <w:t xml:space="preserve"> for Congress to approve his North American trade deal, </w:t>
      </w:r>
      <w:r w:rsidRPr="005B5FDA">
        <w:rPr>
          <w:rStyle w:val="StyleUnderline"/>
          <w:highlight w:val="yellow"/>
        </w:rPr>
        <w:t xml:space="preserve">but his administration has more work to do </w:t>
      </w:r>
      <w:r w:rsidRPr="005B5FDA">
        <w:rPr>
          <w:rStyle w:val="StyleUnderline"/>
        </w:rPr>
        <w:t>to smooth the final stages of the accord’s ratification</w:t>
      </w:r>
      <w:r w:rsidRPr="005B5FDA">
        <w:rPr>
          <w:sz w:val="12"/>
        </w:rPr>
        <w:t xml:space="preserve">. Trump accepted Mexico’s offer of tougher immigration enforcement as sufficient to dissuade him from levying a 5% charge on all Mexican imports. The move late Friday deflated tensions with Mexico and, as far as Canada is concerned, clears a path for the U.S.-Mexico-Canada trade agreement to move forward, Canadian Finance Minister Bill Morneau said Sunday on Bloomberg TV. </w:t>
      </w:r>
      <w:r w:rsidRPr="005B5FDA">
        <w:rPr>
          <w:rStyle w:val="StyleUnderline"/>
        </w:rPr>
        <w:t>That leaves House Democrats as the last major stakeholders still to get on board</w:t>
      </w:r>
      <w:r w:rsidRPr="005B5FDA">
        <w:rPr>
          <w:sz w:val="12"/>
        </w:rPr>
        <w:t xml:space="preserve">. Speaker Nancy </w:t>
      </w:r>
      <w:r w:rsidRPr="005B5FDA">
        <w:rPr>
          <w:rStyle w:val="StyleUnderline"/>
        </w:rPr>
        <w:t>Pelosi’s decision on when (and whether) the deal will get a vote depends on talks with the Trump administration</w:t>
      </w:r>
      <w:r w:rsidRPr="005B5FDA">
        <w:rPr>
          <w:sz w:val="12"/>
        </w:rPr>
        <w:t xml:space="preserve"> to address Democrats’ concerns, according to a senior Democratic aide. “</w:t>
      </w:r>
      <w:r w:rsidRPr="005B5FDA">
        <w:rPr>
          <w:rStyle w:val="StyleUnderline"/>
        </w:rPr>
        <w:t>We’re not ready</w:t>
      </w:r>
      <w:r w:rsidRPr="005B5FDA">
        <w:rPr>
          <w:sz w:val="12"/>
        </w:rPr>
        <w:t xml:space="preserve">,’’ Representative Debbie </w:t>
      </w:r>
      <w:r w:rsidRPr="005B5FDA">
        <w:rPr>
          <w:rStyle w:val="StyleUnderline"/>
        </w:rPr>
        <w:t>Dingell</w:t>
      </w:r>
      <w:r w:rsidRPr="005B5FDA">
        <w:rPr>
          <w:sz w:val="12"/>
        </w:rPr>
        <w:t xml:space="preserve">, a Michigan Democrat, </w:t>
      </w:r>
      <w:r w:rsidRPr="005B5FDA">
        <w:rPr>
          <w:rStyle w:val="StyleUnderline"/>
        </w:rPr>
        <w:t>said</w:t>
      </w:r>
      <w:r w:rsidRPr="005B5FDA">
        <w:rPr>
          <w:sz w:val="12"/>
        </w:rPr>
        <w:t xml:space="preserve"> Sunday on Fox News. “The votes in the House are not there yet until these changes take place.’’ During last week’s uncertainty over trade with Mexico, most Democrats publicly separated USMCA deliberations from Trump’s tariff plan, which means that </w:t>
      </w:r>
      <w:r w:rsidRPr="005B5FDA">
        <w:rPr>
          <w:rStyle w:val="StyleUnderline"/>
          <w:highlight w:val="yellow"/>
        </w:rPr>
        <w:t>removing the tariff threat doesn’t necessarily clear the way</w:t>
      </w:r>
      <w:r w:rsidRPr="005B5FDA">
        <w:rPr>
          <w:rStyle w:val="StyleUnderline"/>
        </w:rPr>
        <w:t xml:space="preserve"> for a new deal to replace the North American Free Trade Agreement</w:t>
      </w:r>
      <w:r w:rsidRPr="005B5FDA">
        <w:rPr>
          <w:sz w:val="12"/>
        </w:rPr>
        <w:t xml:space="preserve">. Dingell said she wants changes to the agreement’s labor, environmental and enforcement provisions that would satisfy her skeptical colleagues. </w:t>
      </w:r>
      <w:r w:rsidRPr="005B5FDA">
        <w:rPr>
          <w:rStyle w:val="StyleUnderline"/>
          <w:highlight w:val="yellow"/>
        </w:rPr>
        <w:t>Deciding against the Mexican tariffs does, however, help the president with his own party</w:t>
      </w:r>
      <w:r w:rsidRPr="005B5FDA">
        <w:rPr>
          <w:rStyle w:val="StyleUnderline"/>
        </w:rPr>
        <w:t xml:space="preserve"> — especially in the Republican-led Senate</w:t>
      </w:r>
      <w:r w:rsidRPr="005B5FDA">
        <w:rPr>
          <w:sz w:val="12"/>
        </w:rPr>
        <w:t xml:space="preserve">. Revamped </w:t>
      </w:r>
      <w:proofErr w:type="spellStart"/>
      <w:r w:rsidRPr="005B5FDA">
        <w:rPr>
          <w:sz w:val="12"/>
        </w:rPr>
        <w:t>Nafta</w:t>
      </w:r>
      <w:proofErr w:type="spellEnd"/>
      <w:r w:rsidRPr="005B5FDA">
        <w:rPr>
          <w:sz w:val="12"/>
        </w:rPr>
        <w:t xml:space="preserve"> Finance Committee Chairman Chuck Grassley of Iowa warned last week that the USMCA — Trump’s top legislative priority this year — would be in peril if the president went ahead with the Mexican tariffs. </w:t>
      </w:r>
      <w:r w:rsidRPr="005B5FDA">
        <w:rPr>
          <w:rStyle w:val="StyleUnderline"/>
        </w:rPr>
        <w:t>House Republicans for weeks have said the revamped trade deal</w:t>
      </w:r>
      <w:r w:rsidRPr="005B5FDA">
        <w:rPr>
          <w:sz w:val="12"/>
        </w:rPr>
        <w:t xml:space="preserve">, which updates but doesn’t fundamentally alter the decades-old NAFTA, </w:t>
      </w:r>
      <w:r w:rsidRPr="005B5FDA">
        <w:rPr>
          <w:rStyle w:val="StyleUnderline"/>
        </w:rPr>
        <w:t>would pass the House if only Pelosi would put it on the floor</w:t>
      </w:r>
      <w:r w:rsidRPr="005B5FDA">
        <w:rPr>
          <w:sz w:val="12"/>
        </w:rPr>
        <w:t xml:space="preserve">. Louisiana Representative Steve Scalise, a top member of GOP leadership, renewed that call Friday after Trump said he won’t impose tariffs on Mexico, lauding the breakthrough that “puts us in a better position to make USMCA a reality.” The lawmaker working groups that Pelosi appointed to negotiate with U.S. Trade Representative Robert </w:t>
      </w:r>
      <w:proofErr w:type="spellStart"/>
      <w:r w:rsidRPr="005B5FDA">
        <w:rPr>
          <w:sz w:val="12"/>
        </w:rPr>
        <w:t>Lighthizer</w:t>
      </w:r>
      <w:proofErr w:type="spellEnd"/>
      <w:r w:rsidRPr="005B5FDA">
        <w:rPr>
          <w:sz w:val="12"/>
        </w:rPr>
        <w:t xml:space="preserve"> are beginning to drill down on the details of how to resolve Democrats’ outstanding issues, according to the aide, who asked not to be named when talking about internal discussions. </w:t>
      </w:r>
      <w:r w:rsidRPr="005B5FDA">
        <w:rPr>
          <w:rStyle w:val="StyleUnderline"/>
        </w:rPr>
        <w:t>Pelosi has repeatedly said that her members</w:t>
      </w:r>
      <w:r w:rsidRPr="005B5FDA">
        <w:rPr>
          <w:sz w:val="12"/>
        </w:rPr>
        <w:t xml:space="preserve"> “</w:t>
      </w:r>
      <w:r w:rsidRPr="005B5FDA">
        <w:rPr>
          <w:rStyle w:val="StyleUnderline"/>
        </w:rPr>
        <w:t>want to get to yes</w:t>
      </w:r>
      <w:r w:rsidRPr="005B5FDA">
        <w:rPr>
          <w:sz w:val="12"/>
        </w:rPr>
        <w:t xml:space="preserve">,” but only if the agreement resolves their doubts. Democrats have pushed Mexico to pass and swiftly implement labor reforms that would, among other things, allow workers there to vote for union representation with a closed ballot. 2020 Timing </w:t>
      </w:r>
      <w:r w:rsidRPr="005B5FDA">
        <w:rPr>
          <w:rStyle w:val="StyleUnderline"/>
        </w:rPr>
        <w:t>Trade in general has become a complicated ideological and electoral issue</w:t>
      </w:r>
      <w:r w:rsidRPr="005B5FDA">
        <w:rPr>
          <w:sz w:val="12"/>
        </w:rPr>
        <w:t xml:space="preserve"> since Trump in his 2016 campaign denounced </w:t>
      </w:r>
      <w:proofErr w:type="spellStart"/>
      <w:r w:rsidRPr="005B5FDA">
        <w:rPr>
          <w:sz w:val="12"/>
        </w:rPr>
        <w:t>Nafta</w:t>
      </w:r>
      <w:proofErr w:type="spellEnd"/>
      <w:r w:rsidRPr="005B5FDA">
        <w:rPr>
          <w:sz w:val="12"/>
        </w:rPr>
        <w:t xml:space="preserve"> as the worst example of globalism run amok with little regard for U.S. workers. Trump’s position sets him apart from free-trade Republicans, and it also creates a dilemma for 2020 Democratic candidates. </w:t>
      </w:r>
      <w:r w:rsidRPr="005B5FDA">
        <w:rPr>
          <w:rStyle w:val="StyleUnderline"/>
        </w:rPr>
        <w:t>Democrats traditionally have been more skeptical than Republicans when it comes to free trade</w:t>
      </w:r>
      <w:r w:rsidRPr="005B5FDA">
        <w:rPr>
          <w:sz w:val="12"/>
        </w:rPr>
        <w:t xml:space="preserve">. </w:t>
      </w:r>
      <w:r w:rsidRPr="005B5FDA">
        <w:rPr>
          <w:rStyle w:val="StyleUnderline"/>
        </w:rPr>
        <w:t>The 2020 presidential race also squeezes the timing for a vote on the bill to implement the USMCA</w:t>
      </w:r>
      <w:r w:rsidRPr="005B5FDA">
        <w:rPr>
          <w:sz w:val="12"/>
        </w:rPr>
        <w:t xml:space="preserve">. </w:t>
      </w:r>
      <w:r w:rsidRPr="005B5FDA">
        <w:rPr>
          <w:rStyle w:val="StyleUnderline"/>
        </w:rPr>
        <w:t>Lawmakers of both parties have warned that passing such a deal will be politically tricky in an election year</w:t>
      </w:r>
      <w:r w:rsidRPr="005B5FDA">
        <w:rPr>
          <w:sz w:val="12"/>
        </w:rPr>
        <w:t xml:space="preserve">. </w:t>
      </w:r>
      <w:r w:rsidRPr="005B5FDA">
        <w:rPr>
          <w:rStyle w:val="StyleUnderline"/>
        </w:rPr>
        <w:t>That means the best chance for a vote would be before Congress recesses in August to avoid typical end-of-the-year budget fights</w:t>
      </w:r>
      <w:r w:rsidRPr="005B5FDA">
        <w:rPr>
          <w:sz w:val="12"/>
        </w:rPr>
        <w:t>, according to North Carolina Representative Mark Meadows, a close Trump ally. “</w:t>
      </w:r>
      <w:r w:rsidRPr="005B5FDA">
        <w:rPr>
          <w:rStyle w:val="StyleUnderline"/>
        </w:rPr>
        <w:t>Hopefully, we can get together and make sure that happens in the latter part of July</w:t>
      </w:r>
      <w:r w:rsidRPr="005B5FDA">
        <w:rPr>
          <w:sz w:val="12"/>
        </w:rPr>
        <w:t xml:space="preserve">,’’ </w:t>
      </w:r>
      <w:r w:rsidRPr="005B5FDA">
        <w:rPr>
          <w:rStyle w:val="StyleUnderline"/>
        </w:rPr>
        <w:t>Meadows said</w:t>
      </w:r>
      <w:r w:rsidRPr="005B5FDA">
        <w:rPr>
          <w:sz w:val="12"/>
        </w:rPr>
        <w:t xml:space="preserve"> on Fox News’s “Sunday Morning Futures.’’ Even amid rising tensions from Trump’s tariff threat, Mexican President Andres Manuel Lopez Obrador has reaffirmed his support for the new </w:t>
      </w:r>
      <w:proofErr w:type="spellStart"/>
      <w:r w:rsidRPr="005B5FDA">
        <w:rPr>
          <w:sz w:val="12"/>
        </w:rPr>
        <w:t>Nafta</w:t>
      </w:r>
      <w:proofErr w:type="spellEnd"/>
      <w:r w:rsidRPr="005B5FDA">
        <w:rPr>
          <w:sz w:val="12"/>
        </w:rPr>
        <w:t xml:space="preserve"> deal. Its prospects in Mexico’s Congress are good, given the support of Lopez Obrador, whose party controls the nation’s legislative branch. Major opposition parties also want it to be enacted. Nonetheless, the tariff confrontation may have created lasting damage to ties between the two countries. Republicans previously pleaded with Trump to remove steel and aluminum tariffs on Canada and Mexico, and they’ve publicly worried about the lasting impact of changes to global commerce as a result of Trump’s multi-front trade wars. Even as Trump retains some bipartisan support for taking a hard stance against Chinese trade practices, few lawmakers wanted him to rip up the accord with Mexico and Canada without a replacement. The USMCA came together after more than a year of painstaking negotiations. Senator Thom </w:t>
      </w:r>
      <w:r w:rsidRPr="005B5FDA">
        <w:rPr>
          <w:rStyle w:val="StyleUnderline"/>
        </w:rPr>
        <w:t>Tillis</w:t>
      </w:r>
      <w:r w:rsidRPr="005B5FDA">
        <w:rPr>
          <w:sz w:val="12"/>
        </w:rPr>
        <w:t xml:space="preserve">, a North Carolina Republican who’s up for re-election in 2020, </w:t>
      </w:r>
      <w:r w:rsidRPr="005B5FDA">
        <w:rPr>
          <w:rStyle w:val="StyleUnderline"/>
        </w:rPr>
        <w:t xml:space="preserve">said he has “no doubt’’ </w:t>
      </w:r>
      <w:r w:rsidRPr="005B5FDA">
        <w:rPr>
          <w:rStyle w:val="Emphasis"/>
        </w:rPr>
        <w:t>there’s enough support in the Senate</w:t>
      </w:r>
      <w:r w:rsidRPr="005B5FDA">
        <w:rPr>
          <w:rStyle w:val="StyleUnderline"/>
        </w:rPr>
        <w:t xml:space="preserve"> to ratify the agreement.</w:t>
      </w:r>
      <w:r w:rsidRPr="005B5FDA">
        <w:rPr>
          <w:sz w:val="12"/>
        </w:rPr>
        <w:t xml:space="preserve"> </w:t>
      </w:r>
      <w:r w:rsidRPr="005B5FDA">
        <w:rPr>
          <w:rStyle w:val="StyleUnderline"/>
        </w:rPr>
        <w:t>With help from pro-trade Republicans</w:t>
      </w:r>
      <w:r w:rsidRPr="005B5FDA">
        <w:rPr>
          <w:sz w:val="12"/>
        </w:rPr>
        <w:t xml:space="preserve">, Tillis said Sunday on Fox, </w:t>
      </w:r>
      <w:r w:rsidRPr="005B5FDA">
        <w:rPr>
          <w:rStyle w:val="Emphasis"/>
        </w:rPr>
        <w:t>the Democratic-led House should be able to pass it as well</w:t>
      </w:r>
      <w:r w:rsidRPr="005B5FDA">
        <w:rPr>
          <w:sz w:val="12"/>
        </w:rPr>
        <w:t>. “Now that we’ve gotten the threat of tariffs out of the way, I hope that Speaker Pelosi will put that on the House floor,’’ he said.</w:t>
      </w:r>
    </w:p>
    <w:p w14:paraId="3CE1E660" w14:textId="77777777" w:rsidR="00D550EF" w:rsidRPr="005B5FDA" w:rsidRDefault="00D550EF" w:rsidP="00D550EF"/>
    <w:p w14:paraId="414FD3EE" w14:textId="77777777" w:rsidR="00D550EF" w:rsidRPr="005B5FDA" w:rsidRDefault="00D550EF" w:rsidP="00D550EF">
      <w:pPr>
        <w:pStyle w:val="Heading3"/>
      </w:pPr>
      <w:r w:rsidRPr="005B5FDA">
        <w:t>--A/T: Mexico/Canada Block</w:t>
      </w:r>
    </w:p>
    <w:p w14:paraId="2E82303F" w14:textId="77777777" w:rsidR="00D550EF" w:rsidRPr="005B5FDA" w:rsidRDefault="00D550EF" w:rsidP="00D550EF"/>
    <w:p w14:paraId="5381B21C" w14:textId="77777777" w:rsidR="00D550EF" w:rsidRPr="005B5FDA" w:rsidRDefault="00D550EF" w:rsidP="00D550EF">
      <w:pPr>
        <w:pStyle w:val="Heading4"/>
        <w:rPr>
          <w:sz w:val="28"/>
        </w:rPr>
      </w:pPr>
      <w:r w:rsidRPr="005B5FDA">
        <w:rPr>
          <w:sz w:val="28"/>
        </w:rPr>
        <w:t>Mexico passed it---and Canada is expected to as well---it’s all up to the US.</w:t>
      </w:r>
    </w:p>
    <w:p w14:paraId="319AB21E" w14:textId="77777777" w:rsidR="00D550EF" w:rsidRPr="005B5FDA" w:rsidRDefault="00D550EF" w:rsidP="00D550EF">
      <w:r w:rsidRPr="005B5FDA">
        <w:rPr>
          <w:rStyle w:val="Style13ptBold"/>
          <w:sz w:val="28"/>
        </w:rPr>
        <w:t>Lopez 6-19</w:t>
      </w:r>
      <w:r w:rsidRPr="005B5FDA">
        <w:t xml:space="preserve"> --- Miguel Angel Lopez, Reuters ("Mexico first to ratify USMCA trade deal, Trump presses U.S....," 6-19-2019, https://www.reuters.com/article/us-usa-trade-mexico-usmca/mexico-first-to-ratify-usmca-trade-deal-trump-presses-us-congress-to-do-same-idUSKCN1TK2U3, accessed 6-20-2019)</w:t>
      </w:r>
    </w:p>
    <w:p w14:paraId="16AFE97D" w14:textId="77777777" w:rsidR="00D550EF" w:rsidRPr="005B5FDA" w:rsidRDefault="00D550EF" w:rsidP="00D550EF">
      <w:pPr>
        <w:rPr>
          <w:rStyle w:val="StyleUnderline"/>
        </w:rPr>
      </w:pPr>
      <w:r w:rsidRPr="005B5FDA">
        <w:rPr>
          <w:sz w:val="16"/>
        </w:rPr>
        <w:t xml:space="preserve">MEXICO CITY (Reuters) - </w:t>
      </w:r>
      <w:r w:rsidRPr="005B5FDA">
        <w:rPr>
          <w:rStyle w:val="StyleUnderline"/>
        </w:rPr>
        <w:t xml:space="preserve">Mexico on Wednesday became the </w:t>
      </w:r>
      <w:r w:rsidRPr="005B5FDA">
        <w:rPr>
          <w:rStyle w:val="Emphasis"/>
        </w:rPr>
        <w:t>first country to ratify</w:t>
      </w:r>
      <w:r w:rsidRPr="005B5FDA">
        <w:rPr>
          <w:rStyle w:val="StyleUnderline"/>
        </w:rPr>
        <w:t xml:space="preserve"> the </w:t>
      </w:r>
      <w:r w:rsidRPr="005B5FDA">
        <w:rPr>
          <w:sz w:val="16"/>
        </w:rPr>
        <w:t>United States-Mexico-Canada Agreement (</w:t>
      </w:r>
      <w:r w:rsidRPr="005B5FDA">
        <w:rPr>
          <w:rStyle w:val="Emphasis"/>
        </w:rPr>
        <w:t>USMCA</w:t>
      </w:r>
      <w:r w:rsidRPr="005B5FDA">
        <w:rPr>
          <w:sz w:val="16"/>
        </w:rPr>
        <w:t xml:space="preserve">) agreed late last year to replace the North American Free Trade Agreement (NAFTA) at the behest of U.S. President Donald Trump. </w:t>
      </w:r>
      <w:r w:rsidRPr="005B5FDA">
        <w:rPr>
          <w:rStyle w:val="StyleUnderline"/>
        </w:rPr>
        <w:t xml:space="preserve">By a vote of </w:t>
      </w:r>
      <w:r w:rsidRPr="005B5FDA">
        <w:rPr>
          <w:rStyle w:val="Emphasis"/>
        </w:rPr>
        <w:t>114 in favor to 4 against</w:t>
      </w:r>
      <w:r w:rsidRPr="005B5FDA">
        <w:rPr>
          <w:sz w:val="16"/>
        </w:rPr>
        <w:t xml:space="preserve">, </w:t>
      </w:r>
      <w:r w:rsidRPr="005B5FDA">
        <w:rPr>
          <w:rStyle w:val="StyleUnderline"/>
        </w:rPr>
        <w:t>Mexico’s Senate backed the deal tortuously negotiated</w:t>
      </w:r>
      <w:r w:rsidRPr="005B5FDA">
        <w:rPr>
          <w:sz w:val="16"/>
        </w:rPr>
        <w:t xml:space="preserve"> between 2017 and 2018 after Trump repeatedly threatened to withdraw from NAFTA if he could not get a better trade agreement for the United States. Mexican President Andres Manuel Lopez Obrador had already anticipated ratification this week in the Senate, where his leftist National Regeneration Movement (MORENA) and its allies have a comfortable majority in the 128-member chamber. </w:t>
      </w:r>
      <w:r w:rsidRPr="005B5FDA">
        <w:rPr>
          <w:rStyle w:val="StyleUnderline"/>
        </w:rPr>
        <w:t>There has been little parliamentary opposition in Mexico</w:t>
      </w:r>
      <w:r w:rsidRPr="005B5FDA">
        <w:rPr>
          <w:sz w:val="16"/>
        </w:rPr>
        <w:t xml:space="preserve"> to trying to safeguard market access to United States, by far Mexico’s top export destination, and the trade deal was approved with overwhelming cross-party support in the Senate. Mexico sends around 80% of its exports to the United States, and Trump last month vowed to impose tariffs on all Mexican goods if Lopez Obrador does not reduce the flow of U.S.-bound illegal immigration from Central America. Lopez Obrador says he wants to avoid conflict with Trump, but noted at the weekend that the tariff dispute showed Mexico needed to become more economically self-sufficient. </w:t>
      </w:r>
      <w:r w:rsidRPr="005B5FDA">
        <w:rPr>
          <w:rStyle w:val="StyleUnderline"/>
        </w:rPr>
        <w:t>Trump congratulated</w:t>
      </w:r>
      <w:r w:rsidRPr="005B5FDA">
        <w:rPr>
          <w:sz w:val="16"/>
        </w:rPr>
        <w:t xml:space="preserve"> Lopez </w:t>
      </w:r>
      <w:r w:rsidRPr="005B5FDA">
        <w:rPr>
          <w:rStyle w:val="StyleUnderline"/>
        </w:rPr>
        <w:t>Obrador</w:t>
      </w:r>
      <w:r w:rsidRPr="005B5FDA">
        <w:rPr>
          <w:sz w:val="16"/>
        </w:rPr>
        <w:t xml:space="preserve"> on Twitter </w:t>
      </w:r>
      <w:r w:rsidRPr="005B5FDA">
        <w:rPr>
          <w:rStyle w:val="StyleUnderline"/>
        </w:rPr>
        <w:t xml:space="preserve">for Mexico’s approval. “Time for Congress to do the same here!” he wrote. </w:t>
      </w:r>
      <w:r w:rsidRPr="005B5FDA">
        <w:rPr>
          <w:sz w:val="16"/>
        </w:rPr>
        <w:t xml:space="preserve">Lopez Obrador, meanwhile, posted a video on Twitter in which he called the Senate’s approval “very good news” and said it augured well for Mexico’s relations with the United States. </w:t>
      </w:r>
      <w:r w:rsidRPr="005B5FDA">
        <w:rPr>
          <w:rStyle w:val="Emphasis"/>
        </w:rPr>
        <w:t>Canada</w:t>
      </w:r>
      <w:r w:rsidRPr="005B5FDA">
        <w:rPr>
          <w:sz w:val="16"/>
        </w:rPr>
        <w:t xml:space="preserve">, </w:t>
      </w:r>
      <w:r w:rsidRPr="005B5FDA">
        <w:rPr>
          <w:rStyle w:val="StyleUnderline"/>
        </w:rPr>
        <w:t xml:space="preserve">which has also fought with Trump over trade, is </w:t>
      </w:r>
      <w:r w:rsidRPr="005B5FDA">
        <w:rPr>
          <w:rStyle w:val="Emphasis"/>
        </w:rPr>
        <w:t>pressing ahead to ratify the deal</w:t>
      </w:r>
      <w:r w:rsidRPr="005B5FDA">
        <w:rPr>
          <w:sz w:val="16"/>
        </w:rPr>
        <w:t xml:space="preserve">. </w:t>
      </w:r>
      <w:r w:rsidRPr="005B5FDA">
        <w:rPr>
          <w:rStyle w:val="StyleUnderline"/>
        </w:rPr>
        <w:t>The main question mark</w:t>
      </w:r>
      <w:r w:rsidRPr="005B5FDA">
        <w:rPr>
          <w:sz w:val="16"/>
        </w:rPr>
        <w:t xml:space="preserve"> hanging over its ratification </w:t>
      </w:r>
      <w:r w:rsidRPr="005B5FDA">
        <w:rPr>
          <w:rStyle w:val="Emphasis"/>
        </w:rPr>
        <w:t>is in the United States</w:t>
      </w:r>
      <w:r w:rsidRPr="005B5FDA">
        <w:rPr>
          <w:rStyle w:val="StyleUnderline"/>
        </w:rPr>
        <w:t xml:space="preserve">, where Democratic lawmakers have </w:t>
      </w:r>
      <w:r w:rsidRPr="005B5FDA">
        <w:rPr>
          <w:rStyle w:val="Emphasis"/>
        </w:rPr>
        <w:t>threatened to block</w:t>
      </w:r>
      <w:r w:rsidRPr="005B5FDA">
        <w:rPr>
          <w:rStyle w:val="StyleUnderline"/>
        </w:rPr>
        <w:t xml:space="preserve"> the process.</w:t>
      </w:r>
    </w:p>
    <w:p w14:paraId="759D29E9" w14:textId="77777777" w:rsidR="00D550EF" w:rsidRPr="005B5FDA" w:rsidRDefault="00D550EF" w:rsidP="00D550EF">
      <w:pPr>
        <w:rPr>
          <w:rStyle w:val="StyleUnderline"/>
        </w:rPr>
      </w:pPr>
    </w:p>
    <w:p w14:paraId="295DD71E" w14:textId="77777777" w:rsidR="00D550EF" w:rsidRPr="005B5FDA" w:rsidRDefault="00D550EF" w:rsidP="00D550EF">
      <w:pPr>
        <w:pStyle w:val="Heading4"/>
        <w:rPr>
          <w:sz w:val="28"/>
        </w:rPr>
      </w:pPr>
      <w:r w:rsidRPr="005B5FDA">
        <w:rPr>
          <w:sz w:val="28"/>
        </w:rPr>
        <w:t>Trump admin is pushing and Mexico &amp; Canada on board.</w:t>
      </w:r>
    </w:p>
    <w:p w14:paraId="10125CF6" w14:textId="77777777" w:rsidR="00D550EF" w:rsidRPr="005B5FDA" w:rsidRDefault="00D550EF" w:rsidP="00D550EF">
      <w:proofErr w:type="spellStart"/>
      <w:r w:rsidRPr="005B5FDA">
        <w:rPr>
          <w:rStyle w:val="Style13ptBold"/>
          <w:sz w:val="28"/>
        </w:rPr>
        <w:t>Cassella</w:t>
      </w:r>
      <w:proofErr w:type="spellEnd"/>
      <w:r w:rsidRPr="005B5FDA">
        <w:rPr>
          <w:rStyle w:val="Style13ptBold"/>
          <w:sz w:val="28"/>
        </w:rPr>
        <w:t xml:space="preserve"> &amp; </w:t>
      </w:r>
      <w:proofErr w:type="spellStart"/>
      <w:r w:rsidRPr="005B5FDA">
        <w:rPr>
          <w:rStyle w:val="Style13ptBold"/>
          <w:sz w:val="28"/>
        </w:rPr>
        <w:t>Restuccia</w:t>
      </w:r>
      <w:proofErr w:type="spellEnd"/>
      <w:r w:rsidRPr="005B5FDA">
        <w:rPr>
          <w:rStyle w:val="Style13ptBold"/>
          <w:sz w:val="28"/>
        </w:rPr>
        <w:t xml:space="preserve"> 5-30</w:t>
      </w:r>
      <w:r w:rsidRPr="005B5FDA">
        <w:rPr>
          <w:sz w:val="16"/>
        </w:rPr>
        <w:t xml:space="preserve"> </w:t>
      </w:r>
      <w:r w:rsidRPr="005B5FDA">
        <w:t xml:space="preserve">--- Megan </w:t>
      </w:r>
      <w:proofErr w:type="spellStart"/>
      <w:r w:rsidRPr="005B5FDA">
        <w:t>Cassella</w:t>
      </w:r>
      <w:proofErr w:type="spellEnd"/>
      <w:r w:rsidRPr="005B5FDA">
        <w:t xml:space="preserve"> and Andrew </w:t>
      </w:r>
      <w:proofErr w:type="spellStart"/>
      <w:r w:rsidRPr="005B5FDA">
        <w:t>Restuccia</w:t>
      </w:r>
      <w:proofErr w:type="spellEnd"/>
      <w:r w:rsidRPr="005B5FDA">
        <w:t>, ("Trump administration makes major push for Congress to pass new NAFTA," 5-30-2019, POLITICO, https://www.politico.com/story/2019/05/30/trump-administration-nafta-congress-1348431, accessed 6-16-2019)</w:t>
      </w:r>
    </w:p>
    <w:p w14:paraId="2B8512A6" w14:textId="77777777" w:rsidR="00D550EF" w:rsidRPr="005B5FDA" w:rsidRDefault="00D550EF" w:rsidP="00D550EF">
      <w:pPr>
        <w:rPr>
          <w:rStyle w:val="StyleUnderline"/>
        </w:rPr>
      </w:pPr>
      <w:r w:rsidRPr="005B5FDA">
        <w:rPr>
          <w:sz w:val="16"/>
        </w:rPr>
        <w:t xml:space="preserve">Vice President Mike </w:t>
      </w:r>
      <w:r w:rsidRPr="005B5FDA">
        <w:rPr>
          <w:rStyle w:val="StyleUnderline"/>
        </w:rPr>
        <w:t xml:space="preserve">Pence told reporters earlier Thursday during a trip to Ottawa that the administration is </w:t>
      </w:r>
      <w:r w:rsidRPr="005B5FDA">
        <w:rPr>
          <w:rStyle w:val="Emphasis"/>
        </w:rPr>
        <w:t>"working earnestly</w:t>
      </w:r>
      <w:r w:rsidRPr="005B5FDA">
        <w:rPr>
          <w:rStyle w:val="StyleUnderline"/>
        </w:rPr>
        <w:t xml:space="preserve">" to </w:t>
      </w:r>
      <w:r w:rsidRPr="005B5FDA">
        <w:rPr>
          <w:rStyle w:val="Emphasis"/>
        </w:rPr>
        <w:t>wrap the process up before the fall</w:t>
      </w:r>
      <w:r w:rsidRPr="005B5FDA">
        <w:rPr>
          <w:sz w:val="16"/>
        </w:rPr>
        <w:t xml:space="preserve">. "I can assure you </w:t>
      </w:r>
      <w:r w:rsidRPr="005B5FDA">
        <w:rPr>
          <w:rStyle w:val="StyleUnderline"/>
        </w:rPr>
        <w:t>that the president and I are working with members of the United States Congress to pass the USMCA</w:t>
      </w:r>
      <w:r w:rsidRPr="005B5FDA">
        <w:rPr>
          <w:sz w:val="16"/>
        </w:rPr>
        <w:t xml:space="preserve"> — </w:t>
      </w:r>
      <w:r w:rsidRPr="005B5FDA">
        <w:rPr>
          <w:rStyle w:val="StyleUnderline"/>
        </w:rPr>
        <w:t xml:space="preserve">and </w:t>
      </w:r>
      <w:r w:rsidRPr="005B5FDA">
        <w:rPr>
          <w:rStyle w:val="Emphasis"/>
        </w:rPr>
        <w:t>to pass the USMCA this summer</w:t>
      </w:r>
      <w:r w:rsidRPr="005B5FDA">
        <w:rPr>
          <w:sz w:val="16"/>
        </w:rPr>
        <w:t xml:space="preserve">," Pence said during a news conference after a meeting with Canadian Prime Minister Justin Trudeau. </w:t>
      </w:r>
      <w:r w:rsidRPr="005B5FDA">
        <w:rPr>
          <w:rStyle w:val="StyleUnderline"/>
        </w:rPr>
        <w:t>The White House's move also backs up actions</w:t>
      </w:r>
      <w:r w:rsidRPr="005B5FDA">
        <w:rPr>
          <w:sz w:val="16"/>
        </w:rPr>
        <w:t xml:space="preserve"> that </w:t>
      </w:r>
      <w:r w:rsidRPr="005B5FDA">
        <w:rPr>
          <w:rStyle w:val="StyleUnderline"/>
        </w:rPr>
        <w:t>its North American trading partners have taken this week to move the deal toward approva</w:t>
      </w:r>
      <w:r w:rsidRPr="005B5FDA">
        <w:rPr>
          <w:sz w:val="16"/>
        </w:rPr>
        <w:t>l in their respective countries</w:t>
      </w:r>
      <w:r w:rsidRPr="005B5FDA">
        <w:rPr>
          <w:rStyle w:val="StyleUnderline"/>
        </w:rPr>
        <w:t xml:space="preserve">. </w:t>
      </w:r>
      <w:r w:rsidRPr="005B5FDA">
        <w:rPr>
          <w:rStyle w:val="Emphasis"/>
        </w:rPr>
        <w:t>Mexico took the first</w:t>
      </w:r>
      <w:r w:rsidRPr="005B5FDA">
        <w:rPr>
          <w:rStyle w:val="StyleUnderline"/>
        </w:rPr>
        <w:t xml:space="preserve"> steps to ratify the new</w:t>
      </w:r>
      <w:r w:rsidRPr="005B5FDA">
        <w:rPr>
          <w:sz w:val="16"/>
        </w:rPr>
        <w:t xml:space="preserve"> North American </w:t>
      </w:r>
      <w:r w:rsidRPr="005B5FDA">
        <w:rPr>
          <w:rStyle w:val="StyleUnderline"/>
        </w:rPr>
        <w:t>pact in its Senate</w:t>
      </w:r>
      <w:r w:rsidRPr="005B5FDA">
        <w:rPr>
          <w:sz w:val="16"/>
        </w:rPr>
        <w:t xml:space="preserve"> on Thursday, </w:t>
      </w:r>
      <w:r w:rsidRPr="005B5FDA">
        <w:rPr>
          <w:rStyle w:val="StyleUnderline"/>
        </w:rPr>
        <w:t xml:space="preserve">while </w:t>
      </w:r>
      <w:r w:rsidRPr="005B5FDA">
        <w:rPr>
          <w:rStyle w:val="Emphasis"/>
        </w:rPr>
        <w:t>Canada introduced a bill</w:t>
      </w:r>
      <w:r w:rsidRPr="005B5FDA">
        <w:rPr>
          <w:rStyle w:val="StyleUnderline"/>
        </w:rPr>
        <w:t xml:space="preserve"> earlier this week to implement the deal.</w:t>
      </w:r>
    </w:p>
    <w:p w14:paraId="2B293682" w14:textId="77777777" w:rsidR="00D550EF" w:rsidRPr="005B5FDA" w:rsidRDefault="00D550EF" w:rsidP="00D550EF"/>
    <w:p w14:paraId="671CE8A6" w14:textId="77777777" w:rsidR="00D550EF" w:rsidRPr="005B5FDA" w:rsidRDefault="00D550EF" w:rsidP="00D550EF">
      <w:pPr>
        <w:pStyle w:val="Heading3"/>
      </w:pPr>
      <w:r w:rsidRPr="005B5FDA">
        <w:t>--A/T: Dems Block</w:t>
      </w:r>
    </w:p>
    <w:p w14:paraId="5B1616D3" w14:textId="77777777" w:rsidR="00D550EF" w:rsidRPr="005B5FDA" w:rsidRDefault="00D550EF" w:rsidP="00D550EF"/>
    <w:p w14:paraId="7976736B" w14:textId="77777777" w:rsidR="00D550EF" w:rsidRPr="005B5FDA" w:rsidRDefault="00D550EF" w:rsidP="00D550EF">
      <w:pPr>
        <w:pStyle w:val="Heading4"/>
        <w:rPr>
          <w:sz w:val="28"/>
        </w:rPr>
      </w:pPr>
      <w:r w:rsidRPr="005B5FDA">
        <w:rPr>
          <w:sz w:val="28"/>
        </w:rPr>
        <w:t>Widespread optimism---Dems will come around.</w:t>
      </w:r>
    </w:p>
    <w:p w14:paraId="5036B6BF" w14:textId="77777777" w:rsidR="00D550EF" w:rsidRPr="005B5FDA" w:rsidRDefault="00D550EF" w:rsidP="00D550EF">
      <w:r w:rsidRPr="005B5FDA">
        <w:rPr>
          <w:rStyle w:val="Style13ptBold"/>
          <w:sz w:val="28"/>
        </w:rPr>
        <w:t>Higgins 6-17</w:t>
      </w:r>
      <w:r w:rsidRPr="005B5FDA">
        <w:t xml:space="preserve"> --- Sean Higgins, ("Chamber optimistic that Democrats want USMCA passed," 6-17-2019, Washington Examiner, https://www.washingtonexaminer.com/policy/economy/chamber-optimistic-that-democrats-want-usmca-passed, accessed 6-20-2019)</w:t>
      </w:r>
    </w:p>
    <w:p w14:paraId="5E0DA65C" w14:textId="77777777" w:rsidR="00D550EF" w:rsidRPr="005B5FDA" w:rsidRDefault="00D550EF" w:rsidP="00D550EF">
      <w:pPr>
        <w:rPr>
          <w:rStyle w:val="StyleUnderline"/>
        </w:rPr>
      </w:pPr>
      <w:r w:rsidRPr="005B5FDA">
        <w:rPr>
          <w:rStyle w:val="StyleUnderline"/>
        </w:rPr>
        <w:t>The Chamber of Commerce</w:t>
      </w:r>
      <w:r w:rsidRPr="005B5FDA">
        <w:rPr>
          <w:sz w:val="16"/>
        </w:rPr>
        <w:t xml:space="preserve">, the nation's largest business trade association, </w:t>
      </w:r>
      <w:r w:rsidRPr="005B5FDA">
        <w:rPr>
          <w:rStyle w:val="StyleUnderline"/>
        </w:rPr>
        <w:t>said</w:t>
      </w:r>
      <w:r w:rsidRPr="005B5FDA">
        <w:rPr>
          <w:sz w:val="16"/>
        </w:rPr>
        <w:t xml:space="preserve"> Monday </w:t>
      </w:r>
      <w:r w:rsidRPr="005B5FDA">
        <w:rPr>
          <w:rStyle w:val="StyleUnderline"/>
        </w:rPr>
        <w:t>it was optimistic that Democrats in Congress would pass the</w:t>
      </w:r>
      <w:r w:rsidRPr="005B5FDA">
        <w:rPr>
          <w:sz w:val="16"/>
        </w:rPr>
        <w:t xml:space="preserve"> U.S.-Mexico-Canada </w:t>
      </w:r>
      <w:r w:rsidRPr="005B5FDA">
        <w:rPr>
          <w:rStyle w:val="StyleUnderline"/>
        </w:rPr>
        <w:t>Agreement</w:t>
      </w:r>
      <w:r w:rsidRPr="005B5FDA">
        <w:rPr>
          <w:sz w:val="16"/>
        </w:rPr>
        <w:t xml:space="preserve"> on trade </w:t>
      </w:r>
      <w:r w:rsidRPr="005B5FDA">
        <w:rPr>
          <w:rStyle w:val="StyleUnderline"/>
        </w:rPr>
        <w:t xml:space="preserve">despite it </w:t>
      </w:r>
      <w:hyperlink r:id="rId10" w:tgtFrame="_blank" w:history="1">
        <w:r w:rsidRPr="005B5FDA">
          <w:rPr>
            <w:rStyle w:val="StyleUnderline"/>
          </w:rPr>
          <w:t>having been stalled for months</w:t>
        </w:r>
      </w:hyperlink>
      <w:r w:rsidRPr="005B5FDA">
        <w:rPr>
          <w:sz w:val="16"/>
        </w:rPr>
        <w:t xml:space="preserve"> in the Democratic-led House. </w:t>
      </w:r>
      <w:r w:rsidRPr="005B5FDA">
        <w:rPr>
          <w:rStyle w:val="StyleUnderline"/>
        </w:rPr>
        <w:t>Gaps remain between the Democrats and the White House</w:t>
      </w:r>
      <w:r w:rsidRPr="005B5FDA">
        <w:rPr>
          <w:sz w:val="16"/>
        </w:rPr>
        <w:t xml:space="preserve"> </w:t>
      </w:r>
      <w:r w:rsidRPr="005B5FDA">
        <w:rPr>
          <w:rStyle w:val="Emphasis"/>
        </w:rPr>
        <w:t>but they are "bridgeable,"</w:t>
      </w:r>
      <w:r w:rsidRPr="005B5FDA">
        <w:rPr>
          <w:sz w:val="16"/>
        </w:rPr>
        <w:t xml:space="preserve"> Chamber officials argued. "We think </w:t>
      </w:r>
      <w:r w:rsidRPr="005B5FDA">
        <w:rPr>
          <w:rStyle w:val="StyleUnderline"/>
        </w:rPr>
        <w:t>the objective of securing a vote on USMCA</w:t>
      </w:r>
      <w:r w:rsidRPr="005B5FDA">
        <w:rPr>
          <w:sz w:val="16"/>
        </w:rPr>
        <w:t xml:space="preserve"> in the House </w:t>
      </w:r>
      <w:r w:rsidRPr="005B5FDA">
        <w:rPr>
          <w:rStyle w:val="StyleUnderline"/>
        </w:rPr>
        <w:t>before</w:t>
      </w:r>
      <w:r w:rsidRPr="005B5FDA">
        <w:rPr>
          <w:sz w:val="16"/>
        </w:rPr>
        <w:t xml:space="preserve"> the </w:t>
      </w:r>
      <w:r w:rsidRPr="005B5FDA">
        <w:rPr>
          <w:rStyle w:val="StyleUnderline"/>
        </w:rPr>
        <w:t>August</w:t>
      </w:r>
      <w:r w:rsidRPr="005B5FDA">
        <w:rPr>
          <w:sz w:val="16"/>
        </w:rPr>
        <w:t xml:space="preserve"> </w:t>
      </w:r>
      <w:r w:rsidRPr="005B5FDA">
        <w:rPr>
          <w:rStyle w:val="StyleUnderline"/>
        </w:rPr>
        <w:t xml:space="preserve">recess </w:t>
      </w:r>
      <w:r w:rsidRPr="005B5FDA">
        <w:rPr>
          <w:rStyle w:val="Emphasis"/>
        </w:rPr>
        <w:t>is a reasonable goal</w:t>
      </w:r>
      <w:r w:rsidRPr="005B5FDA">
        <w:rPr>
          <w:rStyle w:val="StyleUnderline"/>
        </w:rPr>
        <w:t>,</w:t>
      </w:r>
      <w:r w:rsidRPr="005B5FDA">
        <w:rPr>
          <w:sz w:val="16"/>
        </w:rPr>
        <w:t>" Neil Bradley, the Chamber's executive vice president and chief policy officer, told reporters Monday. "</w:t>
      </w:r>
      <w:r w:rsidRPr="005B5FDA">
        <w:rPr>
          <w:rStyle w:val="StyleUnderline"/>
        </w:rPr>
        <w:t xml:space="preserve">It is not that we don't take the concerns raised by Democrats seriously, but </w:t>
      </w:r>
      <w:r w:rsidRPr="005B5FDA">
        <w:rPr>
          <w:rStyle w:val="Emphasis"/>
        </w:rPr>
        <w:t>we think the gaps are bridgeable</w:t>
      </w:r>
      <w:r w:rsidRPr="005B5FDA">
        <w:rPr>
          <w:sz w:val="16"/>
        </w:rPr>
        <w:t xml:space="preserve">." Bradley said he was basing his information on conversations he had with various members he didn't name. </w:t>
      </w:r>
      <w:r w:rsidRPr="005B5FDA">
        <w:rPr>
          <w:rStyle w:val="StyleUnderline"/>
        </w:rPr>
        <w:t xml:space="preserve">There is </w:t>
      </w:r>
      <w:r w:rsidRPr="005B5FDA">
        <w:rPr>
          <w:rStyle w:val="Emphasis"/>
        </w:rPr>
        <w:t>considerable support</w:t>
      </w:r>
      <w:r w:rsidRPr="005B5FDA">
        <w:rPr>
          <w:rStyle w:val="StyleUnderline"/>
        </w:rPr>
        <w:t xml:space="preserve"> for the legislation </w:t>
      </w:r>
      <w:r w:rsidRPr="005B5FDA">
        <w:rPr>
          <w:rStyle w:val="Emphasis"/>
        </w:rPr>
        <w:t>within the Democrat ranks</w:t>
      </w:r>
      <w:r w:rsidRPr="005B5FDA">
        <w:rPr>
          <w:rStyle w:val="StyleUnderline"/>
        </w:rPr>
        <w:t xml:space="preserve"> even if they aren't vocal about it</w:t>
      </w:r>
      <w:r w:rsidRPr="005B5FDA">
        <w:rPr>
          <w:sz w:val="16"/>
        </w:rPr>
        <w:t>, argued John Murphy, the Chamber's senior vice president for international policy. "The number of members of Congress who are keeping their powder dry is high," Murphy said. "</w:t>
      </w:r>
      <w:r w:rsidRPr="005B5FDA">
        <w:rPr>
          <w:rStyle w:val="StyleUnderline"/>
        </w:rPr>
        <w:t>Thinking back to past trade agreements</w:t>
      </w:r>
      <w:r w:rsidRPr="005B5FDA">
        <w:rPr>
          <w:sz w:val="16"/>
        </w:rPr>
        <w:t xml:space="preserve"> over the past two decades, </w:t>
      </w:r>
      <w:r w:rsidRPr="005B5FDA">
        <w:rPr>
          <w:rStyle w:val="StyleUnderline"/>
        </w:rPr>
        <w:t>the universe of gettable votes was much</w:t>
      </w:r>
      <w:r w:rsidRPr="005B5FDA">
        <w:rPr>
          <w:rStyle w:val="Style13ptBold"/>
          <w:sz w:val="16"/>
        </w:rPr>
        <w:t xml:space="preserve"> </w:t>
      </w:r>
      <w:r w:rsidRPr="005B5FDA">
        <w:rPr>
          <w:rStyle w:val="StyleUnderline"/>
        </w:rPr>
        <w:t>smaller</w:t>
      </w:r>
      <w:r w:rsidRPr="005B5FDA">
        <w:rPr>
          <w:rStyle w:val="Style13ptBold"/>
          <w:sz w:val="16"/>
        </w:rPr>
        <w:t>.</w:t>
      </w:r>
      <w:r w:rsidRPr="005B5FDA">
        <w:rPr>
          <w:sz w:val="16"/>
        </w:rPr>
        <w:t xml:space="preserve"> </w:t>
      </w:r>
      <w:r w:rsidRPr="005B5FDA">
        <w:rPr>
          <w:rStyle w:val="Emphasis"/>
        </w:rPr>
        <w:t>That's not where we are now.</w:t>
      </w:r>
      <w:r w:rsidRPr="005B5FDA">
        <w:rPr>
          <w:sz w:val="16"/>
        </w:rPr>
        <w:t xml:space="preserve"> </w:t>
      </w:r>
      <w:r w:rsidRPr="005B5FDA">
        <w:rPr>
          <w:rStyle w:val="StyleUnderline"/>
        </w:rPr>
        <w:t xml:space="preserve">There is a </w:t>
      </w:r>
      <w:r w:rsidRPr="005B5FDA">
        <w:rPr>
          <w:rStyle w:val="Emphasis"/>
        </w:rPr>
        <w:t>large share of the Democratic caucus</w:t>
      </w:r>
      <w:r w:rsidRPr="005B5FDA">
        <w:rPr>
          <w:rStyle w:val="StyleUnderline"/>
        </w:rPr>
        <w:t xml:space="preserve"> that is </w:t>
      </w:r>
      <w:r w:rsidRPr="005B5FDA">
        <w:rPr>
          <w:rStyle w:val="Emphasis"/>
        </w:rPr>
        <w:t>willing to engage</w:t>
      </w:r>
      <w:r w:rsidRPr="005B5FDA">
        <w:rPr>
          <w:rStyle w:val="StyleUnderline"/>
        </w:rPr>
        <w:t xml:space="preserve"> on this."</w:t>
      </w:r>
    </w:p>
    <w:p w14:paraId="4CB4039E" w14:textId="77777777" w:rsidR="00D550EF" w:rsidRPr="005B5FDA" w:rsidRDefault="00D550EF" w:rsidP="00D550EF">
      <w:pPr>
        <w:rPr>
          <w:rStyle w:val="StyleUnderline"/>
        </w:rPr>
      </w:pPr>
    </w:p>
    <w:p w14:paraId="30FBA954" w14:textId="77777777" w:rsidR="00D550EF" w:rsidRPr="005B5FDA" w:rsidRDefault="00D550EF" w:rsidP="00D550EF">
      <w:pPr>
        <w:pStyle w:val="Heading4"/>
        <w:rPr>
          <w:sz w:val="28"/>
        </w:rPr>
      </w:pPr>
      <w:r w:rsidRPr="005B5FDA">
        <w:rPr>
          <w:sz w:val="28"/>
        </w:rPr>
        <w:t>The delay is just because new members need to be educated---but the Dem votes are there.</w:t>
      </w:r>
    </w:p>
    <w:p w14:paraId="419BC8B1" w14:textId="77777777" w:rsidR="00D550EF" w:rsidRPr="005B5FDA" w:rsidRDefault="00D550EF" w:rsidP="00D550EF">
      <w:proofErr w:type="spellStart"/>
      <w:r w:rsidRPr="005B5FDA">
        <w:rPr>
          <w:rStyle w:val="Style13ptBold"/>
          <w:sz w:val="28"/>
        </w:rPr>
        <w:t>Weig</w:t>
      </w:r>
      <w:proofErr w:type="spellEnd"/>
      <w:r w:rsidRPr="005B5FDA">
        <w:rPr>
          <w:rStyle w:val="Style13ptBold"/>
          <w:sz w:val="28"/>
        </w:rPr>
        <w:t xml:space="preserve"> 6-19</w:t>
      </w:r>
      <w:r w:rsidRPr="005B5FDA">
        <w:t xml:space="preserve"> --- Nick </w:t>
      </w:r>
      <w:proofErr w:type="spellStart"/>
      <w:r w:rsidRPr="005B5FDA">
        <w:t>Weig</w:t>
      </w:r>
      <w:proofErr w:type="spellEnd"/>
      <w:r w:rsidRPr="005B5FDA">
        <w:t>, political reporter ("Sen. Grassley satisfied with Democrat efforts in House to pass USMCA," 6-19-2019, KGAN, https://cbs2iowa.com/news/local/sen-grassley-satisfied-with-democrat-efforts-in-house-to-pass-usmca, accessed 6-20-2019)</w:t>
      </w:r>
    </w:p>
    <w:p w14:paraId="106F0B97" w14:textId="77777777" w:rsidR="00D550EF" w:rsidRPr="005B5FDA" w:rsidRDefault="00D550EF" w:rsidP="00D550EF">
      <w:pPr>
        <w:rPr>
          <w:sz w:val="16"/>
        </w:rPr>
      </w:pPr>
      <w:r w:rsidRPr="005B5FDA">
        <w:rPr>
          <w:rStyle w:val="StyleUnderline"/>
        </w:rPr>
        <w:t>It's not often in the current political climate that we hear kind words from one side of the aisle to the other</w:t>
      </w:r>
      <w:r w:rsidRPr="005B5FDA">
        <w:rPr>
          <w:sz w:val="16"/>
        </w:rPr>
        <w:t xml:space="preserve">, but this was one of those days. </w:t>
      </w:r>
      <w:r w:rsidRPr="005B5FDA">
        <w:rPr>
          <w:rStyle w:val="StyleUnderline"/>
        </w:rPr>
        <w:t>With</w:t>
      </w:r>
      <w:r w:rsidRPr="005B5FDA">
        <w:rPr>
          <w:sz w:val="16"/>
        </w:rPr>
        <w:t xml:space="preserve"> farmers and other </w:t>
      </w:r>
      <w:r w:rsidRPr="005B5FDA">
        <w:rPr>
          <w:rStyle w:val="StyleUnderline"/>
        </w:rPr>
        <w:t>supporters of the</w:t>
      </w:r>
      <w:r w:rsidRPr="005B5FDA">
        <w:rPr>
          <w:sz w:val="16"/>
        </w:rPr>
        <w:t xml:space="preserve"> United States, Canada, Mexico Agreement, or </w:t>
      </w:r>
      <w:r w:rsidRPr="005B5FDA">
        <w:rPr>
          <w:rStyle w:val="StyleUnderline"/>
        </w:rPr>
        <w:t>USMCA</w:t>
      </w:r>
      <w:r w:rsidRPr="005B5FDA">
        <w:rPr>
          <w:sz w:val="16"/>
        </w:rPr>
        <w:t xml:space="preserve">, hoping </w:t>
      </w:r>
      <w:r w:rsidRPr="005B5FDA">
        <w:rPr>
          <w:rStyle w:val="StyleUnderline"/>
        </w:rPr>
        <w:t>for ratification this year</w:t>
      </w:r>
      <w:r w:rsidRPr="005B5FDA">
        <w:rPr>
          <w:sz w:val="16"/>
        </w:rPr>
        <w:t xml:space="preserve">, Senator </w:t>
      </w:r>
      <w:r w:rsidRPr="005B5FDA">
        <w:rPr>
          <w:rStyle w:val="StyleUnderline"/>
        </w:rPr>
        <w:t xml:space="preserve">Grassley says </w:t>
      </w:r>
      <w:r w:rsidRPr="005B5FDA">
        <w:rPr>
          <w:rStyle w:val="Emphasis"/>
        </w:rPr>
        <w:t>he's satisfied</w:t>
      </w:r>
      <w:r w:rsidRPr="005B5FDA">
        <w:rPr>
          <w:rStyle w:val="StyleUnderline"/>
        </w:rPr>
        <w:t xml:space="preserve"> with </w:t>
      </w:r>
      <w:r w:rsidRPr="005B5FDA">
        <w:rPr>
          <w:rStyle w:val="Emphasis"/>
        </w:rPr>
        <w:t>efforts by the Democrat Speaker</w:t>
      </w:r>
      <w:r w:rsidRPr="005B5FDA">
        <w:rPr>
          <w:rStyle w:val="StyleUnderline"/>
        </w:rPr>
        <w:t xml:space="preserve"> of the House to get it done. The House </w:t>
      </w:r>
      <w:r w:rsidRPr="005B5FDA">
        <w:rPr>
          <w:rStyle w:val="Emphasis"/>
        </w:rPr>
        <w:t>must pass the trade deal first</w:t>
      </w:r>
      <w:r w:rsidRPr="005B5FDA">
        <w:rPr>
          <w:sz w:val="16"/>
        </w:rPr>
        <w:t xml:space="preserve">, but cannot take action until the White House sends over the final text of the bill. The White House won't do that until the Speaker </w:t>
      </w:r>
      <w:proofErr w:type="gramStart"/>
      <w:r w:rsidRPr="005B5FDA">
        <w:rPr>
          <w:sz w:val="16"/>
        </w:rPr>
        <w:t>signals</w:t>
      </w:r>
      <w:proofErr w:type="gramEnd"/>
      <w:r w:rsidRPr="005B5FDA">
        <w:rPr>
          <w:sz w:val="16"/>
        </w:rPr>
        <w:t xml:space="preserve"> she has the votes for passage. Senator </w:t>
      </w:r>
      <w:r w:rsidRPr="005B5FDA">
        <w:rPr>
          <w:rStyle w:val="StyleUnderline"/>
        </w:rPr>
        <w:t>Grassley</w:t>
      </w:r>
      <w:r w:rsidRPr="005B5FDA">
        <w:rPr>
          <w:sz w:val="16"/>
        </w:rPr>
        <w:t xml:space="preserve"> says he spoke with Speaker Nancy Pelosi about this last week and </w:t>
      </w:r>
      <w:r w:rsidRPr="005B5FDA">
        <w:rPr>
          <w:rStyle w:val="StyleUnderline"/>
        </w:rPr>
        <w:t xml:space="preserve">understands why she has been </w:t>
      </w:r>
      <w:r w:rsidRPr="005B5FDA">
        <w:rPr>
          <w:rStyle w:val="Emphasis"/>
        </w:rPr>
        <w:t>unable to promise the votes yet</w:t>
      </w:r>
      <w:r w:rsidRPr="005B5FDA">
        <w:rPr>
          <w:sz w:val="16"/>
        </w:rPr>
        <w:t xml:space="preserve">. The Senator says </w:t>
      </w:r>
      <w:r w:rsidRPr="005B5FDA">
        <w:rPr>
          <w:rStyle w:val="StyleUnderline"/>
        </w:rPr>
        <w:t xml:space="preserve">it is difficult because of the large number of </w:t>
      </w:r>
      <w:r w:rsidRPr="005B5FDA">
        <w:rPr>
          <w:rStyle w:val="Emphasis"/>
        </w:rPr>
        <w:t>first-term house members</w:t>
      </w:r>
      <w:r w:rsidRPr="005B5FDA">
        <w:rPr>
          <w:rStyle w:val="StyleUnderline"/>
        </w:rPr>
        <w:t xml:space="preserve"> than </w:t>
      </w:r>
      <w:r w:rsidRPr="005B5FDA">
        <w:rPr>
          <w:rStyle w:val="Emphasis"/>
        </w:rPr>
        <w:t>need to be educated</w:t>
      </w:r>
      <w:r w:rsidRPr="005B5FDA">
        <w:rPr>
          <w:rStyle w:val="StyleUnderline"/>
        </w:rPr>
        <w:t xml:space="preserve"> on a complex trade dea</w:t>
      </w:r>
      <w:r w:rsidRPr="005B5FDA">
        <w:rPr>
          <w:sz w:val="16"/>
        </w:rPr>
        <w:t xml:space="preserve">l tackling a large and diverse range of the U.S. economy. Grassley says </w:t>
      </w:r>
      <w:r w:rsidRPr="005B5FDA">
        <w:rPr>
          <w:rStyle w:val="StyleUnderline"/>
        </w:rPr>
        <w:t xml:space="preserve">the Speaker is </w:t>
      </w:r>
      <w:r w:rsidRPr="005B5FDA">
        <w:rPr>
          <w:rStyle w:val="Emphasis"/>
        </w:rPr>
        <w:t xml:space="preserve">working hard </w:t>
      </w:r>
      <w:r w:rsidRPr="005B5FDA">
        <w:rPr>
          <w:rStyle w:val="StyleUnderline"/>
        </w:rPr>
        <w:t xml:space="preserve">to get the job done. Grassley </w:t>
      </w:r>
      <w:r w:rsidRPr="005B5FDA">
        <w:rPr>
          <w:rStyle w:val="Emphasis"/>
        </w:rPr>
        <w:t>remains optimistic</w:t>
      </w:r>
      <w:r w:rsidRPr="005B5FDA">
        <w:rPr>
          <w:rStyle w:val="StyleUnderline"/>
        </w:rPr>
        <w:t xml:space="preserve"> that the deal will get done before the late-summer recess</w:t>
      </w:r>
      <w:r w:rsidRPr="005B5FDA">
        <w:rPr>
          <w:sz w:val="16"/>
        </w:rPr>
        <w:t xml:space="preserve"> on Capitol Hill. He admits failure to pass the trade deal that would replace NAFTA this year would be devastating. That's because dragging the debate into 2020 would make it a hot political issue in a highly contentious presidential campaign season.</w:t>
      </w:r>
    </w:p>
    <w:p w14:paraId="0F1C58CE" w14:textId="77777777" w:rsidR="00D550EF" w:rsidRPr="005B5FDA" w:rsidRDefault="00D550EF" w:rsidP="00D550EF"/>
    <w:p w14:paraId="4D878C1C" w14:textId="77777777" w:rsidR="00D550EF" w:rsidRPr="005B5FDA" w:rsidRDefault="00D550EF" w:rsidP="00D550EF">
      <w:pPr>
        <w:pStyle w:val="Heading4"/>
        <w:rPr>
          <w:sz w:val="28"/>
        </w:rPr>
      </w:pPr>
      <w:r w:rsidRPr="005B5FDA">
        <w:rPr>
          <w:sz w:val="28"/>
        </w:rPr>
        <w:t>They’re making progress.</w:t>
      </w:r>
    </w:p>
    <w:p w14:paraId="6416EDA1" w14:textId="77777777" w:rsidR="00D550EF" w:rsidRPr="005B5FDA" w:rsidRDefault="00D550EF" w:rsidP="00D550EF">
      <w:r w:rsidRPr="005B5FDA">
        <w:rPr>
          <w:rStyle w:val="Style13ptBold"/>
          <w:sz w:val="28"/>
        </w:rPr>
        <w:t xml:space="preserve">Lynch 6-18 </w:t>
      </w:r>
      <w:r w:rsidRPr="005B5FDA">
        <w:t>--- David J. Lynch, Financial writer covering trade and globalization, ("Trump top trade envoy sees progress in USMCA talks with Congress," 6-18-2019, Washington Post, https://www.washingtonpost.com/business/economy/trump-top-trade-envoy-sees-progress-in-usmca-talks-with-congress/2019/06/18/6db0a40a-91cf-11e9-b570-6416efdc0803_story.html?noredirect=on&amp;utm_term=.da0dcd4f2d79, accessed 6-20-2019)</w:t>
      </w:r>
    </w:p>
    <w:p w14:paraId="5EA72310" w14:textId="77777777" w:rsidR="00D550EF" w:rsidRPr="005B5FDA" w:rsidRDefault="00D550EF" w:rsidP="00D550EF">
      <w:pPr>
        <w:rPr>
          <w:sz w:val="16"/>
        </w:rPr>
      </w:pPr>
      <w:r w:rsidRPr="005B5FDA">
        <w:rPr>
          <w:rStyle w:val="StyleUnderline"/>
        </w:rPr>
        <w:t xml:space="preserve">The administration is </w:t>
      </w:r>
      <w:r w:rsidRPr="005B5FDA">
        <w:rPr>
          <w:rStyle w:val="Emphasis"/>
        </w:rPr>
        <w:t>making progress</w:t>
      </w:r>
      <w:r w:rsidRPr="005B5FDA">
        <w:rPr>
          <w:sz w:val="16"/>
        </w:rPr>
        <w:t xml:space="preserve"> </w:t>
      </w:r>
      <w:r w:rsidRPr="005B5FDA">
        <w:rPr>
          <w:rStyle w:val="StyleUnderline"/>
        </w:rPr>
        <w:t>resolving House Democrats’ objections to a proposed North American trade deal in talks with</w:t>
      </w:r>
      <w:r w:rsidRPr="005B5FDA">
        <w:rPr>
          <w:sz w:val="16"/>
        </w:rPr>
        <w:t xml:space="preserve"> House Speaker Nancy </w:t>
      </w:r>
      <w:r w:rsidRPr="005B5FDA">
        <w:rPr>
          <w:rStyle w:val="StyleUnderline"/>
        </w:rPr>
        <w:t>Pelosi</w:t>
      </w:r>
      <w:r w:rsidRPr="005B5FDA">
        <w:rPr>
          <w:sz w:val="16"/>
        </w:rPr>
        <w:t xml:space="preserve">, Robert E. </w:t>
      </w:r>
      <w:proofErr w:type="spellStart"/>
      <w:r w:rsidRPr="005B5FDA">
        <w:rPr>
          <w:rStyle w:val="StyleUnderline"/>
        </w:rPr>
        <w:t>Lighthizer</w:t>
      </w:r>
      <w:proofErr w:type="spellEnd"/>
      <w:r w:rsidRPr="005B5FDA">
        <w:rPr>
          <w:sz w:val="16"/>
        </w:rPr>
        <w:t xml:space="preserve">, the president’s chief trade negotiator, </w:t>
      </w:r>
      <w:r w:rsidRPr="005B5FDA">
        <w:rPr>
          <w:rStyle w:val="StyleUnderline"/>
        </w:rPr>
        <w:t>told lawmakers</w:t>
      </w:r>
      <w:r w:rsidRPr="005B5FDA">
        <w:rPr>
          <w:sz w:val="16"/>
        </w:rPr>
        <w:t xml:space="preserve"> on Tuesday. “</w:t>
      </w:r>
      <w:r w:rsidRPr="005B5FDA">
        <w:rPr>
          <w:rStyle w:val="StyleUnderline"/>
        </w:rPr>
        <w:t xml:space="preserve">My hope is that over the next couple of weeks we can </w:t>
      </w:r>
      <w:r w:rsidRPr="005B5FDA">
        <w:rPr>
          <w:rStyle w:val="Emphasis"/>
        </w:rPr>
        <w:t>make substantial progress</w:t>
      </w:r>
      <w:r w:rsidRPr="005B5FDA">
        <w:rPr>
          <w:sz w:val="16"/>
        </w:rPr>
        <w:t xml:space="preserve">,” </w:t>
      </w:r>
      <w:proofErr w:type="spellStart"/>
      <w:r w:rsidRPr="005B5FDA">
        <w:rPr>
          <w:sz w:val="16"/>
        </w:rPr>
        <w:t>Lighthizer</w:t>
      </w:r>
      <w:proofErr w:type="spellEnd"/>
      <w:r w:rsidRPr="005B5FDA">
        <w:rPr>
          <w:sz w:val="16"/>
        </w:rPr>
        <w:t xml:space="preserve"> told members of the Senate Finance Committee. </w:t>
      </w:r>
      <w:r w:rsidRPr="005B5FDA">
        <w:rPr>
          <w:rStyle w:val="Emphasis"/>
        </w:rPr>
        <w:t xml:space="preserve">“I believe we’re on track.” </w:t>
      </w:r>
      <w:r w:rsidRPr="005B5FDA">
        <w:rPr>
          <w:sz w:val="16"/>
        </w:rPr>
        <w:t xml:space="preserve">The trade chief, who has said he wants bipartisan support for the deal, </w:t>
      </w:r>
      <w:r w:rsidRPr="005B5FDA">
        <w:rPr>
          <w:rStyle w:val="Emphasis"/>
        </w:rPr>
        <w:t>praised Pelosi</w:t>
      </w:r>
      <w:r w:rsidRPr="005B5FDA">
        <w:rPr>
          <w:rStyle w:val="StyleUnderline"/>
        </w:rPr>
        <w:t xml:space="preserve"> as “completely fair and above board” in their ongoing dialogue. The speaker has established working groups of House Democrats to work on revisions</w:t>
      </w:r>
      <w:r w:rsidRPr="005B5FDA">
        <w:rPr>
          <w:sz w:val="16"/>
        </w:rPr>
        <w:t xml:space="preserve"> to the agreement’s labor, environment, pharmaceuticals and enforcement terms. </w:t>
      </w:r>
      <w:r w:rsidRPr="005B5FDA">
        <w:rPr>
          <w:rStyle w:val="StyleUnderline"/>
        </w:rPr>
        <w:t>The administration is pushing for Congress to quickly approve the new dea</w:t>
      </w:r>
      <w:r w:rsidRPr="005B5FDA">
        <w:rPr>
          <w:sz w:val="16"/>
        </w:rPr>
        <w:t xml:space="preserve">l — a replacement for the 1994 North American Free Trade Agreement (NAFTA) — </w:t>
      </w:r>
      <w:r w:rsidRPr="005B5FDA">
        <w:rPr>
          <w:rStyle w:val="StyleUnderline"/>
        </w:rPr>
        <w:t xml:space="preserve">before breaking for August recess. </w:t>
      </w:r>
      <w:r w:rsidRPr="005B5FDA">
        <w:rPr>
          <w:sz w:val="16"/>
        </w:rPr>
        <w:t xml:space="preserve">“We want this to be dealt with as soon as possible,” </w:t>
      </w:r>
      <w:proofErr w:type="spellStart"/>
      <w:r w:rsidRPr="005B5FDA">
        <w:rPr>
          <w:sz w:val="16"/>
        </w:rPr>
        <w:t>Lighthizer</w:t>
      </w:r>
      <w:proofErr w:type="spellEnd"/>
      <w:r w:rsidRPr="005B5FDA">
        <w:rPr>
          <w:sz w:val="16"/>
        </w:rPr>
        <w:t xml:space="preserve"> said.</w:t>
      </w:r>
    </w:p>
    <w:p w14:paraId="4CF8F407" w14:textId="77777777" w:rsidR="00D550EF" w:rsidRPr="005B5FDA" w:rsidRDefault="00D550EF" w:rsidP="00D550EF">
      <w:pPr>
        <w:rPr>
          <w:sz w:val="16"/>
        </w:rPr>
      </w:pPr>
    </w:p>
    <w:p w14:paraId="05B69ADF" w14:textId="77777777" w:rsidR="00D550EF" w:rsidRPr="005B5FDA" w:rsidRDefault="00D550EF" w:rsidP="00D550EF">
      <w:pPr>
        <w:pStyle w:val="Heading4"/>
        <w:rPr>
          <w:sz w:val="28"/>
        </w:rPr>
      </w:pPr>
      <w:r w:rsidRPr="005B5FDA">
        <w:rPr>
          <w:sz w:val="28"/>
        </w:rPr>
        <w:t>Dems’ concerns will be sorted out.</w:t>
      </w:r>
    </w:p>
    <w:p w14:paraId="496006D2" w14:textId="77777777" w:rsidR="00D550EF" w:rsidRPr="005B5FDA" w:rsidRDefault="00D550EF" w:rsidP="00D550EF">
      <w:r w:rsidRPr="005B5FDA">
        <w:rPr>
          <w:rStyle w:val="Style13ptBold"/>
          <w:sz w:val="28"/>
        </w:rPr>
        <w:t>Lopez 6-19</w:t>
      </w:r>
      <w:r w:rsidRPr="005B5FDA">
        <w:t xml:space="preserve"> --- Miguel Angel Lopez, Reuters ("Mexico first to ratify USMCA trade deal, Trump presses U.S....," 6-19-2019, https://www.reuters.com/article/us-usa-trade-mexico-usmca/mexico-first-to-ratify-usmca-trade-deal-trump-presses-us-congress-to-do-same-idUSKCN1TK2U3, accessed 6-20-2019)</w:t>
      </w:r>
    </w:p>
    <w:p w14:paraId="03F28DC5" w14:textId="77777777" w:rsidR="00D550EF" w:rsidRPr="005B5FDA" w:rsidRDefault="00D550EF" w:rsidP="00D550EF">
      <w:pPr>
        <w:rPr>
          <w:sz w:val="16"/>
        </w:rPr>
      </w:pPr>
      <w:r w:rsidRPr="005B5FDA">
        <w:rPr>
          <w:sz w:val="16"/>
        </w:rPr>
        <w:t xml:space="preserve">Earlier on Wednesday, </w:t>
      </w:r>
      <w:r w:rsidRPr="005B5FDA">
        <w:rPr>
          <w:rStyle w:val="StyleUnderline"/>
        </w:rPr>
        <w:t>U.S. Trade Representative</w:t>
      </w:r>
      <w:r w:rsidRPr="005B5FDA">
        <w:rPr>
          <w:sz w:val="16"/>
        </w:rPr>
        <w:t xml:space="preserve"> Robert </w:t>
      </w:r>
      <w:proofErr w:type="spellStart"/>
      <w:r w:rsidRPr="005B5FDA">
        <w:rPr>
          <w:rStyle w:val="Emphasis"/>
        </w:rPr>
        <w:t>Lighthizer</w:t>
      </w:r>
      <w:proofErr w:type="spellEnd"/>
      <w:r w:rsidRPr="005B5FDA">
        <w:rPr>
          <w:rStyle w:val="Emphasis"/>
        </w:rPr>
        <w:t xml:space="preserve"> said</w:t>
      </w:r>
      <w:r w:rsidRPr="005B5FDA">
        <w:rPr>
          <w:rStyle w:val="StyleUnderline"/>
        </w:rPr>
        <w:t xml:space="preserve"> he believed Democrats’ concerns on </w:t>
      </w:r>
      <w:r w:rsidRPr="005B5FDA">
        <w:rPr>
          <w:rStyle w:val="Emphasis"/>
        </w:rPr>
        <w:t>enforcing labor</w:t>
      </w:r>
      <w:r w:rsidRPr="005B5FDA">
        <w:rPr>
          <w:rStyle w:val="StyleUnderline"/>
        </w:rPr>
        <w:t xml:space="preserve"> and </w:t>
      </w:r>
      <w:r w:rsidRPr="005B5FDA">
        <w:rPr>
          <w:rStyle w:val="Emphasis"/>
        </w:rPr>
        <w:t>environmental</w:t>
      </w:r>
      <w:r w:rsidRPr="005B5FDA">
        <w:rPr>
          <w:rStyle w:val="StyleUnderline"/>
        </w:rPr>
        <w:t xml:space="preserve"> provisions in USMCA can be </w:t>
      </w:r>
      <w:r w:rsidRPr="005B5FDA">
        <w:rPr>
          <w:rStyle w:val="Emphasis"/>
        </w:rPr>
        <w:t>sorted out quickly.</w:t>
      </w:r>
      <w:r w:rsidRPr="005B5FDA">
        <w:rPr>
          <w:sz w:val="16"/>
        </w:rPr>
        <w:t xml:space="preserve"> He spoke just hours after Democratic leader Nancy Pelosi said she still has many concerns over USMCA. </w:t>
      </w:r>
      <w:r w:rsidRPr="005B5FDA">
        <w:rPr>
          <w:rStyle w:val="StyleUnderline"/>
        </w:rPr>
        <w:t>Trump</w:t>
      </w:r>
      <w:r w:rsidRPr="005B5FDA">
        <w:rPr>
          <w:sz w:val="16"/>
        </w:rPr>
        <w:t xml:space="preserve">, who had excoriated the 25-year-old NAFTA as a "disaster" for U.S. workers, </w:t>
      </w:r>
      <w:r w:rsidRPr="005B5FDA">
        <w:rPr>
          <w:rStyle w:val="StyleUnderline"/>
        </w:rPr>
        <w:t>wants to claim a first major trade deal victory as the campaign for the 2020 presidential election</w:t>
      </w:r>
      <w:r w:rsidRPr="005B5FDA">
        <w:rPr>
          <w:sz w:val="16"/>
        </w:rPr>
        <w:t xml:space="preserve"> begins. The Republican formally </w:t>
      </w:r>
      <w:hyperlink r:id="rId11" w:history="1">
        <w:r w:rsidRPr="005B5FDA">
          <w:rPr>
            <w:rStyle w:val="Hyperlink"/>
            <w:sz w:val="16"/>
          </w:rPr>
          <w:t>here</w:t>
        </w:r>
      </w:hyperlink>
      <w:r w:rsidRPr="005B5FDA">
        <w:rPr>
          <w:sz w:val="16"/>
        </w:rPr>
        <w:t xml:space="preserve"> opened his re-election campaign in Florida on Tuesday and two dozen Democrats are competing for the party's nomination to run against Trump.</w:t>
      </w:r>
    </w:p>
    <w:p w14:paraId="0B356C20" w14:textId="77777777" w:rsidR="00D550EF" w:rsidRPr="005B5FDA" w:rsidRDefault="00D550EF" w:rsidP="00D550EF"/>
    <w:p w14:paraId="1B81CBE3" w14:textId="77777777" w:rsidR="00D550EF" w:rsidRPr="005B5FDA" w:rsidRDefault="00D550EF" w:rsidP="00D550EF">
      <w:pPr>
        <w:pStyle w:val="Heading3"/>
      </w:pPr>
      <w:r w:rsidRPr="005B5FDA">
        <w:t>Trump Pushing</w:t>
      </w:r>
    </w:p>
    <w:p w14:paraId="5D778926" w14:textId="77777777" w:rsidR="00D550EF" w:rsidRPr="005B5FDA" w:rsidRDefault="00D550EF" w:rsidP="00D550EF"/>
    <w:p w14:paraId="4DD54DCC" w14:textId="77777777" w:rsidR="00D550EF" w:rsidRPr="005B5FDA" w:rsidRDefault="00D550EF" w:rsidP="00D550EF">
      <w:pPr>
        <w:pStyle w:val="Heading4"/>
        <w:rPr>
          <w:sz w:val="22"/>
        </w:rPr>
      </w:pPr>
      <w:r w:rsidRPr="005B5FDA">
        <w:rPr>
          <w:sz w:val="28"/>
        </w:rPr>
        <w:t>Trump is pushing USMCA now – key to timing</w:t>
      </w:r>
    </w:p>
    <w:p w14:paraId="0B166088" w14:textId="77777777" w:rsidR="00D550EF" w:rsidRPr="005B5FDA" w:rsidRDefault="00D550EF" w:rsidP="00D550EF">
      <w:r w:rsidRPr="005B5FDA">
        <w:rPr>
          <w:rStyle w:val="Style13ptBold"/>
          <w:sz w:val="28"/>
        </w:rPr>
        <w:t>LEONARD 6/18</w:t>
      </w:r>
      <w:r w:rsidRPr="005B5FDA">
        <w:t xml:space="preserve"> (Jenny; Bloomberg, “Trump’s Top Trade Negotiator Faces Congress to Win Over USMCA Skeptics,” https://www.bloomberg.com/news/articles/2019-06-18/trump-trade-chief-faces-congress-grilling-on-path-to-china-deal)ww</w:t>
      </w:r>
    </w:p>
    <w:p w14:paraId="7481F794" w14:textId="77777777" w:rsidR="00D550EF" w:rsidRPr="005B5FDA" w:rsidRDefault="00D550EF" w:rsidP="00D550EF">
      <w:pPr>
        <w:rPr>
          <w:sz w:val="14"/>
        </w:rPr>
      </w:pPr>
      <w:r w:rsidRPr="005B5FDA">
        <w:rPr>
          <w:sz w:val="14"/>
        </w:rPr>
        <w:t xml:space="preserve">Another focus will be the U.S.-Mexico-Canada Agreement, which </w:t>
      </w:r>
      <w:r w:rsidRPr="005B5FDA">
        <w:rPr>
          <w:rStyle w:val="StyleUnderline"/>
        </w:rPr>
        <w:t>Trump</w:t>
      </w:r>
      <w:r w:rsidRPr="005B5FDA">
        <w:rPr>
          <w:sz w:val="14"/>
        </w:rPr>
        <w:t xml:space="preserve"> negotiated as a replacement for </w:t>
      </w:r>
      <w:proofErr w:type="spellStart"/>
      <w:r w:rsidRPr="005B5FDA">
        <w:rPr>
          <w:sz w:val="14"/>
        </w:rPr>
        <w:t>Nafta</w:t>
      </w:r>
      <w:proofErr w:type="spellEnd"/>
      <w:r w:rsidRPr="005B5FDA">
        <w:rPr>
          <w:sz w:val="14"/>
        </w:rPr>
        <w:t xml:space="preserve">. </w:t>
      </w:r>
      <w:proofErr w:type="spellStart"/>
      <w:r w:rsidRPr="005B5FDA">
        <w:rPr>
          <w:sz w:val="14"/>
        </w:rPr>
        <w:t>Lighthizer</w:t>
      </w:r>
      <w:proofErr w:type="spellEnd"/>
      <w:r w:rsidRPr="005B5FDA">
        <w:rPr>
          <w:sz w:val="14"/>
        </w:rPr>
        <w:t xml:space="preserve"> </w:t>
      </w:r>
      <w:r w:rsidRPr="005B5FDA">
        <w:rPr>
          <w:rStyle w:val="StyleUnderline"/>
        </w:rPr>
        <w:t>has been working closely with Democrats, particularly with House Speaker Nancy Pelosi, to resolve concerns about the new accord -- including labor and environmental standards, as well as drug pricing -- before it can come up for a vote</w:t>
      </w:r>
      <w:r w:rsidRPr="005B5FDA">
        <w:rPr>
          <w:sz w:val="14"/>
        </w:rPr>
        <w:t xml:space="preserve">. U.S. Chamber of Commerce trade lobbyist John Murphy said he expects </w:t>
      </w:r>
      <w:proofErr w:type="spellStart"/>
      <w:r w:rsidRPr="005B5FDA">
        <w:rPr>
          <w:sz w:val="14"/>
        </w:rPr>
        <w:t>Lighthizer</w:t>
      </w:r>
      <w:proofErr w:type="spellEnd"/>
      <w:r w:rsidRPr="005B5FDA">
        <w:rPr>
          <w:sz w:val="14"/>
        </w:rPr>
        <w:t xml:space="preserve"> to reiterate his willingness to work with Congress on the deal, </w:t>
      </w:r>
      <w:r w:rsidRPr="005B5FDA">
        <w:rPr>
          <w:rStyle w:val="StyleUnderline"/>
        </w:rPr>
        <w:t>but</w:t>
      </w:r>
      <w:r w:rsidRPr="005B5FDA">
        <w:rPr>
          <w:sz w:val="14"/>
        </w:rPr>
        <w:t xml:space="preserve"> that details of the </w:t>
      </w:r>
      <w:r w:rsidRPr="005B5FDA">
        <w:rPr>
          <w:rStyle w:val="StyleUnderline"/>
        </w:rPr>
        <w:t>negotiations with Democrats will remain behind closed doors</w:t>
      </w:r>
      <w:r w:rsidRPr="005B5FDA">
        <w:rPr>
          <w:sz w:val="14"/>
        </w:rPr>
        <w:t xml:space="preserve">. </w:t>
      </w:r>
      <w:r w:rsidRPr="005B5FDA">
        <w:rPr>
          <w:rStyle w:val="StyleUnderline"/>
        </w:rPr>
        <w:t>While business leaders and some in the White House are pushing for a vote before Congress goes on vacation in August, Democrats say they don’t want to rush the process</w:t>
      </w:r>
      <w:r w:rsidRPr="005B5FDA">
        <w:rPr>
          <w:sz w:val="14"/>
        </w:rPr>
        <w:t>.</w:t>
      </w:r>
    </w:p>
    <w:p w14:paraId="3903CF1E" w14:textId="77777777" w:rsidR="00D550EF" w:rsidRPr="005B5FDA" w:rsidRDefault="00D550EF" w:rsidP="00D550EF"/>
    <w:p w14:paraId="622D9088" w14:textId="77777777" w:rsidR="00D550EF" w:rsidRPr="005B5FDA" w:rsidRDefault="00D550EF" w:rsidP="00D550EF">
      <w:pPr>
        <w:pStyle w:val="Heading4"/>
        <w:rPr>
          <w:sz w:val="28"/>
        </w:rPr>
      </w:pPr>
      <w:r w:rsidRPr="005B5FDA">
        <w:rPr>
          <w:sz w:val="28"/>
        </w:rPr>
        <w:t>All out push.</w:t>
      </w:r>
    </w:p>
    <w:p w14:paraId="090E9B0F" w14:textId="77777777" w:rsidR="00D550EF" w:rsidRPr="005B5FDA" w:rsidRDefault="00D550EF" w:rsidP="00D550EF">
      <w:r w:rsidRPr="005B5FDA">
        <w:rPr>
          <w:rStyle w:val="Style13ptBold"/>
          <w:sz w:val="28"/>
        </w:rPr>
        <w:t>Williams 19</w:t>
      </w:r>
      <w:r w:rsidRPr="005B5FDA">
        <w:t xml:space="preserve"> --- Joe Williams, ("White House, corporate America flood Congress in USMCA push," 3-21-2019, Fox Business, https://www.foxbusiness.com/politics/white-house-corporate-america-flood-congress-in-usmca-push, accessed 6-19-2019)</w:t>
      </w:r>
    </w:p>
    <w:p w14:paraId="105F4646" w14:textId="77777777" w:rsidR="00D550EF" w:rsidRPr="005B5FDA" w:rsidRDefault="0098228D" w:rsidP="00D550EF">
      <w:pPr>
        <w:rPr>
          <w:sz w:val="16"/>
        </w:rPr>
      </w:pPr>
      <w:hyperlink r:id="rId12" w:tgtFrame="_blank" w:history="1">
        <w:r w:rsidR="00D550EF" w:rsidRPr="005B5FDA">
          <w:rPr>
            <w:rStyle w:val="Hyperlink"/>
            <w:sz w:val="16"/>
          </w:rPr>
          <w:t>Wall Street</w:t>
        </w:r>
      </w:hyperlink>
      <w:r w:rsidR="00D550EF" w:rsidRPr="005B5FDA">
        <w:rPr>
          <w:sz w:val="16"/>
        </w:rPr>
        <w:t xml:space="preserve"> attention is fixated on what appears to be the final stages of U.S.-China </w:t>
      </w:r>
      <w:hyperlink r:id="rId13" w:tgtFrame="_blank" w:history="1">
        <w:r w:rsidR="00D550EF" w:rsidRPr="005B5FDA">
          <w:rPr>
            <w:rStyle w:val="Hyperlink"/>
            <w:sz w:val="16"/>
          </w:rPr>
          <w:t>trade talks</w:t>
        </w:r>
      </w:hyperlink>
      <w:r w:rsidR="00D550EF" w:rsidRPr="005B5FDA">
        <w:rPr>
          <w:sz w:val="16"/>
        </w:rPr>
        <w:t xml:space="preserve">, but for many American companies the ongoing negotiations are second to </w:t>
      </w:r>
      <w:r w:rsidR="00D550EF" w:rsidRPr="005B5FDA">
        <w:rPr>
          <w:rStyle w:val="StyleUnderline"/>
        </w:rPr>
        <w:t>another priority:</w:t>
      </w:r>
      <w:r w:rsidR="00D550EF" w:rsidRPr="005B5FDA">
        <w:rPr>
          <w:sz w:val="16"/>
        </w:rPr>
        <w:t xml:space="preserve"> </w:t>
      </w:r>
      <w:r w:rsidR="00D550EF" w:rsidRPr="005B5FDA">
        <w:rPr>
          <w:rStyle w:val="StyleUnderline"/>
        </w:rPr>
        <w:t xml:space="preserve">Getting </w:t>
      </w:r>
      <w:hyperlink r:id="rId14" w:tgtFrame="_blank" w:history="1">
        <w:r w:rsidR="00D550EF" w:rsidRPr="005B5FDA">
          <w:rPr>
            <w:rStyle w:val="StyleUnderline"/>
          </w:rPr>
          <w:t>Congress</w:t>
        </w:r>
      </w:hyperlink>
      <w:r w:rsidR="00D550EF" w:rsidRPr="005B5FDA">
        <w:rPr>
          <w:rStyle w:val="StyleUnderline"/>
        </w:rPr>
        <w:t xml:space="preserve"> to approve the </w:t>
      </w:r>
      <w:r w:rsidR="00D550EF" w:rsidRPr="005B5FDA">
        <w:rPr>
          <w:sz w:val="16"/>
        </w:rPr>
        <w:t xml:space="preserve">new trade agreement between the U.S., Mexico and Canada. Known as the </w:t>
      </w:r>
      <w:r w:rsidR="00D550EF" w:rsidRPr="005B5FDA">
        <w:rPr>
          <w:rStyle w:val="Emphasis"/>
        </w:rPr>
        <w:t>USMCA</w:t>
      </w:r>
      <w:r w:rsidR="00D550EF" w:rsidRPr="005B5FDA">
        <w:rPr>
          <w:sz w:val="16"/>
        </w:rPr>
        <w:t xml:space="preserve">, </w:t>
      </w:r>
      <w:r w:rsidR="00D550EF" w:rsidRPr="005B5FDA">
        <w:rPr>
          <w:rStyle w:val="StyleUnderline"/>
        </w:rPr>
        <w:t xml:space="preserve">the </w:t>
      </w:r>
      <w:hyperlink r:id="rId15" w:tgtFrame="_blank" w:history="1">
        <w:r w:rsidR="00D550EF" w:rsidRPr="005B5FDA">
          <w:rPr>
            <w:rStyle w:val="Emphasis"/>
          </w:rPr>
          <w:t>White House</w:t>
        </w:r>
      </w:hyperlink>
      <w:r w:rsidR="00D550EF" w:rsidRPr="005B5FDA">
        <w:rPr>
          <w:rStyle w:val="Emphasis"/>
        </w:rPr>
        <w:t xml:space="preserve"> </w:t>
      </w:r>
      <w:r w:rsidR="00D550EF" w:rsidRPr="005B5FDA">
        <w:rPr>
          <w:rStyle w:val="StyleUnderline"/>
        </w:rPr>
        <w:t xml:space="preserve">and </w:t>
      </w:r>
      <w:r w:rsidR="00D550EF" w:rsidRPr="005B5FDA">
        <w:rPr>
          <w:rStyle w:val="Emphasis"/>
        </w:rPr>
        <w:t>top business groups</w:t>
      </w:r>
      <w:r w:rsidR="00D550EF" w:rsidRPr="005B5FDA">
        <w:rPr>
          <w:rStyle w:val="StyleUnderline"/>
        </w:rPr>
        <w:t xml:space="preserve"> have launched an </w:t>
      </w:r>
      <w:r w:rsidR="00D550EF" w:rsidRPr="005B5FDA">
        <w:rPr>
          <w:rStyle w:val="Emphasis"/>
          <w:sz w:val="28"/>
        </w:rPr>
        <w:t>all-out assault on Congress</w:t>
      </w:r>
      <w:r w:rsidR="00D550EF" w:rsidRPr="005B5FDA">
        <w:rPr>
          <w:rStyle w:val="StyleUnderline"/>
          <w:sz w:val="28"/>
        </w:rPr>
        <w:t xml:space="preserve"> </w:t>
      </w:r>
      <w:r w:rsidR="00D550EF" w:rsidRPr="005B5FDA">
        <w:rPr>
          <w:rStyle w:val="StyleUnderline"/>
        </w:rPr>
        <w:t xml:space="preserve">to try to </w:t>
      </w:r>
      <w:r w:rsidR="00D550EF" w:rsidRPr="005B5FDA">
        <w:rPr>
          <w:rStyle w:val="Emphasis"/>
        </w:rPr>
        <w:t>assuage concerns</w:t>
      </w:r>
      <w:r w:rsidR="00D550EF" w:rsidRPr="005B5FDA">
        <w:rPr>
          <w:rStyle w:val="StyleUnderline"/>
        </w:rPr>
        <w:t xml:space="preserve"> from lawmakers over the deal’s </w:t>
      </w:r>
      <w:r w:rsidR="00D550EF" w:rsidRPr="005B5FDA">
        <w:rPr>
          <w:rStyle w:val="Emphasis"/>
        </w:rPr>
        <w:t>enforcement</w:t>
      </w:r>
      <w:r w:rsidR="00D550EF" w:rsidRPr="005B5FDA">
        <w:rPr>
          <w:rStyle w:val="StyleUnderline"/>
        </w:rPr>
        <w:t xml:space="preserve"> mechanisms and </w:t>
      </w:r>
      <w:r w:rsidR="00D550EF" w:rsidRPr="005B5FDA">
        <w:rPr>
          <w:rStyle w:val="Emphasis"/>
        </w:rPr>
        <w:t>pharma</w:t>
      </w:r>
      <w:r w:rsidR="00D550EF" w:rsidRPr="005B5FDA">
        <w:rPr>
          <w:rStyle w:val="StyleUnderline"/>
        </w:rPr>
        <w:t>ceutical protections, as well as educate new members on the intricate details</w:t>
      </w:r>
      <w:r w:rsidR="00D550EF" w:rsidRPr="005B5FDA">
        <w:rPr>
          <w:sz w:val="16"/>
        </w:rPr>
        <w:t xml:space="preserve"> of the update to the North American Free Trade Agreement. </w:t>
      </w:r>
      <w:r w:rsidR="00D550EF" w:rsidRPr="005B5FDA">
        <w:rPr>
          <w:rStyle w:val="StyleUnderline"/>
        </w:rPr>
        <w:t xml:space="preserve">The White House has spoken to </w:t>
      </w:r>
      <w:r w:rsidR="00D550EF" w:rsidRPr="005B5FDA">
        <w:rPr>
          <w:rStyle w:val="Emphasis"/>
        </w:rPr>
        <w:t>over 290 lawmakers</w:t>
      </w:r>
      <w:r w:rsidR="00D550EF" w:rsidRPr="005B5FDA">
        <w:rPr>
          <w:sz w:val="16"/>
        </w:rPr>
        <w:t xml:space="preserve"> and their staff </w:t>
      </w:r>
      <w:r w:rsidR="00D550EF" w:rsidRPr="005B5FDA">
        <w:rPr>
          <w:rStyle w:val="StyleUnderline"/>
        </w:rPr>
        <w:t>on the specifics of the deal in the last two months alone</w:t>
      </w:r>
      <w:r w:rsidR="00D550EF" w:rsidRPr="005B5FDA">
        <w:rPr>
          <w:sz w:val="16"/>
        </w:rPr>
        <w:t xml:space="preserve">. </w:t>
      </w:r>
      <w:r w:rsidR="00D550EF" w:rsidRPr="005B5FDA">
        <w:rPr>
          <w:rStyle w:val="StyleUnderline"/>
        </w:rPr>
        <w:t>And in recent weeks</w:t>
      </w:r>
      <w:r w:rsidR="00D550EF" w:rsidRPr="005B5FDA">
        <w:rPr>
          <w:sz w:val="16"/>
        </w:rPr>
        <w:t xml:space="preserve">, United States Trade Representative Robert </w:t>
      </w:r>
      <w:proofErr w:type="spellStart"/>
      <w:r w:rsidR="00D550EF" w:rsidRPr="005B5FDA">
        <w:rPr>
          <w:rStyle w:val="StyleUnderline"/>
        </w:rPr>
        <w:t>Lighthizer</w:t>
      </w:r>
      <w:proofErr w:type="spellEnd"/>
      <w:r w:rsidR="00D550EF" w:rsidRPr="005B5FDA">
        <w:rPr>
          <w:rStyle w:val="StyleUnderline"/>
        </w:rPr>
        <w:t xml:space="preserve"> held meetings with Democrats</w:t>
      </w:r>
      <w:r w:rsidR="00D550EF" w:rsidRPr="005B5FDA">
        <w:rPr>
          <w:sz w:val="16"/>
        </w:rPr>
        <w:t xml:space="preserve"> on the Ways and Means Committee, the </w:t>
      </w:r>
      <w:r w:rsidR="00D550EF" w:rsidRPr="005B5FDA">
        <w:rPr>
          <w:rStyle w:val="StyleUnderline"/>
        </w:rPr>
        <w:t>bipartisan Problem Solvers Caucus and the moderate Blue Dog Democrats</w:t>
      </w:r>
      <w:r w:rsidR="00D550EF" w:rsidRPr="005B5FDA">
        <w:rPr>
          <w:sz w:val="16"/>
        </w:rPr>
        <w:t>. Earlier this month, he also was invited by Speaker Nancy Pelosi, D-Calif., to speak at the House Democratic Caucus.</w:t>
      </w:r>
    </w:p>
    <w:p w14:paraId="3217AB45" w14:textId="77777777" w:rsidR="00D550EF" w:rsidRPr="005B5FDA" w:rsidRDefault="00D550EF" w:rsidP="00D550EF">
      <w:pPr>
        <w:rPr>
          <w:rStyle w:val="StyleUnderline"/>
        </w:rPr>
      </w:pPr>
    </w:p>
    <w:p w14:paraId="5112469D" w14:textId="77777777" w:rsidR="00D550EF" w:rsidRPr="005B5FDA" w:rsidRDefault="00D550EF" w:rsidP="00D550EF">
      <w:pPr>
        <w:pStyle w:val="Heading4"/>
        <w:rPr>
          <w:sz w:val="28"/>
        </w:rPr>
      </w:pPr>
      <w:r w:rsidRPr="005B5FDA">
        <w:rPr>
          <w:sz w:val="28"/>
        </w:rPr>
        <w:t>White House push will be successful.</w:t>
      </w:r>
    </w:p>
    <w:p w14:paraId="452BD8FD" w14:textId="77777777" w:rsidR="00D550EF" w:rsidRPr="005B5FDA" w:rsidRDefault="00D550EF" w:rsidP="00D550EF">
      <w:pPr>
        <w:rPr>
          <w:sz w:val="16"/>
        </w:rPr>
      </w:pPr>
      <w:proofErr w:type="spellStart"/>
      <w:r w:rsidRPr="005B5FDA">
        <w:rPr>
          <w:rStyle w:val="Style13ptBold"/>
          <w:sz w:val="28"/>
        </w:rPr>
        <w:t>Behsudi</w:t>
      </w:r>
      <w:proofErr w:type="spellEnd"/>
      <w:r w:rsidRPr="005B5FDA">
        <w:rPr>
          <w:rStyle w:val="Style13ptBold"/>
          <w:sz w:val="28"/>
        </w:rPr>
        <w:t xml:space="preserve"> 6-14</w:t>
      </w:r>
      <w:r w:rsidRPr="005B5FDA">
        <w:rPr>
          <w:sz w:val="16"/>
        </w:rPr>
        <w:t xml:space="preserve"> </w:t>
      </w:r>
      <w:r w:rsidRPr="005B5FDA">
        <w:t xml:space="preserve">--- Adam </w:t>
      </w:r>
      <w:proofErr w:type="spellStart"/>
      <w:r w:rsidRPr="005B5FDA">
        <w:t>Behsudi</w:t>
      </w:r>
      <w:proofErr w:type="spellEnd"/>
      <w:r w:rsidRPr="005B5FDA">
        <w:t xml:space="preserve">, prior to joining POLITICO, he covered international trade policy for Inside U.S. Trade, holds a master’s degree in interactive journalism from American University, ("USMCA working groups get to </w:t>
      </w:r>
      <w:proofErr w:type="gramStart"/>
      <w:r w:rsidRPr="005B5FDA">
        <w:t>it ,</w:t>
      </w:r>
      <w:proofErr w:type="gramEnd"/>
      <w:r w:rsidRPr="005B5FDA">
        <w:t>" 6-14-2019, POLITICO, https://www.politico.com/newsletters/morning-trade/2019/06/14/usmca-working-groups-get-to-it-447295, accessed 6-16-2019)</w:t>
      </w:r>
    </w:p>
    <w:p w14:paraId="3E304797" w14:textId="77777777" w:rsidR="00D550EF" w:rsidRPr="005B5FDA" w:rsidRDefault="0098228D" w:rsidP="00D550EF">
      <w:pPr>
        <w:rPr>
          <w:rStyle w:val="Emphasis"/>
        </w:rPr>
      </w:pPr>
      <w:hyperlink r:id="rId16" w:tgtFrame="_blank" w:history="1">
        <w:r w:rsidR="00D550EF" w:rsidRPr="005B5FDA">
          <w:rPr>
            <w:rStyle w:val="Hyperlink"/>
            <w:sz w:val="16"/>
          </w:rPr>
          <w:t>WHITE HOUSE TAPS NEW CAPITOL HILL LIAISON: </w:t>
        </w:r>
      </w:hyperlink>
      <w:r w:rsidR="00D550EF" w:rsidRPr="005B5FDA">
        <w:rPr>
          <w:rStyle w:val="StyleUnderline"/>
        </w:rPr>
        <w:t xml:space="preserve">The White House has chosen Eric </w:t>
      </w:r>
      <w:proofErr w:type="spellStart"/>
      <w:r w:rsidR="00D550EF" w:rsidRPr="005B5FDA">
        <w:rPr>
          <w:rStyle w:val="StyleUnderline"/>
        </w:rPr>
        <w:t>Ueland</w:t>
      </w:r>
      <w:proofErr w:type="spellEnd"/>
      <w:r w:rsidR="00D550EF" w:rsidRPr="005B5FDA">
        <w:rPr>
          <w:rStyle w:val="StyleUnderline"/>
        </w:rPr>
        <w:t>,</w:t>
      </w:r>
      <w:r w:rsidR="00D550EF" w:rsidRPr="005B5FDA">
        <w:rPr>
          <w:sz w:val="16"/>
        </w:rPr>
        <w:t xml:space="preserve"> </w:t>
      </w:r>
      <w:r w:rsidR="00D550EF" w:rsidRPr="005B5FDA">
        <w:rPr>
          <w:rStyle w:val="StyleUnderline"/>
        </w:rPr>
        <w:t>a former Senate aide</w:t>
      </w:r>
      <w:r w:rsidR="00D550EF" w:rsidRPr="005B5FDA">
        <w:rPr>
          <w:sz w:val="16"/>
        </w:rPr>
        <w:t xml:space="preserve">, </w:t>
      </w:r>
      <w:r w:rsidR="00D550EF" w:rsidRPr="005B5FDA">
        <w:rPr>
          <w:rStyle w:val="StyleUnderline"/>
        </w:rPr>
        <w:t>to serve as its next director of legislative affairs</w:t>
      </w:r>
      <w:r w:rsidR="00D550EF" w:rsidRPr="005B5FDA">
        <w:rPr>
          <w:sz w:val="16"/>
        </w:rPr>
        <w:t xml:space="preserve">. </w:t>
      </w:r>
      <w:proofErr w:type="spellStart"/>
      <w:r w:rsidR="00D550EF" w:rsidRPr="005B5FDA">
        <w:rPr>
          <w:sz w:val="16"/>
        </w:rPr>
        <w:t>Ueland</w:t>
      </w:r>
      <w:proofErr w:type="spellEnd"/>
      <w:r w:rsidR="00D550EF" w:rsidRPr="005B5FDA">
        <w:rPr>
          <w:sz w:val="16"/>
        </w:rPr>
        <w:t xml:space="preserve">, a top official at the Domestic Policy Council who previously worked for the Senate Budget Committee, will replace </w:t>
      </w:r>
      <w:proofErr w:type="spellStart"/>
      <w:r w:rsidR="00D550EF" w:rsidRPr="005B5FDA">
        <w:rPr>
          <w:sz w:val="16"/>
        </w:rPr>
        <w:t>Shahira</w:t>
      </w:r>
      <w:proofErr w:type="spellEnd"/>
      <w:r w:rsidR="00D550EF" w:rsidRPr="005B5FDA">
        <w:rPr>
          <w:sz w:val="16"/>
        </w:rPr>
        <w:t xml:space="preserve"> Knight in the role. Knight joined the White House as a close ally of former National Economic Council Director Gary Cohn and left the job last week. Learning curve: </w:t>
      </w:r>
      <w:proofErr w:type="spellStart"/>
      <w:r w:rsidR="00D550EF" w:rsidRPr="005B5FDA">
        <w:rPr>
          <w:rStyle w:val="StyleUnderline"/>
        </w:rPr>
        <w:t>Ueland</w:t>
      </w:r>
      <w:proofErr w:type="spellEnd"/>
      <w:r w:rsidR="00D550EF" w:rsidRPr="005B5FDA">
        <w:rPr>
          <w:rStyle w:val="StyleUnderline"/>
        </w:rPr>
        <w:t xml:space="preserve"> will be taking on the role as top liaison between the White House and Capitol Hill at a time when the relationship between the</w:t>
      </w:r>
      <w:r w:rsidR="00D550EF" w:rsidRPr="005B5FDA">
        <w:rPr>
          <w:sz w:val="16"/>
        </w:rPr>
        <w:t xml:space="preserve"> two </w:t>
      </w:r>
      <w:r w:rsidR="00D550EF" w:rsidRPr="005B5FDA">
        <w:rPr>
          <w:rStyle w:val="StyleUnderline"/>
        </w:rPr>
        <w:t>branches</w:t>
      </w:r>
      <w:r w:rsidR="00D550EF" w:rsidRPr="005B5FDA">
        <w:rPr>
          <w:sz w:val="16"/>
        </w:rPr>
        <w:t xml:space="preserve"> of government </w:t>
      </w:r>
      <w:r w:rsidR="00D550EF" w:rsidRPr="005B5FDA">
        <w:rPr>
          <w:rStyle w:val="StyleUnderline"/>
        </w:rPr>
        <w:t>is reaching a low point</w:t>
      </w:r>
      <w:r w:rsidR="00D550EF" w:rsidRPr="005B5FDA">
        <w:rPr>
          <w:sz w:val="16"/>
        </w:rPr>
        <w:t xml:space="preserve">. </w:t>
      </w:r>
      <w:r w:rsidR="00D550EF" w:rsidRPr="005B5FDA">
        <w:rPr>
          <w:rStyle w:val="StyleUnderline"/>
          <w:sz w:val="28"/>
        </w:rPr>
        <w:t xml:space="preserve">One of the </w:t>
      </w:r>
      <w:r w:rsidR="00D550EF" w:rsidRPr="005B5FDA">
        <w:rPr>
          <w:rStyle w:val="Emphasis"/>
          <w:sz w:val="28"/>
        </w:rPr>
        <w:t>only major areas</w:t>
      </w:r>
      <w:r w:rsidR="00D550EF" w:rsidRPr="005B5FDA">
        <w:rPr>
          <w:rStyle w:val="StyleUnderline"/>
          <w:sz w:val="28"/>
        </w:rPr>
        <w:t xml:space="preserve"> for </w:t>
      </w:r>
      <w:r w:rsidR="00D550EF" w:rsidRPr="005B5FDA">
        <w:rPr>
          <w:rStyle w:val="Emphasis"/>
          <w:sz w:val="28"/>
        </w:rPr>
        <w:t>potential legislative cooperation</w:t>
      </w:r>
      <w:r w:rsidR="00D550EF" w:rsidRPr="005B5FDA">
        <w:rPr>
          <w:rStyle w:val="StyleUnderline"/>
          <w:sz w:val="28"/>
        </w:rPr>
        <w:t xml:space="preserve"> is </w:t>
      </w:r>
      <w:r w:rsidR="00D550EF" w:rsidRPr="005B5FDA">
        <w:rPr>
          <w:rStyle w:val="Emphasis"/>
          <w:sz w:val="28"/>
        </w:rPr>
        <w:t>the USMCA</w:t>
      </w:r>
      <w:r w:rsidR="00D550EF" w:rsidRPr="005B5FDA">
        <w:rPr>
          <w:rStyle w:val="StyleUnderline"/>
          <w:sz w:val="28"/>
        </w:rPr>
        <w:t xml:space="preserve">, so </w:t>
      </w:r>
      <w:r w:rsidR="00D550EF" w:rsidRPr="005B5FDA">
        <w:rPr>
          <w:rStyle w:val="Emphasis"/>
          <w:sz w:val="28"/>
        </w:rPr>
        <w:t xml:space="preserve">expect </w:t>
      </w:r>
      <w:proofErr w:type="spellStart"/>
      <w:r w:rsidR="00D550EF" w:rsidRPr="005B5FDA">
        <w:rPr>
          <w:rStyle w:val="Emphasis"/>
          <w:sz w:val="28"/>
        </w:rPr>
        <w:t>Ueland</w:t>
      </w:r>
      <w:proofErr w:type="spellEnd"/>
      <w:r w:rsidR="00D550EF" w:rsidRPr="005B5FDA">
        <w:rPr>
          <w:rStyle w:val="Emphasis"/>
          <w:sz w:val="28"/>
        </w:rPr>
        <w:t xml:space="preserve"> to play a role</w:t>
      </w:r>
      <w:r w:rsidR="00D550EF" w:rsidRPr="005B5FDA">
        <w:rPr>
          <w:rStyle w:val="StyleUnderline"/>
          <w:sz w:val="28"/>
        </w:rPr>
        <w:t xml:space="preserve"> in the White House’s </w:t>
      </w:r>
      <w:r w:rsidR="00D550EF" w:rsidRPr="005B5FDA">
        <w:rPr>
          <w:rStyle w:val="Emphasis"/>
          <w:sz w:val="28"/>
        </w:rPr>
        <w:t>pressure campaign</w:t>
      </w:r>
      <w:r w:rsidR="00D550EF" w:rsidRPr="005B5FDA">
        <w:rPr>
          <w:rStyle w:val="StyleUnderline"/>
          <w:sz w:val="28"/>
        </w:rPr>
        <w:t xml:space="preserve"> to </w:t>
      </w:r>
      <w:r w:rsidR="00D550EF" w:rsidRPr="005B5FDA">
        <w:rPr>
          <w:rStyle w:val="Emphasis"/>
          <w:sz w:val="28"/>
        </w:rPr>
        <w:t>get the deal over the finish line.</w:t>
      </w:r>
    </w:p>
    <w:p w14:paraId="5D3731FD" w14:textId="77777777" w:rsidR="00D550EF" w:rsidRPr="005B5FDA" w:rsidRDefault="00D550EF" w:rsidP="00D550EF"/>
    <w:p w14:paraId="2985915A" w14:textId="77777777" w:rsidR="00D550EF" w:rsidRPr="005B5FDA" w:rsidRDefault="00D550EF" w:rsidP="00D550EF"/>
    <w:p w14:paraId="0425E664" w14:textId="77777777" w:rsidR="00D550EF" w:rsidRPr="005B5FDA" w:rsidRDefault="00D550EF" w:rsidP="00D550EF">
      <w:pPr>
        <w:pStyle w:val="Heading3"/>
      </w:pPr>
      <w:r w:rsidRPr="005B5FDA">
        <w:t>PC Key</w:t>
      </w:r>
    </w:p>
    <w:p w14:paraId="3D0442C0" w14:textId="77777777" w:rsidR="00D550EF" w:rsidRPr="005B5FDA" w:rsidRDefault="00D550EF" w:rsidP="00D550EF"/>
    <w:p w14:paraId="678190F8" w14:textId="77777777" w:rsidR="00D550EF" w:rsidRPr="005B5FDA" w:rsidRDefault="00D550EF" w:rsidP="00D550EF">
      <w:pPr>
        <w:pStyle w:val="Heading4"/>
        <w:rPr>
          <w:sz w:val="28"/>
        </w:rPr>
      </w:pPr>
      <w:r w:rsidRPr="005B5FDA">
        <w:rPr>
          <w:sz w:val="28"/>
        </w:rPr>
        <w:t>Political Capital is key to getting Dems on board with USMCA</w:t>
      </w:r>
    </w:p>
    <w:p w14:paraId="70A37666" w14:textId="77777777" w:rsidR="00D550EF" w:rsidRPr="005B5FDA" w:rsidRDefault="00D550EF" w:rsidP="00D550EF">
      <w:proofErr w:type="spellStart"/>
      <w:r w:rsidRPr="005B5FDA">
        <w:rPr>
          <w:rStyle w:val="Style13ptBold"/>
          <w:sz w:val="28"/>
        </w:rPr>
        <w:t>McLARTY</w:t>
      </w:r>
      <w:proofErr w:type="spellEnd"/>
      <w:r w:rsidRPr="005B5FDA">
        <w:rPr>
          <w:rStyle w:val="Style13ptBold"/>
          <w:sz w:val="28"/>
        </w:rPr>
        <w:t xml:space="preserve"> ASSOCIATES ’18</w:t>
      </w:r>
      <w:r w:rsidRPr="005B5FDA">
        <w:t xml:space="preserve"> (Consulting Firm Specializing in International Trade, “How a Divided Congress Could Affect Trade,” 11/7, https://maglobal.com/wp-content/uploads/2018/11/midterms-impact-on-trade-memo-nov-7-2018.pdf)ww</w:t>
      </w:r>
    </w:p>
    <w:p w14:paraId="4A020E02" w14:textId="77777777" w:rsidR="00D550EF" w:rsidRPr="005B5FDA" w:rsidRDefault="00D550EF" w:rsidP="00D550EF">
      <w:pPr>
        <w:rPr>
          <w:sz w:val="14"/>
        </w:rPr>
      </w:pPr>
      <w:r w:rsidRPr="005B5FDA">
        <w:rPr>
          <w:sz w:val="14"/>
        </w:rPr>
        <w:t xml:space="preserve">Trump and </w:t>
      </w:r>
      <w:proofErr w:type="spellStart"/>
      <w:r w:rsidRPr="005B5FDA">
        <w:rPr>
          <w:sz w:val="14"/>
        </w:rPr>
        <w:t>Lighthizer</w:t>
      </w:r>
      <w:proofErr w:type="spellEnd"/>
      <w:r w:rsidRPr="005B5FDA">
        <w:rPr>
          <w:sz w:val="14"/>
        </w:rPr>
        <w:t xml:space="preserve"> believe that </w:t>
      </w:r>
      <w:r w:rsidRPr="005B5FDA">
        <w:rPr>
          <w:rStyle w:val="StyleUnderline"/>
        </w:rPr>
        <w:t>the USMCA’s labor and environmental provisions, the inclusion of wage-levels as a component of Rules of Origin, and the limitation of ISDS should contribute to Democratic support of the agreement</w:t>
      </w:r>
      <w:r w:rsidRPr="005B5FDA">
        <w:rPr>
          <w:sz w:val="14"/>
        </w:rPr>
        <w:t xml:space="preserve">, expected to move forward under TPA rules for congressional approval in March 2019. Certainly, Democrats and Republicans began to grasp the downside of walking away from the integrated North American market during the 13 months of NAFTA renegotiations. </w:t>
      </w:r>
      <w:r w:rsidRPr="005B5FDA">
        <w:rPr>
          <w:rStyle w:val="StyleUnderline"/>
        </w:rPr>
        <w:t>However, trade votes are always difficult for Democrats, to say nothing of a Trump-branded agreement</w:t>
      </w:r>
      <w:r w:rsidRPr="005B5FDA">
        <w:rPr>
          <w:sz w:val="14"/>
        </w:rPr>
        <w:t xml:space="preserve">. </w:t>
      </w:r>
      <w:r w:rsidRPr="005B5FDA">
        <w:rPr>
          <w:rStyle w:val="StyleUnderline"/>
        </w:rPr>
        <w:t>Hard-to-ignore labor unions and environmental groups are already agitating for additional concessions</w:t>
      </w:r>
      <w:r w:rsidRPr="005B5FDA">
        <w:rPr>
          <w:sz w:val="14"/>
        </w:rPr>
        <w:t xml:space="preserve">. Both </w:t>
      </w:r>
      <w:r w:rsidRPr="005B5FDA">
        <w:rPr>
          <w:rStyle w:val="StyleUnderline"/>
        </w:rPr>
        <w:t>to pressure for passage and to show strength, it is possible that</w:t>
      </w:r>
      <w:r w:rsidRPr="005B5FDA">
        <w:rPr>
          <w:sz w:val="14"/>
        </w:rPr>
        <w:t xml:space="preserve"> President </w:t>
      </w:r>
      <w:r w:rsidRPr="005B5FDA">
        <w:rPr>
          <w:rStyle w:val="StyleUnderline"/>
        </w:rPr>
        <w:t>Trump would withdraw from</w:t>
      </w:r>
      <w:r w:rsidRPr="005B5FDA">
        <w:rPr>
          <w:sz w:val="14"/>
        </w:rPr>
        <w:t xml:space="preserve"> the agreement next year under </w:t>
      </w:r>
      <w:r w:rsidRPr="005B5FDA">
        <w:rPr>
          <w:rStyle w:val="StyleUnderline"/>
        </w:rPr>
        <w:t>NAFTA</w:t>
      </w:r>
      <w:r w:rsidRPr="005B5FDA">
        <w:rPr>
          <w:sz w:val="14"/>
        </w:rPr>
        <w:t xml:space="preserve"> Article 2205, starting a 6- month clock after which the United States may exit the deal. </w:t>
      </w:r>
      <w:r w:rsidRPr="005B5FDA">
        <w:rPr>
          <w:rStyle w:val="StyleUnderline"/>
        </w:rPr>
        <w:t>The stark choice between blowing up intertwined North American supply chains and taking a hard trade vote should push Congress to approve USMCA</w:t>
      </w:r>
      <w:r w:rsidRPr="005B5FDA">
        <w:rPr>
          <w:sz w:val="14"/>
        </w:rPr>
        <w:t xml:space="preserve">, though with some drama attached. </w:t>
      </w:r>
      <w:r w:rsidRPr="005B5FDA">
        <w:rPr>
          <w:rStyle w:val="StyleUnderline"/>
        </w:rPr>
        <w:t>House</w:t>
      </w:r>
      <w:r w:rsidRPr="005B5FDA">
        <w:rPr>
          <w:sz w:val="14"/>
        </w:rPr>
        <w:t xml:space="preserve"> </w:t>
      </w:r>
      <w:r w:rsidRPr="005B5FDA">
        <w:rPr>
          <w:rStyle w:val="StyleUnderline"/>
        </w:rPr>
        <w:t>Dem</w:t>
      </w:r>
      <w:r w:rsidRPr="005B5FDA">
        <w:rPr>
          <w:sz w:val="14"/>
        </w:rPr>
        <w:t>ocrat</w:t>
      </w:r>
      <w:r w:rsidRPr="005B5FDA">
        <w:rPr>
          <w:rStyle w:val="StyleUnderline"/>
        </w:rPr>
        <w:t>s</w:t>
      </w:r>
      <w:r w:rsidRPr="005B5FDA">
        <w:rPr>
          <w:sz w:val="14"/>
        </w:rPr>
        <w:t xml:space="preserve"> </w:t>
      </w:r>
      <w:r w:rsidRPr="005B5FDA">
        <w:rPr>
          <w:rStyle w:val="StyleUnderline"/>
        </w:rPr>
        <w:t>are already foreshadowing an effort to revive/reinforce the types of commitments made in the bipartisan</w:t>
      </w:r>
      <w:r w:rsidRPr="005B5FDA">
        <w:rPr>
          <w:sz w:val="14"/>
        </w:rPr>
        <w:t xml:space="preserve"> “May 10th Agreement” from 2007, which gave Democrats cover to vote on </w:t>
      </w:r>
      <w:r w:rsidRPr="005B5FDA">
        <w:rPr>
          <w:rStyle w:val="StyleUnderline"/>
        </w:rPr>
        <w:t>Bush-era FTAs</w:t>
      </w:r>
      <w:r w:rsidRPr="005B5FDA">
        <w:rPr>
          <w:sz w:val="14"/>
        </w:rPr>
        <w:t xml:space="preserve">. Representative Levin (R-MI), an original May 10 co-author, has stated, “The challenge became to take the clear language in May 10, which was a breakthrough, and make it real.” </w:t>
      </w:r>
      <w:r w:rsidRPr="005B5FDA">
        <w:rPr>
          <w:rStyle w:val="StyleUnderline"/>
        </w:rPr>
        <w:t>This will take time and political capital</w:t>
      </w:r>
      <w:r w:rsidRPr="005B5FDA">
        <w:rPr>
          <w:sz w:val="14"/>
        </w:rPr>
        <w:t xml:space="preserve">. </w:t>
      </w:r>
      <w:r w:rsidRPr="005B5FDA">
        <w:rPr>
          <w:rStyle w:val="StyleUnderline"/>
        </w:rPr>
        <w:t>But</w:t>
      </w:r>
      <w:r w:rsidRPr="005B5FDA">
        <w:rPr>
          <w:sz w:val="14"/>
        </w:rPr>
        <w:t xml:space="preserve"> as US farmers and ranchers continue to suffer under 232 and 301 retaliatory tariffs, </w:t>
      </w:r>
      <w:r w:rsidRPr="005B5FDA">
        <w:rPr>
          <w:rStyle w:val="StyleUnderline"/>
        </w:rPr>
        <w:t>preserving free trade in North America should be a</w:t>
      </w:r>
      <w:r w:rsidRPr="005B5FDA">
        <w:rPr>
          <w:sz w:val="14"/>
        </w:rPr>
        <w:t xml:space="preserve"> (reluctant) </w:t>
      </w:r>
      <w:r w:rsidRPr="005B5FDA">
        <w:rPr>
          <w:rStyle w:val="StyleUnderline"/>
        </w:rPr>
        <w:t>priority of most lawmakers, despite intense political pressure</w:t>
      </w:r>
      <w:r w:rsidRPr="005B5FDA">
        <w:rPr>
          <w:sz w:val="14"/>
        </w:rPr>
        <w:t xml:space="preserve">. </w:t>
      </w:r>
      <w:r w:rsidRPr="005B5FDA">
        <w:rPr>
          <w:rStyle w:val="StyleUnderline"/>
        </w:rPr>
        <w:t>Republican control of the Senate should help</w:t>
      </w:r>
      <w:r w:rsidRPr="005B5FDA">
        <w:rPr>
          <w:sz w:val="14"/>
        </w:rPr>
        <w:t>.</w:t>
      </w:r>
    </w:p>
    <w:p w14:paraId="4BE02C61" w14:textId="77777777" w:rsidR="00D550EF" w:rsidRPr="005B5FDA" w:rsidRDefault="00D550EF" w:rsidP="00D550EF"/>
    <w:p w14:paraId="72137447" w14:textId="77777777" w:rsidR="00D550EF" w:rsidRPr="005B5FDA" w:rsidRDefault="00D550EF" w:rsidP="00D550EF">
      <w:pPr>
        <w:pStyle w:val="Heading4"/>
        <w:rPr>
          <w:sz w:val="28"/>
        </w:rPr>
      </w:pPr>
      <w:r w:rsidRPr="005B5FDA">
        <w:rPr>
          <w:sz w:val="28"/>
        </w:rPr>
        <w:t>Political Capital key to getting a vote</w:t>
      </w:r>
    </w:p>
    <w:p w14:paraId="6F60CF56" w14:textId="77777777" w:rsidR="00D550EF" w:rsidRPr="005B5FDA" w:rsidRDefault="00D550EF" w:rsidP="00D550EF">
      <w:r w:rsidRPr="005B5FDA">
        <w:rPr>
          <w:rStyle w:val="Style13ptBold"/>
          <w:sz w:val="28"/>
        </w:rPr>
        <w:t>ARNOLD &amp; PORTER ’18</w:t>
      </w:r>
      <w:r w:rsidRPr="005B5FDA">
        <w:t xml:space="preserve"> (Arnold &amp; Porter Kaye </w:t>
      </w:r>
      <w:proofErr w:type="spellStart"/>
      <w:r w:rsidRPr="005B5FDA">
        <w:t>Scholer</w:t>
      </w:r>
      <w:proofErr w:type="spellEnd"/>
      <w:r w:rsidRPr="005B5FDA">
        <w:t xml:space="preserve"> LLP; “Trade Policy in Congress After the 2018 Election,” 11/5, https://www.arnoldporter.com/en/perspectives/publications/2018/11/preelection-trade-analysis?utm_source=Mondaq&amp;utm_medium=syndication&amp;utm_campaign=View-Original)ww</w:t>
      </w:r>
    </w:p>
    <w:p w14:paraId="6FFF06B5" w14:textId="77777777" w:rsidR="00D550EF" w:rsidRPr="005B5FDA" w:rsidRDefault="00D550EF" w:rsidP="00D550EF">
      <w:pPr>
        <w:rPr>
          <w:sz w:val="14"/>
        </w:rPr>
      </w:pPr>
      <w:r w:rsidRPr="005B5FDA">
        <w:rPr>
          <w:sz w:val="14"/>
        </w:rPr>
        <w:t xml:space="preserve">Writing before the mid-term election results are in, we anticipate that President Donald J. Trump will continue to aggressively pursue his original campaign pledge to rebalance relationships with key US trading partners. Whichever party controls either chamber of Congress, President Trump will likely continue pushing the boundaries of Executive authority to pursue policy objectives unilaterally. </w:t>
      </w:r>
      <w:r w:rsidRPr="005B5FDA">
        <w:rPr>
          <w:rStyle w:val="StyleUnderline"/>
        </w:rPr>
        <w:t>The President will not</w:t>
      </w:r>
      <w:r w:rsidRPr="005B5FDA">
        <w:rPr>
          <w:sz w:val="14"/>
        </w:rPr>
        <w:t xml:space="preserve">, however, </w:t>
      </w:r>
      <w:r w:rsidRPr="005B5FDA">
        <w:rPr>
          <w:rStyle w:val="StyleUnderline"/>
        </w:rPr>
        <w:t>be able to ignore Congress</w:t>
      </w:r>
      <w:r w:rsidRPr="005B5FDA">
        <w:rPr>
          <w:sz w:val="14"/>
        </w:rPr>
        <w:t xml:space="preserve"> entirely. President </w:t>
      </w:r>
      <w:r w:rsidRPr="005B5FDA">
        <w:rPr>
          <w:rStyle w:val="StyleUnderline"/>
        </w:rPr>
        <w:t>Trump will</w:t>
      </w:r>
      <w:r w:rsidRPr="005B5FDA">
        <w:rPr>
          <w:sz w:val="14"/>
        </w:rPr>
        <w:t xml:space="preserve"> quickly </w:t>
      </w:r>
      <w:r w:rsidRPr="005B5FDA">
        <w:rPr>
          <w:rStyle w:val="StyleUnderline"/>
        </w:rPr>
        <w:t>need</w:t>
      </w:r>
      <w:r w:rsidRPr="005B5FDA">
        <w:rPr>
          <w:sz w:val="14"/>
        </w:rPr>
        <w:t xml:space="preserve"> the new </w:t>
      </w:r>
      <w:r w:rsidRPr="005B5FDA">
        <w:rPr>
          <w:rStyle w:val="StyleUnderline"/>
        </w:rPr>
        <w:t>Congress for legislation to implement</w:t>
      </w:r>
      <w:r w:rsidRPr="005B5FDA">
        <w:rPr>
          <w:sz w:val="14"/>
        </w:rPr>
        <w:t xml:space="preserve"> the US – Mexico – Canada (</w:t>
      </w:r>
      <w:r w:rsidRPr="005B5FDA">
        <w:rPr>
          <w:rStyle w:val="StyleUnderline"/>
        </w:rPr>
        <w:t>USMCA</w:t>
      </w:r>
      <w:r w:rsidRPr="005B5FDA">
        <w:rPr>
          <w:sz w:val="14"/>
        </w:rPr>
        <w:t xml:space="preserve">) trade agreement. </w:t>
      </w:r>
      <w:r w:rsidRPr="005B5FDA">
        <w:rPr>
          <w:rStyle w:val="StyleUnderline"/>
        </w:rPr>
        <w:t>This is a key policy objective</w:t>
      </w:r>
      <w:r w:rsidRPr="005B5FDA">
        <w:rPr>
          <w:sz w:val="14"/>
        </w:rPr>
        <w:t xml:space="preserve"> for President </w:t>
      </w:r>
      <w:r w:rsidRPr="005B5FDA">
        <w:rPr>
          <w:rStyle w:val="StyleUnderline"/>
        </w:rPr>
        <w:t>Trump</w:t>
      </w:r>
      <w:r w:rsidRPr="005B5FDA">
        <w:rPr>
          <w:sz w:val="14"/>
        </w:rPr>
        <w:t xml:space="preserve">, and was a leading campaign promise in 2016. </w:t>
      </w:r>
      <w:r w:rsidRPr="005B5FDA">
        <w:rPr>
          <w:rStyle w:val="StyleUnderline"/>
        </w:rPr>
        <w:t>Yet, Congressional approval of the deal is far from certain</w:t>
      </w:r>
      <w:r w:rsidRPr="005B5FDA">
        <w:rPr>
          <w:sz w:val="14"/>
        </w:rPr>
        <w:t xml:space="preserve">, regardless of which party controls the House and Senate. </w:t>
      </w:r>
      <w:r w:rsidRPr="005B5FDA">
        <w:rPr>
          <w:rStyle w:val="StyleUnderline"/>
        </w:rPr>
        <w:t>The President and his team will have to expend significant political capital to move the USMCA through Congress</w:t>
      </w:r>
      <w:r w:rsidRPr="005B5FDA">
        <w:rPr>
          <w:sz w:val="14"/>
        </w:rPr>
        <w:t>. Similarly, President Trump will need Congressional support to implement any bilateral trade agreements the Administration negotiates with the United Kingdom (UK), the European Union (EU), and other sovereign nations in the next two years. But, because trade does not cut along party lines, President Trump's disruptive trade policies could find allies and opponents on both sides of the aisle.</w:t>
      </w:r>
    </w:p>
    <w:p w14:paraId="25B14052" w14:textId="77777777" w:rsidR="00D550EF" w:rsidRPr="005B5FDA" w:rsidRDefault="00D550EF" w:rsidP="00D550EF"/>
    <w:p w14:paraId="1BFD594A" w14:textId="77777777" w:rsidR="00D550EF" w:rsidRPr="005B5FDA" w:rsidRDefault="00D550EF" w:rsidP="00D550EF">
      <w:pPr>
        <w:pStyle w:val="Heading4"/>
        <w:rPr>
          <w:sz w:val="28"/>
        </w:rPr>
      </w:pPr>
      <w:r w:rsidRPr="005B5FDA">
        <w:rPr>
          <w:sz w:val="28"/>
        </w:rPr>
        <w:t>Trump’s political capital is key to passage</w:t>
      </w:r>
    </w:p>
    <w:p w14:paraId="61573B01" w14:textId="77777777" w:rsidR="00D550EF" w:rsidRPr="005B5FDA" w:rsidRDefault="00D550EF" w:rsidP="00D550EF">
      <w:r w:rsidRPr="005B5FDA">
        <w:rPr>
          <w:rStyle w:val="Style13ptBold"/>
          <w:sz w:val="28"/>
        </w:rPr>
        <w:t>ADAIR ’18</w:t>
      </w:r>
      <w:r w:rsidRPr="005B5FDA">
        <w:t xml:space="preserve"> (Andrew C.; J.D., “The Week in Washington — Trump Delivers on Trade, Supreme Court, Amid Collateral Damage,” 10/8, http://www.dc-berlin.com/the-week-in-washington-trump-delivers-on-trade-supreme-court-amid-collateral-damage/)ww</w:t>
      </w:r>
    </w:p>
    <w:p w14:paraId="6A7F8E5F" w14:textId="77777777" w:rsidR="00D550EF" w:rsidRPr="005B5FDA" w:rsidRDefault="00D550EF" w:rsidP="00D550EF">
      <w:pPr>
        <w:rPr>
          <w:sz w:val="14"/>
        </w:rPr>
      </w:pPr>
      <w:r w:rsidRPr="005B5FDA">
        <w:rPr>
          <w:sz w:val="14"/>
        </w:rPr>
        <w:t>The business community, members of Congress, and America’s trading partners spent last week digesting the 1,800-page text of the U.S.-Mexico-Canada Agreement (</w:t>
      </w:r>
      <w:r w:rsidRPr="005B5FDA">
        <w:rPr>
          <w:rStyle w:val="StyleUnderline"/>
        </w:rPr>
        <w:t>USMCA</w:t>
      </w:r>
      <w:r w:rsidRPr="005B5FDA">
        <w:rPr>
          <w:sz w:val="14"/>
        </w:rPr>
        <w:t xml:space="preserve">) — drafted to replace the existing North American Free Trade Agreement (NAFTA) between the United States, Mexico, and Canada. Although the USMCA preserves NAFTA’s tariff-free trade on a wide range of items, it also includes substantial changes to key areas for German business — most notably to the rules for automotive goods. The parties also created new rules for industries that have substantially matured since 1994 (e.g. biologic drugs, and digital commerce). And the agreement sends important signals to China, by restricting currency manipulation, and discouraging the parties from forming free-trade agreements with non-market countries. </w:t>
      </w:r>
      <w:r w:rsidRPr="005B5FDA">
        <w:rPr>
          <w:rStyle w:val="StyleUnderline"/>
        </w:rPr>
        <w:t>In order to come into force</w:t>
      </w:r>
      <w:r w:rsidRPr="005B5FDA">
        <w:rPr>
          <w:sz w:val="14"/>
        </w:rPr>
        <w:t xml:space="preserve">, </w:t>
      </w:r>
      <w:r w:rsidRPr="005B5FDA">
        <w:rPr>
          <w:rStyle w:val="StyleUnderline"/>
        </w:rPr>
        <w:t>Congress</w:t>
      </w:r>
      <w:r w:rsidRPr="005B5FDA">
        <w:rPr>
          <w:sz w:val="14"/>
        </w:rPr>
        <w:t xml:space="preserve">, as well as the legislatures of both Canada and Mexico, </w:t>
      </w:r>
      <w:r w:rsidRPr="005B5FDA">
        <w:rPr>
          <w:rStyle w:val="StyleUnderline"/>
        </w:rPr>
        <w:t>must approve it</w:t>
      </w:r>
      <w:r w:rsidRPr="005B5FDA">
        <w:rPr>
          <w:sz w:val="14"/>
        </w:rPr>
        <w:t xml:space="preserve">. Of primary importance to German automakers and suppliers, the deal will change the rules of origin for automotive goods. To qualify for duty-free treatment, cars must contain 75 percent regional content, and 40 percent of the labor must come from workers earning a wage of at least $16 per hour (these requirements would be phased in over a five-year period). Car makers must also source 70 percent of their steel and aluminum from the USMCA bloc. The agreement also strengthens labor standards. The Trump Administration extracted these concessions — primarily from Mexico — through the threat of tariffs on cars and auto parts; in </w:t>
      </w:r>
      <w:proofErr w:type="gramStart"/>
      <w:r w:rsidRPr="005B5FDA">
        <w:rPr>
          <w:sz w:val="14"/>
        </w:rPr>
        <w:t>fact</w:t>
      </w:r>
      <w:proofErr w:type="gramEnd"/>
      <w:r w:rsidRPr="005B5FDA">
        <w:rPr>
          <w:sz w:val="14"/>
        </w:rPr>
        <w:t xml:space="preserve"> the final deal includes side letters to both Canada and Mexico, in which the U.S. promises to exempt from punitive automotive tariffs the first 2.6 million passenger cars from each country annually. The new rules of origin and quotas would almost definitely impact the global German automakers with production facilities in Mexico (principally BMW, Daimler, and VW) as well as the suppliers (Continental and Bosch). John Bozzella of the Association of Global Automakers predicted that USMCA would cause “adjustments in the supply chain, and adjustments in the manufacturing footprint,” but it’s “too early to tell” exactly how. He added that the USMCA is “more complex than the [agreement] that it would replace.” BDI head Joachim Lang agreed that it is too soon to tell exactly what the impact will be on German industry. Trump held a White House press conference on Monday, October 1, where he and U.S. Trade Representative Robert </w:t>
      </w:r>
      <w:proofErr w:type="spellStart"/>
      <w:r w:rsidRPr="005B5FDA">
        <w:rPr>
          <w:sz w:val="14"/>
        </w:rPr>
        <w:t>Lighthizer</w:t>
      </w:r>
      <w:proofErr w:type="spellEnd"/>
      <w:r w:rsidRPr="005B5FDA">
        <w:rPr>
          <w:sz w:val="14"/>
        </w:rPr>
        <w:t xml:space="preserve"> both described the USMCA — and particularly the new American strategy of using tariffs as leverage to extract concessions — as a preview of what Europe and other trading partners should expect. </w:t>
      </w:r>
      <w:proofErr w:type="spellStart"/>
      <w:r w:rsidRPr="005B5FDA">
        <w:rPr>
          <w:sz w:val="14"/>
        </w:rPr>
        <w:t>Lighthizer</w:t>
      </w:r>
      <w:proofErr w:type="spellEnd"/>
      <w:r w:rsidRPr="005B5FDA">
        <w:rPr>
          <w:sz w:val="14"/>
        </w:rPr>
        <w:t xml:space="preserve"> called the deal a “paradigm shifting model” that will “serve as a template for our trade agreements under the Trump Administration in the future.” Trump said openly that “without tariffs, we wouldn’t be talking about a deal.” During the press event, Trump highlighted the ongoing dialogue between the E.U. and U.S. with a mixture of both praise and provocation. He brought up the new talks as an example of a “successful negotiation,” but one that never would have begun without his threat to levy “a tax of 20 percent on the millions of Mercedes and BMWs.” He also described President Jean-Claude Juncker as a “great businessperson.” The European Union likely expects Trump to propose similar upper limits on imports of cars and auto parts during the current transatlantic negotiation, just as he did with Mexico and Canada — which it may be willing to accept, if set high enough. U.S. Commerce Secretary Wilbur Ross said that Trump may also push the E.U. and others to swallow other USMCA provisions — for example language discouraging it from forming a free-trade deal with China. This may be a bigger challenge. Notably, the USMCA does not resolve the fate of Trump’s worldwide steel and aluminum tariffs on Canada and Mexico (imposed on May 31 and which prompted Canada to retaliate with tariffs on $12.8 billion in U.S. exports, and Mexico to retaliate with tariffs on $3 billion in American exports). </w:t>
      </w:r>
      <w:proofErr w:type="spellStart"/>
      <w:r w:rsidRPr="005B5FDA">
        <w:rPr>
          <w:sz w:val="14"/>
        </w:rPr>
        <w:t>Lighthizer</w:t>
      </w:r>
      <w:proofErr w:type="spellEnd"/>
      <w:r w:rsidRPr="005B5FDA">
        <w:rPr>
          <w:sz w:val="14"/>
        </w:rPr>
        <w:t xml:space="preserve"> told a Senate panel in July that a revised NAFTA would include lifting the tariffs on metals from both nations, but on Monday he said that it would occur in a later phase of negotiations. For many American industries, the future benefit of USMCA will not make up for the ongoing burden of Canadian and Mexican retaliation. We continue to believe that the </w:t>
      </w:r>
      <w:r w:rsidRPr="005B5FDA">
        <w:rPr>
          <w:rStyle w:val="StyleUnderline"/>
        </w:rPr>
        <w:t>USMCA faces a steep climb</w:t>
      </w:r>
      <w:r w:rsidRPr="005B5FDA">
        <w:rPr>
          <w:sz w:val="14"/>
        </w:rPr>
        <w:t xml:space="preserve"> in Congress. Senator John </w:t>
      </w:r>
      <w:r w:rsidRPr="005B5FDA">
        <w:rPr>
          <w:rStyle w:val="StyleUnderline"/>
        </w:rPr>
        <w:t>Cornyn</w:t>
      </w:r>
      <w:r w:rsidRPr="005B5FDA">
        <w:rPr>
          <w:sz w:val="14"/>
        </w:rPr>
        <w:t xml:space="preserve"> (R-Texas), the second ranking Senate Republican, spoke positively about the agreement on the Senate floor, but </w:t>
      </w:r>
      <w:r w:rsidRPr="005B5FDA">
        <w:rPr>
          <w:rStyle w:val="StyleUnderline"/>
        </w:rPr>
        <w:t>said</w:t>
      </w:r>
      <w:r w:rsidRPr="005B5FDA">
        <w:rPr>
          <w:sz w:val="14"/>
        </w:rPr>
        <w:t xml:space="preserve"> on Wednesday that </w:t>
      </w:r>
      <w:r w:rsidRPr="005B5FDA">
        <w:rPr>
          <w:rStyle w:val="StyleUnderline"/>
        </w:rPr>
        <w:t>passing legislation to implement the deal would be “an uphill fight.”</w:t>
      </w:r>
      <w:r w:rsidRPr="005B5FDA">
        <w:rPr>
          <w:sz w:val="14"/>
        </w:rPr>
        <w:t xml:space="preserve"> Other key lawmakers have reacted with a mix of guarded optimism and skepticism. Republicans such as Senator Charles Grassley (R-Iowa) are suggesting that Congress push to approve an implementing bill during the “lame duck” window between the midterm election and January 3, 2019. This would mean that Congress would have to pass the bill in December — after the deal is signed on November 30, but likely before the required economic impact statement of the deal is finished. This would be an unprecedented move and would likely mean that the bill would pass on a partisan vote. </w:t>
      </w:r>
      <w:r w:rsidRPr="005B5FDA">
        <w:rPr>
          <w:rStyle w:val="StyleUnderline"/>
        </w:rPr>
        <w:t>Ultimately</w:t>
      </w:r>
      <w:r w:rsidRPr="005B5FDA">
        <w:rPr>
          <w:sz w:val="14"/>
        </w:rPr>
        <w:t xml:space="preserve">, we believe that </w:t>
      </w:r>
      <w:r w:rsidRPr="005B5FDA">
        <w:rPr>
          <w:rStyle w:val="StyleUnderline"/>
        </w:rPr>
        <w:t>Trump will need to expend significant time and political capital with Democrats in order for the agreement to ever pass Congress</w:t>
      </w:r>
      <w:r w:rsidRPr="005B5FDA">
        <w:rPr>
          <w:sz w:val="14"/>
        </w:rPr>
        <w:t xml:space="preserve">. </w:t>
      </w:r>
    </w:p>
    <w:p w14:paraId="3A85B9C3" w14:textId="77777777" w:rsidR="00D550EF" w:rsidRPr="005B5FDA" w:rsidRDefault="00D550EF" w:rsidP="00D550EF"/>
    <w:p w14:paraId="37345338" w14:textId="77777777" w:rsidR="00D550EF" w:rsidRPr="005B5FDA" w:rsidRDefault="00D550EF" w:rsidP="00D550EF">
      <w:pPr>
        <w:pStyle w:val="Heading4"/>
        <w:rPr>
          <w:rFonts w:cs="Times New Roman"/>
          <w:sz w:val="28"/>
        </w:rPr>
      </w:pPr>
      <w:r w:rsidRPr="005B5FDA">
        <w:rPr>
          <w:rFonts w:cs="Times New Roman"/>
          <w:sz w:val="28"/>
        </w:rPr>
        <w:t xml:space="preserve">PC is key to </w:t>
      </w:r>
      <w:r w:rsidRPr="005B5FDA">
        <w:rPr>
          <w:rFonts w:cs="Times New Roman"/>
          <w:sz w:val="28"/>
          <w:u w:val="single"/>
        </w:rPr>
        <w:t>navigate difficult terrain</w:t>
      </w:r>
      <w:r w:rsidRPr="005B5FDA">
        <w:rPr>
          <w:rFonts w:cs="Times New Roman"/>
          <w:sz w:val="28"/>
        </w:rPr>
        <w:t>.</w:t>
      </w:r>
    </w:p>
    <w:p w14:paraId="6D695BF7" w14:textId="77777777" w:rsidR="00D550EF" w:rsidRPr="005B5FDA" w:rsidRDefault="00D550EF" w:rsidP="00D550EF">
      <w:r w:rsidRPr="005B5FDA">
        <w:rPr>
          <w:rStyle w:val="Style13ptBold"/>
          <w:sz w:val="28"/>
        </w:rPr>
        <w:t>Leonard 18</w:t>
      </w:r>
      <w:r w:rsidRPr="005B5FDA">
        <w:rPr>
          <w:sz w:val="16"/>
        </w:rPr>
        <w:t>—</w:t>
      </w:r>
      <w:r w:rsidRPr="005B5FDA">
        <w:t xml:space="preserve">Jenny, Bloomberg, “Trump’s combative side poses risk as Democrats hold key to USMCA” December 6, 2018 </w:t>
      </w:r>
      <w:hyperlink r:id="rId17" w:history="1">
        <w:r w:rsidRPr="005B5FDA">
          <w:rPr>
            <w:rStyle w:val="Hyperlink"/>
          </w:rPr>
          <w:t>https://www.farmprogress.com/farm-policy/trump-s-combative-side-poses-risk-democrats-hold-key-usmca</w:t>
        </w:r>
      </w:hyperlink>
    </w:p>
    <w:p w14:paraId="7DF9FDA6" w14:textId="77777777" w:rsidR="00D550EF" w:rsidRPr="005B5FDA" w:rsidRDefault="00D550EF" w:rsidP="00D550EF">
      <w:pPr>
        <w:rPr>
          <w:rStyle w:val="Emphasis"/>
          <w:b w:val="0"/>
          <w:iCs w:val="0"/>
          <w:sz w:val="16"/>
        </w:rPr>
      </w:pPr>
      <w:r w:rsidRPr="005B5FDA">
        <w:rPr>
          <w:rStyle w:val="StyleUnderline"/>
        </w:rPr>
        <w:t>At stake for the president and</w:t>
      </w:r>
      <w:r w:rsidRPr="005B5FDA">
        <w:rPr>
          <w:sz w:val="16"/>
        </w:rPr>
        <w:t xml:space="preserve"> American l</w:t>
      </w:r>
      <w:r w:rsidRPr="005B5FDA">
        <w:rPr>
          <w:rStyle w:val="StyleUnderline"/>
        </w:rPr>
        <w:t>awmakers is the fate of a trading bloc with about $1 trillion in annual shipments</w:t>
      </w:r>
      <w:r w:rsidRPr="005B5FDA">
        <w:rPr>
          <w:sz w:val="16"/>
        </w:rPr>
        <w:t xml:space="preserve"> that’s lifted some industries while decimating the workers in others. For Democrats in particular, the deal provides an opening to demand concessions that favor unions and include a possible infrastructure investment package. </w:t>
      </w:r>
      <w:r w:rsidRPr="005B5FDA">
        <w:rPr>
          <w:rStyle w:val="Emphasis"/>
        </w:rPr>
        <w:t>“There’s no question that there is a path to passage</w:t>
      </w:r>
      <w:r w:rsidRPr="005B5FDA">
        <w:rPr>
          <w:sz w:val="16"/>
        </w:rPr>
        <w:t xml:space="preserve">,” said Edward Alden, senior fellow at the Council on Foreign Relations. “The key for Democrats is whether the labor unions are prepared at least not to oppose the USMCA. Without active labor opposition, there will be a significant group of Democrats prepared to vote for this.” Fractious Politics Signed in Buenos Aires on Nov. 30 after more than a year of intense negotiations, </w:t>
      </w:r>
      <w:r w:rsidRPr="005B5FDA">
        <w:rPr>
          <w:rStyle w:val="Emphasis"/>
        </w:rPr>
        <w:t xml:space="preserve">USMCA is the </w:t>
      </w:r>
      <w:r w:rsidRPr="005B5FDA">
        <w:rPr>
          <w:rStyle w:val="StyleUnderline"/>
        </w:rPr>
        <w:t>biggest achievement in Trump’s trade agenda and its</w:t>
      </w:r>
      <w:r w:rsidRPr="005B5FDA">
        <w:rPr>
          <w:rStyle w:val="Emphasis"/>
        </w:rPr>
        <w:t xml:space="preserve"> survival depends on whether the president can steer the agreement through fractious domestic politics</w:t>
      </w:r>
      <w:r w:rsidRPr="005B5FDA">
        <w:rPr>
          <w:sz w:val="16"/>
        </w:rPr>
        <w:t xml:space="preserve">. Even though it’s been signed by all three countries, it still must be ratified by each nation’s legislature -- and particularly in the U.S., that’s where it can go sideways. U.S. Trade Representative Robert </w:t>
      </w:r>
      <w:proofErr w:type="spellStart"/>
      <w:r w:rsidRPr="005B5FDA">
        <w:rPr>
          <w:sz w:val="16"/>
        </w:rPr>
        <w:t>Lighthizer</w:t>
      </w:r>
      <w:proofErr w:type="spellEnd"/>
      <w:r w:rsidRPr="005B5FDA">
        <w:rPr>
          <w:sz w:val="16"/>
        </w:rPr>
        <w:t xml:space="preserve"> has the tough task of convincing his boss that he needs to exercise patience with lawmakers who eventually must approve his deal but are requiring changes. </w:t>
      </w:r>
      <w:proofErr w:type="spellStart"/>
      <w:r w:rsidRPr="005B5FDA">
        <w:rPr>
          <w:sz w:val="16"/>
        </w:rPr>
        <w:t>Lighthizer</w:t>
      </w:r>
      <w:proofErr w:type="spellEnd"/>
      <w:r w:rsidRPr="005B5FDA">
        <w:rPr>
          <w:sz w:val="16"/>
        </w:rPr>
        <w:t xml:space="preserve"> doesn’t have much wiggle room to satisfy a wide range of concerns. He says he’s willing to address demands through the implementing bill that Congress will vote on, though he ruled out reopening the deal for negotiations.</w:t>
      </w:r>
    </w:p>
    <w:p w14:paraId="7A84D14C" w14:textId="77777777" w:rsidR="00D550EF" w:rsidRPr="005B5FDA" w:rsidRDefault="00D550EF" w:rsidP="00D550EF"/>
    <w:p w14:paraId="545E4486" w14:textId="77777777" w:rsidR="00D550EF" w:rsidRPr="005B5FDA" w:rsidRDefault="00D550EF" w:rsidP="00D550EF">
      <w:pPr>
        <w:pStyle w:val="Heading3"/>
      </w:pPr>
      <w:r w:rsidRPr="005B5FDA">
        <w:t>--A/T: No Trump PC</w:t>
      </w:r>
    </w:p>
    <w:p w14:paraId="3F77A285" w14:textId="77777777" w:rsidR="00D550EF" w:rsidRPr="005B5FDA" w:rsidRDefault="00D550EF" w:rsidP="00D550EF"/>
    <w:p w14:paraId="6BA299FC" w14:textId="77777777" w:rsidR="00D550EF" w:rsidRPr="005B5FDA" w:rsidRDefault="00D550EF" w:rsidP="00D550EF">
      <w:pPr>
        <w:pStyle w:val="Heading4"/>
        <w:rPr>
          <w:sz w:val="28"/>
        </w:rPr>
      </w:pPr>
      <w:r w:rsidRPr="005B5FDA">
        <w:rPr>
          <w:sz w:val="28"/>
        </w:rPr>
        <w:t xml:space="preserve">PC makes sense in the context of USMCA---Trump’s strategy is a </w:t>
      </w:r>
      <w:r w:rsidRPr="005B5FDA">
        <w:rPr>
          <w:sz w:val="28"/>
          <w:u w:val="single"/>
        </w:rPr>
        <w:t>by-the-book</w:t>
      </w:r>
      <w:r w:rsidRPr="005B5FDA">
        <w:rPr>
          <w:sz w:val="28"/>
        </w:rPr>
        <w:t xml:space="preserve"> negotiation, which is working and demonstrates a </w:t>
      </w:r>
      <w:r w:rsidRPr="005B5FDA">
        <w:rPr>
          <w:sz w:val="28"/>
          <w:u w:val="single"/>
        </w:rPr>
        <w:t>political learning curve</w:t>
      </w:r>
      <w:r w:rsidRPr="005B5FDA">
        <w:rPr>
          <w:sz w:val="28"/>
        </w:rPr>
        <w:t>.</w:t>
      </w:r>
    </w:p>
    <w:p w14:paraId="57FA584C" w14:textId="77777777" w:rsidR="00D550EF" w:rsidRPr="005B5FDA" w:rsidRDefault="00D550EF" w:rsidP="00D550EF">
      <w:r w:rsidRPr="005B5FDA">
        <w:rPr>
          <w:rStyle w:val="Style13ptBold"/>
          <w:sz w:val="28"/>
        </w:rPr>
        <w:t>Rodriguez 19</w:t>
      </w:r>
      <w:r w:rsidRPr="005B5FDA">
        <w:t>—3-7-2019 – Sabrina, “White House tries to charm Democrats on new NAFTA,” Politico, https://www.politico.com/story/2019/03/07/trump-nafta-democrats-1247064</w:t>
      </w:r>
    </w:p>
    <w:p w14:paraId="3A1A5046" w14:textId="77777777" w:rsidR="00D550EF" w:rsidRPr="005B5FDA" w:rsidRDefault="00D550EF" w:rsidP="00D550EF">
      <w:pPr>
        <w:rPr>
          <w:sz w:val="16"/>
        </w:rPr>
      </w:pPr>
      <w:r w:rsidRPr="005B5FDA">
        <w:rPr>
          <w:rStyle w:val="StyleUnderline"/>
        </w:rPr>
        <w:t xml:space="preserve">The White House is engineering an unusually </w:t>
      </w:r>
      <w:r w:rsidRPr="005B5FDA">
        <w:rPr>
          <w:rStyle w:val="Emphasis"/>
        </w:rPr>
        <w:t>by-the-book approach</w:t>
      </w:r>
      <w:r w:rsidRPr="005B5FDA">
        <w:rPr>
          <w:sz w:val="16"/>
        </w:rPr>
        <w:t xml:space="preserve"> </w:t>
      </w:r>
      <w:r w:rsidRPr="005B5FDA">
        <w:rPr>
          <w:rStyle w:val="StyleUnderline"/>
        </w:rPr>
        <w:t xml:space="preserve">for selling Congress on </w:t>
      </w:r>
      <w:r w:rsidRPr="005B5FDA">
        <w:rPr>
          <w:sz w:val="16"/>
        </w:rPr>
        <w:t xml:space="preserve">the </w:t>
      </w:r>
      <w:r w:rsidRPr="005B5FDA">
        <w:rPr>
          <w:rStyle w:val="StyleUnderline"/>
        </w:rPr>
        <w:t>replacement</w:t>
      </w:r>
      <w:r w:rsidRPr="005B5FDA">
        <w:rPr>
          <w:sz w:val="16"/>
        </w:rPr>
        <w:t xml:space="preserve"> deal for </w:t>
      </w:r>
      <w:r w:rsidRPr="005B5FDA">
        <w:rPr>
          <w:rStyle w:val="StyleUnderline"/>
        </w:rPr>
        <w:t>NAFTA</w:t>
      </w:r>
      <w:r w:rsidRPr="005B5FDA">
        <w:rPr>
          <w:sz w:val="16"/>
        </w:rPr>
        <w:t xml:space="preserve"> — </w:t>
      </w:r>
      <w:r w:rsidRPr="005B5FDA">
        <w:rPr>
          <w:rStyle w:val="StyleUnderline"/>
        </w:rPr>
        <w:t>with the hope of persuading</w:t>
      </w:r>
      <w:r w:rsidRPr="005B5FDA">
        <w:rPr>
          <w:sz w:val="16"/>
        </w:rPr>
        <w:t xml:space="preserve"> Speaker Nancy </w:t>
      </w:r>
      <w:r w:rsidRPr="005B5FDA">
        <w:rPr>
          <w:rStyle w:val="StyleUnderline"/>
        </w:rPr>
        <w:t>Pelosi</w:t>
      </w:r>
      <w:r w:rsidRPr="005B5FDA">
        <w:rPr>
          <w:sz w:val="16"/>
        </w:rPr>
        <w:t xml:space="preserve"> to hold a vote for the new trade agreement. </w:t>
      </w:r>
      <w:r w:rsidRPr="005B5FDA">
        <w:rPr>
          <w:rStyle w:val="StyleUnderline"/>
        </w:rPr>
        <w:t>Administration officials have been organizing dozens of meetings with</w:t>
      </w:r>
      <w:r w:rsidRPr="005B5FDA">
        <w:rPr>
          <w:sz w:val="16"/>
        </w:rPr>
        <w:t xml:space="preserve"> rank-and-file </w:t>
      </w:r>
      <w:r w:rsidRPr="005B5FDA">
        <w:rPr>
          <w:rStyle w:val="StyleUnderline"/>
        </w:rPr>
        <w:t>lawmakers to try to build bipartisan support for the deal</w:t>
      </w:r>
      <w:r w:rsidRPr="005B5FDA">
        <w:rPr>
          <w:sz w:val="16"/>
        </w:rPr>
        <w:t xml:space="preserve">, which restructures trade terms with Canada and Mexico. </w:t>
      </w:r>
      <w:r w:rsidRPr="005B5FDA">
        <w:rPr>
          <w:rStyle w:val="StyleUnderline"/>
        </w:rPr>
        <w:t>They’re hoping to recapture the success of criminal justice reform legislation, which marked a rare high-point for White House-Hill relations</w:t>
      </w:r>
      <w:r w:rsidRPr="005B5FDA">
        <w:rPr>
          <w:sz w:val="16"/>
        </w:rPr>
        <w:t xml:space="preserve"> and passed Congress last year following a </w:t>
      </w:r>
      <w:proofErr w:type="spellStart"/>
      <w:r w:rsidRPr="005B5FDA">
        <w:rPr>
          <w:sz w:val="16"/>
        </w:rPr>
        <w:t>monthslong</w:t>
      </w:r>
      <w:proofErr w:type="spellEnd"/>
      <w:r w:rsidRPr="005B5FDA">
        <w:rPr>
          <w:sz w:val="16"/>
        </w:rPr>
        <w:t xml:space="preserve"> behind-the-scenes campaign led by Jared Kushner. Their goal is to get a vote on the pact by late summer. But their efforts still may come to nothing: While Pelosi hasn’t yet staked out a definitive position on the agreement, factions of Democrats are already saying they’re not going to vote for it unless there are changes to key provisions, possibly requiring new negotiations with the two U.S. trading partners. Plus, Democrats and GOP lawmakers alike are telling the president they won’t consider the deal until he lifts lingering tariffs on steel and aluminum from Mexico and Canada. “Look, </w:t>
      </w:r>
      <w:r w:rsidRPr="005B5FDA">
        <w:rPr>
          <w:rStyle w:val="Emphasis"/>
        </w:rPr>
        <w:t>it’s going to be very hard to do this</w:t>
      </w:r>
      <w:r w:rsidRPr="005B5FDA">
        <w:rPr>
          <w:sz w:val="16"/>
        </w:rPr>
        <w:t xml:space="preserve">,” said Rep. Richard Neal, chairman of the influential House Ways and Means Committee. </w:t>
      </w:r>
      <w:r w:rsidRPr="005B5FDA">
        <w:rPr>
          <w:rStyle w:val="StyleUnderline"/>
        </w:rPr>
        <w:t>With few legislative options on the horizon, passing the new pact has taken an outsize importance for</w:t>
      </w:r>
      <w:r w:rsidRPr="005B5FDA">
        <w:rPr>
          <w:sz w:val="16"/>
        </w:rPr>
        <w:t xml:space="preserve"> the administration, especially as </w:t>
      </w:r>
      <w:r w:rsidRPr="005B5FDA">
        <w:rPr>
          <w:rStyle w:val="StyleUnderline"/>
        </w:rPr>
        <w:t>Trump</w:t>
      </w:r>
      <w:r w:rsidRPr="005B5FDA">
        <w:rPr>
          <w:sz w:val="16"/>
        </w:rPr>
        <w:t xml:space="preserve"> hones his reelection message. White House aides said they are aware that the </w:t>
      </w:r>
      <w:r w:rsidRPr="005B5FDA">
        <w:rPr>
          <w:rStyle w:val="StyleUnderline"/>
        </w:rPr>
        <w:t>divisive politics</w:t>
      </w:r>
      <w:r w:rsidRPr="005B5FDA">
        <w:rPr>
          <w:sz w:val="16"/>
        </w:rPr>
        <w:t xml:space="preserve"> of the upcoming election </w:t>
      </w:r>
      <w:r w:rsidRPr="005B5FDA">
        <w:rPr>
          <w:rStyle w:val="StyleUnderline"/>
        </w:rPr>
        <w:t>could give Democrats incentive to reject it</w:t>
      </w:r>
      <w:r w:rsidRPr="005B5FDA">
        <w:rPr>
          <w:sz w:val="16"/>
        </w:rPr>
        <w:t xml:space="preserve">. In recent weeks, senior officials from </w:t>
      </w:r>
      <w:r w:rsidRPr="005B5FDA">
        <w:rPr>
          <w:rStyle w:val="StyleUnderline"/>
        </w:rPr>
        <w:t>the White House</w:t>
      </w:r>
      <w:r w:rsidRPr="005B5FDA">
        <w:rPr>
          <w:sz w:val="16"/>
        </w:rPr>
        <w:t xml:space="preserve"> and the U.S. Trade Representative’s office </w:t>
      </w:r>
      <w:r w:rsidRPr="005B5FDA">
        <w:rPr>
          <w:rStyle w:val="StyleUnderline"/>
        </w:rPr>
        <w:t>have met with Ways and</w:t>
      </w:r>
      <w:r w:rsidRPr="005B5FDA">
        <w:rPr>
          <w:sz w:val="16"/>
        </w:rPr>
        <w:t xml:space="preserve"> </w:t>
      </w:r>
      <w:r w:rsidRPr="005B5FDA">
        <w:rPr>
          <w:rStyle w:val="StyleUnderline"/>
        </w:rPr>
        <w:t>Means</w:t>
      </w:r>
      <w:r w:rsidRPr="005B5FDA">
        <w:rPr>
          <w:sz w:val="16"/>
        </w:rPr>
        <w:t xml:space="preserve"> Committee members, the </w:t>
      </w:r>
      <w:r w:rsidRPr="005B5FDA">
        <w:rPr>
          <w:rStyle w:val="StyleUnderline"/>
        </w:rPr>
        <w:t>House GOP whip team, the Problem Solvers caucus, the Tuesday Group, the Hispanic Caucus and the Blue Dogs. Administration officials are planning to soon meet with the New Democrats, who are widely seen as a key coalition</w:t>
      </w:r>
      <w:r w:rsidRPr="005B5FDA">
        <w:rPr>
          <w:sz w:val="16"/>
        </w:rPr>
        <w:t xml:space="preserve"> that will ultimately deliver Democratic votes for the deal. Kushner, the president’s son-in-law and senior adviser, is taking the lead in the White House and Deputy U.S. Trade Representative C.J. Mahoney is the point person at USTR, with Robert </w:t>
      </w:r>
      <w:proofErr w:type="spellStart"/>
      <w:r w:rsidRPr="005B5FDA">
        <w:rPr>
          <w:sz w:val="16"/>
        </w:rPr>
        <w:t>Lighthizer</w:t>
      </w:r>
      <w:proofErr w:type="spellEnd"/>
      <w:r w:rsidRPr="005B5FDA">
        <w:rPr>
          <w:sz w:val="16"/>
        </w:rPr>
        <w:t xml:space="preserve">, the administration’s lead trade negotiator, regularly meeting with lawmakers about the issue. </w:t>
      </w:r>
      <w:r w:rsidRPr="005B5FDA">
        <w:rPr>
          <w:rStyle w:val="StyleUnderline"/>
        </w:rPr>
        <w:t xml:space="preserve">The strategy stands </w:t>
      </w:r>
      <w:r w:rsidRPr="005B5FDA">
        <w:rPr>
          <w:rStyle w:val="Emphasis"/>
        </w:rPr>
        <w:t>in stark contrast</w:t>
      </w:r>
      <w:r w:rsidRPr="005B5FDA">
        <w:rPr>
          <w:rStyle w:val="StyleUnderline"/>
        </w:rPr>
        <w:t xml:space="preserve"> with many of the administration’s previous dealings with Capitol Hill</w:t>
      </w:r>
      <w:r w:rsidRPr="005B5FDA">
        <w:rPr>
          <w:sz w:val="16"/>
        </w:rPr>
        <w:t xml:space="preserve">, from the failed effort to repeal Obamacare to the tense negotiations over last year’s $1.3 trillion spending bill. </w:t>
      </w:r>
      <w:r w:rsidRPr="005B5FDA">
        <w:rPr>
          <w:rStyle w:val="StyleUnderline"/>
        </w:rPr>
        <w:t>Lawmakers</w:t>
      </w:r>
      <w:r w:rsidRPr="005B5FDA">
        <w:rPr>
          <w:sz w:val="16"/>
        </w:rPr>
        <w:t xml:space="preserve"> and senior aides </w:t>
      </w:r>
      <w:r w:rsidRPr="005B5FDA">
        <w:rPr>
          <w:rStyle w:val="StyleUnderline"/>
        </w:rPr>
        <w:t>have long complained that the White House lacks a strategy for working with Congress and hasn't done enough to communicate with members, aside from a select group of Republicans who have won the president’s admiration</w:t>
      </w:r>
      <w:r w:rsidRPr="005B5FDA">
        <w:rPr>
          <w:sz w:val="16"/>
        </w:rPr>
        <w:t>.</w:t>
      </w:r>
    </w:p>
    <w:p w14:paraId="1E866027" w14:textId="77777777" w:rsidR="00D550EF" w:rsidRPr="005B5FDA" w:rsidRDefault="00D550EF" w:rsidP="00D550EF"/>
    <w:p w14:paraId="24238007" w14:textId="77777777" w:rsidR="00D550EF" w:rsidRPr="005B5FDA" w:rsidRDefault="00D550EF" w:rsidP="00D550EF">
      <w:pPr>
        <w:pStyle w:val="Heading3"/>
      </w:pPr>
      <w:r w:rsidRPr="005B5FDA">
        <w:t>2NC Veto Override Ext</w:t>
      </w:r>
    </w:p>
    <w:p w14:paraId="00F34771" w14:textId="77777777" w:rsidR="00D550EF" w:rsidRPr="005B5FDA" w:rsidRDefault="00D550EF" w:rsidP="00D550EF"/>
    <w:p w14:paraId="100864B0" w14:textId="77777777" w:rsidR="00D550EF" w:rsidRPr="005B5FDA" w:rsidRDefault="00D550EF" w:rsidP="00D550EF">
      <w:pPr>
        <w:pStyle w:val="Heading4"/>
        <w:rPr>
          <w:sz w:val="28"/>
        </w:rPr>
      </w:pPr>
      <w:r w:rsidRPr="005B5FDA">
        <w:rPr>
          <w:sz w:val="28"/>
        </w:rPr>
        <w:t>The president would veto the plan</w:t>
      </w:r>
    </w:p>
    <w:p w14:paraId="2D0B74FA" w14:textId="77777777" w:rsidR="00D550EF" w:rsidRPr="005B5FDA" w:rsidRDefault="00D550EF" w:rsidP="00D550EF">
      <w:r w:rsidRPr="005B5FDA">
        <w:rPr>
          <w:rStyle w:val="Style13ptBold"/>
          <w:sz w:val="28"/>
        </w:rPr>
        <w:t>KERR 4/1</w:t>
      </w:r>
      <w:r w:rsidRPr="005B5FDA">
        <w:t xml:space="preserve"> (Paul K.; Specialist in Nonproliferation – Congressional Research Service, “Arms Sales: Congressional Review Process,” https://fas.org/sgp/crs/weapons/RL31675.pdf)ww</w:t>
      </w:r>
    </w:p>
    <w:p w14:paraId="2B937346" w14:textId="77777777" w:rsidR="00D550EF" w:rsidRPr="005B5FDA" w:rsidRDefault="00D550EF" w:rsidP="00D550EF">
      <w:r w:rsidRPr="005B5FDA">
        <w:t>Congressional Use of Other Legislation</w:t>
      </w:r>
    </w:p>
    <w:p w14:paraId="52BA1B75" w14:textId="77777777" w:rsidR="00D550EF" w:rsidRPr="005B5FDA" w:rsidRDefault="00D550EF" w:rsidP="00D550EF">
      <w:pPr>
        <w:rPr>
          <w:sz w:val="14"/>
        </w:rPr>
      </w:pPr>
      <w:r w:rsidRPr="005B5FDA">
        <w:rPr>
          <w:rStyle w:val="StyleUnderline"/>
        </w:rPr>
        <w:t>Congress can</w:t>
      </w:r>
      <w:r w:rsidRPr="005B5FDA">
        <w:rPr>
          <w:sz w:val="14"/>
        </w:rPr>
        <w:t xml:space="preserve"> also </w:t>
      </w:r>
      <w:r w:rsidRPr="005B5FDA">
        <w:rPr>
          <w:rStyle w:val="StyleUnderline"/>
        </w:rPr>
        <w:t>block</w:t>
      </w:r>
      <w:r w:rsidRPr="005B5FDA">
        <w:rPr>
          <w:sz w:val="14"/>
        </w:rPr>
        <w:t xml:space="preserve"> or modify </w:t>
      </w:r>
      <w:r w:rsidRPr="005B5FDA">
        <w:rPr>
          <w:rStyle w:val="StyleUnderline"/>
        </w:rPr>
        <w:t>a proposed sale of major defense equipment, or defense articles and services, if it uses the regular legislative process to pass legislation prohibiting</w:t>
      </w:r>
      <w:r w:rsidRPr="005B5FDA">
        <w:rPr>
          <w:sz w:val="14"/>
        </w:rPr>
        <w:t xml:space="preserve"> or modifying </w:t>
      </w:r>
      <w:r w:rsidRPr="005B5FDA">
        <w:rPr>
          <w:rStyle w:val="StyleUnderline"/>
        </w:rPr>
        <w:t>the sale or</w:t>
      </w:r>
      <w:r w:rsidRPr="005B5FDA">
        <w:rPr>
          <w:sz w:val="14"/>
        </w:rPr>
        <w:t xml:space="preserve"> prohibiting </w:t>
      </w:r>
      <w:r w:rsidRPr="005B5FDA">
        <w:rPr>
          <w:rStyle w:val="StyleUnderline"/>
        </w:rPr>
        <w:t>delivery of the equipment to the recipient country</w:t>
      </w:r>
      <w:r w:rsidRPr="005B5FDA">
        <w:rPr>
          <w:sz w:val="14"/>
        </w:rPr>
        <w:t xml:space="preserve">. While it is generally presumed that Congress will await formal notification under Section 36(b) or 36(c) of the AECA before acting in opposition to a prospective arms sale, it is clear that a properly drafted law could block or modify an arms sale transaction at any time—including before a formal AECA notification was submitted or after the 30-day AECA statutory notification period had expired— so long as the items have not been delivered to the recipient country. Congressional use of its lawmaking power regarding arms sales is not constrained by the AECA reporting requirements. </w:t>
      </w:r>
      <w:r w:rsidRPr="005B5FDA">
        <w:rPr>
          <w:rStyle w:val="StyleUnderline"/>
        </w:rPr>
        <w:t>In order to prevail, however, Congress must be capable of overriding a presidential veto of this legislation, for the President would presumably veto a bill that blocked his wish to make the arms sale in question</w:t>
      </w:r>
      <w:r w:rsidRPr="005B5FDA">
        <w:rPr>
          <w:sz w:val="14"/>
        </w:rPr>
        <w:t xml:space="preserve">. </w:t>
      </w:r>
      <w:r w:rsidRPr="005B5FDA">
        <w:rPr>
          <w:rStyle w:val="StyleUnderline"/>
        </w:rPr>
        <w:t>This means, in practical terms, that to impose its view on the President, Congress must be capable of securing a two-thirds majority of those present and voting in both houses</w:t>
      </w:r>
      <w:r w:rsidRPr="005B5FDA">
        <w:rPr>
          <w:sz w:val="14"/>
        </w:rPr>
        <w:t>. There are potentially important practical advantages, however, to prohibiting or modifying a sale, if Congress seeks to do so, prior to the date when the formal contract with the foreign government is signed—which could occur at any time after the statutory 30-day period. These likely advantages include (1) limiting political damage to bilateral relations that could result from signing a sales contract and later nullifying it with a new law; and (2) avoiding financial liabilities which the United States Government might face for breaking a valid sales contract. The legislative vehicle designed to prohibit or modify a specific arms sale can take a variety of forms, ranging from a rider to any appropriation or authorization bill to a freestanding bill or joint resolution. The only essential features that the vehicle must have are (1) that it is legislation passed by both houses of Congress and presented to the President for his signature or veto and, (2) that it contains an express restriction on the sale and/or the delivery of military equipment (whether it applies to specific items or general categories) to a specific country or countries.</w:t>
      </w:r>
    </w:p>
    <w:p w14:paraId="48BC4396" w14:textId="77777777" w:rsidR="00D550EF" w:rsidRPr="005B5FDA" w:rsidRDefault="00D550EF" w:rsidP="00D550EF"/>
    <w:p w14:paraId="7979BF2F" w14:textId="77777777" w:rsidR="00D550EF" w:rsidRPr="005B5FDA" w:rsidRDefault="00D550EF" w:rsidP="00D550EF">
      <w:pPr>
        <w:pStyle w:val="Heading4"/>
        <w:rPr>
          <w:sz w:val="28"/>
        </w:rPr>
      </w:pPr>
      <w:r w:rsidRPr="005B5FDA">
        <w:rPr>
          <w:sz w:val="28"/>
        </w:rPr>
        <w:t>Congress has NEVER blocked an Arms Sale – throw normal means out the window – the plan is unprecedented in nature</w:t>
      </w:r>
    </w:p>
    <w:p w14:paraId="4EA86B47" w14:textId="77777777" w:rsidR="00D550EF" w:rsidRPr="005B5FDA" w:rsidRDefault="00D550EF" w:rsidP="00D550EF">
      <w:r w:rsidRPr="005B5FDA">
        <w:rPr>
          <w:rStyle w:val="Style13ptBold"/>
          <w:sz w:val="28"/>
        </w:rPr>
        <w:t>KERR 4/1</w:t>
      </w:r>
      <w:r w:rsidRPr="005B5FDA">
        <w:t xml:space="preserve"> (Paul K.; Specialist in Nonproliferation – Congressional Research Service, “Arms Sales: Congressional Review Process,” https://fas.org/sgp/crs/weapons/RL31675.pdf)ww</w:t>
      </w:r>
    </w:p>
    <w:p w14:paraId="2E2870B7" w14:textId="77777777" w:rsidR="00D550EF" w:rsidRPr="005B5FDA" w:rsidRDefault="00D550EF" w:rsidP="00D550EF">
      <w:pPr>
        <w:rPr>
          <w:sz w:val="14"/>
        </w:rPr>
      </w:pPr>
      <w:r w:rsidRPr="005B5FDA">
        <w:rPr>
          <w:sz w:val="14"/>
        </w:rPr>
        <w:t xml:space="preserve">In summary, </w:t>
      </w:r>
      <w:r w:rsidRPr="005B5FDA">
        <w:rPr>
          <w:rStyle w:val="StyleUnderline"/>
        </w:rPr>
        <w:t>in the absence of a strong majority in both houses of Congress supporting legislation to block</w:t>
      </w:r>
      <w:r w:rsidRPr="005B5FDA">
        <w:rPr>
          <w:sz w:val="14"/>
        </w:rPr>
        <w:t xml:space="preserve"> or modify </w:t>
      </w:r>
      <w:r w:rsidRPr="005B5FDA">
        <w:rPr>
          <w:rStyle w:val="StyleUnderline"/>
        </w:rPr>
        <w:t>a prospective arms sale</w:t>
      </w:r>
      <w:r w:rsidRPr="005B5FDA">
        <w:rPr>
          <w:sz w:val="14"/>
        </w:rPr>
        <w:t xml:space="preserve">, </w:t>
      </w:r>
      <w:r w:rsidRPr="005B5FDA">
        <w:rPr>
          <w:rStyle w:val="StyleUnderline"/>
        </w:rPr>
        <w:t>the practical and procedural obstacles</w:t>
      </w:r>
      <w:r w:rsidRPr="005B5FDA">
        <w:rPr>
          <w:sz w:val="14"/>
        </w:rPr>
        <w:t xml:space="preserve"> to passing such a law—whether a freestanding measure or one within the AECA framework—</w:t>
      </w:r>
      <w:r w:rsidRPr="005B5FDA">
        <w:rPr>
          <w:rStyle w:val="StyleUnderline"/>
        </w:rPr>
        <w:t>are great</w:t>
      </w:r>
      <w:r w:rsidRPr="005B5FDA">
        <w:rPr>
          <w:sz w:val="14"/>
        </w:rPr>
        <w:t xml:space="preserve">. </w:t>
      </w:r>
      <w:r w:rsidRPr="005B5FDA">
        <w:rPr>
          <w:rStyle w:val="StyleUnderline"/>
        </w:rPr>
        <w:t>Even if Congress can pass the requisite legislation</w:t>
      </w:r>
      <w:r w:rsidRPr="005B5FDA">
        <w:rPr>
          <w:sz w:val="14"/>
        </w:rPr>
        <w:t xml:space="preserve"> to work its will on an arms sale, </w:t>
      </w:r>
      <w:r w:rsidRPr="005B5FDA">
        <w:rPr>
          <w:rStyle w:val="StyleUnderline"/>
        </w:rPr>
        <w:t>the President need only veto it and secure the support of one-third plus one of the Members of either the Senate or the House to have the veto sustained and permit the sale</w:t>
      </w:r>
      <w:r w:rsidRPr="005B5FDA">
        <w:rPr>
          <w:sz w:val="14"/>
        </w:rPr>
        <w:t xml:space="preserve">. It should be noted that </w:t>
      </w:r>
      <w:r w:rsidRPr="005B5FDA">
        <w:rPr>
          <w:rStyle w:val="StyleUnderline"/>
        </w:rPr>
        <w:t>Congress has never successfully blocked a proposed arms sale by use of a joint resolution of disapproval</w:t>
      </w:r>
      <w:r w:rsidRPr="005B5FDA">
        <w:rPr>
          <w:sz w:val="14"/>
        </w:rPr>
        <w:t>, although it has come close to doing so (see section below for selected examples). Nevertheless, Congress has—by expressing strong opposition to prospective arms sales, during consultations with the executive branch—affected the timing and the composition of some arms sales, and may have dissuaded the President from formally proposing certain arms sales.</w:t>
      </w:r>
    </w:p>
    <w:p w14:paraId="6078E1DD" w14:textId="77777777" w:rsidR="00D550EF" w:rsidRPr="005B5FDA" w:rsidRDefault="00D550EF" w:rsidP="00D550EF"/>
    <w:p w14:paraId="187DBCC5" w14:textId="77777777" w:rsidR="00D550EF" w:rsidRPr="005B5FDA" w:rsidRDefault="00D550EF" w:rsidP="00D550EF">
      <w:pPr>
        <w:pStyle w:val="Heading4"/>
        <w:rPr>
          <w:rStyle w:val="Emphasis"/>
        </w:rPr>
      </w:pPr>
      <w:r w:rsidRPr="005B5FDA">
        <w:rPr>
          <w:sz w:val="28"/>
        </w:rPr>
        <w:t>A veto override is uniquely necessary in the Trump era</w:t>
      </w:r>
    </w:p>
    <w:p w14:paraId="2ABF911B" w14:textId="77777777" w:rsidR="00D550EF" w:rsidRPr="005B5FDA" w:rsidRDefault="00D550EF" w:rsidP="00D550EF">
      <w:r w:rsidRPr="005B5FDA">
        <w:rPr>
          <w:rStyle w:val="Style13ptBold"/>
          <w:sz w:val="28"/>
        </w:rPr>
        <w:t>FORD 6/11</w:t>
      </w:r>
      <w:r w:rsidRPr="005B5FDA">
        <w:t xml:space="preserve"> (Matt; Staff Writer – New Republic, “A Farewell to Arms Deals,” https://newrepublic.com/article/154160/trump-arms-deals-executive-power-democrats-congress)ww</w:t>
      </w:r>
    </w:p>
    <w:p w14:paraId="122E93D9" w14:textId="77777777" w:rsidR="00D550EF" w:rsidRPr="005B5FDA" w:rsidRDefault="00D550EF" w:rsidP="00D550EF">
      <w:pPr>
        <w:rPr>
          <w:sz w:val="12"/>
        </w:rPr>
      </w:pPr>
      <w:r w:rsidRPr="005B5FDA">
        <w:rPr>
          <w:sz w:val="12"/>
        </w:rPr>
        <w:t xml:space="preserve">If there’s one thing at which the Trump administration excels, it’s finding arcane provisions in federal law to implement its policy vision. Secretary of State Mike Pompeo announced last month that the U.S. would use emergency powers to bypass Congress on 22 arms deals with the Saudi government and other neighboring Arab states. “We presented some of these sales almost 18 months ago to Congress, but it has failed to act,” he wrote on Twitter. “The U.S. is, and must remain, a reliable security partner in the Gulf and to our allies around the world. It’s fundamental to our national security.” A bipartisan group of senators, led by Connecticut Democrat Chris Murphy and Indiana Republican Todd Young, said on Sunday that they would introduce congressional resolutions to block a slate of U.S. arms sales to Saudi Arabia. The move reflects a growing unease on Capitol Hill with the Trump administration’s close relationship with Riyadh, as well as concerns about U.S. involvement in the kingdom’s destructive war in Yemen. Like so many other disputes in the Trump era, the clash also underscores the imbalance of power in Washington—one that long predates the sitting president. A reckoning with the Trump era also requires a reckoning with the amount of power that Congress has ceded to the executive branch over the past half-century. It’s the thread that connects most every major showdown Trump instigates, from the Muslim-targeted travel ban one week after he took office through his tariff threats with Mexico last week. Democratic presidential candidates, as they compete for policy supremacy, ought to craft solutions to this aggressive growth of executive power. On the matter of foreign arms sales, one of them already has. Pompeo cited </w:t>
      </w:r>
      <w:r w:rsidRPr="005B5FDA">
        <w:rPr>
          <w:rStyle w:val="StyleUnderline"/>
        </w:rPr>
        <w:t>the Arms Export Control Act</w:t>
      </w:r>
      <w:r w:rsidRPr="005B5FDA">
        <w:rPr>
          <w:sz w:val="12"/>
        </w:rPr>
        <w:t xml:space="preserve"> to justify the administration’s move, which </w:t>
      </w:r>
      <w:r w:rsidRPr="005B5FDA">
        <w:rPr>
          <w:rStyle w:val="StyleUnderline"/>
        </w:rPr>
        <w:t>includes a provision that allows the president to bypass congressional review</w:t>
      </w:r>
      <w:r w:rsidRPr="005B5FDA">
        <w:rPr>
          <w:sz w:val="12"/>
        </w:rPr>
        <w:t xml:space="preserve"> if his administration determines that “an emergency exists which requires the proposed sale in the national security interest of the United States.” What’s striking is how perfunctory the restrictions are in the first place: </w:t>
      </w:r>
      <w:r w:rsidRPr="005B5FDA">
        <w:rPr>
          <w:rStyle w:val="StyleUnderline"/>
        </w:rPr>
        <w:t>If Congress wants to block a particular arms sale, lawmakers would need to pass a resolution of disapproval by a two-thirds majority in both chambers to overcome the president’s likely veto</w:t>
      </w:r>
      <w:r w:rsidRPr="005B5FDA">
        <w:rPr>
          <w:sz w:val="12"/>
        </w:rPr>
        <w:t xml:space="preserve">. </w:t>
      </w:r>
      <w:r w:rsidRPr="005B5FDA">
        <w:rPr>
          <w:rStyle w:val="StyleUnderline"/>
        </w:rPr>
        <w:t>Traditional Washington comity largely obscured this weakness, since the White House would typically limit or scrap an arms deal if faced with enough congressional criticism</w:t>
      </w:r>
      <w:r w:rsidRPr="005B5FDA">
        <w:rPr>
          <w:sz w:val="12"/>
        </w:rPr>
        <w:t xml:space="preserve">. </w:t>
      </w:r>
      <w:r w:rsidRPr="005B5FDA">
        <w:rPr>
          <w:rStyle w:val="StyleUnderline"/>
        </w:rPr>
        <w:t>In the hands of a president with an iron grip on one party and nothing but contempt for the other, it’s more of a blank check than a meaningful one</w:t>
      </w:r>
      <w:r w:rsidRPr="005B5FDA">
        <w:rPr>
          <w:sz w:val="12"/>
        </w:rPr>
        <w:t xml:space="preserve">. The raft of moribund Cold War–era laws that give the president emergency powers in certain circumstances, coupled with Trump’s extraordinarily broad definition of when they can be invoked, and the Supreme Court’s supine deference to those interpretations, has been a disastrous recipe for American governance. Part of the problem stems from INS v. Chadha, a Supreme Court decision handed down decades ago. It’s an unusual case. After Jagdish Rai Chadha’s student visa expired in 1972, U.S. immigration officials let the Kenyan-born South Asian man stay in the country because of dangerous racial tensions in Kenya. In 1975, however, the House of Representatives overrode that determination, effectively ordering Chadha and five other foreign nationals to be deported. He filed a lawsuit to challenge a provision of U.S. immigration law that granted each chamber of Congress that power. In a landmark 7–2 ruling in 1983, the Supreme Court sided with Chadha and effectively struck down the legislative veto. Chief Justice Warren Burger, writing for the majority, said that the provision in question was “essentially legislative in purpose and effect.” As a result, it violated the Constitution’s bicameralism requirement by allowing one chamber of Congress to undertake a legislative act on its own. More importantly, the court ruled that such vetoes violate the Constitution’s requirement that all legislation be presented to the president for his signature or veto. Justice Byron White took the rare step of reading his dissent from the bench, signaling his deep disapproval of the court’s decision. “Today’s decision strikes down in one fell swoop provisions in more laws enacted by Congress than the court has cumulatively invalidated in its history,” he wrote. He argued that his colleagues had insisted on a separation of powers </w:t>
      </w:r>
      <w:proofErr w:type="spellStart"/>
      <w:r w:rsidRPr="005B5FDA">
        <w:rPr>
          <w:sz w:val="12"/>
        </w:rPr>
        <w:t>far</w:t>
      </w:r>
      <w:proofErr w:type="spellEnd"/>
      <w:r w:rsidRPr="005B5FDA">
        <w:rPr>
          <w:sz w:val="12"/>
        </w:rPr>
        <w:t xml:space="preserve"> stricter than what the Framers had envisioned, one ill-suited for the modern era of the administrative state. “To be sure, the President may have preferred unrestricted power,” White wrote, “but that could be precisely why Congress thought it essential to retain a check on the exercise of delegated authority.” What would happen next? White wrote that without the legislative veto, lawmakers faced a “Hobson’s choice.” Congress could write narrow laws that delegated little authority, “leaving itself with a hopeless task of writing laws with the requisite specificity to cover endless special circumstances across the entire policy landscape.” Or it could “abdicate its lawmaking function to the Executive Branch and independent agencies” by writing broad laws for civil servants to flesh out later. “To choose the former leaves major national problems unresolved; to opt for the latter risks unaccountable policymaking by those not elected to fill that role,” White wrote. Lawmakers quickly realized how the court’s decision would reshape their relations with the White House. Among them was Delaware Senator Joe Biden, then a junior member of the Senate Foreign Relations Committee and now a presidential candidate. He pointed to two areas where the justices had upended years of compromise between the two branches: U.S. military involvement under the War Powers Resolution, and arms sales to foreign governments. “The Supreme Court’s decision has shattered a careful and workable accommodation between Congress and the Executive, a development that, in my opinion, threatens our ability to fashion a foreign policy that is consistent, coherent, and safe,” he wrote in a 1984 Syracuse Law Review article. For arms sales, Biden’s solution was to invert the legal mechanism in question. Rather than giving Congress an opportunity to stop each sale before it took effect, his bill would have required the White House to seek affirmative support from lawmakers first. “Under a joint resolution of approval, of course, a sale cannot go through until it is approved by both houses and signed by the President,” he wrote. “That can take up a lot of Senate and House time, but it is the only way for Congress to retain the same degree of control we had over arms sales before Chadha.” This maneuver would remove the mathematical disadvantage faced by lawmakers: the president’s veto power. “</w:t>
      </w:r>
      <w:r w:rsidRPr="005B5FDA">
        <w:rPr>
          <w:rStyle w:val="StyleUnderline"/>
        </w:rPr>
        <w:t>Under a joint resolution of disapproval, Congress can get its way only if it has enough votes to override a presidential veto</w:t>
      </w:r>
      <w:r w:rsidRPr="005B5FDA">
        <w:rPr>
          <w:sz w:val="12"/>
        </w:rPr>
        <w:t>,” Biden explained. “</w:t>
      </w:r>
      <w:r w:rsidRPr="005B5FDA">
        <w:rPr>
          <w:rStyle w:val="StyleUnderline"/>
        </w:rPr>
        <w:t>So instead of needing fifty-one senators’ votes to defeat an arms sale we would need sixty-seven, plus two-thirds of the House of Representatives</w:t>
      </w:r>
      <w:r w:rsidRPr="005B5FDA">
        <w:rPr>
          <w:sz w:val="12"/>
        </w:rPr>
        <w:t xml:space="preserve">.” </w:t>
      </w:r>
      <w:r w:rsidRPr="005B5FDA">
        <w:rPr>
          <w:rStyle w:val="StyleUnderline"/>
        </w:rPr>
        <w:t>In other words, so long as the president can muster the support of one-third of one chamber of Congress, lawmakers are generally powerless to halt controversial arms sales to foreign powers</w:t>
      </w:r>
      <w:r w:rsidRPr="005B5FDA">
        <w:rPr>
          <w:sz w:val="12"/>
        </w:rPr>
        <w:t xml:space="preserve">. Democratic lawmakers could theoretically introduce a bill like the one proposed by Biden more than 30 years ago. But like the resolutions of disapproval themselves, </w:t>
      </w:r>
      <w:r w:rsidRPr="005B5FDA">
        <w:rPr>
          <w:rStyle w:val="StyleUnderline"/>
        </w:rPr>
        <w:t>any measure that would constrain the president’s power over arms sales will almost certainly be vetoed by Trump himself</w:t>
      </w:r>
      <w:r w:rsidRPr="005B5FDA">
        <w:rPr>
          <w:sz w:val="12"/>
        </w:rPr>
        <w:t>. Only a new president can reverse this tide. Every Democratic presidential candidate will face questions over whether they should use the executive powers carved out by Trump and his predecessors, or repudiate them. Many candidates seem inclined to do the former. But when it comes to selling high-tech weaponry to dubious foreign governments, without meaningful legislative checks, the answer to that question should be easy.</w:t>
      </w:r>
    </w:p>
    <w:p w14:paraId="1FEAB9E9" w14:textId="77777777" w:rsidR="00D550EF" w:rsidRPr="005B5FDA" w:rsidRDefault="00D550EF" w:rsidP="00D550EF"/>
    <w:p w14:paraId="0AEADD77" w14:textId="77777777" w:rsidR="00D550EF" w:rsidRPr="005B5FDA" w:rsidRDefault="00D550EF" w:rsidP="00D550EF">
      <w:pPr>
        <w:pStyle w:val="Heading4"/>
        <w:rPr>
          <w:sz w:val="28"/>
        </w:rPr>
      </w:pPr>
      <w:r w:rsidRPr="005B5FDA">
        <w:rPr>
          <w:sz w:val="28"/>
        </w:rPr>
        <w:t>Veto override is necessary – the presumption is the president will veto</w:t>
      </w:r>
    </w:p>
    <w:p w14:paraId="6F3ECC16" w14:textId="77777777" w:rsidR="00D550EF" w:rsidRPr="005B5FDA" w:rsidRDefault="00D550EF" w:rsidP="00D550EF">
      <w:r w:rsidRPr="005B5FDA">
        <w:rPr>
          <w:rStyle w:val="Style13ptBold"/>
          <w:sz w:val="28"/>
        </w:rPr>
        <w:t>KERR 4/1</w:t>
      </w:r>
      <w:r w:rsidRPr="005B5FDA">
        <w:t xml:space="preserve"> (Paul K.; Specialist in Nonproliferation – Congressional Research Service, “Arms Sales: Congressional Review Process,” https://fas.org/sgp/crs/weapons/RL31675.pdf)ww</w:t>
      </w:r>
    </w:p>
    <w:p w14:paraId="57284820" w14:textId="77777777" w:rsidR="00D550EF" w:rsidRPr="005B5FDA" w:rsidRDefault="00D550EF" w:rsidP="00D550EF">
      <w:r w:rsidRPr="005B5FDA">
        <w:t>Congressional Disapproval by Joint Resolution</w:t>
      </w:r>
    </w:p>
    <w:p w14:paraId="3F63CF43" w14:textId="77777777" w:rsidR="00D550EF" w:rsidRPr="005B5FDA" w:rsidRDefault="00D550EF" w:rsidP="00D550EF">
      <w:pPr>
        <w:rPr>
          <w:sz w:val="14"/>
        </w:rPr>
      </w:pPr>
      <w:r w:rsidRPr="005B5FDA">
        <w:rPr>
          <w:rStyle w:val="StyleUnderline"/>
        </w:rPr>
        <w:t>Although Congress has more than one legislative option it can use to block or modify an arms sale, one option explicitly set out in law for blocking a proposed arms sale is the use of a joint resolution of disapproval</w:t>
      </w:r>
      <w:r w:rsidRPr="005B5FDA">
        <w:rPr>
          <w:sz w:val="14"/>
        </w:rPr>
        <w:t xml:space="preserve"> as provided for in Section 36(b) of the AECA. Under that law, the formal notification is legally required to be submitted to the chairman of the Senate Foreign Relations Committee and the Speaker of the House. The Speaker has routinely referred these notifications to the House Foreign Affairs Committee as the committee of jurisdiction. As a courtesy, the Defense Department has submitted a copy of the statutory notification to the House Foreign Affairs Committee when that notification is submitted to the Speaker of the House. Under this option, after receiving a statutory Section 36(b) notification from the executive branch, opponents of the arms sale would introduce joint resolutions in the House and Senate drafted so as to forbid by law the sale of the items specified in the formal sale notification(s) submitted to Congress. If no Member introduces such a measure, the AECA’s provisions expediting congressional action, discussed below, do not take effect. The next step would be committee hearings in both houses on the arms sale proposal. If a majority of either the House or the Senate committee supported the joint resolution of disapproval, they would report it to their respective chamber in accordance with its rules. Following this, efforts would be made to seek floor consideration of the resolution. Senate Procedures At this point, it is important to take note of procedures crafted to expedite the consideration of arms sales resolutions of disapproval. Since 1976, Section 36(b)(2) of the AECA has stipulated that consideration of any resolution of disapproval in the Senate under Section 36(b)(1) of the AECA shall be “in accordance with the provisions of Section 601(b) of the International Security Assistance and Arms Export Control Act of 1976” (P.L. 94-329, 90 Stat. 729). Since 1980, this stipulation has also applied to resolutions of disapproval in the Senate relating to commercially licensed arms sales under Section 36(c)(1) of the AECA. The purpose of Section 601(b) was to establish rules to facilitate timely consideration of any resolution of disapproval in the Senate. The rules set forth in Section 601(b) supersede the standing rules of the Senate and include the following: </w:t>
      </w:r>
      <w:r w:rsidRPr="005B5FDA">
        <w:rPr>
          <w:sz w:val="14"/>
        </w:rPr>
        <w:t xml:space="preserve"> Give the committee with jurisdiction [the Senate Foreign Relations Committee] 10 calendar days from the date a resolution of disapproval is referred to it to report back to the Senate its recommendation on any such resolution (certain adjournment periods are excluded from computation of the 10 days); </w:t>
      </w:r>
      <w:r w:rsidRPr="005B5FDA">
        <w:rPr>
          <w:sz w:val="14"/>
        </w:rPr>
        <w:t xml:space="preserve"> Make it in order for a Senator favoring a disapproval resolution to move to discharge the committee from further consideration of the matter if the committee fails to report back to the Senate by the end of the 10 calendar days it is entitled to review the resolution (the AECA expressly permits a discharge motion after 5 calendar days for sales to NATO, NATO countries, Japan, Australia, South Korea, Israel, and New Zealand); </w:t>
      </w:r>
      <w:r w:rsidRPr="005B5FDA">
        <w:rPr>
          <w:sz w:val="14"/>
        </w:rPr>
        <w:t xml:space="preserve"> Make the discharge motion privileged, limit floor debate on the motion to one hour, and preclude efforts to amend or to reconsider the vote on such a motion; </w:t>
      </w:r>
      <w:r w:rsidRPr="005B5FDA">
        <w:rPr>
          <w:sz w:val="14"/>
        </w:rPr>
        <w:t xml:space="preserve"> Make the motion to proceed to consider a resolution of disapproval privileged and preclude efforts to amend or to reconsider the vote on such motion; </w:t>
      </w:r>
      <w:r w:rsidRPr="005B5FDA">
        <w:rPr>
          <w:sz w:val="14"/>
        </w:rPr>
        <w:t xml:space="preserve"> Limit the overall time for debate on the resolution of disapproval to 10 hours and preclude efforts to amend or recommit the resolution of disapproval; </w:t>
      </w:r>
      <w:r w:rsidRPr="005B5FDA">
        <w:rPr>
          <w:sz w:val="14"/>
        </w:rPr>
        <w:t xml:space="preserve"> Limit the time (one hour) to be used in connection with any debatable motion or appeal; provide that a motion to further limit debate on a resolution of disapproval, debatable motion, or appeal is not debatable. The Senate is constitutionally empowered to amend its rules or to </w:t>
      </w:r>
      <w:proofErr w:type="gramStart"/>
      <w:r w:rsidRPr="005B5FDA">
        <w:rPr>
          <w:sz w:val="14"/>
        </w:rPr>
        <w:t>effect</w:t>
      </w:r>
      <w:proofErr w:type="gramEnd"/>
      <w:r w:rsidRPr="005B5FDA">
        <w:rPr>
          <w:sz w:val="14"/>
        </w:rPr>
        <w:t xml:space="preserve"> a rule change at any time. The fact that an existing rule is in Section 601 of the International Security Assistance and Arms Export Control Act of 1976 is not an obstacle to changing it by Senate action alone should the Senate seek to do so. House Floor Procedures12 The House of Representatives is directed by Sections 36(b)(3) and 36(c)(3)(B) of the AECA to consider a motion to proceed to the consideration of a joint resolution disapproving an arms sale reported to it by the appropriate House committee as “highly privileged.” Generally, this means that the resolution will be given precedence over most other legislative business of the House, and may be called up on the floor without a special rule reported by the Rules Committee. Unlike for the Senate, however, the AECA contains no provision for discharge of the House committee if it does not report on the joint resolution. If reported and called up, the measure will be considered in the Committee of the Whole, meaning that amendments can be offered under the “five-minute rule.” Nevertheless, amendments to joint resolutions disapproving arms sales have apparently never been offered in the House. The Rules Committee usually sets the framework for floor consideration of major legislation in the House of Representatives, however, and could do so for a joint resolution of disapproval. Upon receiving a request for a rule to govern consideration of such a resolution, the House Rules Committee could set a time limit for debate, exclude any amendments to, and waive any points of order against the resolution. If the House adopted the rule reported by the committee, it would govern the manner in which the legislation would be considered, superseding the statutory provision. Final Congressional Action </w:t>
      </w:r>
      <w:r w:rsidRPr="005B5FDA">
        <w:rPr>
          <w:rStyle w:val="StyleUnderline"/>
        </w:rPr>
        <w:t>After a joint resolution is passed by both the House and the Senate, the measure would next be sent to the President. Once this legislation reaches the President, presumably he would veto it in a timely manner. Congress would then face the task of obtaining a two-thirds majority in both houses to override the veto and impose its position on the President</w:t>
      </w:r>
      <w:r w:rsidRPr="005B5FDA">
        <w:rPr>
          <w:sz w:val="14"/>
        </w:rPr>
        <w:t>.</w:t>
      </w:r>
    </w:p>
    <w:p w14:paraId="73131CCC" w14:textId="77777777" w:rsidR="00D550EF" w:rsidRPr="005B5FDA" w:rsidRDefault="00D550EF" w:rsidP="00D550EF"/>
    <w:p w14:paraId="3F44A7AF" w14:textId="77777777" w:rsidR="00D550EF" w:rsidRPr="005B5FDA" w:rsidRDefault="00D550EF" w:rsidP="00D550EF">
      <w:pPr>
        <w:pStyle w:val="Heading4"/>
        <w:rPr>
          <w:sz w:val="28"/>
        </w:rPr>
      </w:pPr>
      <w:r w:rsidRPr="005B5FDA">
        <w:rPr>
          <w:sz w:val="28"/>
        </w:rPr>
        <w:t xml:space="preserve">Trump certainly </w:t>
      </w:r>
      <w:proofErr w:type="spellStart"/>
      <w:r w:rsidRPr="005B5FDA">
        <w:rPr>
          <w:sz w:val="28"/>
        </w:rPr>
        <w:t>vetos</w:t>
      </w:r>
      <w:proofErr w:type="spellEnd"/>
      <w:r w:rsidRPr="005B5FDA">
        <w:rPr>
          <w:sz w:val="28"/>
        </w:rPr>
        <w:t xml:space="preserve"> the </w:t>
      </w:r>
      <w:proofErr w:type="spellStart"/>
      <w:r w:rsidRPr="005B5FDA">
        <w:rPr>
          <w:sz w:val="28"/>
        </w:rPr>
        <w:t>aff</w:t>
      </w:r>
      <w:proofErr w:type="spellEnd"/>
      <w:r w:rsidRPr="005B5FDA">
        <w:rPr>
          <w:sz w:val="28"/>
        </w:rPr>
        <w:t>---fiat means congress overrides it.</w:t>
      </w:r>
    </w:p>
    <w:p w14:paraId="47E1BBDE" w14:textId="77777777" w:rsidR="00D550EF" w:rsidRPr="005B5FDA" w:rsidRDefault="00D550EF" w:rsidP="00D550EF">
      <w:r w:rsidRPr="005B5FDA">
        <w:rPr>
          <w:rStyle w:val="Style13ptBold"/>
          <w:sz w:val="28"/>
        </w:rPr>
        <w:t>Anderson 19</w:t>
      </w:r>
      <w:r w:rsidRPr="005B5FDA">
        <w:rPr>
          <w:sz w:val="16"/>
        </w:rPr>
        <w:t xml:space="preserve"> </w:t>
      </w:r>
      <w:r w:rsidRPr="005B5FDA">
        <w:t>--- Scott R. Anderson, David M. Rubenstein fellow in Governance Studies at the Brookings Institution, ("Untangling the Yemen Arms Sales Debate," 6-14-2019, Lawfare, https://www.lawfareblog.com/untangling-yemen-arms-sales-debate, accessed 6-19-2019)</w:t>
      </w:r>
    </w:p>
    <w:p w14:paraId="39F0FE94" w14:textId="77777777" w:rsidR="00D550EF" w:rsidRPr="005B5FDA" w:rsidRDefault="00D550EF" w:rsidP="00D550EF">
      <w:pPr>
        <w:rPr>
          <w:sz w:val="16"/>
        </w:rPr>
      </w:pPr>
      <w:r w:rsidRPr="005B5FDA">
        <w:rPr>
          <w:sz w:val="16"/>
        </w:rPr>
        <w:t xml:space="preserve">Notably, there was initially a </w:t>
      </w:r>
      <w:hyperlink r:id="rId18" w:history="1">
        <w:r w:rsidRPr="005B5FDA">
          <w:rPr>
            <w:rStyle w:val="Hyperlink"/>
            <w:sz w:val="16"/>
          </w:rPr>
          <w:t>parliamentary question</w:t>
        </w:r>
      </w:hyperlink>
      <w:r w:rsidRPr="005B5FDA">
        <w:rPr>
          <w:sz w:val="16"/>
        </w:rPr>
        <w:t xml:space="preserve"> as to whether </w:t>
      </w:r>
      <w:r w:rsidRPr="005B5FDA">
        <w:rPr>
          <w:rStyle w:val="Emphasis"/>
        </w:rPr>
        <w:t xml:space="preserve">joint resolutions on arms sales </w:t>
      </w:r>
      <w:r w:rsidRPr="005B5FDA">
        <w:rPr>
          <w:sz w:val="16"/>
        </w:rPr>
        <w:t xml:space="preserve">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19" w:history="1">
        <w:r w:rsidRPr="005B5FDA">
          <w:rPr>
            <w:rStyle w:val="Hyperlink"/>
            <w:sz w:val="16"/>
          </w:rPr>
          <w:t>confirmed</w:t>
        </w:r>
      </w:hyperlink>
      <w:r w:rsidRPr="005B5FDA">
        <w:rPr>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w:t>
      </w:r>
      <w:r w:rsidRPr="005B5FDA">
        <w:rPr>
          <w:rStyle w:val="StyleUnderline"/>
        </w:rPr>
        <w:t>Given that each is co-sponsored by four Republican senators</w:t>
      </w:r>
      <w:r w:rsidRPr="005B5FDA">
        <w:rPr>
          <w:sz w:val="16"/>
        </w:rPr>
        <w:t xml:space="preserve">, </w:t>
      </w:r>
      <w:r w:rsidRPr="005B5FDA">
        <w:rPr>
          <w:rStyle w:val="StyleUnderline"/>
        </w:rPr>
        <w:t>they seem to have the minimum votes necessary to pass the Senate as well as the Democrat-controlled House</w:t>
      </w:r>
      <w:r w:rsidRPr="005B5FDA">
        <w:rPr>
          <w:sz w:val="16"/>
        </w:rPr>
        <w:t xml:space="preserve">. </w:t>
      </w:r>
      <w:r w:rsidRPr="005B5FDA">
        <w:rPr>
          <w:rStyle w:val="Emphasis"/>
          <w:sz w:val="28"/>
        </w:rPr>
        <w:t>But</w:t>
      </w:r>
      <w:r w:rsidRPr="005B5FDA">
        <w:rPr>
          <w:rStyle w:val="Emphasis"/>
        </w:rPr>
        <w:t xml:space="preserve"> </w:t>
      </w:r>
      <w:r w:rsidRPr="005B5FDA">
        <w:rPr>
          <w:rStyle w:val="Emphasis"/>
          <w:sz w:val="28"/>
        </w:rPr>
        <w:t>Trump is almost certain to veto them</w:t>
      </w:r>
      <w:r w:rsidRPr="005B5FDA">
        <w:rPr>
          <w:sz w:val="16"/>
        </w:rPr>
        <w:t xml:space="preserve">, and it seems unlikely that two-thirds of both the House and the Senate will support an effort to override these vetoes. As a result, </w:t>
      </w:r>
      <w:r w:rsidRPr="005B5FDA">
        <w:rPr>
          <w:rStyle w:val="StyleUnderline"/>
        </w:rPr>
        <w:t xml:space="preserve">the outcome here is likely to resemble the outcome of the Yemen war powers debate, with Trump using his veto to continue to pursue his </w:t>
      </w:r>
      <w:r w:rsidRPr="005B5FDA">
        <w:rPr>
          <w:rStyle w:val="Emphasis"/>
        </w:rPr>
        <w:t>increasingly unpopular Yemen policies</w:t>
      </w:r>
      <w:r w:rsidRPr="005B5FDA">
        <w:rPr>
          <w:rStyle w:val="StyleUnderline"/>
        </w:rPr>
        <w:t xml:space="preserve"> over </w:t>
      </w:r>
      <w:r w:rsidRPr="005B5FDA">
        <w:rPr>
          <w:rStyle w:val="Emphasis"/>
        </w:rPr>
        <w:t>bipartisan objections</w:t>
      </w:r>
      <w:r w:rsidRPr="005B5FDA">
        <w:rPr>
          <w:sz w:val="16"/>
        </w:rPr>
        <w:t>.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w:t>
      </w:r>
    </w:p>
    <w:p w14:paraId="6D633FD1" w14:textId="77777777" w:rsidR="00D550EF" w:rsidRPr="005B5FDA" w:rsidRDefault="00D550EF" w:rsidP="00D550EF"/>
    <w:p w14:paraId="13941CC8" w14:textId="77777777" w:rsidR="00D550EF" w:rsidRPr="005B5FDA" w:rsidRDefault="00D550EF" w:rsidP="00D550EF">
      <w:pPr>
        <w:pStyle w:val="Heading4"/>
        <w:rPr>
          <w:sz w:val="28"/>
        </w:rPr>
      </w:pPr>
      <w:r w:rsidRPr="005B5FDA">
        <w:rPr>
          <w:sz w:val="28"/>
        </w:rPr>
        <w:t xml:space="preserve">Trump definitely </w:t>
      </w:r>
      <w:proofErr w:type="spellStart"/>
      <w:r w:rsidRPr="005B5FDA">
        <w:rPr>
          <w:sz w:val="28"/>
        </w:rPr>
        <w:t>vetos</w:t>
      </w:r>
      <w:proofErr w:type="spellEnd"/>
      <w:r w:rsidRPr="005B5FDA">
        <w:rPr>
          <w:sz w:val="28"/>
        </w:rPr>
        <w:t>.</w:t>
      </w:r>
    </w:p>
    <w:p w14:paraId="3420CED8" w14:textId="77777777" w:rsidR="00D550EF" w:rsidRPr="005B5FDA" w:rsidRDefault="00D550EF" w:rsidP="00D550EF">
      <w:r w:rsidRPr="005B5FDA">
        <w:rPr>
          <w:rStyle w:val="Style13ptBold"/>
          <w:sz w:val="28"/>
        </w:rPr>
        <w:t>Ahmed 18</w:t>
      </w:r>
      <w:r w:rsidRPr="005B5FDA">
        <w:t xml:space="preserve"> --- Akbar Shahid Ahmed, Foreign Affairs Reporter, ("Democrats Are Planning </w:t>
      </w:r>
      <w:proofErr w:type="gramStart"/>
      <w:r w:rsidRPr="005B5FDA">
        <w:t>To</w:t>
      </w:r>
      <w:proofErr w:type="gramEnd"/>
      <w:r w:rsidRPr="005B5FDA">
        <w:t xml:space="preserve"> Target </w:t>
      </w:r>
      <w:r w:rsidRPr="005B5FDA">
        <w:rPr>
          <w:rStyle w:val="Emphasis"/>
        </w:rPr>
        <w:t>The Arms Sales Trump Loves</w:t>
      </w:r>
      <w:r w:rsidRPr="005B5FDA">
        <w:t>," 11-18-2018, HuffPost, https://www.huffpost.com/entry/house-democrats-arms-sales_n_5bf08cade4b0b84243e2d0da, accessed 6-17-2019)</w:t>
      </w:r>
    </w:p>
    <w:p w14:paraId="69ABF20F" w14:textId="77777777" w:rsidR="00D550EF" w:rsidRPr="005B5FDA" w:rsidRDefault="00D550EF" w:rsidP="00D550EF">
      <w:pPr>
        <w:rPr>
          <w:sz w:val="16"/>
        </w:rPr>
      </w:pPr>
      <w:r w:rsidRPr="005B5FDA">
        <w:rPr>
          <w:sz w:val="16"/>
        </w:rPr>
        <w:t xml:space="preserve">WASHINGTON ― Top </w:t>
      </w:r>
      <w:hyperlink r:id="rId20" w:tgtFrame="_blank" w:history="1">
        <w:r w:rsidRPr="005B5FDA">
          <w:rPr>
            <w:rStyle w:val="StyleUnderline"/>
          </w:rPr>
          <w:t>Democrats</w:t>
        </w:r>
      </w:hyperlink>
      <w:r w:rsidRPr="005B5FDA">
        <w:rPr>
          <w:rStyle w:val="StyleUnderline"/>
        </w:rPr>
        <w:t xml:space="preserve"> are discussing how to</w:t>
      </w:r>
      <w:r w:rsidRPr="005B5FDA">
        <w:rPr>
          <w:sz w:val="16"/>
        </w:rPr>
        <w:t xml:space="preserve"> use their upcoming control of the </w:t>
      </w:r>
      <w:hyperlink r:id="rId21" w:tgtFrame="_blank" w:history="1">
        <w:r w:rsidRPr="005B5FDA">
          <w:rPr>
            <w:rStyle w:val="Hyperlink"/>
            <w:sz w:val="16"/>
          </w:rPr>
          <w:t>House of Representatives</w:t>
        </w:r>
      </w:hyperlink>
      <w:r w:rsidRPr="005B5FDA">
        <w:rPr>
          <w:sz w:val="16"/>
        </w:rPr>
        <w:t xml:space="preserve"> to </w:t>
      </w:r>
      <w:r w:rsidRPr="005B5FDA">
        <w:rPr>
          <w:rStyle w:val="StyleUnderline"/>
        </w:rPr>
        <w:t>more tightly regulate U.S. weapons sales abroad</w:t>
      </w:r>
      <w:r w:rsidRPr="005B5FDA">
        <w:rPr>
          <w:sz w:val="16"/>
        </w:rPr>
        <w:t xml:space="preserve"> ― a move that would shore up the party’s antiwar credentials and make it harder for President </w:t>
      </w:r>
      <w:hyperlink r:id="rId22" w:tgtFrame="_blank" w:history="1">
        <w:r w:rsidRPr="005B5FDA">
          <w:rPr>
            <w:rStyle w:val="Hyperlink"/>
            <w:sz w:val="16"/>
          </w:rPr>
          <w:t>Donald Trump</w:t>
        </w:r>
      </w:hyperlink>
      <w:r w:rsidRPr="005B5FDA">
        <w:rPr>
          <w:sz w:val="16"/>
        </w:rPr>
        <w:t xml:space="preserve"> to continue </w:t>
      </w:r>
      <w:hyperlink r:id="rId23" w:tgtFrame="_blank" w:history="1">
        <w:r w:rsidRPr="005B5FDA">
          <w:rPr>
            <w:rStyle w:val="Hyperlink"/>
            <w:sz w:val="16"/>
          </w:rPr>
          <w:t>his high-profile arms deals</w:t>
        </w:r>
      </w:hyperlink>
      <w:r w:rsidRPr="005B5FDA">
        <w:rPr>
          <w:sz w:val="16"/>
        </w:rPr>
        <w:t xml:space="preserve"> with countries accused of human rights violations like Saudi Arabia. A final plan has not yet been crafted, but conversations are underway, a Democratic aide and an activist in regular contact with lawmakers told HuffPost. The final decision rests with leadership: the speaker, </w:t>
      </w:r>
      <w:hyperlink r:id="rId24" w:tgtFrame="_blank" w:history="1">
        <w:r w:rsidRPr="005B5FDA">
          <w:rPr>
            <w:rStyle w:val="Hyperlink"/>
            <w:sz w:val="16"/>
          </w:rPr>
          <w:t>likely</w:t>
        </w:r>
      </w:hyperlink>
      <w:r w:rsidRPr="005B5FDA">
        <w:rPr>
          <w:sz w:val="16"/>
        </w:rPr>
        <w:t xml:space="preserve"> Rep. </w:t>
      </w:r>
      <w:hyperlink r:id="rId25" w:tgtFrame="_blank" w:history="1">
        <w:r w:rsidRPr="005B5FDA">
          <w:rPr>
            <w:rStyle w:val="Hyperlink"/>
            <w:sz w:val="16"/>
          </w:rPr>
          <w:t>Nancy Pelosi</w:t>
        </w:r>
      </w:hyperlink>
      <w:r w:rsidRPr="005B5FDA">
        <w:rPr>
          <w:sz w:val="16"/>
        </w:rPr>
        <w:t xml:space="preserve"> (D-Calif.), and a handful of figures like Rep. Jim McGovern (D-Mass.), who will chair the powerful House Rules Committee and who publicly supports greater debate over the arms trade. </w:t>
      </w:r>
      <w:r w:rsidRPr="005B5FDA">
        <w:rPr>
          <w:rStyle w:val="StyleUnderline"/>
        </w:rPr>
        <w:t>Trump’s executive branch is already required to inform</w:t>
      </w:r>
      <w:r w:rsidRPr="005B5FDA">
        <w:rPr>
          <w:sz w:val="16"/>
        </w:rPr>
        <w:t xml:space="preserve"> key </w:t>
      </w:r>
      <w:r w:rsidRPr="005B5FDA">
        <w:rPr>
          <w:rStyle w:val="StyleUnderline"/>
        </w:rPr>
        <w:t>congress</w:t>
      </w:r>
      <w:r w:rsidRPr="005B5FDA">
        <w:rPr>
          <w:sz w:val="16"/>
        </w:rPr>
        <w:t xml:space="preserve">ional committees </w:t>
      </w:r>
      <w:r w:rsidRPr="005B5FDA">
        <w:rPr>
          <w:rStyle w:val="StyleUnderline"/>
        </w:rPr>
        <w:t xml:space="preserve">of any </w:t>
      </w:r>
      <w:r w:rsidRPr="005B5FDA">
        <w:rPr>
          <w:rStyle w:val="Emphasis"/>
        </w:rPr>
        <w:t>major weapons sale</w:t>
      </w:r>
      <w:r w:rsidRPr="005B5FDA">
        <w:rPr>
          <w:sz w:val="16"/>
        </w:rPr>
        <w:t xml:space="preserve"> 30 days before U.S. and foreign officials finalize terms. </w:t>
      </w:r>
      <w:r w:rsidRPr="005B5FDA">
        <w:rPr>
          <w:rStyle w:val="StyleUnderline"/>
        </w:rPr>
        <w:t>Capitol Hill can use legislation to block the deal within that period.</w:t>
      </w:r>
      <w:r w:rsidRPr="005B5FDA">
        <w:rPr>
          <w:sz w:val="16"/>
        </w:rPr>
        <w:t xml:space="preserve"> </w:t>
      </w:r>
      <w:r w:rsidRPr="005B5FDA">
        <w:rPr>
          <w:rStyle w:val="Emphasis"/>
          <w:sz w:val="28"/>
        </w:rPr>
        <w:t>Such a bill,</w:t>
      </w:r>
      <w:r w:rsidRPr="005B5FDA">
        <w:rPr>
          <w:rStyle w:val="StyleUnderline"/>
          <w:sz w:val="28"/>
        </w:rPr>
        <w:t xml:space="preserve"> </w:t>
      </w:r>
      <w:r w:rsidRPr="005B5FDA">
        <w:rPr>
          <w:rStyle w:val="StyleUnderline"/>
        </w:rPr>
        <w:t>even if successful,</w:t>
      </w:r>
      <w:r w:rsidRPr="005B5FDA">
        <w:rPr>
          <w:rStyle w:val="Emphasis"/>
          <w:sz w:val="28"/>
        </w:rPr>
        <w:t xml:space="preserve"> would likely be vetoed by the president</w:t>
      </w:r>
      <w:r w:rsidRPr="005B5FDA">
        <w:rPr>
          <w:sz w:val="16"/>
        </w:rPr>
        <w:t xml:space="preserve"> and then might not win over a veto-proof majority of lawmakers ― but the general consensus is that simply initiating such a spectacle makes it harder for a sale to continue and creates pressure for it to be abandoned instead. If there’s no bill, the process automatically moves forward.</w:t>
      </w:r>
    </w:p>
    <w:p w14:paraId="04720F22" w14:textId="77777777" w:rsidR="00D550EF" w:rsidRPr="005B5FDA" w:rsidRDefault="00D550EF" w:rsidP="00D550EF"/>
    <w:p w14:paraId="26BB2B1F" w14:textId="77777777" w:rsidR="00D550EF" w:rsidRPr="005B5FDA" w:rsidRDefault="00D550EF" w:rsidP="00D550EF">
      <w:pPr>
        <w:pStyle w:val="Heading3"/>
      </w:pPr>
      <w:r w:rsidRPr="005B5FDA">
        <w:t>--Tanks PC</w:t>
      </w:r>
    </w:p>
    <w:p w14:paraId="75721EB2" w14:textId="77777777" w:rsidR="00D550EF" w:rsidRPr="005B5FDA" w:rsidRDefault="00D550EF" w:rsidP="00D550EF"/>
    <w:p w14:paraId="36109C15" w14:textId="77777777" w:rsidR="00D550EF" w:rsidRPr="005B5FDA" w:rsidRDefault="00D550EF" w:rsidP="00D550EF">
      <w:pPr>
        <w:pStyle w:val="Heading4"/>
        <w:rPr>
          <w:sz w:val="28"/>
        </w:rPr>
      </w:pPr>
      <w:r w:rsidRPr="005B5FDA">
        <w:rPr>
          <w:sz w:val="28"/>
        </w:rPr>
        <w:t>Overrides crush political capital – Trump will use it all trying to fight off GOP defections</w:t>
      </w:r>
    </w:p>
    <w:p w14:paraId="3640B090" w14:textId="77777777" w:rsidR="00D550EF" w:rsidRPr="005B5FDA" w:rsidRDefault="00D550EF" w:rsidP="00D550EF">
      <w:r w:rsidRPr="005B5FDA">
        <w:rPr>
          <w:rStyle w:val="Style13ptBold"/>
          <w:sz w:val="28"/>
        </w:rPr>
        <w:t>Kilgore 19</w:t>
      </w:r>
      <w:r w:rsidRPr="005B5FDA">
        <w:t xml:space="preserve"> --- Ed Kilgore, ("12 GOP Senators Join </w:t>
      </w:r>
      <w:proofErr w:type="gramStart"/>
      <w:r w:rsidRPr="005B5FDA">
        <w:t>With</w:t>
      </w:r>
      <w:proofErr w:type="gramEnd"/>
      <w:r w:rsidRPr="005B5FDA">
        <w:t xml:space="preserve"> Democrats to Reject Trump’s Emergency Declaration," 3-14-2019, Intelligencer, http://nymag.com/intelligencer/2019/03/senate-disapproves-trump-emergency-declaration-by-big-margin.html, accessed 6-19-2019)</w:t>
      </w:r>
    </w:p>
    <w:p w14:paraId="6AC26378" w14:textId="77777777" w:rsidR="00D550EF" w:rsidRPr="005B5FDA" w:rsidRDefault="00D550EF" w:rsidP="00D550EF">
      <w:pPr>
        <w:rPr>
          <w:sz w:val="16"/>
        </w:rPr>
      </w:pPr>
      <w:r w:rsidRPr="005B5FDA">
        <w:rPr>
          <w:sz w:val="16"/>
        </w:rPr>
        <w:t xml:space="preserve">By a 59-41 vote, with 12 Republicans voting with all 47 Democrats, </w:t>
      </w:r>
      <w:r w:rsidRPr="005B5FDA">
        <w:rPr>
          <w:rStyle w:val="StyleUnderline"/>
        </w:rPr>
        <w:t>the Senate today </w:t>
      </w:r>
      <w:hyperlink r:id="rId26" w:history="1">
        <w:r w:rsidRPr="005B5FDA">
          <w:rPr>
            <w:rStyle w:val="StyleUnderline"/>
          </w:rPr>
          <w:t>passed a resolution</w:t>
        </w:r>
      </w:hyperlink>
      <w:r w:rsidRPr="005B5FDA">
        <w:rPr>
          <w:rStyle w:val="StyleUnderline"/>
        </w:rPr>
        <w:t> disapproving the president’s February national emergency declaration over the “border crisis”</w:t>
      </w:r>
      <w:r w:rsidRPr="005B5FDA">
        <w:rPr>
          <w:sz w:val="16"/>
        </w:rPr>
        <w:t xml:space="preserve"> he claims justifies moving previously appropriated dollars around to fund his pet border wall. The House </w:t>
      </w:r>
      <w:hyperlink r:id="rId27" w:history="1">
        <w:r w:rsidRPr="005B5FDA">
          <w:rPr>
            <w:rStyle w:val="Hyperlink"/>
            <w:sz w:val="16"/>
          </w:rPr>
          <w:t>earlier passed</w:t>
        </w:r>
      </w:hyperlink>
      <w:r w:rsidRPr="005B5FDA">
        <w:rPr>
          <w:sz w:val="16"/>
        </w:rPr>
        <w:t xml:space="preserve"> the resolution by a 245-182 margin (13 Republicans abandoned the president on that vote). </w:t>
      </w:r>
      <w:r w:rsidRPr="005B5FDA">
        <w:rPr>
          <w:rStyle w:val="StyleUnderline"/>
        </w:rPr>
        <w:t xml:space="preserve">Trump has repeatedly </w:t>
      </w:r>
      <w:hyperlink r:id="rId28" w:history="1">
        <w:r w:rsidRPr="005B5FDA">
          <w:rPr>
            <w:rStyle w:val="Emphasis"/>
          </w:rPr>
          <w:t>pledged to veto</w:t>
        </w:r>
      </w:hyperlink>
      <w:r w:rsidRPr="005B5FDA">
        <w:rPr>
          <w:rStyle w:val="Emphasis"/>
        </w:rPr>
        <w:t xml:space="preserve"> the resolution</w:t>
      </w:r>
      <w:r w:rsidRPr="005B5FDA">
        <w:rPr>
          <w:rStyle w:val="StyleUnderline"/>
        </w:rPr>
        <w:t>, which will be the first veto of his presidenc</w:t>
      </w:r>
      <w:r w:rsidRPr="005B5FDA">
        <w:rPr>
          <w:sz w:val="16"/>
        </w:rPr>
        <w:t xml:space="preserve">y. The vote in favor of it in both chambers was well short of the two-thirds needed for a veto override, though the emergency declaration still faces </w:t>
      </w:r>
      <w:hyperlink r:id="rId29" w:history="1">
        <w:r w:rsidRPr="005B5FDA">
          <w:rPr>
            <w:rStyle w:val="Hyperlink"/>
            <w:sz w:val="16"/>
          </w:rPr>
          <w:t>significant legal challenges</w:t>
        </w:r>
      </w:hyperlink>
      <w:r w:rsidRPr="005B5FDA">
        <w:rPr>
          <w:sz w:val="16"/>
        </w:rPr>
        <w:t xml:space="preserve">. </w:t>
      </w:r>
      <w:r w:rsidRPr="005B5FDA">
        <w:rPr>
          <w:rStyle w:val="StyleUnderline"/>
        </w:rPr>
        <w:t xml:space="preserve">It’s without question </w:t>
      </w:r>
      <w:r w:rsidRPr="005B5FDA">
        <w:rPr>
          <w:rStyle w:val="Emphasis"/>
        </w:rPr>
        <w:t xml:space="preserve">an embarrassment </w:t>
      </w:r>
      <w:r w:rsidRPr="005B5FDA">
        <w:rPr>
          <w:rStyle w:val="StyleUnderline"/>
        </w:rPr>
        <w:t>for Trum</w:t>
      </w:r>
      <w:r w:rsidRPr="005B5FDA">
        <w:rPr>
          <w:sz w:val="16"/>
        </w:rPr>
        <w:t xml:space="preserve">p, </w:t>
      </w:r>
      <w:r w:rsidRPr="005B5FDA">
        <w:rPr>
          <w:rStyle w:val="Emphasis"/>
          <w:sz w:val="28"/>
        </w:rPr>
        <w:t>who doesn’t like his powers tested</w:t>
      </w:r>
      <w:r w:rsidRPr="005B5FDA">
        <w:rPr>
          <w:sz w:val="16"/>
        </w:rPr>
        <w:t xml:space="preserve">. </w:t>
      </w:r>
      <w:r w:rsidRPr="005B5FDA">
        <w:rPr>
          <w:rStyle w:val="StyleUnderline"/>
        </w:rPr>
        <w:t xml:space="preserve">He also </w:t>
      </w:r>
      <w:r w:rsidRPr="005B5FDA">
        <w:rPr>
          <w:rStyle w:val="Emphasis"/>
        </w:rPr>
        <w:t>expended</w:t>
      </w:r>
      <w:r w:rsidRPr="005B5FDA">
        <w:rPr>
          <w:sz w:val="16"/>
        </w:rPr>
        <w:t xml:space="preserve"> some </w:t>
      </w:r>
      <w:r w:rsidRPr="005B5FDA">
        <w:rPr>
          <w:rStyle w:val="Emphasis"/>
        </w:rPr>
        <w:t>political capital</w:t>
      </w:r>
      <w:r w:rsidRPr="005B5FDA">
        <w:rPr>
          <w:rStyle w:val="StyleUnderline"/>
        </w:rPr>
        <w:t xml:space="preserve"> trying to keep the number of Republican defections to a minimum.</w:t>
      </w:r>
      <w:r w:rsidRPr="005B5FDA">
        <w:rPr>
          <w:sz w:val="16"/>
        </w:rPr>
        <w:t xml:space="preserve"> He personally blew up one compromise with conservatives anxious about the precedent the declaration set, when he </w:t>
      </w:r>
      <w:hyperlink r:id="rId30" w:history="1">
        <w:r w:rsidRPr="005B5FDA">
          <w:rPr>
            <w:rStyle w:val="Hyperlink"/>
            <w:sz w:val="16"/>
          </w:rPr>
          <w:t>refused a deal</w:t>
        </w:r>
      </w:hyperlink>
      <w:r w:rsidRPr="005B5FDA">
        <w:rPr>
          <w:sz w:val="16"/>
        </w:rPr>
        <w:t> brokered by Mike Lee to trade votes against the disapproval resolution in exchange for a presidential agreement to sign separate legislation restricting the future use of emergency declarations. He took to his Twitter account this morning to rebuke potential defectors:</w:t>
      </w:r>
    </w:p>
    <w:p w14:paraId="3E6EE6A8" w14:textId="77777777" w:rsidR="00D550EF" w:rsidRPr="005B5FDA" w:rsidRDefault="00D550EF" w:rsidP="00D550EF"/>
    <w:p w14:paraId="3F93A2BB" w14:textId="77777777" w:rsidR="00D550EF" w:rsidRPr="005B5FDA" w:rsidRDefault="00D550EF" w:rsidP="00D550EF">
      <w:pPr>
        <w:pStyle w:val="Heading3"/>
      </w:pPr>
      <w:r w:rsidRPr="005B5FDA">
        <w:t>--Link Turns Case</w:t>
      </w:r>
    </w:p>
    <w:p w14:paraId="1DD6C8C3" w14:textId="77777777" w:rsidR="00D550EF" w:rsidRPr="005B5FDA" w:rsidRDefault="00D550EF" w:rsidP="00D550EF"/>
    <w:p w14:paraId="53E098BC" w14:textId="77777777" w:rsidR="00D550EF" w:rsidRPr="005B5FDA" w:rsidRDefault="00D550EF" w:rsidP="00D550EF">
      <w:pPr>
        <w:pStyle w:val="Heading4"/>
        <w:rPr>
          <w:sz w:val="28"/>
        </w:rPr>
      </w:pPr>
      <w:r w:rsidRPr="005B5FDA">
        <w:rPr>
          <w:sz w:val="28"/>
        </w:rPr>
        <w:t>The link takes out solvency.</w:t>
      </w:r>
    </w:p>
    <w:p w14:paraId="6A505177" w14:textId="77777777" w:rsidR="00D550EF" w:rsidRPr="005B5FDA" w:rsidRDefault="00D550EF" w:rsidP="00D550EF">
      <w:r w:rsidRPr="005B5FDA">
        <w:rPr>
          <w:rStyle w:val="Style13ptBold"/>
          <w:sz w:val="28"/>
        </w:rPr>
        <w:t>Pierpont 10</w:t>
      </w:r>
      <w:r w:rsidRPr="005B5FDA">
        <w:rPr>
          <w:sz w:val="16"/>
        </w:rPr>
        <w:t xml:space="preserve"> </w:t>
      </w:r>
      <w:r w:rsidRPr="005B5FDA">
        <w:t xml:space="preserve">– Senior Articles Editor, St. John's Law Review, J.D. Candidate, 2010, St. John's University School of Law (John, “CHECKING EXECUTIVE DISREGARD,” 84 St. John's L. Rev. 329, </w:t>
      </w:r>
      <w:proofErr w:type="gramStart"/>
      <w:r w:rsidRPr="005B5FDA">
        <w:t>Lexis)---</w:t>
      </w:r>
      <w:proofErr w:type="gramEnd"/>
      <w:r w:rsidRPr="005B5FDA">
        <w:t>gender edited</w:t>
      </w:r>
    </w:p>
    <w:p w14:paraId="26523506" w14:textId="77777777" w:rsidR="00D550EF" w:rsidRPr="005B5FDA" w:rsidRDefault="00D550EF" w:rsidP="00D550EF">
      <w:pPr>
        <w:rPr>
          <w:sz w:val="16"/>
        </w:rPr>
      </w:pPr>
      <w:r w:rsidRPr="005B5FDA">
        <w:rPr>
          <w:sz w:val="16"/>
        </w:rPr>
        <w:t xml:space="preserve">Further, limited </w:t>
      </w:r>
      <w:r w:rsidRPr="005B5FDA">
        <w:rPr>
          <w:rStyle w:val="StyleUnderline"/>
        </w:rPr>
        <w:t>executive disregard raises entirely new policy arguments</w:t>
      </w:r>
      <w:r w:rsidRPr="005B5FDA">
        <w:rPr>
          <w:sz w:val="16"/>
        </w:rPr>
        <w:t xml:space="preserve">. Specifically, if </w:t>
      </w:r>
      <w:r w:rsidRPr="005B5FDA">
        <w:rPr>
          <w:rStyle w:val="StyleUnderline"/>
        </w:rPr>
        <w:t>after a President has had [their] veto overridden</w:t>
      </w:r>
      <w:r w:rsidRPr="005B5FDA">
        <w:rPr>
          <w:sz w:val="16"/>
        </w:rPr>
        <w:t xml:space="preserve"> and </w:t>
      </w:r>
      <w:r w:rsidRPr="005B5FDA">
        <w:rPr>
          <w:rStyle w:val="StyleUnderline"/>
        </w:rPr>
        <w:t>[they] can still decline to enforce the statute</w:t>
      </w:r>
      <w:r w:rsidRPr="005B5FDA">
        <w:rPr>
          <w:sz w:val="16"/>
        </w:rPr>
        <w:t xml:space="preserve">, the role of the congressional override is greatly diminished. </w:t>
      </w:r>
      <w:r w:rsidRPr="005B5FDA">
        <w:rPr>
          <w:rStyle w:val="StyleUnderline"/>
        </w:rPr>
        <w:t>Congress simply has no recourse if a President objected to a bill on constitutional grounds and vetoed it</w:t>
      </w:r>
      <w:r w:rsidRPr="005B5FDA">
        <w:rPr>
          <w:sz w:val="16"/>
        </w:rPr>
        <w:t xml:space="preserve">. </w:t>
      </w:r>
      <w:r w:rsidRPr="005B5FDA">
        <w:rPr>
          <w:rStyle w:val="StyleUnderline"/>
        </w:rPr>
        <w:t xml:space="preserve">Even if Congress overrides [their] veto, the outcome would be the same - the President </w:t>
      </w:r>
      <w:r w:rsidRPr="005B5FDA">
        <w:rPr>
          <w:rStyle w:val="Emphasis"/>
        </w:rPr>
        <w:t>would decline to enforce the statute</w:t>
      </w:r>
      <w:r w:rsidRPr="005B5FDA">
        <w:rPr>
          <w:sz w:val="16"/>
        </w:rPr>
        <w:t xml:space="preserve">. Proponents of executive disregard hasten to point out that this duty to disregard is only triggered when the President truly feels a statute is unconstitutional, 159 but </w:t>
      </w:r>
      <w:r w:rsidRPr="005B5FDA">
        <w:rPr>
          <w:rStyle w:val="StyleUnderline"/>
        </w:rPr>
        <w:t>this provides little recourse for Congress, which can do nothing but hope a third party will challenge the President's nonenforcement</w:t>
      </w:r>
      <w:r w:rsidRPr="005B5FDA">
        <w:rPr>
          <w:sz w:val="16"/>
        </w:rPr>
        <w:t>. 160</w:t>
      </w:r>
    </w:p>
    <w:p w14:paraId="3AC8E525" w14:textId="77777777" w:rsidR="00D550EF" w:rsidRPr="005B5FDA" w:rsidRDefault="00D550EF" w:rsidP="00D550EF"/>
    <w:p w14:paraId="480B9E99" w14:textId="77777777" w:rsidR="00D550EF" w:rsidRPr="005B5FDA" w:rsidRDefault="00D550EF" w:rsidP="00D550EF">
      <w:pPr>
        <w:pStyle w:val="Heading3"/>
      </w:pPr>
      <w:r w:rsidRPr="005B5FDA">
        <w:t>2NC Agenda Crowd Out Link</w:t>
      </w:r>
    </w:p>
    <w:p w14:paraId="00D02B7A" w14:textId="77777777" w:rsidR="00D550EF" w:rsidRPr="005B5FDA" w:rsidRDefault="00D550EF" w:rsidP="00D550EF"/>
    <w:p w14:paraId="4D209D45" w14:textId="77777777" w:rsidR="00D550EF" w:rsidRPr="005B5FDA" w:rsidRDefault="00D550EF" w:rsidP="00D550EF">
      <w:pPr>
        <w:pStyle w:val="Heading4"/>
        <w:rPr>
          <w:sz w:val="28"/>
        </w:rPr>
      </w:pPr>
      <w:r w:rsidRPr="005B5FDA">
        <w:rPr>
          <w:sz w:val="28"/>
        </w:rPr>
        <w:t>USMCA has to pass before August or Election Year politics will derail it</w:t>
      </w:r>
    </w:p>
    <w:p w14:paraId="773E3183" w14:textId="77777777" w:rsidR="00D550EF" w:rsidRPr="005B5FDA" w:rsidRDefault="00D550EF" w:rsidP="00D550EF">
      <w:r w:rsidRPr="005B5FDA">
        <w:rPr>
          <w:rStyle w:val="Style13ptBold"/>
          <w:sz w:val="28"/>
        </w:rPr>
        <w:t>EDGERTON 6/10</w:t>
      </w:r>
      <w:r w:rsidRPr="005B5FDA">
        <w:t xml:space="preserve"> (Anna; Fortune, “Democrats Hold Out on USMCA as Trump Walks Back Mexico Tariffs,” http://fortune.com/2019/06/10/usmca-trade-deal-mexico-tariffs/)ww</w:t>
      </w:r>
    </w:p>
    <w:p w14:paraId="27FE64E7" w14:textId="77777777" w:rsidR="00D550EF" w:rsidRPr="005B5FDA" w:rsidRDefault="00D550EF" w:rsidP="00D550EF">
      <w:pPr>
        <w:rPr>
          <w:sz w:val="14"/>
        </w:rPr>
      </w:pPr>
      <w:r w:rsidRPr="005B5FDA">
        <w:rPr>
          <w:rStyle w:val="StyleUnderline"/>
        </w:rPr>
        <w:t>Trade</w:t>
      </w:r>
      <w:r w:rsidRPr="005B5FDA">
        <w:rPr>
          <w:sz w:val="14"/>
        </w:rPr>
        <w:t xml:space="preserve"> in general </w:t>
      </w:r>
      <w:r w:rsidRPr="005B5FDA">
        <w:rPr>
          <w:rStyle w:val="StyleUnderline"/>
        </w:rPr>
        <w:t>has become a complicated ideological and electoral issue</w:t>
      </w:r>
      <w:r w:rsidRPr="005B5FDA">
        <w:rPr>
          <w:sz w:val="14"/>
        </w:rPr>
        <w:t xml:space="preserve"> since Trump in his 2016 campaign denounced </w:t>
      </w:r>
      <w:proofErr w:type="spellStart"/>
      <w:r w:rsidRPr="005B5FDA">
        <w:rPr>
          <w:sz w:val="14"/>
        </w:rPr>
        <w:t>Nafta</w:t>
      </w:r>
      <w:proofErr w:type="spellEnd"/>
      <w:r w:rsidRPr="005B5FDA">
        <w:rPr>
          <w:sz w:val="14"/>
        </w:rPr>
        <w:t xml:space="preserve"> as the worst example of globalism run amok with little regard for U.S. workers. Trump’s position sets him apart from free-trade Republicans, and </w:t>
      </w:r>
      <w:r w:rsidRPr="005B5FDA">
        <w:rPr>
          <w:rStyle w:val="StyleUnderline"/>
        </w:rPr>
        <w:t>it</w:t>
      </w:r>
      <w:r w:rsidRPr="005B5FDA">
        <w:rPr>
          <w:sz w:val="14"/>
        </w:rPr>
        <w:t xml:space="preserve"> also </w:t>
      </w:r>
      <w:r w:rsidRPr="005B5FDA">
        <w:rPr>
          <w:rStyle w:val="StyleUnderline"/>
        </w:rPr>
        <w:t>creates a dilemma for 2020 Democratic</w:t>
      </w:r>
      <w:r w:rsidRPr="005B5FDA">
        <w:rPr>
          <w:sz w:val="14"/>
        </w:rPr>
        <w:t xml:space="preserve"> </w:t>
      </w:r>
      <w:r w:rsidRPr="005B5FDA">
        <w:rPr>
          <w:rStyle w:val="StyleUnderline"/>
        </w:rPr>
        <w:t>candidates</w:t>
      </w:r>
      <w:r w:rsidRPr="005B5FDA">
        <w:rPr>
          <w:sz w:val="14"/>
        </w:rPr>
        <w:t xml:space="preserve">. </w:t>
      </w:r>
      <w:r w:rsidRPr="005B5FDA">
        <w:rPr>
          <w:rStyle w:val="StyleUnderline"/>
        </w:rPr>
        <w:t>Democrats traditionally have been more skeptical than Republicans when it comes to free trade</w:t>
      </w:r>
      <w:r w:rsidRPr="005B5FDA">
        <w:rPr>
          <w:sz w:val="14"/>
        </w:rPr>
        <w:t xml:space="preserve">. </w:t>
      </w:r>
      <w:r w:rsidRPr="005B5FDA">
        <w:rPr>
          <w:rStyle w:val="StyleUnderline"/>
        </w:rPr>
        <w:t>The 2020 presidential race</w:t>
      </w:r>
      <w:r w:rsidRPr="005B5FDA">
        <w:rPr>
          <w:sz w:val="14"/>
        </w:rPr>
        <w:t xml:space="preserve"> also </w:t>
      </w:r>
      <w:r w:rsidRPr="005B5FDA">
        <w:rPr>
          <w:rStyle w:val="StyleUnderline"/>
        </w:rPr>
        <w:t>squeezes the timing for a vote on the bill to implement the USMCA</w:t>
      </w:r>
      <w:r w:rsidRPr="005B5FDA">
        <w:rPr>
          <w:sz w:val="14"/>
        </w:rPr>
        <w:t xml:space="preserve">. </w:t>
      </w:r>
      <w:r w:rsidRPr="005B5FDA">
        <w:rPr>
          <w:rStyle w:val="StyleUnderline"/>
        </w:rPr>
        <w:t>Lawmakers of both parties have warned that passing such a deal will be politically tricky in an election year</w:t>
      </w:r>
      <w:r w:rsidRPr="005B5FDA">
        <w:rPr>
          <w:sz w:val="14"/>
        </w:rPr>
        <w:t xml:space="preserve">. </w:t>
      </w:r>
      <w:r w:rsidRPr="005B5FDA">
        <w:rPr>
          <w:rStyle w:val="StyleUnderline"/>
        </w:rPr>
        <w:t>That means the best chance for a vote would be before Congress recesses in August to avoid typical end-of-the-year budget fights</w:t>
      </w:r>
      <w:r w:rsidRPr="005B5FDA">
        <w:rPr>
          <w:sz w:val="14"/>
        </w:rPr>
        <w:t>, according to North Carolina Representative Mark Meadows, a close Trump ally. “Hopefully, we can get together and make sure that happens in the latter part of July,’’ Meadows said on Fox News’s “Sunday Morning Futures.’’</w:t>
      </w:r>
    </w:p>
    <w:p w14:paraId="6571C490" w14:textId="77777777" w:rsidR="00D550EF" w:rsidRPr="005B5FDA" w:rsidRDefault="00D550EF" w:rsidP="00D550EF"/>
    <w:p w14:paraId="588EAF90" w14:textId="77777777" w:rsidR="00D550EF" w:rsidRPr="005B5FDA" w:rsidRDefault="00D550EF" w:rsidP="00D550EF">
      <w:pPr>
        <w:pStyle w:val="Heading4"/>
        <w:rPr>
          <w:sz w:val="28"/>
        </w:rPr>
      </w:pPr>
      <w:r w:rsidRPr="005B5FDA">
        <w:rPr>
          <w:sz w:val="28"/>
        </w:rPr>
        <w:t xml:space="preserve">Arms sales debates are </w:t>
      </w:r>
      <w:r w:rsidRPr="005B5FDA">
        <w:rPr>
          <w:sz w:val="28"/>
          <w:u w:val="single"/>
        </w:rPr>
        <w:t>deeply contentious</w:t>
      </w:r>
      <w:r w:rsidRPr="005B5FDA">
        <w:rPr>
          <w:sz w:val="28"/>
        </w:rPr>
        <w:t xml:space="preserve"> and use up </w:t>
      </w:r>
      <w:r w:rsidRPr="005B5FDA">
        <w:rPr>
          <w:sz w:val="28"/>
          <w:u w:val="single"/>
        </w:rPr>
        <w:t>ALL</w:t>
      </w:r>
      <w:r w:rsidRPr="005B5FDA">
        <w:rPr>
          <w:sz w:val="28"/>
        </w:rPr>
        <w:t xml:space="preserve"> the </w:t>
      </w:r>
      <w:r w:rsidRPr="005B5FDA">
        <w:rPr>
          <w:sz w:val="28"/>
          <w:u w:val="single"/>
        </w:rPr>
        <w:t>floor time</w:t>
      </w:r>
      <w:r w:rsidRPr="005B5FDA">
        <w:rPr>
          <w:sz w:val="28"/>
        </w:rPr>
        <w:t>.</w:t>
      </w:r>
    </w:p>
    <w:p w14:paraId="74F20CB0" w14:textId="77777777" w:rsidR="00D550EF" w:rsidRPr="005B5FDA" w:rsidRDefault="00D550EF" w:rsidP="00D550EF">
      <w:pPr>
        <w:rPr>
          <w:rStyle w:val="StyleUnderline"/>
          <w:u w:val="none"/>
        </w:rPr>
      </w:pPr>
      <w:r w:rsidRPr="005B5FDA">
        <w:rPr>
          <w:rStyle w:val="Style13ptBold"/>
          <w:sz w:val="28"/>
        </w:rPr>
        <w:t xml:space="preserve">Flatley &amp; </w:t>
      </w:r>
      <w:proofErr w:type="spellStart"/>
      <w:r w:rsidRPr="005B5FDA">
        <w:rPr>
          <w:rStyle w:val="Style13ptBold"/>
          <w:sz w:val="28"/>
        </w:rPr>
        <w:t>Litvan</w:t>
      </w:r>
      <w:proofErr w:type="spellEnd"/>
      <w:r w:rsidRPr="005B5FDA">
        <w:rPr>
          <w:rStyle w:val="Style13ptBold"/>
          <w:sz w:val="28"/>
        </w:rPr>
        <w:t xml:space="preserve"> 19</w:t>
      </w:r>
      <w:r w:rsidRPr="005B5FDA">
        <w:t xml:space="preserve"> --- Daniel Flatley and Laura </w:t>
      </w:r>
      <w:proofErr w:type="spellStart"/>
      <w:r w:rsidRPr="005B5FDA">
        <w:t>Litvan</w:t>
      </w:r>
      <w:proofErr w:type="spellEnd"/>
      <w:r w:rsidRPr="005B5FDA">
        <w:t>, ("Senate to Vote on Disapproval of Saudi Arms Sale, McConnell Says," 6-10-2019, Bloomberg, https://www.bloomberg.com/news/articles/2019-06-10/senate-republicans-join-in-rebuke-of-trump-over-saudi-arms-sales, accessed 6-19-2019)</w:t>
      </w:r>
    </w:p>
    <w:p w14:paraId="04DDB2ED" w14:textId="77777777" w:rsidR="00D550EF" w:rsidRPr="005B5FDA" w:rsidRDefault="00D550EF" w:rsidP="00D550EF">
      <w:pPr>
        <w:rPr>
          <w:sz w:val="16"/>
        </w:rPr>
      </w:pPr>
      <w:r w:rsidRPr="005B5FDA">
        <w:rPr>
          <w:rStyle w:val="StyleUnderline"/>
        </w:rPr>
        <w:t xml:space="preserve">The GOP-led Senate will vote on measures that could </w:t>
      </w:r>
      <w:r w:rsidRPr="005B5FDA">
        <w:rPr>
          <w:rStyle w:val="Emphasis"/>
        </w:rPr>
        <w:t>stop</w:t>
      </w:r>
      <w:r w:rsidRPr="005B5FDA">
        <w:rPr>
          <w:rStyle w:val="StyleUnderline"/>
        </w:rPr>
        <w:t xml:space="preserve"> the </w:t>
      </w:r>
      <w:r w:rsidRPr="005B5FDA">
        <w:rPr>
          <w:rStyle w:val="Emphasis"/>
        </w:rPr>
        <w:t>Trump</w:t>
      </w:r>
      <w:r w:rsidRPr="005B5FDA">
        <w:rPr>
          <w:rStyle w:val="StyleUnderline"/>
        </w:rPr>
        <w:t xml:space="preserve"> administration from </w:t>
      </w:r>
      <w:r w:rsidRPr="005B5FDA">
        <w:rPr>
          <w:rStyle w:val="Emphasis"/>
        </w:rPr>
        <w:t>pushing through arms sales</w:t>
      </w:r>
      <w:r w:rsidRPr="005B5FDA">
        <w:rPr>
          <w:rStyle w:val="StyleUnderline"/>
        </w:rPr>
        <w:t xml:space="preserve"> to Saudi Arabia</w:t>
      </w:r>
      <w:r w:rsidRPr="005B5FDA">
        <w:rPr>
          <w:sz w:val="16"/>
        </w:rPr>
        <w:t xml:space="preserve"> over congressional objections, </w:t>
      </w:r>
      <w:r w:rsidRPr="005B5FDA">
        <w:rPr>
          <w:rStyle w:val="StyleUnderline"/>
        </w:rPr>
        <w:t>according to</w:t>
      </w:r>
      <w:r w:rsidRPr="005B5FDA">
        <w:rPr>
          <w:sz w:val="16"/>
        </w:rPr>
        <w:t xml:space="preserve"> Majority Leader Mitch </w:t>
      </w:r>
      <w:r w:rsidRPr="005B5FDA">
        <w:rPr>
          <w:rStyle w:val="StyleUnderline"/>
        </w:rPr>
        <w:t>McConnell</w:t>
      </w:r>
      <w:r w:rsidRPr="005B5FDA">
        <w:rPr>
          <w:sz w:val="16"/>
        </w:rPr>
        <w:t xml:space="preserve">, </w:t>
      </w:r>
      <w:r w:rsidRPr="005B5FDA">
        <w:rPr>
          <w:rStyle w:val="Emphasis"/>
          <w:sz w:val="28"/>
        </w:rPr>
        <w:t xml:space="preserve">potentially tying up Senate floor time </w:t>
      </w:r>
      <w:r w:rsidRPr="005B5FDA">
        <w:rPr>
          <w:rStyle w:val="StyleUnderline"/>
        </w:rPr>
        <w:t xml:space="preserve">and putting some of the president’s </w:t>
      </w:r>
      <w:r w:rsidRPr="005B5FDA">
        <w:rPr>
          <w:rStyle w:val="Emphasis"/>
        </w:rPr>
        <w:t>closest allies at odds</w:t>
      </w:r>
      <w:r w:rsidRPr="005B5FDA">
        <w:rPr>
          <w:rStyle w:val="StyleUnderline"/>
        </w:rPr>
        <w:t xml:space="preserve"> with part of his foreign policy. Some Republicans</w:t>
      </w:r>
      <w:r w:rsidRPr="005B5FDA">
        <w:rPr>
          <w:sz w:val="16"/>
        </w:rPr>
        <w:t xml:space="preserve"> have </w:t>
      </w:r>
      <w:r w:rsidRPr="005B5FDA">
        <w:rPr>
          <w:rStyle w:val="StyleUnderline"/>
        </w:rPr>
        <w:t>criticized</w:t>
      </w:r>
      <w:r w:rsidRPr="005B5FDA">
        <w:rPr>
          <w:sz w:val="16"/>
        </w:rPr>
        <w:t xml:space="preserve"> President Donald </w:t>
      </w:r>
      <w:r w:rsidRPr="005B5FDA">
        <w:rPr>
          <w:rStyle w:val="StyleUnderline"/>
        </w:rPr>
        <w:t>Trump’s decision to push ahead with</w:t>
      </w:r>
      <w:r w:rsidRPr="005B5FDA">
        <w:rPr>
          <w:sz w:val="16"/>
        </w:rPr>
        <w:t xml:space="preserve"> $8 billion in </w:t>
      </w:r>
      <w:r w:rsidRPr="005B5FDA">
        <w:rPr>
          <w:rStyle w:val="StyleUnderline"/>
        </w:rPr>
        <w:t>arms sales</w:t>
      </w:r>
      <w:r w:rsidRPr="005B5FDA">
        <w:rPr>
          <w:sz w:val="16"/>
        </w:rPr>
        <w:t xml:space="preserve"> to Saudi Arabia and other Mideast countries </w:t>
      </w:r>
      <w:r w:rsidRPr="005B5FDA">
        <w:rPr>
          <w:rStyle w:val="StyleUnderline"/>
        </w:rPr>
        <w:t>despite congressional opposition</w:t>
      </w:r>
      <w:r w:rsidRPr="005B5FDA">
        <w:rPr>
          <w:sz w:val="16"/>
        </w:rPr>
        <w:t xml:space="preserve">. They have also urged stronger consequences for the kingdom’s role in the killing of columnist Jamal Khashoggi. McConnell said he is “as offended as everyone is by the behavior of the Saudis on the Khashoggi case,” but he warned against “fracturing the relationship we have with the Saudis -- one of our best allies against our Iranian enemies.” With Senator Mike Lee joining Republican Senators Lindsey Graham, Rand Paul and Todd Young in cosponsoring 22 resolutions to disapprove of the sales, McConnell acknowledged that the vote will go ahead. However, McConnell said he supports the underlying arms sales and predicted that the Senate will not have enough votes to override a Trump veto of Congress’s attempt to stop them. Lawmakers, even Republicans, have been unsettled over Trump’s repeated use of emergency declarations to bypass Congress on matters of foreign policy, government spending and potentially trade and immigration. The disagreement over selling defense systems to Saudi Arabia -- a traditional U.S. ally -- is further complicated by increased tensions in the Middle East as the Trump administration warns that regional forces associated with Iran have stepped up their threats. The Democratic-led House will hold a Wednesday hearing to discuss the arms sale, with testimony from </w:t>
      </w:r>
      <w:hyperlink r:id="rId31" w:tgtFrame="_blank" w:tooltip="Click to view webpage." w:history="1">
        <w:r w:rsidRPr="005B5FDA">
          <w:rPr>
            <w:rStyle w:val="Hyperlink"/>
            <w:sz w:val="16"/>
          </w:rPr>
          <w:t>R. Clarke Cooper</w:t>
        </w:r>
      </w:hyperlink>
      <w:r w:rsidRPr="005B5FDA">
        <w:rPr>
          <w:sz w:val="16"/>
        </w:rPr>
        <w:t xml:space="preserve">, assistant secretary for political-military affairs. Cooper will cite signs of Iranian aggression as justification for approving these deals, according to excerpts of his prepared testimony. “These sales and the associated emergency certification are intended to address the military need of our partners in the face of an urgent regional threat posed by Iran; promote the vitality of our bilateral relationships by reassuring our partners; and preserve strategic advantage against near-peer competitors,” Cooper’s advance statement says. ’Deeply Problematic’ This argument has failed to convince Senator Bob Menendez, the top Democrat on the Senate Foreign Relations Committee, who introduced the resolutions last week to gut the emergency declaration the Trump administration is using to push the arms sales forward without congressional approval. The resolutions need 51 votes to be discharged from the Foreign Relations Committee, so just four Republicans can force a vote if the Senate’s 47 Democrats support the measures. Each resolution provides for 10 hours of debate, and </w:t>
      </w:r>
      <w:r w:rsidRPr="005B5FDA">
        <w:rPr>
          <w:rStyle w:val="Emphasis"/>
          <w:sz w:val="28"/>
        </w:rPr>
        <w:t>that could tie</w:t>
      </w:r>
      <w:r w:rsidRPr="005B5FDA">
        <w:rPr>
          <w:rStyle w:val="Emphasis"/>
          <w:sz w:val="36"/>
        </w:rPr>
        <w:t xml:space="preserve"> </w:t>
      </w:r>
      <w:r w:rsidRPr="005B5FDA">
        <w:rPr>
          <w:rStyle w:val="Emphasis"/>
          <w:sz w:val="28"/>
        </w:rPr>
        <w:t>up the Senate floor for 220 hours</w:t>
      </w:r>
      <w:r w:rsidRPr="005B5FDA">
        <w:rPr>
          <w:rStyle w:val="StyleUnderline"/>
        </w:rPr>
        <w:t xml:space="preserve"> if senators can’t agree to handle the resolutions as one block</w:t>
      </w:r>
      <w:r w:rsidRPr="005B5FDA">
        <w:rPr>
          <w:sz w:val="16"/>
        </w:rPr>
        <w:t>, according to Menendez.</w:t>
      </w:r>
    </w:p>
    <w:p w14:paraId="4825F2A8" w14:textId="77777777" w:rsidR="00D550EF" w:rsidRPr="005B5FDA" w:rsidRDefault="00D550EF" w:rsidP="00D550EF">
      <w:pPr>
        <w:pStyle w:val="Heading3"/>
      </w:pPr>
      <w:r w:rsidRPr="005B5FDA">
        <w:t xml:space="preserve">--timing key </w:t>
      </w:r>
      <w:proofErr w:type="spellStart"/>
      <w:r w:rsidRPr="005B5FDA">
        <w:t>ext</w:t>
      </w:r>
      <w:proofErr w:type="spellEnd"/>
    </w:p>
    <w:p w14:paraId="72DAF896" w14:textId="77777777" w:rsidR="00D550EF" w:rsidRPr="005B5FDA" w:rsidRDefault="00D550EF" w:rsidP="00D550EF">
      <w:pPr>
        <w:pStyle w:val="Heading4"/>
        <w:rPr>
          <w:sz w:val="28"/>
        </w:rPr>
      </w:pPr>
      <w:r w:rsidRPr="005B5FDA">
        <w:rPr>
          <w:sz w:val="28"/>
        </w:rPr>
        <w:t>Has to pass by early July</w:t>
      </w:r>
    </w:p>
    <w:p w14:paraId="557F7F5D" w14:textId="77777777" w:rsidR="00D550EF" w:rsidRPr="005B5FDA" w:rsidRDefault="00D550EF" w:rsidP="00D550EF">
      <w:r w:rsidRPr="005B5FDA">
        <w:rPr>
          <w:rStyle w:val="Style13ptBold"/>
          <w:sz w:val="28"/>
        </w:rPr>
        <w:t>ECKELKAMP 6/18</w:t>
      </w:r>
      <w:r w:rsidRPr="005B5FDA">
        <w:t xml:space="preserve"> (</w:t>
      </w:r>
      <w:proofErr w:type="spellStart"/>
      <w:r w:rsidRPr="005B5FDA">
        <w:t>Margy</w:t>
      </w:r>
      <w:proofErr w:type="spellEnd"/>
      <w:r w:rsidRPr="005B5FDA">
        <w:t xml:space="preserve">; Farm Journal, “Time Window </w:t>
      </w:r>
      <w:proofErr w:type="gramStart"/>
      <w:r w:rsidRPr="005B5FDA">
        <w:t>To</w:t>
      </w:r>
      <w:proofErr w:type="gramEnd"/>
      <w:r w:rsidRPr="005B5FDA">
        <w:t xml:space="preserve"> Finalize USMCA Is Closing,” https://www.porkbusiness.com/article/time-window-finalize-usmca-closing)ww</w:t>
      </w:r>
    </w:p>
    <w:p w14:paraId="1745E9C8" w14:textId="77777777" w:rsidR="00D550EF" w:rsidRPr="005B5FDA" w:rsidRDefault="00D550EF" w:rsidP="00D550EF">
      <w:pPr>
        <w:rPr>
          <w:sz w:val="14"/>
        </w:rPr>
      </w:pPr>
      <w:r w:rsidRPr="005B5FDA">
        <w:rPr>
          <w:sz w:val="14"/>
        </w:rPr>
        <w:t>On Monday’s AgriTalk, Chuck Conner, president and CEO of the National Council of Farmer Cooperatives (NCFC), said the U.S.-Mexico-Canada Agreement (</w:t>
      </w:r>
      <w:r w:rsidRPr="005B5FDA">
        <w:rPr>
          <w:rStyle w:val="StyleUnderline"/>
        </w:rPr>
        <w:t>USMCA</w:t>
      </w:r>
      <w:r w:rsidRPr="005B5FDA">
        <w:rPr>
          <w:sz w:val="14"/>
        </w:rPr>
        <w:t xml:space="preserve">) has support across agriculture and </w:t>
      </w:r>
      <w:r w:rsidRPr="005B5FDA">
        <w:rPr>
          <w:rStyle w:val="StyleUnderline"/>
        </w:rPr>
        <w:t>should be an easy decision for Congress to finalize</w:t>
      </w:r>
      <w:r w:rsidRPr="005B5FDA">
        <w:rPr>
          <w:sz w:val="14"/>
        </w:rPr>
        <w:t xml:space="preserve">. “If you're an American legislator, there's absolutely no reason to be against this,” Conner said. “Farmers need this. And these are tough, tough times, probably the toughest times on the American farm that we've seen since the mid-80s. They need these additional markets that USMCA and other things create.” Conner has been at the NCFC for 10 years. Previously he was Deputy Secretary for the USDA in the George W. Bush administration, and in all he has served more than 25 years in national and state government. Pulling from his decades of experience, Conner shared his insights on USMCA, future trade agreements with the European Union and Japan, and what all of this means for agriculture. Conner said USMCA will provide better market opportunities for agriculture in important ways. “This new agreement is really an agreement that is all about benefiting the United States,” he said. “This agreement resolves those (previous concessions) and breaks through the barriers of dairy, poultry, biotechnology and a lot of other things that are critical to American agriculture where we've had problems.” As a particular example of how this will improve U.S. agricultural trade, Conner points to wheat. “Any kind of wheat that we shipped to Canada, it almost immediately gets graded as feed wheat. Therefore, it’s subject to lower prices and it's a trade barrier,” he said. “Yet it has been in place for a long time and NAFTA did not fix that. The new USMCA I think will move the ball forward and put us on a path where they will treat our wheat the same as they do their own wheat in Canada. And that's always been our goal.” He also noted that </w:t>
      </w:r>
      <w:r w:rsidRPr="005B5FDA">
        <w:rPr>
          <w:rStyle w:val="StyleUnderline"/>
        </w:rPr>
        <w:t>July 4 is shaping up to be the next deadline</w:t>
      </w:r>
      <w:r w:rsidRPr="005B5FDA">
        <w:rPr>
          <w:sz w:val="14"/>
        </w:rPr>
        <w:t xml:space="preserve"> for USMCA to move ahead. “</w:t>
      </w:r>
      <w:r w:rsidRPr="005B5FDA">
        <w:rPr>
          <w:rStyle w:val="StyleUnderline"/>
        </w:rPr>
        <w:t>We are in a 30-day counting period</w:t>
      </w:r>
      <w:r w:rsidRPr="005B5FDA">
        <w:rPr>
          <w:sz w:val="14"/>
        </w:rPr>
        <w:t xml:space="preserve"> right now where the administration has sent up what they call their statement of administrative action. And that's basically to alert Congress that </w:t>
      </w:r>
      <w:r w:rsidRPr="005B5FDA">
        <w:rPr>
          <w:rStyle w:val="StyleUnderline"/>
        </w:rPr>
        <w:t>the legislation implementing USMCA is coming and coming quickly</w:t>
      </w:r>
      <w:r w:rsidRPr="005B5FDA">
        <w:rPr>
          <w:sz w:val="14"/>
        </w:rPr>
        <w:t xml:space="preserve">. And so </w:t>
      </w:r>
      <w:r w:rsidRPr="005B5FDA">
        <w:rPr>
          <w:rStyle w:val="StyleUnderline"/>
        </w:rPr>
        <w:t>that 30 days</w:t>
      </w:r>
      <w:r w:rsidRPr="005B5FDA">
        <w:rPr>
          <w:sz w:val="14"/>
        </w:rPr>
        <w:t xml:space="preserve"> isn’t necessarily on the calendar clock, but it </w:t>
      </w:r>
      <w:r w:rsidRPr="005B5FDA">
        <w:rPr>
          <w:rStyle w:val="StyleUnderline"/>
        </w:rPr>
        <w:t>expires</w:t>
      </w:r>
      <w:r w:rsidRPr="005B5FDA">
        <w:rPr>
          <w:sz w:val="14"/>
        </w:rPr>
        <w:t xml:space="preserve"> here </w:t>
      </w:r>
      <w:r w:rsidRPr="005B5FDA">
        <w:rPr>
          <w:rStyle w:val="StyleUnderline"/>
        </w:rPr>
        <w:t>around the Fourth of July</w:t>
      </w:r>
      <w:r w:rsidRPr="005B5FDA">
        <w:rPr>
          <w:sz w:val="14"/>
        </w:rPr>
        <w:t xml:space="preserve">.” </w:t>
      </w:r>
      <w:r w:rsidRPr="005B5FDA">
        <w:rPr>
          <w:rStyle w:val="StyleUnderline"/>
        </w:rPr>
        <w:t>After that</w:t>
      </w:r>
      <w:r w:rsidRPr="005B5FDA">
        <w:rPr>
          <w:sz w:val="14"/>
        </w:rPr>
        <w:t xml:space="preserve"> period, he says </w:t>
      </w:r>
      <w:r w:rsidRPr="005B5FDA">
        <w:rPr>
          <w:rStyle w:val="StyleUnderline"/>
        </w:rPr>
        <w:t>Congress has 60 legislative days to act</w:t>
      </w:r>
      <w:r w:rsidRPr="005B5FDA">
        <w:rPr>
          <w:sz w:val="14"/>
        </w:rPr>
        <w:t xml:space="preserve">. “It's our hope that Congress will act and as American agriculture, we are united in trying to persuade Congress to adopt this because this new agreement is only a benefit to the United States,” he said. According to Conner, </w:t>
      </w:r>
      <w:r w:rsidRPr="005B5FDA">
        <w:rPr>
          <w:rStyle w:val="StyleUnderline"/>
        </w:rPr>
        <w:t>now is the time to get USMCA finalized</w:t>
      </w:r>
      <w:r w:rsidRPr="005B5FDA">
        <w:rPr>
          <w:sz w:val="14"/>
        </w:rPr>
        <w:t xml:space="preserve">. “I don't think there will be a USMCA if we don't get this thing done by the end of the year or certainly very early in 2020. </w:t>
      </w:r>
      <w:r w:rsidRPr="005B5FDA">
        <w:rPr>
          <w:rStyle w:val="StyleUnderline"/>
        </w:rPr>
        <w:t>As we get deep into a presidential election run, Congress is just not going to do anything as highly controversial as what USMCA is, and so we've got a few months window here to get this done</w:t>
      </w:r>
      <w:r w:rsidRPr="005B5FDA">
        <w:rPr>
          <w:sz w:val="14"/>
        </w:rPr>
        <w:t>,” he said. Conner also discussed developing trade with the European Union and Japan, and he shared his impression of how important agriculture is to the Trump administration.</w:t>
      </w:r>
    </w:p>
    <w:p w14:paraId="70264CB5" w14:textId="77777777" w:rsidR="00D550EF" w:rsidRPr="005B5FDA" w:rsidRDefault="00D550EF" w:rsidP="00D550EF"/>
    <w:p w14:paraId="0859BEA8" w14:textId="77777777" w:rsidR="00D550EF" w:rsidRPr="005B5FDA" w:rsidRDefault="00D550EF" w:rsidP="00D550EF">
      <w:pPr>
        <w:pStyle w:val="Heading3"/>
      </w:pPr>
      <w:r w:rsidRPr="005B5FDA">
        <w:t>--floor time finite</w:t>
      </w:r>
    </w:p>
    <w:p w14:paraId="75F3F318" w14:textId="77777777" w:rsidR="00D550EF" w:rsidRPr="005B5FDA" w:rsidRDefault="00D550EF" w:rsidP="00D550EF"/>
    <w:p w14:paraId="2AC1C52C" w14:textId="77777777" w:rsidR="00D550EF" w:rsidRPr="005B5FDA" w:rsidRDefault="00D550EF" w:rsidP="00D550EF">
      <w:pPr>
        <w:pStyle w:val="Heading4"/>
        <w:rPr>
          <w:sz w:val="28"/>
        </w:rPr>
      </w:pPr>
      <w:r w:rsidRPr="005B5FDA">
        <w:rPr>
          <w:sz w:val="28"/>
        </w:rPr>
        <w:t xml:space="preserve">Issues trade off---floor time is </w:t>
      </w:r>
      <w:r w:rsidRPr="005B5FDA">
        <w:rPr>
          <w:sz w:val="28"/>
          <w:u w:val="single"/>
        </w:rPr>
        <w:t>limited</w:t>
      </w:r>
      <w:r w:rsidRPr="005B5FDA">
        <w:rPr>
          <w:sz w:val="28"/>
        </w:rPr>
        <w:t xml:space="preserve"> and congress must </w:t>
      </w:r>
      <w:r w:rsidRPr="005B5FDA">
        <w:rPr>
          <w:sz w:val="28"/>
          <w:u w:val="single"/>
        </w:rPr>
        <w:t>prioritize</w:t>
      </w:r>
      <w:r w:rsidRPr="005B5FDA">
        <w:rPr>
          <w:sz w:val="28"/>
        </w:rPr>
        <w:t>.</w:t>
      </w:r>
    </w:p>
    <w:p w14:paraId="66B600B9" w14:textId="77777777" w:rsidR="00D550EF" w:rsidRPr="005B5FDA" w:rsidRDefault="00D550EF" w:rsidP="00D550EF">
      <w:r w:rsidRPr="005B5FDA">
        <w:rPr>
          <w:rStyle w:val="Style13ptBold"/>
          <w:sz w:val="28"/>
        </w:rPr>
        <w:t>Heitshusen 13</w:t>
      </w:r>
      <w:r w:rsidRPr="005B5FDA">
        <w:rPr>
          <w:sz w:val="16"/>
        </w:rPr>
        <w:t xml:space="preserve"> </w:t>
      </w:r>
      <w:r w:rsidRPr="005B5FDA">
        <w:t xml:space="preserve">– Analyst on Congress and the Legislative Process (Valerie, 3/18/13, ‘The Legislative Process on the Senate Floor: An Introduction”, </w:t>
      </w:r>
      <w:hyperlink r:id="rId32" w:history="1">
        <w:r w:rsidRPr="005B5FDA">
          <w:rPr>
            <w:rStyle w:val="Hyperlink"/>
          </w:rPr>
          <w:t>http://www.senate.gov/CRSReports/crs-publish.cfm?pid=%26*2D4Q%5CK3%0A</w:t>
        </w:r>
      </w:hyperlink>
      <w:r w:rsidRPr="005B5FDA">
        <w:t>)</w:t>
      </w:r>
    </w:p>
    <w:p w14:paraId="6F46ADF1" w14:textId="77777777" w:rsidR="00D550EF" w:rsidRPr="005B5FDA" w:rsidRDefault="00D550EF" w:rsidP="00D550EF">
      <w:pPr>
        <w:rPr>
          <w:sz w:val="16"/>
          <w:szCs w:val="16"/>
        </w:rPr>
      </w:pPr>
      <w:r w:rsidRPr="005B5FDA">
        <w:rPr>
          <w:rStyle w:val="StyleUnderline"/>
        </w:rPr>
        <w:t xml:space="preserve">The legislative process is </w:t>
      </w:r>
      <w:r w:rsidRPr="005B5FDA">
        <w:rPr>
          <w:rStyle w:val="Emphasis"/>
        </w:rPr>
        <w:t>laborious</w:t>
      </w:r>
      <w:r w:rsidRPr="005B5FDA">
        <w:rPr>
          <w:rStyle w:val="StyleUnderline"/>
        </w:rPr>
        <w:t xml:space="preserve"> and </w:t>
      </w:r>
      <w:r w:rsidRPr="005B5FDA">
        <w:rPr>
          <w:rStyle w:val="Emphasis"/>
        </w:rPr>
        <w:t>time-consuming</w:t>
      </w:r>
      <w:r w:rsidRPr="005B5FDA">
        <w:rPr>
          <w:rStyle w:val="StyleUnderline"/>
        </w:rPr>
        <w:t xml:space="preserve">, and the </w:t>
      </w:r>
      <w:r w:rsidRPr="005B5FDA">
        <w:rPr>
          <w:rStyle w:val="Emphasis"/>
        </w:rPr>
        <w:t>time available</w:t>
      </w:r>
      <w:r w:rsidRPr="005B5FDA">
        <w:t xml:space="preserve"> </w:t>
      </w:r>
      <w:r w:rsidRPr="005B5FDA">
        <w:rPr>
          <w:sz w:val="16"/>
          <w:szCs w:val="16"/>
        </w:rPr>
        <w:t xml:space="preserve">for Senate floor action each year </w:t>
      </w:r>
      <w:r w:rsidRPr="005B5FDA">
        <w:rPr>
          <w:rStyle w:val="StyleUnderline"/>
        </w:rPr>
        <w:t xml:space="preserve">is </w:t>
      </w:r>
      <w:r w:rsidRPr="005B5FDA">
        <w:rPr>
          <w:rStyle w:val="Emphasis"/>
        </w:rPr>
        <w:t>limited</w:t>
      </w:r>
      <w:r w:rsidRPr="005B5FDA">
        <w:rPr>
          <w:rStyle w:val="StyleUnderline"/>
        </w:rPr>
        <w:t xml:space="preserve">. Every day devoted to one bill is a day </w:t>
      </w:r>
      <w:r w:rsidRPr="005B5FDA">
        <w:rPr>
          <w:rStyle w:val="Emphasis"/>
        </w:rPr>
        <w:t>denied</w:t>
      </w:r>
      <w:r w:rsidRPr="005B5FDA">
        <w:rPr>
          <w:rStyle w:val="StyleUnderline"/>
        </w:rPr>
        <w:t xml:space="preserve"> for consideration of </w:t>
      </w:r>
      <w:r w:rsidRPr="005B5FDA">
        <w:rPr>
          <w:rStyle w:val="Emphasis"/>
        </w:rPr>
        <w:t>other legislation</w:t>
      </w:r>
      <w:r w:rsidRPr="005B5FDA">
        <w:rPr>
          <w:rStyle w:val="StyleUnderline"/>
        </w:rPr>
        <w:t xml:space="preserve">, and there are </w:t>
      </w:r>
      <w:r w:rsidRPr="005B5FDA">
        <w:rPr>
          <w:rStyle w:val="Emphasis"/>
        </w:rPr>
        <w:t xml:space="preserve">not enough days </w:t>
      </w:r>
      <w:r w:rsidRPr="005B5FDA">
        <w:rPr>
          <w:rStyle w:val="StyleUnderline"/>
        </w:rPr>
        <w:t>to act on all the bills</w:t>
      </w:r>
      <w:r w:rsidRPr="005B5FDA">
        <w:t xml:space="preserve"> </w:t>
      </w:r>
      <w:r w:rsidRPr="005B5FDA">
        <w:rPr>
          <w:sz w:val="16"/>
          <w:szCs w:val="16"/>
        </w:rPr>
        <w:t xml:space="preserve">that Senators and Senate committees wish to see enacted. Naturally, </w:t>
      </w:r>
      <w:r w:rsidRPr="005B5FDA">
        <w:rPr>
          <w:rStyle w:val="StyleUnderline"/>
        </w:rPr>
        <w:t xml:space="preserve">the time pressures become even greater with the approach of deadlines </w:t>
      </w:r>
      <w:r w:rsidRPr="005B5FDA">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058BF69B" w14:textId="77777777" w:rsidR="00D550EF" w:rsidRPr="005B5FDA" w:rsidRDefault="00D550EF" w:rsidP="00D550EF"/>
    <w:p w14:paraId="65805C1E" w14:textId="77777777" w:rsidR="00D550EF" w:rsidRPr="005B5FDA" w:rsidRDefault="00D550EF" w:rsidP="00D550EF">
      <w:pPr>
        <w:pStyle w:val="Heading3"/>
      </w:pPr>
      <w:r w:rsidRPr="005B5FDA">
        <w:t>2NC Surprises Link</w:t>
      </w:r>
    </w:p>
    <w:p w14:paraId="085AD381" w14:textId="77777777" w:rsidR="00D550EF" w:rsidRPr="005B5FDA" w:rsidRDefault="00D550EF" w:rsidP="00D550EF"/>
    <w:p w14:paraId="1F709EDB" w14:textId="77777777" w:rsidR="00D550EF" w:rsidRPr="005B5FDA" w:rsidRDefault="00D550EF" w:rsidP="00D550EF">
      <w:pPr>
        <w:pStyle w:val="Heading4"/>
        <w:rPr>
          <w:sz w:val="28"/>
        </w:rPr>
      </w:pPr>
      <w:r w:rsidRPr="005B5FDA">
        <w:rPr>
          <w:sz w:val="28"/>
        </w:rPr>
        <w:t xml:space="preserve">The </w:t>
      </w:r>
      <w:proofErr w:type="spellStart"/>
      <w:r w:rsidRPr="005B5FDA">
        <w:rPr>
          <w:sz w:val="28"/>
        </w:rPr>
        <w:t>aff</w:t>
      </w:r>
      <w:proofErr w:type="spellEnd"/>
      <w:r w:rsidRPr="005B5FDA">
        <w:rPr>
          <w:sz w:val="28"/>
        </w:rPr>
        <w:t xml:space="preserve"> is a surprise policy change that derails the USMCA.</w:t>
      </w:r>
    </w:p>
    <w:p w14:paraId="3E8B0ABB" w14:textId="77777777" w:rsidR="00D550EF" w:rsidRPr="005B5FDA" w:rsidRDefault="00D550EF" w:rsidP="00D550EF">
      <w:proofErr w:type="spellStart"/>
      <w:r w:rsidRPr="005B5FDA">
        <w:rPr>
          <w:rStyle w:val="Style13ptBold"/>
          <w:sz w:val="28"/>
        </w:rPr>
        <w:t>Fatka</w:t>
      </w:r>
      <w:proofErr w:type="spellEnd"/>
      <w:r w:rsidRPr="005B5FDA">
        <w:rPr>
          <w:rStyle w:val="Style13ptBold"/>
          <w:sz w:val="28"/>
        </w:rPr>
        <w:t xml:space="preserve"> 19</w:t>
      </w:r>
      <w:r w:rsidRPr="005B5FDA">
        <w:rPr>
          <w:sz w:val="16"/>
        </w:rPr>
        <w:t xml:space="preserve"> </w:t>
      </w:r>
      <w:r w:rsidRPr="005B5FDA">
        <w:t xml:space="preserve">--- Jacqui </w:t>
      </w:r>
      <w:proofErr w:type="spellStart"/>
      <w:r w:rsidRPr="005B5FDA">
        <w:t>Fatka</w:t>
      </w:r>
      <w:proofErr w:type="spellEnd"/>
      <w:r w:rsidRPr="005B5FDA">
        <w:t>, Policy Editor at Feedstuffs/Farm Futures ("Trump trade agenda hinges on USMCA passage," 6-11-2019, Feedstuffs, https://www.feedstuffs.com/news/trump-trade-agenda-hinges-usmca-passage, accessed 6-16-2019)</w:t>
      </w:r>
    </w:p>
    <w:p w14:paraId="7727733C" w14:textId="77777777" w:rsidR="00D550EF" w:rsidRPr="005B5FDA" w:rsidRDefault="00D550EF" w:rsidP="00D550EF">
      <w:pPr>
        <w:rPr>
          <w:sz w:val="16"/>
        </w:rPr>
      </w:pPr>
      <w:r w:rsidRPr="005B5FDA">
        <w:rPr>
          <w:sz w:val="16"/>
        </w:rPr>
        <w:t xml:space="preserve">Rep. Jim </w:t>
      </w:r>
      <w:r w:rsidRPr="005B5FDA">
        <w:rPr>
          <w:rStyle w:val="StyleUnderline"/>
        </w:rPr>
        <w:t>Costa</w:t>
      </w:r>
      <w:r w:rsidRPr="005B5FDA">
        <w:rPr>
          <w:sz w:val="16"/>
        </w:rPr>
        <w:t xml:space="preserve"> (D., Calif.), </w:t>
      </w:r>
      <w:r w:rsidRPr="005B5FDA">
        <w:rPr>
          <w:rStyle w:val="StyleUnderline"/>
        </w:rPr>
        <w:t>chairman of the House Agriculture Committee Livestock and Foreign Agriculture subcommittee</w:t>
      </w:r>
      <w:r w:rsidRPr="005B5FDA">
        <w:rPr>
          <w:sz w:val="16"/>
        </w:rPr>
        <w:t xml:space="preserve">, </w:t>
      </w:r>
      <w:r w:rsidRPr="005B5FDA">
        <w:rPr>
          <w:rStyle w:val="StyleUnderline"/>
        </w:rPr>
        <w:t>said in opening comments</w:t>
      </w:r>
      <w:r w:rsidRPr="005B5FDA">
        <w:rPr>
          <w:sz w:val="16"/>
        </w:rPr>
        <w:t>, “</w:t>
      </w:r>
      <w:r w:rsidRPr="005B5FDA">
        <w:rPr>
          <w:rStyle w:val="StyleUnderline"/>
        </w:rPr>
        <w:t>I am glad that the President has abandoned his ill-conceived plan to put a new tariff on Mexico</w:t>
      </w:r>
      <w:r w:rsidRPr="005B5FDA">
        <w:rPr>
          <w:sz w:val="16"/>
        </w:rPr>
        <w:t xml:space="preserve">. I, </w:t>
      </w:r>
      <w:r w:rsidRPr="005B5FDA">
        <w:rPr>
          <w:rStyle w:val="Emphasis"/>
        </w:rPr>
        <w:t>however</w:t>
      </w:r>
      <w:r w:rsidRPr="005B5FDA">
        <w:rPr>
          <w:sz w:val="16"/>
        </w:rPr>
        <w:t xml:space="preserve">, remain concerned that this whole exercise has slowed down the positive momentum that existed after the Administration finally agreed to lift the 232 tariffs on Mexico and Canada only a few weeks ago. </w:t>
      </w:r>
      <w:r w:rsidRPr="005B5FDA">
        <w:rPr>
          <w:rStyle w:val="StyleUnderline"/>
        </w:rPr>
        <w:t xml:space="preserve">I hope there won’t be </w:t>
      </w:r>
      <w:r w:rsidRPr="005B5FDA">
        <w:rPr>
          <w:rStyle w:val="Emphasis"/>
          <w:sz w:val="28"/>
        </w:rPr>
        <w:t>any more surprise policy changes</w:t>
      </w:r>
      <w:r w:rsidRPr="005B5FDA">
        <w:rPr>
          <w:rStyle w:val="StyleUnderline"/>
          <w:sz w:val="28"/>
        </w:rPr>
        <w:t xml:space="preserve"> </w:t>
      </w:r>
      <w:r w:rsidRPr="005B5FDA">
        <w:rPr>
          <w:rStyle w:val="StyleUnderline"/>
        </w:rPr>
        <w:t xml:space="preserve">from the Administration if we want to </w:t>
      </w:r>
      <w:r w:rsidRPr="005B5FDA">
        <w:rPr>
          <w:rStyle w:val="Emphasis"/>
        </w:rPr>
        <w:t>continue productive conversations</w:t>
      </w:r>
      <w:r w:rsidRPr="005B5FDA">
        <w:rPr>
          <w:rStyle w:val="StyleUnderline"/>
        </w:rPr>
        <w:t xml:space="preserve"> on the</w:t>
      </w:r>
      <w:r w:rsidRPr="005B5FDA">
        <w:rPr>
          <w:sz w:val="16"/>
        </w:rPr>
        <w:t xml:space="preserve"> U.S.-Canada-Mexico-</w:t>
      </w:r>
      <w:r w:rsidRPr="005B5FDA">
        <w:rPr>
          <w:rStyle w:val="StyleUnderline"/>
        </w:rPr>
        <w:t>Agreement</w:t>
      </w:r>
      <w:r w:rsidRPr="005B5FDA">
        <w:rPr>
          <w:sz w:val="16"/>
        </w:rPr>
        <w:t>.”</w:t>
      </w:r>
    </w:p>
    <w:p w14:paraId="3F7CB3B1" w14:textId="77777777" w:rsidR="00D550EF" w:rsidRPr="005B5FDA" w:rsidRDefault="00D550EF" w:rsidP="00D550EF">
      <w:pPr>
        <w:rPr>
          <w:sz w:val="16"/>
        </w:rPr>
      </w:pPr>
    </w:p>
    <w:p w14:paraId="2E06608C" w14:textId="77777777" w:rsidR="00D550EF" w:rsidRPr="005B5FDA" w:rsidRDefault="00D550EF" w:rsidP="00D550EF">
      <w:pPr>
        <w:pStyle w:val="Heading4"/>
        <w:rPr>
          <w:rFonts w:cs="Arial"/>
          <w:sz w:val="28"/>
        </w:rPr>
      </w:pPr>
      <w:r w:rsidRPr="005B5FDA">
        <w:rPr>
          <w:rFonts w:cs="Arial"/>
          <w:sz w:val="28"/>
        </w:rPr>
        <w:t xml:space="preserve">And, the plan sets off a series of issues – congress can’t focus on multiple issues, and </w:t>
      </w:r>
      <w:r w:rsidRPr="005B5FDA">
        <w:rPr>
          <w:rFonts w:cs="Arial"/>
          <w:i/>
          <w:sz w:val="28"/>
          <w:u w:val="single"/>
        </w:rPr>
        <w:t>new</w:t>
      </w:r>
      <w:r w:rsidRPr="005B5FDA">
        <w:rPr>
          <w:rFonts w:cs="Arial"/>
          <w:sz w:val="28"/>
        </w:rPr>
        <w:t xml:space="preserve">, </w:t>
      </w:r>
      <w:r w:rsidRPr="005B5FDA">
        <w:rPr>
          <w:rFonts w:cs="Arial"/>
          <w:i/>
          <w:sz w:val="28"/>
          <w:u w:val="single"/>
        </w:rPr>
        <w:t>unexpected legislation</w:t>
      </w:r>
      <w:r w:rsidRPr="005B5FDA">
        <w:rPr>
          <w:rFonts w:cs="Arial"/>
          <w:sz w:val="28"/>
        </w:rPr>
        <w:t xml:space="preserve"> sets-off partisan fights that </w:t>
      </w:r>
      <w:r w:rsidRPr="005B5FDA">
        <w:rPr>
          <w:rFonts w:cs="Arial"/>
          <w:sz w:val="28"/>
          <w:u w:val="single"/>
        </w:rPr>
        <w:t>de-rail legislation</w:t>
      </w:r>
      <w:r w:rsidRPr="005B5FDA">
        <w:rPr>
          <w:rFonts w:cs="Arial"/>
          <w:sz w:val="28"/>
        </w:rPr>
        <w:t>.</w:t>
      </w:r>
    </w:p>
    <w:p w14:paraId="45B2AD21" w14:textId="77777777" w:rsidR="00D550EF" w:rsidRPr="005B5FDA" w:rsidRDefault="00D550EF" w:rsidP="00D550EF">
      <w:r w:rsidRPr="005B5FDA">
        <w:rPr>
          <w:rStyle w:val="Style13ptBold"/>
          <w:sz w:val="28"/>
        </w:rPr>
        <w:t>Madonna et al 12</w:t>
      </w:r>
      <w:r w:rsidRPr="005B5FDA">
        <w:rPr>
          <w:rStyle w:val="Style13ptBold"/>
          <w:sz w:val="16"/>
        </w:rPr>
        <w:t xml:space="preserve"> </w:t>
      </w:r>
      <w:r w:rsidRPr="005B5FDA">
        <w:t xml:space="preserve">Anthony, Assistant Professor University of Georgia, et al Richard L. Vining Jr. Assistant Professor University of Georgia and James E. </w:t>
      </w:r>
      <w:proofErr w:type="spellStart"/>
      <w:r w:rsidRPr="005B5FDA">
        <w:t>Monogan</w:t>
      </w:r>
      <w:proofErr w:type="spellEnd"/>
      <w:r w:rsidRPr="005B5FDA">
        <w:t xml:space="preserve"> III Assistant Professor University of Georgia “Confirmation Wars and Collateral Damage: Assessing the Impact of Supreme Court Nominations on Presidential Success in the U.S. Senate,” </w:t>
      </w:r>
      <w:proofErr w:type="spellStart"/>
      <w:r w:rsidRPr="005B5FDA">
        <w:t>pg</w:t>
      </w:r>
      <w:proofErr w:type="spellEnd"/>
      <w:r w:rsidRPr="005B5FDA">
        <w:t xml:space="preserve"> online @ http://spia.uga.edu/faculty_pages/ajmadonn/Presidential%20Capital.pdf</w:t>
      </w:r>
    </w:p>
    <w:p w14:paraId="72A8B5C2" w14:textId="77777777" w:rsidR="00D550EF" w:rsidRPr="005B5FDA" w:rsidRDefault="00D550EF" w:rsidP="00D550EF">
      <w:pPr>
        <w:rPr>
          <w:sz w:val="10"/>
        </w:rPr>
      </w:pPr>
      <w:r w:rsidRPr="005B5FDA">
        <w:rPr>
          <w:sz w:val="10"/>
        </w:rPr>
        <w:t xml:space="preserve">It is “often overlooked” that presidents “operate in a world they do not control” (Beckmann 2010, 13). Supreme Court vacancies yield important (and often unexpected) additions to the president’s “to do” list. Despite the president’s power to influence the legislative agenda and achieve confirmation for his judicial nominees, </w:t>
      </w:r>
      <w:r w:rsidRPr="005B5FDA">
        <w:rPr>
          <w:rStyle w:val="StyleUnderline"/>
        </w:rPr>
        <w:t>unanticipated exogenous shocks can distract from</w:t>
      </w:r>
      <w:r w:rsidRPr="005B5FDA">
        <w:rPr>
          <w:sz w:val="10"/>
        </w:rPr>
        <w:t xml:space="preserve"> these</w:t>
      </w:r>
      <w:r w:rsidRPr="005B5FDA">
        <w:rPr>
          <w:rStyle w:val="StyleUnderline"/>
        </w:rPr>
        <w:t xml:space="preserve"> priorities</w:t>
      </w:r>
      <w:r w:rsidRPr="005B5FDA">
        <w:rPr>
          <w:sz w:val="10"/>
        </w:rPr>
        <w:t xml:space="preserve">. </w:t>
      </w:r>
      <w:r w:rsidRPr="005B5FDA">
        <w:rPr>
          <w:rStyle w:val="Emphasis"/>
        </w:rPr>
        <w:t>These</w:t>
      </w:r>
      <w:r w:rsidRPr="005B5FDA">
        <w:rPr>
          <w:rStyle w:val="StyleUnderline"/>
        </w:rPr>
        <w:t xml:space="preserve"> events</w:t>
      </w:r>
      <w:r w:rsidRPr="005B5FDA">
        <w:t xml:space="preserve"> </w:t>
      </w:r>
      <w:r w:rsidRPr="005B5FDA">
        <w:rPr>
          <w:rStyle w:val="Emphasis"/>
        </w:rPr>
        <w:t>divert lawmakers’ efforts to new concerns at the expense of preexisting agenda items</w:t>
      </w:r>
      <w:r w:rsidRPr="005B5FDA">
        <w:rPr>
          <w:sz w:val="10"/>
        </w:rPr>
        <w:t xml:space="preserve">. </w:t>
      </w:r>
      <w:r w:rsidRPr="005B5FDA">
        <w:rPr>
          <w:rStyle w:val="StyleUnderline"/>
        </w:rPr>
        <w:t>Exogenous shocks cost</w:t>
      </w:r>
      <w:r w:rsidRPr="005B5FDA">
        <w:rPr>
          <w:sz w:val="10"/>
        </w:rPr>
        <w:t xml:space="preserve"> president’s </w:t>
      </w:r>
      <w:r w:rsidRPr="005B5FDA">
        <w:rPr>
          <w:rStyle w:val="Emphasis"/>
        </w:rPr>
        <w:t>time, resources, and attention</w:t>
      </w:r>
      <w:r w:rsidRPr="005B5FDA">
        <w:rPr>
          <w:rStyle w:val="StyleUnderline"/>
        </w:rPr>
        <w:t xml:space="preserve"> previously devoted to other endeavors</w:t>
      </w:r>
      <w:r w:rsidRPr="005B5FDA">
        <w:rPr>
          <w:sz w:val="10"/>
        </w:rPr>
        <w:t xml:space="preserve">. We theorize that Supreme Court vacancies and the nominations that follow function as exogenous shocks to the presidential agenda and influence success in both the legislative arena and the lower court confirmation process.8 </w:t>
      </w:r>
      <w:r w:rsidRPr="005B5FDA">
        <w:rPr>
          <w:rStyle w:val="StyleUnderline"/>
        </w:rPr>
        <w:t>Political scientists have established that exogenous events influence</w:t>
      </w:r>
      <w:r w:rsidRPr="005B5FDA">
        <w:rPr>
          <w:sz w:val="10"/>
        </w:rPr>
        <w:t xml:space="preserve"> presidential </w:t>
      </w:r>
      <w:r w:rsidRPr="005B5FDA">
        <w:rPr>
          <w:rStyle w:val="StyleUnderline"/>
        </w:rPr>
        <w:t>success</w:t>
      </w:r>
      <w:r w:rsidRPr="005B5FDA">
        <w:rPr>
          <w:sz w:val="10"/>
        </w:rPr>
        <w:t xml:space="preserve">, but their interest has been devoted primarily to major domestic or national security crises (Beckmann 2010; </w:t>
      </w:r>
      <w:proofErr w:type="spellStart"/>
      <w:r w:rsidRPr="005B5FDA">
        <w:rPr>
          <w:sz w:val="10"/>
        </w:rPr>
        <w:t>Lebo</w:t>
      </w:r>
      <w:proofErr w:type="spellEnd"/>
      <w:r w:rsidRPr="005B5FDA">
        <w:rPr>
          <w:sz w:val="10"/>
        </w:rPr>
        <w:t xml:space="preserve"> and </w:t>
      </w:r>
      <w:proofErr w:type="spellStart"/>
      <w:r w:rsidRPr="005B5FDA">
        <w:rPr>
          <w:sz w:val="10"/>
        </w:rPr>
        <w:t>Cassino</w:t>
      </w:r>
      <w:proofErr w:type="spellEnd"/>
      <w:r w:rsidRPr="005B5FDA">
        <w:rPr>
          <w:sz w:val="10"/>
        </w:rPr>
        <w:t xml:space="preserve"> 2007). Those events often, but not always, demand immediate and ongoing attention. Despite the substantive differences between Supreme Court nominations and other types of exogenous events, we argue that they share many of their characteristics. Once a Supreme Court justice leaves office or declares her intention to do so, the president is responsible for selecting her successor. The vetting and confirmation processes require presidents’ attention and time, both of which are scarce goods for political elites (Jones and Baumgartner 2005; Oppenheimer 1985). The amount of time and political capital spent on a Supreme Court nominee is largely dependent on the ideology of the president and key legislators (Johnson and Roberts 2004, 2005). Presidents want to select nominees in line with their own ideological preferences, but must take into account the preferences of key senators (</w:t>
      </w:r>
      <w:proofErr w:type="spellStart"/>
      <w:r w:rsidRPr="005B5FDA">
        <w:rPr>
          <w:sz w:val="10"/>
        </w:rPr>
        <w:t>Moraski</w:t>
      </w:r>
      <w:proofErr w:type="spellEnd"/>
      <w:r w:rsidRPr="005B5FDA">
        <w:rPr>
          <w:sz w:val="10"/>
        </w:rPr>
        <w:t xml:space="preserve"> and </w:t>
      </w:r>
      <w:proofErr w:type="spellStart"/>
      <w:r w:rsidRPr="005B5FDA">
        <w:rPr>
          <w:sz w:val="10"/>
        </w:rPr>
        <w:t>Shipan</w:t>
      </w:r>
      <w:proofErr w:type="spellEnd"/>
      <w:r w:rsidRPr="005B5FDA">
        <w:rPr>
          <w:sz w:val="10"/>
        </w:rPr>
        <w:t xml:space="preserve"> 1999). The statement by Senator Reid suggests that Supreme Court nominations can distract legislators despite rational selection behavior by presidents. As a result, Supreme Court nominees can occupy time that would be allocated to different priorities. </w:t>
      </w:r>
      <w:r w:rsidRPr="005B5FDA">
        <w:rPr>
          <w:rStyle w:val="Emphasis"/>
        </w:rPr>
        <w:t>Time is a valuable commodity in the Senate</w:t>
      </w:r>
      <w:r w:rsidRPr="005B5FDA">
        <w:rPr>
          <w:sz w:val="10"/>
        </w:rPr>
        <w:t xml:space="preserve">. </w:t>
      </w:r>
      <w:r w:rsidRPr="005B5FDA">
        <w:rPr>
          <w:rStyle w:val="StyleUnderline"/>
        </w:rPr>
        <w:t>Its value has increased as the number of bills introduced has grown, obstruction has become commonplace, and party polarization has increased</w:t>
      </w:r>
      <w:r w:rsidRPr="005B5FDA">
        <w:rPr>
          <w:sz w:val="10"/>
        </w:rPr>
        <w:t xml:space="preserve">. In other words, </w:t>
      </w:r>
      <w:r w:rsidRPr="005B5FDA">
        <w:rPr>
          <w:rStyle w:val="StyleUnderline"/>
        </w:rPr>
        <w:t>senatorial time has been filled by two major sources: the sheer volume of bills</w:t>
      </w:r>
      <w:r w:rsidRPr="005B5FDA">
        <w:rPr>
          <w:sz w:val="10"/>
        </w:rPr>
        <w:t xml:space="preserve"> (many of which are trivial but must be considered) </w:t>
      </w:r>
      <w:r w:rsidRPr="005B5FDA">
        <w:rPr>
          <w:rStyle w:val="Emphasis"/>
        </w:rPr>
        <w:t>and more extensive time spent debating the bills that are controversial</w:t>
      </w:r>
      <w:r w:rsidRPr="005B5FDA">
        <w:t xml:space="preserve">. </w:t>
      </w:r>
      <w:r w:rsidRPr="005B5FDA">
        <w:rPr>
          <w:rStyle w:val="StyleUnderline"/>
        </w:rPr>
        <w:t>Eventually, these increased demands on the time of Congress have policy consequences because sessions expire before important legislation can be considered and passed</w:t>
      </w:r>
      <w:r w:rsidRPr="005B5FDA">
        <w:rPr>
          <w:sz w:val="10"/>
        </w:rPr>
        <w:t xml:space="preserve"> (Oppenheimer 1985). </w:t>
      </w:r>
      <w:r w:rsidRPr="005B5FDA">
        <w:rPr>
          <w:rStyle w:val="StyleUnderline"/>
        </w:rPr>
        <w:t>Majority party leadership in the Senate lacks the ability to issue restrictive floor rules and small groups or individuals from either party can obstruct the legislative process</w:t>
      </w:r>
      <w:r w:rsidRPr="005B5FDA">
        <w:rPr>
          <w:sz w:val="10"/>
        </w:rPr>
        <w:t xml:space="preserve">. Despite the presence of a cloture rule allowing three-fifths of the chamber to end debate, </w:t>
      </w:r>
      <w:r w:rsidRPr="005B5FDA">
        <w:rPr>
          <w:rStyle w:val="StyleUnderline"/>
        </w:rPr>
        <w:t>incidents of obstruction have increased fairly dramatically</w:t>
      </w:r>
      <w:r w:rsidRPr="005B5FDA">
        <w:rPr>
          <w:sz w:val="10"/>
        </w:rPr>
        <w:t xml:space="preserve"> in the latter half of the twentieth century (Binder 1997; Koger 2010; Wawro and </w:t>
      </w:r>
      <w:proofErr w:type="spellStart"/>
      <w:r w:rsidRPr="005B5FDA">
        <w:rPr>
          <w:sz w:val="10"/>
        </w:rPr>
        <w:t>Schickler</w:t>
      </w:r>
      <w:proofErr w:type="spellEnd"/>
      <w:r w:rsidRPr="005B5FDA">
        <w:rPr>
          <w:sz w:val="10"/>
        </w:rPr>
        <w:t xml:space="preserve"> 2004, 2006). </w:t>
      </w:r>
      <w:r w:rsidRPr="005B5FDA">
        <w:rPr>
          <w:rStyle w:val="StyleUnderline"/>
        </w:rPr>
        <w:t>Even when the Senate majority can muster a supermajority for cloture, the process is still fairly time consuming</w:t>
      </w:r>
      <w:r w:rsidRPr="005B5FDA">
        <w:rPr>
          <w:sz w:val="10"/>
        </w:rPr>
        <w:t>. The vote on a cloture petition can occur only after it lies over for two calendar days. Then, an additional 30 hours of debate and amending activity can occur before a final vote is taken on the measure. Given the large number of judicial nominations, moving cloture on all or many of them is untenable. As Senate Majority Leader Harry Reid (D-NV) noted in 2010, “there isn’t enough time in the world – the Senate world, at least – to move cloture on every one of these [judicial nominations]” (Wilson and Murray 2010).</w:t>
      </w:r>
    </w:p>
    <w:p w14:paraId="4D51CD76" w14:textId="77777777" w:rsidR="00D550EF" w:rsidRPr="005B5FDA" w:rsidRDefault="00D550EF" w:rsidP="00D550EF"/>
    <w:p w14:paraId="5643F69E" w14:textId="77777777" w:rsidR="00D550EF" w:rsidRPr="005B5FDA" w:rsidRDefault="00D550EF" w:rsidP="00D550EF">
      <w:pPr>
        <w:pStyle w:val="Heading3"/>
      </w:pPr>
      <w:r w:rsidRPr="005B5FDA">
        <w:t>Key to Econ Ext</w:t>
      </w:r>
    </w:p>
    <w:p w14:paraId="0858E192" w14:textId="77777777" w:rsidR="00D550EF" w:rsidRPr="005B5FDA" w:rsidRDefault="00D550EF" w:rsidP="00D550EF"/>
    <w:p w14:paraId="54D24D2B" w14:textId="77777777" w:rsidR="00D550EF" w:rsidRPr="005B5FDA" w:rsidRDefault="00D550EF" w:rsidP="00D550EF">
      <w:pPr>
        <w:pStyle w:val="Heading4"/>
        <w:rPr>
          <w:sz w:val="28"/>
        </w:rPr>
      </w:pPr>
      <w:r w:rsidRPr="005B5FDA">
        <w:rPr>
          <w:sz w:val="28"/>
        </w:rPr>
        <w:t>USMCA is key to the economy – trade boosts multiple critical sectors</w:t>
      </w:r>
    </w:p>
    <w:p w14:paraId="22E74E21" w14:textId="77777777" w:rsidR="00D550EF" w:rsidRPr="005B5FDA" w:rsidRDefault="00D550EF" w:rsidP="00D550EF">
      <w:r w:rsidRPr="005B5FDA">
        <w:rPr>
          <w:rStyle w:val="Style13ptBold"/>
          <w:sz w:val="28"/>
        </w:rPr>
        <w:t>Cox 19</w:t>
      </w:r>
      <w:r w:rsidRPr="005B5FDA">
        <w:rPr>
          <w:sz w:val="16"/>
        </w:rPr>
        <w:t xml:space="preserve"> </w:t>
      </w:r>
      <w:r w:rsidRPr="005B5FDA">
        <w:t>--- Phil Cox, cochair of the Trade Works for America Coalition and a former executive director of the Republican Governors Association, ("Opinion: Trump's trade deal with Canada and Mexico is a huge win for Americans, and it's time for Congress to pass it," 5-31-2019, Business Insider, https://www.businessinsider.com/opinion-congress-trump-usmca-canada-mexico-trade-deal-2019-5, accessed 6-16-2019)</w:t>
      </w:r>
    </w:p>
    <w:p w14:paraId="1EAD03DC" w14:textId="77777777" w:rsidR="00D550EF" w:rsidRPr="005B5FDA" w:rsidRDefault="00D550EF" w:rsidP="00D550EF">
      <w:pPr>
        <w:rPr>
          <w:sz w:val="16"/>
        </w:rPr>
      </w:pPr>
      <w:r w:rsidRPr="005B5FDA">
        <w:rPr>
          <w:rStyle w:val="StyleUnderline"/>
        </w:rPr>
        <w:t>Free trade is at the heart of the US economy</w:t>
      </w:r>
      <w:r w:rsidRPr="005B5FDA">
        <w:rPr>
          <w:sz w:val="16"/>
        </w:rPr>
        <w:t xml:space="preserve">. Each year, our companies sell more than $2.5 trillion worth of goods and services to customers around the world. </w:t>
      </w:r>
      <w:r w:rsidRPr="005B5FDA">
        <w:rPr>
          <w:rStyle w:val="StyleUnderline"/>
        </w:rPr>
        <w:t>Of</w:t>
      </w:r>
      <w:r w:rsidRPr="005B5FDA">
        <w:rPr>
          <w:sz w:val="16"/>
        </w:rPr>
        <w:t xml:space="preserve"> those </w:t>
      </w:r>
      <w:r w:rsidRPr="005B5FDA">
        <w:rPr>
          <w:rStyle w:val="StyleUnderline"/>
        </w:rPr>
        <w:t>exports</w:t>
      </w:r>
      <w:r w:rsidRPr="005B5FDA">
        <w:rPr>
          <w:sz w:val="16"/>
        </w:rPr>
        <w:t xml:space="preserve">, </w:t>
      </w:r>
      <w:r w:rsidRPr="005B5FDA">
        <w:rPr>
          <w:rStyle w:val="StyleUnderline"/>
        </w:rPr>
        <w:t xml:space="preserve">nearly $300 billion worth of exports go to Mexico and another $360 billion </w:t>
      </w:r>
      <w:r w:rsidRPr="005B5FDA">
        <w:rPr>
          <w:sz w:val="16"/>
        </w:rPr>
        <w:t xml:space="preserve">worth </w:t>
      </w:r>
      <w:r w:rsidRPr="005B5FDA">
        <w:rPr>
          <w:rStyle w:val="StyleUnderline"/>
        </w:rPr>
        <w:t>go to Canada</w:t>
      </w:r>
      <w:r w:rsidRPr="005B5FDA">
        <w:rPr>
          <w:sz w:val="16"/>
        </w:rPr>
        <w:t xml:space="preserve">, </w:t>
      </w:r>
      <w:r w:rsidRPr="005B5FDA">
        <w:rPr>
          <w:rStyle w:val="Emphasis"/>
        </w:rPr>
        <w:t>two key markets</w:t>
      </w:r>
      <w:r w:rsidRPr="005B5FDA">
        <w:rPr>
          <w:sz w:val="16"/>
        </w:rPr>
        <w:t xml:space="preserve"> for US enterprise. The importance of these markets is the reason the US entered into a trade agreement with our North American neighbors 25 years ago and why President Donald Trump and his administration signed a new deal, a better deal — the United States-Mexico-Canada Agreement, or USMCA. And now </w:t>
      </w:r>
      <w:r w:rsidRPr="005B5FDA">
        <w:rPr>
          <w:rStyle w:val="StyleUnderline"/>
        </w:rPr>
        <w:t xml:space="preserve">it's time for Congress to reaffirm </w:t>
      </w:r>
      <w:r w:rsidRPr="005B5FDA">
        <w:rPr>
          <w:rStyle w:val="Emphasis"/>
        </w:rPr>
        <w:t>how important trade</w:t>
      </w:r>
      <w:r w:rsidRPr="005B5FDA">
        <w:rPr>
          <w:rStyle w:val="StyleUnderline"/>
        </w:rPr>
        <w:t xml:space="preserve"> with </w:t>
      </w:r>
      <w:r w:rsidRPr="005B5FDA">
        <w:rPr>
          <w:rStyle w:val="Emphasis"/>
        </w:rPr>
        <w:t>Mexico</w:t>
      </w:r>
      <w:r w:rsidRPr="005B5FDA">
        <w:rPr>
          <w:rStyle w:val="StyleUnderline"/>
        </w:rPr>
        <w:t xml:space="preserve"> and </w:t>
      </w:r>
      <w:r w:rsidRPr="005B5FDA">
        <w:rPr>
          <w:rStyle w:val="Emphasis"/>
        </w:rPr>
        <w:t>Canada</w:t>
      </w:r>
      <w:r w:rsidRPr="005B5FDA">
        <w:rPr>
          <w:rStyle w:val="StyleUnderline"/>
        </w:rPr>
        <w:t xml:space="preserve"> is </w:t>
      </w:r>
      <w:r w:rsidRPr="005B5FDA">
        <w:rPr>
          <w:rStyle w:val="Emphasis"/>
        </w:rPr>
        <w:t>for the US economy</w:t>
      </w:r>
      <w:r w:rsidRPr="005B5FDA">
        <w:rPr>
          <w:sz w:val="16"/>
        </w:rPr>
        <w:t xml:space="preserve"> and pass the USMCA. Our country recognizes the importance of these markets. A quarter of a century ago, the US entered into a trade agreement with our North American neighbors that helped to level the playing field and reduce barriers to trade for American job creators. But 25 years later, that trade agreement is no longer the best agreement for US businesses. That's why Trump and his administration signed the USMCA. As it goes in Washington, there are lawmakers on both sides of the aisle who are not 100% pleased with the agreement. To me, that means the Trump administration negotiated a balanced agreement that deserves support from all members of Congress. The USMCA updates the old agreement and ensures that American workers and families are put first. </w:t>
      </w:r>
      <w:r w:rsidRPr="005B5FDA">
        <w:rPr>
          <w:rStyle w:val="StyleUnderline"/>
        </w:rPr>
        <w:t>This is also a welcome agreement for industries that depend on free, fair, rules-based trade with Canada and Mexico</w:t>
      </w:r>
      <w:r w:rsidRPr="005B5FDA">
        <w:rPr>
          <w:sz w:val="16"/>
        </w:rPr>
        <w:t xml:space="preserve">. America's </w:t>
      </w:r>
      <w:r w:rsidRPr="005B5FDA">
        <w:rPr>
          <w:rStyle w:val="Emphasis"/>
        </w:rPr>
        <w:t>farmers</w:t>
      </w:r>
      <w:r w:rsidRPr="005B5FDA">
        <w:rPr>
          <w:sz w:val="16"/>
        </w:rPr>
        <w:t xml:space="preserve">, </w:t>
      </w:r>
      <w:r w:rsidRPr="005B5FDA">
        <w:rPr>
          <w:rStyle w:val="Emphasis"/>
        </w:rPr>
        <w:t>ranchers</w:t>
      </w:r>
      <w:r w:rsidRPr="005B5FDA">
        <w:rPr>
          <w:sz w:val="16"/>
        </w:rPr>
        <w:t xml:space="preserve">, </w:t>
      </w:r>
      <w:r w:rsidRPr="005B5FDA">
        <w:rPr>
          <w:rStyle w:val="Emphasis"/>
        </w:rPr>
        <w:t>auto manufacturers</w:t>
      </w:r>
      <w:r w:rsidRPr="005B5FDA">
        <w:rPr>
          <w:sz w:val="16"/>
        </w:rPr>
        <w:t xml:space="preserve">, </w:t>
      </w:r>
      <w:r w:rsidRPr="005B5FDA">
        <w:rPr>
          <w:rStyle w:val="StyleUnderline"/>
        </w:rPr>
        <w:t xml:space="preserve">and </w:t>
      </w:r>
      <w:r w:rsidRPr="005B5FDA">
        <w:rPr>
          <w:rStyle w:val="Emphasis"/>
        </w:rPr>
        <w:t>small businesses</w:t>
      </w:r>
      <w:r w:rsidRPr="005B5FDA">
        <w:rPr>
          <w:rStyle w:val="StyleUnderline"/>
        </w:rPr>
        <w:t xml:space="preserve"> are </w:t>
      </w:r>
      <w:r w:rsidRPr="005B5FDA">
        <w:rPr>
          <w:rStyle w:val="Emphasis"/>
        </w:rPr>
        <w:t>set to gain</w:t>
      </w:r>
      <w:r w:rsidRPr="005B5FDA">
        <w:rPr>
          <w:sz w:val="16"/>
        </w:rPr>
        <w:t xml:space="preserve"> once the USMCA is signed into law. </w:t>
      </w:r>
      <w:r w:rsidRPr="005B5FDA">
        <w:rPr>
          <w:rStyle w:val="StyleUnderline"/>
        </w:rPr>
        <w:t>According to the</w:t>
      </w:r>
      <w:r w:rsidRPr="005B5FDA">
        <w:rPr>
          <w:sz w:val="16"/>
        </w:rPr>
        <w:t xml:space="preserve"> US </w:t>
      </w:r>
      <w:r w:rsidRPr="005B5FDA">
        <w:rPr>
          <w:rStyle w:val="Emphasis"/>
        </w:rPr>
        <w:t>I</w:t>
      </w:r>
      <w:r w:rsidRPr="005B5FDA">
        <w:rPr>
          <w:sz w:val="16"/>
        </w:rPr>
        <w:t xml:space="preserve">nternational </w:t>
      </w:r>
      <w:r w:rsidRPr="005B5FDA">
        <w:rPr>
          <w:rStyle w:val="Emphasis"/>
        </w:rPr>
        <w:t>T</w:t>
      </w:r>
      <w:r w:rsidRPr="005B5FDA">
        <w:rPr>
          <w:sz w:val="16"/>
        </w:rPr>
        <w:t xml:space="preserve">rade </w:t>
      </w:r>
      <w:r w:rsidRPr="005B5FDA">
        <w:rPr>
          <w:rStyle w:val="Emphasis"/>
        </w:rPr>
        <w:t>C</w:t>
      </w:r>
      <w:r w:rsidRPr="005B5FDA">
        <w:rPr>
          <w:sz w:val="16"/>
        </w:rPr>
        <w:t xml:space="preserve">ommission, </w:t>
      </w:r>
      <w:r w:rsidRPr="005B5FDA">
        <w:rPr>
          <w:rStyle w:val="StyleUnderline"/>
        </w:rPr>
        <w:t xml:space="preserve">the USMCA will create </w:t>
      </w:r>
      <w:r w:rsidRPr="005B5FDA">
        <w:rPr>
          <w:rStyle w:val="Emphasis"/>
        </w:rPr>
        <w:t>176,000</w:t>
      </w:r>
      <w:r w:rsidRPr="005B5FDA">
        <w:rPr>
          <w:rStyle w:val="StyleUnderline"/>
        </w:rPr>
        <w:t xml:space="preserve"> US </w:t>
      </w:r>
      <w:r w:rsidRPr="005B5FDA">
        <w:rPr>
          <w:rStyle w:val="Emphasis"/>
        </w:rPr>
        <w:t>jobs</w:t>
      </w:r>
      <w:r w:rsidRPr="005B5FDA">
        <w:rPr>
          <w:rStyle w:val="StyleUnderline"/>
        </w:rPr>
        <w:t xml:space="preserve"> and </w:t>
      </w:r>
      <w:r w:rsidRPr="005B5FDA">
        <w:rPr>
          <w:rStyle w:val="Emphasis"/>
        </w:rPr>
        <w:t>add</w:t>
      </w:r>
      <w:r w:rsidRPr="005B5FDA">
        <w:rPr>
          <w:rStyle w:val="StyleUnderline"/>
        </w:rPr>
        <w:t xml:space="preserve"> over </w:t>
      </w:r>
      <w:r w:rsidRPr="005B5FDA">
        <w:rPr>
          <w:rStyle w:val="Emphasis"/>
        </w:rPr>
        <w:t>$68 billion</w:t>
      </w:r>
      <w:r w:rsidRPr="005B5FDA">
        <w:rPr>
          <w:rStyle w:val="StyleUnderline"/>
        </w:rPr>
        <w:t xml:space="preserve"> to the </w:t>
      </w:r>
      <w:r w:rsidRPr="005B5FDA">
        <w:rPr>
          <w:rStyle w:val="Emphasis"/>
        </w:rPr>
        <w:t>US economy</w:t>
      </w:r>
      <w:r w:rsidRPr="005B5FDA">
        <w:rPr>
          <w:sz w:val="16"/>
        </w:rPr>
        <w:t xml:space="preserve"> — that is, in addition to the 12 million jobs already in the US that are supported by trade with Canada and Mexico. </w:t>
      </w:r>
      <w:r w:rsidRPr="005B5FDA">
        <w:rPr>
          <w:rStyle w:val="StyleUnderline"/>
        </w:rPr>
        <w:t>This</w:t>
      </w:r>
      <w:r w:rsidRPr="005B5FDA">
        <w:rPr>
          <w:sz w:val="16"/>
        </w:rPr>
        <w:t xml:space="preserve"> positive </w:t>
      </w:r>
      <w:r w:rsidRPr="005B5FDA">
        <w:rPr>
          <w:rStyle w:val="StyleUnderline"/>
        </w:rPr>
        <w:t>report</w:t>
      </w:r>
      <w:r w:rsidRPr="005B5FDA">
        <w:rPr>
          <w:sz w:val="16"/>
        </w:rPr>
        <w:t xml:space="preserve"> </w:t>
      </w:r>
      <w:r w:rsidRPr="005B5FDA">
        <w:rPr>
          <w:rStyle w:val="StyleUnderline"/>
        </w:rPr>
        <w:t>suggests that pro-growth policies promoting free, fair, and enforceable trade are a win for American workers and job creators alike</w:t>
      </w:r>
      <w:r w:rsidRPr="005B5FDA">
        <w:rPr>
          <w:sz w:val="16"/>
        </w:rPr>
        <w:t xml:space="preserve">. Supporters of the USMCA recognize that </w:t>
      </w:r>
      <w:r w:rsidRPr="005B5FDA">
        <w:rPr>
          <w:rStyle w:val="StyleUnderline"/>
        </w:rPr>
        <w:t xml:space="preserve">this agreement contains provisions that will help make American job creators </w:t>
      </w:r>
      <w:r w:rsidRPr="005B5FDA">
        <w:rPr>
          <w:rStyle w:val="Emphasis"/>
        </w:rPr>
        <w:t>more competitive</w:t>
      </w:r>
      <w:r w:rsidRPr="005B5FDA">
        <w:rPr>
          <w:sz w:val="16"/>
        </w:rPr>
        <w:t xml:space="preserve">. </w:t>
      </w:r>
      <w:r w:rsidRPr="005B5FDA">
        <w:rPr>
          <w:rStyle w:val="StyleUnderline"/>
        </w:rPr>
        <w:t xml:space="preserve">For </w:t>
      </w:r>
      <w:r w:rsidRPr="005B5FDA">
        <w:rPr>
          <w:rStyle w:val="Emphasis"/>
        </w:rPr>
        <w:t>agriculture</w:t>
      </w:r>
      <w:r w:rsidRPr="005B5FDA">
        <w:rPr>
          <w:sz w:val="16"/>
        </w:rPr>
        <w:t xml:space="preserve">, those </w:t>
      </w:r>
      <w:r w:rsidRPr="005B5FDA">
        <w:rPr>
          <w:rStyle w:val="StyleUnderline"/>
        </w:rPr>
        <w:t>provisions provide increased access to Canadian</w:t>
      </w:r>
      <w:r w:rsidRPr="005B5FDA">
        <w:rPr>
          <w:sz w:val="16"/>
        </w:rPr>
        <w:t xml:space="preserve"> dairy </w:t>
      </w:r>
      <w:r w:rsidRPr="005B5FDA">
        <w:rPr>
          <w:rStyle w:val="StyleUnderline"/>
        </w:rPr>
        <w:t>markets</w:t>
      </w:r>
      <w:r w:rsidRPr="005B5FDA">
        <w:rPr>
          <w:sz w:val="16"/>
        </w:rPr>
        <w:t xml:space="preserve">. </w:t>
      </w:r>
      <w:r w:rsidRPr="005B5FDA">
        <w:rPr>
          <w:rStyle w:val="StyleUnderline"/>
        </w:rPr>
        <w:t xml:space="preserve">For </w:t>
      </w:r>
      <w:r w:rsidRPr="005B5FDA">
        <w:rPr>
          <w:rStyle w:val="Emphasis"/>
        </w:rPr>
        <w:t>manufacturing</w:t>
      </w:r>
      <w:r w:rsidRPr="005B5FDA">
        <w:rPr>
          <w:rStyle w:val="StyleUnderline"/>
        </w:rPr>
        <w:t xml:space="preserve">, the USMCA establishes requirements that promote American-made </w:t>
      </w:r>
      <w:r w:rsidRPr="005B5FDA">
        <w:rPr>
          <w:rStyle w:val="Emphasis"/>
        </w:rPr>
        <w:t>cars</w:t>
      </w:r>
      <w:r w:rsidRPr="005B5FDA">
        <w:rPr>
          <w:rStyle w:val="StyleUnderline"/>
        </w:rPr>
        <w:t xml:space="preserve"> and </w:t>
      </w:r>
      <w:r w:rsidRPr="005B5FDA">
        <w:rPr>
          <w:rStyle w:val="Emphasis"/>
        </w:rPr>
        <w:t>machinery</w:t>
      </w:r>
      <w:r w:rsidRPr="005B5FDA">
        <w:rPr>
          <w:sz w:val="16"/>
        </w:rPr>
        <w:t xml:space="preserve"> </w:t>
      </w:r>
      <w:r w:rsidRPr="005B5FDA">
        <w:rPr>
          <w:rStyle w:val="StyleUnderline"/>
        </w:rPr>
        <w:t xml:space="preserve">as well as </w:t>
      </w:r>
      <w:r w:rsidRPr="005B5FDA">
        <w:rPr>
          <w:rStyle w:val="Emphasis"/>
        </w:rPr>
        <w:t>new worker protections</w:t>
      </w:r>
      <w:r w:rsidRPr="005B5FDA">
        <w:rPr>
          <w:sz w:val="16"/>
        </w:rPr>
        <w:t xml:space="preserve"> </w:t>
      </w:r>
      <w:r w:rsidRPr="005B5FDA">
        <w:rPr>
          <w:rStyle w:val="StyleUnderline"/>
        </w:rPr>
        <w:t xml:space="preserve">to ensure American factory jobs do not get </w:t>
      </w:r>
      <w:r w:rsidRPr="005B5FDA">
        <w:rPr>
          <w:rStyle w:val="Emphasis"/>
        </w:rPr>
        <w:t>shipped overseas</w:t>
      </w:r>
      <w:r w:rsidRPr="005B5FDA">
        <w:rPr>
          <w:sz w:val="16"/>
        </w:rPr>
        <w:t xml:space="preserve">. The economic boost comes from a number of provisions in the USMCA that will help American businesses and consumers, including increased access to Canadian dairy markets for farmers and requirements that promote American-made cars and machinery for manufacturers. </w:t>
      </w:r>
      <w:r w:rsidRPr="005B5FDA">
        <w:rPr>
          <w:rStyle w:val="StyleUnderline"/>
        </w:rPr>
        <w:t>The USMCA also established new rules around e-commerce</w:t>
      </w:r>
      <w:r w:rsidRPr="005B5FDA">
        <w:rPr>
          <w:sz w:val="16"/>
        </w:rPr>
        <w:t xml:space="preserve">, </w:t>
      </w:r>
      <w:r w:rsidRPr="005B5FDA">
        <w:rPr>
          <w:rStyle w:val="StyleUnderline"/>
        </w:rPr>
        <w:t>making it easier for American small businesses to connect and sell to customers in Mexico and Canada</w:t>
      </w:r>
      <w:r w:rsidRPr="005B5FDA">
        <w:rPr>
          <w:sz w:val="16"/>
        </w:rPr>
        <w:t xml:space="preserve">. The USMCA is </w:t>
      </w:r>
      <w:r w:rsidRPr="005B5FDA">
        <w:rPr>
          <w:rStyle w:val="StyleUnderline"/>
        </w:rPr>
        <w:t>also a winning proposition for</w:t>
      </w:r>
      <w:r w:rsidRPr="005B5FDA">
        <w:rPr>
          <w:sz w:val="16"/>
        </w:rPr>
        <w:t xml:space="preserve"> American </w:t>
      </w:r>
      <w:r w:rsidRPr="005B5FDA">
        <w:rPr>
          <w:rStyle w:val="StyleUnderline"/>
        </w:rPr>
        <w:t xml:space="preserve">innovators because it strengthens </w:t>
      </w:r>
      <w:r w:rsidRPr="005B5FDA">
        <w:rPr>
          <w:rStyle w:val="Emphasis"/>
        </w:rPr>
        <w:t>i</w:t>
      </w:r>
      <w:r w:rsidRPr="005B5FDA">
        <w:rPr>
          <w:rStyle w:val="StyleUnderline"/>
        </w:rPr>
        <w:t>ntellectual-</w:t>
      </w:r>
      <w:r w:rsidRPr="005B5FDA">
        <w:rPr>
          <w:rStyle w:val="Emphasis"/>
        </w:rPr>
        <w:t>p</w:t>
      </w:r>
      <w:r w:rsidRPr="005B5FDA">
        <w:rPr>
          <w:rStyle w:val="StyleUnderline"/>
        </w:rPr>
        <w:t xml:space="preserve">roperty </w:t>
      </w:r>
      <w:r w:rsidRPr="005B5FDA">
        <w:rPr>
          <w:rStyle w:val="Emphasis"/>
        </w:rPr>
        <w:t>protections</w:t>
      </w:r>
      <w:r w:rsidRPr="005B5FDA">
        <w:rPr>
          <w:sz w:val="16"/>
        </w:rPr>
        <w:t>, alleviating worries about a competitor gaining access to their trade secrets.</w:t>
      </w:r>
    </w:p>
    <w:p w14:paraId="6E79C76A" w14:textId="77777777" w:rsidR="00D550EF" w:rsidRPr="005B5FDA" w:rsidRDefault="00D550EF" w:rsidP="00D550EF"/>
    <w:p w14:paraId="50E42C10" w14:textId="77777777" w:rsidR="00D550EF" w:rsidRPr="005B5FDA" w:rsidRDefault="00D550EF" w:rsidP="00D550EF">
      <w:pPr>
        <w:pStyle w:val="Heading4"/>
        <w:rPr>
          <w:sz w:val="28"/>
        </w:rPr>
      </w:pPr>
      <w:r w:rsidRPr="005B5FDA">
        <w:rPr>
          <w:sz w:val="28"/>
        </w:rPr>
        <w:t>USMCA key to the economy – IP protections</w:t>
      </w:r>
    </w:p>
    <w:p w14:paraId="5C7B33B5" w14:textId="77777777" w:rsidR="00D550EF" w:rsidRPr="005B5FDA" w:rsidRDefault="00D550EF" w:rsidP="00D550EF">
      <w:r w:rsidRPr="005B5FDA">
        <w:rPr>
          <w:rStyle w:val="Heading4Char"/>
          <w:sz w:val="28"/>
        </w:rPr>
        <w:t>KERINS 6/12</w:t>
      </w:r>
      <w:r w:rsidRPr="005B5FDA">
        <w:t xml:space="preserve"> (Raymond F., Jr.; chairman of the U.S. Chamber of Commerce's Global Innovation Policy Center, “Mexico tariffs averted, USMCA back in bullseye,” https://www.foxbusiness.com/economy/mexico-tariffs-usmca-trade)ww</w:t>
      </w:r>
    </w:p>
    <w:p w14:paraId="7D7B950C" w14:textId="77777777" w:rsidR="00D550EF" w:rsidRPr="005B5FDA" w:rsidRDefault="00D550EF" w:rsidP="00D550EF">
      <w:pPr>
        <w:rPr>
          <w:sz w:val="12"/>
        </w:rPr>
      </w:pPr>
      <w:r w:rsidRPr="005B5FDA">
        <w:rPr>
          <w:sz w:val="12"/>
        </w:rPr>
        <w:t xml:space="preserve">Congress will soon decide whether to ratify the </w:t>
      </w:r>
      <w:r w:rsidRPr="005B5FDA">
        <w:rPr>
          <w:rStyle w:val="StyleUnderline"/>
        </w:rPr>
        <w:t>U</w:t>
      </w:r>
      <w:r w:rsidRPr="005B5FDA">
        <w:rPr>
          <w:sz w:val="12"/>
        </w:rPr>
        <w:t xml:space="preserve">nited </w:t>
      </w:r>
      <w:r w:rsidRPr="005B5FDA">
        <w:rPr>
          <w:rStyle w:val="StyleUnderline"/>
        </w:rPr>
        <w:t>S</w:t>
      </w:r>
      <w:r w:rsidRPr="005B5FDA">
        <w:rPr>
          <w:sz w:val="12"/>
        </w:rPr>
        <w:t>tates-</w:t>
      </w:r>
      <w:r w:rsidRPr="005B5FDA">
        <w:rPr>
          <w:rStyle w:val="StyleUnderline"/>
        </w:rPr>
        <w:t>M</w:t>
      </w:r>
      <w:r w:rsidRPr="005B5FDA">
        <w:rPr>
          <w:sz w:val="12"/>
        </w:rPr>
        <w:t>exico-</w:t>
      </w:r>
      <w:r w:rsidRPr="005B5FDA">
        <w:rPr>
          <w:rStyle w:val="StyleUnderline"/>
        </w:rPr>
        <w:t>C</w:t>
      </w:r>
      <w:r w:rsidRPr="005B5FDA">
        <w:rPr>
          <w:sz w:val="12"/>
        </w:rPr>
        <w:t xml:space="preserve">anada </w:t>
      </w:r>
      <w:r w:rsidRPr="005B5FDA">
        <w:rPr>
          <w:rStyle w:val="StyleUnderline"/>
        </w:rPr>
        <w:t>A</w:t>
      </w:r>
      <w:r w:rsidRPr="005B5FDA">
        <w:rPr>
          <w:sz w:val="12"/>
        </w:rPr>
        <w:t xml:space="preserve">greement, the trade deal that would update NAFTA in several ways. Most importantly, the new pact </w:t>
      </w:r>
      <w:r w:rsidRPr="005B5FDA">
        <w:rPr>
          <w:rStyle w:val="StyleUnderline"/>
        </w:rPr>
        <w:t>would significantly strengthen intellectual property rights</w:t>
      </w:r>
      <w:r w:rsidRPr="005B5FDA">
        <w:rPr>
          <w:sz w:val="12"/>
        </w:rPr>
        <w:t xml:space="preserve">. </w:t>
      </w:r>
      <w:r w:rsidRPr="005B5FDA">
        <w:rPr>
          <w:rStyle w:val="StyleUnderline"/>
        </w:rPr>
        <w:t>It's hard to overstate the value of IP rights to America's economy</w:t>
      </w:r>
      <w:r w:rsidRPr="005B5FDA">
        <w:rPr>
          <w:sz w:val="12"/>
        </w:rPr>
        <w:t xml:space="preserve">. The U.S. Patent and Trademark Office reports that </w:t>
      </w:r>
      <w:r w:rsidRPr="005B5FDA">
        <w:rPr>
          <w:rStyle w:val="StyleUnderline"/>
        </w:rPr>
        <w:t>IP-intensive industries account for 45.5 million U.S. jobs and more than $6 trillion in GDP</w:t>
      </w:r>
      <w:r w:rsidRPr="005B5FDA">
        <w:rPr>
          <w:sz w:val="12"/>
        </w:rPr>
        <w:t xml:space="preserve">. </w:t>
      </w:r>
      <w:r w:rsidRPr="005B5FDA">
        <w:rPr>
          <w:rStyle w:val="StyleUnderline"/>
        </w:rPr>
        <w:t>Without strong IP rights, the industries that enhance our lives would cease to function</w:t>
      </w:r>
      <w:r w:rsidRPr="005B5FDA">
        <w:rPr>
          <w:sz w:val="12"/>
        </w:rPr>
        <w:t xml:space="preserve">. </w:t>
      </w:r>
      <w:r w:rsidRPr="005B5FDA">
        <w:rPr>
          <w:rStyle w:val="StyleUnderline"/>
        </w:rPr>
        <w:t>Congress can set the stage for years of job creation and economic growth by ratifying</w:t>
      </w:r>
      <w:r w:rsidRPr="005B5FDA">
        <w:rPr>
          <w:sz w:val="12"/>
        </w:rPr>
        <w:t xml:space="preserve"> the United States-Mexico-Canada Agreement (</w:t>
      </w:r>
      <w:r w:rsidRPr="005B5FDA">
        <w:rPr>
          <w:rStyle w:val="StyleUnderline"/>
        </w:rPr>
        <w:t>USMCA</w:t>
      </w:r>
      <w:r w:rsidRPr="005B5FDA">
        <w:rPr>
          <w:sz w:val="12"/>
        </w:rPr>
        <w:t xml:space="preserve">). </w:t>
      </w:r>
      <w:r w:rsidRPr="005B5FDA">
        <w:rPr>
          <w:rStyle w:val="StyleUnderline"/>
        </w:rPr>
        <w:t>Innovation isn't cheap or easy</w:t>
      </w:r>
      <w:r w:rsidRPr="005B5FDA">
        <w:rPr>
          <w:sz w:val="12"/>
        </w:rPr>
        <w:t xml:space="preserve">. This is especially true in my industry of biopharmaceuticals. It costs an average of $2.6 billion and often takes more than a decade to develop just one new medicine. By patenting their drug designs, biopharmaceutical firms can prevent rivals from creating knockoff medicines for a limited time. That enables innovative firms to earn a return on investment and plow the revenues into new lines of research, leading to yet more innovation. Today, </w:t>
      </w:r>
      <w:r w:rsidRPr="005B5FDA">
        <w:rPr>
          <w:rStyle w:val="StyleUnderline"/>
        </w:rPr>
        <w:t>the biopharmaceutical sector supports 4.7 million American jobs and contributes more than $1.3 trillion a year to the economy -- none of which would be possible without our nation's strong IP protections</w:t>
      </w:r>
      <w:r w:rsidRPr="005B5FDA">
        <w:rPr>
          <w:sz w:val="12"/>
        </w:rPr>
        <w:t xml:space="preserve">. </w:t>
      </w:r>
      <w:r w:rsidRPr="005B5FDA">
        <w:rPr>
          <w:rStyle w:val="StyleUnderline"/>
        </w:rPr>
        <w:t>Other IP-intensive sectors have similarly impressive statistics</w:t>
      </w:r>
      <w:r w:rsidRPr="005B5FDA">
        <w:rPr>
          <w:sz w:val="12"/>
        </w:rPr>
        <w:t xml:space="preserve">. </w:t>
      </w:r>
      <w:r w:rsidRPr="005B5FDA">
        <w:rPr>
          <w:rStyle w:val="StyleUnderline"/>
        </w:rPr>
        <w:t>Copyright industries support 5.7 million jobs, while the tech industry employs 6.7 million</w:t>
      </w:r>
      <w:r w:rsidRPr="005B5FDA">
        <w:rPr>
          <w:sz w:val="12"/>
        </w:rPr>
        <w:t xml:space="preserve">. Importantly, </w:t>
      </w:r>
      <w:r w:rsidRPr="005B5FDA">
        <w:rPr>
          <w:rStyle w:val="StyleUnderline"/>
        </w:rPr>
        <w:t>these creative industries produce the majority of American exports, which help reduce the trade deficit</w:t>
      </w:r>
      <w:r w:rsidRPr="005B5FDA">
        <w:rPr>
          <w:sz w:val="12"/>
        </w:rPr>
        <w:t xml:space="preserve">. </w:t>
      </w:r>
      <w:r w:rsidRPr="005B5FDA">
        <w:rPr>
          <w:rStyle w:val="StyleUnderline"/>
        </w:rPr>
        <w:t>These sectors account for about $840 billion in merchandise exports and another $80 billion in service exports annually</w:t>
      </w:r>
      <w:r w:rsidRPr="005B5FDA">
        <w:rPr>
          <w:sz w:val="12"/>
        </w:rPr>
        <w:t xml:space="preserve">. </w:t>
      </w:r>
      <w:r w:rsidRPr="005B5FDA">
        <w:rPr>
          <w:rStyle w:val="StyleUnderline"/>
        </w:rPr>
        <w:t>The USMCA contains numerous intellectual property provisions</w:t>
      </w:r>
      <w:r w:rsidRPr="005B5FDA">
        <w:rPr>
          <w:sz w:val="12"/>
        </w:rPr>
        <w:t xml:space="preserve">. For instance, the deal would create a Committee on Intellectual Property Rights. Representatives from each country would work together to boost enforcement of IP rights and improve transparency in issues concerning trade secrets. That's a </w:t>
      </w:r>
      <w:r w:rsidRPr="005B5FDA">
        <w:rPr>
          <w:rStyle w:val="StyleUnderline"/>
        </w:rPr>
        <w:t>necessary</w:t>
      </w:r>
      <w:r w:rsidRPr="005B5FDA">
        <w:rPr>
          <w:sz w:val="12"/>
        </w:rPr>
        <w:t xml:space="preserve"> reform </w:t>
      </w:r>
      <w:r w:rsidRPr="005B5FDA">
        <w:rPr>
          <w:rStyle w:val="StyleUnderline"/>
        </w:rPr>
        <w:t>to prevent IP theft</w:t>
      </w:r>
      <w:r w:rsidRPr="005B5FDA">
        <w:rPr>
          <w:sz w:val="12"/>
        </w:rPr>
        <w:t xml:space="preserve">. By one estimate, </w:t>
      </w:r>
      <w:r w:rsidRPr="005B5FDA">
        <w:rPr>
          <w:rStyle w:val="StyleUnderline"/>
        </w:rPr>
        <w:t>the sale of counterfeit American goods costs our economy $29 billion a year. Stolen trade secrets, meanwhile, cost businesses and workers $180 billion</w:t>
      </w:r>
      <w:r w:rsidRPr="005B5FDA">
        <w:rPr>
          <w:sz w:val="12"/>
        </w:rPr>
        <w:t xml:space="preserve">. The USMCA also includes critical protections for sophisticated drugs known as "biologics," which represent some of the most promising cures of the future. </w:t>
      </w:r>
      <w:r w:rsidRPr="005B5FDA">
        <w:rPr>
          <w:rStyle w:val="StyleUnderline"/>
        </w:rPr>
        <w:t>Policies like these will preserve the incentive for American individuals and companies to innovate and protect them from IP theft</w:t>
      </w:r>
      <w:r w:rsidRPr="005B5FDA">
        <w:rPr>
          <w:sz w:val="12"/>
        </w:rPr>
        <w:t xml:space="preserve">. American, Canadian, and Mexican leaders already finalized the terms of the USMCA back in November, but Congress hasn't yet approved the deal. There's little reason to wait. </w:t>
      </w:r>
      <w:r w:rsidRPr="005B5FDA">
        <w:rPr>
          <w:rStyle w:val="StyleUnderline"/>
        </w:rPr>
        <w:t>The USMCA would give the nation's most innovative and creative industries the security they need to create jobs and grow our economy</w:t>
      </w:r>
      <w:r w:rsidRPr="005B5FDA">
        <w:rPr>
          <w:sz w:val="12"/>
        </w:rPr>
        <w:t>. Passing it is a no-brainer.</w:t>
      </w:r>
    </w:p>
    <w:p w14:paraId="0911D597" w14:textId="77777777" w:rsidR="00D550EF" w:rsidRPr="005B5FDA" w:rsidRDefault="00D550EF" w:rsidP="00D550EF"/>
    <w:p w14:paraId="0C3BA872" w14:textId="77777777" w:rsidR="00D550EF" w:rsidRPr="005B5FDA" w:rsidRDefault="00D550EF" w:rsidP="00D550EF">
      <w:pPr>
        <w:pStyle w:val="Heading4"/>
        <w:rPr>
          <w:sz w:val="28"/>
        </w:rPr>
      </w:pPr>
      <w:r w:rsidRPr="005B5FDA">
        <w:rPr>
          <w:sz w:val="28"/>
        </w:rPr>
        <w:t>Certainty and access to new markets.</w:t>
      </w:r>
    </w:p>
    <w:p w14:paraId="67B9E5CB" w14:textId="77777777" w:rsidR="00D550EF" w:rsidRPr="005B5FDA" w:rsidRDefault="00D550EF" w:rsidP="00D550EF">
      <w:r w:rsidRPr="005B5FDA">
        <w:rPr>
          <w:rStyle w:val="Style13ptBold"/>
          <w:sz w:val="28"/>
        </w:rPr>
        <w:t>Brilliant 19</w:t>
      </w:r>
      <w:r w:rsidRPr="005B5FDA">
        <w:rPr>
          <w:sz w:val="16"/>
        </w:rPr>
        <w:t xml:space="preserve"> </w:t>
      </w:r>
      <w:r w:rsidRPr="005B5FDA">
        <w:t>--- Myron Brilliant, executive vice president and head of international affairs at the U.S. Chamber of Commerce, (“US Chamber of Commerce executive: Why Approving USMCA is an urgent priority,” 6-14-2019, CNBC, https://www.cnbc.com/2019/06/14/why-approving-usmca-is-an-urgent-priority-us-chamber-of-commerce-exec.html, accessed 6-16-2019)</w:t>
      </w:r>
    </w:p>
    <w:p w14:paraId="61B1886B" w14:textId="77777777" w:rsidR="00D550EF" w:rsidRPr="005B5FDA" w:rsidRDefault="00D550EF" w:rsidP="00D550EF">
      <w:pPr>
        <w:rPr>
          <w:rStyle w:val="StyleUnderline"/>
        </w:rPr>
      </w:pPr>
      <w:r w:rsidRPr="005B5FDA">
        <w:rPr>
          <w:rStyle w:val="StyleUnderline"/>
        </w:rPr>
        <w:t xml:space="preserve">Certainty. An early vote for USMCA will provide U.S. businesses from </w:t>
      </w:r>
      <w:r w:rsidRPr="005B5FDA">
        <w:rPr>
          <w:rStyle w:val="Emphasis"/>
        </w:rPr>
        <w:t>every sector</w:t>
      </w:r>
      <w:r w:rsidRPr="005B5FDA">
        <w:rPr>
          <w:sz w:val="16"/>
        </w:rPr>
        <w:t>—</w:t>
      </w:r>
      <w:r w:rsidRPr="005B5FDA">
        <w:rPr>
          <w:rStyle w:val="StyleUnderline"/>
        </w:rPr>
        <w:t xml:space="preserve">from </w:t>
      </w:r>
      <w:r w:rsidRPr="005B5FDA">
        <w:rPr>
          <w:rStyle w:val="Emphasis"/>
        </w:rPr>
        <w:t>agriculture</w:t>
      </w:r>
      <w:r w:rsidRPr="005B5FDA">
        <w:rPr>
          <w:rStyle w:val="StyleUnderline"/>
        </w:rPr>
        <w:t xml:space="preserve"> to </w:t>
      </w:r>
      <w:r w:rsidRPr="005B5FDA">
        <w:rPr>
          <w:rStyle w:val="Emphasis"/>
        </w:rPr>
        <w:t>manufacturing</w:t>
      </w:r>
      <w:r w:rsidRPr="005B5FDA">
        <w:rPr>
          <w:rStyle w:val="StyleUnderline"/>
        </w:rPr>
        <w:t xml:space="preserve"> and </w:t>
      </w:r>
      <w:r w:rsidRPr="005B5FDA">
        <w:rPr>
          <w:rStyle w:val="Emphasis"/>
        </w:rPr>
        <w:t>services</w:t>
      </w:r>
      <w:r w:rsidRPr="005B5FDA">
        <w:rPr>
          <w:sz w:val="16"/>
        </w:rPr>
        <w:t>—</w:t>
      </w:r>
      <w:r w:rsidRPr="005B5FDA">
        <w:rPr>
          <w:rStyle w:val="Emphasis"/>
        </w:rPr>
        <w:t>the certainty</w:t>
      </w:r>
      <w:r w:rsidRPr="005B5FDA">
        <w:rPr>
          <w:rStyle w:val="StyleUnderline"/>
        </w:rPr>
        <w:t xml:space="preserve"> that their exports to Canada and Mexico will enter those markets duty-free. This </w:t>
      </w:r>
      <w:r w:rsidRPr="005B5FDA">
        <w:rPr>
          <w:rStyle w:val="Emphasis"/>
          <w:sz w:val="28"/>
        </w:rPr>
        <w:t>certainty is invaluable</w:t>
      </w:r>
      <w:r w:rsidRPr="005B5FDA">
        <w:rPr>
          <w:rStyle w:val="StyleUnderline"/>
          <w:sz w:val="28"/>
        </w:rPr>
        <w:t xml:space="preserve"> </w:t>
      </w:r>
      <w:r w:rsidRPr="005B5FDA">
        <w:rPr>
          <w:rStyle w:val="StyleUnderline"/>
        </w:rPr>
        <w:t xml:space="preserve">because </w:t>
      </w:r>
      <w:r w:rsidRPr="005B5FDA">
        <w:rPr>
          <w:rStyle w:val="Emphasis"/>
        </w:rPr>
        <w:t>these</w:t>
      </w:r>
      <w:r w:rsidRPr="005B5FDA">
        <w:rPr>
          <w:rStyle w:val="StyleUnderline"/>
        </w:rPr>
        <w:t xml:space="preserve"> two </w:t>
      </w:r>
      <w:r w:rsidRPr="005B5FDA">
        <w:rPr>
          <w:rStyle w:val="Emphasis"/>
        </w:rPr>
        <w:t>markets</w:t>
      </w:r>
      <w:r w:rsidRPr="005B5FDA">
        <w:rPr>
          <w:rStyle w:val="StyleUnderline"/>
        </w:rPr>
        <w:t xml:space="preserve"> are </w:t>
      </w:r>
      <w:r w:rsidRPr="005B5FDA">
        <w:rPr>
          <w:rStyle w:val="Emphasis"/>
          <w:sz w:val="28"/>
        </w:rPr>
        <w:t>invaluable to American business.</w:t>
      </w:r>
      <w:r w:rsidRPr="005B5FDA">
        <w:rPr>
          <w:sz w:val="16"/>
        </w:rPr>
        <w:t xml:space="preserve"> </w:t>
      </w:r>
      <w:r w:rsidRPr="005B5FDA">
        <w:rPr>
          <w:rStyle w:val="StyleUnderline"/>
        </w:rPr>
        <w:t>U.S. trade with Canada and Mexico:</w:t>
      </w:r>
      <w:r w:rsidRPr="005B5FDA">
        <w:rPr>
          <w:sz w:val="16"/>
        </w:rPr>
        <w:t xml:space="preserve"> </w:t>
      </w:r>
      <w:r w:rsidRPr="005B5FDA">
        <w:rPr>
          <w:rStyle w:val="StyleUnderline"/>
        </w:rPr>
        <w:t>Reached</w:t>
      </w:r>
      <w:r w:rsidRPr="005B5FDA">
        <w:rPr>
          <w:sz w:val="16"/>
        </w:rPr>
        <w:t xml:space="preserve"> nearly </w:t>
      </w:r>
      <w:hyperlink r:id="rId33" w:history="1">
        <w:r w:rsidRPr="005B5FDA">
          <w:rPr>
            <w:rStyle w:val="Emphasis"/>
          </w:rPr>
          <w:t>$1.4 trillion</w:t>
        </w:r>
      </w:hyperlink>
      <w:r w:rsidRPr="005B5FDA">
        <w:rPr>
          <w:rStyle w:val="Emphasis"/>
        </w:rPr>
        <w:t xml:space="preserve"> last yea</w:t>
      </w:r>
      <w:r w:rsidRPr="005B5FDA">
        <w:rPr>
          <w:sz w:val="16"/>
        </w:rPr>
        <w:t xml:space="preserve">r, or $3.8 billion daily; </w:t>
      </w:r>
      <w:r w:rsidRPr="005B5FDA">
        <w:rPr>
          <w:rStyle w:val="StyleUnderline"/>
        </w:rPr>
        <w:t>Supports</w:t>
      </w:r>
      <w:r w:rsidRPr="005B5FDA">
        <w:rPr>
          <w:sz w:val="16"/>
        </w:rPr>
        <w:t xml:space="preserve"> </w:t>
      </w:r>
      <w:hyperlink r:id="rId34" w:history="1">
        <w:r w:rsidRPr="005B5FDA">
          <w:rPr>
            <w:rStyle w:val="Emphasis"/>
          </w:rPr>
          <w:t>12 million American jobs</w:t>
        </w:r>
      </w:hyperlink>
      <w:r w:rsidRPr="005B5FDA">
        <w:rPr>
          <w:sz w:val="16"/>
        </w:rPr>
        <w:t xml:space="preserve"> spread across every state in the union; Is vital for U.S. manufacturers, who </w:t>
      </w:r>
      <w:hyperlink r:id="rId35" w:history="1">
        <w:r w:rsidRPr="005B5FDA">
          <w:rPr>
            <w:rStyle w:val="Hyperlink"/>
            <w:sz w:val="16"/>
          </w:rPr>
          <w:t>export more made-in-America manufactured goods to Canada and Mexico</w:t>
        </w:r>
      </w:hyperlink>
      <w:r w:rsidRPr="005B5FDA">
        <w:rPr>
          <w:sz w:val="16"/>
        </w:rPr>
        <w:t xml:space="preserve"> than they do to the next 11 largest export markets combined; Accounts for nearly </w:t>
      </w:r>
      <w:hyperlink r:id="rId36" w:history="1">
        <w:r w:rsidRPr="005B5FDA">
          <w:rPr>
            <w:rStyle w:val="Hyperlink"/>
            <w:sz w:val="16"/>
          </w:rPr>
          <w:t>one-third of U.S. agricultural exports</w:t>
        </w:r>
      </w:hyperlink>
      <w:r w:rsidRPr="005B5FDA">
        <w:rPr>
          <w:sz w:val="16"/>
        </w:rPr>
        <w:t xml:space="preserve">; and Powered growth in U.S. services exports from $27 billion in 1993 to $91 billion in 2017. </w:t>
      </w:r>
      <w:r w:rsidRPr="005B5FDA">
        <w:rPr>
          <w:rStyle w:val="StyleUnderline"/>
        </w:rPr>
        <w:t xml:space="preserve">Certainty is what American job-creators require if they are to make brick-and-mortar investments and create more jobs for the long haul. </w:t>
      </w:r>
      <w:r w:rsidRPr="005B5FDA">
        <w:rPr>
          <w:sz w:val="16"/>
        </w:rPr>
        <w:t xml:space="preserve">Growth. USMCA isn’t just about holding on to what you’ve got. </w:t>
      </w:r>
      <w:r w:rsidRPr="005B5FDA">
        <w:rPr>
          <w:rStyle w:val="StyleUnderline"/>
        </w:rPr>
        <w:t xml:space="preserve">USMCA will </w:t>
      </w:r>
      <w:r w:rsidRPr="005B5FDA">
        <w:rPr>
          <w:rStyle w:val="Emphasis"/>
        </w:rPr>
        <w:t>boost economic growth</w:t>
      </w:r>
      <w:r w:rsidRPr="005B5FDA">
        <w:rPr>
          <w:rStyle w:val="StyleUnderline"/>
        </w:rPr>
        <w:t xml:space="preserve"> by </w:t>
      </w:r>
      <w:r w:rsidRPr="005B5FDA">
        <w:rPr>
          <w:rStyle w:val="Emphasis"/>
        </w:rPr>
        <w:t>improving the market access</w:t>
      </w:r>
      <w:r w:rsidRPr="005B5FDA">
        <w:rPr>
          <w:rStyle w:val="StyleUnderline"/>
        </w:rPr>
        <w:t xml:space="preserve"> guaranteed for U.S. businesses. </w:t>
      </w:r>
      <w:r w:rsidRPr="005B5FDA">
        <w:rPr>
          <w:sz w:val="16"/>
        </w:rPr>
        <w:t xml:space="preserve">For example, the agreement further opens the Canadian market to U.S. agricultural exports such as dairy products, poultry, and wine. </w:t>
      </w:r>
      <w:r w:rsidRPr="005B5FDA">
        <w:rPr>
          <w:rStyle w:val="StyleUnderline"/>
        </w:rPr>
        <w:t>U.S. farmers and ranchers have faced five years of declining commodity prices,</w:t>
      </w:r>
      <w:r w:rsidRPr="005B5FDA">
        <w:rPr>
          <w:sz w:val="16"/>
        </w:rPr>
        <w:t xml:space="preserve"> </w:t>
      </w:r>
      <w:r w:rsidRPr="005B5FDA">
        <w:rPr>
          <w:rStyle w:val="StyleUnderline"/>
        </w:rPr>
        <w:t>so USMCA’s improved market access is more than welcome</w:t>
      </w:r>
      <w:r w:rsidRPr="005B5FDA">
        <w:rPr>
          <w:sz w:val="16"/>
        </w:rPr>
        <w:t xml:space="preserve">. And </w:t>
      </w:r>
      <w:r w:rsidRPr="005B5FDA">
        <w:rPr>
          <w:rStyle w:val="StyleUnderline"/>
        </w:rPr>
        <w:t xml:space="preserve">make no mistake: </w:t>
      </w:r>
      <w:r w:rsidRPr="005B5FDA">
        <w:rPr>
          <w:rStyle w:val="Emphasis"/>
          <w:sz w:val="28"/>
        </w:rPr>
        <w:t>These are growth markets</w:t>
      </w:r>
      <w:r w:rsidRPr="005B5FDA">
        <w:rPr>
          <w:sz w:val="16"/>
        </w:rPr>
        <w:t xml:space="preserve">. </w:t>
      </w:r>
      <w:r w:rsidRPr="005B5FDA">
        <w:rPr>
          <w:rStyle w:val="StyleUnderline"/>
        </w:rPr>
        <w:t>U.S. exports</w:t>
      </w:r>
      <w:r w:rsidRPr="005B5FDA">
        <w:rPr>
          <w:sz w:val="16"/>
        </w:rPr>
        <w:t xml:space="preserve"> to Mexico and Canada </w:t>
      </w:r>
      <w:r w:rsidRPr="005B5FDA">
        <w:rPr>
          <w:rStyle w:val="StyleUnderline"/>
        </w:rPr>
        <w:t>have grown more over the past decade than sales to any other country</w:t>
      </w:r>
      <w:r w:rsidRPr="005B5FDA">
        <w:rPr>
          <w:sz w:val="16"/>
        </w:rPr>
        <w:t xml:space="preserve">. In each case, exports have expanded by more than $100 billion annually. </w:t>
      </w:r>
      <w:r w:rsidRPr="005B5FDA">
        <w:rPr>
          <w:rStyle w:val="Emphasis"/>
        </w:rPr>
        <w:t>No other market comes close</w:t>
      </w:r>
      <w:r w:rsidRPr="005B5FDA">
        <w:rPr>
          <w:sz w:val="16"/>
        </w:rPr>
        <w:t xml:space="preserve">. In fact, Mexico and Canada accounted for about 40% of the growth in U.S. goods exports in dollar terms over the past decade. In particular, USMCA promises growth for America’s small and midsized exporters. Canada and Mexico are the top two export destinations for U.S. small and medium-size enterprises, more than 120,000 of which sell their goods and services in our two North American neighbors. </w:t>
      </w:r>
      <w:r w:rsidRPr="005B5FDA">
        <w:rPr>
          <w:rStyle w:val="StyleUnderline"/>
        </w:rPr>
        <w:t>When an American small business starts exporting, it’s almost always to Canada or Mexico.</w:t>
      </w:r>
    </w:p>
    <w:p w14:paraId="72CB4B62" w14:textId="77777777" w:rsidR="00D550EF" w:rsidRPr="005B5FDA" w:rsidRDefault="00D550EF" w:rsidP="00D550EF">
      <w:pPr>
        <w:rPr>
          <w:sz w:val="16"/>
        </w:rPr>
      </w:pPr>
    </w:p>
    <w:p w14:paraId="7C17D89F" w14:textId="77777777" w:rsidR="00D550EF" w:rsidRPr="005B5FDA" w:rsidRDefault="00D550EF" w:rsidP="00D550EF">
      <w:pPr>
        <w:pStyle w:val="Heading4"/>
        <w:rPr>
          <w:sz w:val="28"/>
        </w:rPr>
      </w:pPr>
      <w:r w:rsidRPr="005B5FDA">
        <w:rPr>
          <w:sz w:val="28"/>
        </w:rPr>
        <w:t>Key to the economy---digital trade.</w:t>
      </w:r>
    </w:p>
    <w:p w14:paraId="39DE4CDD" w14:textId="77777777" w:rsidR="00D550EF" w:rsidRPr="005B5FDA" w:rsidRDefault="00D550EF" w:rsidP="00D550EF">
      <w:r w:rsidRPr="005B5FDA">
        <w:rPr>
          <w:rStyle w:val="Style13ptBold"/>
          <w:sz w:val="28"/>
        </w:rPr>
        <w:t>Holding 19</w:t>
      </w:r>
      <w:r w:rsidRPr="005B5FDA">
        <w:rPr>
          <w:sz w:val="16"/>
        </w:rPr>
        <w:t xml:space="preserve"> </w:t>
      </w:r>
      <w:r w:rsidRPr="005B5FDA">
        <w:t xml:space="preserve">--- George Holding, represents North Carolina’s 2nd District. Mr. Holding serves on the Ways and Means Subcommittees on Trade and Health, ("Delay of new trade deal harms America's digital advantage," 6-10-2019, </w:t>
      </w:r>
      <w:proofErr w:type="spellStart"/>
      <w:r w:rsidRPr="005B5FDA">
        <w:t>TheHill</w:t>
      </w:r>
      <w:proofErr w:type="spellEnd"/>
      <w:r w:rsidRPr="005B5FDA">
        <w:t>, https://thehill.com/opinion/judiciary/448711-oberlin-college-case-shows-how-universities-are-losing-their-way, accessed 6-16-2019)</w:t>
      </w:r>
    </w:p>
    <w:p w14:paraId="203792ED" w14:textId="77777777" w:rsidR="00D550EF" w:rsidRPr="005B5FDA" w:rsidRDefault="00D550EF" w:rsidP="00D550EF">
      <w:pPr>
        <w:rPr>
          <w:sz w:val="16"/>
        </w:rPr>
      </w:pPr>
      <w:r w:rsidRPr="005B5FDA">
        <w:rPr>
          <w:sz w:val="16"/>
        </w:rPr>
        <w:t xml:space="preserve">Today, nearly six out of 10 American jobs created by exports of digital services are jobs outside the tech industry. Sectors like agriculture, health care, and manufacturing make up a large part of the 5 million total jobs and $1.35 trillion in annual productivity of the digital economy, according to the Internet Association. As a result, it </w:t>
      </w:r>
      <w:r w:rsidRPr="005B5FDA">
        <w:rPr>
          <w:rStyle w:val="StyleUnderline"/>
        </w:rPr>
        <w:t xml:space="preserve">is now more important than ever to ensure the </w:t>
      </w:r>
      <w:r w:rsidRPr="005B5FDA">
        <w:rPr>
          <w:rStyle w:val="Emphasis"/>
        </w:rPr>
        <w:t>rules of the road</w:t>
      </w:r>
      <w:r w:rsidRPr="005B5FDA">
        <w:rPr>
          <w:rStyle w:val="StyleUnderline"/>
        </w:rPr>
        <w:t xml:space="preserve"> on the </w:t>
      </w:r>
      <w:r w:rsidRPr="005B5FDA">
        <w:rPr>
          <w:rStyle w:val="Emphasis"/>
        </w:rPr>
        <w:t>digital highway</w:t>
      </w:r>
      <w:r w:rsidRPr="005B5FDA">
        <w:rPr>
          <w:rStyle w:val="StyleUnderline"/>
        </w:rPr>
        <w:t xml:space="preserve"> are modernized and clear.</w:t>
      </w:r>
      <w:r w:rsidRPr="005B5FDA">
        <w:rPr>
          <w:sz w:val="16"/>
        </w:rPr>
        <w:t xml:space="preserve"> </w:t>
      </w:r>
      <w:r w:rsidRPr="005B5FDA">
        <w:rPr>
          <w:rStyle w:val="StyleUnderline"/>
        </w:rPr>
        <w:t>That’s why</w:t>
      </w:r>
      <w:r w:rsidRPr="005B5FDA">
        <w:rPr>
          <w:sz w:val="16"/>
        </w:rPr>
        <w:t xml:space="preserve"> </w:t>
      </w:r>
      <w:hyperlink r:id="rId37" w:history="1">
        <w:r w:rsidRPr="005B5FDA">
          <w:rPr>
            <w:rStyle w:val="Hyperlink"/>
            <w:sz w:val="16"/>
          </w:rPr>
          <w:t xml:space="preserve">President </w:t>
        </w:r>
        <w:r w:rsidRPr="005B5FDA">
          <w:rPr>
            <w:rStyle w:val="StyleUnderline"/>
            <w:sz w:val="16"/>
          </w:rPr>
          <w:t>Trump</w:t>
        </w:r>
      </w:hyperlink>
      <w:r w:rsidRPr="005B5FDA">
        <w:rPr>
          <w:sz w:val="16"/>
        </w:rPr>
        <w:t xml:space="preserve"> and U.S. Trade Ambassador </w:t>
      </w:r>
      <w:hyperlink r:id="rId38" w:history="1">
        <w:r w:rsidRPr="005B5FDA">
          <w:rPr>
            <w:rStyle w:val="Hyperlink"/>
            <w:sz w:val="16"/>
          </w:rPr>
          <w:t xml:space="preserve">Robert </w:t>
        </w:r>
        <w:proofErr w:type="spellStart"/>
        <w:r w:rsidRPr="005B5FDA">
          <w:rPr>
            <w:rStyle w:val="Hyperlink"/>
            <w:sz w:val="16"/>
          </w:rPr>
          <w:t>Lighthizer</w:t>
        </w:r>
        <w:proofErr w:type="spellEnd"/>
      </w:hyperlink>
      <w:r w:rsidRPr="005B5FDA">
        <w:rPr>
          <w:sz w:val="16"/>
        </w:rPr>
        <w:t xml:space="preserve"> </w:t>
      </w:r>
      <w:r w:rsidRPr="005B5FDA">
        <w:rPr>
          <w:rStyle w:val="StyleUnderline"/>
        </w:rPr>
        <w:t>spent countless hours negotiating the creation</w:t>
      </w:r>
      <w:r w:rsidRPr="005B5FDA">
        <w:rPr>
          <w:sz w:val="16"/>
        </w:rPr>
        <w:t xml:space="preserve"> of a new “digital chapter” in </w:t>
      </w:r>
      <w:r w:rsidRPr="005B5FDA">
        <w:rPr>
          <w:rStyle w:val="StyleUnderline"/>
        </w:rPr>
        <w:t>the</w:t>
      </w:r>
      <w:r w:rsidRPr="005B5FDA">
        <w:rPr>
          <w:sz w:val="16"/>
        </w:rPr>
        <w:t xml:space="preserve"> updated proposed trade agreement with Mexico and Canada – the U.S.-Mexico-Canada Free Trade Agreement (</w:t>
      </w:r>
      <w:r w:rsidRPr="005B5FDA">
        <w:rPr>
          <w:rStyle w:val="StyleUnderline"/>
        </w:rPr>
        <w:t>USMCA</w:t>
      </w:r>
      <w:r w:rsidRPr="005B5FDA">
        <w:rPr>
          <w:sz w:val="16"/>
        </w:rPr>
        <w:t xml:space="preserve">). </w:t>
      </w:r>
      <w:r w:rsidRPr="005B5FDA">
        <w:rPr>
          <w:rStyle w:val="StyleUnderline"/>
        </w:rPr>
        <w:t>The USMCA includes a host of new benefits for</w:t>
      </w:r>
      <w:r w:rsidRPr="005B5FDA">
        <w:rPr>
          <w:sz w:val="16"/>
        </w:rPr>
        <w:t xml:space="preserve"> American workers, families, and </w:t>
      </w:r>
      <w:r w:rsidRPr="005B5FDA">
        <w:rPr>
          <w:rStyle w:val="StyleUnderline"/>
        </w:rPr>
        <w:t>the economy.</w:t>
      </w:r>
      <w:r w:rsidRPr="005B5FDA">
        <w:rPr>
          <w:sz w:val="16"/>
        </w:rPr>
        <w:t xml:space="preserve"> And </w:t>
      </w:r>
      <w:r w:rsidRPr="005B5FDA">
        <w:rPr>
          <w:rStyle w:val="StyleUnderline"/>
        </w:rPr>
        <w:t xml:space="preserve">the changes impacting the </w:t>
      </w:r>
      <w:r w:rsidRPr="005B5FDA">
        <w:rPr>
          <w:rStyle w:val="Emphasis"/>
        </w:rPr>
        <w:t>digital economy</w:t>
      </w:r>
      <w:r w:rsidRPr="005B5FDA">
        <w:rPr>
          <w:rStyle w:val="StyleUnderline"/>
        </w:rPr>
        <w:t xml:space="preserve"> are among the most important.</w:t>
      </w:r>
      <w:r w:rsidRPr="005B5FDA">
        <w:rPr>
          <w:sz w:val="16"/>
        </w:rPr>
        <w:t xml:space="preserve"> </w:t>
      </w:r>
      <w:r w:rsidRPr="005B5FDA">
        <w:rPr>
          <w:rStyle w:val="StyleUnderline"/>
        </w:rPr>
        <w:t xml:space="preserve">It will, for the </w:t>
      </w:r>
      <w:r w:rsidRPr="005B5FDA">
        <w:rPr>
          <w:rStyle w:val="Emphasis"/>
        </w:rPr>
        <w:t>first time</w:t>
      </w:r>
      <w:r w:rsidRPr="005B5FDA">
        <w:rPr>
          <w:rStyle w:val="StyleUnderline"/>
        </w:rPr>
        <w:t>, prohibit the imposition of customs duties</w:t>
      </w:r>
      <w:r w:rsidRPr="005B5FDA">
        <w:rPr>
          <w:sz w:val="16"/>
        </w:rPr>
        <w:t xml:space="preserve">, fees, or other charges on </w:t>
      </w:r>
      <w:r w:rsidRPr="005B5FDA">
        <w:rPr>
          <w:rStyle w:val="Emphasis"/>
        </w:rPr>
        <w:t>digital products</w:t>
      </w:r>
      <w:r w:rsidRPr="005B5FDA">
        <w:rPr>
          <w:rStyle w:val="StyleUnderline"/>
        </w:rPr>
        <w:t xml:space="preserve"> traded electronically</w:t>
      </w:r>
      <w:r w:rsidRPr="005B5FDA">
        <w:rPr>
          <w:sz w:val="16"/>
        </w:rPr>
        <w:t xml:space="preserve">. </w:t>
      </w:r>
      <w:r w:rsidRPr="005B5FDA">
        <w:rPr>
          <w:rStyle w:val="StyleUnderline"/>
        </w:rPr>
        <w:t xml:space="preserve">It will also safeguard </w:t>
      </w:r>
      <w:r w:rsidRPr="005B5FDA">
        <w:rPr>
          <w:rStyle w:val="Emphasis"/>
        </w:rPr>
        <w:t>cross-border data flows</w:t>
      </w:r>
      <w:r w:rsidRPr="005B5FDA">
        <w:rPr>
          <w:sz w:val="16"/>
        </w:rPr>
        <w:t xml:space="preserve">. </w:t>
      </w:r>
      <w:r w:rsidRPr="005B5FDA">
        <w:rPr>
          <w:rStyle w:val="StyleUnderline"/>
        </w:rPr>
        <w:t xml:space="preserve">USMCA is the first trade agreement to ensure the </w:t>
      </w:r>
      <w:r w:rsidRPr="005B5FDA">
        <w:rPr>
          <w:rStyle w:val="Emphasis"/>
        </w:rPr>
        <w:t>free flow of data for all sectors</w:t>
      </w:r>
      <w:r w:rsidRPr="005B5FDA">
        <w:rPr>
          <w:rStyle w:val="StyleUnderline"/>
        </w:rPr>
        <w:t>.</w:t>
      </w:r>
      <w:r w:rsidRPr="005B5FDA">
        <w:rPr>
          <w:sz w:val="16"/>
        </w:rPr>
        <w:t xml:space="preserve"> Businesses of all sizes, across </w:t>
      </w:r>
      <w:r w:rsidRPr="005B5FDA">
        <w:rPr>
          <w:rStyle w:val="StyleUnderline"/>
        </w:rPr>
        <w:t>all sectors</w:t>
      </w:r>
      <w:r w:rsidRPr="005B5FDA">
        <w:rPr>
          <w:sz w:val="16"/>
        </w:rPr>
        <w:t xml:space="preserve">, </w:t>
      </w:r>
      <w:r w:rsidRPr="005B5FDA">
        <w:rPr>
          <w:rStyle w:val="Emphasis"/>
        </w:rPr>
        <w:t xml:space="preserve">will benefit </w:t>
      </w:r>
      <w:r w:rsidRPr="005B5FDA">
        <w:rPr>
          <w:rStyle w:val="StyleUnderline"/>
        </w:rPr>
        <w:t>from</w:t>
      </w:r>
      <w:r w:rsidRPr="005B5FDA">
        <w:rPr>
          <w:sz w:val="16"/>
        </w:rPr>
        <w:t xml:space="preserve"> the free and </w:t>
      </w:r>
      <w:r w:rsidRPr="005B5FDA">
        <w:rPr>
          <w:rStyle w:val="StyleUnderline"/>
        </w:rPr>
        <w:t xml:space="preserve">safe flow of information. The trade pact </w:t>
      </w:r>
      <w:r w:rsidRPr="005B5FDA">
        <w:rPr>
          <w:rStyle w:val="Emphasis"/>
        </w:rPr>
        <w:t>prohibits data localization</w:t>
      </w:r>
      <w:r w:rsidRPr="005B5FDA">
        <w:rPr>
          <w:rStyle w:val="StyleUnderline"/>
        </w:rPr>
        <w:t xml:space="preserve"> requirements</w:t>
      </w:r>
      <w:r w:rsidRPr="005B5FDA">
        <w:rPr>
          <w:sz w:val="16"/>
        </w:rPr>
        <w:t xml:space="preserve"> that force businesses to use or locate computing facilities in a specific country or territory as a condition for conducting business. Additionally, </w:t>
      </w:r>
      <w:r w:rsidRPr="005B5FDA">
        <w:rPr>
          <w:rStyle w:val="StyleUnderline"/>
        </w:rPr>
        <w:t xml:space="preserve">USMCA streamlines customs processes to </w:t>
      </w:r>
      <w:r w:rsidRPr="005B5FDA">
        <w:rPr>
          <w:rStyle w:val="Emphasis"/>
        </w:rPr>
        <w:t>support e-commerce</w:t>
      </w:r>
      <w:r w:rsidRPr="005B5FDA">
        <w:rPr>
          <w:sz w:val="16"/>
        </w:rPr>
        <w:t xml:space="preserve">. As the digital economy continues to evolve and grow, modernizing the mechanics of how goods flow between countries in North America is critical. </w:t>
      </w:r>
      <w:r w:rsidRPr="005B5FDA">
        <w:rPr>
          <w:rStyle w:val="StyleUnderline"/>
        </w:rPr>
        <w:t xml:space="preserve">The new agreement will help </w:t>
      </w:r>
      <w:r w:rsidRPr="005B5FDA">
        <w:rPr>
          <w:rStyle w:val="Emphasis"/>
        </w:rPr>
        <w:t>speed the growth</w:t>
      </w:r>
      <w:r w:rsidRPr="005B5FDA">
        <w:rPr>
          <w:rStyle w:val="StyleUnderline"/>
        </w:rPr>
        <w:t xml:space="preserve"> of </w:t>
      </w:r>
      <w:r w:rsidRPr="005B5FDA">
        <w:rPr>
          <w:rStyle w:val="Emphasis"/>
        </w:rPr>
        <w:t xml:space="preserve">e-commerce. </w:t>
      </w:r>
      <w:r w:rsidRPr="005B5FDA">
        <w:rPr>
          <w:sz w:val="16"/>
        </w:rPr>
        <w:t xml:space="preserve">Finally, </w:t>
      </w:r>
      <w:r w:rsidRPr="005B5FDA">
        <w:rPr>
          <w:rStyle w:val="StyleUnderline"/>
        </w:rPr>
        <w:t xml:space="preserve">as this sector continues to evolve and expand, enhanced data protection becomes even more important. </w:t>
      </w:r>
      <w:r w:rsidRPr="005B5FDA">
        <w:rPr>
          <w:sz w:val="16"/>
        </w:rPr>
        <w:t xml:space="preserve">The proposed agreement encourages, for the first time, data privacy and cybersecurity collaboration. USMCA requires all three countries to adopt measures to comply with each other’s data privacy laws. USMCA also promotes a collaborative, risk-based approach and adoption of industry best practices to keep networks and services secure. These new digital provisions and protections are both timely and important. A lot has changed in the 25 years since NAFTA was signed into law. Back then, folks didn’t have cell phones, internet access required a dial-up connection, and movies had to be rented in VHS format. Today, we live in an interconnected world driven by rapidly evolving digital technologies and capabilities. We do our work on lightning-fast computers, interact through mobile phones, and buy goods with a single click. </w:t>
      </w:r>
      <w:r w:rsidRPr="005B5FDA">
        <w:rPr>
          <w:rStyle w:val="StyleUnderline"/>
        </w:rPr>
        <w:t>These changes have benefited workers and consumers across every sector.</w:t>
      </w:r>
      <w:r w:rsidRPr="005B5FDA">
        <w:rPr>
          <w:sz w:val="16"/>
        </w:rPr>
        <w:t xml:space="preserve"> It has created </w:t>
      </w:r>
      <w:r w:rsidRPr="005B5FDA">
        <w:rPr>
          <w:rStyle w:val="Emphasis"/>
        </w:rPr>
        <w:t>countless jobs</w:t>
      </w:r>
      <w:r w:rsidRPr="005B5FDA">
        <w:rPr>
          <w:rStyle w:val="StyleUnderline"/>
        </w:rPr>
        <w:t xml:space="preserve"> and </w:t>
      </w:r>
      <w:r w:rsidRPr="005B5FDA">
        <w:rPr>
          <w:rStyle w:val="Emphasis"/>
        </w:rPr>
        <w:t>grown wages</w:t>
      </w:r>
      <w:r w:rsidRPr="005B5FDA">
        <w:rPr>
          <w:sz w:val="16"/>
        </w:rPr>
        <w:t xml:space="preserve">, all while improving Americans’ day-to-day lives. It has made it easier for farmers to find customers, </w:t>
      </w:r>
      <w:r w:rsidRPr="005B5FDA">
        <w:rPr>
          <w:rStyle w:val="StyleUnderline"/>
        </w:rPr>
        <w:t xml:space="preserve">leading to </w:t>
      </w:r>
      <w:r w:rsidRPr="005B5FDA">
        <w:rPr>
          <w:rStyle w:val="Emphasis"/>
        </w:rPr>
        <w:t>increased revenue</w:t>
      </w:r>
      <w:r w:rsidRPr="005B5FDA">
        <w:rPr>
          <w:rStyle w:val="StyleUnderline"/>
        </w:rPr>
        <w:t xml:space="preserve"> and </w:t>
      </w:r>
      <w:r w:rsidRPr="005B5FDA">
        <w:rPr>
          <w:rStyle w:val="Emphasis"/>
        </w:rPr>
        <w:t>production</w:t>
      </w:r>
      <w:r w:rsidRPr="005B5FDA">
        <w:rPr>
          <w:sz w:val="16"/>
        </w:rPr>
        <w:t xml:space="preserve">. It has overhauled logistics entirely, empowering manufacturers across the country to be able to expand and grow, and it is even forcing health care providers to adapt to new standards. Imagine the potential if </w:t>
      </w:r>
      <w:r w:rsidRPr="005B5FDA">
        <w:rPr>
          <w:rStyle w:val="StyleUnderline"/>
        </w:rPr>
        <w:t>we can make our digital economy even more competitive on a global scale</w:t>
      </w:r>
      <w:r w:rsidRPr="005B5FDA">
        <w:rPr>
          <w:sz w:val="16"/>
        </w:rPr>
        <w:t xml:space="preserve"> – making our products more affordable while simultaneously </w:t>
      </w:r>
      <w:r w:rsidRPr="005B5FDA">
        <w:rPr>
          <w:rStyle w:val="StyleUnderline"/>
        </w:rPr>
        <w:t>expanding markets for our local job creators.</w:t>
      </w:r>
      <w:r w:rsidRPr="005B5FDA">
        <w:rPr>
          <w:sz w:val="16"/>
        </w:rPr>
        <w:t xml:space="preserve"> </w:t>
      </w:r>
      <w:r w:rsidRPr="005B5FDA">
        <w:rPr>
          <w:rStyle w:val="Emphasis"/>
        </w:rPr>
        <w:t>That is what USMCA sets out to achieve</w:t>
      </w:r>
      <w:r w:rsidRPr="005B5FDA">
        <w:rPr>
          <w:sz w:val="16"/>
        </w:rPr>
        <w:t xml:space="preserve">. And that’s why the agreement’s new digital provisions are so important. Yet, unfortunately, USMCA is currently being held hostage by the partisan political circus in Washington. Delaying approval of the trade pact hits the pocketbooks of the workers and families in North Carolina and across the nation. Folks across all sectors – from farmers and factory floor workers to programmers and engineers – are losing out. Far too much hangs in the balance. USMCA will lead to more jobs, larger paychecks, and cheaper prices for American consumers. It provides a much-needed foundation for the expansion of free and fair digital trade and investment in innovative products and services. And it creates a framework for a cutting edge, 21st-century economy. It’s time for Washington to buck up and get this agreement over the finish line. We have before us </w:t>
      </w:r>
      <w:r w:rsidRPr="005B5FDA">
        <w:rPr>
          <w:rStyle w:val="StyleUnderline"/>
        </w:rPr>
        <w:t xml:space="preserve">a once in a generation opportunity to define a </w:t>
      </w:r>
      <w:r w:rsidRPr="005B5FDA">
        <w:rPr>
          <w:rStyle w:val="Emphasis"/>
        </w:rPr>
        <w:t>new global standard</w:t>
      </w:r>
      <w:r w:rsidRPr="005B5FDA">
        <w:rPr>
          <w:rStyle w:val="StyleUnderline"/>
        </w:rPr>
        <w:t xml:space="preserve"> in </w:t>
      </w:r>
      <w:r w:rsidRPr="005B5FDA">
        <w:rPr>
          <w:rStyle w:val="Emphasis"/>
        </w:rPr>
        <w:t>digital trade</w:t>
      </w:r>
      <w:r w:rsidRPr="005B5FDA">
        <w:rPr>
          <w:sz w:val="16"/>
        </w:rPr>
        <w:t xml:space="preserve">, one that </w:t>
      </w:r>
      <w:r w:rsidRPr="005B5FDA">
        <w:rPr>
          <w:rStyle w:val="StyleUnderline"/>
        </w:rPr>
        <w:t xml:space="preserve">positions the United States as the </w:t>
      </w:r>
      <w:r w:rsidRPr="005B5FDA">
        <w:rPr>
          <w:rStyle w:val="Emphasis"/>
        </w:rPr>
        <w:t>world leader</w:t>
      </w:r>
      <w:r w:rsidRPr="005B5FDA">
        <w:rPr>
          <w:rStyle w:val="StyleUnderline"/>
        </w:rPr>
        <w:t xml:space="preserve"> in the </w:t>
      </w:r>
      <w:r w:rsidRPr="005B5FDA">
        <w:rPr>
          <w:rStyle w:val="Emphasis"/>
        </w:rPr>
        <w:t>digital economy</w:t>
      </w:r>
      <w:r w:rsidRPr="005B5FDA">
        <w:rPr>
          <w:rStyle w:val="StyleUnderline"/>
        </w:rPr>
        <w:t>.</w:t>
      </w:r>
      <w:r w:rsidRPr="005B5FDA">
        <w:rPr>
          <w:sz w:val="16"/>
        </w:rPr>
        <w:t xml:space="preserve"> We can’t afford to let it slip away.</w:t>
      </w:r>
    </w:p>
    <w:p w14:paraId="0F0C635F" w14:textId="77777777" w:rsidR="00D550EF" w:rsidRPr="005B5FDA" w:rsidRDefault="00D550EF" w:rsidP="00D550EF"/>
    <w:p w14:paraId="694CDBBF" w14:textId="77777777" w:rsidR="00D550EF" w:rsidRPr="005B5FDA" w:rsidRDefault="00D550EF" w:rsidP="00D550EF">
      <w:pPr>
        <w:pStyle w:val="Heading3"/>
      </w:pPr>
      <w:r w:rsidRPr="005B5FDA">
        <w:t>Econ Impact Ext</w:t>
      </w:r>
    </w:p>
    <w:p w14:paraId="44971CFB" w14:textId="77777777" w:rsidR="00D550EF" w:rsidRPr="005B5FDA" w:rsidRDefault="00D550EF" w:rsidP="00D550EF"/>
    <w:p w14:paraId="743FA6EB" w14:textId="77777777" w:rsidR="00D550EF" w:rsidRPr="005B5FDA" w:rsidRDefault="00D550EF" w:rsidP="00D550EF">
      <w:pPr>
        <w:pStyle w:val="Heading4"/>
        <w:rPr>
          <w:sz w:val="28"/>
        </w:rPr>
      </w:pPr>
      <w:r w:rsidRPr="005B5FDA">
        <w:rPr>
          <w:sz w:val="28"/>
        </w:rPr>
        <w:t>Slow growth encourages revisionism---great power war.</w:t>
      </w:r>
    </w:p>
    <w:p w14:paraId="48F36820" w14:textId="77777777" w:rsidR="00D550EF" w:rsidRPr="005B5FDA" w:rsidRDefault="00D550EF" w:rsidP="00D550EF">
      <w:pPr>
        <w:rPr>
          <w:sz w:val="16"/>
        </w:rPr>
      </w:pPr>
      <w:proofErr w:type="spellStart"/>
      <w:r w:rsidRPr="005B5FDA">
        <w:rPr>
          <w:rStyle w:val="Style13ptBold"/>
          <w:sz w:val="28"/>
        </w:rPr>
        <w:t>Drezner</w:t>
      </w:r>
      <w:proofErr w:type="spellEnd"/>
      <w:r w:rsidRPr="005B5FDA">
        <w:rPr>
          <w:rStyle w:val="Style13ptBold"/>
          <w:sz w:val="28"/>
        </w:rPr>
        <w:t xml:space="preserve"> 16</w:t>
      </w:r>
      <w:r w:rsidRPr="005B5FDA">
        <w:rPr>
          <w:sz w:val="16"/>
        </w:rPr>
        <w:t xml:space="preserve"> </w:t>
      </w:r>
      <w:r w:rsidRPr="005B5FDA">
        <w:t xml:space="preserve">(Daniel, Professor of International Politics, Tufts; Nonresident Senior Fellow, Brookings, May 2016, “Five Known Unknowns about the Next Generation Global Political Economy”, Project on International Order and Strategy at Brookings, </w:t>
      </w:r>
      <w:hyperlink r:id="rId39" w:history="1">
        <w:r w:rsidRPr="005B5FDA">
          <w:rPr>
            <w:rStyle w:val="Hyperlink"/>
          </w:rPr>
          <w:t>http://www.anamnesis.info/sites/default/files/D_Drezner_2016.pdf</w:t>
        </w:r>
      </w:hyperlink>
      <w:r w:rsidRPr="005B5FDA">
        <w:t>)</w:t>
      </w:r>
    </w:p>
    <w:p w14:paraId="3CEE7D0D" w14:textId="77777777" w:rsidR="00D550EF" w:rsidRPr="005B5FDA" w:rsidRDefault="00D550EF" w:rsidP="00D550EF">
      <w:pPr>
        <w:rPr>
          <w:sz w:val="16"/>
          <w:szCs w:val="20"/>
        </w:rPr>
      </w:pPr>
      <w:r w:rsidRPr="005B5FDA">
        <w:rPr>
          <w:rStyle w:val="StyleUnderline"/>
          <w:szCs w:val="20"/>
        </w:rPr>
        <w:t>Geopolitical ambitions could reduce economic interdependence even further</w:t>
      </w:r>
      <w:r w:rsidRPr="005B5FDA">
        <w:rPr>
          <w:sz w:val="16"/>
          <w:szCs w:val="20"/>
        </w:rPr>
        <w:t xml:space="preserve">.120 </w:t>
      </w:r>
      <w:r w:rsidRPr="005B5FDA">
        <w:rPr>
          <w:rStyle w:val="StyleUnderline"/>
          <w:szCs w:val="20"/>
        </w:rPr>
        <w:t>Russia and China have territorial and quasi-territorial ambitions beyond their recognized borders, and the</w:t>
      </w:r>
      <w:r w:rsidRPr="005B5FDA">
        <w:rPr>
          <w:sz w:val="16"/>
          <w:szCs w:val="20"/>
        </w:rPr>
        <w:t xml:space="preserve"> </w:t>
      </w:r>
      <w:r w:rsidRPr="005B5FDA">
        <w:rPr>
          <w:rStyle w:val="StyleUnderline"/>
          <w:szCs w:val="20"/>
        </w:rPr>
        <w:t>U</w:t>
      </w:r>
      <w:r w:rsidRPr="005B5FDA">
        <w:rPr>
          <w:sz w:val="16"/>
          <w:szCs w:val="20"/>
        </w:rPr>
        <w:t xml:space="preserve">nited </w:t>
      </w:r>
      <w:r w:rsidRPr="005B5FDA">
        <w:rPr>
          <w:rStyle w:val="StyleUnderline"/>
          <w:szCs w:val="20"/>
        </w:rPr>
        <w:t>S</w:t>
      </w:r>
      <w:r w:rsidRPr="005B5FDA">
        <w:rPr>
          <w:sz w:val="16"/>
          <w:szCs w:val="20"/>
        </w:rPr>
        <w:t xml:space="preserve">tates </w:t>
      </w:r>
      <w:r w:rsidRPr="005B5FDA">
        <w:rPr>
          <w:rStyle w:val="StyleUnderline"/>
          <w:szCs w:val="20"/>
        </w:rPr>
        <w:t xml:space="preserve">has attempted to counter what it sees as </w:t>
      </w:r>
      <w:r w:rsidRPr="005B5FDA">
        <w:rPr>
          <w:rStyle w:val="Emphasis"/>
          <w:szCs w:val="20"/>
        </w:rPr>
        <w:t>revisionist behavior</w:t>
      </w:r>
      <w:r w:rsidRPr="005B5FDA">
        <w:rPr>
          <w:sz w:val="16"/>
          <w:szCs w:val="20"/>
        </w:rPr>
        <w:t xml:space="preserve"> by both countries. </w:t>
      </w:r>
      <w:r w:rsidRPr="005B5FDA">
        <w:rPr>
          <w:rStyle w:val="StyleUnderline"/>
          <w:szCs w:val="20"/>
        </w:rPr>
        <w:t xml:space="preserve">In a </w:t>
      </w:r>
      <w:r w:rsidRPr="005B5FDA">
        <w:rPr>
          <w:rStyle w:val="Emphasis"/>
          <w:szCs w:val="20"/>
        </w:rPr>
        <w:t>low-growth world</w:t>
      </w:r>
      <w:r w:rsidRPr="005B5FDA">
        <w:rPr>
          <w:rStyle w:val="StyleUnderline"/>
          <w:szCs w:val="20"/>
        </w:rPr>
        <w:t xml:space="preserve">, it is possible that leaders of either country would choose to prioritize their </w:t>
      </w:r>
      <w:r w:rsidRPr="005B5FDA">
        <w:rPr>
          <w:rStyle w:val="Emphasis"/>
          <w:szCs w:val="20"/>
        </w:rPr>
        <w:t>nationalist ambitions</w:t>
      </w:r>
      <w:r w:rsidRPr="005B5FDA">
        <w:rPr>
          <w:rStyle w:val="StyleUnderline"/>
          <w:szCs w:val="20"/>
        </w:rPr>
        <w:t xml:space="preserve"> over economic growth</w:t>
      </w:r>
      <w:r w:rsidRPr="005B5FDA">
        <w:rPr>
          <w:sz w:val="16"/>
          <w:szCs w:val="20"/>
        </w:rPr>
        <w:t xml:space="preserve">. More generally, </w:t>
      </w:r>
      <w:r w:rsidRPr="005B5FDA">
        <w:rPr>
          <w:rStyle w:val="StyleUnderline"/>
          <w:szCs w:val="20"/>
        </w:rPr>
        <w:t>it could be that the expectation of future gains from interdependence—rather than existing levels of interdependence—constrains great power bellicosity</w:t>
      </w:r>
      <w:r w:rsidRPr="005B5FDA">
        <w:rPr>
          <w:sz w:val="16"/>
          <w:szCs w:val="20"/>
        </w:rPr>
        <w:t xml:space="preserve">.121 </w:t>
      </w:r>
      <w:r w:rsidRPr="005B5FDA">
        <w:rPr>
          <w:rStyle w:val="StyleUnderline"/>
          <w:szCs w:val="20"/>
        </w:rPr>
        <w:t xml:space="preserve">If great powers expect that the future benefits of international trade and investment will wane, then commercial </w:t>
      </w:r>
      <w:r w:rsidRPr="005B5FDA">
        <w:rPr>
          <w:rStyle w:val="Emphasis"/>
          <w:szCs w:val="20"/>
        </w:rPr>
        <w:t>constraints on revisionist behavior will lessen</w:t>
      </w:r>
      <w:r w:rsidRPr="005B5FDA">
        <w:rPr>
          <w:sz w:val="16"/>
          <w:szCs w:val="20"/>
        </w:rPr>
        <w:t xml:space="preserve">. All else equal, </w:t>
      </w:r>
      <w:r w:rsidRPr="005B5FDA">
        <w:rPr>
          <w:rStyle w:val="StyleUnderline"/>
          <w:szCs w:val="20"/>
        </w:rPr>
        <w:t xml:space="preserve">this increases the likelihood of </w:t>
      </w:r>
      <w:r w:rsidRPr="005B5FDA">
        <w:rPr>
          <w:rStyle w:val="Emphasis"/>
          <w:sz w:val="28"/>
          <w:szCs w:val="20"/>
        </w:rPr>
        <w:t>great power conflict</w:t>
      </w:r>
      <w:r w:rsidRPr="005B5FDA">
        <w:rPr>
          <w:rStyle w:val="StyleUnderline"/>
          <w:sz w:val="28"/>
          <w:szCs w:val="20"/>
        </w:rPr>
        <w:t xml:space="preserve"> </w:t>
      </w:r>
      <w:r w:rsidRPr="005B5FDA">
        <w:rPr>
          <w:rStyle w:val="StyleUnderline"/>
          <w:szCs w:val="20"/>
        </w:rPr>
        <w:t>going forward</w:t>
      </w:r>
      <w:r w:rsidRPr="005B5FDA">
        <w:rPr>
          <w:sz w:val="16"/>
          <w:szCs w:val="20"/>
        </w:rPr>
        <w:t>.</w:t>
      </w:r>
    </w:p>
    <w:p w14:paraId="24402501" w14:textId="77777777" w:rsidR="00D550EF" w:rsidRPr="005B5FDA" w:rsidRDefault="00D550EF" w:rsidP="00D550EF"/>
    <w:p w14:paraId="4BD86391" w14:textId="77777777" w:rsidR="00D550EF" w:rsidRPr="005B5FDA" w:rsidRDefault="00D550EF" w:rsidP="00D550EF">
      <w:pPr>
        <w:pStyle w:val="Heading4"/>
        <w:rPr>
          <w:rFonts w:cs="Times New Roman"/>
          <w:sz w:val="28"/>
        </w:rPr>
      </w:pPr>
      <w:r w:rsidRPr="005B5FDA">
        <w:rPr>
          <w:rFonts w:cs="Times New Roman"/>
          <w:sz w:val="28"/>
        </w:rPr>
        <w:t>Trump is a unique risk---psychology proves.</w:t>
      </w:r>
    </w:p>
    <w:p w14:paraId="4770811A" w14:textId="77777777" w:rsidR="00D550EF" w:rsidRPr="005B5FDA" w:rsidRDefault="00D550EF" w:rsidP="00D550EF">
      <w:r w:rsidRPr="005B5FDA">
        <w:rPr>
          <w:rStyle w:val="Style13ptBold"/>
          <w:sz w:val="28"/>
        </w:rPr>
        <w:t>Foster 16</w:t>
      </w:r>
      <w:r w:rsidRPr="005B5FDA">
        <w:rPr>
          <w:sz w:val="16"/>
        </w:rPr>
        <w:t>—</w:t>
      </w:r>
      <w:r w:rsidRPr="005B5FDA">
        <w:t xml:space="preserve">Professor of international studies and political science at the Virginia Military Institute [Dennis, “Would President Trump go to war to divert attention from problems at home?” The Washington Post, 19 Dec, </w:t>
      </w:r>
      <w:hyperlink r:id="rId40" w:history="1">
        <w:r w:rsidRPr="005B5FDA">
          <w:rPr>
            <w:rStyle w:val="Hyperlink"/>
          </w:rPr>
          <w:t>https://www.washingtonpost.com/news/monkey-cage/wp/2016/12/19/yes-trump-might-well-go-to-war-to-divert-attention-from-problems-at-home/?utm_term=.fd514cf55315</w:t>
        </w:r>
      </w:hyperlink>
      <w:r w:rsidRPr="005B5FDA">
        <w:t>, accessed 28 Feb 2017]</w:t>
      </w:r>
    </w:p>
    <w:p w14:paraId="42158A9A" w14:textId="77777777" w:rsidR="00D550EF" w:rsidRPr="005B5FDA" w:rsidRDefault="00D550EF" w:rsidP="00D550EF">
      <w:pPr>
        <w:rPr>
          <w:sz w:val="16"/>
        </w:rPr>
      </w:pPr>
      <w:r w:rsidRPr="005B5FDA">
        <w:rPr>
          <w:rStyle w:val="StyleUnderline"/>
        </w:rPr>
        <w:t>If the U.S. economy tanks</w:t>
      </w:r>
      <w:r w:rsidRPr="005B5FDA">
        <w:rPr>
          <w:sz w:val="16"/>
        </w:rPr>
        <w:t xml:space="preserve">, should we </w:t>
      </w:r>
      <w:r w:rsidRPr="005B5FDA">
        <w:rPr>
          <w:rStyle w:val="StyleUnderline"/>
        </w:rPr>
        <w:t>expect</w:t>
      </w:r>
      <w:r w:rsidRPr="005B5FDA">
        <w:rPr>
          <w:sz w:val="16"/>
        </w:rPr>
        <w:t xml:space="preserve"> Donald </w:t>
      </w:r>
      <w:r w:rsidRPr="005B5FDA">
        <w:rPr>
          <w:rStyle w:val="Emphasis"/>
        </w:rPr>
        <w:t>Trump</w:t>
      </w:r>
      <w:r w:rsidRPr="005B5FDA">
        <w:rPr>
          <w:rStyle w:val="StyleUnderline"/>
        </w:rPr>
        <w:t xml:space="preserve"> to engage in a </w:t>
      </w:r>
      <w:r w:rsidRPr="005B5FDA">
        <w:rPr>
          <w:rStyle w:val="Emphasis"/>
        </w:rPr>
        <w:t>diversionary war</w:t>
      </w:r>
      <w:r w:rsidRPr="005B5FDA">
        <w:rPr>
          <w:sz w:val="16"/>
        </w:rPr>
        <w:t xml:space="preserve">? Since the age of Machiavelli, </w:t>
      </w:r>
      <w:r w:rsidRPr="005B5FDA">
        <w:rPr>
          <w:rStyle w:val="StyleUnderline"/>
        </w:rPr>
        <w:t>analysts</w:t>
      </w:r>
      <w:r w:rsidRPr="005B5FDA">
        <w:rPr>
          <w:sz w:val="16"/>
        </w:rPr>
        <w:t xml:space="preserve"> have </w:t>
      </w:r>
      <w:r w:rsidRPr="005B5FDA">
        <w:rPr>
          <w:rStyle w:val="StyleUnderline"/>
        </w:rPr>
        <w:t>expected world leaders to launch international conflicts to deflect popular attention away from problems at home</w:t>
      </w:r>
      <w:r w:rsidRPr="005B5FDA">
        <w:rPr>
          <w:sz w:val="16"/>
        </w:rPr>
        <w:t xml:space="preserve">. </w:t>
      </w:r>
      <w:r w:rsidRPr="005B5FDA">
        <w:rPr>
          <w:rStyle w:val="StyleUnderline"/>
        </w:rPr>
        <w:t>By stirring up feelings of patriotism, leaders might escape the political costs o</w:t>
      </w:r>
      <w:r w:rsidRPr="005B5FDA">
        <w:rPr>
          <w:sz w:val="16"/>
        </w:rPr>
        <w:t xml:space="preserve">f scandal, unpopularity — or </w:t>
      </w:r>
      <w:r w:rsidRPr="005B5FDA">
        <w:rPr>
          <w:rStyle w:val="StyleUnderline"/>
        </w:rPr>
        <w:t>a poorly performing economy</w:t>
      </w:r>
      <w:r w:rsidRPr="005B5FDA">
        <w:rPr>
          <w:sz w:val="16"/>
        </w:rPr>
        <w:t xml:space="preserve">. One often-cited example of diversionary war in modern times is </w:t>
      </w:r>
      <w:r w:rsidRPr="005B5FDA">
        <w:rPr>
          <w:rStyle w:val="StyleUnderline"/>
        </w:rPr>
        <w:t>Argentina’s</w:t>
      </w:r>
      <w:r w:rsidRPr="005B5FDA">
        <w:rPr>
          <w:sz w:val="16"/>
        </w:rPr>
        <w:t xml:space="preserve"> 19</w:t>
      </w:r>
      <w:r w:rsidRPr="005B5FDA">
        <w:rPr>
          <w:rStyle w:val="StyleUnderline"/>
        </w:rPr>
        <w:t>82</w:t>
      </w:r>
      <w:r w:rsidRPr="005B5FDA">
        <w:rPr>
          <w:sz w:val="16"/>
        </w:rPr>
        <w:t xml:space="preserve"> </w:t>
      </w:r>
      <w:r w:rsidRPr="005B5FDA">
        <w:rPr>
          <w:rStyle w:val="StyleUnderline"/>
        </w:rPr>
        <w:t>invasion of the Falklands</w:t>
      </w:r>
      <w:r w:rsidRPr="005B5FDA">
        <w:rPr>
          <w:sz w:val="16"/>
        </w:rPr>
        <w:t xml:space="preserve">, which several (though not all) </w:t>
      </w:r>
      <w:r w:rsidRPr="005B5FDA">
        <w:rPr>
          <w:rStyle w:val="StyleUnderline"/>
        </w:rPr>
        <w:t>political scientists attribute to the junta’s desire to divert</w:t>
      </w:r>
      <w:r w:rsidRPr="005B5FDA">
        <w:rPr>
          <w:sz w:val="16"/>
        </w:rPr>
        <w:t xml:space="preserve"> the people’s </w:t>
      </w:r>
      <w:r w:rsidRPr="005B5FDA">
        <w:rPr>
          <w:rStyle w:val="StyleUnderline"/>
        </w:rPr>
        <w:t>attention from a disastrous economy</w:t>
      </w:r>
      <w:r w:rsidRPr="005B5FDA">
        <w:rPr>
          <w:sz w:val="16"/>
        </w:rPr>
        <w:t xml:space="preserve">. In a 2014 article, Jonathan Keller and I argued that whether </w:t>
      </w:r>
      <w:r w:rsidRPr="005B5FDA">
        <w:rPr>
          <w:rStyle w:val="StyleUnderline"/>
        </w:rPr>
        <w:t>U.S. presidents engage in diversionary conflicts depends in part on their psychological traits</w:t>
      </w:r>
      <w:r w:rsidRPr="005B5FDA">
        <w:rPr>
          <w:sz w:val="16"/>
        </w:rPr>
        <w:t xml:space="preserve"> — how they frame the world, process information and develop plans of action. </w:t>
      </w:r>
      <w:r w:rsidRPr="005B5FDA">
        <w:rPr>
          <w:rStyle w:val="StyleUnderline"/>
        </w:rPr>
        <w:t xml:space="preserve">Certain traits </w:t>
      </w:r>
      <w:r w:rsidRPr="005B5FDA">
        <w:rPr>
          <w:rStyle w:val="Emphasis"/>
        </w:rPr>
        <w:t>predispose</w:t>
      </w:r>
      <w:r w:rsidRPr="005B5FDA">
        <w:rPr>
          <w:rStyle w:val="StyleUnderline"/>
        </w:rPr>
        <w:t xml:space="preserve"> leaders to more </w:t>
      </w:r>
      <w:r w:rsidRPr="005B5FDA">
        <w:rPr>
          <w:rStyle w:val="Emphasis"/>
        </w:rPr>
        <w:t>belligerent</w:t>
      </w:r>
      <w:r w:rsidRPr="005B5FDA">
        <w:rPr>
          <w:rStyle w:val="StyleUnderline"/>
        </w:rPr>
        <w:t xml:space="preserve"> behavior</w:t>
      </w:r>
      <w:r w:rsidRPr="005B5FDA">
        <w:rPr>
          <w:sz w:val="16"/>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5B5FDA">
        <w:rPr>
          <w:rStyle w:val="StyleUnderline"/>
        </w:rPr>
        <w:t>conceptually simplistic leaders view the world in “black and white” terms; they develop unsophisticated solutions to problems and are largely insensitive to risks</w:t>
      </w:r>
      <w:r w:rsidRPr="005B5FDA">
        <w:rPr>
          <w:sz w:val="16"/>
        </w:rPr>
        <w:t xml:space="preserve">. Similarly, distrustful leaders tend to exaggerate threats and rely on aggression to deal with threats. </w:t>
      </w:r>
      <w:r w:rsidRPr="005B5FDA">
        <w:rPr>
          <w:rStyle w:val="StyleUnderline"/>
        </w:rPr>
        <w:t>Distrustful leaders typically favor military action and are confident in their ability to wield it effectively</w:t>
      </w:r>
      <w:r w:rsidRPr="005B5FDA">
        <w:rPr>
          <w:sz w:val="16"/>
        </w:rPr>
        <w:t xml:space="preserve">. </w:t>
      </w:r>
      <w:r w:rsidRPr="005B5FDA">
        <w:rPr>
          <w:rStyle w:val="StyleUnderline"/>
        </w:rPr>
        <w:t>Thus, when faced with</w:t>
      </w:r>
      <w:r w:rsidRPr="005B5FDA">
        <w:rPr>
          <w:sz w:val="16"/>
        </w:rPr>
        <w:t xml:space="preserve"> politically damaging problems that are hard to solve — such as </w:t>
      </w:r>
      <w:r w:rsidRPr="005B5FDA">
        <w:rPr>
          <w:rStyle w:val="StyleUnderline"/>
        </w:rPr>
        <w:t>a faltering economy</w:t>
      </w:r>
      <w:r w:rsidRPr="005B5FDA">
        <w:rPr>
          <w:sz w:val="16"/>
        </w:rPr>
        <w:t xml:space="preserve"> — </w:t>
      </w:r>
      <w:r w:rsidRPr="005B5FDA">
        <w:rPr>
          <w:rStyle w:val="StyleUnderline"/>
        </w:rPr>
        <w:t>leaders who are both distrustful and simplistic are less likely to put together complex, direct responses</w:t>
      </w:r>
      <w:r w:rsidRPr="005B5FDA">
        <w:rPr>
          <w:sz w:val="16"/>
        </w:rPr>
        <w:t xml:space="preserve">. </w:t>
      </w:r>
      <w:r w:rsidRPr="005B5FDA">
        <w:rPr>
          <w:rStyle w:val="StyleUnderline"/>
        </w:rPr>
        <w:t xml:space="preserve">Instead, they develop </w:t>
      </w:r>
      <w:r w:rsidRPr="005B5FDA">
        <w:rPr>
          <w:rStyle w:val="Emphasis"/>
        </w:rPr>
        <w:t>simplistic but risky “solutions”</w:t>
      </w:r>
      <w:r w:rsidRPr="005B5FDA">
        <w:rPr>
          <w:rStyle w:val="StyleUnderline"/>
        </w:rPr>
        <w:t xml:space="preserve"> that divert popular attention from the problem, utilizing</w:t>
      </w:r>
      <w:r w:rsidRPr="005B5FDA">
        <w:rPr>
          <w:sz w:val="16"/>
        </w:rPr>
        <w:t xml:space="preserve"> the tools with which they are most comfortable and confident (</w:t>
      </w:r>
      <w:r w:rsidRPr="005B5FDA">
        <w:rPr>
          <w:rStyle w:val="Emphasis"/>
        </w:rPr>
        <w:t>military force</w:t>
      </w:r>
      <w:r w:rsidRPr="005B5FDA">
        <w:rPr>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5B5FDA">
        <w:rPr>
          <w:rStyle w:val="StyleUnderline"/>
        </w:rPr>
        <w:t>Trump might try to rally public opinion to his side via military action</w:t>
      </w:r>
      <w:r w:rsidRPr="005B5FDA">
        <w:rPr>
          <w:sz w:val="16"/>
        </w:rPr>
        <w:t xml:space="preserve">. </w:t>
      </w:r>
      <w:r w:rsidRPr="005B5FDA">
        <w:rPr>
          <w:rStyle w:val="StyleUnderline"/>
        </w:rPr>
        <w:t xml:space="preserve">I sampled Trump’s campaign rhetoric, </w:t>
      </w:r>
      <w:r w:rsidRPr="005B5FDA">
        <w:rPr>
          <w:rStyle w:val="Emphasis"/>
        </w:rPr>
        <w:t>analyzing 71,446 words</w:t>
      </w:r>
      <w:r w:rsidRPr="005B5FDA">
        <w:rPr>
          <w:rStyle w:val="StyleUnderline"/>
        </w:rPr>
        <w:t xml:space="preserve"> </w:t>
      </w:r>
      <w:r w:rsidRPr="005B5FDA">
        <w:rPr>
          <w:rStyle w:val="Emphasis"/>
        </w:rPr>
        <w:t>across 24 events</w:t>
      </w:r>
      <w:r w:rsidRPr="005B5FDA">
        <w:rPr>
          <w:sz w:val="16"/>
        </w:rPr>
        <w:t xml:space="preserve"> from January 2015 to December 2016. Using a program for measuring leadership traits in rhetoric, </w:t>
      </w:r>
      <w:r w:rsidRPr="005B5FDA">
        <w:rPr>
          <w:rStyle w:val="StyleUnderline"/>
        </w:rPr>
        <w:t>I estimated what Trump’s words may tell us about his level of distrust and conceptual complexity</w:t>
      </w:r>
      <w:r w:rsidRPr="005B5FDA">
        <w:rPr>
          <w:sz w:val="16"/>
        </w:rPr>
        <w:t xml:space="preserve">. The graph below shows Trump’s level of distrust compared to previous presidents. </w:t>
      </w:r>
      <w:r w:rsidRPr="005B5FDA">
        <w:rPr>
          <w:rStyle w:val="StyleUnderline"/>
        </w:rPr>
        <w:t>These results are startling</w:t>
      </w:r>
      <w:r w:rsidRPr="005B5FDA">
        <w:rPr>
          <w:sz w:val="16"/>
        </w:rPr>
        <w:t xml:space="preserve">. </w:t>
      </w:r>
      <w:r w:rsidRPr="005B5FDA">
        <w:rPr>
          <w:rStyle w:val="StyleUnderline"/>
        </w:rPr>
        <w:t>Nearly 35 percent of Trump’s references to outside groups paint them as harmful to himself, his allies and friends, and causes that are important to him</w:t>
      </w:r>
      <w:r w:rsidRPr="005B5FDA">
        <w:rPr>
          <w:sz w:val="16"/>
        </w:rPr>
        <w:t xml:space="preserve"> — a percentage almost twice the previous high. The data suggest that Americans have elected </w:t>
      </w:r>
      <w:r w:rsidRPr="005B5FDA">
        <w:rPr>
          <w:rStyle w:val="StyleUnderline"/>
        </w:rPr>
        <w:t>a leader who</w:t>
      </w:r>
      <w:r w:rsidRPr="005B5FDA">
        <w:rPr>
          <w:sz w:val="16"/>
        </w:rPr>
        <w:t xml:space="preserve">, if his campaign rhetoric is any indication, </w:t>
      </w:r>
      <w:r w:rsidRPr="005B5FDA">
        <w:rPr>
          <w:rStyle w:val="StyleUnderline"/>
        </w:rPr>
        <w:t xml:space="preserve">will be </w:t>
      </w:r>
      <w:r w:rsidRPr="005B5FDA">
        <w:rPr>
          <w:rStyle w:val="Emphasis"/>
        </w:rPr>
        <w:t>historically unparalleled among modern presidents</w:t>
      </w:r>
      <w:r w:rsidRPr="005B5FDA">
        <w:rPr>
          <w:rStyle w:val="StyleUnderline"/>
        </w:rPr>
        <w:t xml:space="preserve"> in his active suspicion of those unlike himself and his inner circle, and those who disagree with his goals</w:t>
      </w:r>
      <w:r w:rsidRPr="005B5FDA">
        <w:rPr>
          <w:sz w:val="16"/>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w:t>
      </w:r>
      <w:r w:rsidRPr="005B5FDA">
        <w:rPr>
          <w:rStyle w:val="StyleUnderline"/>
        </w:rPr>
        <w:t xml:space="preserve">the </w:t>
      </w:r>
      <w:r w:rsidRPr="005B5FDA">
        <w:rPr>
          <w:rStyle w:val="Emphasis"/>
        </w:rPr>
        <w:t>model</w:t>
      </w:r>
      <w:r w:rsidRPr="005B5FDA">
        <w:rPr>
          <w:rStyle w:val="StyleUnderline"/>
        </w:rPr>
        <w:t xml:space="preserve"> would predict that a president with Trump</w:t>
      </w:r>
      <w:r w:rsidRPr="005B5FDA">
        <w:rPr>
          <w:sz w:val="16"/>
        </w:rPr>
        <w:t xml:space="preserve">’s </w:t>
      </w:r>
      <w:r w:rsidRPr="005B5FDA">
        <w:rPr>
          <w:rStyle w:val="StyleUnderline"/>
        </w:rPr>
        <w:t xml:space="preserve">numbers would respond to </w:t>
      </w:r>
      <w:r w:rsidRPr="005B5FDA">
        <w:rPr>
          <w:rStyle w:val="Emphasis"/>
        </w:rPr>
        <w:t>even</w:t>
      </w:r>
      <w:r w:rsidRPr="005B5FDA">
        <w:rPr>
          <w:rStyle w:val="StyleUnderline"/>
        </w:rPr>
        <w:t xml:space="preserve"> a </w:t>
      </w:r>
      <w:r w:rsidRPr="005B5FDA">
        <w:rPr>
          <w:rStyle w:val="Emphasis"/>
        </w:rPr>
        <w:t>minor</w:t>
      </w:r>
      <w:r w:rsidRPr="005B5FDA">
        <w:rPr>
          <w:rStyle w:val="StyleUnderline"/>
        </w:rPr>
        <w:t xml:space="preserve"> economic </w:t>
      </w:r>
      <w:r w:rsidRPr="005B5FDA">
        <w:rPr>
          <w:rStyle w:val="Emphasis"/>
        </w:rPr>
        <w:t>downturn</w:t>
      </w:r>
      <w:r w:rsidRPr="005B5FDA">
        <w:rPr>
          <w:rStyle w:val="StyleUnderline"/>
        </w:rPr>
        <w:t xml:space="preserve"> with an increase in the use of </w:t>
      </w:r>
      <w:r w:rsidRPr="005B5FDA">
        <w:rPr>
          <w:rStyle w:val="Emphasis"/>
        </w:rPr>
        <w:t>force</w:t>
      </w:r>
      <w:r w:rsidRPr="005B5FDA">
        <w:rPr>
          <w:sz w:val="16"/>
        </w:rPr>
        <w:t xml:space="preserve">. For example, were the misery index (aggregate inflation and unemployment) equal to 12 — about where it stood in October 2011 — </w:t>
      </w:r>
      <w:r w:rsidRPr="005B5FDA">
        <w:rPr>
          <w:rStyle w:val="StyleUnderline"/>
        </w:rPr>
        <w:t>the model predicts a president with Trump’s psychological traits would initiate more than one major conflict per quarter</w:t>
      </w:r>
      <w:r w:rsidRPr="005B5FDA">
        <w:rPr>
          <w:sz w:val="16"/>
        </w:rPr>
        <w:t>.</w:t>
      </w:r>
    </w:p>
    <w:p w14:paraId="4F730CB6" w14:textId="77777777" w:rsidR="00D550EF" w:rsidRPr="005B5FDA" w:rsidRDefault="00D550EF" w:rsidP="00D550EF">
      <w:pPr>
        <w:pStyle w:val="Heading4"/>
        <w:rPr>
          <w:sz w:val="28"/>
        </w:rPr>
      </w:pPr>
    </w:p>
    <w:p w14:paraId="0BBB88FF" w14:textId="77777777" w:rsidR="00D550EF" w:rsidRPr="005B5FDA" w:rsidRDefault="00D550EF" w:rsidP="00D550EF">
      <w:pPr>
        <w:pStyle w:val="Heading4"/>
        <w:rPr>
          <w:sz w:val="28"/>
        </w:rPr>
      </w:pPr>
      <w:bookmarkStart w:id="0" w:name="_Hlk4316373"/>
      <w:r w:rsidRPr="005B5FDA">
        <w:rPr>
          <w:sz w:val="28"/>
        </w:rPr>
        <w:t xml:space="preserve">It’s an impact filter---US competitiveness underwrites </w:t>
      </w:r>
      <w:r w:rsidRPr="005B5FDA">
        <w:rPr>
          <w:sz w:val="28"/>
          <w:u w:val="single"/>
        </w:rPr>
        <w:t>global stability</w:t>
      </w:r>
      <w:r w:rsidRPr="005B5FDA">
        <w:rPr>
          <w:sz w:val="28"/>
        </w:rPr>
        <w:t xml:space="preserve">. </w:t>
      </w:r>
    </w:p>
    <w:p w14:paraId="3483612D" w14:textId="77777777" w:rsidR="00D550EF" w:rsidRPr="005B5FDA" w:rsidRDefault="00D550EF" w:rsidP="00D550EF">
      <w:r w:rsidRPr="005B5FDA">
        <w:t xml:space="preserve">Daniel </w:t>
      </w:r>
      <w:proofErr w:type="spellStart"/>
      <w:r w:rsidRPr="005B5FDA">
        <w:rPr>
          <w:rStyle w:val="Style13ptBold"/>
          <w:sz w:val="28"/>
        </w:rPr>
        <w:t>Bessner</w:t>
      </w:r>
      <w:proofErr w:type="spellEnd"/>
      <w:r w:rsidRPr="005B5FDA">
        <w:rPr>
          <w:rStyle w:val="Style13ptBold"/>
          <w:sz w:val="28"/>
        </w:rPr>
        <w:t xml:space="preserve"> 17</w:t>
      </w:r>
      <w:r w:rsidRPr="005B5FDA">
        <w:t xml:space="preserve">. *Assistant Professor in American Foreign Policy, University of Washington. ** Jim MCDERMOTT, Representative for Washington’s 7th District. *** Francis WILSON, BA, International Studies, University of Washington. “Redefining American Leadership for an Internationalized Era.” The Henry M. Jackson School of International Studies, University of Washington. Task Force Report. </w:t>
      </w:r>
      <w:hyperlink r:id="rId41" w:history="1">
        <w:r w:rsidRPr="005B5FDA">
          <w:rPr>
            <w:rStyle w:val="Hyperlink"/>
          </w:rPr>
          <w:t>https://digital.lib.washington.edu/researchworks/bitstream/handle/1773/38693/TaskForceC-Bessner.pdf?sequence=1&amp;isAllowed=y</w:t>
        </w:r>
      </w:hyperlink>
    </w:p>
    <w:p w14:paraId="2F33BA37" w14:textId="77777777" w:rsidR="00D550EF" w:rsidRPr="005B5FDA" w:rsidRDefault="00D550EF" w:rsidP="00D550EF">
      <w:pPr>
        <w:rPr>
          <w:sz w:val="16"/>
        </w:rPr>
      </w:pPr>
      <w:r w:rsidRPr="005B5FDA">
        <w:rPr>
          <w:u w:val="single"/>
        </w:rPr>
        <w:t xml:space="preserve">America’s status as the world’s most vital nation is as </w:t>
      </w:r>
      <w:r w:rsidRPr="005B5FDA">
        <w:rPr>
          <w:b/>
          <w:iCs/>
          <w:u w:val="single"/>
          <w:bdr w:val="single" w:sz="8" w:space="0" w:color="auto"/>
        </w:rPr>
        <w:t>dependent on its prosperity</w:t>
      </w:r>
      <w:r w:rsidRPr="005B5FDA">
        <w:rPr>
          <w:u w:val="single"/>
        </w:rPr>
        <w:t xml:space="preserve"> as it is on its military might</w:t>
      </w:r>
      <w:r w:rsidRPr="005B5FDA">
        <w:rPr>
          <w:sz w:val="16"/>
        </w:rPr>
        <w:t xml:space="preserve"> and ability to project power worldwide. </w:t>
      </w:r>
      <w:r w:rsidRPr="005B5FDA">
        <w:rPr>
          <w:u w:val="single"/>
        </w:rPr>
        <w:t xml:space="preserve">The federal </w:t>
      </w:r>
      <w:r w:rsidRPr="005B5FDA">
        <w:rPr>
          <w:b/>
          <w:iCs/>
          <w:u w:val="single"/>
          <w:bdr w:val="single" w:sz="8" w:space="0" w:color="auto"/>
        </w:rPr>
        <w:t>government’s capacity</w:t>
      </w:r>
      <w:r w:rsidRPr="005B5FDA">
        <w:rPr>
          <w:u w:val="single"/>
        </w:rPr>
        <w:t xml:space="preserve"> to allocate resources to our armed forces, the </w:t>
      </w:r>
      <w:r w:rsidRPr="005B5FDA">
        <w:rPr>
          <w:b/>
          <w:iCs/>
          <w:u w:val="single"/>
          <w:bdr w:val="single" w:sz="8" w:space="0" w:color="auto"/>
        </w:rPr>
        <w:t>private sector’s</w:t>
      </w:r>
      <w:r w:rsidRPr="005B5FDA">
        <w:rPr>
          <w:u w:val="single"/>
        </w:rPr>
        <w:t xml:space="preserve"> ability to develop beneficial products and </w:t>
      </w:r>
      <w:r w:rsidRPr="005B5FDA">
        <w:rPr>
          <w:u w:val="single"/>
          <w:bdr w:val="single" w:sz="4" w:space="0" w:color="auto"/>
        </w:rPr>
        <w:t>tech</w:t>
      </w:r>
      <w:r w:rsidRPr="005B5FDA">
        <w:rPr>
          <w:u w:val="single"/>
        </w:rPr>
        <w:t>nologies, and the satisfaction of the</w:t>
      </w:r>
      <w:r w:rsidRPr="005B5FDA">
        <w:rPr>
          <w:sz w:val="16"/>
        </w:rPr>
        <w:t xml:space="preserve"> domestic </w:t>
      </w:r>
      <w:r w:rsidRPr="005B5FDA">
        <w:rPr>
          <w:u w:val="single"/>
        </w:rPr>
        <w:t xml:space="preserve">public are all </w:t>
      </w:r>
      <w:r w:rsidRPr="005B5FDA">
        <w:rPr>
          <w:b/>
          <w:iCs/>
          <w:u w:val="single"/>
          <w:bdr w:val="single" w:sz="8" w:space="0" w:color="auto"/>
        </w:rPr>
        <w:t>closely tied</w:t>
      </w:r>
      <w:r w:rsidRPr="005B5FDA">
        <w:rPr>
          <w:u w:val="single"/>
        </w:rPr>
        <w:t xml:space="preserve"> to the continued growth of American wealth</w:t>
      </w:r>
      <w:r w:rsidRPr="005B5FDA">
        <w:rPr>
          <w:sz w:val="16"/>
        </w:rPr>
        <w:t xml:space="preserve"> at home and abroad. </w:t>
      </w:r>
      <w:r w:rsidRPr="005B5FDA">
        <w:rPr>
          <w:u w:val="single"/>
        </w:rPr>
        <w:t>This has been proven repeatedly during periods where the</w:t>
      </w:r>
      <w:r w:rsidRPr="005B5FDA">
        <w:rPr>
          <w:sz w:val="16"/>
        </w:rPr>
        <w:t xml:space="preserve"> </w:t>
      </w:r>
      <w:r w:rsidRPr="005B5FDA">
        <w:rPr>
          <w:u w:val="single"/>
        </w:rPr>
        <w:t>U</w:t>
      </w:r>
      <w:r w:rsidRPr="005B5FDA">
        <w:rPr>
          <w:sz w:val="16"/>
        </w:rPr>
        <w:t xml:space="preserve">nited </w:t>
      </w:r>
      <w:r w:rsidRPr="005B5FDA">
        <w:rPr>
          <w:u w:val="single"/>
        </w:rPr>
        <w:t>S</w:t>
      </w:r>
      <w:r w:rsidRPr="005B5FDA">
        <w:rPr>
          <w:sz w:val="16"/>
        </w:rPr>
        <w:t xml:space="preserve">tates has </w:t>
      </w:r>
      <w:r w:rsidRPr="005B5FDA">
        <w:rPr>
          <w:u w:val="single"/>
        </w:rPr>
        <w:t xml:space="preserve">faced its greatest </w:t>
      </w:r>
      <w:r w:rsidRPr="005B5FDA">
        <w:rPr>
          <w:b/>
          <w:iCs/>
          <w:u w:val="single"/>
          <w:bdr w:val="single" w:sz="8" w:space="0" w:color="auto"/>
        </w:rPr>
        <w:t>existential threats</w:t>
      </w:r>
      <w:r w:rsidRPr="005B5FDA">
        <w:rPr>
          <w:u w:val="single"/>
        </w:rPr>
        <w:t>: Nazi Germany and Imperial Japan were unable to keep up with the</w:t>
      </w:r>
      <w:r w:rsidRPr="005B5FDA">
        <w:rPr>
          <w:sz w:val="16"/>
        </w:rPr>
        <w:t xml:space="preserve"> sheer industrial </w:t>
      </w:r>
      <w:r w:rsidRPr="005B5FDA">
        <w:rPr>
          <w:u w:val="single"/>
        </w:rPr>
        <w:t>output of the American heartland, while the Soviet Empire lost control of its satellites</w:t>
      </w:r>
      <w:r w:rsidRPr="005B5FDA">
        <w:rPr>
          <w:sz w:val="16"/>
        </w:rPr>
        <w:t xml:space="preserve"> in great part </w:t>
      </w:r>
      <w:r w:rsidRPr="005B5FDA">
        <w:rPr>
          <w:u w:val="single"/>
        </w:rPr>
        <w:t>due to their desire to benefit from the Western free market system</w:t>
      </w:r>
      <w:r w:rsidRPr="005B5FDA">
        <w:rPr>
          <w:sz w:val="16"/>
        </w:rPr>
        <w:t>.</w:t>
      </w:r>
      <w:r w:rsidRPr="005B5FDA">
        <w:rPr>
          <w:sz w:val="12"/>
        </w:rPr>
        <w:t>¶</w:t>
      </w:r>
      <w:r w:rsidRPr="005B5FDA">
        <w:rPr>
          <w:sz w:val="16"/>
        </w:rPr>
        <w:t xml:space="preserve"> Therefore, </w:t>
      </w:r>
      <w:r w:rsidRPr="005B5FDA">
        <w:rPr>
          <w:u w:val="single"/>
        </w:rPr>
        <w:t xml:space="preserve">the formulation of a </w:t>
      </w:r>
      <w:r w:rsidRPr="005B5FDA">
        <w:rPr>
          <w:b/>
          <w:iCs/>
          <w:u w:val="single"/>
          <w:bdr w:val="single" w:sz="8" w:space="0" w:color="auto"/>
        </w:rPr>
        <w:t>long-term strategy</w:t>
      </w:r>
      <w:r w:rsidRPr="005B5FDA">
        <w:rPr>
          <w:u w:val="single"/>
        </w:rPr>
        <w:t xml:space="preserve"> that anticipates the potential disruptions and opportunities of the new global economy is as important as questions of diplomacy and military strategy</w:t>
      </w:r>
      <w:r w:rsidRPr="005B5FDA">
        <w:rPr>
          <w:sz w:val="16"/>
        </w:rPr>
        <w:t xml:space="preserve">. As </w:t>
      </w:r>
      <w:r w:rsidRPr="005B5FDA">
        <w:rPr>
          <w:u w:val="single"/>
        </w:rPr>
        <w:t>the</w:t>
      </w:r>
      <w:r w:rsidRPr="005B5FDA">
        <w:rPr>
          <w:sz w:val="16"/>
        </w:rPr>
        <w:t xml:space="preserve"> </w:t>
      </w:r>
      <w:r w:rsidRPr="005B5FDA">
        <w:rPr>
          <w:u w:val="single"/>
        </w:rPr>
        <w:t>U</w:t>
      </w:r>
      <w:r w:rsidRPr="005B5FDA">
        <w:rPr>
          <w:sz w:val="16"/>
        </w:rPr>
        <w:t xml:space="preserve">nited </w:t>
      </w:r>
      <w:r w:rsidRPr="005B5FDA">
        <w:rPr>
          <w:u w:val="single"/>
        </w:rPr>
        <w:t>S</w:t>
      </w:r>
      <w:r w:rsidRPr="005B5FDA">
        <w:rPr>
          <w:sz w:val="16"/>
        </w:rPr>
        <w:t xml:space="preserve">tates evaluates how it will face the rapidly changing and increasingly interconnected world of the 21st century, it </w:t>
      </w:r>
      <w:r w:rsidRPr="005B5FDA">
        <w:rPr>
          <w:b/>
          <w:iCs/>
          <w:u w:val="single"/>
          <w:bdr w:val="single" w:sz="8" w:space="0" w:color="auto"/>
        </w:rPr>
        <w:t>must</w:t>
      </w:r>
      <w:r w:rsidRPr="005B5FDA">
        <w:rPr>
          <w:u w:val="single"/>
        </w:rPr>
        <w:t xml:space="preserve"> take into account its </w:t>
      </w:r>
      <w:r w:rsidRPr="005B5FDA">
        <w:rPr>
          <w:b/>
          <w:iCs/>
          <w:u w:val="single"/>
          <w:bdr w:val="single" w:sz="8" w:space="0" w:color="auto"/>
        </w:rPr>
        <w:t>economic interests</w:t>
      </w:r>
      <w:r w:rsidRPr="005B5FDA">
        <w:rPr>
          <w:u w:val="single"/>
        </w:rPr>
        <w:t xml:space="preserve"> as well as the potential economic costs associated with achieving its political objectives</w:t>
      </w:r>
      <w:r w:rsidRPr="005B5FDA">
        <w:rPr>
          <w:sz w:val="16"/>
        </w:rPr>
        <w:t>.</w:t>
      </w:r>
      <w:r w:rsidRPr="005B5FDA">
        <w:rPr>
          <w:sz w:val="12"/>
        </w:rPr>
        <w:t>¶</w:t>
      </w:r>
      <w:r w:rsidRPr="005B5FDA">
        <w:rPr>
          <w:sz w:val="16"/>
        </w:rPr>
        <w:t xml:space="preserve"> Since the beginning of the Cold War, </w:t>
      </w:r>
      <w:r w:rsidRPr="005B5FDA">
        <w:rPr>
          <w:u w:val="single"/>
        </w:rPr>
        <w:t xml:space="preserve">America’s </w:t>
      </w:r>
      <w:r w:rsidRPr="005B5FDA">
        <w:rPr>
          <w:b/>
          <w:iCs/>
          <w:u w:val="single"/>
          <w:bdr w:val="single" w:sz="8" w:space="0" w:color="auto"/>
        </w:rPr>
        <w:t>unparalleled</w:t>
      </w:r>
      <w:r w:rsidRPr="005B5FDA">
        <w:rPr>
          <w:u w:val="single"/>
        </w:rPr>
        <w:t xml:space="preserve"> ability to influence countries through nonviolent means has been </w:t>
      </w:r>
      <w:r w:rsidRPr="005B5FDA">
        <w:rPr>
          <w:rStyle w:val="Emphasis"/>
        </w:rPr>
        <w:t>critical</w:t>
      </w:r>
      <w:r w:rsidRPr="005B5FDA">
        <w:rPr>
          <w:u w:val="single"/>
        </w:rPr>
        <w:t xml:space="preserve"> to the </w:t>
      </w:r>
      <w:r w:rsidRPr="005B5FDA">
        <w:rPr>
          <w:b/>
          <w:iCs/>
          <w:u w:val="single"/>
          <w:bdr w:val="single" w:sz="8" w:space="0" w:color="auto"/>
        </w:rPr>
        <w:t>preservation of global stability</w:t>
      </w:r>
      <w:r w:rsidRPr="005B5FDA">
        <w:rPr>
          <w:sz w:val="16"/>
        </w:rPr>
        <w:t xml:space="preserve">. The most relevant example of this in our history is the Marshall Plan, which leveraged American capital to provide a devastated post-War Europe with almost 120 billion dollars (adjusted for inflation) in aid. This aid was critical to preventing the spread of Soviet influence into Western Europe, and laid the foundation for an economically strong region stretching from Portugal to Austria that has been free from inter-state conflict since 1945. </w:t>
      </w:r>
      <w:r w:rsidRPr="005B5FDA">
        <w:rPr>
          <w:u w:val="single"/>
        </w:rPr>
        <w:t>Because of the pragmatic exercise of economic influence, the</w:t>
      </w:r>
      <w:r w:rsidRPr="005B5FDA">
        <w:rPr>
          <w:sz w:val="16"/>
        </w:rPr>
        <w:t xml:space="preserve"> </w:t>
      </w:r>
      <w:r w:rsidRPr="005B5FDA">
        <w:rPr>
          <w:u w:val="single"/>
        </w:rPr>
        <w:t>E</w:t>
      </w:r>
      <w:r w:rsidRPr="005B5FDA">
        <w:rPr>
          <w:sz w:val="16"/>
        </w:rPr>
        <w:t xml:space="preserve">uropean </w:t>
      </w:r>
      <w:r w:rsidRPr="005B5FDA">
        <w:rPr>
          <w:u w:val="single"/>
        </w:rPr>
        <w:t>U</w:t>
      </w:r>
      <w:r w:rsidRPr="005B5FDA">
        <w:rPr>
          <w:sz w:val="16"/>
        </w:rPr>
        <w:t xml:space="preserve">nion </w:t>
      </w:r>
      <w:r w:rsidRPr="005B5FDA">
        <w:rPr>
          <w:u w:val="single"/>
        </w:rPr>
        <w:t xml:space="preserve">is now our strongest ally as well as our largest trading </w:t>
      </w:r>
      <w:proofErr w:type="gramStart"/>
      <w:r w:rsidRPr="005B5FDA">
        <w:rPr>
          <w:u w:val="single"/>
        </w:rPr>
        <w:t>partner</w:t>
      </w:r>
      <w:r w:rsidRPr="005B5FDA">
        <w:rPr>
          <w:sz w:val="16"/>
        </w:rPr>
        <w:t>.</w:t>
      </w:r>
      <w:r w:rsidRPr="005B5FDA">
        <w:rPr>
          <w:sz w:val="12"/>
        </w:rPr>
        <w:t>¶</w:t>
      </w:r>
      <w:proofErr w:type="gramEnd"/>
      <w:r w:rsidRPr="005B5FDA">
        <w:rPr>
          <w:sz w:val="16"/>
        </w:rPr>
        <w:t xml:space="preserve"> Worldwide, the liberal economic system that the United States has promoted through international trade organizations like the WTO has contributed to unprecedented economic cohesion between states. When countries are tied together in the mutually beneficial exchange of goods, the opportunity cost of war goes up significantly, making political leaders much more likely to de-escalate and rely on nonviolent means to resolve </w:t>
      </w:r>
      <w:proofErr w:type="gramStart"/>
      <w:r w:rsidRPr="005B5FDA">
        <w:rPr>
          <w:sz w:val="16"/>
        </w:rPr>
        <w:t>conflicts.</w:t>
      </w:r>
      <w:r w:rsidRPr="005B5FDA">
        <w:rPr>
          <w:sz w:val="12"/>
        </w:rPr>
        <w:t>¶</w:t>
      </w:r>
      <w:proofErr w:type="gramEnd"/>
      <w:r w:rsidRPr="005B5FDA">
        <w:rPr>
          <w:sz w:val="16"/>
        </w:rPr>
        <w:t xml:space="preserve"> </w:t>
      </w:r>
      <w:r w:rsidRPr="005B5FDA">
        <w:rPr>
          <w:u w:val="single"/>
        </w:rPr>
        <w:t xml:space="preserve">Our </w:t>
      </w:r>
      <w:r w:rsidRPr="005B5FDA">
        <w:rPr>
          <w:b/>
          <w:iCs/>
          <w:u w:val="single"/>
          <w:bdr w:val="single" w:sz="8" w:space="0" w:color="auto"/>
        </w:rPr>
        <w:t>economy</w:t>
      </w:r>
      <w:r w:rsidRPr="005B5FDA">
        <w:rPr>
          <w:u w:val="single"/>
        </w:rPr>
        <w:t xml:space="preserve"> also plays a </w:t>
      </w:r>
      <w:r w:rsidRPr="005B5FDA">
        <w:rPr>
          <w:rStyle w:val="Emphasis"/>
        </w:rPr>
        <w:t>key role</w:t>
      </w:r>
      <w:r w:rsidRPr="005B5FDA">
        <w:rPr>
          <w:u w:val="single"/>
        </w:rPr>
        <w:t xml:space="preserve"> in helping the U</w:t>
      </w:r>
      <w:r w:rsidRPr="005B5FDA">
        <w:rPr>
          <w:sz w:val="16"/>
        </w:rPr>
        <w:t xml:space="preserve">nited </w:t>
      </w:r>
      <w:r w:rsidRPr="005B5FDA">
        <w:rPr>
          <w:u w:val="single"/>
        </w:rPr>
        <w:t>S</w:t>
      </w:r>
      <w:r w:rsidRPr="005B5FDA">
        <w:rPr>
          <w:sz w:val="16"/>
        </w:rPr>
        <w:t xml:space="preserve">tates </w:t>
      </w:r>
      <w:r w:rsidRPr="005B5FDA">
        <w:rPr>
          <w:rStyle w:val="Emphasis"/>
        </w:rPr>
        <w:t>deal with states that threaten stability</w:t>
      </w:r>
      <w:r w:rsidRPr="005B5FDA">
        <w:rPr>
          <w:sz w:val="16"/>
        </w:rPr>
        <w:t xml:space="preserve">. </w:t>
      </w:r>
      <w:r w:rsidRPr="005B5FDA">
        <w:rPr>
          <w:u w:val="single"/>
        </w:rPr>
        <w:t xml:space="preserve">The American </w:t>
      </w:r>
      <w:r w:rsidRPr="005B5FDA">
        <w:rPr>
          <w:rStyle w:val="Emphasis"/>
        </w:rPr>
        <w:t>ability to impose</w:t>
      </w:r>
      <w:r w:rsidRPr="005B5FDA">
        <w:rPr>
          <w:b/>
          <w:iCs/>
          <w:u w:val="single"/>
          <w:bdr w:val="single" w:sz="8" w:space="0" w:color="auto"/>
        </w:rPr>
        <w:t xml:space="preserve"> sanctions</w:t>
      </w:r>
      <w:r w:rsidRPr="005B5FDA">
        <w:rPr>
          <w:u w:val="single"/>
        </w:rPr>
        <w:t xml:space="preserve"> has been a </w:t>
      </w:r>
      <w:r w:rsidRPr="005B5FDA">
        <w:rPr>
          <w:b/>
          <w:iCs/>
          <w:u w:val="single"/>
          <w:bdr w:val="single" w:sz="8" w:space="0" w:color="auto"/>
        </w:rPr>
        <w:t>formidable tool</w:t>
      </w:r>
      <w:r w:rsidRPr="005B5FDA">
        <w:rPr>
          <w:u w:val="single"/>
        </w:rPr>
        <w:t xml:space="preserve"> for discouraging </w:t>
      </w:r>
      <w:r w:rsidRPr="005B5FDA">
        <w:rPr>
          <w:b/>
          <w:iCs/>
          <w:u w:val="single"/>
          <w:bdr w:val="single" w:sz="8" w:space="0" w:color="auto"/>
        </w:rPr>
        <w:t>nuclear prolif</w:t>
      </w:r>
      <w:r w:rsidRPr="005B5FDA">
        <w:rPr>
          <w:u w:val="single"/>
        </w:rPr>
        <w:t>eration and punishing violators of international norms</w:t>
      </w:r>
      <w:r w:rsidRPr="005B5FDA">
        <w:rPr>
          <w:sz w:val="16"/>
        </w:rPr>
        <w:t xml:space="preserve">. </w:t>
      </w:r>
      <w:r w:rsidRPr="005B5FDA">
        <w:rPr>
          <w:u w:val="single"/>
        </w:rPr>
        <w:t xml:space="preserve">When more direct means of coercion are required, a powerful industrial and </w:t>
      </w:r>
      <w:r w:rsidRPr="005B5FDA">
        <w:rPr>
          <w:u w:val="single"/>
          <w:bdr w:val="single" w:sz="4" w:space="0" w:color="auto"/>
        </w:rPr>
        <w:t>tech</w:t>
      </w:r>
      <w:r w:rsidRPr="005B5FDA">
        <w:rPr>
          <w:u w:val="single"/>
        </w:rPr>
        <w:t xml:space="preserve">nological base </w:t>
      </w:r>
      <w:r w:rsidRPr="005B5FDA">
        <w:rPr>
          <w:rStyle w:val="Emphasis"/>
        </w:rPr>
        <w:t>enables</w:t>
      </w:r>
      <w:r w:rsidRPr="005B5FDA">
        <w:rPr>
          <w:u w:val="single"/>
        </w:rPr>
        <w:t xml:space="preserve"> the maintenance of a well-funded and </w:t>
      </w:r>
      <w:r w:rsidRPr="005B5FDA">
        <w:rPr>
          <w:u w:val="single"/>
          <w:bdr w:val="single" w:sz="4" w:space="0" w:color="auto"/>
        </w:rPr>
        <w:t>tech</w:t>
      </w:r>
      <w:r w:rsidRPr="005B5FDA">
        <w:rPr>
          <w:u w:val="single"/>
        </w:rPr>
        <w:t xml:space="preserve">nologically </w:t>
      </w:r>
      <w:r w:rsidRPr="005B5FDA">
        <w:rPr>
          <w:rStyle w:val="Emphasis"/>
        </w:rPr>
        <w:t xml:space="preserve">advanced </w:t>
      </w:r>
      <w:proofErr w:type="gramStart"/>
      <w:r w:rsidRPr="005B5FDA">
        <w:rPr>
          <w:rStyle w:val="Emphasis"/>
        </w:rPr>
        <w:t>military</w:t>
      </w:r>
      <w:r w:rsidRPr="005B5FDA">
        <w:rPr>
          <w:sz w:val="16"/>
        </w:rPr>
        <w:t>.</w:t>
      </w:r>
      <w:r w:rsidRPr="005B5FDA">
        <w:rPr>
          <w:sz w:val="12"/>
        </w:rPr>
        <w:t>¶</w:t>
      </w:r>
      <w:proofErr w:type="gramEnd"/>
      <w:r w:rsidRPr="005B5FDA">
        <w:rPr>
          <w:sz w:val="16"/>
        </w:rPr>
        <w:t xml:space="preserve"> </w:t>
      </w:r>
      <w:r w:rsidRPr="005B5FDA">
        <w:rPr>
          <w:u w:val="single"/>
        </w:rPr>
        <w:t>America’s advanced 17 trillion-dollar economy has allowed it to exert the influence that it does in the world today</w:t>
      </w:r>
      <w:r w:rsidRPr="005B5FDA">
        <w:rPr>
          <w:sz w:val="16"/>
        </w:rPr>
        <w:t xml:space="preserve">. </w:t>
      </w:r>
      <w:r w:rsidRPr="005B5FDA">
        <w:rPr>
          <w:u w:val="single"/>
        </w:rPr>
        <w:t xml:space="preserve">However, our </w:t>
      </w:r>
      <w:r w:rsidRPr="005B5FDA">
        <w:rPr>
          <w:rStyle w:val="Emphasis"/>
        </w:rPr>
        <w:t>economic strength</w:t>
      </w:r>
      <w:r w:rsidRPr="005B5FDA">
        <w:rPr>
          <w:u w:val="single"/>
        </w:rPr>
        <w:t xml:space="preserve"> and the skill of our workforce, which have always underwritten our international influence, </w:t>
      </w:r>
      <w:r w:rsidRPr="005B5FDA">
        <w:rPr>
          <w:b/>
          <w:iCs/>
          <w:u w:val="single"/>
          <w:bdr w:val="single" w:sz="8" w:space="0" w:color="auto"/>
        </w:rPr>
        <w:t>should not be taken for granted</w:t>
      </w:r>
      <w:r w:rsidRPr="005B5FDA">
        <w:rPr>
          <w:sz w:val="16"/>
        </w:rPr>
        <w:t xml:space="preserve">. </w:t>
      </w:r>
      <w:r w:rsidRPr="005B5FDA">
        <w:rPr>
          <w:rStyle w:val="Emphasis"/>
        </w:rPr>
        <w:t>Rapid growth in the developing world</w:t>
      </w:r>
      <w:r w:rsidRPr="005B5FDA">
        <w:rPr>
          <w:u w:val="single"/>
        </w:rPr>
        <w:t xml:space="preserve"> means that </w:t>
      </w:r>
      <w:r w:rsidRPr="005B5FDA">
        <w:rPr>
          <w:rStyle w:val="Emphasis"/>
        </w:rPr>
        <w:t>American companies</w:t>
      </w:r>
      <w:r w:rsidRPr="005B5FDA">
        <w:rPr>
          <w:u w:val="single"/>
        </w:rPr>
        <w:t xml:space="preserve"> and workers must now contend in an </w:t>
      </w:r>
      <w:r w:rsidRPr="005B5FDA">
        <w:rPr>
          <w:rStyle w:val="Emphasis"/>
        </w:rPr>
        <w:t>increasingly crowded global marketplace</w:t>
      </w:r>
      <w:r w:rsidRPr="005B5FDA">
        <w:rPr>
          <w:sz w:val="16"/>
        </w:rPr>
        <w:t xml:space="preserve">. In the new “knowledge economy,” educating America’s workers and </w:t>
      </w:r>
      <w:r w:rsidRPr="005B5FDA">
        <w:rPr>
          <w:u w:val="single"/>
        </w:rPr>
        <w:t xml:space="preserve">ensuring that the </w:t>
      </w:r>
      <w:r w:rsidRPr="005B5FDA">
        <w:rPr>
          <w:rStyle w:val="Emphasis"/>
        </w:rPr>
        <w:t>U</w:t>
      </w:r>
      <w:r w:rsidRPr="005B5FDA">
        <w:rPr>
          <w:sz w:val="16"/>
        </w:rPr>
        <w:t xml:space="preserve">nited </w:t>
      </w:r>
      <w:r w:rsidRPr="005B5FDA">
        <w:rPr>
          <w:rStyle w:val="Emphasis"/>
        </w:rPr>
        <w:t>S</w:t>
      </w:r>
      <w:r w:rsidRPr="005B5FDA">
        <w:rPr>
          <w:sz w:val="16"/>
        </w:rPr>
        <w:t xml:space="preserve">tates </w:t>
      </w:r>
      <w:r w:rsidRPr="005B5FDA">
        <w:rPr>
          <w:b/>
          <w:iCs/>
          <w:u w:val="single"/>
          <w:bdr w:val="single" w:sz="8" w:space="0" w:color="auto"/>
        </w:rPr>
        <w:t>retains its role as an innovation capital must take the highest priority</w:t>
      </w:r>
      <w:r w:rsidRPr="005B5FDA">
        <w:rPr>
          <w:sz w:val="16"/>
        </w:rPr>
        <w:t xml:space="preserve">. On the business side, reforming America’s institutions and </w:t>
      </w:r>
      <w:r w:rsidRPr="005B5FDA">
        <w:rPr>
          <w:u w:val="single"/>
        </w:rPr>
        <w:t>removing barriers to expansion and innovation will encourage the companies of the future to make their start here</w:t>
      </w:r>
      <w:r w:rsidRPr="005B5FDA">
        <w:rPr>
          <w:sz w:val="16"/>
        </w:rPr>
        <w:t>.</w:t>
      </w:r>
    </w:p>
    <w:bookmarkEnd w:id="0"/>
    <w:p w14:paraId="6E7B92AA" w14:textId="77777777" w:rsidR="00D550EF" w:rsidRPr="005B5FDA" w:rsidRDefault="00D550EF" w:rsidP="00D550EF">
      <w:pPr>
        <w:rPr>
          <w:sz w:val="16"/>
        </w:rPr>
      </w:pPr>
    </w:p>
    <w:p w14:paraId="15B676ED" w14:textId="77777777" w:rsidR="00D550EF" w:rsidRPr="005B5FDA" w:rsidRDefault="00D550EF" w:rsidP="00D550EF">
      <w:pPr>
        <w:pStyle w:val="Heading4"/>
        <w:rPr>
          <w:sz w:val="28"/>
        </w:rPr>
      </w:pPr>
      <w:r w:rsidRPr="005B5FDA">
        <w:rPr>
          <w:sz w:val="28"/>
        </w:rPr>
        <w:t>Economic dominance prevents global nuclear war.</w:t>
      </w:r>
    </w:p>
    <w:p w14:paraId="13FD1C9F" w14:textId="77777777" w:rsidR="00D550EF" w:rsidRPr="005B5FDA" w:rsidRDefault="00D550EF" w:rsidP="00D550EF">
      <w:pPr>
        <w:rPr>
          <w:b/>
          <w:bCs/>
          <w:sz w:val="28"/>
        </w:rPr>
      </w:pPr>
      <w:r w:rsidRPr="005B5FDA">
        <w:rPr>
          <w:rStyle w:val="Style13ptBold"/>
          <w:sz w:val="28"/>
        </w:rPr>
        <w:t xml:space="preserve">Henricksen 17 </w:t>
      </w:r>
      <w:r w:rsidRPr="005B5FDA">
        <w:t>--- Thomas H. Henricksen, emeritus senior fellow at the Hoover Institution, Post-American World Order, 23 March 2017, https://www.hoover.org/research/post-american-world-order</w:t>
      </w:r>
    </w:p>
    <w:p w14:paraId="703FADEA" w14:textId="77777777" w:rsidR="00D550EF" w:rsidRPr="005B5FDA" w:rsidRDefault="00D550EF" w:rsidP="00D550EF">
      <w:pPr>
        <w:rPr>
          <w:sz w:val="16"/>
        </w:rPr>
      </w:pPr>
      <w:r w:rsidRPr="005B5FDA">
        <w:rPr>
          <w:rStyle w:val="StyleUnderline"/>
        </w:rPr>
        <w:t>The emergent world, divided</w:t>
      </w:r>
      <w:r w:rsidRPr="005B5FDA">
        <w:rPr>
          <w:sz w:val="16"/>
        </w:rPr>
        <w:t xml:space="preserve"> between the United States, China, and Russia, </w:t>
      </w:r>
      <w:r w:rsidRPr="005B5FDA">
        <w:rPr>
          <w:rStyle w:val="StyleUnderline"/>
        </w:rPr>
        <w:t>points to the new global order. Particularly worrisome are</w:t>
      </w:r>
      <w:r w:rsidRPr="005B5FDA">
        <w:rPr>
          <w:sz w:val="16"/>
        </w:rPr>
        <w:t xml:space="preserve"> the </w:t>
      </w:r>
      <w:r w:rsidRPr="005B5FDA">
        <w:rPr>
          <w:rStyle w:val="StyleUnderline"/>
        </w:rPr>
        <w:t>warming relations between Beijing and Moscow</w:t>
      </w:r>
      <w:r w:rsidRPr="005B5FDA">
        <w:rPr>
          <w:sz w:val="16"/>
        </w:rPr>
        <w:t xml:space="preserve">,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w:t>
      </w:r>
      <w:r w:rsidRPr="005B5FDA">
        <w:rPr>
          <w:rStyle w:val="StyleUnderline"/>
        </w:rPr>
        <w:t xml:space="preserve">a </w:t>
      </w:r>
      <w:r w:rsidRPr="005B5FDA">
        <w:rPr>
          <w:rStyle w:val="Emphasis"/>
        </w:rPr>
        <w:t>flashpoint</w:t>
      </w:r>
      <w:r w:rsidRPr="005B5FDA">
        <w:rPr>
          <w:sz w:val="16"/>
        </w:rPr>
        <w:t xml:space="preserve"> that </w:t>
      </w:r>
      <w:r w:rsidRPr="005B5FDA">
        <w:rPr>
          <w:rStyle w:val="StyleUnderline"/>
        </w:rPr>
        <w:t xml:space="preserve">could end in a </w:t>
      </w:r>
      <w:r w:rsidRPr="005B5FDA">
        <w:rPr>
          <w:rStyle w:val="Emphasis"/>
        </w:rPr>
        <w:t>nuclear war</w:t>
      </w:r>
      <w:r w:rsidRPr="005B5FDA">
        <w:rPr>
          <w:rStyle w:val="StyleUnderline"/>
        </w:rPr>
        <w:t>. Washington can work to steer</w:t>
      </w:r>
      <w:r w:rsidRPr="005B5FDA">
        <w:rPr>
          <w:sz w:val="16"/>
        </w:rPr>
        <w:t xml:space="preserve"> the Kremlin, as it has done before, </w:t>
      </w:r>
      <w:r w:rsidRPr="005B5FDA">
        <w:rPr>
          <w:rStyle w:val="StyleUnderline"/>
        </w:rPr>
        <w:t>toward acceptable conduct</w:t>
      </w:r>
      <w:r w:rsidRPr="005B5FDA">
        <w:rPr>
          <w:sz w:val="16"/>
        </w:rPr>
        <w:t xml:space="preserve"> with its neighbors before Russia can be more than a tactical ally in the great game with China. In the immediate future, the United States can adopt international and domestic approaches to cope with Russian and Chinese territorial expansionism. The </w:t>
      </w:r>
      <w:r w:rsidRPr="005B5FDA">
        <w:rPr>
          <w:rStyle w:val="Emphasis"/>
        </w:rPr>
        <w:t>tensions stoked by the assertive regimes</w:t>
      </w:r>
      <w:r w:rsidRPr="005B5FDA">
        <w:rPr>
          <w:rStyle w:val="StyleUnderline"/>
        </w:rPr>
        <w:t xml:space="preserve"> in the Kremlin or Tiananmen Square could </w:t>
      </w:r>
      <w:r w:rsidRPr="005B5FDA">
        <w:rPr>
          <w:rStyle w:val="Emphasis"/>
        </w:rPr>
        <w:t>spark a political or military incident</w:t>
      </w:r>
      <w:r w:rsidRPr="005B5FDA">
        <w:rPr>
          <w:rStyle w:val="StyleUnderline"/>
        </w:rPr>
        <w:t xml:space="preserve"> that might </w:t>
      </w:r>
      <w:r w:rsidRPr="005B5FDA">
        <w:rPr>
          <w:rStyle w:val="Emphasis"/>
        </w:rPr>
        <w:t>set off a chain reaction leading to a large-scale war</w:t>
      </w:r>
      <w:r w:rsidRPr="005B5FDA">
        <w:rPr>
          <w:sz w:val="16"/>
        </w:rPr>
        <w:t xml:space="preserve">. Historically, powerful rivalries nearly always lead to at least skirmishes, if not a full-blown war. The anomalous Cold War era spared the United States and Soviet Russia </w:t>
      </w:r>
      <w:r w:rsidRPr="005B5FDA">
        <w:rPr>
          <w:u w:val="single"/>
        </w:rPr>
        <w:t>a direct conflict</w:t>
      </w:r>
      <w:r w:rsidRPr="005B5FDA">
        <w:rPr>
          <w:sz w:val="16"/>
        </w:rPr>
        <w:t xml:space="preserve">, largely from concerns </w:t>
      </w:r>
      <w:r w:rsidRPr="005B5FDA">
        <w:rPr>
          <w:rStyle w:val="StyleUnderline"/>
        </w:rPr>
        <w:t>that</w:t>
      </w:r>
      <w:r w:rsidRPr="005B5FDA">
        <w:rPr>
          <w:sz w:val="16"/>
        </w:rPr>
        <w:t xml:space="preserve"> one </w:t>
      </w:r>
      <w:r w:rsidRPr="005B5FDA">
        <w:rPr>
          <w:rStyle w:val="StyleUnderline"/>
        </w:rPr>
        <w:t xml:space="preserve">would trigger a </w:t>
      </w:r>
      <w:r w:rsidRPr="005B5FDA">
        <w:rPr>
          <w:rStyle w:val="Emphasis"/>
        </w:rPr>
        <w:t>nuclear exchange destroying</w:t>
      </w:r>
      <w:r w:rsidRPr="005B5FDA">
        <w:rPr>
          <w:sz w:val="16"/>
        </w:rPr>
        <w:t xml:space="preserve"> both states and much of </w:t>
      </w:r>
      <w:r w:rsidRPr="005B5FDA">
        <w:rPr>
          <w:rStyle w:val="Emphasis"/>
        </w:rPr>
        <w:t>the world</w:t>
      </w:r>
      <w:r w:rsidRPr="005B5FDA">
        <w:rPr>
          <w:sz w:val="16"/>
        </w:rPr>
        <w:t>. Such a repetition might reoccur in the unfolding three-cornered geopolitical world</w:t>
      </w:r>
      <w:r w:rsidRPr="005B5FDA">
        <w:rPr>
          <w:rStyle w:val="StyleUnderline"/>
        </w:rPr>
        <w:t xml:space="preserve">. It seems safe to acknowledge that an ascendant China and a resurgent Russia </w:t>
      </w:r>
      <w:r w:rsidRPr="005B5FDA">
        <w:rPr>
          <w:rStyle w:val="Emphasis"/>
        </w:rPr>
        <w:t>will persist</w:t>
      </w:r>
      <w:r w:rsidRPr="005B5FDA">
        <w:rPr>
          <w:rStyle w:val="StyleUnderline"/>
        </w:rPr>
        <w:t xml:space="preserve"> in their geo-strategic ambitions.</w:t>
      </w:r>
      <w:r w:rsidRPr="005B5FDA">
        <w:rPr>
          <w:sz w:val="16"/>
        </w:rPr>
        <w:t xml:space="preserve"> What Is </w:t>
      </w:r>
      <w:proofErr w:type="gramStart"/>
      <w:r w:rsidRPr="005B5FDA">
        <w:rPr>
          <w:sz w:val="16"/>
        </w:rPr>
        <w:t>To</w:t>
      </w:r>
      <w:proofErr w:type="gramEnd"/>
      <w:r w:rsidRPr="005B5FDA">
        <w:rPr>
          <w:sz w:val="16"/>
        </w:rPr>
        <w:t xml:space="preserve"> Be Done? The first marching order is to dodge any kind of perpetual war of the sort that George Orwell outlined in “1984,” which engulfed the three super states of </w:t>
      </w:r>
      <w:proofErr w:type="spellStart"/>
      <w:r w:rsidRPr="005B5FDA">
        <w:rPr>
          <w:sz w:val="16"/>
        </w:rPr>
        <w:t>Eastasia</w:t>
      </w:r>
      <w:proofErr w:type="spellEnd"/>
      <w:r w:rsidRPr="005B5FDA">
        <w:rPr>
          <w:sz w:val="16"/>
        </w:rPr>
        <w:t xml:space="preserve">, Eurasia, and Oceania, and made possible the totalitarian Big Brother regime. A long-running Cold War-type confrontation would almost certainly take another form than the one that ran from 1945 until the downfall of the Soviet Union. </w:t>
      </w:r>
      <w:r w:rsidRPr="005B5FDA">
        <w:rPr>
          <w:rStyle w:val="StyleUnderline"/>
        </w:rPr>
        <w:t xml:space="preserve">What prescriptions can be offered in the face of the </w:t>
      </w:r>
      <w:r w:rsidRPr="005B5FDA">
        <w:rPr>
          <w:rStyle w:val="Emphasis"/>
        </w:rPr>
        <w:t>escalating competition</w:t>
      </w:r>
      <w:r w:rsidRPr="005B5FDA">
        <w:rPr>
          <w:rStyle w:val="StyleUnderline"/>
        </w:rPr>
        <w:t xml:space="preserve"> among the three global powers?</w:t>
      </w:r>
      <w:r w:rsidRPr="005B5FDA">
        <w:rPr>
          <w:sz w:val="16"/>
        </w:rPr>
        <w:t xml:space="preserve"> First, </w:t>
      </w:r>
      <w:r w:rsidRPr="005B5FDA">
        <w:rPr>
          <w:rStyle w:val="Emphasis"/>
        </w:rPr>
        <w:t>by staying militarily and economically strong, the United States will have the resources to deter its peers’ hawkish behavior that might otherwise trigger a major conflict</w:t>
      </w:r>
      <w:r w:rsidRPr="005B5FDA">
        <w:rPr>
          <w:sz w:val="16"/>
        </w:rPr>
        <w:t>. Judging by the history of the Cold War, the coming strategic chess match with Russia and China will prove tense and demanding—</w:t>
      </w:r>
      <w:r w:rsidRPr="005B5FDA">
        <w:rPr>
          <w:rStyle w:val="StyleUnderline"/>
        </w:rPr>
        <w:t>since all the countries boast nuclear arms</w:t>
      </w:r>
      <w:r w:rsidRPr="005B5FDA">
        <w:rPr>
          <w:sz w:val="16"/>
        </w:rPr>
        <w:t xml:space="preserve"> and long-range ballistic missiles. Next, the United States should widen and sustain willing coalitions of partners, something at which America excels, and at which China and Russia fail conspicuously. </w:t>
      </w:r>
      <w:r w:rsidRPr="005B5FDA">
        <w:rPr>
          <w:rStyle w:val="StyleUnderline"/>
        </w:rPr>
        <w:t xml:space="preserve">There can be </w:t>
      </w:r>
      <w:r w:rsidRPr="005B5FDA">
        <w:rPr>
          <w:rStyle w:val="Emphasis"/>
        </w:rPr>
        <w:t>little room for error</w:t>
      </w:r>
      <w:r w:rsidRPr="005B5FDA">
        <w:rPr>
          <w:sz w:val="16"/>
        </w:rPr>
        <w:t xml:space="preserve"> </w:t>
      </w:r>
      <w:r w:rsidRPr="005B5FDA">
        <w:rPr>
          <w:rStyle w:val="StyleUnderline"/>
        </w:rPr>
        <w:t>in fraught crises</w:t>
      </w:r>
      <w:r w:rsidRPr="005B5FDA">
        <w:rPr>
          <w:sz w:val="16"/>
        </w:rPr>
        <w:t xml:space="preserve"> among nuclear-weaponized and hostile powers. </w:t>
      </w:r>
      <w:r w:rsidRPr="005B5FDA">
        <w:rPr>
          <w:rStyle w:val="StyleUnderline"/>
        </w:rPr>
        <w:t>Short- and long-term standoffs are likely</w:t>
      </w:r>
      <w:r w:rsidRPr="005B5FDA">
        <w:rPr>
          <w:sz w:val="16"/>
        </w:rPr>
        <w:t xml:space="preserve">, as they were during the Cold War. </w:t>
      </w:r>
      <w:r w:rsidRPr="005B5FDA">
        <w:rPr>
          <w:rStyle w:val="StyleUnderline"/>
        </w:rPr>
        <w:t>Thus, the playbook</w:t>
      </w:r>
      <w:r w:rsidRPr="005B5FDA">
        <w:rPr>
          <w:sz w:val="16"/>
        </w:rPr>
        <w:t xml:space="preserve">, in part, </w:t>
      </w:r>
      <w:r w:rsidRPr="005B5FDA">
        <w:rPr>
          <w:rStyle w:val="StyleUnderline"/>
        </w:rPr>
        <w:t xml:space="preserve">involves a waiting game in which each power looks to its rivals to suffer </w:t>
      </w:r>
      <w:r w:rsidRPr="005B5FDA">
        <w:rPr>
          <w:rStyle w:val="Emphasis"/>
        </w:rPr>
        <w:t>grievous internal problems</w:t>
      </w:r>
      <w:r w:rsidRPr="005B5FDA">
        <w:rPr>
          <w:rStyle w:val="StyleUnderline"/>
        </w:rPr>
        <w:t xml:space="preserve"> which could </w:t>
      </w:r>
      <w:r w:rsidRPr="005B5FDA">
        <w:rPr>
          <w:rStyle w:val="Emphasis"/>
        </w:rPr>
        <w:t>entail a collapse, as happened to the Soviet Union</w:t>
      </w:r>
      <w:r w:rsidRPr="005B5FDA">
        <w:rPr>
          <w:sz w:val="16"/>
        </w:rPr>
        <w:t xml:space="preserve">. </w:t>
      </w:r>
      <w:r w:rsidRPr="005B5FDA">
        <w:rPr>
          <w:rStyle w:val="StyleUnderline"/>
        </w:rPr>
        <w:t>Some Chinese and Russian experts</w:t>
      </w:r>
      <w:r w:rsidRPr="005B5FDA">
        <w:rPr>
          <w:sz w:val="16"/>
        </w:rPr>
        <w:t xml:space="preserve"> predict grave domestic problems for each other. They also </w:t>
      </w:r>
      <w:r w:rsidRPr="005B5FDA">
        <w:rPr>
          <w:rStyle w:val="StyleUnderline"/>
        </w:rPr>
        <w:t xml:space="preserve">entertain </w:t>
      </w:r>
      <w:r w:rsidRPr="005B5FDA">
        <w:rPr>
          <w:rStyle w:val="Emphasis"/>
        </w:rPr>
        <w:t>similar thoughts about the United States</w:t>
      </w:r>
      <w:r w:rsidRPr="005B5FDA">
        <w:rPr>
          <w:sz w:val="16"/>
        </w:rPr>
        <w:t xml:space="preserve">, </w:t>
      </w:r>
      <w:r w:rsidRPr="005B5FDA">
        <w:rPr>
          <w:rStyle w:val="StyleUnderline"/>
        </w:rPr>
        <w:t>which they view as terminally decadent</w:t>
      </w:r>
      <w:r w:rsidRPr="005B5FDA">
        <w:rPr>
          <w:sz w:val="16"/>
        </w:rPr>
        <w:t xml:space="preserve"> and catastrophically polarized over politics, ethnicity, and the future direction of the country. </w:t>
      </w:r>
      <w:r w:rsidRPr="005B5FDA">
        <w:rPr>
          <w:rStyle w:val="StyleUnderline"/>
        </w:rPr>
        <w:t xml:space="preserve">So, the brewing three-way struggle also involves a </w:t>
      </w:r>
      <w:r w:rsidRPr="005B5FDA">
        <w:rPr>
          <w:rStyle w:val="Emphasis"/>
        </w:rPr>
        <w:t>systemic contest</w:t>
      </w:r>
      <w:r w:rsidRPr="005B5FDA">
        <w:rPr>
          <w:sz w:val="16"/>
        </w:rPr>
        <w:t xml:space="preserve">, </w:t>
      </w:r>
      <w:r w:rsidRPr="005B5FDA">
        <w:rPr>
          <w:rStyle w:val="StyleUnderline"/>
        </w:rPr>
        <w:t>which will test the competitors’</w:t>
      </w:r>
      <w:r w:rsidRPr="005B5FDA">
        <w:rPr>
          <w:sz w:val="16"/>
        </w:rPr>
        <w:t xml:space="preserve"> </w:t>
      </w:r>
      <w:r w:rsidRPr="005B5FDA">
        <w:rPr>
          <w:rStyle w:val="Emphasis"/>
        </w:rPr>
        <w:t>economic</w:t>
      </w:r>
      <w:r w:rsidRPr="005B5FDA">
        <w:rPr>
          <w:sz w:val="16"/>
        </w:rPr>
        <w:t xml:space="preserve"> and political </w:t>
      </w:r>
      <w:r w:rsidRPr="005B5FDA">
        <w:rPr>
          <w:rStyle w:val="Emphasis"/>
        </w:rPr>
        <w:t>institutions</w:t>
      </w:r>
      <w:r w:rsidRPr="005B5FDA">
        <w:rPr>
          <w:sz w:val="16"/>
        </w:rPr>
        <w:t xml:space="preserve">. </w:t>
      </w:r>
      <w:r w:rsidRPr="005B5FDA">
        <w:rPr>
          <w:rStyle w:val="StyleUnderline"/>
        </w:rPr>
        <w:t xml:space="preserve">At this juncture, the world is entering a </w:t>
      </w:r>
      <w:r w:rsidRPr="005B5FDA">
        <w:rPr>
          <w:rStyle w:val="Emphasis"/>
        </w:rPr>
        <w:t>standoff</w:t>
      </w:r>
      <w:r w:rsidRPr="005B5FDA">
        <w:rPr>
          <w:sz w:val="16"/>
        </w:rPr>
        <w:t xml:space="preserve"> </w:t>
      </w:r>
      <w:r w:rsidRPr="005B5FDA">
        <w:rPr>
          <w:rStyle w:val="StyleUnderline"/>
        </w:rPr>
        <w:t xml:space="preserve">among the three great and several not-so-great powers. </w:t>
      </w:r>
      <w:r w:rsidRPr="005B5FDA">
        <w:rPr>
          <w:rStyle w:val="Emphasis"/>
        </w:rPr>
        <w:t>Averting war</w:t>
      </w:r>
      <w:r w:rsidRPr="005B5FDA">
        <w:rPr>
          <w:sz w:val="16"/>
        </w:rPr>
        <w:t xml:space="preserve">, while defending our interests, </w:t>
      </w:r>
      <w:r w:rsidRPr="005B5FDA">
        <w:rPr>
          <w:rStyle w:val="StyleUnderline"/>
        </w:rPr>
        <w:t>will prove a challenge, calling for</w:t>
      </w:r>
      <w:r w:rsidRPr="005B5FDA">
        <w:rPr>
          <w:sz w:val="16"/>
        </w:rPr>
        <w:t xml:space="preserve"> deft policy, political endurance, and </w:t>
      </w:r>
      <w:r w:rsidRPr="005B5FDA">
        <w:rPr>
          <w:rStyle w:val="Emphasis"/>
        </w:rPr>
        <w:t>economic growth</w:t>
      </w:r>
      <w:r w:rsidRPr="005B5FDA">
        <w:rPr>
          <w:sz w:val="16"/>
        </w:rPr>
        <w:t xml:space="preserve">, </w:t>
      </w:r>
      <w:r w:rsidRPr="005B5FDA">
        <w:rPr>
          <w:rStyle w:val="StyleUnderline"/>
        </w:rPr>
        <w:t xml:space="preserve">as well as </w:t>
      </w:r>
      <w:r w:rsidRPr="005B5FDA">
        <w:rPr>
          <w:rStyle w:val="Emphasis"/>
        </w:rPr>
        <w:t>sufficient military force to keep at bay aggressive states or prevail over them if ever a war breaks out.</w:t>
      </w:r>
      <w:r w:rsidRPr="005B5FDA">
        <w:rPr>
          <w:sz w:val="16"/>
        </w:rPr>
        <w:t xml:space="preserve"> </w:t>
      </w:r>
    </w:p>
    <w:p w14:paraId="55FFE603" w14:textId="77777777" w:rsidR="00D550EF" w:rsidRPr="005B5FDA" w:rsidRDefault="00D550EF" w:rsidP="00D550EF"/>
    <w:p w14:paraId="5527F29B" w14:textId="77777777" w:rsidR="00D550EF" w:rsidRPr="005B5FDA" w:rsidRDefault="00D550EF" w:rsidP="00D550EF">
      <w:pPr>
        <w:pStyle w:val="Heading4"/>
        <w:rPr>
          <w:sz w:val="28"/>
        </w:rPr>
      </w:pPr>
      <w:r w:rsidRPr="005B5FDA">
        <w:rPr>
          <w:sz w:val="28"/>
        </w:rPr>
        <w:t>Global nuclear war.</w:t>
      </w:r>
    </w:p>
    <w:p w14:paraId="78930543" w14:textId="77777777" w:rsidR="00D550EF" w:rsidRPr="005B5FDA" w:rsidRDefault="00D550EF" w:rsidP="00D550EF">
      <w:proofErr w:type="spellStart"/>
      <w:r w:rsidRPr="005B5FDA">
        <w:rPr>
          <w:rStyle w:val="Style13ptBold"/>
          <w:sz w:val="28"/>
        </w:rPr>
        <w:t>Tønnesson</w:t>
      </w:r>
      <w:proofErr w:type="spellEnd"/>
      <w:r w:rsidRPr="005B5FDA">
        <w:rPr>
          <w:rStyle w:val="Style13ptBold"/>
          <w:sz w:val="28"/>
        </w:rPr>
        <w:t xml:space="preserve"> 15</w:t>
      </w:r>
      <w:r w:rsidRPr="005B5FDA">
        <w:t>—Research Professor at the Peace Research Institute Oslo; Leader of East Asia Peace program, Uppsala University [Stein, “Deterrence, interdependence and Sino–US peace,” International Area Studies Review, 2015, Vol. 18, No. 3, p. 297-311]</w:t>
      </w:r>
    </w:p>
    <w:p w14:paraId="3B3DDD31" w14:textId="77777777" w:rsidR="00D550EF" w:rsidRPr="005B5FDA" w:rsidRDefault="00D550EF" w:rsidP="00D550EF">
      <w:pPr>
        <w:rPr>
          <w:sz w:val="16"/>
        </w:rPr>
      </w:pPr>
      <w:r w:rsidRPr="005B5FDA">
        <w:rPr>
          <w:sz w:val="16"/>
        </w:rPr>
        <w:t xml:space="preserve">Several </w:t>
      </w:r>
      <w:r w:rsidRPr="005B5FDA">
        <w:rPr>
          <w:rStyle w:val="StyleUnderline"/>
        </w:rPr>
        <w:t>recent works</w:t>
      </w:r>
      <w:r w:rsidRPr="005B5FDA">
        <w:rPr>
          <w:sz w:val="16"/>
        </w:rPr>
        <w:t xml:space="preserve"> on China and Sino–US relations </w:t>
      </w:r>
      <w:r w:rsidRPr="005B5FDA">
        <w:rPr>
          <w:rStyle w:val="StyleUnderline"/>
        </w:rPr>
        <w:t>have made</w:t>
      </w:r>
      <w:r w:rsidRPr="005B5FDA">
        <w:rPr>
          <w:sz w:val="16"/>
        </w:rPr>
        <w:t xml:space="preserve"> substantial </w:t>
      </w:r>
      <w:r w:rsidRPr="005B5FDA">
        <w:rPr>
          <w:rStyle w:val="StyleUnderline"/>
        </w:rPr>
        <w:t>contributions to the current understanding of how and under what circumstances</w:t>
      </w:r>
      <w:r w:rsidRPr="005B5FDA">
        <w:rPr>
          <w:sz w:val="16"/>
        </w:rPr>
        <w:t xml:space="preserve"> a combination of </w:t>
      </w:r>
      <w:r w:rsidRPr="005B5FDA">
        <w:rPr>
          <w:rStyle w:val="StyleUnderline"/>
        </w:rPr>
        <w:t>nuclear deterrence and economic interdependence may reduce the risk of war between major powers</w:t>
      </w:r>
      <w:r w:rsidRPr="005B5FDA">
        <w:rPr>
          <w:sz w:val="16"/>
        </w:rPr>
        <w:t xml:space="preserve">. At least four conclusions can be drawn from the review above: first, those who say that </w:t>
      </w:r>
      <w:r w:rsidRPr="005B5FDA">
        <w:rPr>
          <w:rStyle w:val="StyleUnderline"/>
        </w:rPr>
        <w:t xml:space="preserve">interdependence may </w:t>
      </w:r>
      <w:r w:rsidRPr="005B5FDA">
        <w:rPr>
          <w:rStyle w:val="Emphasis"/>
        </w:rPr>
        <w:t>both inhibit and drive conflict</w:t>
      </w:r>
      <w:r w:rsidRPr="005B5FDA">
        <w:rPr>
          <w:sz w:val="16"/>
        </w:rPr>
        <w:t xml:space="preserve"> are right. </w:t>
      </w:r>
      <w:r w:rsidRPr="005B5FDA">
        <w:rPr>
          <w:rStyle w:val="StyleUnderline"/>
        </w:rPr>
        <w:t>Interdependence raises the cost of conflict</w:t>
      </w:r>
      <w:r w:rsidRPr="005B5FDA">
        <w:rPr>
          <w:sz w:val="16"/>
        </w:rPr>
        <w:t xml:space="preserve"> for all sides </w:t>
      </w:r>
      <w:r w:rsidRPr="005B5FDA">
        <w:rPr>
          <w:rStyle w:val="StyleUnderline"/>
        </w:rPr>
        <w:t>but</w:t>
      </w:r>
      <w:r w:rsidRPr="005B5FDA">
        <w:rPr>
          <w:sz w:val="16"/>
        </w:rPr>
        <w:t xml:space="preserve"> </w:t>
      </w:r>
      <w:r w:rsidRPr="005B5FDA">
        <w:rPr>
          <w:rStyle w:val="StyleUnderline"/>
        </w:rPr>
        <w:t xml:space="preserve">asymmetrical or unbalanced dependencies and </w:t>
      </w:r>
      <w:r w:rsidRPr="005B5FDA">
        <w:rPr>
          <w:rStyle w:val="Emphasis"/>
        </w:rPr>
        <w:t>negative trade expectations</w:t>
      </w:r>
      <w:r w:rsidRPr="005B5FDA">
        <w:rPr>
          <w:sz w:val="16"/>
        </w:rPr>
        <w:t xml:space="preserve"> may </w:t>
      </w:r>
      <w:r w:rsidRPr="005B5FDA">
        <w:rPr>
          <w:rStyle w:val="StyleUnderline"/>
        </w:rPr>
        <w:t>generate tensions leading to trade wars among inter-dependent states that</w:t>
      </w:r>
      <w:r w:rsidRPr="005B5FDA">
        <w:rPr>
          <w:sz w:val="16"/>
        </w:rPr>
        <w:t xml:space="preserve"> in turn </w:t>
      </w:r>
      <w:r w:rsidRPr="005B5FDA">
        <w:rPr>
          <w:rStyle w:val="StyleUnderline"/>
        </w:rPr>
        <w:t xml:space="preserve">increase the </w:t>
      </w:r>
      <w:r w:rsidRPr="005B5FDA">
        <w:rPr>
          <w:rStyle w:val="Emphasis"/>
          <w:sz w:val="28"/>
          <w:szCs w:val="26"/>
        </w:rPr>
        <w:t>risk of military conflict</w:t>
      </w:r>
      <w:r w:rsidRPr="005B5FDA">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5B5FDA">
        <w:rPr>
          <w:sz w:val="16"/>
        </w:rPr>
        <w:t>analysed</w:t>
      </w:r>
      <w:proofErr w:type="spellEnd"/>
      <w:r w:rsidRPr="005B5FDA">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5B5FDA">
        <w:rPr>
          <w:rStyle w:val="StyleUnderline"/>
        </w:rPr>
        <w:t>decisions for war</w:t>
      </w:r>
      <w:r w:rsidRPr="005B5FDA">
        <w:rPr>
          <w:sz w:val="16"/>
        </w:rPr>
        <w:t xml:space="preserve"> and peace </w:t>
      </w:r>
      <w:r w:rsidRPr="005B5FDA">
        <w:rPr>
          <w:rStyle w:val="StyleUnderline"/>
        </w:rPr>
        <w:t xml:space="preserve">are taken by very few people, who act on the basis of their </w:t>
      </w:r>
      <w:r w:rsidRPr="005B5FDA">
        <w:rPr>
          <w:rStyle w:val="Emphasis"/>
        </w:rPr>
        <w:t>future expectations</w:t>
      </w:r>
      <w:r w:rsidRPr="005B5FDA">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B5FDA">
        <w:rPr>
          <w:rStyle w:val="StyleUnderline"/>
        </w:rPr>
        <w:t>If leaders</w:t>
      </w:r>
      <w:r w:rsidRPr="005B5FDA">
        <w:rPr>
          <w:sz w:val="16"/>
        </w:rPr>
        <w:t xml:space="preserve"> on either side of the Atlantic </w:t>
      </w:r>
      <w:r w:rsidRPr="005B5FDA">
        <w:rPr>
          <w:rStyle w:val="StyleUnderline"/>
        </w:rPr>
        <w:t xml:space="preserve">begin to seriously </w:t>
      </w:r>
      <w:r w:rsidRPr="005B5FDA">
        <w:rPr>
          <w:rStyle w:val="Emphasis"/>
        </w:rPr>
        <w:t>fear or anticipate their own nation’s decline</w:t>
      </w:r>
      <w:r w:rsidRPr="005B5FDA">
        <w:rPr>
          <w:sz w:val="16"/>
        </w:rPr>
        <w:t xml:space="preserve"> then </w:t>
      </w:r>
      <w:r w:rsidRPr="005B5FDA">
        <w:rPr>
          <w:rStyle w:val="StyleUnderline"/>
        </w:rPr>
        <w:t>they may blame</w:t>
      </w:r>
      <w:r w:rsidRPr="005B5FDA">
        <w:rPr>
          <w:sz w:val="16"/>
        </w:rPr>
        <w:t xml:space="preserve"> this on </w:t>
      </w:r>
      <w:r w:rsidRPr="005B5FDA">
        <w:rPr>
          <w:rStyle w:val="StyleUnderline"/>
        </w:rPr>
        <w:t>external dependence, appeal to anti-foreign sentiments, contemplate the use of force to gain</w:t>
      </w:r>
      <w:r w:rsidRPr="005B5FDA">
        <w:rPr>
          <w:sz w:val="16"/>
        </w:rPr>
        <w:t xml:space="preserve"> respect or </w:t>
      </w:r>
      <w:r w:rsidRPr="005B5FDA">
        <w:rPr>
          <w:rStyle w:val="StyleUnderline"/>
        </w:rPr>
        <w:t>credibility, adopt protectionist policies, and</w:t>
      </w:r>
      <w:r w:rsidRPr="005B5FDA">
        <w:rPr>
          <w:sz w:val="16"/>
        </w:rPr>
        <w:t xml:space="preserve"> ultimately </w:t>
      </w:r>
      <w:r w:rsidRPr="005B5FDA">
        <w:rPr>
          <w:rStyle w:val="Emphasis"/>
          <w:sz w:val="28"/>
          <w:szCs w:val="26"/>
        </w:rPr>
        <w:t>refuse to be deterred by</w:t>
      </w:r>
      <w:r w:rsidRPr="005B5FDA">
        <w:rPr>
          <w:sz w:val="16"/>
        </w:rPr>
        <w:t xml:space="preserve"> either </w:t>
      </w:r>
      <w:r w:rsidRPr="005B5FDA">
        <w:rPr>
          <w:rStyle w:val="Emphasis"/>
          <w:sz w:val="28"/>
          <w:szCs w:val="26"/>
        </w:rPr>
        <w:t>nuclear arms</w:t>
      </w:r>
      <w:r w:rsidRPr="005B5FDA">
        <w:rPr>
          <w:rStyle w:val="StyleUnderline"/>
        </w:rPr>
        <w:t xml:space="preserve"> or prospects of socioeconomic calamities. Such a dangerous shift could happen </w:t>
      </w:r>
      <w:r w:rsidRPr="005B5FDA">
        <w:rPr>
          <w:rStyle w:val="Emphasis"/>
        </w:rPr>
        <w:t>abruptly</w:t>
      </w:r>
      <w:r w:rsidRPr="005B5FDA">
        <w:rPr>
          <w:sz w:val="16"/>
        </w:rPr>
        <w:t xml:space="preserve">, i.e. under the instigation of actions by a third party – or against a third party. Yet as long as there is both nuclear deterrence and interdependence, the tensions </w:t>
      </w:r>
      <w:r w:rsidRPr="005B5FDA">
        <w:rPr>
          <w:rStyle w:val="StyleUnderline"/>
        </w:rPr>
        <w:t>in East Asia</w:t>
      </w:r>
      <w:r w:rsidRPr="005B5FDA">
        <w:rPr>
          <w:sz w:val="16"/>
        </w:rPr>
        <w:t xml:space="preserve"> are unlikely to escalate to war. As Chan (2013) says, all states in the region are aware that they cannot count on support from either China or the US if they make provocative moves. </w:t>
      </w:r>
      <w:r w:rsidRPr="005B5FDA">
        <w:rPr>
          <w:rStyle w:val="StyleUnderline"/>
        </w:rPr>
        <w:t xml:space="preserve">The greatest risk is </w:t>
      </w:r>
      <w:r w:rsidRPr="005B5FDA">
        <w:rPr>
          <w:rStyle w:val="Emphasis"/>
        </w:rPr>
        <w:t>not</w:t>
      </w:r>
      <w:r w:rsidRPr="005B5FDA">
        <w:rPr>
          <w:sz w:val="16"/>
        </w:rPr>
        <w:t xml:space="preserve"> that </w:t>
      </w:r>
      <w:r w:rsidRPr="005B5FDA">
        <w:rPr>
          <w:rStyle w:val="Emphasis"/>
        </w:rPr>
        <w:t>a territorial dispute</w:t>
      </w:r>
      <w:r w:rsidRPr="005B5FDA">
        <w:rPr>
          <w:sz w:val="16"/>
        </w:rPr>
        <w:t xml:space="preserve"> leads to war under present circumstances </w:t>
      </w:r>
      <w:r w:rsidRPr="005B5FDA">
        <w:rPr>
          <w:rStyle w:val="StyleUnderline"/>
        </w:rPr>
        <w:t xml:space="preserve">but that </w:t>
      </w:r>
      <w:r w:rsidRPr="005B5FDA">
        <w:rPr>
          <w:rStyle w:val="Emphasis"/>
        </w:rPr>
        <w:t>changes in the world economy</w:t>
      </w:r>
      <w:r w:rsidRPr="005B5FDA">
        <w:rPr>
          <w:rStyle w:val="StyleUnderline"/>
        </w:rPr>
        <w:t xml:space="preserve"> alter those circumstances in ways that render inter-state peace more precarious</w:t>
      </w:r>
      <w:r w:rsidRPr="005B5FDA">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B5FDA">
        <w:rPr>
          <w:rStyle w:val="StyleUnderline"/>
        </w:rPr>
        <w:t xml:space="preserve">This could have unforeseen consequences in the field of security, with nuclear deterrence remaining the only factor to </w:t>
      </w:r>
      <w:r w:rsidRPr="005B5FDA">
        <w:rPr>
          <w:rStyle w:val="Emphasis"/>
        </w:rPr>
        <w:t>protect the world from Armageddon</w:t>
      </w:r>
      <w:r w:rsidRPr="005B5FDA">
        <w:rPr>
          <w:rStyle w:val="StyleUnderline"/>
        </w:rPr>
        <w:t xml:space="preserve">, and </w:t>
      </w:r>
      <w:r w:rsidRPr="005B5FDA">
        <w:rPr>
          <w:rStyle w:val="Emphasis"/>
        </w:rPr>
        <w:t>unreliably so</w:t>
      </w:r>
      <w:r w:rsidRPr="005B5FDA">
        <w:rPr>
          <w:sz w:val="16"/>
        </w:rPr>
        <w:t xml:space="preserve">. </w:t>
      </w:r>
      <w:r w:rsidRPr="005B5FDA">
        <w:rPr>
          <w:rStyle w:val="StyleUnderline"/>
        </w:rPr>
        <w:t xml:space="preserve">Deterrence could </w:t>
      </w:r>
      <w:r w:rsidRPr="005B5FDA">
        <w:rPr>
          <w:rStyle w:val="Emphasis"/>
        </w:rPr>
        <w:t>lose its credibility</w:t>
      </w:r>
      <w:r w:rsidRPr="005B5FDA">
        <w:rPr>
          <w:sz w:val="16"/>
        </w:rPr>
        <w:t xml:space="preserve">: one of the two </w:t>
      </w:r>
      <w:r w:rsidRPr="005B5FDA">
        <w:rPr>
          <w:rStyle w:val="StyleUnderline"/>
        </w:rPr>
        <w:t>great powers might gamble that the other yield in a cyber-war or conventional</w:t>
      </w:r>
      <w:r w:rsidRPr="005B5FDA">
        <w:rPr>
          <w:sz w:val="16"/>
        </w:rPr>
        <w:t xml:space="preserve"> limited </w:t>
      </w:r>
      <w:r w:rsidRPr="005B5FDA">
        <w:rPr>
          <w:rStyle w:val="StyleUnderline"/>
        </w:rPr>
        <w:t>war</w:t>
      </w:r>
      <w:r w:rsidRPr="005B5FDA">
        <w:rPr>
          <w:sz w:val="16"/>
        </w:rPr>
        <w:t xml:space="preserve">, or </w:t>
      </w:r>
      <w:proofErr w:type="gramStart"/>
      <w:r w:rsidRPr="005B5FDA">
        <w:rPr>
          <w:sz w:val="16"/>
        </w:rPr>
        <w:t>third party</w:t>
      </w:r>
      <w:proofErr w:type="gramEnd"/>
      <w:r w:rsidRPr="005B5FDA">
        <w:rPr>
          <w:sz w:val="16"/>
        </w:rPr>
        <w:t xml:space="preserve"> countries might engage in conflict with each other, with a view to obliging Washington or Beijing to intervene.</w:t>
      </w:r>
    </w:p>
    <w:p w14:paraId="4F5B7266" w14:textId="77777777" w:rsidR="00D550EF" w:rsidRPr="005B5FDA" w:rsidRDefault="00D550EF" w:rsidP="00D550EF"/>
    <w:p w14:paraId="0240857B" w14:textId="77777777" w:rsidR="00D550EF" w:rsidRPr="005B5FDA" w:rsidRDefault="00D550EF" w:rsidP="00D550EF">
      <w:pPr>
        <w:pStyle w:val="Heading3"/>
      </w:pPr>
      <w:r w:rsidRPr="005B5FDA">
        <w:t>2NC Trade Impact</w:t>
      </w:r>
    </w:p>
    <w:p w14:paraId="004D6BAC" w14:textId="77777777" w:rsidR="00D550EF" w:rsidRPr="005B5FDA" w:rsidRDefault="00D550EF" w:rsidP="00D550EF"/>
    <w:p w14:paraId="35284A81" w14:textId="77777777" w:rsidR="00D550EF" w:rsidRPr="005B5FDA" w:rsidRDefault="00D550EF" w:rsidP="00D550EF">
      <w:pPr>
        <w:pStyle w:val="Heading4"/>
        <w:rPr>
          <w:sz w:val="28"/>
        </w:rPr>
      </w:pPr>
      <w:r w:rsidRPr="005B5FDA">
        <w:rPr>
          <w:sz w:val="28"/>
        </w:rPr>
        <w:t>Ratifying USMCA is critical to overall trade.</w:t>
      </w:r>
    </w:p>
    <w:p w14:paraId="65BEF6FF" w14:textId="77777777" w:rsidR="00D550EF" w:rsidRPr="005B5FDA" w:rsidRDefault="00D550EF" w:rsidP="00D550EF">
      <w:r w:rsidRPr="005B5FDA">
        <w:rPr>
          <w:rStyle w:val="Style13ptBold"/>
          <w:sz w:val="28"/>
        </w:rPr>
        <w:t>Brilliant 19</w:t>
      </w:r>
      <w:r w:rsidRPr="005B5FDA">
        <w:rPr>
          <w:sz w:val="16"/>
        </w:rPr>
        <w:t xml:space="preserve"> </w:t>
      </w:r>
      <w:r w:rsidRPr="005B5FDA">
        <w:t>--- Myron Brilliant, executive vice president and head of international affairs at the U.S. Chamber of Commerce, (“US Chamber of Commerce executive: Why Approving USMCA is an urgent priority,” 6-14-2019, CNBC, https://www.cnbc.com/2019/06/14/why-approving-usmca-is-an-urgent-priority-us-chamber-of-commerce-exec.html, accessed 6-16-2019)</w:t>
      </w:r>
    </w:p>
    <w:p w14:paraId="6A1670CC" w14:textId="77777777" w:rsidR="00D550EF" w:rsidRPr="005B5FDA" w:rsidRDefault="00D550EF" w:rsidP="00D550EF">
      <w:pPr>
        <w:rPr>
          <w:sz w:val="16"/>
        </w:rPr>
      </w:pPr>
      <w:r w:rsidRPr="005B5FDA">
        <w:rPr>
          <w:sz w:val="16"/>
        </w:rPr>
        <w:t xml:space="preserve">Precedent. </w:t>
      </w:r>
      <w:r w:rsidRPr="005B5FDA">
        <w:rPr>
          <w:rStyle w:val="Emphasis"/>
        </w:rPr>
        <w:t>USMCA’s path-breaking provisions</w:t>
      </w:r>
      <w:r w:rsidRPr="005B5FDA">
        <w:rPr>
          <w:rStyle w:val="StyleUnderline"/>
        </w:rPr>
        <w:t xml:space="preserve"> will serve </w:t>
      </w:r>
      <w:r w:rsidRPr="005B5FDA">
        <w:rPr>
          <w:rStyle w:val="Emphasis"/>
        </w:rPr>
        <w:t>as a precedent</w:t>
      </w:r>
      <w:r w:rsidRPr="005B5FDA">
        <w:rPr>
          <w:rStyle w:val="StyleUnderline"/>
        </w:rPr>
        <w:t xml:space="preserve"> for </w:t>
      </w:r>
      <w:r w:rsidRPr="005B5FDA">
        <w:rPr>
          <w:rStyle w:val="Emphasis"/>
        </w:rPr>
        <w:t>future trade agreements</w:t>
      </w:r>
      <w:r w:rsidRPr="005B5FDA">
        <w:rPr>
          <w:rStyle w:val="StyleUnderline"/>
        </w:rPr>
        <w:t xml:space="preserve"> and provide </w:t>
      </w:r>
      <w:r w:rsidRPr="005B5FDA">
        <w:rPr>
          <w:rStyle w:val="Emphasis"/>
        </w:rPr>
        <w:t>benefits that will multiply</w:t>
      </w:r>
      <w:r w:rsidRPr="005B5FDA">
        <w:rPr>
          <w:rStyle w:val="StyleUnderline"/>
        </w:rPr>
        <w:t xml:space="preserve"> in the years ahead</w:t>
      </w:r>
      <w:r w:rsidRPr="005B5FDA">
        <w:rPr>
          <w:sz w:val="16"/>
        </w:rPr>
        <w:t xml:space="preserve">—but </w:t>
      </w:r>
      <w:r w:rsidRPr="005B5FDA">
        <w:rPr>
          <w:rStyle w:val="StyleUnderline"/>
        </w:rPr>
        <w:t>only if Congress approves USMCA. For example, USMCA prohibits “behind the border” barriers against U.S. exports</w:t>
      </w:r>
      <w:r w:rsidRPr="005B5FDA">
        <w:rPr>
          <w:sz w:val="16"/>
        </w:rPr>
        <w:t xml:space="preserve">. </w:t>
      </w:r>
      <w:r w:rsidRPr="005B5FDA">
        <w:rPr>
          <w:rStyle w:val="StyleUnderline"/>
        </w:rPr>
        <w:t>Too often, foreign governments deploy regulations</w:t>
      </w:r>
      <w:r w:rsidRPr="005B5FDA">
        <w:rPr>
          <w:rStyle w:val="StyleUnderline"/>
          <w:sz w:val="16"/>
          <w:u w:val="none"/>
        </w:rPr>
        <w:t xml:space="preserve"> or standards </w:t>
      </w:r>
      <w:r w:rsidRPr="005B5FDA">
        <w:rPr>
          <w:rStyle w:val="StyleUnderline"/>
        </w:rPr>
        <w:t>in an arbitrary way to block imports</w:t>
      </w:r>
      <w:r w:rsidRPr="005B5FDA">
        <w:rPr>
          <w:sz w:val="16"/>
        </w:rPr>
        <w:t xml:space="preserve">. </w:t>
      </w:r>
      <w:r w:rsidRPr="005B5FDA">
        <w:rPr>
          <w:rStyle w:val="StyleUnderline"/>
        </w:rPr>
        <w:t>USMCA halts this</w:t>
      </w:r>
      <w:r w:rsidRPr="005B5FDA">
        <w:rPr>
          <w:rStyle w:val="StyleUnderline"/>
          <w:sz w:val="16"/>
          <w:u w:val="none"/>
        </w:rPr>
        <w:t xml:space="preserve"> </w:t>
      </w:r>
      <w:r w:rsidRPr="005B5FDA">
        <w:rPr>
          <w:sz w:val="16"/>
        </w:rPr>
        <w:t xml:space="preserve">kind of </w:t>
      </w:r>
      <w:r w:rsidRPr="005B5FDA">
        <w:rPr>
          <w:rStyle w:val="Emphasis"/>
        </w:rPr>
        <w:t>protectionism in disguise</w:t>
      </w:r>
      <w:r w:rsidRPr="005B5FDA">
        <w:rPr>
          <w:rStyle w:val="StyleUnderline"/>
        </w:rPr>
        <w:t>.</w:t>
      </w:r>
      <w:r w:rsidRPr="005B5FDA">
        <w:rPr>
          <w:sz w:val="16"/>
        </w:rPr>
        <w:t xml:space="preserve"> </w:t>
      </w:r>
      <w:r w:rsidRPr="005B5FDA">
        <w:rPr>
          <w:rStyle w:val="StyleUnderline"/>
        </w:rPr>
        <w:t xml:space="preserve">USMCA also raises the bar with binding enforcement </w:t>
      </w:r>
      <w:r w:rsidRPr="005B5FDA">
        <w:rPr>
          <w:sz w:val="16"/>
        </w:rPr>
        <w:t xml:space="preserve">for all chapters. </w:t>
      </w:r>
      <w:r w:rsidRPr="005B5FDA">
        <w:rPr>
          <w:rStyle w:val="StyleUnderline"/>
        </w:rPr>
        <w:t>This includes labor and the environment,</w:t>
      </w:r>
      <w:r w:rsidRPr="005B5FDA">
        <w:rPr>
          <w:sz w:val="16"/>
        </w:rPr>
        <w:t xml:space="preserve"> </w:t>
      </w:r>
      <w:r w:rsidRPr="005B5FDA">
        <w:rPr>
          <w:rStyle w:val="StyleUnderline"/>
        </w:rPr>
        <w:t>which were not subject to state-to-state dispute settlement under</w:t>
      </w:r>
      <w:r w:rsidRPr="005B5FDA">
        <w:rPr>
          <w:sz w:val="16"/>
        </w:rPr>
        <w:t xml:space="preserve"> the </w:t>
      </w:r>
      <w:r w:rsidRPr="005B5FDA">
        <w:rPr>
          <w:rStyle w:val="StyleUnderline"/>
        </w:rPr>
        <w:t>NAFTA</w:t>
      </w:r>
      <w:r w:rsidRPr="005B5FDA">
        <w:rPr>
          <w:sz w:val="16"/>
        </w:rPr>
        <w:t xml:space="preserve">. </w:t>
      </w:r>
      <w:r w:rsidRPr="005B5FDA">
        <w:rPr>
          <w:rStyle w:val="StyleUnderline"/>
        </w:rPr>
        <w:t xml:space="preserve">The U.S. is </w:t>
      </w:r>
      <w:r w:rsidRPr="005B5FDA">
        <w:rPr>
          <w:rStyle w:val="Emphasis"/>
        </w:rPr>
        <w:t>beginning trade negotiations</w:t>
      </w:r>
      <w:r w:rsidRPr="005B5FDA">
        <w:rPr>
          <w:rStyle w:val="StyleUnderline"/>
        </w:rPr>
        <w:t xml:space="preserve"> with </w:t>
      </w:r>
      <w:r w:rsidRPr="005B5FDA">
        <w:rPr>
          <w:rStyle w:val="Emphasis"/>
        </w:rPr>
        <w:t>Japan</w:t>
      </w:r>
      <w:r w:rsidRPr="005B5FDA">
        <w:rPr>
          <w:rStyle w:val="StyleUnderline"/>
        </w:rPr>
        <w:t xml:space="preserve">, </w:t>
      </w:r>
      <w:r w:rsidRPr="005B5FDA">
        <w:rPr>
          <w:rStyle w:val="Emphasis"/>
        </w:rPr>
        <w:t>the EU</w:t>
      </w:r>
      <w:r w:rsidRPr="005B5FDA">
        <w:rPr>
          <w:rStyle w:val="StyleUnderline"/>
        </w:rPr>
        <w:t xml:space="preserve">, and </w:t>
      </w:r>
      <w:r w:rsidRPr="005B5FDA">
        <w:rPr>
          <w:rStyle w:val="Emphasis"/>
        </w:rPr>
        <w:t>potentially other countries.</w:t>
      </w:r>
      <w:r w:rsidRPr="005B5FDA">
        <w:rPr>
          <w:sz w:val="16"/>
        </w:rPr>
        <w:t xml:space="preserve"> </w:t>
      </w:r>
      <w:r w:rsidRPr="005B5FDA">
        <w:rPr>
          <w:rStyle w:val="StyleUnderline"/>
        </w:rPr>
        <w:t>Approving USMCA will allow these</w:t>
      </w:r>
      <w:r w:rsidRPr="005B5FDA">
        <w:rPr>
          <w:rStyle w:val="Emphasis"/>
        </w:rPr>
        <w:t xml:space="preserve"> breakthroughs</w:t>
      </w:r>
      <w:r w:rsidRPr="005B5FDA">
        <w:rPr>
          <w:rStyle w:val="StyleUnderline"/>
        </w:rPr>
        <w:t xml:space="preserve"> to serve as a precedent that </w:t>
      </w:r>
      <w:r w:rsidRPr="005B5FDA">
        <w:rPr>
          <w:rStyle w:val="Emphasis"/>
        </w:rPr>
        <w:t xml:space="preserve">will shape these agreements. </w:t>
      </w:r>
      <w:r w:rsidRPr="005B5FDA">
        <w:rPr>
          <w:sz w:val="16"/>
        </w:rPr>
        <w:t>The Trump administration negotiated a good deal with Canada and Mexico and it deserves to be approved without delay. Approving USMCA will provide job creators with the certainty they need to invest and hire, and the improved market access it promises will spur economic growth. It will modernize North American trade in ways that set a positive precedent for future trade talks.</w:t>
      </w:r>
      <w:r w:rsidRPr="005B5FDA">
        <w:t xml:space="preserve"> </w:t>
      </w:r>
      <w:r w:rsidRPr="005B5FDA">
        <w:rPr>
          <w:rStyle w:val="StyleUnderline"/>
        </w:rPr>
        <w:t xml:space="preserve">Each day that passes without approving USMCA is a day that </w:t>
      </w:r>
      <w:r w:rsidRPr="005B5FDA">
        <w:rPr>
          <w:rStyle w:val="Emphasis"/>
        </w:rPr>
        <w:t>these benefits are deferred</w:t>
      </w:r>
      <w:r w:rsidRPr="005B5FDA">
        <w:rPr>
          <w:sz w:val="16"/>
        </w:rPr>
        <w:t>. Let’s build on our momentum and seize these benefits.</w:t>
      </w:r>
    </w:p>
    <w:p w14:paraId="79F22BFB" w14:textId="77777777" w:rsidR="00D550EF" w:rsidRPr="005B5FDA" w:rsidRDefault="00D550EF" w:rsidP="00D550EF"/>
    <w:p w14:paraId="5A8E2F46" w14:textId="77777777" w:rsidR="00D550EF" w:rsidRPr="005B5FDA" w:rsidRDefault="00D550EF" w:rsidP="00D550EF">
      <w:pPr>
        <w:pStyle w:val="Heading4"/>
        <w:rPr>
          <w:sz w:val="28"/>
        </w:rPr>
      </w:pPr>
      <w:r w:rsidRPr="005B5FDA">
        <w:rPr>
          <w:sz w:val="28"/>
        </w:rPr>
        <w:t>US trade leadership solves global nuclear war.</w:t>
      </w:r>
    </w:p>
    <w:p w14:paraId="1BB86A45" w14:textId="77777777" w:rsidR="00D550EF" w:rsidRPr="005B5FDA" w:rsidRDefault="00D550EF" w:rsidP="00D550EF">
      <w:proofErr w:type="spellStart"/>
      <w:r w:rsidRPr="005B5FDA">
        <w:t>Nouriel</w:t>
      </w:r>
      <w:proofErr w:type="spellEnd"/>
      <w:r w:rsidRPr="005B5FDA">
        <w:t xml:space="preserve"> </w:t>
      </w:r>
      <w:r w:rsidRPr="005B5FDA">
        <w:rPr>
          <w:rStyle w:val="Style13ptBold"/>
          <w:sz w:val="28"/>
        </w:rPr>
        <w:t>Roubini 17</w:t>
      </w:r>
      <w:r w:rsidRPr="005B5FDA">
        <w:t xml:space="preserve">, professor at NYU’s Stern School of Business and Chairman of Roubini Macro Associates, was Senior Economist for International Affairs in the White House's Council of Economic Advisers during the Clinton Administration, 1/2/17, ““America First” and Global Conflict Next,” </w:t>
      </w:r>
      <w:hyperlink r:id="rId42" w:history="1">
        <w:r w:rsidRPr="005B5FDA">
          <w:rPr>
            <w:rStyle w:val="Hyperlink"/>
          </w:rPr>
          <w:t>https://www.project-syndicate.org/commentary/trump-isolationism-undermines-peace-worldwide-by-nouriel-roubini-2017-01</w:t>
        </w:r>
      </w:hyperlink>
    </w:p>
    <w:p w14:paraId="0CD1AABE" w14:textId="77777777" w:rsidR="00D550EF" w:rsidRPr="005B5FDA" w:rsidRDefault="00D550EF" w:rsidP="00D550EF">
      <w:r w:rsidRPr="005B5FDA">
        <w:rPr>
          <w:sz w:val="16"/>
        </w:rPr>
        <w:t xml:space="preserve">Trump, however, may pursue populist, anti-globalization, and protectionist </w:t>
      </w:r>
      <w:r w:rsidRPr="005B5FDA">
        <w:rPr>
          <w:rStyle w:val="StyleUnderline"/>
        </w:rPr>
        <w:t>policies that hinder trade</w:t>
      </w:r>
      <w:r w:rsidRPr="005B5FDA">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 When the US pursued similar policies in the 1920s and 1930s, it </w:t>
      </w:r>
      <w:r w:rsidRPr="005B5FDA">
        <w:rPr>
          <w:rStyle w:val="Emphasis"/>
        </w:rPr>
        <w:t>helped sow the seeds of World War II</w:t>
      </w:r>
      <w:r w:rsidRPr="005B5FDA">
        <w:rPr>
          <w:rStyle w:val="StyleUnderline"/>
        </w:rPr>
        <w:t>. Protectionism</w:t>
      </w:r>
      <w:r w:rsidRPr="005B5FDA">
        <w:rPr>
          <w:sz w:val="16"/>
        </w:rPr>
        <w:t xml:space="preserve"> – starting with the Smoot-Hawley Tariff, which affected thousands of imported goods – </w:t>
      </w:r>
      <w:r w:rsidRPr="005B5FDA">
        <w:rPr>
          <w:rStyle w:val="StyleUnderline"/>
        </w:rPr>
        <w:t>triggered retaliatory trade and currency wars that worsened the Great Depression</w:t>
      </w:r>
      <w:r w:rsidRPr="005B5FDA">
        <w:rPr>
          <w:sz w:val="16"/>
        </w:rPr>
        <w:t xml:space="preserve">. More important, </w:t>
      </w:r>
      <w:r w:rsidRPr="005B5FDA">
        <w:rPr>
          <w:rStyle w:val="StyleUnderline"/>
        </w:rPr>
        <w:t>American isolationism</w:t>
      </w:r>
      <w:r w:rsidRPr="005B5FDA">
        <w:rPr>
          <w:sz w:val="16"/>
        </w:rPr>
        <w:t xml:space="preserve"> – based on a false belief that the US was safely protected by two oceans – </w:t>
      </w:r>
      <w:r w:rsidRPr="005B5FDA">
        <w:rPr>
          <w:rStyle w:val="StyleUnderline"/>
        </w:rPr>
        <w:t>allowed</w:t>
      </w:r>
      <w:r w:rsidRPr="005B5FDA">
        <w:rPr>
          <w:sz w:val="16"/>
        </w:rPr>
        <w:t xml:space="preserve"> Nazi </w:t>
      </w:r>
      <w:r w:rsidRPr="005B5FDA">
        <w:rPr>
          <w:rStyle w:val="StyleUnderline"/>
        </w:rPr>
        <w:t>Germany and</w:t>
      </w:r>
      <w:r w:rsidRPr="005B5FDA">
        <w:rPr>
          <w:sz w:val="16"/>
        </w:rPr>
        <w:t xml:space="preserve"> Imperial </w:t>
      </w:r>
      <w:r w:rsidRPr="005B5FDA">
        <w:rPr>
          <w:rStyle w:val="StyleUnderline"/>
        </w:rPr>
        <w:t>Japan to</w:t>
      </w:r>
      <w:r w:rsidRPr="005B5FDA">
        <w:rPr>
          <w:sz w:val="16"/>
        </w:rPr>
        <w:t xml:space="preserve"> wage aggressive war and </w:t>
      </w:r>
      <w:r w:rsidRPr="005B5FDA">
        <w:rPr>
          <w:rStyle w:val="Emphasis"/>
        </w:rPr>
        <w:t>threaten the entire world</w:t>
      </w:r>
      <w:r w:rsidRPr="005B5FDA">
        <w:rPr>
          <w:sz w:val="16"/>
        </w:rPr>
        <w:t xml:space="preserve">. With the attack on Pearl Harbor in December 1941, the US was finally forced to take its head out of the sand. </w:t>
      </w:r>
      <w:r w:rsidRPr="005B5FDA">
        <w:rPr>
          <w:rStyle w:val="StyleUnderline"/>
        </w:rPr>
        <w:t>Today</w:t>
      </w:r>
      <w:r w:rsidRPr="005B5FDA">
        <w:rPr>
          <w:sz w:val="16"/>
        </w:rPr>
        <w:t xml:space="preserve">, too, a US turn to isolationism and the </w:t>
      </w:r>
      <w:r w:rsidRPr="005B5FDA">
        <w:rPr>
          <w:rStyle w:val="StyleUnderline"/>
        </w:rPr>
        <w:t>pursuit of strictly US national interests may</w:t>
      </w:r>
      <w:r w:rsidRPr="005B5FDA">
        <w:rPr>
          <w:sz w:val="16"/>
        </w:rPr>
        <w:t xml:space="preserve"> eventually </w:t>
      </w:r>
      <w:r w:rsidRPr="005B5FDA">
        <w:rPr>
          <w:rStyle w:val="Emphasis"/>
        </w:rPr>
        <w:t>lead to a global conflict</w:t>
      </w:r>
      <w:r w:rsidRPr="005B5FDA">
        <w:rPr>
          <w:sz w:val="16"/>
        </w:rPr>
        <w:t xml:space="preserve">.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 </w:t>
      </w:r>
      <w:r w:rsidRPr="005B5FDA">
        <w:rPr>
          <w:sz w:val="10"/>
          <w:szCs w:val="10"/>
        </w:rPr>
        <w:t xml:space="preserve">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 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 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 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 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 </w:t>
      </w:r>
      <w:r w:rsidRPr="005B5FDA">
        <w:rPr>
          <w:rStyle w:val="StyleUnderline"/>
        </w:rPr>
        <w:t>As in the 1930s, when protectionist</w:t>
      </w:r>
      <w:r w:rsidRPr="005B5FDA">
        <w:rPr>
          <w:sz w:val="16"/>
        </w:rPr>
        <w:t xml:space="preserve"> and isolationist </w:t>
      </w:r>
      <w:r w:rsidRPr="005B5FDA">
        <w:rPr>
          <w:rStyle w:val="StyleUnderline"/>
        </w:rPr>
        <w:t>US policies hampered global economic growth and trade, and created</w:t>
      </w:r>
      <w:r w:rsidRPr="005B5FDA">
        <w:rPr>
          <w:sz w:val="16"/>
        </w:rPr>
        <w:t xml:space="preserve"> the </w:t>
      </w:r>
      <w:r w:rsidRPr="005B5FDA">
        <w:rPr>
          <w:rStyle w:val="StyleUnderline"/>
        </w:rPr>
        <w:t>conditions for rising</w:t>
      </w:r>
      <w:r w:rsidRPr="005B5FDA">
        <w:rPr>
          <w:sz w:val="16"/>
        </w:rPr>
        <w:t xml:space="preserve"> revisionist </w:t>
      </w:r>
      <w:r w:rsidRPr="005B5FDA">
        <w:rPr>
          <w:rStyle w:val="StyleUnderline"/>
        </w:rPr>
        <w:t xml:space="preserve">powers to start a </w:t>
      </w:r>
      <w:r w:rsidRPr="005B5FDA">
        <w:rPr>
          <w:rStyle w:val="Emphasis"/>
        </w:rPr>
        <w:t>world war</w:t>
      </w:r>
      <w:r w:rsidRPr="005B5FDA">
        <w:rPr>
          <w:rStyle w:val="StyleUnderline"/>
        </w:rPr>
        <w:t>, similar policy impulses could set the stage for new powers to challenge and undermine the American-led international order</w:t>
      </w:r>
      <w:r w:rsidRPr="005B5FDA">
        <w:rPr>
          <w:sz w:val="16"/>
        </w:rPr>
        <w:t xml:space="preserve">. </w:t>
      </w:r>
      <w:r w:rsidRPr="005B5FDA">
        <w:rPr>
          <w:rStyle w:val="StyleUnderline"/>
        </w:rPr>
        <w:t>An isolationist Trump administration may</w:t>
      </w:r>
      <w:r w:rsidRPr="005B5FDA">
        <w:rPr>
          <w:sz w:val="16"/>
        </w:rPr>
        <w:t xml:space="preserve"> see the wide oceans to its east and west, and </w:t>
      </w:r>
      <w:r w:rsidRPr="005B5FDA">
        <w:rPr>
          <w:rStyle w:val="StyleUnderline"/>
        </w:rPr>
        <w:t>think</w:t>
      </w:r>
      <w:r w:rsidRPr="005B5FDA">
        <w:rPr>
          <w:sz w:val="16"/>
        </w:rPr>
        <w:t xml:space="preserve"> that increasingly ambitious powers such as </w:t>
      </w:r>
      <w:r w:rsidRPr="005B5FDA">
        <w:rPr>
          <w:rStyle w:val="StyleUnderline"/>
        </w:rPr>
        <w:t>Russia, China, and Iran pose no direct threat</w:t>
      </w:r>
      <w:r w:rsidRPr="005B5FDA">
        <w:rPr>
          <w:sz w:val="16"/>
        </w:rPr>
        <w:t xml:space="preserve"> to the homeland. </w:t>
      </w:r>
      <w:r w:rsidRPr="005B5FDA">
        <w:rPr>
          <w:rStyle w:val="StyleUnderline"/>
        </w:rPr>
        <w:t>But the US is still a global economic and financial power in a deeply interconnected world</w:t>
      </w:r>
      <w:r w:rsidRPr="005B5FDA">
        <w:rPr>
          <w:sz w:val="16"/>
        </w:rPr>
        <w:t xml:space="preserve">. If </w:t>
      </w:r>
      <w:r w:rsidRPr="005B5FDA">
        <w:rPr>
          <w:rStyle w:val="StyleUnderline"/>
        </w:rPr>
        <w:t>left unchecked, these countries will</w:t>
      </w:r>
      <w:r w:rsidRPr="005B5FDA">
        <w:rPr>
          <w:sz w:val="16"/>
        </w:rPr>
        <w:t xml:space="preserve"> eventually be able to </w:t>
      </w:r>
      <w:r w:rsidRPr="005B5FDA">
        <w:rPr>
          <w:rStyle w:val="Emphasis"/>
        </w:rPr>
        <w:t>threaten core US economic and security interests</w:t>
      </w:r>
      <w:r w:rsidRPr="005B5FDA">
        <w:rPr>
          <w:sz w:val="16"/>
        </w:rPr>
        <w:t xml:space="preserve"> – at home and abroad – </w:t>
      </w:r>
      <w:r w:rsidRPr="005B5FDA">
        <w:rPr>
          <w:rStyle w:val="StyleUnderline"/>
        </w:rPr>
        <w:t xml:space="preserve">especially if they expand their </w:t>
      </w:r>
      <w:r w:rsidRPr="005B5FDA">
        <w:rPr>
          <w:rStyle w:val="Emphasis"/>
        </w:rPr>
        <w:t>nuclear</w:t>
      </w:r>
      <w:r w:rsidRPr="005B5FDA">
        <w:rPr>
          <w:sz w:val="16"/>
        </w:rPr>
        <w:t xml:space="preserve"> and cyberwarfare </w:t>
      </w:r>
      <w:r w:rsidRPr="005B5FDA">
        <w:rPr>
          <w:rStyle w:val="Emphasis"/>
        </w:rPr>
        <w:t>capacities</w:t>
      </w:r>
      <w:r w:rsidRPr="005B5FDA">
        <w:rPr>
          <w:sz w:val="16"/>
        </w:rPr>
        <w:t xml:space="preserve">. The historical record is clear: </w:t>
      </w:r>
      <w:r w:rsidRPr="005B5FDA">
        <w:rPr>
          <w:rStyle w:val="Emphasis"/>
        </w:rPr>
        <w:t>protectionism</w:t>
      </w:r>
      <w:r w:rsidRPr="005B5FDA">
        <w:rPr>
          <w:rStyle w:val="StyleUnderline"/>
        </w:rPr>
        <w:t xml:space="preserve">, isolationism, and “America first” policies are a </w:t>
      </w:r>
      <w:r w:rsidRPr="005B5FDA">
        <w:rPr>
          <w:rStyle w:val="Emphasis"/>
        </w:rPr>
        <w:t>recipe for economic and military disaster</w:t>
      </w:r>
      <w:r w:rsidRPr="005B5FDA">
        <w:t>.</w:t>
      </w:r>
    </w:p>
    <w:p w14:paraId="628FEE0C" w14:textId="77777777" w:rsidR="00D550EF" w:rsidRPr="005B5FDA" w:rsidRDefault="00D550EF" w:rsidP="00D550EF">
      <w:pPr>
        <w:rPr>
          <w:rFonts w:asciiTheme="minorHAnsi" w:hAnsiTheme="minorHAnsi"/>
        </w:rPr>
      </w:pPr>
    </w:p>
    <w:p w14:paraId="46AC36F3" w14:textId="77777777" w:rsidR="00D550EF" w:rsidRPr="005B5FDA" w:rsidRDefault="00D550EF" w:rsidP="00D550EF">
      <w:pPr>
        <w:pStyle w:val="Heading3"/>
      </w:pPr>
      <w:r w:rsidRPr="005B5FDA">
        <w:t>--Key to Trade Ext</w:t>
      </w:r>
    </w:p>
    <w:p w14:paraId="57C4D407" w14:textId="77777777" w:rsidR="00D550EF" w:rsidRPr="005B5FDA" w:rsidRDefault="00D550EF" w:rsidP="00D550EF"/>
    <w:p w14:paraId="350702E2" w14:textId="77777777" w:rsidR="00D550EF" w:rsidRPr="005B5FDA" w:rsidRDefault="00D550EF" w:rsidP="00D550EF">
      <w:pPr>
        <w:pStyle w:val="Heading4"/>
        <w:rPr>
          <w:sz w:val="28"/>
        </w:rPr>
      </w:pPr>
      <w:r w:rsidRPr="005B5FDA">
        <w:rPr>
          <w:sz w:val="28"/>
        </w:rPr>
        <w:t xml:space="preserve">Ensures the US is viewed as a reliable partner in future negotiations. </w:t>
      </w:r>
    </w:p>
    <w:p w14:paraId="690678FB" w14:textId="77777777" w:rsidR="00D550EF" w:rsidRPr="005B5FDA" w:rsidRDefault="00D550EF" w:rsidP="00D550EF">
      <w:pPr>
        <w:rPr>
          <w:sz w:val="16"/>
        </w:rPr>
      </w:pPr>
      <w:r w:rsidRPr="005B5FDA">
        <w:rPr>
          <w:rStyle w:val="Style13ptBold"/>
          <w:sz w:val="28"/>
        </w:rPr>
        <w:t>Gordon 19</w:t>
      </w:r>
      <w:r w:rsidRPr="005B5FDA">
        <w:rPr>
          <w:sz w:val="16"/>
        </w:rPr>
        <w:t xml:space="preserve"> </w:t>
      </w:r>
      <w:r w:rsidRPr="005B5FDA">
        <w:t>--- Feedstuffs.com, quoting Randy Gordon, president and CEO of the National Grain and Feed Assn, ("Ag groups push for USMCA approval," 6-11-2019, https://www.feedstuffs.com/news/ag-groups-push-usmca-approval, accessed 6-16-2019)</w:t>
      </w:r>
    </w:p>
    <w:p w14:paraId="385C3011" w14:textId="77777777" w:rsidR="00D550EF" w:rsidRPr="005B5FDA" w:rsidRDefault="00D550EF" w:rsidP="00D550EF">
      <w:pPr>
        <w:rPr>
          <w:rStyle w:val="StyleUnderline"/>
        </w:rPr>
      </w:pPr>
      <w:r w:rsidRPr="005B5FDA">
        <w:rPr>
          <w:rStyle w:val="StyleUnderline"/>
        </w:rPr>
        <w:t>The International Trade Commission’s recent report on USMCA confirmed that the agreement will improve market access f</w:t>
      </w:r>
      <w:r w:rsidRPr="005B5FDA">
        <w:rPr>
          <w:sz w:val="16"/>
        </w:rPr>
        <w:t xml:space="preserve">or U.S. farmers, ranchers and food producers, </w:t>
      </w:r>
      <w:r w:rsidRPr="005B5FDA">
        <w:rPr>
          <w:rStyle w:val="StyleUnderline"/>
        </w:rPr>
        <w:t>as well as positively impact</w:t>
      </w:r>
      <w:r w:rsidRPr="005B5FDA">
        <w:rPr>
          <w:sz w:val="16"/>
        </w:rPr>
        <w:t xml:space="preserve"> both the U.S. agriculture sector and </w:t>
      </w:r>
      <w:r w:rsidRPr="005B5FDA">
        <w:rPr>
          <w:rStyle w:val="StyleUnderline"/>
        </w:rPr>
        <w:t xml:space="preserve">the </w:t>
      </w:r>
      <w:r w:rsidRPr="005B5FDA">
        <w:rPr>
          <w:rStyle w:val="Emphasis"/>
        </w:rPr>
        <w:t>broader national economy.</w:t>
      </w:r>
      <w:r w:rsidRPr="005B5FDA">
        <w:rPr>
          <w:rStyle w:val="StyleUnderline"/>
        </w:rPr>
        <w:t xml:space="preserve"> </w:t>
      </w:r>
      <w:r w:rsidRPr="005B5FDA">
        <w:rPr>
          <w:sz w:val="16"/>
        </w:rPr>
        <w:t xml:space="preserve">Gordon also noted that </w:t>
      </w:r>
      <w:r w:rsidRPr="005B5FDA">
        <w:rPr>
          <w:rStyle w:val="Emphasis"/>
          <w:sz w:val="28"/>
        </w:rPr>
        <w:t>USMCA’s speedy ratification</w:t>
      </w:r>
      <w:r w:rsidRPr="005B5FDA">
        <w:rPr>
          <w:rStyle w:val="StyleUnderline"/>
          <w:sz w:val="28"/>
        </w:rPr>
        <w:t xml:space="preserve"> is “</w:t>
      </w:r>
      <w:r w:rsidRPr="005B5FDA">
        <w:rPr>
          <w:rStyle w:val="Emphasis"/>
          <w:sz w:val="28"/>
        </w:rPr>
        <w:t>absolutely essential</w:t>
      </w:r>
      <w:r w:rsidRPr="005B5FDA">
        <w:rPr>
          <w:rStyle w:val="StyleUnderline"/>
          <w:sz w:val="28"/>
        </w:rPr>
        <w:t xml:space="preserve"> if the United States is to be </w:t>
      </w:r>
      <w:r w:rsidRPr="005B5FDA">
        <w:rPr>
          <w:rStyle w:val="Emphasis"/>
          <w:sz w:val="28"/>
        </w:rPr>
        <w:t>viewed as a reliable partner</w:t>
      </w:r>
      <w:r w:rsidRPr="005B5FDA">
        <w:rPr>
          <w:rStyle w:val="StyleUnderline"/>
          <w:sz w:val="28"/>
        </w:rPr>
        <w:t xml:space="preserve"> in </w:t>
      </w:r>
      <w:r w:rsidRPr="005B5FDA">
        <w:rPr>
          <w:rStyle w:val="Emphasis"/>
          <w:sz w:val="28"/>
        </w:rPr>
        <w:t>negotiating much-needed future trade agreements</w:t>
      </w:r>
      <w:r w:rsidRPr="005B5FDA">
        <w:rPr>
          <w:rStyle w:val="StyleUnderline"/>
          <w:sz w:val="28"/>
        </w:rPr>
        <w:t xml:space="preserve"> with </w:t>
      </w:r>
      <w:r w:rsidRPr="005B5FDA">
        <w:rPr>
          <w:rStyle w:val="Emphasis"/>
          <w:sz w:val="28"/>
        </w:rPr>
        <w:t>Japan</w:t>
      </w:r>
      <w:r w:rsidRPr="005B5FDA">
        <w:rPr>
          <w:rStyle w:val="StyleUnderline"/>
          <w:sz w:val="28"/>
        </w:rPr>
        <w:t xml:space="preserve"> and </w:t>
      </w:r>
      <w:r w:rsidRPr="005B5FDA">
        <w:rPr>
          <w:rStyle w:val="Emphasis"/>
          <w:sz w:val="28"/>
        </w:rPr>
        <w:t>other countries</w:t>
      </w:r>
      <w:r w:rsidRPr="005B5FDA">
        <w:rPr>
          <w:rStyle w:val="StyleUnderline"/>
          <w:sz w:val="28"/>
        </w:rPr>
        <w:t xml:space="preserve"> </w:t>
      </w:r>
      <w:r w:rsidRPr="005B5FDA">
        <w:rPr>
          <w:rStyle w:val="StyleUnderline"/>
        </w:rPr>
        <w:t xml:space="preserve">that are so important to U.S. agriculture and our nation’s economic growth and job creation.” </w:t>
      </w:r>
    </w:p>
    <w:p w14:paraId="43ACD1D2" w14:textId="77777777" w:rsidR="00D550EF" w:rsidRPr="005B5FDA" w:rsidRDefault="00D550EF" w:rsidP="00D550EF">
      <w:pPr>
        <w:rPr>
          <w:rStyle w:val="StyleUnderline"/>
        </w:rPr>
      </w:pPr>
    </w:p>
    <w:p w14:paraId="57FA305E" w14:textId="77777777" w:rsidR="00D550EF" w:rsidRPr="005B5FDA" w:rsidRDefault="00D550EF" w:rsidP="00D550EF">
      <w:pPr>
        <w:pStyle w:val="Heading4"/>
        <w:rPr>
          <w:sz w:val="28"/>
        </w:rPr>
      </w:pPr>
      <w:r w:rsidRPr="005B5FDA">
        <w:rPr>
          <w:sz w:val="28"/>
        </w:rPr>
        <w:t>USMCA is critical to the rest of Trump’s trade agenda.</w:t>
      </w:r>
    </w:p>
    <w:p w14:paraId="341E6023" w14:textId="77777777" w:rsidR="00D550EF" w:rsidRPr="005B5FDA" w:rsidRDefault="00D550EF" w:rsidP="00D550EF">
      <w:proofErr w:type="spellStart"/>
      <w:r w:rsidRPr="005B5FDA">
        <w:rPr>
          <w:rStyle w:val="Style13ptBold"/>
          <w:sz w:val="28"/>
        </w:rPr>
        <w:t>Fatka</w:t>
      </w:r>
      <w:proofErr w:type="spellEnd"/>
      <w:r w:rsidRPr="005B5FDA">
        <w:rPr>
          <w:rStyle w:val="Style13ptBold"/>
          <w:sz w:val="28"/>
        </w:rPr>
        <w:t xml:space="preserve"> 19</w:t>
      </w:r>
      <w:r w:rsidRPr="005B5FDA">
        <w:rPr>
          <w:sz w:val="16"/>
        </w:rPr>
        <w:t xml:space="preserve"> </w:t>
      </w:r>
      <w:r w:rsidRPr="005B5FDA">
        <w:t xml:space="preserve">--- Jacqui </w:t>
      </w:r>
      <w:proofErr w:type="spellStart"/>
      <w:r w:rsidRPr="005B5FDA">
        <w:t>Fatka</w:t>
      </w:r>
      <w:proofErr w:type="spellEnd"/>
      <w:r w:rsidRPr="005B5FDA">
        <w:t>, Policy Editor at Feedstuffs/Farm Futures ("Trump trade agenda hinges on USMCA passage," 6-11-2019, Feedstuffs, https://www.feedstuffs.com/news/trump-trade-agenda-hinges-usmca-passage, accessed 6-16-2019)</w:t>
      </w:r>
    </w:p>
    <w:p w14:paraId="0C5AFE54" w14:textId="77777777" w:rsidR="00D550EF" w:rsidRPr="005B5FDA" w:rsidRDefault="00D550EF" w:rsidP="00D550EF">
      <w:pPr>
        <w:rPr>
          <w:sz w:val="16"/>
        </w:rPr>
      </w:pPr>
      <w:r w:rsidRPr="005B5FDA">
        <w:rPr>
          <w:rStyle w:val="StyleUnderline"/>
        </w:rPr>
        <w:t>Both</w:t>
      </w:r>
      <w:r w:rsidRPr="005B5FDA">
        <w:rPr>
          <w:sz w:val="16"/>
        </w:rPr>
        <w:t xml:space="preserve"> U.S. Department of Agriculture </w:t>
      </w:r>
      <w:r w:rsidRPr="005B5FDA">
        <w:rPr>
          <w:rStyle w:val="StyleUnderline"/>
        </w:rPr>
        <w:t>trade undersecretary</w:t>
      </w:r>
      <w:r w:rsidRPr="005B5FDA">
        <w:rPr>
          <w:sz w:val="16"/>
        </w:rPr>
        <w:t xml:space="preserve"> Ted </w:t>
      </w:r>
      <w:r w:rsidRPr="005B5FDA">
        <w:rPr>
          <w:rStyle w:val="StyleUnderline"/>
        </w:rPr>
        <w:t>McKinney and chief</w:t>
      </w:r>
      <w:r w:rsidRPr="005B5FDA">
        <w:rPr>
          <w:sz w:val="16"/>
        </w:rPr>
        <w:t xml:space="preserve"> agricultural </w:t>
      </w:r>
      <w:r w:rsidRPr="005B5FDA">
        <w:rPr>
          <w:rStyle w:val="StyleUnderline"/>
        </w:rPr>
        <w:t>trade negotiator</w:t>
      </w:r>
      <w:r w:rsidRPr="005B5FDA">
        <w:rPr>
          <w:sz w:val="16"/>
        </w:rPr>
        <w:t xml:space="preserve"> Gregg </w:t>
      </w:r>
      <w:proofErr w:type="spellStart"/>
      <w:r w:rsidRPr="005B5FDA">
        <w:rPr>
          <w:rStyle w:val="StyleUnderline"/>
        </w:rPr>
        <w:t>Doud</w:t>
      </w:r>
      <w:proofErr w:type="spellEnd"/>
      <w:r w:rsidRPr="005B5FDA">
        <w:rPr>
          <w:sz w:val="16"/>
        </w:rPr>
        <w:t xml:space="preserve"> </w:t>
      </w:r>
      <w:r w:rsidRPr="005B5FDA">
        <w:rPr>
          <w:rStyle w:val="StyleUnderline"/>
        </w:rPr>
        <w:t>said passage of the</w:t>
      </w:r>
      <w:r w:rsidRPr="005B5FDA">
        <w:rPr>
          <w:sz w:val="16"/>
        </w:rPr>
        <w:t xml:space="preserve"> U.S.-Mexico-Canada Agreement (</w:t>
      </w:r>
      <w:r w:rsidRPr="005B5FDA">
        <w:rPr>
          <w:rStyle w:val="StyleUnderline"/>
        </w:rPr>
        <w:t>USMCA</w:t>
      </w:r>
      <w:r w:rsidRPr="005B5FDA">
        <w:rPr>
          <w:sz w:val="16"/>
        </w:rPr>
        <w:t xml:space="preserve">) </w:t>
      </w:r>
      <w:r w:rsidRPr="005B5FDA">
        <w:rPr>
          <w:rStyle w:val="StyleUnderline"/>
        </w:rPr>
        <w:t>is an absolute necessity for agriculture</w:t>
      </w:r>
      <w:r w:rsidRPr="005B5FDA">
        <w:rPr>
          <w:sz w:val="16"/>
        </w:rPr>
        <w:t>, as the duo testified before a House Agricultural subcommittee on Tuesday morning. “</w:t>
      </w:r>
      <w:r w:rsidRPr="005B5FDA">
        <w:rPr>
          <w:rStyle w:val="StyleUnderline"/>
        </w:rPr>
        <w:t>The President has a robust trade agenda that includes many potential economic opportunities</w:t>
      </w:r>
      <w:r w:rsidRPr="005B5FDA">
        <w:rPr>
          <w:sz w:val="16"/>
        </w:rPr>
        <w:t xml:space="preserve"> for farmers, ranchers, workers, and agribusinesses, </w:t>
      </w:r>
      <w:r w:rsidRPr="005B5FDA">
        <w:rPr>
          <w:rStyle w:val="StyleUnderline"/>
        </w:rPr>
        <w:t>including negotiations for trade agreements with Japan, the European Union, and the U</w:t>
      </w:r>
      <w:r w:rsidRPr="005B5FDA">
        <w:rPr>
          <w:sz w:val="16"/>
        </w:rPr>
        <w:t xml:space="preserve">nited </w:t>
      </w:r>
      <w:r w:rsidRPr="005B5FDA">
        <w:rPr>
          <w:rStyle w:val="StyleUnderline"/>
        </w:rPr>
        <w:t>K</w:t>
      </w:r>
      <w:r w:rsidRPr="005B5FDA">
        <w:rPr>
          <w:sz w:val="16"/>
        </w:rPr>
        <w:t xml:space="preserve">ingdom upon its exit from the European Union,” </w:t>
      </w:r>
      <w:proofErr w:type="spellStart"/>
      <w:r w:rsidRPr="005B5FDA">
        <w:rPr>
          <w:sz w:val="16"/>
        </w:rPr>
        <w:t>Doud</w:t>
      </w:r>
      <w:proofErr w:type="spellEnd"/>
      <w:r w:rsidRPr="005B5FDA">
        <w:rPr>
          <w:sz w:val="16"/>
        </w:rPr>
        <w:t xml:space="preserve"> said. “</w:t>
      </w:r>
      <w:r w:rsidRPr="005B5FDA">
        <w:rPr>
          <w:rStyle w:val="StyleUnderline"/>
          <w:sz w:val="28"/>
        </w:rPr>
        <w:t xml:space="preserve">To </w:t>
      </w:r>
      <w:r w:rsidRPr="005B5FDA">
        <w:rPr>
          <w:rStyle w:val="Emphasis"/>
          <w:sz w:val="28"/>
        </w:rPr>
        <w:t>advance the rest of the trade agenda</w:t>
      </w:r>
      <w:r w:rsidRPr="005B5FDA">
        <w:rPr>
          <w:rStyle w:val="StyleUnderline"/>
        </w:rPr>
        <w:t xml:space="preserve">, however, </w:t>
      </w:r>
      <w:r w:rsidRPr="005B5FDA">
        <w:rPr>
          <w:rStyle w:val="Emphasis"/>
          <w:sz w:val="28"/>
        </w:rPr>
        <w:t>passage of USMCA is critical.</w:t>
      </w:r>
      <w:r w:rsidRPr="005B5FDA">
        <w:rPr>
          <w:rStyle w:val="StyleUnderline"/>
          <w:sz w:val="28"/>
        </w:rPr>
        <w:t xml:space="preserve">” </w:t>
      </w:r>
      <w:r w:rsidRPr="005B5FDA">
        <w:rPr>
          <w:sz w:val="16"/>
        </w:rPr>
        <w:t xml:space="preserve">In response to questioning, </w:t>
      </w:r>
      <w:proofErr w:type="spellStart"/>
      <w:r w:rsidRPr="005B5FDA">
        <w:rPr>
          <w:sz w:val="16"/>
        </w:rPr>
        <w:t>Doud</w:t>
      </w:r>
      <w:proofErr w:type="spellEnd"/>
      <w:r w:rsidRPr="005B5FDA">
        <w:rPr>
          <w:sz w:val="16"/>
        </w:rPr>
        <w:t xml:space="preserve"> added that with the plans to move forward in many different places around the world, </w:t>
      </w:r>
      <w:r w:rsidRPr="005B5FDA">
        <w:rPr>
          <w:rStyle w:val="Emphasis"/>
        </w:rPr>
        <w:t>inaction</w:t>
      </w:r>
      <w:r w:rsidRPr="005B5FDA">
        <w:rPr>
          <w:rStyle w:val="StyleUnderline"/>
        </w:rPr>
        <w:t xml:space="preserve"> on USMCA “</w:t>
      </w:r>
      <w:r w:rsidRPr="005B5FDA">
        <w:rPr>
          <w:rStyle w:val="Emphasis"/>
        </w:rPr>
        <w:t>halts the entire</w:t>
      </w:r>
      <w:r w:rsidRPr="005B5FDA">
        <w:rPr>
          <w:rStyle w:val="StyleUnderline"/>
        </w:rPr>
        <w:t xml:space="preserve"> trade </w:t>
      </w:r>
      <w:r w:rsidRPr="005B5FDA">
        <w:rPr>
          <w:rStyle w:val="Emphasis"/>
        </w:rPr>
        <w:t>agenda</w:t>
      </w:r>
      <w:r w:rsidRPr="005B5FDA">
        <w:rPr>
          <w:rStyle w:val="StyleUnderline"/>
        </w:rPr>
        <w:t xml:space="preserve"> of this administration.” </w:t>
      </w:r>
      <w:r w:rsidRPr="005B5FDA">
        <w:rPr>
          <w:sz w:val="16"/>
        </w:rPr>
        <w:t>“</w:t>
      </w:r>
      <w:r w:rsidRPr="005B5FDA">
        <w:rPr>
          <w:rStyle w:val="StyleUnderline"/>
        </w:rPr>
        <w:t xml:space="preserve">No passage is simply </w:t>
      </w:r>
      <w:r w:rsidRPr="005B5FDA">
        <w:rPr>
          <w:rStyle w:val="Emphasis"/>
        </w:rPr>
        <w:t>not an option</w:t>
      </w:r>
      <w:r w:rsidRPr="005B5FDA">
        <w:rPr>
          <w:sz w:val="16"/>
        </w:rPr>
        <w:t xml:space="preserve">,” McKinney added in his comments to the House Agriculture Committee members. McKinney said in terms of </w:t>
      </w:r>
      <w:r w:rsidRPr="005B5FDA">
        <w:rPr>
          <w:rStyle w:val="StyleUnderline"/>
        </w:rPr>
        <w:t>the</w:t>
      </w:r>
      <w:r w:rsidRPr="005B5FDA">
        <w:rPr>
          <w:sz w:val="16"/>
        </w:rPr>
        <w:t xml:space="preserve"> importance of </w:t>
      </w:r>
      <w:r w:rsidRPr="005B5FDA">
        <w:rPr>
          <w:rStyle w:val="StyleUnderline"/>
        </w:rPr>
        <w:t>USMCA</w:t>
      </w:r>
      <w:r w:rsidRPr="005B5FDA">
        <w:rPr>
          <w:sz w:val="16"/>
        </w:rPr>
        <w:t xml:space="preserve"> is must get done as it </w:t>
      </w:r>
      <w:r w:rsidRPr="005B5FDA">
        <w:rPr>
          <w:rStyle w:val="StyleUnderline"/>
        </w:rPr>
        <w:t xml:space="preserve">sends a message to the world and </w:t>
      </w:r>
      <w:r w:rsidRPr="005B5FDA">
        <w:rPr>
          <w:sz w:val="16"/>
        </w:rPr>
        <w:t xml:space="preserve">those many </w:t>
      </w:r>
      <w:proofErr w:type="gramStart"/>
      <w:r w:rsidRPr="005B5FDA">
        <w:rPr>
          <w:sz w:val="16"/>
        </w:rPr>
        <w:t>countries</w:t>
      </w:r>
      <w:proofErr w:type="gramEnd"/>
      <w:r w:rsidRPr="005B5FDA">
        <w:rPr>
          <w:sz w:val="16"/>
        </w:rPr>
        <w:t xml:space="preserve"> we do want some kind of an agreement</w:t>
      </w:r>
      <w:r w:rsidRPr="005B5FDA">
        <w:rPr>
          <w:rStyle w:val="StyleUnderline"/>
        </w:rPr>
        <w:t xml:space="preserve"> that </w:t>
      </w:r>
      <w:r w:rsidRPr="005B5FDA">
        <w:rPr>
          <w:rStyle w:val="Emphasis"/>
        </w:rPr>
        <w:t>we’re willing to negotiate</w:t>
      </w:r>
      <w:r w:rsidRPr="005B5FDA">
        <w:rPr>
          <w:rStyle w:val="StyleUnderline"/>
        </w:rPr>
        <w:t>.</w:t>
      </w:r>
      <w:r w:rsidRPr="005B5FDA">
        <w:rPr>
          <w:sz w:val="16"/>
        </w:rPr>
        <w:t xml:space="preserve"> He said </w:t>
      </w:r>
      <w:r w:rsidRPr="005B5FDA">
        <w:rPr>
          <w:rStyle w:val="StyleUnderline"/>
        </w:rPr>
        <w:t>many aspects of USMCA, especially</w:t>
      </w:r>
      <w:r w:rsidRPr="005B5FDA">
        <w:rPr>
          <w:sz w:val="16"/>
        </w:rPr>
        <w:t xml:space="preserve"> those </w:t>
      </w:r>
      <w:r w:rsidRPr="005B5FDA">
        <w:rPr>
          <w:rStyle w:val="StyleUnderline"/>
        </w:rPr>
        <w:t>chapters on the sanitary</w:t>
      </w:r>
      <w:r w:rsidRPr="005B5FDA">
        <w:rPr>
          <w:sz w:val="16"/>
        </w:rPr>
        <w:t xml:space="preserve"> and phytosanitary </w:t>
      </w:r>
      <w:r w:rsidRPr="005B5FDA">
        <w:rPr>
          <w:rStyle w:val="StyleUnderline"/>
        </w:rPr>
        <w:t>issues</w:t>
      </w:r>
      <w:r w:rsidRPr="005B5FDA">
        <w:rPr>
          <w:sz w:val="16"/>
        </w:rPr>
        <w:t xml:space="preserve">, </w:t>
      </w:r>
      <w:r w:rsidRPr="005B5FDA">
        <w:rPr>
          <w:rStyle w:val="StyleUnderline"/>
        </w:rPr>
        <w:t xml:space="preserve">offer a </w:t>
      </w:r>
      <w:r w:rsidRPr="005B5FDA">
        <w:rPr>
          <w:rStyle w:val="Emphasis"/>
        </w:rPr>
        <w:t xml:space="preserve">template to model </w:t>
      </w:r>
      <w:r w:rsidRPr="005B5FDA">
        <w:rPr>
          <w:rStyle w:val="StyleUnderline"/>
        </w:rPr>
        <w:t>in other agreement</w:t>
      </w:r>
      <w:r w:rsidRPr="005B5FDA">
        <w:rPr>
          <w:sz w:val="16"/>
        </w:rPr>
        <w:t xml:space="preserve">. McKinney said SPS issues are often an important topic when visiting other countries. </w:t>
      </w:r>
      <w:r w:rsidRPr="005B5FDA">
        <w:rPr>
          <w:rStyle w:val="StyleUnderline"/>
        </w:rPr>
        <w:t>In future agreements</w:t>
      </w:r>
      <w:r w:rsidRPr="005B5FDA">
        <w:rPr>
          <w:sz w:val="16"/>
        </w:rPr>
        <w:t xml:space="preserve"> USMCA’s chapter on SPS </w:t>
      </w:r>
      <w:r w:rsidRPr="005B5FDA">
        <w:rPr>
          <w:rStyle w:val="StyleUnderline"/>
        </w:rPr>
        <w:t>is “not as easy as cut and paste</w:t>
      </w:r>
      <w:r w:rsidRPr="005B5FDA">
        <w:rPr>
          <w:sz w:val="16"/>
        </w:rPr>
        <w:t xml:space="preserve">,” but </w:t>
      </w:r>
      <w:r w:rsidRPr="005B5FDA">
        <w:rPr>
          <w:rStyle w:val="Emphasis"/>
        </w:rPr>
        <w:t>it offers a great start</w:t>
      </w:r>
      <w:r w:rsidRPr="005B5FDA">
        <w:rPr>
          <w:sz w:val="16"/>
        </w:rPr>
        <w:t>.</w:t>
      </w:r>
    </w:p>
    <w:p w14:paraId="19DB874D" w14:textId="77777777" w:rsidR="00D550EF" w:rsidRPr="005B5FDA" w:rsidRDefault="00D550EF" w:rsidP="00D550EF">
      <w:pPr>
        <w:rPr>
          <w:rFonts w:asciiTheme="minorHAnsi" w:hAnsiTheme="minorHAnsi"/>
        </w:rPr>
      </w:pPr>
    </w:p>
    <w:p w14:paraId="15E263F3" w14:textId="77777777" w:rsidR="00D550EF" w:rsidRPr="005B5FDA" w:rsidRDefault="00D550EF" w:rsidP="00D550EF">
      <w:pPr>
        <w:pStyle w:val="Heading3"/>
      </w:pPr>
      <w:r w:rsidRPr="005B5FDA">
        <w:t>--Trade Impact Ext</w:t>
      </w:r>
    </w:p>
    <w:p w14:paraId="292125FD" w14:textId="77777777" w:rsidR="00D550EF" w:rsidRPr="005B5FDA" w:rsidRDefault="00D550EF" w:rsidP="00D550EF"/>
    <w:p w14:paraId="77BB2409" w14:textId="77777777" w:rsidR="00D550EF" w:rsidRPr="005B5FDA" w:rsidRDefault="00D550EF" w:rsidP="00D550EF">
      <w:pPr>
        <w:pStyle w:val="Heading4"/>
        <w:rPr>
          <w:sz w:val="28"/>
        </w:rPr>
      </w:pPr>
      <w:r w:rsidRPr="005B5FDA">
        <w:rPr>
          <w:sz w:val="28"/>
        </w:rPr>
        <w:t>Best theoretical studies prove.</w:t>
      </w:r>
    </w:p>
    <w:p w14:paraId="61627843" w14:textId="77777777" w:rsidR="00D550EF" w:rsidRPr="005B5FDA" w:rsidRDefault="00D550EF" w:rsidP="00D550EF">
      <w:r w:rsidRPr="005B5FDA">
        <w:rPr>
          <w:rStyle w:val="Style13ptBold"/>
          <w:sz w:val="28"/>
        </w:rPr>
        <w:t>Jackson 14</w:t>
      </w:r>
      <w:r w:rsidRPr="005B5FDA">
        <w:t xml:space="preserve"> (Matthew O. Jackson, William D. Eberle Professor of Economics at Stanford and Stephen M. </w:t>
      </w:r>
      <w:proofErr w:type="spellStart"/>
      <w:r w:rsidRPr="005B5FDA">
        <w:t>Nei</w:t>
      </w:r>
      <w:proofErr w:type="spellEnd"/>
      <w:r w:rsidRPr="005B5FDA">
        <w:t xml:space="preserve">, PhD Student in Economics at Stanford, “Networks of Military Alliances, Wars, and International Trade”, October 2014, </w:t>
      </w:r>
      <w:hyperlink r:id="rId43" w:history="1">
        <w:r w:rsidRPr="005B5FDA">
          <w:rPr>
            <w:rStyle w:val="Hyperlink"/>
          </w:rPr>
          <w:t>http://papers.ssrn.com/sol3/papers.cfm?abstract_id=2389300</w:t>
        </w:r>
      </w:hyperlink>
      <w:r w:rsidRPr="005B5FDA">
        <w:t>)</w:t>
      </w:r>
    </w:p>
    <w:p w14:paraId="19AC7A15" w14:textId="77777777" w:rsidR="00D550EF" w:rsidRPr="005B5FDA" w:rsidRDefault="00D550EF" w:rsidP="00D550EF">
      <w:pPr>
        <w:rPr>
          <w:sz w:val="16"/>
        </w:rPr>
      </w:pPr>
      <w:r w:rsidRPr="005B5FDA">
        <w:rPr>
          <w:rStyle w:val="StyleUnderline"/>
        </w:rPr>
        <w:t>This instability provides insights into the constantly shifting structures and recurring wars that occurred</w:t>
      </w:r>
      <w:r w:rsidRPr="005B5FDA">
        <w:rPr>
          <w:sz w:val="16"/>
        </w:rPr>
        <w:t xml:space="preserve"> throughout the nineteenth and first half of the twentieth centuries.6 </w:t>
      </w:r>
      <w:r w:rsidRPr="005B5FDA">
        <w:rPr>
          <w:rStyle w:val="Emphasis"/>
        </w:rPr>
        <w:t>Wars</w:t>
      </w:r>
      <w:r w:rsidRPr="005B5FDA">
        <w:rPr>
          <w:sz w:val="16"/>
        </w:rPr>
        <w:t xml:space="preserve">, however, </w:t>
      </w:r>
      <w:r w:rsidRPr="005B5FDA">
        <w:rPr>
          <w:rStyle w:val="Emphasis"/>
        </w:rPr>
        <w:t>have greatly subsided in parallel with the huge increase of trade</w:t>
      </w:r>
      <w:r w:rsidRPr="005B5FDA">
        <w:rPr>
          <w:sz w:val="16"/>
        </w:rPr>
        <w:t xml:space="preserve"> (partly coincidental with the introduction of containerized shipping in the 1960s): </w:t>
      </w:r>
      <w:r w:rsidRPr="005B5FDA">
        <w:rPr>
          <w:rStyle w:val="StyleUnderline"/>
        </w:rPr>
        <w:t>between 1820 and 1959 each pair of countries averaged .00056 wars per year, while from 1960 to 2000 the average was .00005 wars per year, less than one tenth as much</w:t>
      </w:r>
      <w:r w:rsidRPr="005B5FDA">
        <w:rPr>
          <w:sz w:val="16"/>
        </w:rPr>
        <w:t xml:space="preserve">. We see this pattern quite clearly in Figure 1.7 These changes also follow the advent of nuclear weapons, which impacted the technology of war. Indeed, </w:t>
      </w:r>
      <w:r w:rsidRPr="005B5FDA">
        <w:rPr>
          <w:rStyle w:val="StyleUnderline"/>
        </w:rPr>
        <w:t>we show how nuclear weapons can lead to some changes in stability, but does not generate peace on its own</w:t>
      </w:r>
      <w:r w:rsidRPr="005B5FDA">
        <w:rPr>
          <w:sz w:val="16"/>
        </w:rPr>
        <w:t xml:space="preserve">. Indeed, </w:t>
      </w:r>
      <w:r w:rsidRPr="005B5FDA">
        <w:rPr>
          <w:rStyle w:val="StyleUnderline"/>
        </w:rPr>
        <w:t>in order to capture the actual patterns that have emerged one must add</w:t>
      </w:r>
      <w:r w:rsidRPr="005B5FDA">
        <w:rPr>
          <w:sz w:val="16"/>
        </w:rPr>
        <w:t xml:space="preserve"> other considerations - such as </w:t>
      </w:r>
      <w:r w:rsidRPr="005B5FDA">
        <w:rPr>
          <w:rStyle w:val="StyleUnderline"/>
        </w:rPr>
        <w:t>trade considerations - since the base model shows</w:t>
      </w:r>
      <w:r w:rsidRPr="005B5FDA">
        <w:rPr>
          <w:sz w:val="16"/>
        </w:rPr>
        <w:t xml:space="preserve"> that networks of </w:t>
      </w:r>
      <w:r w:rsidRPr="005B5FDA">
        <w:rPr>
          <w:rStyle w:val="Emphasis"/>
        </w:rPr>
        <w:t>alliances would not be stable with nuclear weapons but without trade</w:t>
      </w:r>
      <w:r w:rsidRPr="005B5FDA">
        <w:rPr>
          <w:sz w:val="16"/>
        </w:rPr>
        <w:t>.8</w:t>
      </w:r>
      <w:r w:rsidRPr="005B5FDA">
        <w:rPr>
          <w:rFonts w:asciiTheme="minorHAnsi" w:hAnsiTheme="minorHAnsi" w:cstheme="minorHAnsi"/>
          <w:sz w:val="12"/>
        </w:rPr>
        <w:t>¶</w:t>
      </w:r>
      <w:r w:rsidRPr="005B5FDA">
        <w:rPr>
          <w:sz w:val="16"/>
        </w:rPr>
        <w:t xml:space="preserve"> Thus, the second part of our analysis is to enrich the base model to include international trade. Indeed, there has been a rapid increase in global trade since World War II (partly coincident with the growth of container shipping among other stimuli). </w:t>
      </w:r>
      <w:r w:rsidRPr="005B5FDA">
        <w:rPr>
          <w:rStyle w:val="StyleUnderline"/>
        </w:rPr>
        <w:t>The empirical relationship between war and trade is an active area of research, with strong suggestions</w:t>
      </w:r>
      <w:r w:rsidRPr="005B5FDA">
        <w:rPr>
          <w:sz w:val="16"/>
        </w:rPr>
        <w:t xml:space="preserve"> (e.g., Martin, Mayer, and </w:t>
      </w:r>
      <w:proofErr w:type="spellStart"/>
      <w:r w:rsidRPr="005B5FDA">
        <w:rPr>
          <w:sz w:val="16"/>
        </w:rPr>
        <w:t>Thoenig</w:t>
      </w:r>
      <w:proofErr w:type="spellEnd"/>
      <w:r w:rsidRPr="005B5FDA">
        <w:rPr>
          <w:sz w:val="16"/>
        </w:rPr>
        <w:t xml:space="preserve"> (2008)) </w:t>
      </w:r>
      <w:r w:rsidRPr="005B5FDA">
        <w:rPr>
          <w:rStyle w:val="StyleUnderline"/>
        </w:rPr>
        <w:t>that network concerns may be important</w:t>
      </w:r>
      <w:r w:rsidRPr="005B5FDA">
        <w:rPr>
          <w:sz w:val="16"/>
        </w:rPr>
        <w:t xml:space="preserve">. So, we introduce a concept of a network of alliances being war and trade stable, which allows countries to form alliances for either economic or military considerations. In this richer model, an alliance allows countries to trade with each other and to coordinate military activities, and so can be formed for either reason. This restores existence of networks of alliances that are stable against the addition or deletion of alliances. </w:t>
      </w:r>
      <w:r w:rsidRPr="005B5FDA">
        <w:rPr>
          <w:rStyle w:val="Emphasis"/>
        </w:rPr>
        <w:t>Trade provides two helpful incentives</w:t>
      </w:r>
      <w:r w:rsidRPr="005B5FDA">
        <w:rPr>
          <w:rStyle w:val="StyleUnderline"/>
        </w:rPr>
        <w:t xml:space="preserve">: first it provides economic motivations to maintain </w:t>
      </w:r>
      <w:r w:rsidRPr="005B5FDA">
        <w:rPr>
          <w:rStyle w:val="Emphasis"/>
        </w:rPr>
        <w:t>alliances</w:t>
      </w:r>
      <w:r w:rsidRPr="005B5FDA">
        <w:rPr>
          <w:rStyle w:val="StyleUnderline"/>
        </w:rPr>
        <w:t xml:space="preserve">, and the resulting denser network of alliances then has a </w:t>
      </w:r>
      <w:r w:rsidRPr="005B5FDA">
        <w:rPr>
          <w:rStyle w:val="Emphasis"/>
        </w:rPr>
        <w:t>deterrent effect</w:t>
      </w:r>
      <w:r w:rsidRPr="005B5FDA">
        <w:rPr>
          <w:rStyle w:val="StyleUnderline"/>
        </w:rPr>
        <w:t xml:space="preserve">; and second, it can </w:t>
      </w:r>
      <w:r w:rsidRPr="005B5FDA">
        <w:rPr>
          <w:rStyle w:val="Emphasis"/>
        </w:rPr>
        <w:t>reduce the incentives of a country to attack another</w:t>
      </w:r>
      <w:r w:rsidRPr="005B5FDA">
        <w:rPr>
          <w:rStyle w:val="StyleUnderline"/>
        </w:rPr>
        <w:t xml:space="preserve"> since trade will be disrupted. This </w:t>
      </w:r>
      <w:r w:rsidRPr="005B5FDA">
        <w:rPr>
          <w:rStyle w:val="Emphasis"/>
        </w:rPr>
        <w:t>reduces the potential set of conflicts</w:t>
      </w:r>
      <w:r w:rsidRPr="005B5FDA">
        <w:rPr>
          <w:rStyle w:val="StyleUnderline"/>
        </w:rPr>
        <w:t xml:space="preserve"> and, together with the denser networks, allows for</w:t>
      </w:r>
      <w:r w:rsidRPr="005B5FDA">
        <w:rPr>
          <w:sz w:val="16"/>
        </w:rPr>
        <w:t xml:space="preserve"> a rich family of </w:t>
      </w:r>
      <w:r w:rsidRPr="005B5FDA">
        <w:rPr>
          <w:rStyle w:val="StyleUnderline"/>
        </w:rPr>
        <w:t>stable networks</w:t>
      </w:r>
      <w:r w:rsidRPr="005B5FDA">
        <w:rPr>
          <w:sz w:val="16"/>
        </w:rPr>
        <w:t xml:space="preserve"> that can exhibit structures similar to networks we see currently.</w:t>
      </w:r>
      <w:r w:rsidRPr="005B5FDA">
        <w:rPr>
          <w:rFonts w:asciiTheme="minorHAnsi" w:hAnsiTheme="minorHAnsi" w:cstheme="minorHAnsi"/>
          <w:sz w:val="12"/>
        </w:rPr>
        <w:t>¶</w:t>
      </w:r>
      <w:r w:rsidRPr="005B5FDA">
        <w:rPr>
          <w:sz w:val="16"/>
        </w:rPr>
        <w:t xml:space="preserve"> We provide some results on the existence and structure of war and trade stable networks of alliances, showing that structures similar to those observed over the past few decades are economically stable under apparently reasonable parameters. It is important to note that another dramatic change during the post-war period was the introduction of nuclear weapons, which changes the technology of war and is generally thought to have greatly increased the defensive advantage to those with such weapons.9 Our model suggests that although world-wide adoption of nuclear weapons could stabilize things in the absence of trade, it would result in an empty network of alliances as the stable network. To explain the much denser and more stable networks in the modern age along with the paucity of war in a world where nuclear weapons are limited to a small percentage of countries, our model points to the enormous growth in trade as a big part of the answer. </w:t>
      </w:r>
      <w:r w:rsidRPr="005B5FDA">
        <w:rPr>
          <w:rStyle w:val="StyleUnderline"/>
        </w:rPr>
        <w:t>We close the paper with</w:t>
      </w:r>
      <w:r w:rsidRPr="005B5FDA">
        <w:rPr>
          <w:sz w:val="16"/>
        </w:rPr>
        <w:t xml:space="preserve"> some </w:t>
      </w:r>
      <w:r w:rsidRPr="005B5FDA">
        <w:rPr>
          <w:rStyle w:val="StyleUnderline"/>
        </w:rPr>
        <w:t>discussion of this</w:t>
      </w:r>
      <w:r w:rsidRPr="005B5FDA">
        <w:rPr>
          <w:sz w:val="16"/>
        </w:rPr>
        <w:t xml:space="preserve"> potential </w:t>
      </w:r>
      <w:r w:rsidRPr="005B5FDA">
        <w:rPr>
          <w:rStyle w:val="StyleUnderline"/>
        </w:rPr>
        <w:t>role that</w:t>
      </w:r>
      <w:r w:rsidRPr="005B5FDA">
        <w:rPr>
          <w:sz w:val="16"/>
        </w:rPr>
        <w:t xml:space="preserve"> the </w:t>
      </w:r>
      <w:r w:rsidRPr="005B5FDA">
        <w:rPr>
          <w:rStyle w:val="Emphasis"/>
        </w:rPr>
        <w:t>growth in trade has played in reducing wars over the past half century</w:t>
      </w:r>
      <w:r w:rsidRPr="005B5FDA">
        <w:rPr>
          <w:rStyle w:val="StyleUnderline"/>
        </w:rPr>
        <w:t xml:space="preserve">, and how this relates to the advent of the nuclear </w:t>
      </w:r>
      <w:proofErr w:type="gramStart"/>
      <w:r w:rsidRPr="005B5FDA">
        <w:rPr>
          <w:rStyle w:val="StyleUnderline"/>
        </w:rPr>
        <w:t>age</w:t>
      </w:r>
      <w:r w:rsidRPr="005B5FDA">
        <w:rPr>
          <w:sz w:val="16"/>
        </w:rPr>
        <w:t>.</w:t>
      </w:r>
      <w:r w:rsidRPr="005B5FDA">
        <w:rPr>
          <w:rFonts w:asciiTheme="minorHAnsi" w:hAnsiTheme="minorHAnsi" w:cstheme="minorHAnsi"/>
          <w:sz w:val="12"/>
        </w:rPr>
        <w:t>¶</w:t>
      </w:r>
      <w:proofErr w:type="gramEnd"/>
      <w:r w:rsidRPr="005B5FDA">
        <w:rPr>
          <w:sz w:val="16"/>
        </w:rPr>
        <w:t xml:space="preserve"> Before proceeding, let us say a few words about how </w:t>
      </w:r>
      <w:r w:rsidRPr="005B5FDA">
        <w:rPr>
          <w:rStyle w:val="StyleUnderline"/>
        </w:rPr>
        <w:t xml:space="preserve">this paper contributes to the study of war. </w:t>
      </w:r>
      <w:r w:rsidRPr="005B5FDA">
        <w:rPr>
          <w:sz w:val="16"/>
        </w:rPr>
        <w:t>The literature on war provides many rationales for why wars occur. Our analysis here fits firmly into what has become a “rationalist” tradition based on cost and benefit analyses by rational actors, with roots seen in writings such as Hobbes (1651) Leviathan, and has become the foundation for much of the recent international relations literature.10</w:t>
      </w:r>
      <w:r w:rsidRPr="005B5FDA">
        <w:rPr>
          <w:rFonts w:asciiTheme="minorHAnsi" w:hAnsiTheme="minorHAnsi" w:cstheme="minorHAnsi"/>
          <w:sz w:val="12"/>
        </w:rPr>
        <w:t>¶</w:t>
      </w:r>
      <w:r w:rsidRPr="005B5FDA">
        <w:rPr>
          <w:sz w:val="16"/>
        </w:rPr>
        <w:t xml:space="preserve"> To our knowledge, </w:t>
      </w:r>
      <w:r w:rsidRPr="005B5FDA">
        <w:rPr>
          <w:rStyle w:val="Emphasis"/>
        </w:rPr>
        <w:t>there are no previous models of conflict that game-theoretically model networks of alliances between multiple</w:t>
      </w:r>
      <w:r w:rsidRPr="005B5FDA">
        <w:rPr>
          <w:sz w:val="16"/>
        </w:rPr>
        <w:t xml:space="preserve"> agents/</w:t>
      </w:r>
      <w:r w:rsidRPr="005B5FDA">
        <w:rPr>
          <w:rStyle w:val="Emphasis"/>
        </w:rPr>
        <w:t>countries based on costs and benefits of wars</w:t>
      </w:r>
      <w:r w:rsidRPr="005B5FDA">
        <w:rPr>
          <w:sz w:val="16"/>
        </w:rPr>
        <w:t xml:space="preserve">. 11 There are previous models of coalitions in conflict settings (e.g., see Bloch (2012) for a survey). Here, network structures add several things to the picture. Our model is very much in a similar rationalist perspective of the literature that examines group conflict (e.g., Esteban and Ray (1999, 2001); Esteban and </w:t>
      </w:r>
      <w:proofErr w:type="spellStart"/>
      <w:r w:rsidRPr="005B5FDA">
        <w:rPr>
          <w:sz w:val="16"/>
        </w:rPr>
        <w:t>Sakovicz</w:t>
      </w:r>
      <w:proofErr w:type="spellEnd"/>
      <w:r w:rsidRPr="005B5FDA">
        <w:rPr>
          <w:sz w:val="16"/>
        </w:rPr>
        <w:t xml:space="preserve"> (2003)), but enriching it to admit network structures of alliances and of international trade. </w:t>
      </w:r>
      <w:r w:rsidRPr="005B5FDA">
        <w:rPr>
          <w:rStyle w:val="StyleUnderline"/>
        </w:rPr>
        <w:t>This allows us to admit patterns that are consistent with the networks of alliances that are actually observed</w:t>
      </w:r>
      <w:r w:rsidRPr="005B5FDA">
        <w:rPr>
          <w:sz w:val="16"/>
        </w:rPr>
        <w:t xml:space="preserve">, which are far from being partitions (e.g., the U.S. is currently allied with both Israel and Saudi Arabia, Pakistan and India, just to mention a couple of many prominent examples). More importantly, our Theorem 3 provides a first model in which such non-partitional such structures are stable and provide insight into peace. Moreover, as we already mentioned above, </w:t>
      </w:r>
      <w:r w:rsidRPr="005B5FDA">
        <w:rPr>
          <w:rStyle w:val="StyleUnderline"/>
        </w:rPr>
        <w:t>the observed patterns of wars and of alliances are not partitional, and so this provides an important advance in moving the models towards matching observed patterns of wars, trade and alliances.</w:t>
      </w:r>
      <w:r w:rsidRPr="005B5FDA">
        <w:rPr>
          <w:rStyle w:val="StyleUnderline"/>
          <w:rFonts w:asciiTheme="minorHAnsi" w:hAnsiTheme="minorHAnsi" w:cstheme="minorHAnsi"/>
          <w:sz w:val="12"/>
          <w:u w:val="none"/>
        </w:rPr>
        <w:t>¶</w:t>
      </w:r>
      <w:r w:rsidRPr="005B5FDA">
        <w:rPr>
          <w:rStyle w:val="StyleUnderline"/>
          <w:rFonts w:asciiTheme="minorHAnsi" w:hAnsiTheme="minorHAnsi" w:cstheme="minorHAnsi"/>
          <w:sz w:val="12"/>
        </w:rPr>
        <w:t xml:space="preserve"> </w:t>
      </w:r>
      <w:r w:rsidRPr="005B5FDA">
        <w:rPr>
          <w:rStyle w:val="StyleUnderline"/>
        </w:rPr>
        <w:t>Our model thus serves as a foundation</w:t>
      </w:r>
      <w:r w:rsidRPr="005B5FDA">
        <w:rPr>
          <w:sz w:val="16"/>
        </w:rPr>
        <w:t xml:space="preserve"> upon </w:t>
      </w:r>
      <w:r w:rsidRPr="005B5FDA">
        <w:rPr>
          <w:rStyle w:val="StyleUnderline"/>
        </w:rPr>
        <w:t>which one can eventually build more elaborate analyses of multilateral interstate alliances, trade, and wars</w:t>
      </w:r>
      <w:r w:rsidRPr="005B5FDA">
        <w:rPr>
          <w:sz w:val="16"/>
        </w:rPr>
        <w:t xml:space="preserve">. It is also important to emphasize that </w:t>
      </w:r>
      <w:r w:rsidRPr="005B5FDA">
        <w:rPr>
          <w:rStyle w:val="StyleUnderline"/>
        </w:rPr>
        <w:t>the network of international trade is complex and can in fact be stable (and prevent conflict) precisely because it cuts across coalitions</w:t>
      </w:r>
      <w:r w:rsidRPr="005B5FDA">
        <w:rPr>
          <w:sz w:val="16"/>
        </w:rPr>
        <w:t xml:space="preserve">. This is in contrast to coalitional models that generally predict only the grand coalition can be stable or that very exact balances are possible (e.g., see Bloch, Sanchez-Pages, and </w:t>
      </w:r>
      <w:proofErr w:type="spellStart"/>
      <w:r w:rsidRPr="005B5FDA">
        <w:rPr>
          <w:sz w:val="16"/>
        </w:rPr>
        <w:t>Soubeyran</w:t>
      </w:r>
      <w:proofErr w:type="spellEnd"/>
      <w:r w:rsidRPr="005B5FDA">
        <w:rPr>
          <w:sz w:val="16"/>
        </w:rPr>
        <w:t xml:space="preserve"> (2006)). Again, this is something illustrated in our Theorem 3, and which does not exist in the previous literature. Finally, </w:t>
      </w:r>
      <w:r w:rsidRPr="005B5FDA">
        <w:rPr>
          <w:rStyle w:val="Emphasis"/>
        </w:rPr>
        <w:t>our model illuminates the relationships between international trade, stable network structures, and peace</w:t>
      </w:r>
      <w:r w:rsidRPr="005B5FDA">
        <w:rPr>
          <w:rStyle w:val="StyleUnderline"/>
        </w:rPr>
        <w:t>, something not appearing in the previous literature</w:t>
      </w:r>
      <w:r w:rsidRPr="005B5FDA">
        <w:rPr>
          <w:sz w:val="16"/>
        </w:rPr>
        <w:t xml:space="preserve"> - as the previous literature that involves international trade and conflict generally revolves around bilateral reasoning or focuses on instability and armament (e.g., Garfinkel, </w:t>
      </w:r>
      <w:proofErr w:type="spellStart"/>
      <w:r w:rsidRPr="005B5FDA">
        <w:rPr>
          <w:sz w:val="16"/>
        </w:rPr>
        <w:t>Skaperdas</w:t>
      </w:r>
      <w:proofErr w:type="spellEnd"/>
      <w:r w:rsidRPr="005B5FDA">
        <w:rPr>
          <w:sz w:val="16"/>
        </w:rPr>
        <w:t xml:space="preserve">, and </w:t>
      </w:r>
      <w:proofErr w:type="spellStart"/>
      <w:r w:rsidRPr="005B5FDA">
        <w:rPr>
          <w:sz w:val="16"/>
        </w:rPr>
        <w:t>Syropoulos</w:t>
      </w:r>
      <w:proofErr w:type="spellEnd"/>
      <w:r w:rsidRPr="005B5FDA">
        <w:rPr>
          <w:sz w:val="16"/>
        </w:rPr>
        <w:t xml:space="preserve"> (2014)) and does not address the questions that we address here.</w:t>
      </w:r>
      <w:r w:rsidRPr="005B5FDA">
        <w:rPr>
          <w:rFonts w:asciiTheme="minorHAnsi" w:hAnsiTheme="minorHAnsi" w:cstheme="minorHAnsi"/>
          <w:sz w:val="12"/>
        </w:rPr>
        <w:t>¶</w:t>
      </w:r>
      <w:r w:rsidRPr="005B5FDA">
        <w:rPr>
          <w:sz w:val="16"/>
        </w:rPr>
        <w:t xml:space="preserve"> </w:t>
      </w:r>
      <w:r w:rsidRPr="005B5FDA">
        <w:rPr>
          <w:rStyle w:val="StyleUnderline"/>
        </w:rPr>
        <w:t>The complex relationship between trade and conflict</w:t>
      </w:r>
      <w:r w:rsidRPr="005B5FDA">
        <w:rPr>
          <w:sz w:val="16"/>
        </w:rPr>
        <w:t xml:space="preserve"> is the subject of a growing empirical literature (e.g., Barbieri (1996); Mansfield and Bronson (1997); Martin, Mayer, and </w:t>
      </w:r>
      <w:proofErr w:type="spellStart"/>
      <w:r w:rsidRPr="005B5FDA">
        <w:rPr>
          <w:sz w:val="16"/>
        </w:rPr>
        <w:t>Thoenig</w:t>
      </w:r>
      <w:proofErr w:type="spellEnd"/>
      <w:r w:rsidRPr="005B5FDA">
        <w:rPr>
          <w:sz w:val="16"/>
        </w:rPr>
        <w:t xml:space="preserve"> (2008); Glick and Taylor (2010); </w:t>
      </w:r>
      <w:proofErr w:type="spellStart"/>
      <w:r w:rsidRPr="005B5FDA">
        <w:rPr>
          <w:sz w:val="16"/>
        </w:rPr>
        <w:t>Hegre</w:t>
      </w:r>
      <w:proofErr w:type="spellEnd"/>
      <w:r w:rsidRPr="005B5FDA">
        <w:rPr>
          <w:sz w:val="16"/>
        </w:rPr>
        <w:t xml:space="preserve">, </w:t>
      </w:r>
      <w:proofErr w:type="spellStart"/>
      <w:r w:rsidRPr="005B5FDA">
        <w:rPr>
          <w:sz w:val="16"/>
        </w:rPr>
        <w:t>Oneal</w:t>
      </w:r>
      <w:proofErr w:type="spellEnd"/>
      <w:r w:rsidRPr="005B5FDA">
        <w:rPr>
          <w:sz w:val="16"/>
        </w:rPr>
        <w:t xml:space="preserve">, and </w:t>
      </w:r>
      <w:proofErr w:type="spellStart"/>
      <w:r w:rsidRPr="005B5FDA">
        <w:rPr>
          <w:sz w:val="16"/>
        </w:rPr>
        <w:t>Russett</w:t>
      </w:r>
      <w:proofErr w:type="spellEnd"/>
      <w:r w:rsidRPr="005B5FDA">
        <w:rPr>
          <w:sz w:val="16"/>
        </w:rPr>
        <w:t xml:space="preserve"> (2010)). The </w:t>
      </w:r>
      <w:r w:rsidRPr="005B5FDA">
        <w:rPr>
          <w:rStyle w:val="StyleUnderline"/>
        </w:rPr>
        <w:t xml:space="preserve">literature not only has to face challenges of endogeneity and causation, but also of substantial heterogeneity in relationships, as well as geography, and the level of conflict. The various correlations between conflict and trade are complex and quite difficult to interpret, </w:t>
      </w:r>
      <w:r w:rsidRPr="005B5FDA">
        <w:rPr>
          <w:rStyle w:val="Emphasis"/>
        </w:rPr>
        <w:t>and a model such as ours that combines military and economic incentives</w:t>
      </w:r>
      <w:r w:rsidRPr="005B5FDA">
        <w:rPr>
          <w:sz w:val="16"/>
        </w:rPr>
        <w:t xml:space="preserve">, and others that may follow, </w:t>
      </w:r>
      <w:r w:rsidRPr="005B5FDA">
        <w:rPr>
          <w:rStyle w:val="Emphasis"/>
        </w:rPr>
        <w:t>can provide some structure with which to interpret</w:t>
      </w:r>
      <w:r w:rsidRPr="005B5FDA">
        <w:rPr>
          <w:sz w:val="16"/>
        </w:rPr>
        <w:t xml:space="preserve"> some of the </w:t>
      </w:r>
      <w:r w:rsidRPr="005B5FDA">
        <w:rPr>
          <w:rStyle w:val="Emphasis"/>
        </w:rPr>
        <w:t>empirical observations</w:t>
      </w:r>
      <w:r w:rsidRPr="005B5FDA">
        <w:rPr>
          <w:sz w:val="16"/>
        </w:rPr>
        <w:t>, as we discuss in the concluding remarks.</w:t>
      </w:r>
    </w:p>
    <w:p w14:paraId="08D44602" w14:textId="77777777" w:rsidR="00D550EF" w:rsidRPr="005B5FDA" w:rsidRDefault="00D550EF" w:rsidP="00D550EF"/>
    <w:p w14:paraId="528E6E0D" w14:textId="77777777" w:rsidR="00D550EF" w:rsidRPr="005B5FDA" w:rsidRDefault="00D550EF" w:rsidP="00D550EF">
      <w:pPr>
        <w:pStyle w:val="Heading4"/>
        <w:rPr>
          <w:sz w:val="28"/>
        </w:rPr>
      </w:pPr>
      <w:r w:rsidRPr="005B5FDA">
        <w:rPr>
          <w:sz w:val="28"/>
        </w:rPr>
        <w:t>Protectionism causes nuclear war.</w:t>
      </w:r>
    </w:p>
    <w:p w14:paraId="3D20D2D2" w14:textId="77777777" w:rsidR="00D550EF" w:rsidRPr="005B5FDA" w:rsidRDefault="00D550EF" w:rsidP="00D550EF">
      <w:pPr>
        <w:rPr>
          <w:b/>
          <w:bCs/>
          <w:sz w:val="28"/>
        </w:rPr>
      </w:pPr>
      <w:proofErr w:type="spellStart"/>
      <w:r w:rsidRPr="005B5FDA">
        <w:rPr>
          <w:rStyle w:val="Style13ptBold"/>
          <w:sz w:val="28"/>
        </w:rPr>
        <w:t>Panzner</w:t>
      </w:r>
      <w:proofErr w:type="spellEnd"/>
      <w:r w:rsidRPr="005B5FDA">
        <w:rPr>
          <w:rStyle w:val="Style13ptBold"/>
          <w:sz w:val="28"/>
        </w:rPr>
        <w:t xml:space="preserve"> 8 </w:t>
      </w:r>
      <w:r w:rsidRPr="005B5FDA">
        <w:t xml:space="preserve">(Michael </w:t>
      </w:r>
      <w:proofErr w:type="spellStart"/>
      <w:r w:rsidRPr="005B5FDA">
        <w:t>Panzner</w:t>
      </w:r>
      <w:proofErr w:type="spellEnd"/>
      <w:r w:rsidRPr="005B5FDA">
        <w:t>, Faculty, New York Institute of Finance, MA Columbia, “Financial Armageddon”, p. 137-138)</w:t>
      </w:r>
    </w:p>
    <w:p w14:paraId="2F44A3EC" w14:textId="77777777" w:rsidR="00D550EF" w:rsidRPr="005B5FDA" w:rsidRDefault="00D550EF" w:rsidP="00D550EF">
      <w:r w:rsidRPr="005B5FDA">
        <w:rPr>
          <w:sz w:val="16"/>
        </w:rPr>
        <w:t xml:space="preserve">Continuing calls for </w:t>
      </w:r>
      <w:r w:rsidRPr="005B5FDA">
        <w:rPr>
          <w:rStyle w:val="StyleUnderline"/>
          <w:szCs w:val="20"/>
        </w:rPr>
        <w:t>curbs on</w:t>
      </w:r>
      <w:r w:rsidRPr="005B5FDA">
        <w:rPr>
          <w:sz w:val="16"/>
        </w:rPr>
        <w:t xml:space="preserve"> the flow of finance and </w:t>
      </w:r>
      <w:r w:rsidRPr="005B5FDA">
        <w:rPr>
          <w:rStyle w:val="StyleUnderline"/>
          <w:szCs w:val="20"/>
        </w:rPr>
        <w:t>trade will inspire</w:t>
      </w:r>
      <w:r w:rsidRPr="005B5FDA">
        <w:rPr>
          <w:sz w:val="16"/>
        </w:rPr>
        <w:t xml:space="preserve"> the United States and other nations to spew forth protectionist legislation like the notorious </w:t>
      </w:r>
      <w:r w:rsidRPr="005B5FDA">
        <w:rPr>
          <w:rStyle w:val="StyleUnderline"/>
        </w:rPr>
        <w:t>Smoot-Hawley</w:t>
      </w:r>
      <w:r w:rsidRPr="005B5FDA">
        <w:rPr>
          <w:sz w:val="16"/>
        </w:rPr>
        <w:t xml:space="preserve"> bill. Introduced at the start of the Great Depression, it </w:t>
      </w:r>
      <w:r w:rsidRPr="005B5FDA">
        <w:rPr>
          <w:rStyle w:val="StyleUnderline"/>
        </w:rPr>
        <w:t>triggered a series of</w:t>
      </w:r>
      <w:r w:rsidRPr="005B5FDA">
        <w:rPr>
          <w:sz w:val="16"/>
        </w:rPr>
        <w:t xml:space="preserve"> </w:t>
      </w:r>
      <w:r w:rsidRPr="005B5FDA">
        <w:rPr>
          <w:rStyle w:val="Emphasis"/>
          <w:szCs w:val="20"/>
        </w:rPr>
        <w:t>tit</w:t>
      </w:r>
      <w:r w:rsidRPr="005B5FDA">
        <w:rPr>
          <w:rStyle w:val="Emphasis"/>
          <w:sz w:val="16"/>
          <w:szCs w:val="20"/>
        </w:rPr>
        <w:t>-</w:t>
      </w:r>
      <w:r w:rsidRPr="005B5FDA">
        <w:rPr>
          <w:rStyle w:val="Emphasis"/>
          <w:szCs w:val="20"/>
        </w:rPr>
        <w:t xml:space="preserve">for-tat </w:t>
      </w:r>
      <w:r w:rsidRPr="005B5FDA">
        <w:rPr>
          <w:sz w:val="16"/>
        </w:rPr>
        <w:t>economic</w:t>
      </w:r>
      <w:r w:rsidRPr="005B5FDA">
        <w:rPr>
          <w:rStyle w:val="Emphasis"/>
          <w:sz w:val="16"/>
          <w:szCs w:val="20"/>
        </w:rPr>
        <w:t xml:space="preserve"> </w:t>
      </w:r>
      <w:r w:rsidRPr="005B5FDA">
        <w:rPr>
          <w:rStyle w:val="Emphasis"/>
          <w:szCs w:val="20"/>
        </w:rPr>
        <w:t>responses</w:t>
      </w:r>
      <w:r w:rsidRPr="005B5FDA">
        <w:rPr>
          <w:rStyle w:val="StyleUnderline"/>
          <w:sz w:val="16"/>
          <w:szCs w:val="20"/>
          <w:u w:val="none"/>
        </w:rPr>
        <w:t xml:space="preserve">, </w:t>
      </w:r>
      <w:r w:rsidRPr="005B5FDA">
        <w:rPr>
          <w:rStyle w:val="StyleUnderline"/>
        </w:rPr>
        <w:t xml:space="preserve">which many commentators believe helped turn a serious economic downturn into a </w:t>
      </w:r>
      <w:r w:rsidRPr="005B5FDA">
        <w:rPr>
          <w:rStyle w:val="Emphasis"/>
        </w:rPr>
        <w:t>prolonged</w:t>
      </w:r>
      <w:r w:rsidRPr="005B5FDA">
        <w:rPr>
          <w:rStyle w:val="StyleUnderline"/>
        </w:rPr>
        <w:t xml:space="preserve"> and </w:t>
      </w:r>
      <w:r w:rsidRPr="005B5FDA">
        <w:rPr>
          <w:rStyle w:val="Emphasis"/>
        </w:rPr>
        <w:t>devastating global disaster</w:t>
      </w:r>
      <w:r w:rsidRPr="005B5FDA">
        <w:rPr>
          <w:rStyle w:val="StyleUnderline"/>
          <w:sz w:val="16"/>
          <w:szCs w:val="20"/>
          <w:u w:val="none"/>
        </w:rPr>
        <w:t>.</w:t>
      </w:r>
      <w:r w:rsidRPr="005B5FDA">
        <w:rPr>
          <w:sz w:val="16"/>
        </w:rPr>
        <w:t xml:space="preserve"> But </w:t>
      </w:r>
      <w:r w:rsidRPr="005B5FDA">
        <w:rPr>
          <w:rStyle w:val="StyleUnderline"/>
          <w:sz w:val="16"/>
          <w:szCs w:val="20"/>
          <w:u w:val="none"/>
        </w:rPr>
        <w:t>if history is any guide, those lessons will have been long forgotten during the next collapse</w:t>
      </w:r>
      <w:r w:rsidRPr="005B5FDA">
        <w:rPr>
          <w:sz w:val="16"/>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w:t>
      </w:r>
      <w:proofErr w:type="spellStart"/>
      <w:r w:rsidRPr="005B5FDA">
        <w:rPr>
          <w:sz w:val="16"/>
        </w:rPr>
        <w:t>tryiTradeng</w:t>
      </w:r>
      <w:proofErr w:type="spellEnd"/>
      <w:r w:rsidRPr="005B5FDA">
        <w:rPr>
          <w:sz w:val="16"/>
        </w:rPr>
        <w:t xml:space="preserve">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5B5FDA">
        <w:rPr>
          <w:rStyle w:val="StyleUnderline"/>
          <w:sz w:val="16"/>
          <w:szCs w:val="20"/>
          <w:u w:val="none"/>
        </w:rPr>
        <w:t>The</w:t>
      </w:r>
      <w:r w:rsidRPr="005B5FDA">
        <w:rPr>
          <w:b/>
          <w:sz w:val="16"/>
          <w:szCs w:val="20"/>
        </w:rPr>
        <w:t xml:space="preserve"> </w:t>
      </w:r>
      <w:r w:rsidRPr="005B5FDA">
        <w:rPr>
          <w:rStyle w:val="StyleUnderline"/>
          <w:sz w:val="16"/>
          <w:szCs w:val="20"/>
          <w:u w:val="none"/>
        </w:rPr>
        <w:t xml:space="preserve">rise in isolationism and </w:t>
      </w:r>
      <w:r w:rsidRPr="005B5FDA">
        <w:rPr>
          <w:rStyle w:val="StyleUnderline"/>
          <w:szCs w:val="20"/>
        </w:rPr>
        <w:t>protectionism will bring about</w:t>
      </w:r>
      <w:r w:rsidRPr="005B5FDA">
        <w:rPr>
          <w:sz w:val="16"/>
        </w:rPr>
        <w:t xml:space="preserve"> </w:t>
      </w:r>
      <w:r w:rsidRPr="005B5FDA">
        <w:rPr>
          <w:rStyle w:val="StyleUnderline"/>
          <w:sz w:val="16"/>
          <w:szCs w:val="20"/>
          <w:u w:val="none"/>
        </w:rPr>
        <w:t xml:space="preserve">ever more heated arguments and </w:t>
      </w:r>
      <w:r w:rsidRPr="005B5FDA">
        <w:rPr>
          <w:rStyle w:val="StyleUnderline"/>
          <w:szCs w:val="20"/>
        </w:rPr>
        <w:t>dangerous</w:t>
      </w:r>
      <w:r w:rsidRPr="005B5FDA">
        <w:rPr>
          <w:rStyle w:val="StyleUnderline"/>
          <w:sz w:val="16"/>
          <w:szCs w:val="20"/>
          <w:u w:val="none"/>
        </w:rPr>
        <w:t xml:space="preserve"> </w:t>
      </w:r>
      <w:r w:rsidRPr="005B5FDA">
        <w:rPr>
          <w:rStyle w:val="StyleUnderline"/>
          <w:szCs w:val="20"/>
        </w:rPr>
        <w:t>confrontations</w:t>
      </w:r>
      <w:r w:rsidRPr="005B5FDA">
        <w:rPr>
          <w:rStyle w:val="StyleUnderline"/>
          <w:sz w:val="16"/>
          <w:szCs w:val="20"/>
          <w:u w:val="none"/>
        </w:rPr>
        <w:t xml:space="preserve"> over</w:t>
      </w:r>
      <w:r w:rsidRPr="005B5FDA">
        <w:rPr>
          <w:b/>
          <w:sz w:val="16"/>
          <w:szCs w:val="20"/>
        </w:rPr>
        <w:t xml:space="preserve"> </w:t>
      </w:r>
      <w:r w:rsidRPr="005B5FDA">
        <w:rPr>
          <w:rStyle w:val="StyleUnderline"/>
          <w:sz w:val="16"/>
          <w:szCs w:val="20"/>
          <w:u w:val="none"/>
        </w:rPr>
        <w:t>shared</w:t>
      </w:r>
      <w:r w:rsidRPr="005B5FDA">
        <w:rPr>
          <w:sz w:val="16"/>
        </w:rPr>
        <w:t xml:space="preserve"> sources of </w:t>
      </w:r>
      <w:r w:rsidRPr="005B5FDA">
        <w:rPr>
          <w:rStyle w:val="StyleUnderline"/>
          <w:sz w:val="16"/>
          <w:szCs w:val="20"/>
          <w:u w:val="none"/>
        </w:rPr>
        <w:t>oil, gas, and other key commodities</w:t>
      </w:r>
      <w:r w:rsidRPr="005B5FDA">
        <w:rPr>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w:t>
      </w:r>
      <w:r w:rsidRPr="005B5FDA">
        <w:rPr>
          <w:rStyle w:val="StyleUnderline"/>
          <w:szCs w:val="20"/>
        </w:rPr>
        <w:t>such</w:t>
      </w:r>
      <w:r w:rsidRPr="005B5FDA">
        <w:rPr>
          <w:b/>
          <w:sz w:val="20"/>
          <w:szCs w:val="20"/>
          <w:u w:val="single"/>
        </w:rPr>
        <w:t xml:space="preserve"> </w:t>
      </w:r>
      <w:r w:rsidRPr="005B5FDA">
        <w:rPr>
          <w:rStyle w:val="Emphasis"/>
          <w:szCs w:val="20"/>
        </w:rPr>
        <w:t xml:space="preserve">tensions will give rise to </w:t>
      </w:r>
      <w:r w:rsidRPr="005B5FDA">
        <w:rPr>
          <w:rStyle w:val="Heading4Char"/>
          <w:sz w:val="28"/>
          <w:u w:val="single"/>
          <w:bdr w:val="single" w:sz="4" w:space="0" w:color="auto"/>
        </w:rPr>
        <w:t>full scale military encounters</w:t>
      </w:r>
      <w:r w:rsidRPr="005B5FDA">
        <w:rPr>
          <w:b/>
          <w:sz w:val="16"/>
          <w:szCs w:val="20"/>
        </w:rPr>
        <w:t xml:space="preserve">, </w:t>
      </w:r>
      <w:r w:rsidRPr="005B5FDA">
        <w:rPr>
          <w:sz w:val="16"/>
          <w:szCs w:val="20"/>
        </w:rPr>
        <w:t>often</w:t>
      </w:r>
      <w:r w:rsidRPr="005B5FDA">
        <w:rPr>
          <w:b/>
          <w:sz w:val="16"/>
          <w:szCs w:val="20"/>
        </w:rPr>
        <w:t xml:space="preserve"> </w:t>
      </w:r>
      <w:r w:rsidRPr="005B5FDA">
        <w:rPr>
          <w:rStyle w:val="Emphasis"/>
          <w:szCs w:val="20"/>
        </w:rPr>
        <w:t xml:space="preserve">with </w:t>
      </w:r>
      <w:r w:rsidRPr="005B5FDA">
        <w:rPr>
          <w:rStyle w:val="Emphasis"/>
          <w:szCs w:val="20"/>
          <w:bdr w:val="single" w:sz="4" w:space="0" w:color="auto"/>
        </w:rPr>
        <w:t>minimal provocation</w:t>
      </w:r>
      <w:r w:rsidRPr="005B5FDA">
        <w:rPr>
          <w:sz w:val="16"/>
        </w:rPr>
        <w:t>.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w:t>
      </w:r>
      <w:r w:rsidRPr="005B5FDA">
        <w:rPr>
          <w:b/>
          <w:sz w:val="16"/>
          <w:szCs w:val="20"/>
        </w:rPr>
        <w:t xml:space="preserve"> </w:t>
      </w:r>
      <w:r w:rsidRPr="005B5FDA">
        <w:rPr>
          <w:rStyle w:val="StyleUnderline"/>
          <w:sz w:val="16"/>
          <w:szCs w:val="20"/>
          <w:u w:val="none"/>
        </w:rPr>
        <w:t>terrorist groups will</w:t>
      </w:r>
      <w:r w:rsidRPr="005B5FDA">
        <w:rPr>
          <w:b/>
          <w:sz w:val="16"/>
          <w:szCs w:val="20"/>
        </w:rPr>
        <w:t xml:space="preserve"> </w:t>
      </w:r>
      <w:r w:rsidRPr="005B5FDA">
        <w:rPr>
          <w:sz w:val="16"/>
          <w:szCs w:val="20"/>
        </w:rPr>
        <w:t>likely</w:t>
      </w:r>
      <w:r w:rsidRPr="005B5FDA">
        <w:rPr>
          <w:rStyle w:val="StyleUnderline"/>
          <w:sz w:val="16"/>
          <w:szCs w:val="20"/>
          <w:u w:val="none"/>
        </w:rPr>
        <w:t xml:space="preserve"> boost the frequency and scale of their horrifying attacks, bringing the threat of random violence to a whole new level. </w:t>
      </w:r>
      <w:r w:rsidRPr="005B5FDA">
        <w:rPr>
          <w:rStyle w:val="StyleUnderline"/>
          <w:szCs w:val="20"/>
        </w:rPr>
        <w:t>Turbulent conditions</w:t>
      </w:r>
      <w:r w:rsidRPr="005B5FDA">
        <w:rPr>
          <w:rStyle w:val="StyleUnderline"/>
          <w:sz w:val="16"/>
          <w:szCs w:val="20"/>
          <w:u w:val="none"/>
        </w:rPr>
        <w:t xml:space="preserve"> will </w:t>
      </w:r>
      <w:r w:rsidRPr="005B5FDA">
        <w:rPr>
          <w:rStyle w:val="StyleUnderline"/>
          <w:szCs w:val="20"/>
        </w:rPr>
        <w:t>encourage</w:t>
      </w:r>
      <w:r w:rsidRPr="005B5FDA">
        <w:rPr>
          <w:rStyle w:val="StyleUnderline"/>
          <w:sz w:val="16"/>
          <w:szCs w:val="20"/>
          <w:u w:val="none"/>
        </w:rPr>
        <w:t xml:space="preserve"> </w:t>
      </w:r>
      <w:r w:rsidRPr="005B5FDA">
        <w:rPr>
          <w:rStyle w:val="Heading4Char"/>
          <w:sz w:val="28"/>
          <w:u w:val="single"/>
          <w:bdr w:val="single" w:sz="4" w:space="0" w:color="auto"/>
        </w:rPr>
        <w:t>aggressive saber rattling</w:t>
      </w:r>
      <w:r w:rsidRPr="005B5FDA">
        <w:rPr>
          <w:rStyle w:val="StyleUnderline"/>
          <w:sz w:val="16"/>
          <w:szCs w:val="20"/>
          <w:u w:val="none"/>
        </w:rPr>
        <w:t xml:space="preserve"> and interdictions by rogue nations running amok</w:t>
      </w:r>
      <w:r w:rsidRPr="005B5FDA">
        <w:rPr>
          <w:sz w:val="16"/>
        </w:rPr>
        <w:t xml:space="preserve">. </w:t>
      </w:r>
      <w:r w:rsidRPr="005B5FDA">
        <w:rPr>
          <w:rStyle w:val="StyleUnderline"/>
        </w:rPr>
        <w:t xml:space="preserve">Age-old clashes will also take on a new, more heated sense of urgency. </w:t>
      </w:r>
      <w:r w:rsidRPr="005B5FDA">
        <w:rPr>
          <w:rStyle w:val="Emphasis"/>
        </w:rPr>
        <w:t>China</w:t>
      </w:r>
      <w:r w:rsidRPr="005B5FDA">
        <w:rPr>
          <w:rStyle w:val="StyleUnderline"/>
        </w:rPr>
        <w:t xml:space="preserve"> will likely assume an </w:t>
      </w:r>
      <w:r w:rsidRPr="005B5FDA">
        <w:rPr>
          <w:rStyle w:val="Emphasis"/>
        </w:rPr>
        <w:t>increasingly belligerent</w:t>
      </w:r>
      <w:r w:rsidRPr="005B5FDA">
        <w:rPr>
          <w:rStyle w:val="StyleUnderline"/>
        </w:rPr>
        <w:t xml:space="preserve"> posture toward </w:t>
      </w:r>
      <w:r w:rsidRPr="005B5FDA">
        <w:rPr>
          <w:rStyle w:val="Emphasis"/>
        </w:rPr>
        <w:t>Taiwan</w:t>
      </w:r>
      <w:r w:rsidRPr="005B5FDA">
        <w:rPr>
          <w:rStyle w:val="StyleUnderline"/>
        </w:rPr>
        <w:t xml:space="preserve">, while </w:t>
      </w:r>
      <w:r w:rsidRPr="005B5FDA">
        <w:rPr>
          <w:rStyle w:val="Emphasis"/>
        </w:rPr>
        <w:t>Iran</w:t>
      </w:r>
      <w:r w:rsidRPr="005B5FDA">
        <w:rPr>
          <w:rStyle w:val="StyleUnderline"/>
        </w:rPr>
        <w:t xml:space="preserve"> may embark on </w:t>
      </w:r>
      <w:r w:rsidRPr="005B5FDA">
        <w:rPr>
          <w:rStyle w:val="Emphasis"/>
        </w:rPr>
        <w:t xml:space="preserve">overt colonization </w:t>
      </w:r>
      <w:r w:rsidRPr="005B5FDA">
        <w:rPr>
          <w:rStyle w:val="StyleUnderline"/>
        </w:rPr>
        <w:t>of its neighbors in the Mideast.</w:t>
      </w:r>
      <w:r w:rsidRPr="005B5FDA">
        <w:rPr>
          <w:sz w:val="16"/>
        </w:rPr>
        <w:t xml:space="preserve">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w:t>
      </w:r>
      <w:r w:rsidRPr="005B5FDA">
        <w:rPr>
          <w:rStyle w:val="StyleUnderline"/>
          <w:sz w:val="16"/>
          <w:szCs w:val="20"/>
          <w:u w:val="none"/>
        </w:rPr>
        <w:t xml:space="preserve"> religious differences will be transformed from wars of words to battles soaked in blood. Long-simmering</w:t>
      </w:r>
      <w:r w:rsidRPr="005B5FDA">
        <w:rPr>
          <w:b/>
          <w:sz w:val="16"/>
          <w:szCs w:val="20"/>
        </w:rPr>
        <w:t xml:space="preserve"> </w:t>
      </w:r>
      <w:r w:rsidRPr="005B5FDA">
        <w:rPr>
          <w:rStyle w:val="Emphasis"/>
        </w:rPr>
        <w:t xml:space="preserve">resentments could </w:t>
      </w:r>
      <w:r w:rsidRPr="005B5FDA">
        <w:rPr>
          <w:sz w:val="16"/>
        </w:rPr>
        <w:t>also</w:t>
      </w:r>
      <w:r w:rsidRPr="005B5FDA">
        <w:rPr>
          <w:rStyle w:val="Emphasis"/>
        </w:rPr>
        <w:t xml:space="preserve"> degenerate quickly, spurring</w:t>
      </w:r>
      <w:r w:rsidRPr="005B5FDA">
        <w:rPr>
          <w:rStyle w:val="StyleUnderline"/>
          <w:sz w:val="16"/>
          <w:szCs w:val="20"/>
          <w:u w:val="none"/>
        </w:rPr>
        <w:t xml:space="preserve"> the basest of human instincts and triggering genocidal acts</w:t>
      </w:r>
      <w:r w:rsidRPr="005B5FDA">
        <w:rPr>
          <w:sz w:val="16"/>
        </w:rPr>
        <w:t xml:space="preserve">. </w:t>
      </w:r>
      <w:r w:rsidRPr="005B5FDA">
        <w:rPr>
          <w:rStyle w:val="StyleUnderline"/>
        </w:rPr>
        <w:t>Terrorists employing</w:t>
      </w:r>
      <w:r w:rsidRPr="005B5FDA">
        <w:rPr>
          <w:b/>
          <w:sz w:val="16"/>
          <w:szCs w:val="20"/>
        </w:rPr>
        <w:t xml:space="preserve"> </w:t>
      </w:r>
      <w:r w:rsidRPr="005B5FDA">
        <w:rPr>
          <w:rStyle w:val="Emphasis"/>
        </w:rPr>
        <w:t>biological or nuclear weapons</w:t>
      </w:r>
      <w:r w:rsidRPr="005B5FDA">
        <w:rPr>
          <w:sz w:val="16"/>
        </w:rPr>
        <w:t xml:space="preserve"> </w:t>
      </w:r>
      <w:r w:rsidRPr="005B5FDA">
        <w:rPr>
          <w:rStyle w:val="StyleUnderline"/>
        </w:rPr>
        <w:t>will vie with conventional forces using jets, cruise missiles, and bunker-busting bombs to cause widespread destruction</w:t>
      </w:r>
      <w:r w:rsidRPr="005B5FDA">
        <w:rPr>
          <w:sz w:val="16"/>
        </w:rPr>
        <w:t xml:space="preserve">. Many will interpret stepped-up </w:t>
      </w:r>
      <w:proofErr w:type="spellStart"/>
      <w:r w:rsidRPr="005B5FDA">
        <w:rPr>
          <w:sz w:val="16"/>
        </w:rPr>
        <w:t>confl</w:t>
      </w:r>
      <w:proofErr w:type="spellEnd"/>
      <w:r w:rsidRPr="005B5FDA">
        <w:rPr>
          <w:sz w:val="16"/>
        </w:rPr>
        <w:t xml:space="preserve"> </w:t>
      </w:r>
      <w:proofErr w:type="spellStart"/>
      <w:r w:rsidRPr="005B5FDA">
        <w:rPr>
          <w:sz w:val="16"/>
        </w:rPr>
        <w:t>icts</w:t>
      </w:r>
      <w:proofErr w:type="spellEnd"/>
      <w:r w:rsidRPr="005B5FDA">
        <w:rPr>
          <w:sz w:val="16"/>
        </w:rPr>
        <w:t xml:space="preserve"> between</w:t>
      </w:r>
    </w:p>
    <w:p w14:paraId="77516235" w14:textId="77777777" w:rsidR="00D550EF" w:rsidRPr="005B5FDA" w:rsidRDefault="00D550EF" w:rsidP="00D550EF"/>
    <w:p w14:paraId="0831846B" w14:textId="77777777" w:rsidR="00D550EF" w:rsidRPr="005B5FDA" w:rsidRDefault="00D550EF" w:rsidP="00D550EF">
      <w:pPr>
        <w:pStyle w:val="Heading3"/>
      </w:pPr>
      <w:r w:rsidRPr="005B5FDA">
        <w:t>2NC Agriculture Impact</w:t>
      </w:r>
    </w:p>
    <w:p w14:paraId="6EB1A568" w14:textId="77777777" w:rsidR="00D550EF" w:rsidRPr="005B5FDA" w:rsidRDefault="00D550EF" w:rsidP="00D550EF"/>
    <w:p w14:paraId="30236AE3" w14:textId="77777777" w:rsidR="00D550EF" w:rsidRPr="005B5FDA" w:rsidRDefault="00D550EF" w:rsidP="00D550EF">
      <w:pPr>
        <w:pStyle w:val="Heading4"/>
        <w:rPr>
          <w:sz w:val="28"/>
        </w:rPr>
      </w:pPr>
      <w:r w:rsidRPr="005B5FDA">
        <w:rPr>
          <w:sz w:val="28"/>
        </w:rPr>
        <w:t>USMCA is necessary to prevent the collapse of US agriculture.</w:t>
      </w:r>
    </w:p>
    <w:p w14:paraId="59C853B7" w14:textId="77777777" w:rsidR="00D550EF" w:rsidRPr="005B5FDA" w:rsidRDefault="00D550EF" w:rsidP="00D550EF">
      <w:r w:rsidRPr="005B5FDA">
        <w:rPr>
          <w:rStyle w:val="Style13ptBold"/>
          <w:sz w:val="28"/>
        </w:rPr>
        <w:t>Duvall 19</w:t>
      </w:r>
      <w:r w:rsidRPr="005B5FDA">
        <w:rPr>
          <w:sz w:val="16"/>
        </w:rPr>
        <w:t xml:space="preserve"> </w:t>
      </w:r>
      <w:r w:rsidRPr="005B5FDA">
        <w:t>--- Vincent “Zippy” Duvall, president of the American Farm Bureau Federation, ("U.S. Ag Gets a Great Deal with USMCA," 4-3-2019, AFBF, https://www.fb.org/viewpoints/u.s.-ag-gets-a-great-deal-with-usmca, accessed 6-16-2019)</w:t>
      </w:r>
    </w:p>
    <w:p w14:paraId="754077BB" w14:textId="77777777" w:rsidR="00D550EF" w:rsidRPr="005B5FDA" w:rsidRDefault="00D550EF" w:rsidP="00D550EF">
      <w:pPr>
        <w:rPr>
          <w:rStyle w:val="Emphasis"/>
        </w:rPr>
      </w:pPr>
      <w:r w:rsidRPr="005B5FDA">
        <w:rPr>
          <w:sz w:val="16"/>
        </w:rPr>
        <w:t xml:space="preserve">At the same time, we always have our eye on the latest technology and tools that will make our farms and ranches more productive and more efficient. I don’t know a farmer or rancher who would pass up a good deal that could make their business better. The same is true when it comes to trade deals. When NAFTA was signed more than 25 years ago, it was the best trade deal U.S. agriculture had ever seen. But </w:t>
      </w:r>
      <w:r w:rsidRPr="005B5FDA">
        <w:rPr>
          <w:rStyle w:val="StyleUnderline"/>
        </w:rPr>
        <w:t>now there’s a new deal on offer</w:t>
      </w:r>
      <w:r w:rsidRPr="005B5FDA">
        <w:rPr>
          <w:sz w:val="16"/>
        </w:rPr>
        <w:t>—</w:t>
      </w:r>
      <w:r w:rsidRPr="005B5FDA">
        <w:rPr>
          <w:rStyle w:val="StyleUnderline"/>
        </w:rPr>
        <w:t>the</w:t>
      </w:r>
      <w:r w:rsidRPr="005B5FDA">
        <w:rPr>
          <w:sz w:val="16"/>
        </w:rPr>
        <w:t xml:space="preserve"> U.S.-Mexico-Canada Agreement or </w:t>
      </w:r>
      <w:r w:rsidRPr="005B5FDA">
        <w:rPr>
          <w:rStyle w:val="StyleUnderline"/>
        </w:rPr>
        <w:t>USMCA</w:t>
      </w:r>
      <w:r w:rsidRPr="005B5FDA">
        <w:rPr>
          <w:sz w:val="16"/>
        </w:rPr>
        <w:t xml:space="preserve">. </w:t>
      </w:r>
      <w:r w:rsidRPr="005B5FDA">
        <w:rPr>
          <w:rStyle w:val="StyleUnderline"/>
        </w:rPr>
        <w:t xml:space="preserve">We have a chance to trade in a great agreement for an even better one. </w:t>
      </w:r>
      <w:r w:rsidRPr="005B5FDA">
        <w:rPr>
          <w:sz w:val="16"/>
        </w:rPr>
        <w:t xml:space="preserve">Since NAFTA went into effect in 1994, U.S. ag exports to Canada and Mexico have more than quadrupled, making these our number 1 and number 2 markets respectively. In 2018 alone, we exported $20.7 billion in ag products to Canada and $19 billion to Mexico. These markets have only grown in value for U.S. farmers and ranchers. Over the last decade, ag exports have increased 27 percent to Canada and 23 percent to Mexico. But as good as NAFTA has been, it’s time for an upgrade: it’s time for Congress to approve USMCA. </w:t>
      </w:r>
      <w:r w:rsidRPr="005B5FDA">
        <w:rPr>
          <w:rStyle w:val="Emphasis"/>
          <w:sz w:val="28"/>
        </w:rPr>
        <w:t>Without USMCA, our most critical markets hang in the balance</w:t>
      </w:r>
      <w:r w:rsidRPr="005B5FDA">
        <w:rPr>
          <w:sz w:val="16"/>
        </w:rPr>
        <w:t xml:space="preserve">. </w:t>
      </w:r>
      <w:r w:rsidRPr="005B5FDA">
        <w:rPr>
          <w:rStyle w:val="StyleUnderline"/>
        </w:rPr>
        <w:t>Both Canada and Mexico have already signed another deal that does not include the United States</w:t>
      </w:r>
      <w:r w:rsidRPr="005B5FDA">
        <w:rPr>
          <w:sz w:val="16"/>
        </w:rPr>
        <w:t xml:space="preserve">. The Comprehensive and Progressive Agreement for Trans-Pacific Partnership replaces the TPP agreement that the U.S. agreed to but then backed out of in 2017. </w:t>
      </w:r>
      <w:r w:rsidRPr="005B5FDA">
        <w:rPr>
          <w:rStyle w:val="StyleUnderline"/>
        </w:rPr>
        <w:t>The CPTPP gives Canada and Mexico preferential trade terms</w:t>
      </w:r>
      <w:r w:rsidRPr="005B5FDA">
        <w:rPr>
          <w:sz w:val="16"/>
        </w:rPr>
        <w:t xml:space="preserve"> with nine other countries and gives those countries better access to Canada’s and Mexico’s markets―</w:t>
      </w:r>
      <w:r w:rsidRPr="005B5FDA">
        <w:rPr>
          <w:rStyle w:val="StyleUnderline"/>
        </w:rPr>
        <w:t xml:space="preserve">all while the ongoing trade war hangs overhead, with tariffs </w:t>
      </w:r>
      <w:r w:rsidRPr="005B5FDA">
        <w:rPr>
          <w:rStyle w:val="Emphasis"/>
        </w:rPr>
        <w:t>hurting U.S. agricultural exports</w:t>
      </w:r>
      <w:r w:rsidRPr="005B5FDA">
        <w:rPr>
          <w:sz w:val="16"/>
        </w:rPr>
        <w:t xml:space="preserve">. Just this week, Japan is following through on its promises under the CPTPP and reducing its tariffs and raising its quotas for ag products from CPTPP partners. </w:t>
      </w:r>
      <w:r w:rsidRPr="005B5FDA">
        <w:rPr>
          <w:rStyle w:val="StyleUnderline"/>
        </w:rPr>
        <w:t xml:space="preserve">This is all the more reason why we must bring the </w:t>
      </w:r>
      <w:r w:rsidRPr="005B5FDA">
        <w:rPr>
          <w:rStyle w:val="Emphasis"/>
        </w:rPr>
        <w:t>USMCA across the finish line</w:t>
      </w:r>
      <w:r w:rsidRPr="005B5FDA">
        <w:rPr>
          <w:rStyle w:val="StyleUnderline"/>
        </w:rPr>
        <w:t xml:space="preserve"> and </w:t>
      </w:r>
      <w:r w:rsidRPr="005B5FDA">
        <w:rPr>
          <w:rStyle w:val="Emphasis"/>
        </w:rPr>
        <w:t xml:space="preserve">secure our valuable trade partnership </w:t>
      </w:r>
      <w:r w:rsidRPr="005B5FDA">
        <w:rPr>
          <w:rStyle w:val="StyleUnderline"/>
        </w:rPr>
        <w:t>with our nearest neighbors</w:t>
      </w:r>
      <w:r w:rsidRPr="005B5FDA">
        <w:rPr>
          <w:sz w:val="16"/>
        </w:rPr>
        <w:t xml:space="preserve">. </w:t>
      </w:r>
      <w:r w:rsidRPr="005B5FDA">
        <w:rPr>
          <w:rStyle w:val="StyleUnderline"/>
        </w:rPr>
        <w:t>The USMCA is also important in setting the stage for other modern trade agreements for U.S. agriculture</w:t>
      </w:r>
      <w:r w:rsidRPr="005B5FDA">
        <w:rPr>
          <w:sz w:val="16"/>
        </w:rPr>
        <w:t xml:space="preserve">. </w:t>
      </w:r>
      <w:r w:rsidRPr="005B5FDA">
        <w:rPr>
          <w:rStyle w:val="Emphasis"/>
        </w:rPr>
        <w:t>NAFTA needed to be modernized</w:t>
      </w:r>
      <w:r w:rsidRPr="005B5FDA">
        <w:rPr>
          <w:sz w:val="16"/>
        </w:rPr>
        <w:t xml:space="preserve">, </w:t>
      </w:r>
      <w:r w:rsidRPr="005B5FDA">
        <w:rPr>
          <w:rStyle w:val="StyleUnderline"/>
        </w:rPr>
        <w:t>and the USMCA has bells and whistles that we don’t have under our existing trade agreements</w:t>
      </w:r>
      <w:r w:rsidRPr="005B5FDA">
        <w:rPr>
          <w:sz w:val="16"/>
        </w:rPr>
        <w:t xml:space="preserve">. Let’s look under the hood. For the U.S., it’s the first trade agreement to deal with approval of and trade in products of biotechnology. This groundwork will be critical in agreements we pursue with other countries, especially in the EU, the UK and Japan. </w:t>
      </w:r>
      <w:r w:rsidRPr="005B5FDA">
        <w:rPr>
          <w:rStyle w:val="StyleUnderline"/>
        </w:rPr>
        <w:t xml:space="preserve">The new agreement broadens access for U.S. dairy </w:t>
      </w:r>
      <w:r w:rsidRPr="005B5FDA">
        <w:rPr>
          <w:sz w:val="16"/>
        </w:rPr>
        <w:t xml:space="preserve">and finally brings an end to Canada’s unfair class 7 pricing scheme. These are wins we didn’t see even under TPP. Finally, USMCA will </w:t>
      </w:r>
      <w:r w:rsidRPr="005B5FDA">
        <w:rPr>
          <w:rStyle w:val="StyleUnderline"/>
        </w:rPr>
        <w:t>bring greater access for poultry, improve wheat grading standards, and make much-needed improvements to animal and plant health protection standards</w:t>
      </w:r>
      <w:r w:rsidRPr="005B5FDA">
        <w:rPr>
          <w:sz w:val="16"/>
        </w:rPr>
        <w:t xml:space="preserve">. Finally, ratifying the USMCA will show our top trading partners and other countries that the United States and the trade negotiators who represent us mean business. It would prove that our word and handshake can be trusted when we strike a deal. Right now, it’s important for each of us to call on our lawmakers in Washington and tell them </w:t>
      </w:r>
      <w:r w:rsidRPr="005B5FDA">
        <w:rPr>
          <w:rStyle w:val="Emphasis"/>
        </w:rPr>
        <w:t>how important the USMCA is to agriculture</w:t>
      </w:r>
      <w:r w:rsidRPr="005B5FDA">
        <w:rPr>
          <w:sz w:val="16"/>
        </w:rPr>
        <w:t xml:space="preserve">. </w:t>
      </w:r>
      <w:r w:rsidRPr="005B5FDA">
        <w:rPr>
          <w:rStyle w:val="StyleUnderline"/>
        </w:rPr>
        <w:t>Farmers and ranchers are resilient</w:t>
      </w:r>
      <w:r w:rsidRPr="005B5FDA">
        <w:rPr>
          <w:sz w:val="16"/>
        </w:rPr>
        <w:t xml:space="preserve">, </w:t>
      </w:r>
      <w:r w:rsidRPr="005B5FDA">
        <w:rPr>
          <w:rStyle w:val="StyleUnderline"/>
        </w:rPr>
        <w:t>but our businesses—not to mention the jobs and rural communities that depend on us—</w:t>
      </w:r>
      <w:r w:rsidRPr="005B5FDA">
        <w:rPr>
          <w:rStyle w:val="Emphasis"/>
          <w:sz w:val="28"/>
        </w:rPr>
        <w:t>cannot survive without our top markets.</w:t>
      </w:r>
      <w:r w:rsidRPr="005B5FDA">
        <w:rPr>
          <w:sz w:val="16"/>
        </w:rPr>
        <w:t xml:space="preserve"> </w:t>
      </w:r>
      <w:r w:rsidRPr="005B5FDA">
        <w:rPr>
          <w:rStyle w:val="StyleUnderline"/>
        </w:rPr>
        <w:t xml:space="preserve">Let’s get this deal done, so we can move forward with opening and </w:t>
      </w:r>
      <w:r w:rsidRPr="005B5FDA">
        <w:rPr>
          <w:rStyle w:val="Emphasis"/>
        </w:rPr>
        <w:t>expanding more markets around the globe.</w:t>
      </w:r>
    </w:p>
    <w:p w14:paraId="453E427C" w14:textId="77777777" w:rsidR="00D550EF" w:rsidRPr="005B5FDA" w:rsidRDefault="00D550EF" w:rsidP="00D550EF">
      <w:pPr>
        <w:rPr>
          <w:rStyle w:val="Emphasis"/>
        </w:rPr>
      </w:pPr>
    </w:p>
    <w:p w14:paraId="00896B23" w14:textId="77777777" w:rsidR="00D550EF" w:rsidRPr="005B5FDA" w:rsidRDefault="00D550EF" w:rsidP="00D550EF">
      <w:pPr>
        <w:pStyle w:val="Heading4"/>
        <w:rPr>
          <w:rFonts w:eastAsia="MS Gothic"/>
          <w:sz w:val="28"/>
        </w:rPr>
      </w:pPr>
      <w:r w:rsidRPr="005B5FDA">
        <w:rPr>
          <w:rFonts w:eastAsia="MS Gothic"/>
          <w:sz w:val="28"/>
        </w:rPr>
        <w:t>Great power war.</w:t>
      </w:r>
    </w:p>
    <w:p w14:paraId="32DFDA42" w14:textId="77777777" w:rsidR="00D550EF" w:rsidRPr="005B5FDA" w:rsidRDefault="00D550EF" w:rsidP="00D550EF">
      <w:r w:rsidRPr="005B5FDA">
        <w:rPr>
          <w:rFonts w:eastAsia="Cambria"/>
          <w:b/>
          <w:bCs/>
          <w:sz w:val="28"/>
          <w:szCs w:val="26"/>
        </w:rPr>
        <w:t>Castellaw 17</w:t>
      </w:r>
      <w:r w:rsidRPr="005B5FDA">
        <w:rPr>
          <w:rFonts w:eastAsia="Cambria"/>
          <w:sz w:val="16"/>
          <w:szCs w:val="16"/>
        </w:rPr>
        <w:t xml:space="preserve"> </w:t>
      </w:r>
      <w:r w:rsidRPr="005B5FDA">
        <w:t xml:space="preserve">(John – 36-year veteran of the U.S. Marine Corps and the Founder and CEO of </w:t>
      </w:r>
      <w:proofErr w:type="spellStart"/>
      <w:r w:rsidRPr="005B5FDA">
        <w:t>Farmspace</w:t>
      </w:r>
      <w:proofErr w:type="spellEnd"/>
      <w:r w:rsidRPr="005B5FDA">
        <w:t xml:space="preserve"> Systems LLC, “Opinion: Food Security Strategy Is Essential to Our National Security,” 5/1/17, https://www.agri-pulse.com/articles/9203-opinion-food-security-strategy-is-essential-to-our-national-security)</w:t>
      </w:r>
    </w:p>
    <w:p w14:paraId="50C4E6D3" w14:textId="77777777" w:rsidR="00D550EF" w:rsidRPr="005B5FDA" w:rsidRDefault="00D550EF" w:rsidP="00D550EF">
      <w:pPr>
        <w:rPr>
          <w:rFonts w:eastAsia="Cambria"/>
          <w:sz w:val="24"/>
          <w:u w:val="single"/>
        </w:rPr>
      </w:pPr>
      <w:r w:rsidRPr="005B5FDA">
        <w:rPr>
          <w:rFonts w:eastAsia="Cambria"/>
          <w:u w:val="single"/>
        </w:rPr>
        <w:t xml:space="preserve">The </w:t>
      </w:r>
      <w:r w:rsidRPr="005B5FDA">
        <w:rPr>
          <w:rFonts w:eastAsia="Cambria"/>
          <w:b/>
          <w:iCs/>
          <w:u w:val="single"/>
          <w:bdr w:val="single" w:sz="8" w:space="0" w:color="auto"/>
        </w:rPr>
        <w:t>U</w:t>
      </w:r>
      <w:r w:rsidRPr="005B5FDA">
        <w:rPr>
          <w:rFonts w:eastAsia="Cambria"/>
          <w:u w:val="single"/>
        </w:rPr>
        <w:t xml:space="preserve">nited </w:t>
      </w:r>
      <w:r w:rsidRPr="005B5FDA">
        <w:rPr>
          <w:rFonts w:eastAsia="Cambria"/>
          <w:b/>
          <w:iCs/>
          <w:u w:val="single"/>
          <w:bdr w:val="single" w:sz="8" w:space="0" w:color="auto"/>
        </w:rPr>
        <w:t>S</w:t>
      </w:r>
      <w:r w:rsidRPr="005B5FDA">
        <w:rPr>
          <w:rFonts w:eastAsia="Cambria"/>
          <w:u w:val="single"/>
        </w:rPr>
        <w:t xml:space="preserve">tates faces many threats to our National Security. These threats include continuing wars with extremist elements such as </w:t>
      </w:r>
      <w:r w:rsidRPr="005B5FDA">
        <w:rPr>
          <w:rFonts w:eastAsia="Cambria"/>
          <w:b/>
          <w:iCs/>
          <w:u w:val="single"/>
          <w:bdr w:val="single" w:sz="8" w:space="0" w:color="auto"/>
        </w:rPr>
        <w:t>ISIS</w:t>
      </w:r>
      <w:r w:rsidRPr="005B5FDA">
        <w:rPr>
          <w:rFonts w:eastAsia="Cambria"/>
          <w:u w:val="single"/>
        </w:rPr>
        <w:t xml:space="preserve"> and potential wars with rogue state </w:t>
      </w:r>
      <w:r w:rsidRPr="005B5FDA">
        <w:rPr>
          <w:rFonts w:eastAsia="Cambria"/>
          <w:b/>
          <w:iCs/>
          <w:u w:val="single"/>
          <w:bdr w:val="single" w:sz="8" w:space="0" w:color="auto"/>
        </w:rPr>
        <w:t>North Korea</w:t>
      </w:r>
      <w:r w:rsidRPr="005B5FDA">
        <w:rPr>
          <w:rFonts w:eastAsia="Cambria"/>
          <w:u w:val="single"/>
        </w:rPr>
        <w:t xml:space="preserve"> or regional nuclear power </w:t>
      </w:r>
      <w:r w:rsidRPr="005B5FDA">
        <w:rPr>
          <w:rFonts w:eastAsia="Cambria"/>
          <w:b/>
          <w:iCs/>
          <w:u w:val="single"/>
          <w:bdr w:val="single" w:sz="8" w:space="0" w:color="auto"/>
        </w:rPr>
        <w:t>Iran.</w:t>
      </w:r>
      <w:r w:rsidRPr="005B5FDA">
        <w:rPr>
          <w:rFonts w:eastAsia="Cambria"/>
          <w:sz w:val="16"/>
        </w:rPr>
        <w:t xml:space="preserve"> </w:t>
      </w:r>
      <w:r w:rsidRPr="005B5FDA">
        <w:rPr>
          <w:rFonts w:eastAsia="Cambria"/>
          <w:u w:val="single"/>
        </w:rPr>
        <w:t xml:space="preserve">The heated economic and diplomatic competition with </w:t>
      </w:r>
      <w:r w:rsidRPr="005B5FDA">
        <w:rPr>
          <w:rFonts w:eastAsia="Cambria"/>
          <w:b/>
          <w:iCs/>
          <w:u w:val="single"/>
          <w:bdr w:val="single" w:sz="8" w:space="0" w:color="auto"/>
        </w:rPr>
        <w:t>Russia</w:t>
      </w:r>
      <w:r w:rsidRPr="005B5FDA">
        <w:rPr>
          <w:rFonts w:eastAsia="Cambria"/>
          <w:u w:val="single"/>
        </w:rPr>
        <w:t xml:space="preserve"> and a surging </w:t>
      </w:r>
      <w:r w:rsidRPr="005B5FDA">
        <w:rPr>
          <w:rFonts w:eastAsia="Cambria"/>
          <w:b/>
          <w:iCs/>
          <w:u w:val="single"/>
          <w:bdr w:val="single" w:sz="8" w:space="0" w:color="auto"/>
        </w:rPr>
        <w:t>China</w:t>
      </w:r>
      <w:r w:rsidRPr="005B5FDA">
        <w:rPr>
          <w:rFonts w:eastAsia="Cambria"/>
          <w:u w:val="single"/>
        </w:rPr>
        <w:t xml:space="preserve"> could </w:t>
      </w:r>
      <w:r w:rsidRPr="005B5FDA">
        <w:rPr>
          <w:rFonts w:eastAsia="Cambria"/>
          <w:b/>
          <w:iCs/>
          <w:u w:val="single"/>
          <w:bdr w:val="single" w:sz="8" w:space="0" w:color="auto"/>
        </w:rPr>
        <w:t>spiral out of control</w:t>
      </w:r>
      <w:r w:rsidRPr="005B5FDA">
        <w:rPr>
          <w:rFonts w:eastAsia="Cambria"/>
          <w:u w:val="single"/>
        </w:rPr>
        <w:t>.</w:t>
      </w:r>
      <w:r w:rsidRPr="005B5FDA">
        <w:rPr>
          <w:rFonts w:eastAsia="Cambria"/>
          <w:sz w:val="16"/>
        </w:rPr>
        <w:t xml:space="preserve"> Concurrently, </w:t>
      </w:r>
      <w:r w:rsidRPr="005B5FDA">
        <w:rPr>
          <w:rFonts w:eastAsia="Cambria"/>
          <w:u w:val="single"/>
        </w:rPr>
        <w:t>we face threats to our future security posed by growing civil strife, famine, and refugee and migration challenges which create incubators for extremist and anti-American government factions</w:t>
      </w:r>
      <w:r w:rsidRPr="005B5FDA">
        <w:rPr>
          <w:rFonts w:eastAsia="Cambria"/>
          <w:sz w:val="16"/>
        </w:rPr>
        <w:t xml:space="preserve">. Our response cannot be one dimensional but instead must be a nuanced and comprehensive National Security Strategy combining all elements of National Power including a Food Security Strategy. </w:t>
      </w:r>
      <w:r w:rsidRPr="005B5FDA">
        <w:rPr>
          <w:rFonts w:eastAsia="Cambria"/>
          <w:u w:val="single"/>
        </w:rPr>
        <w:t xml:space="preserve">An </w:t>
      </w:r>
      <w:r w:rsidRPr="005B5FDA">
        <w:rPr>
          <w:rFonts w:eastAsia="Cambria"/>
          <w:b/>
          <w:iCs/>
          <w:u w:val="single"/>
          <w:bdr w:val="single" w:sz="8" w:space="0" w:color="auto"/>
        </w:rPr>
        <w:t>American Food Security Strategy</w:t>
      </w:r>
      <w:r w:rsidRPr="005B5FDA">
        <w:rPr>
          <w:rFonts w:eastAsia="Cambria"/>
          <w:u w:val="single"/>
        </w:rPr>
        <w:t xml:space="preserve"> is an imperative factor in </w:t>
      </w:r>
      <w:r w:rsidRPr="005B5FDA">
        <w:rPr>
          <w:rFonts w:eastAsia="Cambria"/>
          <w:b/>
          <w:iCs/>
          <w:u w:val="single"/>
          <w:bdr w:val="single" w:sz="8" w:space="0" w:color="auto"/>
        </w:rPr>
        <w:t>reducing the multiple threats impacting our National wellbeing.</w:t>
      </w:r>
      <w:r w:rsidRPr="005B5FDA">
        <w:rPr>
          <w:rFonts w:eastAsia="Cambria"/>
          <w:sz w:val="16"/>
        </w:rPr>
        <w:t xml:space="preserve"> </w:t>
      </w:r>
      <w:r w:rsidRPr="005B5FDA">
        <w:rPr>
          <w:rFonts w:eastAsia="Cambria"/>
          <w:u w:val="single"/>
        </w:rPr>
        <w:t xml:space="preserve">Recent history has shown that </w:t>
      </w:r>
      <w:r w:rsidRPr="005B5FDA">
        <w:rPr>
          <w:rFonts w:eastAsia="Cambria"/>
          <w:b/>
          <w:iCs/>
          <w:u w:val="single"/>
          <w:bdr w:val="single" w:sz="8" w:space="0" w:color="auto"/>
        </w:rPr>
        <w:t>reliable food supplies and stable prices produce more stable and secure countries.</w:t>
      </w:r>
      <w:r w:rsidRPr="005B5FDA">
        <w:rPr>
          <w:rFonts w:eastAsia="Cambria"/>
          <w:u w:val="single"/>
        </w:rPr>
        <w:t xml:space="preserve"> Conversely, food insecurity, particularly in poorer countries, can lead to instability, unrest, and violence. </w:t>
      </w:r>
      <w:r w:rsidRPr="005B5FDA">
        <w:rPr>
          <w:rFonts w:eastAsia="Cambria"/>
          <w:b/>
          <w:iCs/>
          <w:u w:val="single"/>
          <w:bdr w:val="single" w:sz="8" w:space="0" w:color="auto"/>
        </w:rPr>
        <w:t>Food insecurity</w:t>
      </w:r>
      <w:r w:rsidRPr="005B5FDA">
        <w:rPr>
          <w:rFonts w:eastAsia="Cambria"/>
          <w:u w:val="single"/>
        </w:rPr>
        <w:t xml:space="preserve"> drives </w:t>
      </w:r>
      <w:r w:rsidRPr="005B5FDA">
        <w:rPr>
          <w:rFonts w:eastAsia="Cambria"/>
          <w:b/>
          <w:iCs/>
          <w:u w:val="single"/>
          <w:bdr w:val="single" w:sz="8" w:space="0" w:color="auto"/>
        </w:rPr>
        <w:t>mass migration</w:t>
      </w:r>
      <w:r w:rsidRPr="005B5FDA">
        <w:rPr>
          <w:rFonts w:eastAsia="Cambria"/>
          <w:u w:val="single"/>
        </w:rPr>
        <w:t xml:space="preserve"> around the world from the Middle East, to Africa, to Southeast Asia, destabilizing neighboring populations, </w:t>
      </w:r>
      <w:r w:rsidRPr="005B5FDA">
        <w:rPr>
          <w:rFonts w:eastAsia="Cambria"/>
          <w:b/>
          <w:iCs/>
          <w:u w:val="single"/>
          <w:bdr w:val="single" w:sz="8" w:space="0" w:color="auto"/>
        </w:rPr>
        <w:t>generating conflicts</w:t>
      </w:r>
      <w:r w:rsidRPr="005B5FDA">
        <w:rPr>
          <w:rFonts w:eastAsia="Cambria"/>
          <w:u w:val="single"/>
        </w:rPr>
        <w:t xml:space="preserve">, and threatening our own security by </w:t>
      </w:r>
      <w:r w:rsidRPr="005B5FDA">
        <w:rPr>
          <w:rFonts w:eastAsia="Cambria"/>
          <w:b/>
          <w:iCs/>
          <w:u w:val="single"/>
          <w:bdr w:val="single" w:sz="8" w:space="0" w:color="auto"/>
        </w:rPr>
        <w:t>disrupting</w:t>
      </w:r>
      <w:r w:rsidRPr="005B5FDA">
        <w:rPr>
          <w:rFonts w:eastAsia="Cambria"/>
          <w:u w:val="single"/>
        </w:rPr>
        <w:t xml:space="preserve"> our </w:t>
      </w:r>
      <w:r w:rsidRPr="005B5FDA">
        <w:rPr>
          <w:rFonts w:eastAsia="Cambria"/>
          <w:b/>
          <w:iCs/>
          <w:u w:val="single"/>
          <w:bdr w:val="single" w:sz="8" w:space="0" w:color="auto"/>
        </w:rPr>
        <w:t>economic, military, and diplomatic relationships</w:t>
      </w:r>
      <w:r w:rsidRPr="005B5FDA">
        <w:rPr>
          <w:rFonts w:eastAsia="Cambria"/>
          <w:u w:val="single"/>
        </w:rPr>
        <w:t>.</w:t>
      </w:r>
      <w:r w:rsidRPr="005B5FDA">
        <w:rPr>
          <w:rFonts w:eastAsia="Cambria"/>
          <w:sz w:val="16"/>
        </w:rPr>
        <w:t xml:space="preserve"> </w:t>
      </w:r>
      <w:r w:rsidRPr="005B5FDA">
        <w:rPr>
          <w:rFonts w:eastAsia="Cambria"/>
          <w:u w:val="single"/>
        </w:rPr>
        <w:t>Food system shocks from extreme food-price volatility can be correlated with protests and riots.</w:t>
      </w:r>
      <w:r w:rsidRPr="005B5FDA">
        <w:rPr>
          <w:rFonts w:eastAsia="Cambria"/>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5B5FDA">
        <w:rPr>
          <w:rFonts w:eastAsia="Cambria"/>
          <w:b/>
          <w:iCs/>
          <w:u w:val="single"/>
          <w:bdr w:val="single" w:sz="8" w:space="0" w:color="auto"/>
        </w:rPr>
        <w:t>a strong agricultural sector</w:t>
      </w:r>
      <w:r w:rsidRPr="005B5FDA">
        <w:rPr>
          <w:rFonts w:eastAsia="Cambria"/>
          <w:u w:val="single"/>
        </w:rPr>
        <w:t xml:space="preserve"> is </w:t>
      </w:r>
      <w:r w:rsidRPr="005B5FDA">
        <w:rPr>
          <w:rFonts w:eastAsia="Cambria"/>
          <w:b/>
          <w:iCs/>
          <w:u w:val="single"/>
          <w:bdr w:val="single" w:sz="8" w:space="0" w:color="auto"/>
        </w:rPr>
        <w:t>an unquestionable requirement</w:t>
      </w:r>
      <w:r w:rsidRPr="005B5FDA">
        <w:rPr>
          <w:rFonts w:eastAsia="Cambria"/>
          <w:u w:val="single"/>
        </w:rPr>
        <w:t xml:space="preserve"> for</w:t>
      </w:r>
      <w:r w:rsidRPr="005B5FDA">
        <w:rPr>
          <w:rFonts w:eastAsia="Cambria"/>
          <w:sz w:val="16"/>
        </w:rPr>
        <w:t xml:space="preserve"> inclusive and sustainable growth, broad-based development progress, and </w:t>
      </w:r>
      <w:r w:rsidRPr="005B5FDA">
        <w:rPr>
          <w:rFonts w:eastAsia="Cambria"/>
          <w:b/>
          <w:iCs/>
          <w:u w:val="single"/>
          <w:bdr w:val="single" w:sz="8" w:space="0" w:color="auto"/>
        </w:rPr>
        <w:t>long-term stability</w:t>
      </w:r>
      <w:r w:rsidRPr="005B5FDA">
        <w:rPr>
          <w:rFonts w:eastAsia="Cambria"/>
          <w:sz w:val="16"/>
        </w:rPr>
        <w:t xml:space="preserve">. The impact can be remarkable and far reaching. </w:t>
      </w:r>
      <w:r w:rsidRPr="005B5FDA">
        <w:rPr>
          <w:rFonts w:eastAsia="Cambria"/>
          <w:b/>
          <w:iCs/>
          <w:u w:val="single"/>
          <w:bdr w:val="single" w:sz="8" w:space="0" w:color="auto"/>
        </w:rPr>
        <w:t>Rising income</w:t>
      </w:r>
      <w:r w:rsidRPr="005B5FDA">
        <w:rPr>
          <w:rFonts w:eastAsia="Cambria"/>
          <w:u w:val="single"/>
        </w:rPr>
        <w:t xml:space="preserve">, in addition to reducing the opportunities for an upsurge in extremism, leads to changes in diet, producing </w:t>
      </w:r>
      <w:r w:rsidRPr="005B5FDA">
        <w:rPr>
          <w:rFonts w:eastAsia="Cambria"/>
          <w:b/>
          <w:iCs/>
          <w:u w:val="single"/>
          <w:bdr w:val="single" w:sz="8" w:space="0" w:color="auto"/>
        </w:rPr>
        <w:t>demand</w:t>
      </w:r>
      <w:r w:rsidRPr="005B5FDA">
        <w:rPr>
          <w:rFonts w:eastAsia="Cambria"/>
          <w:u w:val="single"/>
        </w:rPr>
        <w:t xml:space="preserve"> for more diverse and nutritious foods provided, in many cases, from </w:t>
      </w:r>
      <w:r w:rsidRPr="005B5FDA">
        <w:rPr>
          <w:rFonts w:eastAsia="Cambria"/>
          <w:b/>
          <w:iCs/>
          <w:u w:val="single"/>
          <w:bdr w:val="single" w:sz="8" w:space="0" w:color="auto"/>
        </w:rPr>
        <w:t>American farmers</w:t>
      </w:r>
      <w:r w:rsidRPr="005B5FDA">
        <w:rPr>
          <w:rFonts w:eastAsia="Cambria"/>
          <w:u w:val="single"/>
        </w:rPr>
        <w:t xml:space="preserve"> and ranchers.</w:t>
      </w:r>
      <w:r w:rsidRPr="005B5FDA">
        <w:rPr>
          <w:rFonts w:eastAsia="Cambria"/>
          <w:sz w:val="16"/>
        </w:rPr>
        <w:t xml:space="preserve"> </w:t>
      </w:r>
      <w:r w:rsidRPr="005B5FDA">
        <w:rPr>
          <w:rFonts w:eastAsia="Cambria"/>
          <w:b/>
          <w:iCs/>
          <w:u w:val="single"/>
          <w:bdr w:val="single" w:sz="8" w:space="0" w:color="auto"/>
        </w:rPr>
        <w:t>Emerging markets</w:t>
      </w:r>
      <w:r w:rsidRPr="005B5FDA">
        <w:rPr>
          <w:rFonts w:eastAsia="Cambria"/>
          <w:u w:val="single"/>
        </w:rPr>
        <w:t xml:space="preserve"> currently purchase </w:t>
      </w:r>
      <w:r w:rsidRPr="005B5FDA">
        <w:rPr>
          <w:rFonts w:eastAsia="Cambria"/>
          <w:b/>
          <w:iCs/>
          <w:u w:val="single"/>
          <w:bdr w:val="single" w:sz="8" w:space="0" w:color="auto"/>
        </w:rPr>
        <w:t>20 percent of U.S. agriculture</w:t>
      </w:r>
      <w:r w:rsidRPr="005B5FDA">
        <w:rPr>
          <w:rFonts w:eastAsia="Cambria"/>
          <w:u w:val="single"/>
        </w:rPr>
        <w:t xml:space="preserve"> exports and that figure is </w:t>
      </w:r>
      <w:r w:rsidRPr="005B5FDA">
        <w:rPr>
          <w:rFonts w:eastAsia="Cambria"/>
          <w:b/>
          <w:iCs/>
          <w:u w:val="single"/>
          <w:bdr w:val="single" w:sz="8" w:space="0" w:color="auto"/>
        </w:rPr>
        <w:t>expected to grow</w:t>
      </w:r>
      <w:r w:rsidRPr="005B5FDA">
        <w:rPr>
          <w:rFonts w:eastAsia="Cambria"/>
          <w:u w:val="single"/>
        </w:rPr>
        <w:t xml:space="preserve"> as populations boom.</w:t>
      </w:r>
      <w:r w:rsidRPr="005B5FDA">
        <w:rPr>
          <w:rFonts w:eastAsia="Cambria"/>
          <w:sz w:val="16"/>
          <w:u w:val="single"/>
        </w:rPr>
        <w:t xml:space="preserve"> </w:t>
      </w:r>
      <w:r w:rsidRPr="005B5FDA">
        <w:rPr>
          <w:rFonts w:eastAsia="Cambria"/>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5B5FDA">
        <w:rPr>
          <w:rFonts w:eastAsia="Cambria"/>
          <w:b/>
          <w:iCs/>
          <w:u w:val="single"/>
          <w:bdr w:val="single" w:sz="8" w:space="0" w:color="auto"/>
        </w:rPr>
        <w:t>these situations deteriorate into shooting wars</w:t>
      </w:r>
      <w:r w:rsidRPr="005B5FDA">
        <w:rPr>
          <w:rFonts w:eastAsia="Cambria"/>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5B5FDA">
        <w:rPr>
          <w:rFonts w:eastAsia="Cambria"/>
          <w:b/>
          <w:iCs/>
          <w:u w:val="single"/>
          <w:bdr w:val="single" w:sz="8" w:space="0" w:color="auto"/>
        </w:rPr>
        <w:t>rural America</w:t>
      </w:r>
      <w:r w:rsidRPr="005B5FDA">
        <w:rPr>
          <w:rFonts w:eastAsia="Cambria"/>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5B5FDA">
        <w:rPr>
          <w:rFonts w:eastAsia="Cambria"/>
          <w:u w:val="single"/>
        </w:rPr>
        <w:t xml:space="preserve">Our active support for </w:t>
      </w:r>
      <w:r w:rsidRPr="005B5FDA">
        <w:rPr>
          <w:rFonts w:eastAsia="Cambria"/>
          <w:b/>
          <w:iCs/>
          <w:u w:val="single"/>
          <w:bdr w:val="single" w:sz="8" w:space="0" w:color="auto"/>
        </w:rPr>
        <w:t>food security</w:t>
      </w:r>
      <w:r w:rsidRPr="005B5FDA">
        <w:rPr>
          <w:rFonts w:eastAsia="Cambria"/>
          <w:u w:val="single"/>
        </w:rPr>
        <w:t xml:space="preserve">, including agriculture development, has helped </w:t>
      </w:r>
      <w:r w:rsidRPr="005B5FDA">
        <w:rPr>
          <w:rFonts w:eastAsia="Cambria"/>
          <w:b/>
          <w:iCs/>
          <w:u w:val="single"/>
          <w:bdr w:val="single" w:sz="8" w:space="0" w:color="auto"/>
        </w:rPr>
        <w:t>stabilize key regions</w:t>
      </w:r>
      <w:r w:rsidRPr="005B5FDA">
        <w:rPr>
          <w:rFonts w:eastAsia="Cambria"/>
          <w:u w:val="single"/>
        </w:rPr>
        <w:t xml:space="preserve">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2CD8119F" w14:textId="77777777" w:rsidR="00D550EF" w:rsidRPr="005B5FDA" w:rsidRDefault="00D550EF" w:rsidP="00D550EF"/>
    <w:p w14:paraId="7828BE33" w14:textId="77777777" w:rsidR="00D550EF" w:rsidRPr="005B5FDA" w:rsidRDefault="00D550EF" w:rsidP="00D550EF">
      <w:pPr>
        <w:pStyle w:val="Heading3"/>
      </w:pPr>
      <w:r w:rsidRPr="005B5FDA">
        <w:t>--Key to Ag Ext</w:t>
      </w:r>
    </w:p>
    <w:p w14:paraId="4E15A8A2" w14:textId="77777777" w:rsidR="00D550EF" w:rsidRPr="005B5FDA" w:rsidRDefault="00D550EF" w:rsidP="00D550EF"/>
    <w:p w14:paraId="2FF31D4E" w14:textId="77777777" w:rsidR="00D550EF" w:rsidRPr="005B5FDA" w:rsidRDefault="00D550EF" w:rsidP="00D550EF">
      <w:pPr>
        <w:pStyle w:val="Heading4"/>
        <w:rPr>
          <w:sz w:val="28"/>
        </w:rPr>
      </w:pPr>
      <w:r w:rsidRPr="005B5FDA">
        <w:rPr>
          <w:sz w:val="28"/>
        </w:rPr>
        <w:t>Solves uncertainty for ag---that’s uniquely key now.</w:t>
      </w:r>
    </w:p>
    <w:p w14:paraId="1CB7F3A2" w14:textId="77777777" w:rsidR="00D550EF" w:rsidRPr="005B5FDA" w:rsidRDefault="00D550EF" w:rsidP="00D550EF">
      <w:pPr>
        <w:rPr>
          <w:sz w:val="16"/>
        </w:rPr>
      </w:pPr>
      <w:r w:rsidRPr="005B5FDA">
        <w:rPr>
          <w:sz w:val="16"/>
        </w:rPr>
        <w:t xml:space="preserve">Shruti </w:t>
      </w:r>
      <w:r w:rsidRPr="005B5FDA">
        <w:rPr>
          <w:rStyle w:val="Style13ptBold"/>
          <w:sz w:val="28"/>
        </w:rPr>
        <w:t>Singh 18</w:t>
      </w:r>
      <w:r w:rsidRPr="005B5FDA">
        <w:rPr>
          <w:sz w:val="16"/>
        </w:rPr>
        <w:t xml:space="preserve">. "New </w:t>
      </w:r>
      <w:proofErr w:type="spellStart"/>
      <w:r w:rsidRPr="005B5FDA">
        <w:rPr>
          <w:sz w:val="16"/>
        </w:rPr>
        <w:t>Nafta</w:t>
      </w:r>
      <w:proofErr w:type="spellEnd"/>
      <w:r w:rsidRPr="005B5FDA">
        <w:rPr>
          <w:sz w:val="16"/>
        </w:rPr>
        <w:t xml:space="preserve"> Has American Corn Farmers Breathing Easier". Bloomberg. 10-1-2018. https://www.bloomberg.com/news/articles/2018-10-01/corn-pops-as-nafta-deal-can-keep-top-buyer-mexico-from-straying</w:t>
      </w:r>
    </w:p>
    <w:p w14:paraId="580A4D77" w14:textId="77777777" w:rsidR="00D550EF" w:rsidRPr="005B5FDA" w:rsidRDefault="00D550EF" w:rsidP="00D550EF">
      <w:pPr>
        <w:rPr>
          <w:sz w:val="16"/>
        </w:rPr>
      </w:pPr>
      <w:r w:rsidRPr="005B5FDA">
        <w:rPr>
          <w:rStyle w:val="StyleUnderline"/>
        </w:rPr>
        <w:t>U.S</w:t>
      </w:r>
      <w:r w:rsidRPr="005B5FDA">
        <w:rPr>
          <w:sz w:val="16"/>
        </w:rPr>
        <w:t xml:space="preserve">. corn </w:t>
      </w:r>
      <w:r w:rsidRPr="005B5FDA">
        <w:rPr>
          <w:rStyle w:val="StyleUnderline"/>
        </w:rPr>
        <w:t>farmers</w:t>
      </w:r>
      <w:r w:rsidRPr="005B5FDA">
        <w:rPr>
          <w:sz w:val="16"/>
        </w:rPr>
        <w:t xml:space="preserve"> such as Aron Carlson in northern Illinois </w:t>
      </w:r>
      <w:r w:rsidRPr="005B5FDA">
        <w:rPr>
          <w:rStyle w:val="StyleUnderline"/>
        </w:rPr>
        <w:t xml:space="preserve">can </w:t>
      </w:r>
      <w:r w:rsidRPr="005B5FDA">
        <w:rPr>
          <w:rStyle w:val="Emphasis"/>
        </w:rPr>
        <w:t>breathe easier</w:t>
      </w:r>
      <w:r w:rsidRPr="005B5FDA">
        <w:rPr>
          <w:sz w:val="16"/>
        </w:rPr>
        <w:t xml:space="preserve"> </w:t>
      </w:r>
      <w:r w:rsidRPr="005B5FDA">
        <w:rPr>
          <w:rStyle w:val="StyleUnderline"/>
        </w:rPr>
        <w:t>thanks to the renegotiated N</w:t>
      </w:r>
      <w:r w:rsidRPr="005B5FDA">
        <w:rPr>
          <w:sz w:val="16"/>
        </w:rPr>
        <w:t xml:space="preserve">orth </w:t>
      </w:r>
      <w:r w:rsidRPr="005B5FDA">
        <w:rPr>
          <w:rStyle w:val="StyleUnderline"/>
        </w:rPr>
        <w:t>A</w:t>
      </w:r>
      <w:r w:rsidRPr="005B5FDA">
        <w:rPr>
          <w:sz w:val="16"/>
        </w:rPr>
        <w:t xml:space="preserve">merican </w:t>
      </w:r>
      <w:r w:rsidRPr="005B5FDA">
        <w:rPr>
          <w:rStyle w:val="StyleUnderline"/>
        </w:rPr>
        <w:t>F</w:t>
      </w:r>
      <w:r w:rsidRPr="005B5FDA">
        <w:rPr>
          <w:sz w:val="16"/>
        </w:rPr>
        <w:t xml:space="preserve">ree </w:t>
      </w:r>
      <w:r w:rsidRPr="005B5FDA">
        <w:rPr>
          <w:rStyle w:val="StyleUnderline"/>
        </w:rPr>
        <w:t>T</w:t>
      </w:r>
      <w:r w:rsidRPr="005B5FDA">
        <w:rPr>
          <w:sz w:val="16"/>
        </w:rPr>
        <w:t xml:space="preserve">rade </w:t>
      </w:r>
      <w:r w:rsidRPr="005B5FDA">
        <w:rPr>
          <w:rStyle w:val="StyleUnderline"/>
        </w:rPr>
        <w:t>A</w:t>
      </w:r>
      <w:r w:rsidRPr="005B5FDA">
        <w:rPr>
          <w:sz w:val="16"/>
        </w:rPr>
        <w:t>greement. “I am happy they are getting something done,” Carlson said from a semi-truck on Monday as he was delivering corn to a local buyer. “</w:t>
      </w:r>
      <w:r w:rsidRPr="005B5FDA">
        <w:rPr>
          <w:rStyle w:val="Emphasis"/>
        </w:rPr>
        <w:t>It does give</w:t>
      </w:r>
      <w:r w:rsidRPr="005B5FDA">
        <w:rPr>
          <w:sz w:val="16"/>
        </w:rPr>
        <w:t xml:space="preserve"> me </w:t>
      </w:r>
      <w:r w:rsidRPr="005B5FDA">
        <w:rPr>
          <w:rStyle w:val="Emphasis"/>
        </w:rPr>
        <w:t>some reassurance</w:t>
      </w:r>
      <w:r w:rsidRPr="005B5FDA">
        <w:rPr>
          <w:sz w:val="16"/>
        </w:rPr>
        <w:t xml:space="preserve">. </w:t>
      </w:r>
      <w:r w:rsidRPr="005B5FDA">
        <w:rPr>
          <w:rStyle w:val="Emphasis"/>
        </w:rPr>
        <w:t xml:space="preserve">It’s been a struggle.” </w:t>
      </w:r>
      <w:r w:rsidRPr="005B5FDA">
        <w:rPr>
          <w:rStyle w:val="StyleUnderline"/>
        </w:rPr>
        <w:t>Growers have watched prices tumble this year</w:t>
      </w:r>
      <w:r w:rsidRPr="005B5FDA">
        <w:rPr>
          <w:sz w:val="16"/>
        </w:rPr>
        <w:t xml:space="preserve">, with December futures dropping 13 percent since May 1, partly </w:t>
      </w:r>
      <w:r w:rsidRPr="005B5FDA">
        <w:rPr>
          <w:rStyle w:val="Emphasis"/>
        </w:rPr>
        <w:t>amid trade concerns</w:t>
      </w:r>
      <w:r w:rsidRPr="005B5FDA">
        <w:rPr>
          <w:sz w:val="16"/>
        </w:rPr>
        <w:t xml:space="preserve">. </w:t>
      </w:r>
      <w:r w:rsidRPr="005B5FDA">
        <w:rPr>
          <w:rStyle w:val="StyleUnderline"/>
        </w:rPr>
        <w:t>The U.S.-Mexico-Canada Agreement</w:t>
      </w:r>
      <w:r w:rsidRPr="005B5FDA">
        <w:rPr>
          <w:sz w:val="16"/>
        </w:rPr>
        <w:t xml:space="preserve"> secured Sunday is expected to allow leaders from the three countries to sign an accord by late November. </w:t>
      </w:r>
      <w:r w:rsidRPr="005B5FDA">
        <w:rPr>
          <w:rStyle w:val="StyleUnderline"/>
        </w:rPr>
        <w:t>The accord alleviates the risk that Mexico</w:t>
      </w:r>
      <w:r w:rsidRPr="005B5FDA">
        <w:rPr>
          <w:sz w:val="16"/>
        </w:rPr>
        <w:t xml:space="preserve">, the biggest importer of U.S. corn, </w:t>
      </w:r>
      <w:r w:rsidRPr="005B5FDA">
        <w:rPr>
          <w:rStyle w:val="StyleUnderline"/>
        </w:rPr>
        <w:t xml:space="preserve">will turn to competing exporters such as </w:t>
      </w:r>
      <w:hyperlink r:id="rId44" w:tgtFrame="_blank" w:tooltip="Mexico Seeks 1 Million Tons of Argentine Corn on Nafta Delay (1)" w:history="1">
        <w:r w:rsidRPr="005B5FDA">
          <w:rPr>
            <w:rStyle w:val="StyleUnderline"/>
          </w:rPr>
          <w:t>Argentina</w:t>
        </w:r>
      </w:hyperlink>
      <w:r w:rsidRPr="005B5FDA">
        <w:rPr>
          <w:rStyle w:val="StyleUnderline"/>
        </w:rPr>
        <w:t xml:space="preserve">. </w:t>
      </w:r>
      <w:hyperlink r:id="rId45" w:tgtFrame="_blank" w:tooltip="Click for full story" w:history="1">
        <w:r w:rsidRPr="005B5FDA">
          <w:rPr>
            <w:rStyle w:val="Hyperlink"/>
            <w:sz w:val="16"/>
          </w:rPr>
          <w:t xml:space="preserve">Trump Clinches New </w:t>
        </w:r>
        <w:proofErr w:type="spellStart"/>
        <w:r w:rsidRPr="005B5FDA">
          <w:rPr>
            <w:rStyle w:val="Hyperlink"/>
            <w:sz w:val="16"/>
          </w:rPr>
          <w:t>Nafta</w:t>
        </w:r>
        <w:proofErr w:type="spellEnd"/>
        <w:r w:rsidRPr="005B5FDA">
          <w:rPr>
            <w:rStyle w:val="Hyperlink"/>
            <w:sz w:val="16"/>
          </w:rPr>
          <w:t xml:space="preserve"> as Canada Joins Pact </w:t>
        </w:r>
        <w:proofErr w:type="gramStart"/>
        <w:r w:rsidRPr="005B5FDA">
          <w:rPr>
            <w:rStyle w:val="Hyperlink"/>
            <w:sz w:val="16"/>
          </w:rPr>
          <w:t>With</w:t>
        </w:r>
        <w:proofErr w:type="gramEnd"/>
        <w:r w:rsidRPr="005B5FDA">
          <w:rPr>
            <w:rStyle w:val="Hyperlink"/>
            <w:sz w:val="16"/>
          </w:rPr>
          <w:t xml:space="preserve"> Mexico</w:t>
        </w:r>
      </w:hyperlink>
      <w:r w:rsidRPr="005B5FDA">
        <w:rPr>
          <w:sz w:val="16"/>
        </w:rPr>
        <w:t xml:space="preserve"> </w:t>
      </w:r>
      <w:r w:rsidRPr="005B5FDA">
        <w:rPr>
          <w:rStyle w:val="StyleUnderline"/>
        </w:rPr>
        <w:t>For American producers</w:t>
      </w:r>
      <w:r w:rsidRPr="005B5FDA">
        <w:rPr>
          <w:sz w:val="16"/>
        </w:rPr>
        <w:t xml:space="preserve">, </w:t>
      </w:r>
      <w:r w:rsidRPr="005B5FDA">
        <w:rPr>
          <w:rStyle w:val="StyleUnderline"/>
        </w:rPr>
        <w:t>the trade deal comes at a crucial time as farmers</w:t>
      </w:r>
      <w:r w:rsidRPr="005B5FDA">
        <w:rPr>
          <w:sz w:val="16"/>
        </w:rPr>
        <w:t xml:space="preserve"> including Carlson </w:t>
      </w:r>
      <w:r w:rsidRPr="005B5FDA">
        <w:rPr>
          <w:rStyle w:val="StyleUnderline"/>
        </w:rPr>
        <w:t>begin harvesting a massive crop</w:t>
      </w:r>
      <w:r w:rsidRPr="005B5FDA">
        <w:rPr>
          <w:sz w:val="16"/>
        </w:rPr>
        <w:t xml:space="preserve">. He’s gathered about 20 percent of this season’s output. </w:t>
      </w:r>
      <w:r w:rsidRPr="005B5FDA">
        <w:rPr>
          <w:rStyle w:val="StyleUnderline"/>
        </w:rPr>
        <w:t>Having an agreement to replace</w:t>
      </w:r>
      <w:r w:rsidRPr="005B5FDA">
        <w:rPr>
          <w:sz w:val="16"/>
        </w:rPr>
        <w:t xml:space="preserve"> the 24-year-old </w:t>
      </w:r>
      <w:proofErr w:type="spellStart"/>
      <w:r w:rsidRPr="005B5FDA">
        <w:rPr>
          <w:rStyle w:val="StyleUnderline"/>
        </w:rPr>
        <w:t>Nafta</w:t>
      </w:r>
      <w:proofErr w:type="spellEnd"/>
      <w:r w:rsidRPr="005B5FDA">
        <w:rPr>
          <w:rStyle w:val="StyleUnderline"/>
        </w:rPr>
        <w:t xml:space="preserve"> also </w:t>
      </w:r>
      <w:r w:rsidRPr="005B5FDA">
        <w:rPr>
          <w:rStyle w:val="Emphasis"/>
        </w:rPr>
        <w:t>helps ease concerns</w:t>
      </w:r>
      <w:r w:rsidRPr="005B5FDA">
        <w:rPr>
          <w:rStyle w:val="StyleUnderline"/>
        </w:rPr>
        <w:t xml:space="preserve"> over the long-term relationships built with U.S. grain handlers</w:t>
      </w:r>
      <w:r w:rsidRPr="005B5FDA">
        <w:rPr>
          <w:sz w:val="16"/>
        </w:rPr>
        <w:t>. The original pact has been seen as a success for U.S. agriculture, and many farming groups had pushed the Trump administration to “do no harm” as it renegotiated the deal. Last year, the U.S. exported $3.2 billion of corn and corn products to Mexico and Canada, according to the National Corn Growers Association. “</w:t>
      </w:r>
      <w:r w:rsidRPr="005B5FDA">
        <w:rPr>
          <w:rStyle w:val="Emphasis"/>
        </w:rPr>
        <w:t xml:space="preserve">The settlement of </w:t>
      </w:r>
      <w:proofErr w:type="spellStart"/>
      <w:r w:rsidRPr="005B5FDA">
        <w:rPr>
          <w:rStyle w:val="Emphasis"/>
        </w:rPr>
        <w:t>Nafta</w:t>
      </w:r>
      <w:proofErr w:type="spellEnd"/>
      <w:r w:rsidRPr="005B5FDA">
        <w:rPr>
          <w:rStyle w:val="Emphasis"/>
        </w:rPr>
        <w:t xml:space="preserve"> is beneficial</w:t>
      </w:r>
      <w:r w:rsidRPr="005B5FDA">
        <w:rPr>
          <w:sz w:val="16"/>
        </w:rPr>
        <w:t xml:space="preserve"> to corn,” Greg Grow, the director of agribusiness at Archer Financial Services in Chicago, said Monday in a telephone interview. “</w:t>
      </w:r>
      <w:r w:rsidRPr="005B5FDA">
        <w:rPr>
          <w:rStyle w:val="Emphasis"/>
        </w:rPr>
        <w:t xml:space="preserve">It takes away some of the uncertainty.” </w:t>
      </w:r>
      <w:r w:rsidRPr="005B5FDA">
        <w:rPr>
          <w:rStyle w:val="StyleUnderline"/>
        </w:rPr>
        <w:t>Corn futures</w:t>
      </w:r>
      <w:r w:rsidRPr="005B5FDA">
        <w:rPr>
          <w:sz w:val="16"/>
        </w:rPr>
        <w:t xml:space="preserve"> for December delivery </w:t>
      </w:r>
      <w:r w:rsidRPr="005B5FDA">
        <w:rPr>
          <w:rStyle w:val="StyleUnderline"/>
        </w:rPr>
        <w:t>rose</w:t>
      </w:r>
      <w:r w:rsidRPr="005B5FDA">
        <w:rPr>
          <w:sz w:val="16"/>
        </w:rPr>
        <w:t xml:space="preserve"> as much as 2.9 percent to $3.665 a bushel, the biggest intraday gain since Sept. 20. Prices also climbed Monday as rain delayed harvesting in parts of the U.S. Midwest, while gains for crude oil signaled support for ethanol demand, Grow said. </w:t>
      </w:r>
      <w:r w:rsidRPr="005B5FDA">
        <w:rPr>
          <w:rStyle w:val="StyleUnderline"/>
        </w:rPr>
        <w:t xml:space="preserve">Soybean futures also advanced on </w:t>
      </w:r>
      <w:r w:rsidRPr="005B5FDA">
        <w:rPr>
          <w:rStyle w:val="Emphasis"/>
        </w:rPr>
        <w:t xml:space="preserve">optimism that the </w:t>
      </w:r>
      <w:proofErr w:type="spellStart"/>
      <w:r w:rsidRPr="005B5FDA">
        <w:rPr>
          <w:rStyle w:val="Emphasis"/>
        </w:rPr>
        <w:t>Nafta</w:t>
      </w:r>
      <w:proofErr w:type="spellEnd"/>
      <w:r w:rsidRPr="005B5FDA">
        <w:rPr>
          <w:rStyle w:val="Emphasis"/>
        </w:rPr>
        <w:t xml:space="preserve"> negotiation could herald more U.S. trade deals</w:t>
      </w:r>
      <w:r w:rsidRPr="005B5FDA">
        <w:rPr>
          <w:sz w:val="16"/>
        </w:rPr>
        <w:t>, especially with China, the world’s biggest buyer of the oilseed. China has shunned U.S. shipments amid the trade war and has increased purchases from Brazil and other countries.</w:t>
      </w:r>
    </w:p>
    <w:p w14:paraId="1E4AB03D" w14:textId="77777777" w:rsidR="00D550EF" w:rsidRPr="005B5FDA" w:rsidRDefault="00D550EF" w:rsidP="00D550EF"/>
    <w:p w14:paraId="3257DE1E" w14:textId="77777777" w:rsidR="00D550EF" w:rsidRPr="005B5FDA" w:rsidRDefault="00D550EF" w:rsidP="00D550EF">
      <w:pPr>
        <w:pStyle w:val="Heading4"/>
        <w:rPr>
          <w:sz w:val="28"/>
        </w:rPr>
      </w:pPr>
      <w:r w:rsidRPr="005B5FDA">
        <w:rPr>
          <w:sz w:val="28"/>
        </w:rPr>
        <w:t xml:space="preserve">It prevents countries from levying </w:t>
      </w:r>
      <w:r w:rsidRPr="005B5FDA">
        <w:rPr>
          <w:sz w:val="28"/>
          <w:u w:val="single"/>
        </w:rPr>
        <w:t>new tariffs</w:t>
      </w:r>
      <w:r w:rsidRPr="005B5FDA">
        <w:rPr>
          <w:sz w:val="28"/>
        </w:rPr>
        <w:t>.</w:t>
      </w:r>
    </w:p>
    <w:p w14:paraId="6FF0E316" w14:textId="77777777" w:rsidR="00D550EF" w:rsidRPr="005B5FDA" w:rsidRDefault="00D550EF" w:rsidP="00D550EF">
      <w:pPr>
        <w:rPr>
          <w:sz w:val="16"/>
        </w:rPr>
      </w:pPr>
      <w:r w:rsidRPr="005B5FDA">
        <w:rPr>
          <w:sz w:val="16"/>
        </w:rPr>
        <w:t xml:space="preserve">Daniel </w:t>
      </w:r>
      <w:r w:rsidRPr="005B5FDA">
        <w:rPr>
          <w:rStyle w:val="Style13ptBold"/>
          <w:sz w:val="28"/>
        </w:rPr>
        <w:t>Bennett 18</w:t>
      </w:r>
      <w:r w:rsidRPr="005B5FDA">
        <w:rPr>
          <w:sz w:val="16"/>
        </w:rPr>
        <w:t>. "How could the ‘new NAFTA’ help farmers?". Farm Progress. 10-9-2018. https://www.farmprogress.com/marketing/how-could-new-nafta-help-farmers</w:t>
      </w:r>
    </w:p>
    <w:p w14:paraId="0744BA0F" w14:textId="77777777" w:rsidR="00D550EF" w:rsidRPr="005B5FDA" w:rsidRDefault="00D550EF" w:rsidP="00D550EF">
      <w:pPr>
        <w:rPr>
          <w:sz w:val="16"/>
        </w:rPr>
      </w:pPr>
      <w:r w:rsidRPr="005B5FDA">
        <w:rPr>
          <w:rStyle w:val="StyleUnderline"/>
        </w:rPr>
        <w:t xml:space="preserve">On the </w:t>
      </w:r>
      <w:r w:rsidRPr="005B5FDA">
        <w:rPr>
          <w:rStyle w:val="Emphasis"/>
        </w:rPr>
        <w:t>“new NAFTA</w:t>
      </w:r>
      <w:r w:rsidRPr="005B5FDA">
        <w:rPr>
          <w:rStyle w:val="StyleUnderline"/>
        </w:rPr>
        <w:t xml:space="preserve">” trade deal just struck… </w:t>
      </w:r>
      <w:r w:rsidRPr="005B5FDA">
        <w:rPr>
          <w:sz w:val="16"/>
        </w:rPr>
        <w:t xml:space="preserve">“There are two major changes for dairy in the new agreement. First, </w:t>
      </w:r>
      <w:r w:rsidRPr="005B5FDA">
        <w:rPr>
          <w:rStyle w:val="StyleUnderline"/>
        </w:rPr>
        <w:t>there’s additional access for U.S.</w:t>
      </w:r>
      <w:r w:rsidRPr="005B5FDA">
        <w:rPr>
          <w:sz w:val="16"/>
        </w:rPr>
        <w:t xml:space="preserve"> dairy </w:t>
      </w:r>
      <w:r w:rsidRPr="005B5FDA">
        <w:rPr>
          <w:rStyle w:val="StyleUnderline"/>
        </w:rPr>
        <w:t>products into the Canadian market</w:t>
      </w:r>
      <w:r w:rsidRPr="005B5FDA">
        <w:rPr>
          <w:sz w:val="16"/>
        </w:rPr>
        <w:t xml:space="preserve">. </w:t>
      </w:r>
      <w:r w:rsidRPr="005B5FDA">
        <w:rPr>
          <w:rStyle w:val="Emphasis"/>
        </w:rPr>
        <w:t>That’s a very good thing for U.S. producers.</w:t>
      </w:r>
      <w:r w:rsidRPr="005B5FDA">
        <w:rPr>
          <w:sz w:val="16"/>
        </w:rPr>
        <w:t xml:space="preserve"> It’s important to keep it in context, remembering we’re talking about a couple of additional percentage points worth of access to the Canadian market, which is about a ninth the size of the market in the United States. But every little bit helps, obviously. “The second change is harder to understand fully. It means Canada will have to give up on their existing ‘Class 7’ pricing scheme. Under that scheme, they’ve been able to make certain products from Canada competitive that normally wouldn’t be. “We’d been exporting a product called ‘ultra-filtered, high-protein milk’ — a product that hadn’t been envisioned when the first trade agreement was struck 30 years ago. Since there were no limitations on that </w:t>
      </w:r>
      <w:proofErr w:type="gramStart"/>
      <w:r w:rsidRPr="005B5FDA">
        <w:rPr>
          <w:sz w:val="16"/>
        </w:rPr>
        <w:t>product</w:t>
      </w:r>
      <w:proofErr w:type="gramEnd"/>
      <w:r w:rsidRPr="005B5FDA">
        <w:rPr>
          <w:sz w:val="16"/>
        </w:rPr>
        <w:t xml:space="preserve"> we were selling quite a bit of it to Canada for use as a starting point to make cheeses and other things. The Canadians said, ‘Wait a minute, that’s undercutting our existing programs here. So, we need to find a way to stop those imports from happening.’ And they created the pricing scheme to make them no longer attractive. “I understand they’ve agreed to change that program. Until I understand better how it’s to be </w:t>
      </w:r>
      <w:proofErr w:type="gramStart"/>
      <w:r w:rsidRPr="005B5FDA">
        <w:rPr>
          <w:sz w:val="16"/>
        </w:rPr>
        <w:t>changed</w:t>
      </w:r>
      <w:proofErr w:type="gramEnd"/>
      <w:r w:rsidRPr="005B5FDA">
        <w:rPr>
          <w:sz w:val="16"/>
        </w:rPr>
        <w:t xml:space="preserve"> I don’t feel confident saying exactly what will happen. “All of this is a positive for U.S. dairy producers. The question is how big a positive it’ll be.” On other commodities… “The other big change that wasn’t in previous agreements is additional access to Canadian poultry markets. So, we’ll be able to export more chicken and eggs. “Beyond that, my understanding is</w:t>
      </w:r>
      <w:r w:rsidRPr="005B5FDA">
        <w:rPr>
          <w:rStyle w:val="StyleUnderline"/>
        </w:rPr>
        <w:t xml:space="preserve"> the main things we’ve done is </w:t>
      </w:r>
      <w:r w:rsidRPr="005B5FDA">
        <w:rPr>
          <w:rStyle w:val="Emphasis"/>
        </w:rPr>
        <w:t>kept</w:t>
      </w:r>
      <w:r w:rsidRPr="005B5FDA">
        <w:rPr>
          <w:rStyle w:val="StyleUnderline"/>
        </w:rPr>
        <w:t xml:space="preserve"> </w:t>
      </w:r>
      <w:r w:rsidRPr="005B5FDA">
        <w:rPr>
          <w:rStyle w:val="Emphasis"/>
        </w:rPr>
        <w:t>existing agreements</w:t>
      </w:r>
      <w:r w:rsidRPr="005B5FDA">
        <w:rPr>
          <w:rStyle w:val="StyleUnderline"/>
        </w:rPr>
        <w:t xml:space="preserve"> in place</w:t>
      </w:r>
      <w:r w:rsidRPr="005B5FDA">
        <w:rPr>
          <w:sz w:val="16"/>
        </w:rPr>
        <w:t xml:space="preserve">. So, </w:t>
      </w:r>
      <w:r w:rsidRPr="005B5FDA">
        <w:rPr>
          <w:rStyle w:val="Emphasis"/>
        </w:rPr>
        <w:t>we won’t have to</w:t>
      </w:r>
      <w:r w:rsidRPr="005B5FDA">
        <w:rPr>
          <w:rStyle w:val="StyleUnderline"/>
        </w:rPr>
        <w:t xml:space="preserve"> worry about </w:t>
      </w:r>
      <w:r w:rsidRPr="005B5FDA">
        <w:rPr>
          <w:rStyle w:val="Emphasis"/>
        </w:rPr>
        <w:t>Mexico wanting to reinstate high tariffs</w:t>
      </w:r>
      <w:r w:rsidRPr="005B5FDA">
        <w:rPr>
          <w:rStyle w:val="StyleUnderline"/>
        </w:rPr>
        <w:t xml:space="preserve"> on U.S. corn.</w:t>
      </w:r>
      <w:r w:rsidRPr="005B5FDA">
        <w:rPr>
          <w:sz w:val="16"/>
        </w:rPr>
        <w:t xml:space="preserve"> </w:t>
      </w:r>
      <w:r w:rsidRPr="005B5FDA">
        <w:rPr>
          <w:rStyle w:val="Emphasis"/>
        </w:rPr>
        <w:t>That won’t be allowed</w:t>
      </w:r>
      <w:r w:rsidRPr="005B5FDA">
        <w:rPr>
          <w:sz w:val="16"/>
        </w:rPr>
        <w:t xml:space="preserve"> and we’ll go back to where things were before the past year, or so.</w:t>
      </w:r>
    </w:p>
    <w:p w14:paraId="72A276B0" w14:textId="77777777" w:rsidR="00D550EF" w:rsidRPr="005B5FDA" w:rsidRDefault="00D550EF" w:rsidP="00D550EF"/>
    <w:p w14:paraId="5DB02257" w14:textId="77777777" w:rsidR="00D550EF" w:rsidRPr="005B5FDA" w:rsidRDefault="00D550EF" w:rsidP="00D550EF">
      <w:pPr>
        <w:pStyle w:val="Heading4"/>
        <w:rPr>
          <w:sz w:val="28"/>
        </w:rPr>
      </w:pPr>
      <w:r w:rsidRPr="005B5FDA">
        <w:rPr>
          <w:sz w:val="28"/>
        </w:rPr>
        <w:t>The alternative is no deal and a reversion to MFN tariffs---those are catastrophic.</w:t>
      </w:r>
    </w:p>
    <w:p w14:paraId="49224CBB" w14:textId="77777777" w:rsidR="00D550EF" w:rsidRPr="005B5FDA" w:rsidRDefault="00D550EF" w:rsidP="00D550EF">
      <w:proofErr w:type="spellStart"/>
      <w:r w:rsidRPr="005B5FDA">
        <w:rPr>
          <w:rStyle w:val="Style13ptBold"/>
          <w:sz w:val="28"/>
        </w:rPr>
        <w:t>Chepeliev</w:t>
      </w:r>
      <w:proofErr w:type="spellEnd"/>
      <w:r w:rsidRPr="005B5FDA">
        <w:rPr>
          <w:rStyle w:val="Style13ptBold"/>
          <w:sz w:val="28"/>
        </w:rPr>
        <w:t xml:space="preserve"> 18</w:t>
      </w:r>
      <w:r w:rsidRPr="005B5FDA">
        <w:rPr>
          <w:sz w:val="16"/>
        </w:rPr>
        <w:t xml:space="preserve"> </w:t>
      </w:r>
      <w:r w:rsidRPr="005B5FDA">
        <w:t xml:space="preserve">--- Maksym </w:t>
      </w:r>
      <w:proofErr w:type="spellStart"/>
      <w:r w:rsidRPr="005B5FDA">
        <w:t>Chepeliev</w:t>
      </w:r>
      <w:proofErr w:type="spellEnd"/>
      <w:r w:rsidRPr="005B5FDA">
        <w:t xml:space="preserve">, Wallace E. Tyner and Dominique van der </w:t>
      </w:r>
      <w:proofErr w:type="spellStart"/>
      <w:r w:rsidRPr="005B5FDA">
        <w:t>Mensbrugghe</w:t>
      </w:r>
      <w:proofErr w:type="spellEnd"/>
      <w:r w:rsidRPr="005B5FDA">
        <w:t xml:space="preserve">, Department of Agricultural Economics, Purdue University (“How U.S. Agriculture Will Fare Under the USMCA and Retaliatory Tariffs” Commissioned by Farm Foundation,1 October 2018, </w:t>
      </w:r>
      <w:hyperlink r:id="rId46" w:history="1">
        <w:r w:rsidRPr="005B5FDA">
          <w:rPr>
            <w:rStyle w:val="Hyperlink"/>
          </w:rPr>
          <w:t>https://www.farmfoundation.org/wp-content/uploads/2018/10/Trade-Analysis-10-31-18-Final.pdf accessed 6-16-2019</w:t>
        </w:r>
      </w:hyperlink>
      <w:r w:rsidRPr="005B5FDA">
        <w:t>)</w:t>
      </w:r>
    </w:p>
    <w:p w14:paraId="43E675B4" w14:textId="77777777" w:rsidR="00D550EF" w:rsidRPr="005B5FDA" w:rsidRDefault="00D550EF" w:rsidP="00D550EF">
      <w:pPr>
        <w:rPr>
          <w:rStyle w:val="StyleUnderline"/>
        </w:rPr>
      </w:pPr>
      <w:r w:rsidRPr="005B5FDA">
        <w:rPr>
          <w:rStyle w:val="Emphasis"/>
        </w:rPr>
        <w:t>It could be worse</w:t>
      </w:r>
      <w:r w:rsidRPr="005B5FDA">
        <w:rPr>
          <w:sz w:val="16"/>
        </w:rPr>
        <w:t xml:space="preserve">. </w:t>
      </w:r>
      <w:r w:rsidRPr="005B5FDA">
        <w:rPr>
          <w:rStyle w:val="StyleUnderline"/>
        </w:rPr>
        <w:t xml:space="preserve">The USMCA may </w:t>
      </w:r>
      <w:r w:rsidRPr="005B5FDA">
        <w:rPr>
          <w:rStyle w:val="Emphasis"/>
        </w:rPr>
        <w:t>fail to be ratified</w:t>
      </w:r>
      <w:r w:rsidRPr="005B5FDA">
        <w:rPr>
          <w:sz w:val="16"/>
        </w:rPr>
        <w:t xml:space="preserve">. </w:t>
      </w:r>
      <w:r w:rsidRPr="005B5FDA">
        <w:rPr>
          <w:rStyle w:val="StyleUnderline"/>
        </w:rPr>
        <w:t xml:space="preserve">One plausible outcome of a failure </w:t>
      </w:r>
      <w:r w:rsidRPr="005B5FDA">
        <w:rPr>
          <w:sz w:val="16"/>
        </w:rPr>
        <w:t xml:space="preserve">to ratify the new agreement </w:t>
      </w:r>
      <w:r w:rsidRPr="005B5FDA">
        <w:rPr>
          <w:rStyle w:val="StyleUnderline"/>
        </w:rPr>
        <w:t>would be for the United States to withdraw from the original agreement</w:t>
      </w:r>
      <w:r w:rsidRPr="005B5FDA">
        <w:rPr>
          <w:sz w:val="16"/>
        </w:rPr>
        <w:t xml:space="preserve">, </w:t>
      </w:r>
      <w:r w:rsidRPr="005B5FDA">
        <w:rPr>
          <w:rStyle w:val="StyleUnderline"/>
        </w:rPr>
        <w:t>in which case all three countries could revert tariff rates to the so-called most favored nation</w:t>
      </w:r>
      <w:r w:rsidRPr="005B5FDA">
        <w:rPr>
          <w:sz w:val="16"/>
        </w:rPr>
        <w:t xml:space="preserve"> (</w:t>
      </w:r>
      <w:r w:rsidRPr="005B5FDA">
        <w:rPr>
          <w:rStyle w:val="Emphasis"/>
        </w:rPr>
        <w:t>MFN</w:t>
      </w:r>
      <w:r w:rsidRPr="005B5FDA">
        <w:rPr>
          <w:sz w:val="16"/>
        </w:rPr>
        <w:t xml:space="preserve">) </w:t>
      </w:r>
      <w:r w:rsidRPr="005B5FDA">
        <w:rPr>
          <w:rStyle w:val="StyleUnderline"/>
        </w:rPr>
        <w:t>status</w:t>
      </w:r>
      <w:r w:rsidRPr="005B5FDA">
        <w:rPr>
          <w:sz w:val="16"/>
        </w:rPr>
        <w:t>, gra</w:t>
      </w:r>
      <w:r w:rsidRPr="005B5FDA">
        <w:rPr>
          <w:rStyle w:val="StyleUnderline"/>
        </w:rPr>
        <w:t xml:space="preserve">nted to all countries that are members of the </w:t>
      </w:r>
      <w:r w:rsidRPr="005B5FDA">
        <w:rPr>
          <w:sz w:val="16"/>
        </w:rPr>
        <w:t>World Trade Organization (</w:t>
      </w:r>
      <w:r w:rsidRPr="005B5FDA">
        <w:rPr>
          <w:rStyle w:val="StyleUnderline"/>
        </w:rPr>
        <w:t>WTO</w:t>
      </w:r>
      <w:r w:rsidRPr="005B5FDA">
        <w:rPr>
          <w:sz w:val="16"/>
        </w:rPr>
        <w:t xml:space="preserve">). </w:t>
      </w:r>
      <w:r w:rsidRPr="005B5FDA">
        <w:rPr>
          <w:rStyle w:val="Emphasis"/>
          <w:sz w:val="28"/>
        </w:rPr>
        <w:t>MFN tariff levels</w:t>
      </w:r>
      <w:r w:rsidRPr="005B5FDA">
        <w:rPr>
          <w:rStyle w:val="StyleUnderline"/>
          <w:sz w:val="28"/>
        </w:rPr>
        <w:t xml:space="preserve"> would hit U.S. </w:t>
      </w:r>
      <w:r w:rsidRPr="005B5FDA">
        <w:rPr>
          <w:rStyle w:val="Emphasis"/>
          <w:sz w:val="28"/>
        </w:rPr>
        <w:t>agricultural exports</w:t>
      </w:r>
      <w:r w:rsidRPr="005B5FDA">
        <w:rPr>
          <w:rStyle w:val="StyleUnderline"/>
          <w:sz w:val="28"/>
        </w:rPr>
        <w:t xml:space="preserve"> </w:t>
      </w:r>
      <w:r w:rsidRPr="005B5FDA">
        <w:rPr>
          <w:rStyle w:val="Emphasis"/>
          <w:sz w:val="28"/>
        </w:rPr>
        <w:t>particularly hard</w:t>
      </w:r>
      <w:r w:rsidRPr="005B5FDA">
        <w:rPr>
          <w:sz w:val="16"/>
        </w:rPr>
        <w:t xml:space="preserve">. </w:t>
      </w:r>
      <w:r w:rsidRPr="005B5FDA">
        <w:rPr>
          <w:rStyle w:val="StyleUnderline"/>
        </w:rPr>
        <w:t>One study estimates that U.S. agricultural exports would decline by more than $9 billion</w:t>
      </w:r>
      <w:r w:rsidRPr="005B5FDA">
        <w:rPr>
          <w:sz w:val="16"/>
        </w:rPr>
        <w:t xml:space="preserve">, </w:t>
      </w:r>
      <w:r w:rsidRPr="005B5FDA">
        <w:rPr>
          <w:rStyle w:val="StyleUnderline"/>
        </w:rPr>
        <w:t xml:space="preserve">and lead to </w:t>
      </w:r>
      <w:r w:rsidRPr="005B5FDA">
        <w:rPr>
          <w:rStyle w:val="Emphasis"/>
        </w:rPr>
        <w:t>higher consumer prices</w:t>
      </w:r>
      <w:r w:rsidRPr="005B5FDA">
        <w:rPr>
          <w:rStyle w:val="StyleUnderline"/>
        </w:rPr>
        <w:t xml:space="preserve"> for food.</w:t>
      </w:r>
    </w:p>
    <w:p w14:paraId="7B3E5713" w14:textId="77777777" w:rsidR="00D550EF" w:rsidRPr="005B5FDA" w:rsidRDefault="00D550EF" w:rsidP="00D550EF"/>
    <w:p w14:paraId="219F6831" w14:textId="77777777" w:rsidR="00D550EF" w:rsidRPr="005B5FDA" w:rsidRDefault="00D550EF" w:rsidP="00D550EF">
      <w:pPr>
        <w:pStyle w:val="Heading3"/>
      </w:pPr>
      <w:r w:rsidRPr="005B5FDA">
        <w:t>--Ag Impact Ext</w:t>
      </w:r>
    </w:p>
    <w:p w14:paraId="7B6CF60A" w14:textId="77777777" w:rsidR="00D550EF" w:rsidRPr="005B5FDA" w:rsidRDefault="00D550EF" w:rsidP="00D550EF"/>
    <w:p w14:paraId="1E27E076" w14:textId="77777777" w:rsidR="00D550EF" w:rsidRPr="005B5FDA" w:rsidRDefault="00D550EF" w:rsidP="00D550EF">
      <w:pPr>
        <w:pStyle w:val="Heading4"/>
        <w:rPr>
          <w:sz w:val="28"/>
        </w:rPr>
      </w:pPr>
      <w:r w:rsidRPr="005B5FDA">
        <w:rPr>
          <w:sz w:val="28"/>
        </w:rPr>
        <w:t xml:space="preserve">Food shortages are the largest proximate cause of conflict --- new studies </w:t>
      </w:r>
    </w:p>
    <w:p w14:paraId="7ADAC809" w14:textId="77777777" w:rsidR="00D550EF" w:rsidRPr="005B5FDA" w:rsidRDefault="00D550EF" w:rsidP="00D550EF">
      <w:proofErr w:type="spellStart"/>
      <w:r w:rsidRPr="005B5FDA">
        <w:rPr>
          <w:rStyle w:val="Style13ptBold"/>
          <w:sz w:val="28"/>
          <w:szCs w:val="26"/>
        </w:rPr>
        <w:t>Koren</w:t>
      </w:r>
      <w:proofErr w:type="spellEnd"/>
      <w:r w:rsidRPr="005B5FDA">
        <w:rPr>
          <w:rStyle w:val="Style13ptBold"/>
          <w:sz w:val="28"/>
          <w:szCs w:val="26"/>
        </w:rPr>
        <w:t xml:space="preserve"> 16</w:t>
      </w:r>
      <w:r w:rsidRPr="005B5FDA">
        <w:rPr>
          <w:sz w:val="16"/>
        </w:rPr>
        <w:t>—</w:t>
      </w:r>
      <w:proofErr w:type="spellStart"/>
      <w:r w:rsidRPr="005B5FDA">
        <w:t>Koren</w:t>
      </w:r>
      <w:proofErr w:type="spellEnd"/>
      <w:r w:rsidRPr="005B5FDA">
        <w:t xml:space="preserve"> PhD Candidate in Political Science at U Minnesota and </w:t>
      </w:r>
      <w:proofErr w:type="spellStart"/>
      <w:r w:rsidRPr="005B5FDA">
        <w:t>Bagozzi</w:t>
      </w:r>
      <w:proofErr w:type="spellEnd"/>
      <w:r w:rsidRPr="005B5FDA">
        <w:t xml:space="preserve"> Assistant Professor of Political Science &amp; International Relations at U Delaware 9-15-16 (Ore and Benjamin, “From global to local, food insecurity is associated with contemporary armed conflicts,” Food Security, DOI 10.1007/s12571-016-0610-x, Available online at http://www.benjaminbagozzi.com/uploads/1/2/5/7/12579534/koren-bagozzi-fs.pdf, Stadt)</w:t>
      </w:r>
    </w:p>
    <w:p w14:paraId="3638F1D0" w14:textId="77777777" w:rsidR="00D550EF" w:rsidRPr="005B5FDA" w:rsidRDefault="00D550EF" w:rsidP="00D550EF">
      <w:pPr>
        <w:rPr>
          <w:sz w:val="16"/>
        </w:rPr>
      </w:pPr>
      <w:r w:rsidRPr="005B5FDA">
        <w:rPr>
          <w:rStyle w:val="StyleUnderline"/>
        </w:rPr>
        <w:t>A growing number of studies of environmental stressors and social conflict posit that future wars will be fought over diminishing resources</w:t>
      </w:r>
      <w:r w:rsidRPr="005B5FDA">
        <w:rPr>
          <w:sz w:val="16"/>
        </w:rPr>
        <w:t xml:space="preserve"> (Miguel et al. 2004; Burke et al. </w:t>
      </w:r>
      <w:proofErr w:type="gramStart"/>
      <w:r w:rsidRPr="005B5FDA">
        <w:rPr>
          <w:sz w:val="16"/>
        </w:rPr>
        <w:t>2009;O</w:t>
      </w:r>
      <w:proofErr w:type="gramEnd"/>
      <w:r w:rsidRPr="005B5FDA">
        <w:rPr>
          <w:sz w:val="16"/>
        </w:rPr>
        <w:t xml:space="preserve"> ’ Loughlin et al. 2012; </w:t>
      </w:r>
      <w:proofErr w:type="spellStart"/>
      <w:r w:rsidRPr="005B5FDA">
        <w:rPr>
          <w:sz w:val="16"/>
        </w:rPr>
        <w:t>Scheffran</w:t>
      </w:r>
      <w:proofErr w:type="spellEnd"/>
      <w:r w:rsidRPr="005B5FDA">
        <w:rPr>
          <w:sz w:val="16"/>
        </w:rPr>
        <w:t xml:space="preserve"> et al. 2012 ). Building on insights from these studies, as well as other suggestive accounts (e.g. Brinkman and Hendrix 2011 ;Hendrix and Brinkman 2013 ; Messer and Cohen 2006 ;</w:t>
      </w:r>
      <w:proofErr w:type="spellStart"/>
      <w:r w:rsidRPr="005B5FDA">
        <w:rPr>
          <w:sz w:val="16"/>
        </w:rPr>
        <w:t>Prunier</w:t>
      </w:r>
      <w:proofErr w:type="spellEnd"/>
      <w:r w:rsidRPr="005B5FDA">
        <w:rPr>
          <w:sz w:val="16"/>
        </w:rPr>
        <w:t xml:space="preserve"> 2008 ), the present study demonstrates </w:t>
      </w:r>
      <w:r w:rsidRPr="005B5FDA">
        <w:rPr>
          <w:rStyle w:val="Emphasis"/>
        </w:rPr>
        <w:t>empirically</w:t>
      </w:r>
      <w:r w:rsidRPr="005B5FDA">
        <w:rPr>
          <w:sz w:val="16"/>
        </w:rPr>
        <w:t xml:space="preserve">, </w:t>
      </w:r>
      <w:r w:rsidRPr="005B5FDA">
        <w:rPr>
          <w:rStyle w:val="Emphasis"/>
          <w:rFonts w:asciiTheme="minorHAnsi" w:hAnsiTheme="minorHAnsi" w:cstheme="minorHAnsi"/>
          <w:sz w:val="28"/>
        </w:rPr>
        <w:t>for the first time</w:t>
      </w:r>
      <w:r w:rsidRPr="005B5FDA">
        <w:rPr>
          <w:sz w:val="16"/>
        </w:rPr>
        <w:t xml:space="preserve">, </w:t>
      </w:r>
      <w:r w:rsidRPr="005B5FDA">
        <w:rPr>
          <w:rStyle w:val="Emphasis"/>
        </w:rPr>
        <w:t>the existence of a systemic relationship between conflict</w:t>
      </w:r>
      <w:r w:rsidRPr="005B5FDA">
        <w:rPr>
          <w:sz w:val="16"/>
        </w:rPr>
        <w:t xml:space="preserve"> on the one hand, </w:t>
      </w:r>
      <w:r w:rsidRPr="005B5FDA">
        <w:rPr>
          <w:rStyle w:val="Emphasis"/>
        </w:rPr>
        <w:t>and</w:t>
      </w:r>
      <w:r w:rsidRPr="005B5FDA">
        <w:rPr>
          <w:sz w:val="16"/>
        </w:rPr>
        <w:t xml:space="preserve"> </w:t>
      </w:r>
      <w:r w:rsidRPr="005B5FDA">
        <w:rPr>
          <w:rStyle w:val="Emphasis"/>
        </w:rPr>
        <w:t>food (in) security</w:t>
      </w:r>
      <w:r w:rsidRPr="005B5FDA">
        <w:rPr>
          <w:sz w:val="16"/>
        </w:rPr>
        <w:t xml:space="preserve"> on the other, both </w:t>
      </w:r>
      <w:r w:rsidRPr="005B5FDA">
        <w:rPr>
          <w:rStyle w:val="Emphasis"/>
        </w:rPr>
        <w:t>globally and locally</w:t>
      </w:r>
      <w:r w:rsidRPr="005B5FDA">
        <w:rPr>
          <w:sz w:val="16"/>
        </w:rPr>
        <w:t xml:space="preserve">. Specifically, highly disaggregated cropland-based measures of </w:t>
      </w:r>
      <w:r w:rsidRPr="005B5FDA">
        <w:rPr>
          <w:rStyle w:val="StyleUnderline"/>
        </w:rPr>
        <w:t>food insecurity</w:t>
      </w:r>
      <w:r w:rsidRPr="005B5FDA">
        <w:rPr>
          <w:sz w:val="16"/>
        </w:rPr>
        <w:t xml:space="preserve"> are shown to </w:t>
      </w:r>
      <w:r w:rsidRPr="005B5FDA">
        <w:rPr>
          <w:rStyle w:val="StyleUnderline"/>
        </w:rPr>
        <w:t xml:space="preserve">produce a </w:t>
      </w:r>
      <w:r w:rsidRPr="005B5FDA">
        <w:rPr>
          <w:rStyle w:val="Emphasis"/>
        </w:rPr>
        <w:t>significant effect</w:t>
      </w:r>
      <w:r w:rsidRPr="005B5FDA">
        <w:rPr>
          <w:rStyle w:val="StyleUnderline"/>
        </w:rPr>
        <w:t xml:space="preserve"> on the incidence of inter and intra-state armed conflict </w:t>
      </w:r>
      <w:r w:rsidRPr="005B5FDA">
        <w:rPr>
          <w:rStyle w:val="Emphasis"/>
        </w:rPr>
        <w:t>worldwide</w:t>
      </w:r>
      <w:r w:rsidRPr="005B5FDA">
        <w:rPr>
          <w:sz w:val="16"/>
        </w:rPr>
        <w:t xml:space="preserve">. </w:t>
      </w:r>
      <w:r w:rsidRPr="005B5FDA">
        <w:rPr>
          <w:rStyle w:val="StyleUnderline"/>
        </w:rPr>
        <w:t>Unlike</w:t>
      </w:r>
      <w:r w:rsidRPr="005B5FDA">
        <w:rPr>
          <w:sz w:val="16"/>
        </w:rPr>
        <w:t xml:space="preserve"> the majority of </w:t>
      </w:r>
      <w:r w:rsidRPr="005B5FDA">
        <w:rPr>
          <w:rStyle w:val="Emphasis"/>
        </w:rPr>
        <w:t>previous studies</w:t>
      </w:r>
      <w:r w:rsidRPr="005B5FDA">
        <w:rPr>
          <w:sz w:val="16"/>
        </w:rPr>
        <w:t xml:space="preserve">, which rely primarily on country-level indicators (Miguel et al. 2004 ; Burke et al. 2009 ; </w:t>
      </w:r>
      <w:proofErr w:type="spellStart"/>
      <w:r w:rsidRPr="005B5FDA">
        <w:rPr>
          <w:sz w:val="16"/>
        </w:rPr>
        <w:t>Scheffran</w:t>
      </w:r>
      <w:proofErr w:type="spellEnd"/>
      <w:r w:rsidRPr="005B5FDA">
        <w:rPr>
          <w:sz w:val="16"/>
        </w:rPr>
        <w:t xml:space="preserve"> et al. 2012 ;</w:t>
      </w:r>
      <w:proofErr w:type="spellStart"/>
      <w:r w:rsidRPr="005B5FDA">
        <w:rPr>
          <w:sz w:val="16"/>
        </w:rPr>
        <w:t>Buhaug</w:t>
      </w:r>
      <w:proofErr w:type="spellEnd"/>
      <w:r w:rsidRPr="005B5FDA">
        <w:rPr>
          <w:sz w:val="16"/>
        </w:rPr>
        <w:t xml:space="preserve"> 2010 ) or focus specifically on sub-Saharan Africa (Miguel et al. 2004 ; Burke et al. 2009;O ’ Loughlin et al. 2012;Buhaug 2010; </w:t>
      </w:r>
      <w:proofErr w:type="spellStart"/>
      <w:r w:rsidRPr="005B5FDA">
        <w:rPr>
          <w:sz w:val="16"/>
        </w:rPr>
        <w:t>Fjelde</w:t>
      </w:r>
      <w:proofErr w:type="spellEnd"/>
      <w:r w:rsidRPr="005B5FDA">
        <w:rPr>
          <w:sz w:val="16"/>
        </w:rPr>
        <w:t xml:space="preserve"> and </w:t>
      </w:r>
      <w:proofErr w:type="spellStart"/>
      <w:r w:rsidRPr="005B5FDA">
        <w:rPr>
          <w:sz w:val="16"/>
        </w:rPr>
        <w:t>Hultman</w:t>
      </w:r>
      <w:proofErr w:type="spellEnd"/>
      <w:r w:rsidRPr="005B5FDA">
        <w:rPr>
          <w:sz w:val="16"/>
        </w:rPr>
        <w:t xml:space="preserve">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5B5FDA">
        <w:rPr>
          <w:sz w:val="16"/>
        </w:rPr>
        <w:t>2010 )</w:t>
      </w:r>
      <w:proofErr w:type="gramEnd"/>
      <w:r w:rsidRPr="005B5FDA">
        <w:rPr>
          <w:sz w:val="16"/>
        </w:rPr>
        <w:t xml:space="preserve">. Using logistic regression (i.e., logit) models, </w:t>
      </w:r>
      <w:r w:rsidRPr="005B5FDA">
        <w:rPr>
          <w:rStyle w:val="StyleUnderline"/>
        </w:rPr>
        <w:t>these measures are</w:t>
      </w:r>
      <w:r w:rsidRPr="005B5FDA">
        <w:rPr>
          <w:sz w:val="16"/>
        </w:rPr>
        <w:t xml:space="preserve"> then </w:t>
      </w:r>
      <w:r w:rsidRPr="005B5FDA">
        <w:rPr>
          <w:rStyle w:val="StyleUnderline"/>
        </w:rPr>
        <w:t xml:space="preserve">paired with a large number of political, economic, and </w:t>
      </w:r>
      <w:r w:rsidRPr="005B5FDA">
        <w:rPr>
          <w:rStyle w:val="Emphasis"/>
        </w:rPr>
        <w:t>climatic</w:t>
      </w:r>
      <w:r w:rsidRPr="005B5FDA">
        <w:rPr>
          <w:rStyle w:val="StyleUnderline"/>
        </w:rPr>
        <w:t xml:space="preserve"> indicators</w:t>
      </w:r>
      <w:r w:rsidRPr="005B5FDA">
        <w:rPr>
          <w:sz w:val="16"/>
        </w:rPr>
        <w:t xml:space="preserve"> in order </w:t>
      </w:r>
      <w:r w:rsidRPr="005B5FDA">
        <w:rPr>
          <w:rStyle w:val="StyleUnderline"/>
        </w:rPr>
        <w:t>to estimate the</w:t>
      </w:r>
      <w:r w:rsidRPr="005B5FDA">
        <w:rPr>
          <w:sz w:val="16"/>
        </w:rPr>
        <w:t xml:space="preserve"> </w:t>
      </w:r>
      <w:r w:rsidRPr="005B5FDA">
        <w:rPr>
          <w:rStyle w:val="Emphasis"/>
        </w:rPr>
        <w:t>direct effects of food security on violent conflict</w:t>
      </w:r>
      <w:r w:rsidRPr="005B5FDA">
        <w:rPr>
          <w:sz w:val="16"/>
        </w:rPr>
        <w:t xml:space="preserve">. Evidence suggests that </w:t>
      </w:r>
      <w:r w:rsidRPr="005B5FDA">
        <w:rPr>
          <w:rStyle w:val="StyleUnderline"/>
        </w:rPr>
        <w:t>conflict occurs in areas with higher access to, but lower availability of, food resources</w:t>
      </w:r>
      <w:r w:rsidRPr="005B5FDA">
        <w:rPr>
          <w:sz w:val="16"/>
        </w:rPr>
        <w:t xml:space="preserve">. Together these findings imply that </w:t>
      </w:r>
      <w:r w:rsidRPr="005B5FDA">
        <w:rPr>
          <w:rStyle w:val="StyleUnderline"/>
        </w:rPr>
        <w:t>food insecurity produces an</w:t>
      </w:r>
      <w:r w:rsidRPr="005B5FDA">
        <w:rPr>
          <w:sz w:val="16"/>
        </w:rPr>
        <w:t xml:space="preserve"> </w:t>
      </w:r>
      <w:r w:rsidRPr="005B5FDA">
        <w:rPr>
          <w:rStyle w:val="Emphasis"/>
        </w:rPr>
        <w:t>independent effect on contemporary social and political conflict</w:t>
      </w:r>
      <w:r w:rsidRPr="005B5FDA">
        <w:rPr>
          <w:sz w:val="16"/>
        </w:rPr>
        <w:t xml:space="preserve">. While relatively little research directly addresses the relationship between food insecurity and conflict specifically, </w:t>
      </w:r>
      <w:r w:rsidRPr="005B5FDA">
        <w:rPr>
          <w:rStyle w:val="StyleUnderline"/>
        </w:rPr>
        <w:t>numerous studies</w:t>
      </w:r>
      <w:r w:rsidRPr="005B5FDA">
        <w:rPr>
          <w:sz w:val="16"/>
        </w:rPr>
        <w:t xml:space="preserve"> have </w:t>
      </w:r>
      <w:r w:rsidRPr="005B5FDA">
        <w:rPr>
          <w:rStyle w:val="StyleUnderline"/>
        </w:rPr>
        <w:t>implie</w:t>
      </w:r>
      <w:r w:rsidRPr="005B5FDA">
        <w:rPr>
          <w:sz w:val="16"/>
        </w:rPr>
        <w:t xml:space="preserve">d that such </w:t>
      </w:r>
      <w:r w:rsidRPr="005B5FDA">
        <w:rPr>
          <w:rStyle w:val="StyleUnderline"/>
        </w:rPr>
        <w:t>a relationship exists</w:t>
      </w:r>
      <w:r w:rsidRPr="005B5FDA">
        <w:rPr>
          <w:sz w:val="16"/>
        </w:rPr>
        <w:t>. For instance, in their analysis of the relationship between climate variability and conflict in Sub-Saharan Africa, Burke et al. found that B [t]</w:t>
      </w:r>
      <w:proofErr w:type="spellStart"/>
      <w:r w:rsidRPr="005B5FDA">
        <w:rPr>
          <w:sz w:val="16"/>
        </w:rPr>
        <w:t>emperature</w:t>
      </w:r>
      <w:proofErr w:type="spellEnd"/>
      <w:r w:rsidRPr="005B5FDA">
        <w:rPr>
          <w:sz w:val="16"/>
        </w:rPr>
        <w:t xml:space="preserve"> variables are strongly related to conflict incidence over our historical panel ^ (</w:t>
      </w:r>
      <w:proofErr w:type="gramStart"/>
      <w:r w:rsidRPr="005B5FDA">
        <w:rPr>
          <w:sz w:val="16"/>
        </w:rPr>
        <w:t>2009 ,</w:t>
      </w:r>
      <w:proofErr w:type="gramEnd"/>
      <w:r w:rsidRPr="005B5FDA">
        <w:rPr>
          <w:sz w:val="16"/>
        </w:rPr>
        <w:t xml:space="preserve"> 20,670. See also Miguel et al. </w:t>
      </w:r>
      <w:proofErr w:type="gramStart"/>
      <w:r w:rsidRPr="005B5FDA">
        <w:rPr>
          <w:sz w:val="16"/>
        </w:rPr>
        <w:t>2004 ;</w:t>
      </w:r>
      <w:proofErr w:type="gramEnd"/>
      <w:r w:rsidRPr="005B5FDA">
        <w:rPr>
          <w:sz w:val="16"/>
        </w:rPr>
        <w:t xml:space="preserve"> </w:t>
      </w:r>
      <w:proofErr w:type="spellStart"/>
      <w:r w:rsidRPr="005B5FDA">
        <w:rPr>
          <w:sz w:val="16"/>
        </w:rPr>
        <w:t>Koubi</w:t>
      </w:r>
      <w:proofErr w:type="spellEnd"/>
      <w:r w:rsidRPr="005B5FDA">
        <w:rPr>
          <w:sz w:val="16"/>
        </w:rPr>
        <w:t xml:space="preserve"> et al. 2012 ). They further hypothesize that, B [t]</w:t>
      </w:r>
      <w:proofErr w:type="spellStart"/>
      <w:r w:rsidRPr="005B5FDA">
        <w:rPr>
          <w:sz w:val="16"/>
        </w:rPr>
        <w:t>emperature</w:t>
      </w:r>
      <w:proofErr w:type="spellEnd"/>
      <w:r w:rsidRPr="005B5FDA">
        <w:rPr>
          <w:sz w:val="16"/>
        </w:rPr>
        <w:t xml:space="preserve"> can affect agricultural yields both through increases in crop evapotranspiration (and hence heightened water stress in the absence of irrigation) and through accelerated crop development...reducing African </w:t>
      </w:r>
      <w:proofErr w:type="spellStart"/>
      <w:r w:rsidRPr="005B5FDA">
        <w:rPr>
          <w:sz w:val="16"/>
        </w:rPr>
        <w:t>sta</w:t>
      </w:r>
      <w:proofErr w:type="spellEnd"/>
      <w:r w:rsidRPr="005B5FDA">
        <w:rPr>
          <w:sz w:val="16"/>
        </w:rPr>
        <w:t xml:space="preserve">- </w:t>
      </w:r>
      <w:proofErr w:type="spellStart"/>
      <w:r w:rsidRPr="005B5FDA">
        <w:rPr>
          <w:sz w:val="16"/>
        </w:rPr>
        <w:t>ple</w:t>
      </w:r>
      <w:proofErr w:type="spellEnd"/>
      <w:r w:rsidRPr="005B5FDA">
        <w:rPr>
          <w:sz w:val="16"/>
        </w:rPr>
        <w:t xml:space="preserve"> crop yields by 10 % – 30 % per °C of warming ^ (ibid. 20,672). Somewhat more cautiously, O ’ Loughlin et al. conclude that, B [o]</w:t>
      </w:r>
      <w:proofErr w:type="spellStart"/>
      <w:r w:rsidRPr="005B5FDA">
        <w:rPr>
          <w:sz w:val="16"/>
        </w:rPr>
        <w:t>ur</w:t>
      </w:r>
      <w:proofErr w:type="spellEnd"/>
      <w:r w:rsidRPr="005B5FDA">
        <w:rPr>
          <w:sz w:val="16"/>
        </w:rPr>
        <w:t xml:space="preserve">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5B5FDA">
        <w:rPr>
          <w:rStyle w:val="StyleUnderline"/>
        </w:rPr>
        <w:t>While these conclusions were supported by subsequent studies</w:t>
      </w:r>
      <w:r w:rsidRPr="005B5FDA">
        <w:rPr>
          <w:sz w:val="16"/>
        </w:rPr>
        <w:t xml:space="preserve"> (Raleigh and </w:t>
      </w:r>
      <w:proofErr w:type="spellStart"/>
      <w:r w:rsidRPr="005B5FDA">
        <w:rPr>
          <w:sz w:val="16"/>
        </w:rPr>
        <w:t>Kniveton</w:t>
      </w:r>
      <w:proofErr w:type="spellEnd"/>
      <w:r w:rsidRPr="005B5FDA">
        <w:rPr>
          <w:sz w:val="16"/>
        </w:rPr>
        <w:t xml:space="preserve"> 2012; Hendrix and </w:t>
      </w:r>
      <w:proofErr w:type="spellStart"/>
      <w:r w:rsidRPr="005B5FDA">
        <w:rPr>
          <w:sz w:val="16"/>
        </w:rPr>
        <w:t>Salehyan</w:t>
      </w:r>
      <w:proofErr w:type="spellEnd"/>
      <w:r w:rsidRPr="005B5FDA">
        <w:rPr>
          <w:sz w:val="16"/>
        </w:rPr>
        <w:t xml:space="preserve"> </w:t>
      </w:r>
      <w:proofErr w:type="gramStart"/>
      <w:r w:rsidRPr="005B5FDA">
        <w:rPr>
          <w:sz w:val="16"/>
        </w:rPr>
        <w:t>2012 ;</w:t>
      </w:r>
      <w:proofErr w:type="spellStart"/>
      <w:r w:rsidRPr="005B5FDA">
        <w:rPr>
          <w:sz w:val="16"/>
        </w:rPr>
        <w:t>Hsiangand</w:t>
      </w:r>
      <w:proofErr w:type="spellEnd"/>
      <w:proofErr w:type="gramEnd"/>
      <w:r w:rsidRPr="005B5FDA">
        <w:rPr>
          <w:sz w:val="16"/>
        </w:rPr>
        <w:t xml:space="preserve"> Meng 2014 ), </w:t>
      </w:r>
      <w:r w:rsidRPr="005B5FDA">
        <w:rPr>
          <w:rStyle w:val="StyleUnderline"/>
        </w:rPr>
        <w:t>other scholars question the validity of these findings</w:t>
      </w:r>
      <w:r w:rsidRPr="005B5FDA">
        <w:rPr>
          <w:sz w:val="16"/>
        </w:rPr>
        <w:t xml:space="preserve"> and show that the incidence of conflict is primarily related to political and economic conditions (e.g. </w:t>
      </w:r>
      <w:proofErr w:type="spellStart"/>
      <w:r w:rsidRPr="005B5FDA">
        <w:rPr>
          <w:sz w:val="16"/>
        </w:rPr>
        <w:t>Buhaug</w:t>
      </w:r>
      <w:proofErr w:type="spellEnd"/>
      <w:r w:rsidRPr="005B5FDA">
        <w:rPr>
          <w:sz w:val="16"/>
        </w:rPr>
        <w:t xml:space="preserve"> 2010 ). </w:t>
      </w:r>
      <w:r w:rsidRPr="005B5FDA">
        <w:rPr>
          <w:rStyle w:val="Emphasis"/>
        </w:rPr>
        <w:t>In common with all these studies,</w:t>
      </w:r>
      <w:r w:rsidRPr="005B5FDA">
        <w:rPr>
          <w:sz w:val="16"/>
        </w:rPr>
        <w:t xml:space="preserve"> however, </w:t>
      </w:r>
      <w:r w:rsidRPr="005B5FDA">
        <w:rPr>
          <w:rStyle w:val="StyleUnderline"/>
        </w:rPr>
        <w:t>is the insight that a</w:t>
      </w:r>
      <w:r w:rsidRPr="005B5FDA">
        <w:rPr>
          <w:sz w:val="16"/>
        </w:rPr>
        <w:t xml:space="preserve"> </w:t>
      </w:r>
      <w:r w:rsidRPr="005B5FDA">
        <w:rPr>
          <w:rStyle w:val="Emphasis"/>
        </w:rPr>
        <w:t>major mechanism</w:t>
      </w:r>
      <w:r w:rsidRPr="005B5FDA">
        <w:rPr>
          <w:sz w:val="16"/>
        </w:rPr>
        <w:t xml:space="preserve"> by </w:t>
      </w:r>
      <w:r w:rsidRPr="005B5FDA">
        <w:rPr>
          <w:rStyle w:val="StyleUnderline"/>
        </w:rPr>
        <w:t>which climate change increases the likelihood of conflict is through</w:t>
      </w:r>
      <w:r w:rsidRPr="005B5FDA">
        <w:rPr>
          <w:sz w:val="16"/>
        </w:rPr>
        <w:t xml:space="preserve"> </w:t>
      </w:r>
      <w:r w:rsidRPr="005B5FDA">
        <w:rPr>
          <w:rStyle w:val="StyleUnderline"/>
        </w:rPr>
        <w:t>its effects on</w:t>
      </w:r>
      <w:r w:rsidRPr="005B5FDA">
        <w:rPr>
          <w:sz w:val="16"/>
        </w:rPr>
        <w:t xml:space="preserve"> </w:t>
      </w:r>
      <w:r w:rsidRPr="005B5FDA">
        <w:rPr>
          <w:rStyle w:val="Emphasis"/>
        </w:rPr>
        <w:t>food supplies</w:t>
      </w:r>
      <w:r w:rsidRPr="005B5FDA">
        <w:rPr>
          <w:sz w:val="16"/>
        </w:rPr>
        <w:t>.</w:t>
      </w:r>
    </w:p>
    <w:p w14:paraId="41A18BCF" w14:textId="77777777" w:rsidR="00D550EF" w:rsidRPr="005B5FDA" w:rsidRDefault="00D550EF" w:rsidP="00D550EF"/>
    <w:p w14:paraId="6D7D5678" w14:textId="77777777" w:rsidR="00D550EF" w:rsidRPr="005B5FDA" w:rsidRDefault="00D550EF" w:rsidP="00D550EF">
      <w:pPr>
        <w:pStyle w:val="Heading4"/>
        <w:rPr>
          <w:sz w:val="28"/>
          <w:u w:val="single"/>
        </w:rPr>
      </w:pPr>
      <w:r w:rsidRPr="005B5FDA">
        <w:rPr>
          <w:sz w:val="28"/>
        </w:rPr>
        <w:t>Goes nuclear---unique stressor---turns their impacts but they can’t turn ours.</w:t>
      </w:r>
    </w:p>
    <w:p w14:paraId="7C6B245D" w14:textId="77777777" w:rsidR="00D550EF" w:rsidRPr="005B5FDA" w:rsidRDefault="00D550EF" w:rsidP="00D550EF">
      <w:proofErr w:type="spellStart"/>
      <w:r w:rsidRPr="005B5FDA">
        <w:rPr>
          <w:rStyle w:val="Style13ptBold"/>
          <w:sz w:val="28"/>
        </w:rPr>
        <w:t>Lehane</w:t>
      </w:r>
      <w:proofErr w:type="spellEnd"/>
      <w:r w:rsidRPr="005B5FDA">
        <w:rPr>
          <w:rStyle w:val="Style13ptBold"/>
          <w:sz w:val="28"/>
        </w:rPr>
        <w:t xml:space="preserve"> 17</w:t>
      </w:r>
      <w:r w:rsidRPr="005B5FDA">
        <w:rPr>
          <w:sz w:val="16"/>
        </w:rPr>
        <w:t xml:space="preserve"> </w:t>
      </w:r>
      <w:r w:rsidRPr="005B5FDA">
        <w:t>[</w:t>
      </w:r>
      <w:proofErr w:type="spellStart"/>
      <w:r w:rsidRPr="005B5FDA">
        <w:t>Sinéad</w:t>
      </w:r>
      <w:proofErr w:type="spellEnd"/>
      <w:r w:rsidRPr="005B5FDA">
        <w:t xml:space="preserve"> </w:t>
      </w:r>
      <w:proofErr w:type="spellStart"/>
      <w:r w:rsidRPr="005B5FDA">
        <w:t>Lehane</w:t>
      </w:r>
      <w:proofErr w:type="spellEnd"/>
      <w:r w:rsidRPr="005B5FDA">
        <w:t xml:space="preserv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www.hidropolitikakademi.org/shaping-conflict-in-the-21st-century-the-future-of-food-and-water-security.html]</w:t>
      </w:r>
    </w:p>
    <w:p w14:paraId="355EFDD8" w14:textId="77777777" w:rsidR="00D550EF" w:rsidRPr="005B5FDA" w:rsidRDefault="00D550EF" w:rsidP="00D550EF">
      <w:pPr>
        <w:rPr>
          <w:sz w:val="16"/>
          <w:szCs w:val="16"/>
        </w:rPr>
      </w:pPr>
      <w:r w:rsidRPr="005B5FDA">
        <w:rPr>
          <w:sz w:val="16"/>
          <w:szCs w:val="16"/>
        </w:rPr>
        <w:t xml:space="preserve">In his book, The Coming Famine, Julian Cribb writes that the </w:t>
      </w:r>
      <w:r w:rsidRPr="005B5FDA">
        <w:rPr>
          <w:rStyle w:val="Emphasis"/>
        </w:rPr>
        <w:t>wars</w:t>
      </w:r>
      <w:r w:rsidRPr="005B5FDA">
        <w:rPr>
          <w:u w:val="single"/>
        </w:rPr>
        <w:t xml:space="preserve"> of the </w:t>
      </w:r>
      <w:r w:rsidRPr="005B5FDA">
        <w:rPr>
          <w:rStyle w:val="Emphasis"/>
        </w:rPr>
        <w:t>21st century</w:t>
      </w:r>
      <w:r w:rsidRPr="005B5FDA">
        <w:rPr>
          <w:u w:val="single"/>
        </w:rPr>
        <w:t xml:space="preserve"> will involve </w:t>
      </w:r>
      <w:r w:rsidRPr="005B5FDA">
        <w:rPr>
          <w:rStyle w:val="Emphasis"/>
        </w:rPr>
        <w:t>failed states</w:t>
      </w:r>
      <w:r w:rsidRPr="005B5FDA">
        <w:rPr>
          <w:u w:val="single"/>
        </w:rPr>
        <w:t xml:space="preserve">, </w:t>
      </w:r>
      <w:r w:rsidRPr="005B5FDA">
        <w:rPr>
          <w:rStyle w:val="Emphasis"/>
        </w:rPr>
        <w:t>rebellions</w:t>
      </w:r>
      <w:r w:rsidRPr="005B5FDA">
        <w:rPr>
          <w:u w:val="single"/>
        </w:rPr>
        <w:t xml:space="preserve">, </w:t>
      </w:r>
      <w:r w:rsidRPr="005B5FDA">
        <w:rPr>
          <w:rStyle w:val="Emphasis"/>
        </w:rPr>
        <w:t>civil conflict</w:t>
      </w:r>
      <w:r w:rsidRPr="005B5FDA">
        <w:rPr>
          <w:u w:val="single"/>
        </w:rPr>
        <w:t xml:space="preserve">, </w:t>
      </w:r>
      <w:r w:rsidRPr="005B5FDA">
        <w:rPr>
          <w:rStyle w:val="Emphasis"/>
        </w:rPr>
        <w:t>insurgencies</w:t>
      </w:r>
      <w:r w:rsidRPr="005B5FDA">
        <w:rPr>
          <w:u w:val="single"/>
        </w:rPr>
        <w:t xml:space="preserve"> and </w:t>
      </w:r>
      <w:r w:rsidRPr="005B5FDA">
        <w:rPr>
          <w:rStyle w:val="Emphasis"/>
        </w:rPr>
        <w:t>terrorism</w:t>
      </w:r>
      <w:r w:rsidRPr="005B5FDA">
        <w:rPr>
          <w:u w:val="single"/>
        </w:rPr>
        <w:t xml:space="preserve">. All of these elements will be triggered by competition over </w:t>
      </w:r>
      <w:r w:rsidRPr="005B5FDA">
        <w:rPr>
          <w:rStyle w:val="Emphasis"/>
        </w:rPr>
        <w:t>dwindling resources</w:t>
      </w:r>
      <w:r w:rsidRPr="005B5FDA">
        <w:rPr>
          <w:u w:val="single"/>
        </w:rPr>
        <w:t xml:space="preserve">, </w:t>
      </w:r>
      <w:r w:rsidRPr="005B5FDA">
        <w:rPr>
          <w:rStyle w:val="Emphasis"/>
        </w:rPr>
        <w:t>rather than global conflicts</w:t>
      </w:r>
      <w:r w:rsidRPr="005B5FDA">
        <w:rPr>
          <w:u w:val="single"/>
        </w:rPr>
        <w:t xml:space="preserve"> with </w:t>
      </w:r>
      <w:r w:rsidRPr="005B5FDA">
        <w:rPr>
          <w:rStyle w:val="Emphasis"/>
        </w:rPr>
        <w:t>clearly defined sides</w:t>
      </w:r>
      <w:r w:rsidRPr="005B5FDA">
        <w:rPr>
          <w:sz w:val="16"/>
          <w:szCs w:val="16"/>
        </w:rPr>
        <w:t>.</w:t>
      </w:r>
      <w:r w:rsidRPr="005B5FDA">
        <w:rPr>
          <w:rStyle w:val="Emphasis"/>
        </w:rPr>
        <w:t xml:space="preserve"> </w:t>
      </w:r>
      <w:r w:rsidRPr="005B5FDA">
        <w:rPr>
          <w:u w:val="single"/>
        </w:rPr>
        <w:t>More than 40 countries experienced civil unrest following the food price crisis in 2008</w:t>
      </w:r>
      <w:r w:rsidRPr="005B5FDA">
        <w:rPr>
          <w:sz w:val="16"/>
          <w:szCs w:val="16"/>
        </w:rPr>
        <w:t xml:space="preserve">. </w:t>
      </w:r>
      <w:r w:rsidRPr="005B5FDA">
        <w:rPr>
          <w:u w:val="single"/>
        </w:rPr>
        <w:t xml:space="preserve">The rapid increase in grain prices and prevailing food insecurity in many states is linked to the outbreak of protests, food riots and the </w:t>
      </w:r>
      <w:r w:rsidRPr="005B5FDA">
        <w:rPr>
          <w:rStyle w:val="Emphasis"/>
        </w:rPr>
        <w:t>breakdown of governance</w:t>
      </w:r>
      <w:r w:rsidRPr="005B5FDA">
        <w:rPr>
          <w:sz w:val="16"/>
          <w:szCs w:val="16"/>
        </w:rPr>
        <w:t xml:space="preserve">. </w:t>
      </w:r>
      <w:r w:rsidRPr="005B5FDA">
        <w:rPr>
          <w:u w:val="single"/>
        </w:rPr>
        <w:t>Widespread food insecurity is a driving factor in creating a disaffected population ripe for rebellion</w:t>
      </w:r>
      <w:r w:rsidRPr="005B5FDA">
        <w:rPr>
          <w:sz w:val="16"/>
          <w:szCs w:val="16"/>
        </w:rPr>
        <w:t xml:space="preserve">. </w:t>
      </w:r>
      <w:r w:rsidRPr="005B5FDA">
        <w:rPr>
          <w:u w:val="single"/>
        </w:rPr>
        <w:t xml:space="preserve">Given the </w:t>
      </w:r>
      <w:r w:rsidRPr="005B5FDA">
        <w:rPr>
          <w:rStyle w:val="Emphasis"/>
        </w:rPr>
        <w:t>interconnectivity</w:t>
      </w:r>
      <w:r w:rsidRPr="005B5FDA">
        <w:rPr>
          <w:u w:val="single"/>
        </w:rPr>
        <w:t xml:space="preserve"> of </w:t>
      </w:r>
      <w:r w:rsidRPr="005B5FDA">
        <w:rPr>
          <w:rStyle w:val="Emphasis"/>
        </w:rPr>
        <w:t>food security</w:t>
      </w:r>
      <w:r w:rsidRPr="005B5FDA">
        <w:rPr>
          <w:u w:val="single"/>
        </w:rPr>
        <w:t xml:space="preserve"> and </w:t>
      </w:r>
      <w:r w:rsidRPr="005B5FDA">
        <w:rPr>
          <w:rStyle w:val="Emphasis"/>
        </w:rPr>
        <w:t>political stability</w:t>
      </w:r>
      <w:r w:rsidRPr="005B5FDA">
        <w:rPr>
          <w:u w:val="single"/>
        </w:rPr>
        <w:t xml:space="preserve">, it is likely food will continue to act as a political </w:t>
      </w:r>
      <w:r w:rsidRPr="005B5FDA">
        <w:rPr>
          <w:rStyle w:val="Emphasis"/>
        </w:rPr>
        <w:t>stressor</w:t>
      </w:r>
      <w:r w:rsidRPr="005B5FDA">
        <w:rPr>
          <w:u w:val="single"/>
        </w:rPr>
        <w:t xml:space="preserve"> on regimes in the </w:t>
      </w:r>
      <w:r w:rsidRPr="005B5FDA">
        <w:rPr>
          <w:rStyle w:val="Emphasis"/>
        </w:rPr>
        <w:t>Middle East</w:t>
      </w:r>
      <w:r w:rsidRPr="005B5FDA">
        <w:rPr>
          <w:u w:val="single"/>
        </w:rPr>
        <w:t xml:space="preserve"> and </w:t>
      </w:r>
      <w:r w:rsidRPr="005B5FDA">
        <w:rPr>
          <w:rStyle w:val="Emphasis"/>
        </w:rPr>
        <w:t>elsewhere</w:t>
      </w:r>
      <w:r w:rsidRPr="005B5FDA">
        <w:rPr>
          <w:sz w:val="16"/>
          <w:szCs w:val="16"/>
        </w:rPr>
        <w:t xml:space="preserve">. Addressing Insecurity </w:t>
      </w:r>
      <w:r w:rsidRPr="005B5FDA">
        <w:rPr>
          <w:u w:val="single"/>
        </w:rPr>
        <w:t>Improving food</w:t>
      </w:r>
      <w:r w:rsidRPr="005B5FDA">
        <w:rPr>
          <w:sz w:val="16"/>
          <w:szCs w:val="16"/>
        </w:rPr>
        <w:t xml:space="preserve"> and water </w:t>
      </w:r>
      <w:r w:rsidRPr="005B5FDA">
        <w:rPr>
          <w:u w:val="single"/>
        </w:rPr>
        <w:t>security</w:t>
      </w:r>
      <w:r w:rsidRPr="005B5FDA">
        <w:rPr>
          <w:sz w:val="16"/>
          <w:szCs w:val="16"/>
        </w:rPr>
        <w:t xml:space="preserve"> and encouraging resource sharing </w:t>
      </w:r>
      <w:r w:rsidRPr="005B5FDA">
        <w:rPr>
          <w:u w:val="single"/>
        </w:rPr>
        <w:t xml:space="preserve">is critical to creating a </w:t>
      </w:r>
      <w:r w:rsidRPr="005B5FDA">
        <w:rPr>
          <w:rStyle w:val="Emphasis"/>
        </w:rPr>
        <w:t>stable</w:t>
      </w:r>
      <w:r w:rsidRPr="005B5FDA">
        <w:rPr>
          <w:u w:val="single"/>
        </w:rPr>
        <w:t xml:space="preserve"> and </w:t>
      </w:r>
      <w:r w:rsidRPr="005B5FDA">
        <w:rPr>
          <w:rStyle w:val="Emphasis"/>
        </w:rPr>
        <w:t>secure global environment</w:t>
      </w:r>
      <w:r w:rsidRPr="005B5FDA">
        <w:rPr>
          <w:sz w:val="16"/>
          <w:szCs w:val="16"/>
        </w:rPr>
        <w:t xml:space="preserve">. </w:t>
      </w:r>
      <w:r w:rsidRPr="005B5FDA">
        <w:rPr>
          <w:u w:val="single"/>
        </w:rPr>
        <w:t xml:space="preserve">While food </w:t>
      </w:r>
      <w:r w:rsidRPr="005B5FDA">
        <w:rPr>
          <w:sz w:val="16"/>
          <w:szCs w:val="16"/>
        </w:rPr>
        <w:t>and water shortages</w:t>
      </w:r>
      <w:r w:rsidRPr="005B5FDA">
        <w:rPr>
          <w:u w:val="single"/>
        </w:rPr>
        <w:t xml:space="preserve"> </w:t>
      </w:r>
      <w:r w:rsidRPr="005B5FDA">
        <w:rPr>
          <w:rStyle w:val="Emphasis"/>
        </w:rPr>
        <w:t>contribute</w:t>
      </w:r>
      <w:r w:rsidRPr="005B5FDA">
        <w:rPr>
          <w:u w:val="single"/>
        </w:rPr>
        <w:t xml:space="preserve"> to a </w:t>
      </w:r>
      <w:r w:rsidRPr="005B5FDA">
        <w:rPr>
          <w:rStyle w:val="Emphasis"/>
        </w:rPr>
        <w:t>rising cycle of violence</w:t>
      </w:r>
      <w:r w:rsidRPr="005B5FDA">
        <w:rPr>
          <w:u w:val="single"/>
        </w:rPr>
        <w:t>, improving food</w:t>
      </w:r>
      <w:r w:rsidRPr="005B5FDA">
        <w:rPr>
          <w:sz w:val="16"/>
          <w:szCs w:val="16"/>
        </w:rPr>
        <w:t xml:space="preserve"> and water </w:t>
      </w:r>
      <w:r w:rsidRPr="005B5FDA">
        <w:rPr>
          <w:u w:val="single"/>
        </w:rPr>
        <w:t xml:space="preserve">security outcomes can trigger the </w:t>
      </w:r>
      <w:r w:rsidRPr="005B5FDA">
        <w:rPr>
          <w:rStyle w:val="Emphasis"/>
        </w:rPr>
        <w:t>opposite</w:t>
      </w:r>
      <w:r w:rsidRPr="005B5FDA">
        <w:rPr>
          <w:u w:val="single"/>
        </w:rPr>
        <w:t xml:space="preserve"> and </w:t>
      </w:r>
      <w:r w:rsidRPr="005B5FDA">
        <w:rPr>
          <w:rStyle w:val="Emphasis"/>
        </w:rPr>
        <w:t>reduce</w:t>
      </w:r>
      <w:r w:rsidRPr="005B5FDA">
        <w:rPr>
          <w:u w:val="single"/>
        </w:rPr>
        <w:t xml:space="preserve"> the potential for </w:t>
      </w:r>
      <w:r w:rsidRPr="005B5FDA">
        <w:rPr>
          <w:rStyle w:val="Emphasis"/>
        </w:rPr>
        <w:t>conflict</w:t>
      </w:r>
      <w:r w:rsidRPr="005B5FDA">
        <w:rPr>
          <w:sz w:val="16"/>
          <w:szCs w:val="16"/>
        </w:rPr>
        <w:t>.</w:t>
      </w:r>
      <w:r w:rsidRPr="005B5FDA">
        <w:rPr>
          <w:rStyle w:val="Emphasis"/>
        </w:rPr>
        <w:t xml:space="preserve"> </w:t>
      </w:r>
      <w:r w:rsidRPr="005B5FDA">
        <w:rPr>
          <w:sz w:val="16"/>
          <w:szCs w:val="16"/>
        </w:rPr>
        <w:t xml:space="preserve">With the global population expected to reach 9 billion by 2040, </w:t>
      </w:r>
      <w:r w:rsidRPr="005B5FDA">
        <w:rPr>
          <w:u w:val="single"/>
        </w:rPr>
        <w:t xml:space="preserve">the </w:t>
      </w:r>
      <w:r w:rsidRPr="005B5FDA">
        <w:rPr>
          <w:rStyle w:val="Emphasis"/>
        </w:rPr>
        <w:t>likelihood of conflict</w:t>
      </w:r>
      <w:r w:rsidRPr="005B5FDA">
        <w:rPr>
          <w:u w:val="single"/>
        </w:rPr>
        <w:t xml:space="preserve"> exacerbated by scarcity over the next century is </w:t>
      </w:r>
      <w:r w:rsidRPr="005B5FDA">
        <w:rPr>
          <w:rStyle w:val="Emphasis"/>
        </w:rPr>
        <w:t>growing</w:t>
      </w:r>
      <w:r w:rsidRPr="005B5FDA">
        <w:rPr>
          <w:sz w:val="16"/>
          <w:szCs w:val="16"/>
        </w:rPr>
        <w:t xml:space="preserve">. </w:t>
      </w:r>
      <w:r w:rsidRPr="005B5FDA">
        <w:rPr>
          <w:u w:val="single"/>
        </w:rPr>
        <w:t xml:space="preserve">Conflict is likely to be driven by a number of factors and </w:t>
      </w:r>
      <w:r w:rsidRPr="005B5FDA">
        <w:rPr>
          <w:rStyle w:val="Emphasis"/>
        </w:rPr>
        <w:t>difficult to address</w:t>
      </w:r>
      <w:r w:rsidRPr="005B5FDA">
        <w:rPr>
          <w:u w:val="single"/>
        </w:rPr>
        <w:t xml:space="preserve"> through </w:t>
      </w:r>
      <w:r w:rsidRPr="005B5FDA">
        <w:rPr>
          <w:rStyle w:val="Emphasis"/>
        </w:rPr>
        <w:t>diplomacy or</w:t>
      </w:r>
      <w:r w:rsidRPr="005B5FDA">
        <w:rPr>
          <w:u w:val="single"/>
        </w:rPr>
        <w:t xml:space="preserve"> military </w:t>
      </w:r>
      <w:r w:rsidRPr="005B5FDA">
        <w:rPr>
          <w:rStyle w:val="Emphasis"/>
        </w:rPr>
        <w:t>force</w:t>
      </w:r>
      <w:r w:rsidRPr="005B5FDA">
        <w:rPr>
          <w:sz w:val="16"/>
          <w:szCs w:val="16"/>
        </w:rPr>
        <w:t xml:space="preserve">. </w:t>
      </w:r>
      <w:r w:rsidRPr="005B5FDA">
        <w:rPr>
          <w:u w:val="single"/>
        </w:rPr>
        <w:t xml:space="preserve">Population pressures, changing weather, urbanization, migration, a loss of arable land and freshwater resources are just some of the </w:t>
      </w:r>
      <w:r w:rsidRPr="005B5FDA">
        <w:rPr>
          <w:rStyle w:val="Emphasis"/>
        </w:rPr>
        <w:t>multi-layered stressors</w:t>
      </w:r>
      <w:r w:rsidRPr="005B5FDA">
        <w:rPr>
          <w:u w:val="single"/>
        </w:rPr>
        <w:t xml:space="preserve"> present in many states</w:t>
      </w:r>
      <w:r w:rsidRPr="005B5FDA">
        <w:rPr>
          <w:sz w:val="16"/>
          <w:szCs w:val="16"/>
        </w:rPr>
        <w:t xml:space="preserve">. </w:t>
      </w:r>
      <w:r w:rsidRPr="005B5FDA">
        <w:rPr>
          <w:u w:val="single"/>
        </w:rPr>
        <w:t>Future inter-state conflict will move further away from the traditional, clear lines of military conflict</w:t>
      </w:r>
      <w:r w:rsidRPr="005B5FDA">
        <w:rPr>
          <w:sz w:val="16"/>
          <w:szCs w:val="16"/>
        </w:rPr>
        <w:t xml:space="preserve"> and more towards economic control and influence.</w:t>
      </w:r>
    </w:p>
    <w:p w14:paraId="183D1D44" w14:textId="77777777" w:rsidR="00D550EF" w:rsidRPr="005B5FDA" w:rsidRDefault="00D550EF" w:rsidP="00D550EF"/>
    <w:p w14:paraId="7B986C5A" w14:textId="77777777" w:rsidR="00D550EF" w:rsidRPr="005B5FDA" w:rsidRDefault="00D550EF" w:rsidP="00D550EF">
      <w:pPr>
        <w:pStyle w:val="Heading3"/>
      </w:pPr>
      <w:r w:rsidRPr="005B5FDA">
        <w:t>--Turns Ethics</w:t>
      </w:r>
    </w:p>
    <w:p w14:paraId="2181B0CF" w14:textId="77777777" w:rsidR="00D550EF" w:rsidRPr="005B5FDA" w:rsidRDefault="00D550EF" w:rsidP="00D550EF"/>
    <w:p w14:paraId="0768AF46" w14:textId="77777777" w:rsidR="00D550EF" w:rsidRPr="005B5FDA" w:rsidRDefault="00D550EF" w:rsidP="00D550EF">
      <w:pPr>
        <w:pStyle w:val="Heading4"/>
        <w:rPr>
          <w:rFonts w:cs="Times New Roman"/>
          <w:sz w:val="28"/>
        </w:rPr>
      </w:pPr>
      <w:r w:rsidRPr="005B5FDA">
        <w:rPr>
          <w:rFonts w:cs="Times New Roman"/>
          <w:sz w:val="28"/>
        </w:rPr>
        <w:t>We meet them on framing --- preventing hunger is a D-rule.</w:t>
      </w:r>
    </w:p>
    <w:p w14:paraId="5618BB23" w14:textId="77777777" w:rsidR="00D550EF" w:rsidRPr="005B5FDA" w:rsidRDefault="00D550EF" w:rsidP="00D550EF">
      <w:r w:rsidRPr="005B5FDA">
        <w:rPr>
          <w:rStyle w:val="Style13ptBold"/>
          <w:sz w:val="28"/>
        </w:rPr>
        <w:t>LaFollette 3</w:t>
      </w:r>
      <w:r w:rsidRPr="005B5FDA">
        <w:rPr>
          <w:rStyle w:val="Style13ptBold"/>
          <w:sz w:val="16"/>
          <w:szCs w:val="16"/>
        </w:rPr>
        <w:t xml:space="preserve"> </w:t>
      </w:r>
      <w:r w:rsidRPr="005B5FDA">
        <w:t xml:space="preserve">(Hugh </w:t>
      </w:r>
      <w:proofErr w:type="spellStart"/>
      <w:r w:rsidRPr="005B5FDA">
        <w:t>LaFolette</w:t>
      </w:r>
      <w:proofErr w:type="spellEnd"/>
      <w:r w:rsidRPr="005B5FDA">
        <w:t xml:space="preserve"> is the Cole Chair in Ethics at the University of South Florida St. Petersburg, “World Hunger,” Chapter in “A Companion to Applied Ethics” edited by R. G. Frey, Christopher Heath Wellman, </w:t>
      </w:r>
      <w:hyperlink r:id="rId47" w:history="1">
        <w:r w:rsidRPr="005B5FDA">
          <w:rPr>
            <w:rStyle w:val="Hyperlink"/>
          </w:rPr>
          <w:t>http://www.hughlafollette.com/papers/World.Hunger.htm</w:t>
        </w:r>
      </w:hyperlink>
      <w:r w:rsidRPr="005B5FDA">
        <w:t xml:space="preserve">) </w:t>
      </w:r>
    </w:p>
    <w:p w14:paraId="0DD01C16" w14:textId="77777777" w:rsidR="00D550EF" w:rsidRPr="005B5FDA" w:rsidRDefault="00D550EF" w:rsidP="00D550EF">
      <w:pPr>
        <w:rPr>
          <w:b/>
          <w:iCs/>
          <w:u w:val="single"/>
        </w:rPr>
      </w:pPr>
      <w:r w:rsidRPr="005B5FDA">
        <w:rPr>
          <w:sz w:val="16"/>
        </w:rPr>
        <w:t xml:space="preserve">Those who claim the relatively affluent have this strong obligation must, among other things, show why Hardin's projections are either morally irrelevant or mistaken. A hearty few take the former tack: they claim </w:t>
      </w:r>
      <w:r w:rsidRPr="005B5FDA">
        <w:rPr>
          <w:rStyle w:val="StyleUnderline"/>
        </w:rPr>
        <w:t xml:space="preserve">we have a </w:t>
      </w:r>
      <w:r w:rsidRPr="005B5FDA">
        <w:rPr>
          <w:rStyle w:val="Emphasis"/>
        </w:rPr>
        <w:t>strong obligation to aid the starving</w:t>
      </w:r>
      <w:r w:rsidRPr="005B5FDA">
        <w:rPr>
          <w:rStyle w:val="StyleUnderline"/>
        </w:rPr>
        <w:t xml:space="preserve"> even if we would eventually become malnourished</w:t>
      </w:r>
      <w:r w:rsidRPr="005B5FDA">
        <w:rPr>
          <w:sz w:val="16"/>
        </w:rPr>
        <w:t xml:space="preserve">. On this view, </w:t>
      </w:r>
      <w:r w:rsidRPr="005B5FDA">
        <w:rPr>
          <w:rStyle w:val="StyleUnderline"/>
        </w:rPr>
        <w:t xml:space="preserve">to survive on lifeboat earth, knowing that others were tossed overboard into the sea of starvation, would signify an indignity and callousness </w:t>
      </w:r>
      <w:r w:rsidRPr="005B5FDA">
        <w:rPr>
          <w:rStyle w:val="Emphasis"/>
        </w:rPr>
        <w:t>worse than extinction</w:t>
      </w:r>
      <w:r w:rsidRPr="005B5FDA">
        <w:rPr>
          <w:sz w:val="16"/>
        </w:rPr>
        <w:t xml:space="preserve"> (Watson 1977). </w:t>
      </w:r>
      <w:r w:rsidRPr="005B5FDA">
        <w:rPr>
          <w:rStyle w:val="Emphasis"/>
        </w:rPr>
        <w:t>It would be morally preferable to die struggling to create a decent life for all than to continue to live at the expense of the starving.</w:t>
      </w:r>
    </w:p>
    <w:p w14:paraId="03D240D4" w14:textId="77777777" w:rsidR="00D550EF" w:rsidRPr="005B5FDA" w:rsidRDefault="00D550EF" w:rsidP="00D550EF"/>
    <w:p w14:paraId="340DA769" w14:textId="77777777" w:rsidR="00D550EF" w:rsidRPr="005B5FDA" w:rsidRDefault="00D550EF" w:rsidP="00D550EF">
      <w:pPr>
        <w:pStyle w:val="Heading2"/>
      </w:pPr>
      <w:r w:rsidRPr="005B5FDA">
        <w:t>AFF</w:t>
      </w:r>
    </w:p>
    <w:p w14:paraId="0ADC28EF" w14:textId="77777777" w:rsidR="00D550EF" w:rsidRPr="005B5FDA" w:rsidRDefault="00D550EF" w:rsidP="00D550EF">
      <w:pPr>
        <w:pStyle w:val="Heading3"/>
      </w:pPr>
      <w:r w:rsidRPr="005B5FDA">
        <w:t>Won’t Pass</w:t>
      </w:r>
    </w:p>
    <w:p w14:paraId="3B1B1EBC" w14:textId="77777777" w:rsidR="00D550EF" w:rsidRPr="005B5FDA" w:rsidRDefault="00D550EF" w:rsidP="00D550EF"/>
    <w:p w14:paraId="6C247188" w14:textId="77777777" w:rsidR="006C38F6" w:rsidRPr="005B5FDA" w:rsidRDefault="006C38F6" w:rsidP="006C38F6">
      <w:pPr>
        <w:pStyle w:val="Heading4"/>
        <w:rPr>
          <w:sz w:val="22"/>
        </w:rPr>
      </w:pPr>
      <w:r w:rsidRPr="005B5FDA">
        <w:rPr>
          <w:sz w:val="28"/>
        </w:rPr>
        <w:t>Won’t Pass – democratic demands and numerous thumpers</w:t>
      </w:r>
    </w:p>
    <w:p w14:paraId="4D247161" w14:textId="1BCC9E23" w:rsidR="006C38F6" w:rsidRDefault="006C38F6" w:rsidP="006C38F6">
      <w:r w:rsidRPr="005B5FDA">
        <w:rPr>
          <w:rStyle w:val="Style13ptBold"/>
          <w:sz w:val="28"/>
        </w:rPr>
        <w:t>BERNSTEIN and EATEDALI 6/18</w:t>
      </w:r>
      <w:r w:rsidRPr="005B5FDA">
        <w:t xml:space="preserve"> (Ryan and Mariam; Senior Vice President and Research Associate – McGuire Woods Consulting, “Clock is ticking for ratification of USMCA trade deal,” </w:t>
      </w:r>
      <w:hyperlink r:id="rId48" w:history="1">
        <w:r w:rsidR="0098228D" w:rsidRPr="00593946">
          <w:rPr>
            <w:rStyle w:val="Hyperlink"/>
          </w:rPr>
          <w:t>https://www.marketwatch.com/story/clock-is-ticking-for-ratification-of-usmca-trade-deal-2019-06-18)ww</w:t>
        </w:r>
      </w:hyperlink>
    </w:p>
    <w:p w14:paraId="6C952231" w14:textId="4EEBF814" w:rsidR="0098228D" w:rsidRDefault="0098228D" w:rsidP="0098228D">
      <w:pPr>
        <w:pStyle w:val="ListParagraph"/>
        <w:numPr>
          <w:ilvl w:val="0"/>
          <w:numId w:val="12"/>
        </w:numPr>
      </w:pPr>
      <w:r>
        <w:t xml:space="preserve">Pelosi says that moderate </w:t>
      </w:r>
      <w:proofErr w:type="spellStart"/>
      <w:r>
        <w:t>dems</w:t>
      </w:r>
      <w:proofErr w:type="spellEnd"/>
      <w:r>
        <w:t xml:space="preserve"> aren’t satisfied yet — they have a list </w:t>
      </w:r>
    </w:p>
    <w:p w14:paraId="4D98FB72" w14:textId="712E2E37" w:rsidR="0098228D" w:rsidRPr="005B5FDA" w:rsidRDefault="0098228D" w:rsidP="0098228D">
      <w:pPr>
        <w:pStyle w:val="ListParagraph"/>
        <w:numPr>
          <w:ilvl w:val="0"/>
          <w:numId w:val="12"/>
        </w:numPr>
      </w:pPr>
      <w:r>
        <w:t xml:space="preserve">Also there </w:t>
      </w:r>
      <w:proofErr w:type="gramStart"/>
      <w:r>
        <w:t>has to</w:t>
      </w:r>
      <w:proofErr w:type="gramEnd"/>
      <w:r>
        <w:t xml:space="preserve"> be </w:t>
      </w:r>
      <w:proofErr w:type="spellStart"/>
      <w:r>
        <w:t>negotations</w:t>
      </w:r>
      <w:proofErr w:type="spellEnd"/>
      <w:r>
        <w:t xml:space="preserve"> 1</w:t>
      </w:r>
      <w:r w:rsidRPr="0098228D">
        <w:rPr>
          <w:vertAlign w:val="superscript"/>
        </w:rPr>
        <w:t>st</w:t>
      </w:r>
      <w:r>
        <w:t xml:space="preserve"> between the three countries – long time for amendments </w:t>
      </w:r>
    </w:p>
    <w:p w14:paraId="0A1E8390" w14:textId="77777777" w:rsidR="006C38F6" w:rsidRPr="0098228D" w:rsidRDefault="006C38F6" w:rsidP="006C38F6">
      <w:pPr>
        <w:rPr>
          <w:sz w:val="14"/>
        </w:rPr>
      </w:pPr>
      <w:r w:rsidRPr="0098228D">
        <w:rPr>
          <w:sz w:val="14"/>
        </w:rPr>
        <w:t xml:space="preserve">Pelosi has made it clear that </w:t>
      </w:r>
      <w:r w:rsidRPr="0098228D">
        <w:rPr>
          <w:rStyle w:val="StyleUnderline"/>
          <w:highlight w:val="cyan"/>
        </w:rPr>
        <w:t>Dem</w:t>
      </w:r>
      <w:r w:rsidRPr="0098228D">
        <w:rPr>
          <w:rStyle w:val="StyleUnderline"/>
        </w:rPr>
        <w:t>ocrat</w:t>
      </w:r>
      <w:r w:rsidRPr="0098228D">
        <w:rPr>
          <w:rStyle w:val="StyleUnderline"/>
          <w:highlight w:val="cyan"/>
        </w:rPr>
        <w:t>s</w:t>
      </w:r>
      <w:r w:rsidRPr="0098228D">
        <w:rPr>
          <w:sz w:val="14"/>
        </w:rPr>
        <w:t xml:space="preserve"> “have been on a path to yes,” yet </w:t>
      </w:r>
      <w:r w:rsidRPr="0098228D">
        <w:rPr>
          <w:rStyle w:val="StyleUnderline"/>
          <w:highlight w:val="cyan"/>
        </w:rPr>
        <w:t>are n</w:t>
      </w:r>
      <w:r w:rsidRPr="0098228D">
        <w:rPr>
          <w:rStyle w:val="StyleUnderline"/>
        </w:rPr>
        <w:t>o</w:t>
      </w:r>
      <w:r w:rsidRPr="0098228D">
        <w:rPr>
          <w:rStyle w:val="StyleUnderline"/>
          <w:highlight w:val="cyan"/>
        </w:rPr>
        <w:t>t</w:t>
      </w:r>
      <w:r w:rsidRPr="0098228D">
        <w:rPr>
          <w:rStyle w:val="StyleUnderline"/>
        </w:rPr>
        <w:t xml:space="preserve"> </w:t>
      </w:r>
      <w:r w:rsidRPr="0098228D">
        <w:rPr>
          <w:sz w:val="14"/>
        </w:rPr>
        <w:t xml:space="preserve">entirely </w:t>
      </w:r>
      <w:r w:rsidRPr="0098228D">
        <w:rPr>
          <w:rStyle w:val="StyleUnderline"/>
          <w:highlight w:val="cyan"/>
        </w:rPr>
        <w:t>satisfied</w:t>
      </w:r>
      <w:r w:rsidRPr="0098228D">
        <w:rPr>
          <w:sz w:val="14"/>
        </w:rPr>
        <w:t xml:space="preserve"> with the agreement as it is now. </w:t>
      </w:r>
      <w:r w:rsidRPr="0098228D">
        <w:rPr>
          <w:rStyle w:val="StyleUnderline"/>
        </w:rPr>
        <w:t xml:space="preserve">Moreover, </w:t>
      </w:r>
      <w:r w:rsidRPr="0098228D">
        <w:rPr>
          <w:rStyle w:val="StyleUnderline"/>
          <w:highlight w:val="cyan"/>
        </w:rPr>
        <w:t>the</w:t>
      </w:r>
      <w:r w:rsidRPr="0098228D">
        <w:rPr>
          <w:rStyle w:val="StyleUnderline"/>
        </w:rPr>
        <w:t xml:space="preserve"> New </w:t>
      </w:r>
      <w:r w:rsidRPr="0098228D">
        <w:rPr>
          <w:rStyle w:val="StyleUnderline"/>
          <w:highlight w:val="cyan"/>
        </w:rPr>
        <w:t>Dem</w:t>
      </w:r>
      <w:r w:rsidRPr="0098228D">
        <w:rPr>
          <w:rStyle w:val="StyleUnderline"/>
        </w:rPr>
        <w:t xml:space="preserve">ocrat </w:t>
      </w:r>
      <w:r w:rsidRPr="0098228D">
        <w:rPr>
          <w:rStyle w:val="StyleUnderline"/>
          <w:highlight w:val="cyan"/>
        </w:rPr>
        <w:t>Coalition of moderate</w:t>
      </w:r>
      <w:r w:rsidRPr="0098228D">
        <w:rPr>
          <w:rStyle w:val="StyleUnderline"/>
        </w:rPr>
        <w:t xml:space="preserve"> House </w:t>
      </w:r>
      <w:r w:rsidRPr="0098228D">
        <w:rPr>
          <w:rStyle w:val="StyleUnderline"/>
          <w:highlight w:val="cyan"/>
        </w:rPr>
        <w:t>Dem</w:t>
      </w:r>
      <w:r w:rsidRPr="0098228D">
        <w:rPr>
          <w:rStyle w:val="StyleUnderline"/>
        </w:rPr>
        <w:t>ocrat</w:t>
      </w:r>
      <w:r w:rsidRPr="0098228D">
        <w:rPr>
          <w:rStyle w:val="StyleUnderline"/>
          <w:highlight w:val="cyan"/>
        </w:rPr>
        <w:t>s</w:t>
      </w:r>
      <w:r w:rsidRPr="0098228D">
        <w:rPr>
          <w:sz w:val="14"/>
        </w:rPr>
        <w:t xml:space="preserve"> with their “NAFTA 2.0 Priorities” </w:t>
      </w:r>
      <w:r w:rsidRPr="0098228D">
        <w:rPr>
          <w:rStyle w:val="StyleUnderline"/>
          <w:highlight w:val="cyan"/>
        </w:rPr>
        <w:t>outline a long list</w:t>
      </w:r>
      <w:r w:rsidRPr="0098228D">
        <w:rPr>
          <w:rStyle w:val="StyleUnderline"/>
        </w:rPr>
        <w:t xml:space="preserve"> of what the administration will have to do </w:t>
      </w:r>
      <w:r w:rsidRPr="0098228D">
        <w:rPr>
          <w:rStyle w:val="StyleUnderline"/>
          <w:highlight w:val="cyan"/>
        </w:rPr>
        <w:t>to secure</w:t>
      </w:r>
      <w:r w:rsidRPr="0098228D">
        <w:rPr>
          <w:rStyle w:val="StyleUnderline"/>
        </w:rPr>
        <w:t xml:space="preserve"> the members’ </w:t>
      </w:r>
      <w:r w:rsidRPr="0098228D">
        <w:rPr>
          <w:rStyle w:val="StyleUnderline"/>
          <w:highlight w:val="cyan"/>
        </w:rPr>
        <w:t>support</w:t>
      </w:r>
      <w:r w:rsidRPr="0098228D">
        <w:rPr>
          <w:rStyle w:val="StyleUnderline"/>
        </w:rPr>
        <w:t xml:space="preserve"> for ratification</w:t>
      </w:r>
      <w:r w:rsidRPr="0098228D">
        <w:rPr>
          <w:sz w:val="14"/>
        </w:rPr>
        <w:t xml:space="preserve">. These requests include no unilateral tariffs on Mexico, maintaining the removal of Section 232 steel and aluminum tariffs, and strengthening enforcement, labor, and environmental commitments. The coalition also wants to end the threat of tariffs on autos and auto parts, and rejects any effort to lower the current U.S. de minimis threshold (duty-free entrance of goods into the U.S.). Changes made to address Democrats’ concerns could be solved with side letters, yet </w:t>
      </w:r>
      <w:r w:rsidRPr="0098228D">
        <w:rPr>
          <w:rStyle w:val="StyleUnderline"/>
          <w:highlight w:val="cyan"/>
        </w:rPr>
        <w:t>Pelosi</w:t>
      </w:r>
      <w:r w:rsidRPr="0098228D">
        <w:rPr>
          <w:rStyle w:val="StyleUnderline"/>
        </w:rPr>
        <w:t xml:space="preserve"> </w:t>
      </w:r>
      <w:r w:rsidRPr="0098228D">
        <w:rPr>
          <w:rStyle w:val="StyleUnderline"/>
          <w:highlight w:val="cyan"/>
        </w:rPr>
        <w:t>requested</w:t>
      </w:r>
      <w:r w:rsidRPr="0098228D">
        <w:rPr>
          <w:rStyle w:val="StyleUnderline"/>
        </w:rPr>
        <w:t xml:space="preserve"> that </w:t>
      </w:r>
      <w:r w:rsidRPr="0098228D">
        <w:rPr>
          <w:rStyle w:val="StyleUnderline"/>
          <w:highlight w:val="cyan"/>
        </w:rPr>
        <w:t>enforcement</w:t>
      </w:r>
      <w:r w:rsidRPr="0098228D">
        <w:rPr>
          <w:rStyle w:val="StyleUnderline"/>
        </w:rPr>
        <w:t xml:space="preserve"> provisions </w:t>
      </w:r>
      <w:r w:rsidRPr="0098228D">
        <w:rPr>
          <w:rStyle w:val="StyleUnderline"/>
          <w:highlight w:val="cyan"/>
        </w:rPr>
        <w:t>be included within the</w:t>
      </w:r>
      <w:r w:rsidRPr="0098228D">
        <w:rPr>
          <w:rStyle w:val="StyleUnderline"/>
        </w:rPr>
        <w:t xml:space="preserve"> implementing </w:t>
      </w:r>
      <w:r w:rsidRPr="0098228D">
        <w:rPr>
          <w:rStyle w:val="StyleUnderline"/>
          <w:highlight w:val="cyan"/>
        </w:rPr>
        <w:t>bill</w:t>
      </w:r>
      <w:r w:rsidRPr="0098228D">
        <w:rPr>
          <w:rStyle w:val="StyleUnderline"/>
        </w:rPr>
        <w:t xml:space="preserve"> instead of as side legislation</w:t>
      </w:r>
      <w:r w:rsidRPr="0098228D">
        <w:rPr>
          <w:sz w:val="14"/>
        </w:rPr>
        <w:t xml:space="preserve">. </w:t>
      </w:r>
      <w:r w:rsidRPr="0098228D">
        <w:rPr>
          <w:rStyle w:val="StyleUnderline"/>
        </w:rPr>
        <w:t>At the same time, the New Democrat Coalition is using the current momentum, and the president’s need for their support, to bring attention to infrastructure- and workforce-related legislation, including a push to increase the federal minimum wage</w:t>
      </w:r>
      <w:r w:rsidRPr="0098228D">
        <w:rPr>
          <w:sz w:val="14"/>
        </w:rPr>
        <w:t xml:space="preserve">. The USMCA ratification must happen this year in the U.S. or wait until after 2020 with an impending election season, which would move implementation into early 2021. As for now, everyone is waiting on the U.S. to pick up speed. Until all three counties ratify the new agreement, the original NAFTA continues to govern North American trade. </w:t>
      </w:r>
      <w:r w:rsidRPr="0098228D">
        <w:rPr>
          <w:rStyle w:val="StyleUnderline"/>
        </w:rPr>
        <w:t xml:space="preserve">If Congress were to amend their ratification legislation, treaty </w:t>
      </w:r>
      <w:r w:rsidRPr="0098228D">
        <w:rPr>
          <w:rStyle w:val="StyleUnderline"/>
          <w:highlight w:val="cyan"/>
        </w:rPr>
        <w:t>negotiators</w:t>
      </w:r>
      <w:r w:rsidRPr="0098228D">
        <w:rPr>
          <w:rStyle w:val="StyleUnderline"/>
        </w:rPr>
        <w:t xml:space="preserve"> among all three countries </w:t>
      </w:r>
      <w:r w:rsidRPr="0098228D">
        <w:rPr>
          <w:rStyle w:val="StyleUnderline"/>
          <w:highlight w:val="cyan"/>
        </w:rPr>
        <w:t>would</w:t>
      </w:r>
      <w:r w:rsidRPr="0098228D">
        <w:rPr>
          <w:rStyle w:val="StyleUnderline"/>
        </w:rPr>
        <w:t xml:space="preserve"> then </w:t>
      </w:r>
      <w:r w:rsidRPr="0098228D">
        <w:rPr>
          <w:rStyle w:val="StyleUnderline"/>
          <w:highlight w:val="cyan"/>
        </w:rPr>
        <w:t xml:space="preserve">need to determine whether Mexico and Canada would be willing to accept </w:t>
      </w:r>
      <w:r w:rsidRPr="0098228D">
        <w:rPr>
          <w:rStyle w:val="StyleUnderline"/>
        </w:rPr>
        <w:t xml:space="preserve">the </w:t>
      </w:r>
      <w:r w:rsidRPr="0098228D">
        <w:rPr>
          <w:rStyle w:val="StyleUnderline"/>
          <w:highlight w:val="cyan"/>
        </w:rPr>
        <w:t>amended legislation and amend any</w:t>
      </w:r>
      <w:r w:rsidRPr="0098228D">
        <w:rPr>
          <w:rStyle w:val="StyleUnderline"/>
        </w:rPr>
        <w:t xml:space="preserve"> ratification </w:t>
      </w:r>
      <w:r w:rsidRPr="0098228D">
        <w:rPr>
          <w:rStyle w:val="StyleUnderline"/>
          <w:highlight w:val="cyan"/>
        </w:rPr>
        <w:t>legislation</w:t>
      </w:r>
      <w:r w:rsidRPr="0098228D">
        <w:rPr>
          <w:rStyle w:val="StyleUnderline"/>
        </w:rPr>
        <w:t xml:space="preserve"> they might have already passed</w:t>
      </w:r>
      <w:r w:rsidRPr="0098228D">
        <w:rPr>
          <w:sz w:val="14"/>
        </w:rPr>
        <w:t xml:space="preserve">. Up to this point, </w:t>
      </w:r>
      <w:r w:rsidRPr="0098228D">
        <w:rPr>
          <w:rStyle w:val="StyleUnderline"/>
        </w:rPr>
        <w:t>Mexico and Canada have been clear they are not going to renegotiate the underlying agreement</w:t>
      </w:r>
      <w:r w:rsidRPr="0098228D">
        <w:rPr>
          <w:sz w:val="14"/>
        </w:rPr>
        <w:t xml:space="preserve">. </w:t>
      </w:r>
      <w:r w:rsidRPr="0098228D">
        <w:rPr>
          <w:rStyle w:val="StyleUnderline"/>
        </w:rPr>
        <w:t xml:space="preserve">As the clock continues to tick, </w:t>
      </w:r>
      <w:r w:rsidRPr="0098228D">
        <w:rPr>
          <w:rStyle w:val="StyleUnderline"/>
          <w:highlight w:val="cyan"/>
        </w:rPr>
        <w:t>the road continues to get steeper</w:t>
      </w:r>
      <w:r w:rsidRPr="0098228D">
        <w:rPr>
          <w:rStyle w:val="StyleUnderline"/>
        </w:rPr>
        <w:t xml:space="preserve"> for USMCA</w:t>
      </w:r>
      <w:r w:rsidRPr="0098228D">
        <w:rPr>
          <w:sz w:val="14"/>
        </w:rPr>
        <w:t xml:space="preserve"> in the United States.</w:t>
      </w:r>
    </w:p>
    <w:p w14:paraId="4FA9DF50" w14:textId="77777777" w:rsidR="006C38F6" w:rsidRPr="0098228D" w:rsidRDefault="006C38F6" w:rsidP="006C38F6"/>
    <w:p w14:paraId="42E8DC26" w14:textId="77777777" w:rsidR="006C38F6" w:rsidRPr="0098228D" w:rsidRDefault="006C38F6" w:rsidP="006C38F6">
      <w:pPr>
        <w:pStyle w:val="Heading4"/>
        <w:rPr>
          <w:sz w:val="28"/>
        </w:rPr>
      </w:pPr>
      <w:r w:rsidRPr="0098228D">
        <w:rPr>
          <w:sz w:val="28"/>
        </w:rPr>
        <w:t>Won’t Pass – Pressure is backfiring</w:t>
      </w:r>
    </w:p>
    <w:p w14:paraId="7A5280B5" w14:textId="77777777" w:rsidR="006C38F6" w:rsidRPr="0098228D" w:rsidRDefault="006C38F6" w:rsidP="006C38F6">
      <w:r w:rsidRPr="0098228D">
        <w:rPr>
          <w:rStyle w:val="Style13ptBold"/>
          <w:sz w:val="28"/>
        </w:rPr>
        <w:t>KIRBY 5/31</w:t>
      </w:r>
      <w:r w:rsidRPr="0098228D">
        <w:t xml:space="preserve"> (Jen; Vox, “Trump wants to pass his trade deal. But he’s not acting like it.” https://www.vox.com/2019/5/31/18647195/trump-trade-deal-tariff-mexico-canada-usmca)ww</w:t>
      </w:r>
    </w:p>
    <w:p w14:paraId="4A2096F7" w14:textId="77777777" w:rsidR="006C38F6" w:rsidRPr="005B5FDA" w:rsidRDefault="006C38F6" w:rsidP="006C38F6">
      <w:pPr>
        <w:rPr>
          <w:sz w:val="12"/>
        </w:rPr>
      </w:pPr>
      <w:r w:rsidRPr="0098228D">
        <w:rPr>
          <w:sz w:val="12"/>
        </w:rPr>
        <w:t xml:space="preserve">Vice President Mike Pence and Canadian Prime Minister Justin Trudeau met in Ottawa on Thursday to promote the revised NAFTA deal, now known as the United States-Mexico-Canada Agreement, or USMCA. But as Pence was extolling the trade deal in Canada, the Trump administration followed up by potentially undermining the very trade pact that it renegotiated. </w:t>
      </w:r>
      <w:r w:rsidRPr="0098228D">
        <w:rPr>
          <w:rStyle w:val="StyleUnderline"/>
          <w:highlight w:val="cyan"/>
        </w:rPr>
        <w:t>Trump riled</w:t>
      </w:r>
      <w:r w:rsidRPr="0098228D">
        <w:rPr>
          <w:rStyle w:val="StyleUnderline"/>
        </w:rPr>
        <w:t xml:space="preserve"> House </w:t>
      </w:r>
      <w:r w:rsidRPr="0098228D">
        <w:rPr>
          <w:rStyle w:val="StyleUnderline"/>
          <w:highlight w:val="cyan"/>
        </w:rPr>
        <w:t>Dem</w:t>
      </w:r>
      <w:r w:rsidRPr="0098228D">
        <w:rPr>
          <w:rStyle w:val="StyleUnderline"/>
        </w:rPr>
        <w:t>ocrat</w:t>
      </w:r>
      <w:r w:rsidRPr="0098228D">
        <w:rPr>
          <w:rStyle w:val="StyleUnderline"/>
          <w:highlight w:val="cyan"/>
        </w:rPr>
        <w:t>s</w:t>
      </w:r>
      <w:r w:rsidRPr="0098228D">
        <w:rPr>
          <w:rStyle w:val="StyleUnderline"/>
        </w:rPr>
        <w:t xml:space="preserve"> </w:t>
      </w:r>
      <w:r w:rsidRPr="0098228D">
        <w:rPr>
          <w:rStyle w:val="StyleUnderline"/>
          <w:highlight w:val="cyan"/>
        </w:rPr>
        <w:t>by notifying</w:t>
      </w:r>
      <w:r w:rsidRPr="0098228D">
        <w:rPr>
          <w:rStyle w:val="StyleUnderline"/>
        </w:rPr>
        <w:t xml:space="preserve"> Congress on Thursday </w:t>
      </w:r>
      <w:r w:rsidRPr="0098228D">
        <w:rPr>
          <w:rStyle w:val="StyleUnderline"/>
          <w:highlight w:val="cyan"/>
        </w:rPr>
        <w:t>that he wants to move forward with</w:t>
      </w:r>
      <w:r w:rsidRPr="0098228D">
        <w:rPr>
          <w:rStyle w:val="StyleUnderline"/>
        </w:rPr>
        <w:t xml:space="preserve"> the </w:t>
      </w:r>
      <w:r w:rsidRPr="0098228D">
        <w:rPr>
          <w:rStyle w:val="StyleUnderline"/>
          <w:highlight w:val="cyan"/>
        </w:rPr>
        <w:t>USMCA</w:t>
      </w:r>
      <w:r w:rsidRPr="0098228D">
        <w:rPr>
          <w:rStyle w:val="StyleUnderline"/>
        </w:rPr>
        <w:t xml:space="preserve"> approval process, even though Democrats still object to some of the USMCA’s provisions</w:t>
      </w:r>
      <w:r w:rsidRPr="0098228D">
        <w:rPr>
          <w:sz w:val="12"/>
        </w:rPr>
        <w:t xml:space="preserve">. And, most critically, Trump announced new tariffs on Mexico on Thursday night in an attempt to force the country to crack down on migration — something that’s gotten bipartisan pushback. Both of these moves threaten the USMCA here in the US and in Mexico. Canada, at least for now, is largely outside the drama. It implemented its legislation to ratify the USMCA this week, with the goal of approving it next month. The thing with a trilateral trade pact is that you need all three countries on board for it to go in effect. Two weeks ago, Trump struck </w:t>
      </w:r>
      <w:r w:rsidRPr="0098228D">
        <w:rPr>
          <w:rStyle w:val="StyleUnderline"/>
          <w:highlight w:val="cyan"/>
        </w:rPr>
        <w:t>a deal to lift</w:t>
      </w:r>
      <w:r w:rsidRPr="0098228D">
        <w:rPr>
          <w:rStyle w:val="StyleUnderline"/>
        </w:rPr>
        <w:t xml:space="preserve"> steel and aluminum </w:t>
      </w:r>
      <w:r w:rsidRPr="0098228D">
        <w:rPr>
          <w:rStyle w:val="StyleUnderline"/>
          <w:highlight w:val="cyan"/>
        </w:rPr>
        <w:t>tariffs</w:t>
      </w:r>
      <w:r w:rsidRPr="0098228D">
        <w:rPr>
          <w:rStyle w:val="StyleUnderline"/>
        </w:rPr>
        <w:t xml:space="preserve"> on Mexico and Canada</w:t>
      </w:r>
      <w:r w:rsidRPr="0098228D">
        <w:rPr>
          <w:sz w:val="12"/>
        </w:rPr>
        <w:t xml:space="preserve">, which </w:t>
      </w:r>
      <w:r w:rsidRPr="0098228D">
        <w:rPr>
          <w:rStyle w:val="StyleUnderline"/>
          <w:highlight w:val="cyan"/>
        </w:rPr>
        <w:t>seemed to clear the way</w:t>
      </w:r>
      <w:r w:rsidRPr="0098228D">
        <w:rPr>
          <w:rStyle w:val="StyleUnderline"/>
        </w:rPr>
        <w:t xml:space="preserve"> for the USMCA approval</w:t>
      </w:r>
      <w:r w:rsidRPr="0098228D">
        <w:rPr>
          <w:sz w:val="12"/>
        </w:rPr>
        <w:t xml:space="preserve">. </w:t>
      </w:r>
      <w:r w:rsidRPr="0098228D">
        <w:rPr>
          <w:rStyle w:val="StyleUnderline"/>
          <w:highlight w:val="cyan"/>
        </w:rPr>
        <w:t>But the White House</w:t>
      </w:r>
      <w:r w:rsidRPr="0098228D">
        <w:rPr>
          <w:rStyle w:val="StyleUnderline"/>
        </w:rPr>
        <w:t xml:space="preserve">’s latest moves </w:t>
      </w:r>
      <w:r w:rsidRPr="0098228D">
        <w:rPr>
          <w:rStyle w:val="StyleUnderline"/>
          <w:highlight w:val="cyan"/>
        </w:rPr>
        <w:t>have now thrown that into</w:t>
      </w:r>
      <w:r w:rsidRPr="0098228D">
        <w:rPr>
          <w:rStyle w:val="StyleUnderline"/>
        </w:rPr>
        <w:t xml:space="preserve"> </w:t>
      </w:r>
      <w:r w:rsidRPr="0098228D">
        <w:rPr>
          <w:rStyle w:val="StyleUnderline"/>
          <w:highlight w:val="cyan"/>
        </w:rPr>
        <w:t>question</w:t>
      </w:r>
      <w:r w:rsidRPr="0098228D">
        <w:rPr>
          <w:sz w:val="12"/>
        </w:rPr>
        <w:t xml:space="preserve">. Trump’s notification to Congress, briefly explained Trump signed the USMCA — along with Trudeau and then-Mexican President Enrique Peña Nieto — in November. But legislatures in all three countries still need to approve this updated version of the North American Free Trade Agreement. Trump’s steel and aluminum tariffs on Canada and Mexico represented a huge hurdle to the deal ever getting passed, as both Canada and Mexico, as well as members of Congress (including Republicans), wanted those tariffs lifted before they would even entertain the idea of passing the USMCA. And in May, the White House struck a deal to get rid of the tariffs, an announcement that renewed optimism in the deal’s future. But that might have been premature. </w:t>
      </w:r>
      <w:r w:rsidRPr="0098228D">
        <w:rPr>
          <w:rStyle w:val="StyleUnderline"/>
        </w:rPr>
        <w:t>Beyond the tariffs</w:t>
      </w:r>
      <w:r w:rsidRPr="0098228D">
        <w:rPr>
          <w:sz w:val="12"/>
        </w:rPr>
        <w:t xml:space="preserve">, House Speaker Nancy </w:t>
      </w:r>
      <w:r w:rsidRPr="0098228D">
        <w:rPr>
          <w:rStyle w:val="StyleUnderline"/>
        </w:rPr>
        <w:t>Pelosi and other House Democrats have also made clear that they want stronger enforcement of labor provisions in the USMCA, along with some beefing up of environmental protections and drug provisions</w:t>
      </w:r>
      <w:r w:rsidRPr="0098228D">
        <w:rPr>
          <w:sz w:val="12"/>
        </w:rPr>
        <w:t xml:space="preserve">. </w:t>
      </w:r>
      <w:r w:rsidRPr="0098228D">
        <w:rPr>
          <w:rStyle w:val="StyleUnderline"/>
        </w:rPr>
        <w:t xml:space="preserve">Though Mexico passed new labor laws last month that will help it comply with the new standards in the USMCA, </w:t>
      </w:r>
      <w:r w:rsidRPr="0098228D">
        <w:rPr>
          <w:rStyle w:val="StyleUnderline"/>
          <w:highlight w:val="cyan"/>
        </w:rPr>
        <w:t>Dem</w:t>
      </w:r>
      <w:r w:rsidRPr="0098228D">
        <w:rPr>
          <w:rStyle w:val="StyleUnderline"/>
        </w:rPr>
        <w:t>ocrat</w:t>
      </w:r>
      <w:r w:rsidRPr="0098228D">
        <w:rPr>
          <w:rStyle w:val="StyleUnderline"/>
          <w:highlight w:val="cyan"/>
        </w:rPr>
        <w:t>s</w:t>
      </w:r>
      <w:r w:rsidRPr="0098228D">
        <w:rPr>
          <w:rStyle w:val="StyleUnderline"/>
        </w:rPr>
        <w:t xml:space="preserve"> </w:t>
      </w:r>
      <w:r w:rsidRPr="0098228D">
        <w:rPr>
          <w:rStyle w:val="StyleUnderline"/>
          <w:highlight w:val="cyan"/>
        </w:rPr>
        <w:t>and labor unions</w:t>
      </w:r>
      <w:r w:rsidRPr="0098228D">
        <w:rPr>
          <w:rStyle w:val="StyleUnderline"/>
        </w:rPr>
        <w:t xml:space="preserve"> in the US </w:t>
      </w:r>
      <w:r w:rsidRPr="0098228D">
        <w:rPr>
          <w:rStyle w:val="StyleUnderline"/>
          <w:highlight w:val="cyan"/>
        </w:rPr>
        <w:t>still had some issues</w:t>
      </w:r>
      <w:r w:rsidRPr="0098228D">
        <w:rPr>
          <w:sz w:val="12"/>
        </w:rPr>
        <w:t xml:space="preserve">. The Trump administration’s top trade official, Robert </w:t>
      </w:r>
      <w:proofErr w:type="spellStart"/>
      <w:r w:rsidRPr="0098228D">
        <w:rPr>
          <w:rStyle w:val="StyleUnderline"/>
        </w:rPr>
        <w:t>Lighthizer</w:t>
      </w:r>
      <w:proofErr w:type="spellEnd"/>
      <w:r w:rsidRPr="0098228D">
        <w:rPr>
          <w:rStyle w:val="StyleUnderline"/>
        </w:rPr>
        <w:t>, has upped his outreach with Democrats on Capitol Hill in recent weeks. And both sides seemed hopeful that the administration and House Democrats could reach some sort of resolution to get the USMCA through Congress with bipartisan support</w:t>
      </w:r>
      <w:r w:rsidRPr="0098228D">
        <w:rPr>
          <w:sz w:val="12"/>
        </w:rPr>
        <w:t xml:space="preserve">. </w:t>
      </w:r>
      <w:r w:rsidRPr="0098228D">
        <w:rPr>
          <w:rStyle w:val="StyleUnderline"/>
        </w:rPr>
        <w:t xml:space="preserve">But on Thursday, </w:t>
      </w:r>
      <w:r w:rsidRPr="0098228D">
        <w:rPr>
          <w:rStyle w:val="StyleUnderline"/>
          <w:highlight w:val="cyan"/>
        </w:rPr>
        <w:t>Trump</w:t>
      </w:r>
      <w:r w:rsidRPr="0098228D">
        <w:rPr>
          <w:rStyle w:val="StyleUnderline"/>
        </w:rPr>
        <w:t xml:space="preserve"> essentially </w:t>
      </w:r>
      <w:r w:rsidRPr="0098228D">
        <w:rPr>
          <w:rStyle w:val="StyleUnderline"/>
          <w:highlight w:val="cyan"/>
        </w:rPr>
        <w:t>told</w:t>
      </w:r>
      <w:r w:rsidRPr="0098228D">
        <w:rPr>
          <w:rStyle w:val="StyleUnderline"/>
        </w:rPr>
        <w:t xml:space="preserve"> House </w:t>
      </w:r>
      <w:r w:rsidRPr="0098228D">
        <w:rPr>
          <w:rStyle w:val="StyleUnderline"/>
          <w:highlight w:val="cyan"/>
        </w:rPr>
        <w:t>Dem</w:t>
      </w:r>
      <w:r w:rsidRPr="0098228D">
        <w:rPr>
          <w:rStyle w:val="StyleUnderline"/>
        </w:rPr>
        <w:t xml:space="preserve">ocrats that </w:t>
      </w:r>
      <w:r w:rsidRPr="0098228D">
        <w:rPr>
          <w:rStyle w:val="StyleUnderline"/>
          <w:highlight w:val="cyan"/>
        </w:rPr>
        <w:t>he wants to move ahead, against their objections</w:t>
      </w:r>
      <w:r w:rsidRPr="0098228D">
        <w:rPr>
          <w:sz w:val="12"/>
        </w:rPr>
        <w:t xml:space="preserve">. The White House submitted what’s called a draft statement of administrative action, which is basically a notice that it plans to submit the USMCA legislation after 30 days. It can be longer than 30 days (not shorter), but </w:t>
      </w:r>
      <w:r w:rsidRPr="0098228D">
        <w:rPr>
          <w:rStyle w:val="StyleUnderline"/>
        </w:rPr>
        <w:t>the message is pretty much</w:t>
      </w:r>
      <w:r w:rsidRPr="0098228D">
        <w:rPr>
          <w:sz w:val="12"/>
        </w:rPr>
        <w:t xml:space="preserve"> the same: </w:t>
      </w:r>
      <w:r w:rsidRPr="0098228D">
        <w:rPr>
          <w:rStyle w:val="StyleUnderline"/>
        </w:rPr>
        <w:t>no more delays</w:t>
      </w:r>
      <w:r w:rsidRPr="0098228D">
        <w:rPr>
          <w:sz w:val="12"/>
        </w:rPr>
        <w:t xml:space="preserve">. The White House and Democrats can keep talking during this period — and </w:t>
      </w:r>
      <w:proofErr w:type="spellStart"/>
      <w:r w:rsidRPr="0098228D">
        <w:rPr>
          <w:sz w:val="12"/>
        </w:rPr>
        <w:t>Lighthizer</w:t>
      </w:r>
      <w:proofErr w:type="spellEnd"/>
      <w:r w:rsidRPr="0098228D">
        <w:rPr>
          <w:sz w:val="12"/>
        </w:rPr>
        <w:t xml:space="preserve"> said he would continue to work with Democrats. But </w:t>
      </w:r>
      <w:r w:rsidRPr="0098228D">
        <w:rPr>
          <w:rStyle w:val="StyleUnderline"/>
          <w:highlight w:val="cyan"/>
        </w:rPr>
        <w:t>it’s</w:t>
      </w:r>
      <w:r w:rsidRPr="0098228D">
        <w:rPr>
          <w:rStyle w:val="StyleUnderline"/>
        </w:rPr>
        <w:t xml:space="preserve"> definitely </w:t>
      </w:r>
      <w:r w:rsidRPr="0098228D">
        <w:rPr>
          <w:rStyle w:val="StyleUnderline"/>
          <w:highlight w:val="cyan"/>
        </w:rPr>
        <w:t>putting pressure on House Democrats</w:t>
      </w:r>
      <w:r w:rsidRPr="0098228D">
        <w:rPr>
          <w:sz w:val="12"/>
          <w:highlight w:val="cyan"/>
        </w:rPr>
        <w:t>.</w:t>
      </w:r>
      <w:bookmarkStart w:id="1" w:name="_GoBack"/>
      <w:bookmarkEnd w:id="1"/>
      <w:r w:rsidRPr="0098228D">
        <w:rPr>
          <w:sz w:val="12"/>
        </w:rPr>
        <w:t xml:space="preserve"> The president clearly wants USMCA passed before the fall, and definitely before the 2020 campaign gets fully underway. Trump would really like to list renegotiating the “worst trade deal in history” as one of his accomplishments. If he can’t do that, though, then the next best thing might be to blame the Democrats for obstructing his new trade deal. “If you kind of throw this bomb in their court, then for at least a significant portion of his base, they’ll be willing to except his interpretation of this — as Democrats causing problems rather than the Trump administration causing problems,” Todd Tucker, a trade expert at the Roosevelt Institute, a liberal think tank, told me. </w:t>
      </w:r>
      <w:r w:rsidRPr="0098228D">
        <w:rPr>
          <w:rStyle w:val="StyleUnderline"/>
        </w:rPr>
        <w:t>But Pelosi is in no such rush, and while she’s indicated she could get to “yes” on NAFTA, she said she wants to more closely examine the enforcement mechanisms</w:t>
      </w:r>
      <w:r w:rsidRPr="0098228D">
        <w:rPr>
          <w:sz w:val="12"/>
        </w:rPr>
        <w:t xml:space="preserve">. </w:t>
      </w:r>
      <w:r w:rsidRPr="0098228D">
        <w:rPr>
          <w:rStyle w:val="StyleUnderline"/>
        </w:rPr>
        <w:t xml:space="preserve">And Pelosi wasn’t amused by the White House’s decision to submit that notice to Congress, though, and had warned </w:t>
      </w:r>
      <w:proofErr w:type="spellStart"/>
      <w:r w:rsidRPr="0098228D">
        <w:rPr>
          <w:rStyle w:val="StyleUnderline"/>
        </w:rPr>
        <w:t>Lighthizer</w:t>
      </w:r>
      <w:proofErr w:type="spellEnd"/>
      <w:r w:rsidRPr="0098228D">
        <w:rPr>
          <w:rStyle w:val="StyleUnderline"/>
        </w:rPr>
        <w:t xml:space="preserve"> against talking this step</w:t>
      </w:r>
      <w:r w:rsidRPr="0098228D">
        <w:rPr>
          <w:sz w:val="12"/>
        </w:rPr>
        <w:t xml:space="preserve">, according to the Washington Post. “The Trump Administration’s decision to send Congress a draft statement of administrative action before we have finished working with U.S. Trade Representative </w:t>
      </w:r>
      <w:proofErr w:type="spellStart"/>
      <w:r w:rsidRPr="0098228D">
        <w:rPr>
          <w:sz w:val="12"/>
        </w:rPr>
        <w:t>Lighthizer</w:t>
      </w:r>
      <w:proofErr w:type="spellEnd"/>
      <w:r w:rsidRPr="0098228D">
        <w:rPr>
          <w:sz w:val="12"/>
        </w:rPr>
        <w:t xml:space="preserve"> to ensure the USMCA benefits American workers and farmers is not a positive step,” Pelosi said in a statement. “It indicates a lack of knowledge on the part of the Administration on the policy and process to pass a trade agreement.” </w:t>
      </w:r>
      <w:r w:rsidRPr="0098228D">
        <w:rPr>
          <w:rStyle w:val="StyleUnderline"/>
        </w:rPr>
        <w:t>Pelosi does have leverage on whether or not to bring the USMCA legislation to the floor — and she’s used it to sidetrack trade deals in the past, including in 2008 with George W. Bush’s trade pact with Colombia</w:t>
      </w:r>
      <w:r w:rsidRPr="0098228D">
        <w:rPr>
          <w:sz w:val="12"/>
        </w:rPr>
        <w:t xml:space="preserve">. And if Democrats were already reluctant about the USMCA, a revived trade war with Mexico isn’t exactly going to help things. And it might alienate some Republicans, too. Oh, and then there’s these new tariffs on Mexico Trump tweeted Thursday night that, starting in two weeks, the US plans to impose 5 percent tariffs on all goods coming “into our Country from Mexico” until Mexico basically solves a migration problem that neither country has ever been able to solve. Those tariffs will gradually increase the longer Mexico fails to curb migration. Trump’s use of tariffs as a pressure tactic isn’t exactly shocking. But that he chose to take this step while trying to get the USMCA passed is somewhat strange. And it’s not just the potential opposition from Mexico that’s the problem: Neither Republicans nor Democrats in Congress are enthusiastic about the move. Republicans and business groups have already pushed back, saying the tariffs are endangering the USMCA. “Trade policy and border security are separate issues,” Sen. Chuck Grassley (R-IO), who leads the Senate Finance Committee that will handle USMCA, said, according to Politico. “This is a misuse of presidential tariff authority and counter to congressional intent. Following through on this threat would seriously jeopardize passage of USMCA, a central campaign pledge of President Trump’s and what could be a big victory for the country.” Or as Vox’s Matt </w:t>
      </w:r>
      <w:proofErr w:type="spellStart"/>
      <w:r w:rsidRPr="0098228D">
        <w:rPr>
          <w:sz w:val="12"/>
        </w:rPr>
        <w:t>Yglesias</w:t>
      </w:r>
      <w:proofErr w:type="spellEnd"/>
      <w:r w:rsidRPr="0098228D">
        <w:rPr>
          <w:sz w:val="12"/>
        </w:rPr>
        <w:t xml:space="preserve"> put it, “Creating a huge trade policy blowup with Mexico is not a great way of convincing Congress to move forward with USMCA and could scuttle things in the Mexican Congress as well.” The administration has insisted that the two issues are unrelated. Acting White House Chief of Staff Mick Mulvaney said on a call Thursday that “these are not tariffs as part of a trade dispute, these are tariffs as part of an immigration matter, the USMCA is entirely separate.” But eliminating tariffs and other trade barriers is supposed to be one of the perks of trade agreements, and if Trump keeps going around that by invoking national security concerns, the US becomes a far less attractive trading partner to Mexico, Canada, and just about everyone else. Mexico introduced legislation this week to ratify the USMCA, and, as mentioned, has already passed laws to bring it into compliance with the deal’s new labor provisions. Mexico has the most to lose if the </w:t>
      </w:r>
      <w:proofErr w:type="spellStart"/>
      <w:r w:rsidRPr="0098228D">
        <w:rPr>
          <w:sz w:val="12"/>
        </w:rPr>
        <w:t>the</w:t>
      </w:r>
      <w:proofErr w:type="spellEnd"/>
      <w:r w:rsidRPr="0098228D">
        <w:rPr>
          <w:sz w:val="12"/>
        </w:rPr>
        <w:t xml:space="preserve"> USMCA falls apart. At the same time, Trump is not popular among Mexicans — for reasons that should be pretty apparent — and these new tariffs will make it all the more politically complicated to pass the USMCA. This puts Mexico’s president, Andrés Manuel López Obrador (or AMLO for short), in a bit of a tight spot. AMLO is pushing back, and likely trying to persuade Trump not to make good on his threat. The Mexican president sent a letter to Trump on Friday where he basically said Mexico is trying to curb migration, but it’s not going to respond to threats. “Please, remember that I do not lack valor, that I am not a coward nor timorous but rather act according to principles,” AMLO wrote, according to the Associated Press. </w:t>
      </w:r>
      <w:r w:rsidRPr="0098228D">
        <w:rPr>
          <w:rStyle w:val="StyleUnderline"/>
        </w:rPr>
        <w:t>As Tucker, the trade expert at the Roosevelt Institute, points out</w:t>
      </w:r>
      <w:r w:rsidRPr="0098228D">
        <w:rPr>
          <w:sz w:val="12"/>
        </w:rPr>
        <w:t xml:space="preserve">, Trump can also blame Mexico for obstructing USMCA if it balks over tariffs. But that’s a much harder case to make when Trump is also isolating Congress. Trump was already having a </w:t>
      </w:r>
      <w:proofErr w:type="gramStart"/>
      <w:r w:rsidRPr="0098228D">
        <w:rPr>
          <w:sz w:val="12"/>
        </w:rPr>
        <w:t>hard enough</w:t>
      </w:r>
      <w:proofErr w:type="gramEnd"/>
      <w:r w:rsidRPr="0098228D">
        <w:rPr>
          <w:sz w:val="12"/>
        </w:rPr>
        <w:t xml:space="preserve"> time with Democrats, but now he’s got Republicans to deal with, too. “I think the fact that he made the threat makes it hard to land this, ever,” Tucker said. </w:t>
      </w:r>
      <w:r w:rsidRPr="0098228D">
        <w:rPr>
          <w:rStyle w:val="StyleUnderline"/>
        </w:rPr>
        <w:t>It was always going to be difficult, especially with Democrats in control of the House</w:t>
      </w:r>
      <w:r w:rsidRPr="0098228D">
        <w:rPr>
          <w:sz w:val="12"/>
        </w:rPr>
        <w:t>. “</w:t>
      </w:r>
      <w:r w:rsidRPr="0098228D">
        <w:rPr>
          <w:rStyle w:val="StyleUnderline"/>
        </w:rPr>
        <w:t>Now, it just makes it virtually impossible. I don’t see how you have a successful conclusion of [the USMCA] after this</w:t>
      </w:r>
      <w:r w:rsidRPr="0098228D">
        <w:rPr>
          <w:sz w:val="12"/>
        </w:rPr>
        <w:t>.”</w:t>
      </w:r>
    </w:p>
    <w:p w14:paraId="6F7B2B0F" w14:textId="77777777" w:rsidR="00D550EF" w:rsidRPr="005B5FDA" w:rsidRDefault="00D550EF" w:rsidP="00D550EF"/>
    <w:p w14:paraId="632FD4FC" w14:textId="77777777" w:rsidR="00D550EF" w:rsidRPr="005B5FDA" w:rsidRDefault="00D550EF" w:rsidP="00D550EF">
      <w:pPr>
        <w:pStyle w:val="Heading4"/>
        <w:rPr>
          <w:sz w:val="28"/>
        </w:rPr>
      </w:pPr>
      <w:r w:rsidRPr="005B5FDA">
        <w:rPr>
          <w:sz w:val="28"/>
        </w:rPr>
        <w:t>Won’t Pass – Timing isn’t right</w:t>
      </w:r>
    </w:p>
    <w:p w14:paraId="3D0AAF2C" w14:textId="77777777" w:rsidR="00D550EF" w:rsidRPr="005B5FDA" w:rsidRDefault="00D550EF" w:rsidP="00D550EF">
      <w:r w:rsidRPr="005B5FDA">
        <w:rPr>
          <w:rStyle w:val="Style13ptBold"/>
          <w:sz w:val="28"/>
        </w:rPr>
        <w:t>GOMEZ-STROZZI 5/16</w:t>
      </w:r>
      <w:r w:rsidRPr="005B5FDA">
        <w:t xml:space="preserve"> (Alejandro; Partner and Manufacturing Industry Advisor – Foley &amp; Lardner LLP, “The (Likely) Execution of the USMCA,” https://www.natlawreview.com/article/likely-execution-usmca)ww</w:t>
      </w:r>
    </w:p>
    <w:p w14:paraId="5DEF0CD7" w14:textId="77777777" w:rsidR="00D550EF" w:rsidRPr="005B5FDA" w:rsidRDefault="00D550EF" w:rsidP="00D550EF">
      <w:pPr>
        <w:rPr>
          <w:sz w:val="16"/>
        </w:rPr>
      </w:pPr>
      <w:r w:rsidRPr="005B5FDA">
        <w:rPr>
          <w:sz w:val="16"/>
        </w:rPr>
        <w:t xml:space="preserve">The USMCA, signed on November 2018, is making its way through the legislative processes in the United States, Mexico, and Canada.  Both Mexico and Canada will be closely looking at the eventual progress in the United States before moving forward on their own. </w:t>
      </w:r>
      <w:r w:rsidRPr="006C38F6">
        <w:rPr>
          <w:rStyle w:val="StyleUnderline"/>
          <w:highlight w:val="yellow"/>
        </w:rPr>
        <w:t>The biggest hurdle</w:t>
      </w:r>
      <w:r w:rsidRPr="005B5FDA">
        <w:rPr>
          <w:rStyle w:val="StyleUnderline"/>
        </w:rPr>
        <w:t xml:space="preserve"> in the United </w:t>
      </w:r>
      <w:r w:rsidRPr="006C38F6">
        <w:rPr>
          <w:rStyle w:val="StyleUnderline"/>
        </w:rPr>
        <w:t>States</w:t>
      </w:r>
      <w:r w:rsidRPr="005B5FDA">
        <w:rPr>
          <w:rStyle w:val="StyleUnderline"/>
        </w:rPr>
        <w:t xml:space="preserve"> </w:t>
      </w:r>
      <w:r w:rsidRPr="006C38F6">
        <w:rPr>
          <w:rStyle w:val="StyleUnderline"/>
          <w:highlight w:val="yellow"/>
        </w:rPr>
        <w:t>is</w:t>
      </w:r>
      <w:r w:rsidRPr="005B5FDA">
        <w:rPr>
          <w:rStyle w:val="StyleUnderline"/>
        </w:rPr>
        <w:t xml:space="preserve">, in general, </w:t>
      </w:r>
      <w:r w:rsidRPr="006C38F6">
        <w:rPr>
          <w:rStyle w:val="StyleUnderline"/>
          <w:highlight w:val="yellow"/>
        </w:rPr>
        <w:t>the reticence to provide a "victory"</w:t>
      </w:r>
      <w:r w:rsidRPr="006C38F6">
        <w:rPr>
          <w:rStyle w:val="StyleUnderline"/>
        </w:rPr>
        <w:t xml:space="preserve"> </w:t>
      </w:r>
      <w:r w:rsidRPr="006C38F6">
        <w:rPr>
          <w:rStyle w:val="StyleUnderline"/>
          <w:highlight w:val="yellow"/>
        </w:rPr>
        <w:t>to</w:t>
      </w:r>
      <w:r w:rsidRPr="006C38F6">
        <w:rPr>
          <w:rStyle w:val="StyleUnderline"/>
        </w:rPr>
        <w:t xml:space="preserve"> the </w:t>
      </w:r>
      <w:r w:rsidRPr="006C38F6">
        <w:rPr>
          <w:rStyle w:val="StyleUnderline"/>
          <w:highlight w:val="yellow"/>
        </w:rPr>
        <w:t>Trump</w:t>
      </w:r>
      <w:r w:rsidRPr="005B5FDA">
        <w:rPr>
          <w:rStyle w:val="StyleUnderline"/>
        </w:rPr>
        <w:t xml:space="preserve"> administration </w:t>
      </w:r>
      <w:r w:rsidRPr="006C38F6">
        <w:rPr>
          <w:rStyle w:val="StyleUnderline"/>
          <w:highlight w:val="yellow"/>
        </w:rPr>
        <w:t>and</w:t>
      </w:r>
      <w:r w:rsidRPr="005B5FDA">
        <w:rPr>
          <w:rStyle w:val="StyleUnderline"/>
        </w:rPr>
        <w:t xml:space="preserve">, in particular, </w:t>
      </w:r>
      <w:r w:rsidRPr="006C38F6">
        <w:rPr>
          <w:rStyle w:val="StyleUnderline"/>
          <w:highlight w:val="yellow"/>
        </w:rPr>
        <w:t>the requirements of the Democrat-controlled House of Representatives</w:t>
      </w:r>
      <w:r w:rsidRPr="005B5FDA">
        <w:rPr>
          <w:rStyle w:val="StyleUnderline"/>
        </w:rPr>
        <w:t xml:space="preserve"> </w:t>
      </w:r>
      <w:r w:rsidRPr="006C38F6">
        <w:rPr>
          <w:rStyle w:val="StyleUnderline"/>
          <w:highlight w:val="yellow"/>
        </w:rPr>
        <w:t>to</w:t>
      </w:r>
      <w:r w:rsidRPr="005B5FDA">
        <w:rPr>
          <w:rStyle w:val="StyleUnderline"/>
        </w:rPr>
        <w:t xml:space="preserve"> </w:t>
      </w:r>
      <w:r w:rsidRPr="005B5FDA">
        <w:rPr>
          <w:sz w:val="16"/>
        </w:rPr>
        <w:t>(</w:t>
      </w:r>
      <w:proofErr w:type="spellStart"/>
      <w:r w:rsidRPr="005B5FDA">
        <w:rPr>
          <w:sz w:val="16"/>
        </w:rPr>
        <w:t>i</w:t>
      </w:r>
      <w:proofErr w:type="spellEnd"/>
      <w:r w:rsidRPr="005B5FDA">
        <w:rPr>
          <w:sz w:val="16"/>
        </w:rPr>
        <w:t xml:space="preserve">) </w:t>
      </w:r>
      <w:r w:rsidRPr="006C38F6">
        <w:rPr>
          <w:rStyle w:val="StyleUnderline"/>
        </w:rPr>
        <w:t>wait</w:t>
      </w:r>
      <w:r w:rsidRPr="005B5FDA">
        <w:rPr>
          <w:rStyle w:val="StyleUnderline"/>
        </w:rPr>
        <w:t xml:space="preserve"> </w:t>
      </w:r>
      <w:r w:rsidRPr="006C38F6">
        <w:rPr>
          <w:rStyle w:val="StyleUnderline"/>
        </w:rPr>
        <w:t xml:space="preserve">and </w:t>
      </w:r>
      <w:r w:rsidRPr="006C38F6">
        <w:rPr>
          <w:rStyle w:val="StyleUnderline"/>
          <w:highlight w:val="yellow"/>
        </w:rPr>
        <w:t>see how the</w:t>
      </w:r>
      <w:r w:rsidRPr="005B5FDA">
        <w:rPr>
          <w:rStyle w:val="StyleUnderline"/>
        </w:rPr>
        <w:t xml:space="preserve"> recently-passed </w:t>
      </w:r>
      <w:r w:rsidRPr="006C38F6">
        <w:rPr>
          <w:rStyle w:val="StyleUnderline"/>
          <w:highlight w:val="yellow"/>
        </w:rPr>
        <w:t>labor reform in Mexico is</w:t>
      </w:r>
      <w:r w:rsidRPr="005B5FDA">
        <w:rPr>
          <w:rStyle w:val="StyleUnderline"/>
        </w:rPr>
        <w:t xml:space="preserve"> actually </w:t>
      </w:r>
      <w:r w:rsidRPr="006C38F6">
        <w:rPr>
          <w:rStyle w:val="StyleUnderline"/>
          <w:highlight w:val="yellow"/>
        </w:rPr>
        <w:t>enforced</w:t>
      </w:r>
      <w:r w:rsidRPr="005B5FDA">
        <w:rPr>
          <w:rStyle w:val="StyleUnderline"/>
        </w:rPr>
        <w:t xml:space="preserve">, </w:t>
      </w:r>
      <w:r w:rsidRPr="006C38F6">
        <w:rPr>
          <w:rStyle w:val="StyleUnderline"/>
          <w:highlight w:val="yellow"/>
        </w:rPr>
        <w:t>as</w:t>
      </w:r>
      <w:r w:rsidRPr="005B5FDA">
        <w:rPr>
          <w:rStyle w:val="StyleUnderline"/>
        </w:rPr>
        <w:t xml:space="preserve"> </w:t>
      </w:r>
      <w:r w:rsidRPr="006C38F6">
        <w:rPr>
          <w:rStyle w:val="StyleUnderline"/>
          <w:highlight w:val="yellow"/>
        </w:rPr>
        <w:t>well as</w:t>
      </w:r>
      <w:r w:rsidRPr="005B5FDA">
        <w:rPr>
          <w:rStyle w:val="StyleUnderline"/>
        </w:rPr>
        <w:t xml:space="preserve"> </w:t>
      </w:r>
      <w:r w:rsidRPr="005B5FDA">
        <w:rPr>
          <w:sz w:val="16"/>
        </w:rPr>
        <w:t xml:space="preserve">(ii) </w:t>
      </w:r>
      <w:r w:rsidRPr="006C38F6">
        <w:rPr>
          <w:rStyle w:val="StyleUnderline"/>
          <w:highlight w:val="yellow"/>
        </w:rPr>
        <w:t>seek</w:t>
      </w:r>
      <w:r w:rsidRPr="005B5FDA">
        <w:rPr>
          <w:rStyle w:val="StyleUnderline"/>
        </w:rPr>
        <w:t xml:space="preserve"> still </w:t>
      </w:r>
      <w:r w:rsidRPr="006C38F6">
        <w:rPr>
          <w:rStyle w:val="StyleUnderline"/>
          <w:highlight w:val="yellow"/>
        </w:rPr>
        <w:t>undisclosed modifications regarding environmental provisions</w:t>
      </w:r>
      <w:r w:rsidRPr="005B5FDA">
        <w:rPr>
          <w:sz w:val="16"/>
        </w:rPr>
        <w:t xml:space="preserve">. We do not anticipate that such requirements would amount to reopening the negotiations among the three countries, as Congress may utilize U.S. domestic implementing provisions to strengthen the parts that are seen as insufficient. </w:t>
      </w:r>
      <w:r w:rsidRPr="005B5FDA">
        <w:rPr>
          <w:rStyle w:val="StyleUnderline"/>
        </w:rPr>
        <w:t xml:space="preserve">Time wise, </w:t>
      </w:r>
      <w:r w:rsidRPr="006C38F6">
        <w:rPr>
          <w:rStyle w:val="StyleUnderline"/>
          <w:highlight w:val="yellow"/>
        </w:rPr>
        <w:t>there is a slim chance of ratification</w:t>
      </w:r>
      <w:r w:rsidRPr="005B5FDA">
        <w:rPr>
          <w:rStyle w:val="StyleUnderline"/>
        </w:rPr>
        <w:t xml:space="preserve"> before the U.S. Congress August 2019 recess, after which a full swing electoral mode should be kicking in</w:t>
      </w:r>
      <w:r w:rsidRPr="005B5FDA">
        <w:rPr>
          <w:sz w:val="16"/>
        </w:rPr>
        <w:t xml:space="preserve"> with the office of the President, all seats in the House, and one third of the Senate up for grabs in 2020.</w:t>
      </w:r>
    </w:p>
    <w:p w14:paraId="36CC767D" w14:textId="77777777" w:rsidR="00D550EF" w:rsidRPr="005B5FDA" w:rsidRDefault="00D550EF" w:rsidP="00D550EF"/>
    <w:p w14:paraId="5CEA5FD7" w14:textId="77777777" w:rsidR="00D550EF" w:rsidRPr="005B5FDA" w:rsidRDefault="00D550EF" w:rsidP="00D550EF">
      <w:pPr>
        <w:pStyle w:val="Heading4"/>
        <w:rPr>
          <w:sz w:val="28"/>
        </w:rPr>
      </w:pPr>
      <w:r w:rsidRPr="005B5FDA">
        <w:rPr>
          <w:sz w:val="28"/>
        </w:rPr>
        <w:t>Won’t Pass – Democratic Objections</w:t>
      </w:r>
    </w:p>
    <w:p w14:paraId="266BB16B" w14:textId="77777777" w:rsidR="00D550EF" w:rsidRPr="005B5FDA" w:rsidRDefault="00D550EF" w:rsidP="00D550EF">
      <w:r w:rsidRPr="005B5FDA">
        <w:rPr>
          <w:rStyle w:val="Style13ptBold"/>
          <w:sz w:val="28"/>
        </w:rPr>
        <w:t>REUTERS 6/19</w:t>
      </w:r>
      <w:r w:rsidRPr="005B5FDA">
        <w:t xml:space="preserve"> (“U.S. House Speaker Pelosi cites key problems in way of USMCA trade pact approval,” https://www.reuters.com/article/us-usa-trade-pelosi/u-s-house-speaker-pelosi-cites-key-problems-in-way-of-usmca-trade-pact-approval-idUSKCN1TK1TS)ww</w:t>
      </w:r>
    </w:p>
    <w:p w14:paraId="0C822872" w14:textId="77777777" w:rsidR="00D550EF" w:rsidRPr="005B5FDA" w:rsidRDefault="00D550EF" w:rsidP="00D550EF">
      <w:pPr>
        <w:rPr>
          <w:sz w:val="14"/>
        </w:rPr>
      </w:pPr>
      <w:r w:rsidRPr="005B5FDA">
        <w:rPr>
          <w:sz w:val="14"/>
        </w:rPr>
        <w:t xml:space="preserve">U.S. House of Representatives Speaker Nancy </w:t>
      </w:r>
      <w:r w:rsidRPr="006C38F6">
        <w:rPr>
          <w:rStyle w:val="StyleUnderline"/>
          <w:highlight w:val="yellow"/>
        </w:rPr>
        <w:t>Pelosi</w:t>
      </w:r>
      <w:r w:rsidRPr="005B5FDA">
        <w:rPr>
          <w:sz w:val="14"/>
        </w:rPr>
        <w:t xml:space="preserve"> on Wednesday </w:t>
      </w:r>
      <w:r w:rsidRPr="006C38F6">
        <w:rPr>
          <w:rStyle w:val="StyleUnderline"/>
          <w:highlight w:val="yellow"/>
        </w:rPr>
        <w:t>outlined several key impediments to congressional approval</w:t>
      </w:r>
      <w:r w:rsidRPr="005B5FDA">
        <w:rPr>
          <w:sz w:val="14"/>
        </w:rPr>
        <w:t xml:space="preserve"> of a U.S.-Mexico-Canada trade agreement, as Canadian Prime Minister Justin Trudeau was set to arrive in Washington to push for final approval of the pact. Speaking at a breakfast for reporters sponsored by the Christian Science Monitor, </w:t>
      </w:r>
      <w:r w:rsidRPr="005B5FDA">
        <w:rPr>
          <w:rStyle w:val="StyleUnderline"/>
        </w:rPr>
        <w:t xml:space="preserve">Pelosi did not </w:t>
      </w:r>
      <w:r w:rsidRPr="006C38F6">
        <w:rPr>
          <w:rStyle w:val="StyleUnderline"/>
        </w:rPr>
        <w:t>provide</w:t>
      </w:r>
      <w:r w:rsidRPr="005B5FDA">
        <w:rPr>
          <w:rStyle w:val="StyleUnderline"/>
        </w:rPr>
        <w:t xml:space="preserve"> any timetable for the House possibly taking up legislation to approve the massive trade pact</w:t>
      </w:r>
      <w:r w:rsidRPr="005B5FDA">
        <w:rPr>
          <w:sz w:val="14"/>
        </w:rPr>
        <w:t xml:space="preserve">. </w:t>
      </w:r>
      <w:r w:rsidRPr="006C38F6">
        <w:rPr>
          <w:rStyle w:val="StyleUnderline"/>
          <w:highlight w:val="yellow"/>
        </w:rPr>
        <w:t>Citing concerns over enforcement tools, labor and environmental protections and provisions on pharmaceuticals</w:t>
      </w:r>
      <w:r w:rsidRPr="005B5FDA">
        <w:rPr>
          <w:rStyle w:val="StyleUnderline"/>
        </w:rPr>
        <w:t xml:space="preserve">, Pelosi said </w:t>
      </w:r>
      <w:r w:rsidRPr="006C38F6">
        <w:rPr>
          <w:rStyle w:val="StyleUnderline"/>
          <w:highlight w:val="yellow"/>
        </w:rPr>
        <w:t>the deal cannot</w:t>
      </w:r>
      <w:r w:rsidRPr="005B5FDA">
        <w:rPr>
          <w:rStyle w:val="StyleUnderline"/>
        </w:rPr>
        <w:t xml:space="preserve"> simply </w:t>
      </w:r>
      <w:r w:rsidRPr="006C38F6">
        <w:rPr>
          <w:rStyle w:val="StyleUnderline"/>
          <w:highlight w:val="yellow"/>
        </w:rPr>
        <w:t>be</w:t>
      </w:r>
      <w:r w:rsidRPr="006C38F6">
        <w:rPr>
          <w:sz w:val="14"/>
          <w:highlight w:val="yellow"/>
        </w:rPr>
        <w:t xml:space="preserve"> “</w:t>
      </w:r>
      <w:r w:rsidRPr="006C38F6">
        <w:rPr>
          <w:rStyle w:val="StyleUnderline"/>
          <w:highlight w:val="yellow"/>
        </w:rPr>
        <w:t>NAFTA with sugar on top</w:t>
      </w:r>
      <w:r w:rsidRPr="006C38F6">
        <w:rPr>
          <w:sz w:val="14"/>
          <w:highlight w:val="yellow"/>
        </w:rPr>
        <w:t>.”</w:t>
      </w:r>
    </w:p>
    <w:p w14:paraId="78565755" w14:textId="77777777" w:rsidR="00D550EF" w:rsidRPr="005B5FDA" w:rsidRDefault="00D550EF" w:rsidP="00D550EF"/>
    <w:p w14:paraId="23614161" w14:textId="77777777" w:rsidR="00D550EF" w:rsidRPr="005B5FDA" w:rsidRDefault="00D550EF" w:rsidP="00D550EF">
      <w:pPr>
        <w:pStyle w:val="Heading3"/>
      </w:pPr>
      <w:r w:rsidRPr="005B5FDA">
        <w:t>No Vote Soon</w:t>
      </w:r>
    </w:p>
    <w:p w14:paraId="6515F67C" w14:textId="77777777" w:rsidR="00D550EF" w:rsidRPr="005B5FDA" w:rsidRDefault="00D550EF" w:rsidP="00D550EF"/>
    <w:p w14:paraId="169DE17E" w14:textId="77777777" w:rsidR="00D550EF" w:rsidRPr="005B5FDA" w:rsidRDefault="00D550EF" w:rsidP="00D550EF">
      <w:pPr>
        <w:pStyle w:val="Heading4"/>
        <w:rPr>
          <w:sz w:val="28"/>
        </w:rPr>
      </w:pPr>
      <w:r w:rsidRPr="005B5FDA">
        <w:rPr>
          <w:sz w:val="28"/>
        </w:rPr>
        <w:t>No vote soon – Pelosi won’t allow it and even if she did, it couldn’t happen until mid-July</w:t>
      </w:r>
    </w:p>
    <w:p w14:paraId="41E06E93" w14:textId="77777777" w:rsidR="00D550EF" w:rsidRPr="005B5FDA" w:rsidRDefault="00D550EF" w:rsidP="00D550EF">
      <w:r w:rsidRPr="005B5FDA">
        <w:rPr>
          <w:rStyle w:val="Style13ptBold"/>
          <w:sz w:val="28"/>
        </w:rPr>
        <w:t>HIGGINS 6/17</w:t>
      </w:r>
      <w:r w:rsidRPr="005B5FDA">
        <w:t xml:space="preserve"> (Sean; Washington Examiner, “Trudeau to prod Democrats on USMCA,” https://www.washingtonexaminer.com/policy/economy/trudeau-to-prod-democrats-on-usmca)ww</w:t>
      </w:r>
    </w:p>
    <w:p w14:paraId="59FEC209" w14:textId="77777777" w:rsidR="00D550EF" w:rsidRPr="005B5FDA" w:rsidRDefault="00D550EF" w:rsidP="00D550EF">
      <w:r w:rsidRPr="005B5FDA">
        <w:rPr>
          <w:rStyle w:val="StyleUnderline"/>
        </w:rPr>
        <w:t>Pelosi has been the principle obstacle for several months to the USMCA's ratification</w:t>
      </w:r>
      <w:r w:rsidRPr="005B5FDA">
        <w:t xml:space="preserve">. She has said that the deal, as written, lacks adequate mechanisms to enforce its labor and environmental provisions. As speaker, </w:t>
      </w:r>
      <w:r w:rsidRPr="005B5FDA">
        <w:rPr>
          <w:rStyle w:val="StyleUnderline"/>
        </w:rPr>
        <w:t>Pelosi has control over House proceedings and is not obligated to bring the deal up for a vote</w:t>
      </w:r>
      <w:r w:rsidRPr="005B5FDA">
        <w:t xml:space="preserve">. Under current rules, </w:t>
      </w:r>
      <w:r w:rsidRPr="005B5FDA">
        <w:rPr>
          <w:rStyle w:val="StyleUnderline"/>
        </w:rPr>
        <w:t>the earliest the USMCA could pass in a House vote, should one be allowed, would be in the second week of July</w:t>
      </w:r>
      <w:r w:rsidRPr="005B5FDA">
        <w:t>.</w:t>
      </w:r>
    </w:p>
    <w:p w14:paraId="1D66BBCC" w14:textId="77777777" w:rsidR="00D550EF" w:rsidRPr="005B5FDA" w:rsidRDefault="00D550EF" w:rsidP="00D550EF"/>
    <w:p w14:paraId="093F4380" w14:textId="77777777" w:rsidR="00D550EF" w:rsidRPr="005B5FDA" w:rsidRDefault="00D550EF" w:rsidP="00D550EF">
      <w:pPr>
        <w:pStyle w:val="Heading3"/>
      </w:pPr>
      <w:r w:rsidRPr="005B5FDA">
        <w:t>Tariff Thumper</w:t>
      </w:r>
    </w:p>
    <w:p w14:paraId="5B0D366D" w14:textId="77777777" w:rsidR="00D550EF" w:rsidRPr="005B5FDA" w:rsidRDefault="00D550EF" w:rsidP="00D550EF"/>
    <w:p w14:paraId="24EDE4E4" w14:textId="77777777" w:rsidR="00D550EF" w:rsidRPr="005B5FDA" w:rsidRDefault="00D550EF" w:rsidP="00D550EF">
      <w:pPr>
        <w:pStyle w:val="Heading4"/>
        <w:rPr>
          <w:sz w:val="28"/>
        </w:rPr>
      </w:pPr>
      <w:r w:rsidRPr="005B5FDA">
        <w:rPr>
          <w:sz w:val="28"/>
        </w:rPr>
        <w:t>Tariff Threats Thump</w:t>
      </w:r>
    </w:p>
    <w:p w14:paraId="5572CAE1" w14:textId="77777777" w:rsidR="00D550EF" w:rsidRPr="005B5FDA" w:rsidRDefault="00D550EF" w:rsidP="00D550EF">
      <w:r w:rsidRPr="005B5FDA">
        <w:rPr>
          <w:rStyle w:val="Style13ptBold"/>
          <w:sz w:val="28"/>
        </w:rPr>
        <w:t>LEVY 6/8</w:t>
      </w:r>
      <w:r w:rsidRPr="005B5FDA">
        <w:t xml:space="preserve"> (Phil; Senior Fellow on the Global Economy – Chicago Council on Global Affairs and Professor of International Business – Northwestern University’s Kellogg School of Management, “Who Won </w:t>
      </w:r>
      <w:proofErr w:type="gramStart"/>
      <w:r w:rsidRPr="005B5FDA">
        <w:t>The</w:t>
      </w:r>
      <w:proofErr w:type="gramEnd"/>
      <w:r w:rsidRPr="005B5FDA">
        <w:t xml:space="preserve"> Mexican Trade War Of 2019?” https://www.forbes.com/sites/phillevy/2019/06/08/who-won-the-mexican-trade-war-of-2019/#3c9dcf6c1c1c)ww</w:t>
      </w:r>
    </w:p>
    <w:p w14:paraId="2FDE0197" w14:textId="77777777" w:rsidR="00D550EF" w:rsidRPr="005B5FDA" w:rsidRDefault="00D550EF" w:rsidP="00D550EF">
      <w:pPr>
        <w:rPr>
          <w:sz w:val="12"/>
        </w:rPr>
      </w:pPr>
      <w:r w:rsidRPr="005B5FDA">
        <w:rPr>
          <w:sz w:val="12"/>
        </w:rPr>
        <w:t xml:space="preserve">The Mexican Trade War began with a Tweet and concluded with a Tweet. As it happened, </w:t>
      </w:r>
      <w:r w:rsidRPr="005B5FDA">
        <w:rPr>
          <w:rStyle w:val="StyleUnderline"/>
        </w:rPr>
        <w:t>no actual tariffs were applied, but there were still consequences</w:t>
      </w:r>
      <w:r w:rsidRPr="005B5FDA">
        <w:rPr>
          <w:sz w:val="12"/>
        </w:rPr>
        <w:t xml:space="preserve">. The President and his supporters have claimed the result as a victory, although most politicians do not hold their victories for public announcement on a Friday evening. Applying the same </w:t>
      </w:r>
      <w:proofErr w:type="gramStart"/>
      <w:r w:rsidRPr="005B5FDA">
        <w:rPr>
          <w:sz w:val="12"/>
        </w:rPr>
        <w:t>approach</w:t>
      </w:r>
      <w:proofErr w:type="gramEnd"/>
      <w:r w:rsidRPr="005B5FDA">
        <w:rPr>
          <w:sz w:val="12"/>
        </w:rPr>
        <w:t xml:space="preserve"> we did to the launch of hostilities, here are five thoughts about the sudden cessation of hostilities: What was in the deal? President Trump announced that the United States and Mexico had signed an agreement which removed the need for the tariffs. The joint declaration put out by the State Department described Mexican deployment of its National Guard on its southern border as well as moves against human trafficking networks. It also references the distinction between illegal immigration and asylum seekers, with Mexico referencing international obligations for dealing with asylum applicants. President Trump also said Mexico had agreed to “BEGIN BUYING LARGE QUANTITIES OF AGRICULTURAL PRODUCT FROM OUR GREAT PATRIOT FARMERS!” While agriculture was an issue in the NAFTA talks, there was no diplomatic release describing any new agricultural agreements reached this past week. Will it fix the problems President Trump identified? Almost certainly not. On migratory flows and human trafficking from Central America, the problems seem to run substantially deeper than just a lack of Mexican willpower. Few countries have ever had the ability to control their borders completely. Further, President Trump did not limit his aspirations to controlling immigration. He also called for Mexico to stop the flow of drugs and claimed, “They can do it if they want!” Mexico has had many of the problems common to developing countries – difficulty maintaining control of a vast territory with limited resources. In fact, the United States has its own issues with law enforcement – homicide and narcotics use are illegal, yet they persist. And this continues despite the fact that the United States is vastly richer – per capita income of almost $60k per year as compared to almost $9k per year in Mexico. This all suggests that the problems run deeper than a lack of willpower. Where does this leave U.S. trade with Mexico? In trouble. </w:t>
      </w:r>
      <w:r w:rsidRPr="005B5FDA">
        <w:rPr>
          <w:rStyle w:val="StyleUnderline"/>
        </w:rPr>
        <w:t>It’s tempting to think that, without the coming imposition on tariffs</w:t>
      </w:r>
      <w:r w:rsidRPr="005B5FDA">
        <w:rPr>
          <w:sz w:val="12"/>
        </w:rPr>
        <w:t xml:space="preserve"> on Monday, </w:t>
      </w:r>
      <w:r w:rsidRPr="005B5FDA">
        <w:rPr>
          <w:rStyle w:val="StyleUnderline"/>
        </w:rPr>
        <w:t>all is well</w:t>
      </w:r>
      <w:r w:rsidRPr="005B5FDA">
        <w:rPr>
          <w:sz w:val="12"/>
        </w:rPr>
        <w:t xml:space="preserve">. </w:t>
      </w:r>
      <w:r w:rsidRPr="005B5FDA">
        <w:rPr>
          <w:rStyle w:val="StyleUnderline"/>
        </w:rPr>
        <w:t>Now it just remains for Mexico, Canada, and the United States to pass the USMCA, as they were planning before this interruption</w:t>
      </w:r>
      <w:r w:rsidRPr="005B5FDA">
        <w:rPr>
          <w:sz w:val="12"/>
        </w:rPr>
        <w:t xml:space="preserve">. </w:t>
      </w:r>
      <w:r w:rsidRPr="005B5FDA">
        <w:rPr>
          <w:rStyle w:val="StyleUnderline"/>
        </w:rPr>
        <w:t>The problem is that the tariff threat entirely undercut the rationale of the USMCA</w:t>
      </w:r>
      <w:r w:rsidRPr="005B5FDA">
        <w:rPr>
          <w:sz w:val="12"/>
        </w:rPr>
        <w:t xml:space="preserve">. </w:t>
      </w:r>
      <w:r w:rsidRPr="005B5FDA">
        <w:rPr>
          <w:rStyle w:val="StyleUnderline"/>
        </w:rPr>
        <w:t>Such trade agreements are heavily premised on the idea that trade is linked to investment and that industries need a degree of certainty to take full advantage of the trade relationship</w:t>
      </w:r>
      <w:r w:rsidRPr="005B5FDA">
        <w:rPr>
          <w:sz w:val="12"/>
        </w:rPr>
        <w:t xml:space="preserve">. This was the reason there was such strong pushback against the Trump administration’s proposal to introduce a “sunset clause” that would create an expiration date for the deal. </w:t>
      </w:r>
      <w:r w:rsidRPr="005B5FDA">
        <w:rPr>
          <w:rStyle w:val="StyleUnderline"/>
        </w:rPr>
        <w:t>When President Trump made his tariff threat, he demonstrated that the USMCA offered no guarantees of certainty</w:t>
      </w:r>
      <w:r w:rsidRPr="005B5FDA">
        <w:rPr>
          <w:sz w:val="12"/>
        </w:rPr>
        <w:t xml:space="preserve">. </w:t>
      </w:r>
      <w:r w:rsidRPr="005B5FDA">
        <w:rPr>
          <w:rStyle w:val="StyleUnderline"/>
        </w:rPr>
        <w:t>He could and would ignore it with just over a week’s notice</w:t>
      </w:r>
      <w:r w:rsidRPr="005B5FDA">
        <w:rPr>
          <w:sz w:val="12"/>
        </w:rPr>
        <w:t xml:space="preserve">. </w:t>
      </w:r>
      <w:r w:rsidRPr="005B5FDA">
        <w:rPr>
          <w:rStyle w:val="StyleUnderline"/>
        </w:rPr>
        <w:t>Trade uncertainty would reign supreme</w:t>
      </w:r>
      <w:r w:rsidRPr="005B5FDA">
        <w:rPr>
          <w:sz w:val="12"/>
        </w:rPr>
        <w:t xml:space="preserve">. Ironically, </w:t>
      </w:r>
      <w:r w:rsidRPr="005B5FDA">
        <w:rPr>
          <w:rStyle w:val="StyleUnderline"/>
        </w:rPr>
        <w:t>the only reason the USMCA won a positive rating</w:t>
      </w:r>
      <w:r w:rsidRPr="005B5FDA">
        <w:rPr>
          <w:sz w:val="12"/>
        </w:rPr>
        <w:t xml:space="preserve"> from the U.S. International Trade Commission last month </w:t>
      </w:r>
      <w:r w:rsidRPr="005B5FDA">
        <w:rPr>
          <w:rStyle w:val="StyleUnderline"/>
        </w:rPr>
        <w:t>was because that body assumed the deal would reduce trade policy uncertainty</w:t>
      </w:r>
      <w:r w:rsidRPr="005B5FDA">
        <w:rPr>
          <w:sz w:val="12"/>
        </w:rPr>
        <w:t xml:space="preserve">. </w:t>
      </w:r>
      <w:r w:rsidRPr="005B5FDA">
        <w:rPr>
          <w:rStyle w:val="StyleUnderline"/>
        </w:rPr>
        <w:t>In the absence of such a presumption, the USMCA was predicted to actually reduce U.S. GDP</w:t>
      </w:r>
      <w:r w:rsidRPr="005B5FDA">
        <w:rPr>
          <w:sz w:val="12"/>
        </w:rPr>
        <w:t xml:space="preserve">. </w:t>
      </w:r>
      <w:r w:rsidRPr="005B5FDA">
        <w:rPr>
          <w:rStyle w:val="StyleUnderline"/>
        </w:rPr>
        <w:t>And the basic argument about the costliness of trade policy uncertainty shows exactly why the mere threat of Mexican tariffs can have negative effects, even if the President never slaps them on</w:t>
      </w:r>
      <w:r w:rsidRPr="005B5FDA">
        <w:rPr>
          <w:sz w:val="12"/>
        </w:rPr>
        <w:t xml:space="preserve">. </w:t>
      </w:r>
      <w:proofErr w:type="gramStart"/>
      <w:r w:rsidRPr="005B5FDA">
        <w:rPr>
          <w:rStyle w:val="StyleUnderline"/>
        </w:rPr>
        <w:t>So</w:t>
      </w:r>
      <w:proofErr w:type="gramEnd"/>
      <w:r w:rsidRPr="005B5FDA">
        <w:rPr>
          <w:rStyle w:val="StyleUnderline"/>
        </w:rPr>
        <w:t xml:space="preserve"> it now looks like a loser for the United States</w:t>
      </w:r>
      <w:r w:rsidRPr="005B5FDA">
        <w:rPr>
          <w:sz w:val="12"/>
        </w:rPr>
        <w:t xml:space="preserve">. What about for Mexico? Mexico is being asked to make changes to its economic policy as part of its USMCA commitments. What does it get for those concessions? The old answer was that it got a guarantee of trade peace. It’s now clear that, at least from the Trump administration, such a guarantee is worthless. </w:t>
      </w:r>
      <w:r w:rsidRPr="005B5FDA">
        <w:rPr>
          <w:rStyle w:val="StyleUnderline"/>
        </w:rPr>
        <w:t>NAFTA and USMCA were valuable if they prevented the member countries from arbitrarily applying tariffs. President Trump has called the whole rationale into question</w:t>
      </w:r>
      <w:r w:rsidRPr="005B5FDA">
        <w:rPr>
          <w:sz w:val="12"/>
        </w:rPr>
        <w:t xml:space="preserve">. Where does this leave Trump administration trade policy? This problem extends well beyond Mexico. Consider the rest of the Trump trade agenda. In the Asia-Pacific, the Trump administration opened by denying U.S. farmers and businesses the market access they would have gotten from agreements such as the Trans-Pacific Partnership. The U.S. absence from the TPP’s successor agreement has meant, for example, that Canadian and Australian ranchers can ship their beef into Japan on better terms than U.S. ranchers. President Trump promised to remedy this by striking new bilateral deals with Japan, Europe, the UK, and more. All of those countries will have watched the Mexican episode closely. All will now be exceedingly wary about trading anything of value for Trump administration promises of trade peace. Is it over? There are at least two clues that the threat to U.S.-Mexico trade has not gone away. First, President Trump’s Friday night announcement was of an “indefinite suspension.” The language strongly suggests the threat could return. Second, the joint declaration put out by the State Department says: Both parties also agree that, in the event the measures adopted do not have the expected results, they will take further actions. Therefore, the United States and Mexico will continue their discussions on the terms of additional understandings to address irregular migrant flows and asylum issues, to be completed and announced within 90 days, if necessary.” Thus, there will be two conflicting forces at work. On the one hand, </w:t>
      </w:r>
      <w:r w:rsidRPr="005B5FDA">
        <w:rPr>
          <w:rStyle w:val="StyleUnderline"/>
        </w:rPr>
        <w:t>predictable disappointment will restoke pressures to lift the tariff suspension – it is exceedingly likely that the measures adopted in the joint declaration will not have the expected results</w:t>
      </w:r>
      <w:r w:rsidRPr="005B5FDA">
        <w:rPr>
          <w:sz w:val="12"/>
        </w:rPr>
        <w:t xml:space="preserve">. On the other hand, pushing against new imposition of tariffs will still be the strong resistance from markets, businesses, and political leaders that stymied the push for tariffs this past week. </w:t>
      </w:r>
      <w:r w:rsidRPr="005B5FDA">
        <w:rPr>
          <w:rStyle w:val="StyleUnderline"/>
        </w:rPr>
        <w:t>The President’s devotion to tariffs and his refusal to forswear them will mean that, even without actual imposition of duties, some adverse effects are likely to remain</w:t>
      </w:r>
      <w:r w:rsidRPr="005B5FDA">
        <w:rPr>
          <w:sz w:val="12"/>
        </w:rPr>
        <w:t xml:space="preserve">. </w:t>
      </w:r>
    </w:p>
    <w:p w14:paraId="72EFCE40" w14:textId="77777777" w:rsidR="00D550EF" w:rsidRPr="005B5FDA" w:rsidRDefault="00D550EF" w:rsidP="00D550EF"/>
    <w:p w14:paraId="74C869A1" w14:textId="77777777" w:rsidR="00D550EF" w:rsidRPr="005B5FDA" w:rsidRDefault="00D550EF" w:rsidP="00D550EF">
      <w:pPr>
        <w:pStyle w:val="Heading3"/>
      </w:pPr>
      <w:r w:rsidRPr="005B5FDA">
        <w:t>No Link</w:t>
      </w:r>
    </w:p>
    <w:p w14:paraId="47893368" w14:textId="77777777" w:rsidR="00D550EF" w:rsidRPr="005B5FDA" w:rsidRDefault="00D550EF" w:rsidP="00D550EF"/>
    <w:p w14:paraId="7586089A" w14:textId="77777777" w:rsidR="00D550EF" w:rsidRPr="005B5FDA" w:rsidRDefault="00D550EF" w:rsidP="00D550EF">
      <w:pPr>
        <w:pStyle w:val="Heading4"/>
        <w:rPr>
          <w:sz w:val="28"/>
        </w:rPr>
      </w:pPr>
      <w:r w:rsidRPr="005B5FDA">
        <w:rPr>
          <w:sz w:val="28"/>
        </w:rPr>
        <w:t>No Link – lack of media coverage means the plan won’t be perceived</w:t>
      </w:r>
    </w:p>
    <w:p w14:paraId="3204E466" w14:textId="77777777" w:rsidR="00D550EF" w:rsidRPr="005B5FDA" w:rsidRDefault="00D550EF" w:rsidP="00D550EF">
      <w:r w:rsidRPr="005B5FDA">
        <w:rPr>
          <w:rStyle w:val="Style13ptBold"/>
          <w:sz w:val="28"/>
        </w:rPr>
        <w:t>HARTUNG ’16</w:t>
      </w:r>
      <w:r w:rsidRPr="005B5FDA">
        <w:t xml:space="preserve"> (William D.; director of the Arms and Security Project at the Center for International Policy, “The Obama Administration Has Brokered More Weapons Sales Than Any Other Administration Since World War II,” https://www.thenation.com/article/the-obama-administration-has-sold-more-weapons-than-any-other-administration-since-world-war-ii/)ww</w:t>
      </w:r>
    </w:p>
    <w:p w14:paraId="00BAD8A0" w14:textId="77777777" w:rsidR="00D550EF" w:rsidRPr="005B5FDA" w:rsidRDefault="00D550EF" w:rsidP="00D550EF">
      <w:pPr>
        <w:rPr>
          <w:sz w:val="12"/>
        </w:rPr>
      </w:pPr>
      <w:r w:rsidRPr="005B5FDA">
        <w:rPr>
          <w:rStyle w:val="StyleUnderline"/>
        </w:rPr>
        <w:t>When American firms dominate a global market</w:t>
      </w:r>
      <w:r w:rsidRPr="005B5FDA">
        <w:rPr>
          <w:sz w:val="12"/>
        </w:rPr>
        <w:t xml:space="preserve"> worth more than $70 billion a year, </w:t>
      </w:r>
      <w:r w:rsidRPr="005B5FDA">
        <w:rPr>
          <w:rStyle w:val="StyleUnderline"/>
        </w:rPr>
        <w:t>you’d expect to hear about it</w:t>
      </w:r>
      <w:r w:rsidRPr="005B5FDA">
        <w:rPr>
          <w:sz w:val="12"/>
        </w:rPr>
        <w:t xml:space="preserve">. </w:t>
      </w:r>
      <w:r w:rsidRPr="005B5FDA">
        <w:rPr>
          <w:rStyle w:val="StyleUnderline"/>
        </w:rPr>
        <w:t>Not so with the global arms trade</w:t>
      </w:r>
      <w:r w:rsidRPr="005B5FDA">
        <w:rPr>
          <w:sz w:val="12"/>
        </w:rPr>
        <w:t xml:space="preserve">. </w:t>
      </w:r>
      <w:r w:rsidRPr="005B5FDA">
        <w:rPr>
          <w:rStyle w:val="StyleUnderline"/>
        </w:rPr>
        <w:t>It’s good for one or two stories a year in the mainstream media</w:t>
      </w:r>
      <w:r w:rsidRPr="005B5FDA">
        <w:rPr>
          <w:sz w:val="12"/>
        </w:rPr>
        <w:t xml:space="preserve">, usually when the annual statistics on the state of the business come out. </w:t>
      </w:r>
      <w:r w:rsidRPr="005B5FDA">
        <w:rPr>
          <w:rStyle w:val="StyleUnderline"/>
        </w:rPr>
        <w:t>It’s not that no one writes about aspects of the arms trade</w:t>
      </w:r>
      <w:r w:rsidRPr="005B5FDA">
        <w:rPr>
          <w:sz w:val="12"/>
        </w:rPr>
        <w:t xml:space="preserve">. </w:t>
      </w:r>
      <w:r w:rsidRPr="005B5FDA">
        <w:rPr>
          <w:rStyle w:val="StyleUnderline"/>
        </w:rPr>
        <w:t>There are occasional pieces</w:t>
      </w:r>
      <w:r w:rsidRPr="005B5FDA">
        <w:rPr>
          <w:sz w:val="12"/>
        </w:rPr>
        <w:t xml:space="preserve"> that, for example, take note of the impact of US weapons transfers, including cluster bombs, to Saudi Arabia, or of the disastrous dispensation of weaponry to US allies in Syria, or of foreign sales of the costly, controversial F-35 combat aircraft. And once in a while, if a foreign leader meets with the president, US </w:t>
      </w:r>
      <w:r w:rsidRPr="005B5FDA">
        <w:rPr>
          <w:rStyle w:val="StyleUnderline"/>
        </w:rPr>
        <w:t>arms sales</w:t>
      </w:r>
      <w:r w:rsidRPr="005B5FDA">
        <w:rPr>
          <w:sz w:val="12"/>
        </w:rPr>
        <w:t xml:space="preserve"> to his or her country </w:t>
      </w:r>
      <w:r w:rsidRPr="005B5FDA">
        <w:rPr>
          <w:rStyle w:val="StyleUnderline"/>
        </w:rPr>
        <w:t>might generate an article or two</w:t>
      </w:r>
      <w:r w:rsidRPr="005B5FDA">
        <w:rPr>
          <w:sz w:val="12"/>
        </w:rPr>
        <w:t xml:space="preserve">. </w:t>
      </w:r>
      <w:r w:rsidRPr="005B5FDA">
        <w:rPr>
          <w:rStyle w:val="StyleUnderline"/>
        </w:rPr>
        <w:t>But the</w:t>
      </w:r>
      <w:r w:rsidRPr="005B5FDA">
        <w:rPr>
          <w:sz w:val="12"/>
        </w:rPr>
        <w:t xml:space="preserve"> sheer size of the American arms trade, the </w:t>
      </w:r>
      <w:r w:rsidRPr="005B5FDA">
        <w:rPr>
          <w:rStyle w:val="StyleUnderline"/>
        </w:rPr>
        <w:t>politics that drive it</w:t>
      </w:r>
      <w:r w:rsidRPr="005B5FDA">
        <w:rPr>
          <w:sz w:val="12"/>
        </w:rPr>
        <w:t xml:space="preserve">, the companies that profit from it, and </w:t>
      </w:r>
      <w:proofErr w:type="spellStart"/>
      <w:r w:rsidRPr="005B5FDA">
        <w:rPr>
          <w:sz w:val="12"/>
        </w:rPr>
        <w:t>its</w:t>
      </w:r>
      <w:proofErr w:type="spellEnd"/>
      <w:r w:rsidRPr="005B5FDA">
        <w:rPr>
          <w:sz w:val="12"/>
        </w:rPr>
        <w:t xml:space="preserve"> devastating global impacts </w:t>
      </w:r>
      <w:r w:rsidRPr="005B5FDA">
        <w:rPr>
          <w:rStyle w:val="StyleUnderline"/>
        </w:rPr>
        <w:t>are rarely discussed, much less analyzed in any depth</w:t>
      </w:r>
      <w:r w:rsidRPr="005B5FDA">
        <w:rPr>
          <w:sz w:val="12"/>
        </w:rPr>
        <w:t xml:space="preserve">. </w:t>
      </w:r>
      <w:proofErr w:type="gramStart"/>
      <w:r w:rsidRPr="005B5FDA">
        <w:rPr>
          <w:sz w:val="12"/>
        </w:rPr>
        <w:t>So</w:t>
      </w:r>
      <w:proofErr w:type="gramEnd"/>
      <w:r w:rsidRPr="005B5FDA">
        <w:rPr>
          <w:sz w:val="12"/>
        </w:rPr>
        <w:t xml:space="preserve"> here’s a question that’s puzzled me for years (and I’m something of an arms wonk): Why do other major US exports—from Hollywood movies to Midwestern grain shipments to Boeing airliners—garner regular coverage while trends in weapons exports remain in relative obscurity? Are we ashamed of standing essentially alone as the world’s number one arms dealer, or is our Weapons “R” Us role such a commonplace that we take it for granted, like death or taxes? The numbers should stagger anyone. According to the latest figures available from the Congressional Research Service, the United States was credited with more than half the value of all global arms transfer agreements in 2014, the most recent year for which full statistics are available. At 14 percent, the world’s second largest supplier, Russia, lagged far behind. Washington’s “leadership” in this field has never truly been challenged. The US share has fluctuated between one-third and one-half of the global market for the past two decades, peaking at an almost monopolistic 70 percent of all weapons sold in 2011. And the gold rush continues. Vice Admiral Joe </w:t>
      </w:r>
      <w:proofErr w:type="spellStart"/>
      <w:r w:rsidRPr="005B5FDA">
        <w:rPr>
          <w:sz w:val="12"/>
        </w:rPr>
        <w:t>Rixey</w:t>
      </w:r>
      <w:proofErr w:type="spellEnd"/>
      <w:r w:rsidRPr="005B5FDA">
        <w:rPr>
          <w:sz w:val="12"/>
        </w:rPr>
        <w:t xml:space="preserve">, who heads the Pentagon’s arms sales agency, euphemistically known as the Defense Security Cooperation Agency, estimates that arms deals facilitated by the Pentagon topped $46 billion in 2015, and are on track to hit $40 billion in 2016. To be completely accurate, there is one group of people who pay remarkably close attention to these trends—executives of the defense contractors that are cashing in on this growth market. With the Pentagon and related agencies taking in “only” about $600 billion a year—high by historical standards but tens of billions of dollars less than hoped for by the defense industry—companies like Lockheed Martin, Raytheon, and General Dynamics have been looking to global markets as their major source of new revenue. In a January 2015 investor call, for example, Lockheed Martin CEO </w:t>
      </w:r>
      <w:proofErr w:type="spellStart"/>
      <w:r w:rsidRPr="005B5FDA">
        <w:rPr>
          <w:sz w:val="12"/>
        </w:rPr>
        <w:t>Marillyn</w:t>
      </w:r>
      <w:proofErr w:type="spellEnd"/>
      <w:r w:rsidRPr="005B5FDA">
        <w:rPr>
          <w:sz w:val="12"/>
        </w:rPr>
        <w:t xml:space="preserve"> Hewson was asked whether the Iran nuclear deal brokered by the Obama administration and five other powers might reduce tensions in the Middle East, undermining the company’s strategy of increasing its arms exports to the region. She responded that continuing “volatility” in both the Middle East and Asia would make them “growth areas” for the foreseeable future. In other words, no worries. As long as the world stays at war or on the verge of it, Lockheed Martin’s profits won’t suffer—and, of course, its products will help ensure that any such “volatility” will prove lethal indeed. Under Hewson, Lockheed has set a goal of getting at least 25 percent of its revenues from weapons exports, and Boeing has done that company one better. It’s seeking to make overseas arms sales 30 percent of its business. GOOD NEWS FROM THE MIDDLE EAST (IF YOU’RE AN ARMS MAKER) Arms deals are a way of life in Washington. From the president on down, significant parts of the government are intent on ensuring that American arms will flood the global market and companies like Lockheed and Boeing will live the good life. From the president on his trips abroad to visit allied world leaders to the secretaries of state and defense to the staffs of US embassies, American officials regularly act as salespeople for the arms firms. And the Pentagon is their enabler. From brokering, facilitating, and literally banking the money from arms deals to transferring weapons to favored allies on the taxpayers’ dime, it is in essence the world’s largest arms dealer. In a typical sale, the US government is involved every step of the way. The Pentagon often does assessments of an allied nation’s armed forces in order to tell them what they “need”—and of course what they always need is billions of dollars in new US-supplied equipment. Then the Pentagon helps negotiate the terms of the deal, notifies Congress of its details, and collects the funds from the foreign buyer, which it then gives to the US supplier in the form of a defense contract. In most deals, the Pentagon is also the point of contact for maintenance and spare parts for any US-supplied system. The bureaucracy that helps make all of this happen, the Defense Security Cooperation Agency, is funded from a 3.5 percent surcharge on the deals it negotiates. This gives it all the more incentive to sell, sell, sell. And the pressure for yet more of the same is always intense, in part because the weapons makers are careful to spread their production facilities to as many states and localities as possible. In this way, they ensure that endless support for government promotion of major arms sales becomes part and parcel of domestic politics. General Dynamics, for instance, has managed to keep its tank plants in Ohio and Michigan running through a combination of add-ons to the Army budget—funds inserted into that budget by Congress even though the Pentagon didn’t request them—and exports to Saudi Arabia. Boeing is banking on a proposed deal to sell 40 F-18s to Kuwait to keep its St. Louis production line open, and is currently jousting with the Obama administration to get it to move more quickly on the deal. Not surprisingly, members of Congress and local business leaders in such states become strong supporters of weapons exports. Though seldom thought of this way, the US political system is also a global arms distribution system of the first order. In this context, the Obama administration has proven itself a good friend to arms exporting firms. During President Obama’s first six years in office, Washington entered into agreements to sell more than $190 billion in weaponry worldwide—more, that is, than any US administration since World War II. In addition, Team Obama has loosened restrictions on arms exports, making it possible to send abroad a whole new range of weapons and weapons components—including Black Hawk and Huey helicopters and engines for C-17 transport planes—with far less scrutiny than was previously required. This has been good news for the industry, which had been pressing for such changes for decades with little success. But the weaker regulations also make it potentially easier for arms smugglers and human rights abusers to get their </w:t>
      </w:r>
      <w:proofErr w:type="gramStart"/>
      <w:r w:rsidRPr="005B5FDA">
        <w:rPr>
          <w:sz w:val="12"/>
        </w:rPr>
        <w:t>hands on</w:t>
      </w:r>
      <w:proofErr w:type="gramEnd"/>
      <w:r w:rsidRPr="005B5FDA">
        <w:rPr>
          <w:sz w:val="12"/>
        </w:rPr>
        <w:t xml:space="preserve"> US arms. For example, 36 US allies—from Argentina and Bulgaria to Romania and Turkey—will no longer need licenses from the State Department to import weapons and weapons parts from the United States. This will make it far easier for smuggling networks to set up front companies in such countries and get US arms and arms components that they can then pass on to third parties like Iran or China. Already a common practice, it will only increase under the new regulations. The degree to which the Obama administration has been willing to bend over backward to help weapons exporters was underscored at a 2013 hearing on those administration export “reforms.” Tom Kelly, then the deputy assistant secretary of the State Department’s Bureau of Political-Military Affairs, caught the spirit of the era when asked whether the administration was doing enough to promote American arms exports. He responded: “[We are] advocating on behalf of our companies and doing everything we can to make sure that these sales go through… and that is something we are doing every day, basically [on] every continent in the world… and we’re constantly thinking of how we can do better.” One place where, with a helping hand from the Obama administration and the Pentagon, the arms industry has been doing a lot better of late is the Middle East. Washington has brokered deals for more than $50 billion in weapons sales to Saudi Arabia alone for everything from F-15 fighter aircraft and Apache attack helicopters to combat ships and missile defense systems. The most damaging deals, if not the most lucrative, have been the sales of bombs and missiles to the Saudis for their brutal war in Yemen, where thousands of civilians have been killed and millions of people are going hungry. Members of Congress like Michigan Representative John Conyers and Connecticut Senator Chris Murphy have pressed for legislation that would at least stem the flow of the most deadly of the weaponry being sent for use there, but they have yet to overcome the considerable clout of the Saudis in Washington (and, of course, that of the arms industry as well). When it comes to the arms business, however, there’s no end to the good news from the Middle East. Take the administration’s proposed new 10-year aid deal with Israel. If enacted as currently planned, it would boost US military assistance to that country by up to 25 percent—to roughly $4 billion per year. At the same time, it would phase out a provision that had allowed Israel to spend one-quarter of Washington’s aid developing its own defense industry. In other words, all that money, the full $4 billion in taxpayer dollars, will now flow directly into the coffers of companies like Lockheed Martin, which is in the midst of completing a multi-billion-dollar deal to sell the Israelis F-35s. “VOLATILITY” IN ASIA AND EUROPE As Lockheed Martin’s </w:t>
      </w:r>
      <w:proofErr w:type="spellStart"/>
      <w:r w:rsidRPr="005B5FDA">
        <w:rPr>
          <w:sz w:val="12"/>
        </w:rPr>
        <w:t>Marillyn</w:t>
      </w:r>
      <w:proofErr w:type="spellEnd"/>
      <w:r w:rsidRPr="005B5FDA">
        <w:rPr>
          <w:sz w:val="12"/>
        </w:rPr>
        <w:t xml:space="preserve"> Hewson noted, however, the Middle East is hardly the only growth area for that firm or others like it. The dispute between China and its neighbors over the control of the South China Sea (which is in many ways an incipient conflict over whether that country or the United States will control that part of the Pacific Ocean) has opened up new vistas when it comes to the sale of American warships and other military equipment to Washington’s East Asian allies. The recent Hague court decision rejecting Chinese claims to those waters (and the Chinese rejection of it) is only likely to increase the pace of arms buying in the region. At the same time, in the good-news-never-ends department, growing fears of North Korea’s nuclear program have stoked a demand for US-supplied missile defense systems. The South Koreans have, in fact, just agreed to deploy Lockheed Martin’s THAAD anti-missile system. In addition, the Obama administration’s decision to end the longstanding embargo on US arms sales to Vietnam is likely to open yet another significant market for US firms. In the past two years alone, the United States has offered more than $15 billion worth of weaponry to allies in East Asia, with Taiwan, Japan, and South Korea accounting for the bulk of the sales. In addition, the Obama administration has gone to great lengths to build a defense relationship with India, a development guaranteed to benefit US arms exporters. Last year, Washington and New Delhi signed a 10-year defense agreement that included pledges of future joint work on aircraft engines and aircraft carrier designs. In these years, the United States has made significant inroads into the Indian arms market, which had traditionally been dominated by the Soviet Union and then Russia. Recent deals include a $5.8 billion sale of Boeing C-17 transport aircraft and a $1.4 billion agreement to provide support services related to a planned purchase of Apache attack helicopters. And don’t forget “volatile” Europe. Great Britain’s recent Brexit vote introduced an uncertainty factor into American arms exports to that country. The United Kingdom has been by far the biggest purchaser of US weapons in Europe of late, with more than $6 billion in deals struck over the past two years alone—more, that is, than the United States has sold to all other European countries combined. The British defense behemoth BAE is Lockheed Martin’s principal foreign partner on the F-35 combat aircraft, which at a projected cost of $1.4 trillion over its lifetime already qualifies as the most expensive weapons program in history. If Brexit-driven austerity were to lead to a delay in, or the cancellation of, the F-35 deal (or any other major weapons shipments), it would be a blow to American arms makers. But count on one thing: were there to be even a hint that this might happen to the F-35, lobbyists for BAE will mobilize to get the deal privileged status, whatever other budget cuts may be in the works. On the bright side (if you happen to be a weapons maker), any British reductions will certainly be more than offset by opportunities in Eastern and Central Europe, where a new Cold War seems to be gaining traction. Between 2014 and 2015, according to the Stockholm International Peace Research Institute, military spending increased by 13 percent in the region in response to the Russian intervention in Ukraine. The rise in Poland’s outlays, at 22 percent, was particularly steep. Under the circumstances, it should be obvious that trends in the global arms trade are a major news story and should be dealt with as such in the country most responsible for putting more weapons of a more powerful nature into the hands of those living in “volatile” regions. It’s a monster business (in every sense of the word) and certainly has far more dangerous consequences than licensing a Hollywood blockbuster or selling another Boeing airliner. </w:t>
      </w:r>
      <w:r w:rsidRPr="005B5FDA">
        <w:rPr>
          <w:rStyle w:val="StyleUnderline"/>
        </w:rPr>
        <w:t>Historically, there have been rare occasions of public protest against unbridled arms trafficking</w:t>
      </w:r>
      <w:r w:rsidRPr="005B5FDA">
        <w:rPr>
          <w:sz w:val="12"/>
        </w:rPr>
        <w:t xml:space="preserve">, as with the backlash against “the merchants of death” after World War I, or the controversy over who armed Saddam Hussein that followed the 1991 Persian Gulf War. Even now, small numbers of congressional representatives, including John Conyers, Chris Murphy, and Kentucky Senator Rand Paul, continue to try to halt the sale of cluster munitions, bombs, and missiles to Saudi Arabia. </w:t>
      </w:r>
      <w:r w:rsidRPr="005B5FDA">
        <w:rPr>
          <w:rStyle w:val="StyleUnderline"/>
        </w:rPr>
        <w:t>There is, however, unlikely to be a genuine public debate about the value of the arms business and Washington’s place in it if it isn’t even considered a subject worthy of more than an occasional media story</w:t>
      </w:r>
      <w:r w:rsidRPr="005B5FDA">
        <w:rPr>
          <w:sz w:val="12"/>
        </w:rPr>
        <w:t>. In the meantime, the United States continues to hold onto the number one role in the global arms trade, the White House does its part, the Pentagon greases the wheels, and the dollars roll in to profit-hungry US weapons contractors.</w:t>
      </w:r>
    </w:p>
    <w:p w14:paraId="1B15351D" w14:textId="77777777" w:rsidR="00D550EF" w:rsidRPr="005B5FDA" w:rsidRDefault="00D550EF" w:rsidP="00D550EF"/>
    <w:p w14:paraId="17A35BDA" w14:textId="77777777" w:rsidR="00D550EF" w:rsidRPr="005B5FDA" w:rsidRDefault="00D550EF" w:rsidP="00D550EF">
      <w:pPr>
        <w:pStyle w:val="Heading3"/>
      </w:pPr>
      <w:r w:rsidRPr="005B5FDA">
        <w:t>No Veto</w:t>
      </w:r>
    </w:p>
    <w:p w14:paraId="71076FA7" w14:textId="77777777" w:rsidR="00D550EF" w:rsidRPr="005B5FDA" w:rsidRDefault="00D550EF" w:rsidP="00D550EF"/>
    <w:p w14:paraId="45535DBB" w14:textId="77777777" w:rsidR="00D550EF" w:rsidRPr="005B5FDA" w:rsidRDefault="00D550EF" w:rsidP="00D550EF">
      <w:pPr>
        <w:pStyle w:val="Heading4"/>
        <w:rPr>
          <w:sz w:val="28"/>
        </w:rPr>
      </w:pPr>
      <w:r w:rsidRPr="005B5FDA">
        <w:rPr>
          <w:sz w:val="28"/>
        </w:rPr>
        <w:t xml:space="preserve">Trump won’t veto – strong congressional action dissuades </w:t>
      </w:r>
    </w:p>
    <w:p w14:paraId="2A3F9B23" w14:textId="77777777" w:rsidR="00D550EF" w:rsidRPr="005B5FDA" w:rsidRDefault="00D550EF" w:rsidP="00D550EF">
      <w:r w:rsidRPr="005B5FDA">
        <w:rPr>
          <w:rStyle w:val="Style13ptBold"/>
          <w:sz w:val="28"/>
        </w:rPr>
        <w:t>KERR 4/1</w:t>
      </w:r>
      <w:r w:rsidRPr="005B5FDA">
        <w:t xml:space="preserve"> (Paul K.; Specialist in Nonproliferation – Congressional Research Service, “Arms Sales: Congressional Review Process,” https://fas.org/sgp/crs/weapons/RL31675.pdf)ww</w:t>
      </w:r>
    </w:p>
    <w:p w14:paraId="652F5D23" w14:textId="77777777" w:rsidR="00D550EF" w:rsidRPr="005B5FDA" w:rsidRDefault="00D550EF" w:rsidP="00D550EF">
      <w:pPr>
        <w:rPr>
          <w:sz w:val="14"/>
        </w:rPr>
      </w:pPr>
      <w:r w:rsidRPr="005B5FDA">
        <w:rPr>
          <w:sz w:val="14"/>
        </w:rPr>
        <w:t xml:space="preserve">In summary, in the absence of a strong majority in both houses of Congress supporting legislation to block or modify a prospective arms sale, the practical and procedural obstacles to passing such a law—whether a freestanding measure or one within the AECA framework—are great. Even if Congress can pass the requisite legislation to work its will on an arms sale, </w:t>
      </w:r>
      <w:r w:rsidRPr="005B5FDA">
        <w:rPr>
          <w:rStyle w:val="StyleUnderline"/>
        </w:rPr>
        <w:t>the President need only veto</w:t>
      </w:r>
      <w:r w:rsidRPr="005B5FDA">
        <w:rPr>
          <w:sz w:val="14"/>
        </w:rPr>
        <w:t xml:space="preserve"> it and secure the support of one-third plus one of the Members of either the Senate or the House to have the veto sustained and permit the sale. It should be noted that Congress has never successfully blocked a proposed arms sale by use of a joint resolution of disapproval, although it has come close to doing so (see section below for selected examples). </w:t>
      </w:r>
      <w:r w:rsidRPr="005B5FDA">
        <w:rPr>
          <w:rStyle w:val="StyleUnderline"/>
        </w:rPr>
        <w:t>Nevertheless,</w:t>
      </w:r>
      <w:r w:rsidRPr="005B5FDA">
        <w:rPr>
          <w:sz w:val="14"/>
        </w:rPr>
        <w:t xml:space="preserve"> </w:t>
      </w:r>
      <w:r w:rsidRPr="005B5FDA">
        <w:rPr>
          <w:rStyle w:val="StyleUnderline"/>
        </w:rPr>
        <w:t>Congress has—by expressing strong opposition to prospective arms sales</w:t>
      </w:r>
      <w:r w:rsidRPr="005B5FDA">
        <w:rPr>
          <w:sz w:val="14"/>
        </w:rPr>
        <w:t>, during consultations with the executive branch—</w:t>
      </w:r>
      <w:r w:rsidRPr="005B5FDA">
        <w:rPr>
          <w:rStyle w:val="StyleUnderline"/>
        </w:rPr>
        <w:t>affected the timing and the composition of some arms sales, and may have dissuaded the President from formally proposing certain arms sales</w:t>
      </w:r>
      <w:r w:rsidRPr="005B5FDA">
        <w:rPr>
          <w:sz w:val="14"/>
        </w:rPr>
        <w:t>.</w:t>
      </w:r>
    </w:p>
    <w:p w14:paraId="6514F63B" w14:textId="77777777" w:rsidR="00D550EF" w:rsidRPr="005B5FDA" w:rsidRDefault="00D550EF" w:rsidP="00D550EF"/>
    <w:p w14:paraId="70373290" w14:textId="77777777" w:rsidR="00D550EF" w:rsidRDefault="00D550EF" w:rsidP="00D550EF">
      <w:pPr>
        <w:pStyle w:val="Heading3"/>
      </w:pPr>
      <w:r>
        <w:t>No Trump PC</w:t>
      </w:r>
    </w:p>
    <w:p w14:paraId="109BA531" w14:textId="77777777" w:rsidR="00D550EF" w:rsidRPr="005B5FDA" w:rsidRDefault="00D550EF" w:rsidP="00D550EF"/>
    <w:p w14:paraId="3E1D0B6A" w14:textId="77777777" w:rsidR="00D550EF" w:rsidRPr="005B5FDA" w:rsidRDefault="00D550EF" w:rsidP="00D550EF">
      <w:pPr>
        <w:pStyle w:val="Heading4"/>
        <w:rPr>
          <w:sz w:val="22"/>
        </w:rPr>
      </w:pPr>
      <w:r>
        <w:t>Trump lacks the ability to use political capital effectively</w:t>
      </w:r>
    </w:p>
    <w:p w14:paraId="7B4BA756" w14:textId="77777777" w:rsidR="00D550EF" w:rsidRPr="005B5FDA" w:rsidRDefault="00D550EF" w:rsidP="00D550EF">
      <w:r w:rsidRPr="005B5FDA">
        <w:rPr>
          <w:rStyle w:val="Style13ptBold"/>
        </w:rPr>
        <w:t>AZARI ’17</w:t>
      </w:r>
      <w:r>
        <w:t xml:space="preserve"> </w:t>
      </w:r>
      <w:r w:rsidRPr="005B5FDA">
        <w:t>(Julia; associate professor of political science at Marquette University, “</w:t>
      </w:r>
      <w:r>
        <w:t xml:space="preserve">Trump Came </w:t>
      </w:r>
      <w:proofErr w:type="gramStart"/>
      <w:r>
        <w:t>In</w:t>
      </w:r>
      <w:proofErr w:type="gramEnd"/>
      <w:r>
        <w:t xml:space="preserve"> As A Weak President, And He’s Made Himself Weaker</w:t>
      </w:r>
      <w:r w:rsidRPr="005B5FDA">
        <w:t xml:space="preserve">,” </w:t>
      </w:r>
      <w:r>
        <w:t>8/1, https://fivethirtyeight.com/features/trump-weak-president/)ww</w:t>
      </w:r>
    </w:p>
    <w:p w14:paraId="205F9989" w14:textId="77777777" w:rsidR="00D550EF" w:rsidRPr="005B5FDA" w:rsidRDefault="00D550EF" w:rsidP="00D550EF">
      <w:pPr>
        <w:rPr>
          <w:sz w:val="12"/>
        </w:rPr>
      </w:pPr>
      <w:r w:rsidRPr="005B5FDA">
        <w:rPr>
          <w:sz w:val="12"/>
        </w:rPr>
        <w:t xml:space="preserve">In the last week, the Republicans’ Obamacare repeal effort failed on the Senate floor despite President Trump urging GOP senators to vote yes. The White House underwent rapid and chaotic staff changes. And Congress expressly went against the wishes of a president of its own party by overwhelmingly approving more sanctions against Russia in response to its meddling in the 2016 election. So, are we looking at a weak presidency? </w:t>
      </w:r>
      <w:r w:rsidRPr="005B5FDA">
        <w:rPr>
          <w:rStyle w:val="StyleUnderline"/>
        </w:rPr>
        <w:t>Much gets written and said about presidential power, but it’s tricky to nail down what the concept really means</w:t>
      </w:r>
      <w:r w:rsidRPr="005B5FDA">
        <w:rPr>
          <w:sz w:val="12"/>
        </w:rPr>
        <w:t xml:space="preserve">. Presidents have lots of powers they can use on their own, including executive orders and other unilateral tools. And they can use these tools under any conditions — Trump’s ability to sign an executive order, for instance, remains undiminished. </w:t>
      </w:r>
      <w:r w:rsidRPr="005B5FDA">
        <w:rPr>
          <w:rStyle w:val="StyleUnderline"/>
        </w:rPr>
        <w:t>But when people talk about a president’s power, what they really tend to mean is his ability to influence other political actors, particularly Congress</w:t>
      </w:r>
      <w:r w:rsidRPr="005B5FDA">
        <w:rPr>
          <w:sz w:val="12"/>
        </w:rPr>
        <w:t xml:space="preserve">. </w:t>
      </w:r>
      <w:r w:rsidRPr="005B5FDA">
        <w:rPr>
          <w:rStyle w:val="StyleUnderline"/>
        </w:rPr>
        <w:t>And political science research has a few things to say about when and how presidents exert that influence</w:t>
      </w:r>
      <w:r w:rsidRPr="005B5FDA">
        <w:rPr>
          <w:sz w:val="12"/>
        </w:rPr>
        <w:t xml:space="preserve">. </w:t>
      </w:r>
      <w:r w:rsidRPr="005B5FDA">
        <w:rPr>
          <w:rStyle w:val="StyleUnderline"/>
        </w:rPr>
        <w:t>The circumstances under which Trump came into office were always likely to limit his ability to sway Congress, but the administration’s actions since the inauguration haven’t helped</w:t>
      </w:r>
      <w:r w:rsidRPr="005B5FDA">
        <w:rPr>
          <w:sz w:val="12"/>
        </w:rPr>
        <w:t>. The classic insight about presidential power came from the late Richard Neustadt in a book first published in 1960, in which he argued that “</w:t>
      </w:r>
      <w:r w:rsidRPr="005B5FDA">
        <w:rPr>
          <w:rStyle w:val="StyleUnderline"/>
        </w:rPr>
        <w:t>presidential power is the power to persuade</w:t>
      </w:r>
      <w:r w:rsidRPr="005B5FDA">
        <w:rPr>
          <w:sz w:val="12"/>
        </w:rPr>
        <w:t xml:space="preserve">” (an idea he attributed to Harry Truman) and identified the president’s professional reputation among Washington elites and, to a lesser extent, his standing in the public eye, as key sources of the president’s ability to influence others. </w:t>
      </w:r>
      <w:r w:rsidRPr="005B5FDA">
        <w:rPr>
          <w:rStyle w:val="StyleUnderline"/>
        </w:rPr>
        <w:t>Presidential power</w:t>
      </w:r>
      <w:r w:rsidRPr="005B5FDA">
        <w:rPr>
          <w:sz w:val="12"/>
        </w:rPr>
        <w:t xml:space="preserve">, according to Neustadt, </w:t>
      </w:r>
      <w:r w:rsidRPr="005B5FDA">
        <w:rPr>
          <w:rStyle w:val="StyleUnderline"/>
        </w:rPr>
        <w:t>is a process of bargaining</w:t>
      </w:r>
      <w:r w:rsidRPr="005B5FDA">
        <w:rPr>
          <w:sz w:val="12"/>
        </w:rPr>
        <w:t xml:space="preserve">. Successful negotiations would make subsequent successes more likely by enhancing the president’s prestige both in public and in legislative circles. </w:t>
      </w:r>
      <w:r w:rsidRPr="005B5FDA">
        <w:rPr>
          <w:rStyle w:val="StyleUnderline"/>
        </w:rPr>
        <w:t>Bargaining</w:t>
      </w:r>
      <w:r w:rsidRPr="005B5FDA">
        <w:rPr>
          <w:sz w:val="12"/>
        </w:rPr>
        <w:t xml:space="preserve"> also </w:t>
      </w:r>
      <w:r w:rsidRPr="005B5FDA">
        <w:rPr>
          <w:rStyle w:val="StyleUnderline"/>
        </w:rPr>
        <w:t>requires understanding legislators’ incentives and being able to read public opinion</w:t>
      </w:r>
      <w:r w:rsidRPr="005B5FDA">
        <w:rPr>
          <w:sz w:val="12"/>
        </w:rPr>
        <w:t xml:space="preserve">, Neustadt wrote. Under Neustadt’s definition of power, it can be hard to observe the exercise of presidential power while it’s happening, but last week’s debacle over transgender individuals serving in the military provides a pretty good illustration of how it works — and doesn’t. Trump appeared to enact the ban as part of a deal to get Congress to fund part of a border wall. But the tactic was ineffective because it drew significant backlash — some of it from military leaders, who hadn’t been consulted. Congressional reaction to the ban, even among Republicans, was tepid. The outcome of this battle is still uncertain — the House approved the funding Trump is looking for, but the bill still has to clear the Senate. In the meantime, Trump frustrated members of his own Cabinet and party with an announcement that may never lead to real policy change. It remains to be seen whether the tradeoff will be worth it in the long term. More contemporary political science research has focused on political conditions in general, rather than the individual officeholder’s skills and traits, as the main determinant of a president’s influence on Congress. </w:t>
      </w:r>
      <w:r w:rsidRPr="005B5FDA">
        <w:rPr>
          <w:rStyle w:val="StyleUnderline"/>
        </w:rPr>
        <w:t xml:space="preserve">A president’s popularity does matter </w:t>
      </w:r>
      <w:r w:rsidRPr="005B5FDA">
        <w:rPr>
          <w:sz w:val="12"/>
        </w:rPr>
        <w:t xml:space="preserve">— research suggests that it can help him influence Congress, depending on the issue — </w:t>
      </w:r>
      <w:r w:rsidRPr="005B5FDA">
        <w:rPr>
          <w:rStyle w:val="StyleUnderline"/>
        </w:rPr>
        <w:t>but even the most popular and charismatic president can’t fundamentally alter the political environment, and members of Congress will generally respond to their own political incentives</w:t>
      </w:r>
      <w:r w:rsidRPr="005B5FDA">
        <w:rPr>
          <w:sz w:val="12"/>
        </w:rPr>
        <w:t>. What do we mean by the political environment? Although it’s somewhat difficult to disentangle the various factors, electoral strength and party backing matter to some degree. While presidential “mandates” are more myth than reality, there is some evidence that Congress is more amenable to the president’s agenda if they think the election was understood as a mandate for it. In other words, a president who won the White House in a rout after campaigning on a clear platform — think Lyndon Johnson running on Great Society policies in 1964 — is likely to have an easier time getting Congress to do what he wants than a president who campaigned on generalities and limped into office with only a plurality of the vote — think Bill Clinton in 1992, when he won 43 percent of the popular vote with a compelling personal story and a vague-</w:t>
      </w:r>
      <w:proofErr w:type="spellStart"/>
      <w:r w:rsidRPr="005B5FDA">
        <w:rPr>
          <w:sz w:val="12"/>
        </w:rPr>
        <w:t>ish</w:t>
      </w:r>
      <w:proofErr w:type="spellEnd"/>
      <w:r w:rsidRPr="005B5FDA">
        <w:rPr>
          <w:sz w:val="12"/>
        </w:rPr>
        <w:t xml:space="preserve"> message about improving the economy. </w:t>
      </w:r>
      <w:r w:rsidRPr="005B5FDA">
        <w:rPr>
          <w:rStyle w:val="StyleUnderline"/>
        </w:rPr>
        <w:t>And</w:t>
      </w:r>
      <w:r w:rsidRPr="005B5FDA">
        <w:rPr>
          <w:sz w:val="12"/>
        </w:rPr>
        <w:t xml:space="preserve"> while presidents’ parties don’t always march in step with the White House agenda, </w:t>
      </w:r>
      <w:r w:rsidRPr="005B5FDA">
        <w:rPr>
          <w:rStyle w:val="StyleUnderline"/>
        </w:rPr>
        <w:t>partisanship can count for a lot</w:t>
      </w:r>
      <w:r w:rsidRPr="005B5FDA">
        <w:rPr>
          <w:sz w:val="12"/>
        </w:rPr>
        <w:t xml:space="preserve">. Even within Jimmy Carter’s White House, which was notorious for clashing with Congressional Democrats, party loyalty guaranteed a certain amount of support. This means that Trump came into the White House at a disadvantage. Although his victory has sparked a lot of interest in why he won, the fact remains that he won fewer votes than Hillary Clinton and a below-average share of the Electoral College for a winning candidate. He also won with much less support from his own party than most newly elected presidents have received. Moreover, he articulated plenty of positions that were at odds with the GOP’s usual stances (and sometimes at odds with his own previous statements). This is especially true on health care: During his campaign, Trump promised to cover more people for less money, but that’s not what the House and Senate bills did, according to Congressional Budget Office estimates of their impacts. </w:t>
      </w:r>
      <w:r w:rsidRPr="005B5FDA">
        <w:rPr>
          <w:rStyle w:val="StyleUnderline"/>
        </w:rPr>
        <w:t>Finally, while the political conditions go a long way toward determining how “strong” a president is, the White House needs a certain amount of organization to take full advantage of them</w:t>
      </w:r>
      <w:r w:rsidRPr="005B5FDA">
        <w:rPr>
          <w:sz w:val="12"/>
        </w:rPr>
        <w:t xml:space="preserve">. </w:t>
      </w:r>
      <w:r w:rsidRPr="005B5FDA">
        <w:rPr>
          <w:rStyle w:val="StyleUnderline"/>
        </w:rPr>
        <w:t>First, when it comes to policy, the main advantage that the president has over Congress is coordination</w:t>
      </w:r>
      <w:r w:rsidRPr="005B5FDA">
        <w:rPr>
          <w:sz w:val="12"/>
        </w:rPr>
        <w:t xml:space="preserve">. </w:t>
      </w:r>
      <w:r w:rsidRPr="005B5FDA">
        <w:rPr>
          <w:rStyle w:val="StyleUnderline"/>
        </w:rPr>
        <w:t>While Congress has to balance the ideas and opinions of 535 people, the executive branch can theoretically speak with one voice</w:t>
      </w:r>
      <w:r w:rsidRPr="005B5FDA">
        <w:rPr>
          <w:sz w:val="12"/>
        </w:rPr>
        <w:t xml:space="preserve">. </w:t>
      </w:r>
      <w:r w:rsidRPr="005B5FDA">
        <w:rPr>
          <w:rStyle w:val="StyleUnderline"/>
        </w:rPr>
        <w:t>Here the problems within Trump’s White House are about more than optics</w:t>
      </w:r>
      <w:r w:rsidRPr="005B5FDA">
        <w:rPr>
          <w:sz w:val="12"/>
        </w:rPr>
        <w:t xml:space="preserve">. </w:t>
      </w:r>
      <w:r w:rsidRPr="005B5FDA">
        <w:rPr>
          <w:rStyle w:val="StyleUnderline"/>
        </w:rPr>
        <w:t>A disorganized White House will have trouble developing a clear policy agenda, setting priorities and coming up with ideas about how to achieve them</w:t>
      </w:r>
      <w:r w:rsidRPr="005B5FDA">
        <w:rPr>
          <w:sz w:val="12"/>
        </w:rPr>
        <w:t xml:space="preserve">. </w:t>
      </w:r>
      <w:r w:rsidRPr="005B5FDA">
        <w:rPr>
          <w:rStyle w:val="StyleUnderline"/>
        </w:rPr>
        <w:t>A troubled communications apparatus</w:t>
      </w:r>
      <w:r w:rsidRPr="005B5FDA">
        <w:rPr>
          <w:sz w:val="12"/>
        </w:rPr>
        <w:t xml:space="preserve"> — like, for example, one where the communications director goes on an expletive-filled tirade to a reporter and gets fired after less than two weeks on the job — </w:t>
      </w:r>
      <w:r w:rsidRPr="005B5FDA">
        <w:rPr>
          <w:rStyle w:val="StyleUnderline"/>
        </w:rPr>
        <w:t>will have a hard time selling the president’s agenda to Congress and the public</w:t>
      </w:r>
      <w:r w:rsidRPr="005B5FDA">
        <w:rPr>
          <w:sz w:val="12"/>
        </w:rPr>
        <w:t xml:space="preserve">. While we see the end product — speeches, press conferences and, more recently, social media — </w:t>
      </w:r>
      <w:r w:rsidRPr="005B5FDA">
        <w:rPr>
          <w:rStyle w:val="StyleUnderline"/>
        </w:rPr>
        <w:t>presidential communication involves hundreds of people and requires focused coordination</w:t>
      </w:r>
      <w:r w:rsidRPr="005B5FDA">
        <w:rPr>
          <w:sz w:val="12"/>
        </w:rPr>
        <w:t xml:space="preserve">. </w:t>
      </w:r>
      <w:r w:rsidRPr="005B5FDA">
        <w:rPr>
          <w:rStyle w:val="StyleUnderline"/>
        </w:rPr>
        <w:t>Direct communication with the public is a major asset for presidents, but without effective organization, they forfeit this advantage</w:t>
      </w:r>
      <w:r w:rsidRPr="005B5FDA">
        <w:rPr>
          <w:sz w:val="12"/>
        </w:rPr>
        <w:t xml:space="preserve">. </w:t>
      </w:r>
      <w:r w:rsidRPr="005B5FDA">
        <w:rPr>
          <w:rStyle w:val="StyleUnderline"/>
        </w:rPr>
        <w:t>Trump, like all presidents, doesn’t have control over most of the levers that affect his ability to influence Congress</w:t>
      </w:r>
      <w:r w:rsidRPr="005B5FDA">
        <w:rPr>
          <w:sz w:val="12"/>
        </w:rPr>
        <w:t xml:space="preserve">. </w:t>
      </w:r>
      <w:r w:rsidRPr="005B5FDA">
        <w:rPr>
          <w:rStyle w:val="StyleUnderline"/>
        </w:rPr>
        <w:t>Presidents can only shape political conditions so much</w:t>
      </w:r>
      <w:r w:rsidRPr="005B5FDA">
        <w:rPr>
          <w:sz w:val="12"/>
        </w:rPr>
        <w:t xml:space="preserve">. </w:t>
      </w:r>
      <w:r w:rsidRPr="005B5FDA">
        <w:rPr>
          <w:rStyle w:val="StyleUnderline"/>
        </w:rPr>
        <w:t>But the levers he does have direct control over — his message, his organization — are being pushed in the wrong direction</w:t>
      </w:r>
      <w:r w:rsidRPr="005B5FDA">
        <w:rPr>
          <w:sz w:val="12"/>
        </w:rPr>
        <w:t xml:space="preserve">. </w:t>
      </w:r>
      <w:r w:rsidRPr="005B5FDA">
        <w:rPr>
          <w:rStyle w:val="StyleUnderline"/>
        </w:rPr>
        <w:t>And the levers on which he has a more indirect effect — public support, party backing — are also going the wrong way</w:t>
      </w:r>
      <w:r w:rsidRPr="005B5FDA">
        <w:rPr>
          <w:sz w:val="12"/>
        </w:rPr>
        <w:t xml:space="preserve">. </w:t>
      </w:r>
      <w:r w:rsidRPr="005B5FDA">
        <w:rPr>
          <w:rStyle w:val="StyleUnderline"/>
        </w:rPr>
        <w:t>Trump, in other words, has made a difficult situation worse</w:t>
      </w:r>
      <w:r w:rsidRPr="005B5FDA">
        <w:rPr>
          <w:sz w:val="12"/>
        </w:rPr>
        <w:t xml:space="preserve">. </w:t>
      </w:r>
      <w:r w:rsidRPr="005B5FDA">
        <w:rPr>
          <w:rStyle w:val="StyleUnderline"/>
        </w:rPr>
        <w:t>A strong presidency is built on more than just tough talk</w:t>
      </w:r>
      <w:r w:rsidRPr="005B5FDA">
        <w:rPr>
          <w:sz w:val="12"/>
        </w:rPr>
        <w:t xml:space="preserve">. </w:t>
      </w:r>
      <w:r w:rsidRPr="005B5FDA">
        <w:rPr>
          <w:rStyle w:val="StyleUnderline"/>
        </w:rPr>
        <w:t>Good organization may not get people chanting at a campaign rally, but it’s a big part of what makes a presidency effective</w:t>
      </w:r>
      <w:r w:rsidRPr="005B5FDA">
        <w:rPr>
          <w:sz w:val="12"/>
        </w:rPr>
        <w:t>.</w:t>
      </w:r>
    </w:p>
    <w:p w14:paraId="0E91EA06" w14:textId="77777777" w:rsidR="00D550EF" w:rsidRDefault="00D550EF" w:rsidP="00D550EF"/>
    <w:p w14:paraId="0ECBA613" w14:textId="77777777" w:rsidR="00D550EF" w:rsidRDefault="00D550EF" w:rsidP="00D550EF">
      <w:pPr>
        <w:pStyle w:val="Heading4"/>
      </w:pPr>
      <w:r>
        <w:t>Trump doesn’t know how to president</w:t>
      </w:r>
    </w:p>
    <w:p w14:paraId="35AEDBBA" w14:textId="77777777" w:rsidR="00D550EF" w:rsidRDefault="00D550EF" w:rsidP="00D550EF">
      <w:r w:rsidRPr="005B5FDA">
        <w:rPr>
          <w:rStyle w:val="Heading4Char"/>
        </w:rPr>
        <w:t>BRYAN ’17</w:t>
      </w:r>
      <w:r>
        <w:t xml:space="preserve"> (Bob; Business Insider, “'Trump doesn't bring us any votes': Trump appears to be losing influence on healthcare,” https://www.businessinsider.com/trump-healthcare-senate-brca-2017-6)ww</w:t>
      </w:r>
    </w:p>
    <w:p w14:paraId="10304A96" w14:textId="77777777" w:rsidR="00D550EF" w:rsidRPr="00607D96" w:rsidRDefault="00D550EF" w:rsidP="00D550EF">
      <w:pPr>
        <w:rPr>
          <w:sz w:val="12"/>
        </w:rPr>
      </w:pPr>
      <w:r w:rsidRPr="00607D96">
        <w:rPr>
          <w:sz w:val="12"/>
        </w:rPr>
        <w:t xml:space="preserve">President Donald Trump made the pledge to repeal and replace Obamacare one of the key issues of his 2016 election campaign. But as Republicans try in earnest to make good on that promise, </w:t>
      </w:r>
      <w:r w:rsidRPr="00607D96">
        <w:rPr>
          <w:rStyle w:val="StyleUnderline"/>
        </w:rPr>
        <w:t>Trump appears to be losing influence</w:t>
      </w:r>
      <w:r w:rsidRPr="00607D96">
        <w:rPr>
          <w:sz w:val="12"/>
        </w:rPr>
        <w:t xml:space="preserve">. Senate Majority Leader Mitch McConnell said Tuesday that GOP leadership would delay a vote on its healthcare bill, the Better Care Reconciliation Act, until after the weeklong July 4 recess because of a lack of support among Republican lawmakers. Nine members of the party have publicly said they would not vote for the bill in its current form. McConnell can lose only two votes for the BCRA to pass, as all Democrats are expected to oppose it. But Trump apparently isn't helping GOP members get to "yes." In contrast to his hard sell on the House healthcare bill, The Washington Post and The New York Times published reports late Tuesday saying Trump had done little to get the reluctant GOP senators to come to an agreement. According to The Times' Glenn Thrush and Jonathan Martin, Trump has been "on the sidelines" during the Senate negotiations. In fact, one Republican senator in favor of the BCRA told The Times that the president "did not have a grasp of some basic elements of the Senate plan" during a meeting with all of the GOP members on Tuesday. The senator also said Trump was confused when a moderate expressed concern that the bill would be seen as a tax break for the rich. A Tax Policy Center analysis showed that the top 0.1% of earners in America would receive, on average, a $207,390 tax break from the BCRA. The Times also reported that Republican senators, including McConnell, expressed frustration with ads from a pro-Trump nonprofit group attacking GOP Sen. Dean Heller for going against the BCRA. Heller is up for reelection in Nevada come 2018 and faces an uphill battle in a state Democrat Hillary Clinton won in last year's presidential election. A senior Republican close to both the Senate and the White House also told The Post that </w:t>
      </w:r>
      <w:r w:rsidRPr="00607D96">
        <w:rPr>
          <w:rStyle w:val="StyleUnderline"/>
        </w:rPr>
        <w:t>Republican lawmakers thought Trump was a "paper tiger" and did not mind going "their own way."</w:t>
      </w:r>
      <w:r w:rsidRPr="00607D96">
        <w:rPr>
          <w:sz w:val="12"/>
        </w:rPr>
        <w:t xml:space="preserve"> </w:t>
      </w:r>
      <w:r w:rsidRPr="00607D96">
        <w:rPr>
          <w:rStyle w:val="StyleUnderline"/>
        </w:rPr>
        <w:t>The lack of deference</w:t>
      </w:r>
      <w:r w:rsidRPr="00607D96">
        <w:rPr>
          <w:sz w:val="12"/>
        </w:rPr>
        <w:t xml:space="preserve">, according to The Post, </w:t>
      </w:r>
      <w:r w:rsidRPr="00607D96">
        <w:rPr>
          <w:rStyle w:val="StyleUnderline"/>
        </w:rPr>
        <w:t>comes from a feeling among lawmakers that Trump lacks an understanding of policy and that his low approval numbers do not give him much political capital</w:t>
      </w:r>
      <w:r w:rsidRPr="00607D96">
        <w:rPr>
          <w:sz w:val="12"/>
        </w:rPr>
        <w:t xml:space="preserve">. "Trump doesn't bring us any votes. He just doesn't," a source close to McConnell told Politico. President Donald Trump in the Rose Garden of the White House on Monday. AP Photo/Evan </w:t>
      </w:r>
      <w:proofErr w:type="spellStart"/>
      <w:r w:rsidRPr="00607D96">
        <w:rPr>
          <w:sz w:val="12"/>
        </w:rPr>
        <w:t>Vucci</w:t>
      </w:r>
      <w:proofErr w:type="spellEnd"/>
      <w:r w:rsidRPr="00607D96">
        <w:rPr>
          <w:sz w:val="12"/>
        </w:rPr>
        <w:t xml:space="preserve"> Sen. Susan Collins, a moderate GOP holdout on the Senate legislation, also criticized Trump's approach to the process while talking with reporters on Tuesday after the delay was announced. "</w:t>
      </w:r>
      <w:r w:rsidRPr="00607D96">
        <w:rPr>
          <w:rStyle w:val="StyleUnderline"/>
        </w:rPr>
        <w:t>This president is the first president in our history who has had neither political nor military experience</w:t>
      </w:r>
      <w:r w:rsidRPr="00607D96">
        <w:rPr>
          <w:sz w:val="12"/>
        </w:rPr>
        <w:t>," Collins said. "</w:t>
      </w:r>
      <w:r w:rsidRPr="00607D96">
        <w:rPr>
          <w:rStyle w:val="StyleUnderline"/>
        </w:rPr>
        <w:t>Thus, it has been a challenge to him to learn how to interact with Congress and how to push his agenda forward</w:t>
      </w:r>
      <w:r w:rsidRPr="00607D96">
        <w:rPr>
          <w:sz w:val="12"/>
        </w:rPr>
        <w:t>. I also believe it would have been better had the president started with infrastructure, which has bipartisan support, rather than tackling a political divisive and technically complicated issue like healthcare." Lawmakers were already wary of Trump's turnaround on the House bill. In just a few weeks, the president went from a White House Rose Garden ceremony celebrating the bill's passage to calling the bill "mean" during a private meeting with senators. Trump last weekend confirmed in a national TV interview that he called the bill "mean." Trump's comments have become a rallying point for Democrats' attacks on the GOP healthcare effort and have already appeared in political ads. Trump used Twitter on Wednesday morning to push back on the Times and Post reports. "The failing @</w:t>
      </w:r>
      <w:proofErr w:type="spellStart"/>
      <w:r w:rsidRPr="00607D96">
        <w:rPr>
          <w:sz w:val="12"/>
        </w:rPr>
        <w:t>nytimes</w:t>
      </w:r>
      <w:proofErr w:type="spellEnd"/>
      <w:r w:rsidRPr="00607D96">
        <w:rPr>
          <w:sz w:val="12"/>
        </w:rPr>
        <w:t xml:space="preserve"> writes false story after false story about me. They don't even call to verify the facts of a story. A Fake News Joke!" Trump tweeted. "Some of the Fake News Media likes to say that I am not totally engaged in healthcare. Wrong, I know the subject well &amp; want victory for U.S." Trump also attacked The Post as "the guardian of Amazon not paying internet taxes" and "FAKE NEWS." Amazon CEO Jeff Bezos owns The Post privately, and the two entities do not have a business connection. Tax experts have debunked Trump's suggestion that The Post helps Amazon avoid taxes.</w:t>
      </w:r>
    </w:p>
    <w:p w14:paraId="27AA1211" w14:textId="77777777" w:rsidR="00D550EF" w:rsidRPr="005B5FDA" w:rsidRDefault="00D550EF" w:rsidP="00D550EF"/>
    <w:p w14:paraId="4283EB25" w14:textId="77777777" w:rsidR="00D550EF" w:rsidRPr="005B5FDA" w:rsidRDefault="00D550EF" w:rsidP="00D550EF">
      <w:pPr>
        <w:pStyle w:val="Heading3"/>
      </w:pPr>
      <w:r w:rsidRPr="005B5FDA">
        <w:t>Link Turn</w:t>
      </w:r>
    </w:p>
    <w:p w14:paraId="59E0C388" w14:textId="77777777" w:rsidR="00D550EF" w:rsidRPr="005B5FDA" w:rsidRDefault="00D550EF" w:rsidP="00D550EF"/>
    <w:p w14:paraId="2B7EE243" w14:textId="77777777" w:rsidR="006C38F6" w:rsidRPr="005B5FDA" w:rsidRDefault="006C38F6" w:rsidP="006C38F6">
      <w:pPr>
        <w:pStyle w:val="Heading4"/>
        <w:rPr>
          <w:sz w:val="28"/>
        </w:rPr>
      </w:pPr>
      <w:r w:rsidRPr="005B5FDA">
        <w:rPr>
          <w:sz w:val="28"/>
        </w:rPr>
        <w:t>Turn – the plan tanks the Dems’ capital – forces them to compromise</w:t>
      </w:r>
    </w:p>
    <w:p w14:paraId="3DBAE1A2" w14:textId="77777777" w:rsidR="006C38F6" w:rsidRPr="005B5FDA" w:rsidRDefault="006C38F6" w:rsidP="006C38F6">
      <w:r w:rsidRPr="005B5FDA">
        <w:rPr>
          <w:rStyle w:val="Style13ptBold"/>
          <w:sz w:val="28"/>
        </w:rPr>
        <w:t>THRALL and DORMINEY ’18</w:t>
      </w:r>
      <w:r w:rsidRPr="005B5FDA">
        <w:t xml:space="preserve"> (A. Trevor; Senior Fellow for the Defense and Foreign Policy Department – CATO Institute, AND Caroline; Former Policy Analyst in Defense and Foreign Policy – CATO Institute, “Risky Business: The Role of Arms Sales in U.S. Foreign Policy,” Policy Analysis No. 836, 3/13, https://www.cato.org/publications/policy-analysis/risky-business-role-arms-sales-us-foreign-policy)ww</w:t>
      </w:r>
    </w:p>
    <w:p w14:paraId="456ECDA8" w14:textId="77777777" w:rsidR="006C38F6" w:rsidRPr="005B5FDA" w:rsidRDefault="006C38F6" w:rsidP="006C38F6">
      <w:pPr>
        <w:rPr>
          <w:sz w:val="14"/>
        </w:rPr>
      </w:pPr>
      <w:r w:rsidRPr="005B5FDA">
        <w:rPr>
          <w:sz w:val="14"/>
        </w:rPr>
        <w:t xml:space="preserve">A benign explanation is that Congress recognized that, despite problems in the past, effective foreign policy requires a unitary authority such as the president and that the act should not tie the president’s hands too tightly. Another explanation, however, is that </w:t>
      </w:r>
      <w:r w:rsidRPr="005B5FDA">
        <w:rPr>
          <w:rStyle w:val="StyleUnderline"/>
        </w:rPr>
        <w:t>Congress has little motivation to play an active role in the arms sales process</w:t>
      </w:r>
      <w:r w:rsidRPr="005B5FDA">
        <w:rPr>
          <w:sz w:val="14"/>
        </w:rPr>
        <w:t xml:space="preserve">. </w:t>
      </w:r>
      <w:r w:rsidRPr="005B5FDA">
        <w:rPr>
          <w:rStyle w:val="StyleUnderline"/>
        </w:rPr>
        <w:t>In fact, the incentives facing Congress mostly point members toward greater support for arms sales</w:t>
      </w:r>
      <w:r w:rsidRPr="005B5FDA">
        <w:rPr>
          <w:sz w:val="14"/>
        </w:rPr>
        <w:t xml:space="preserve">. </w:t>
      </w:r>
      <w:r w:rsidRPr="005B5FDA">
        <w:rPr>
          <w:rStyle w:val="StyleUnderline"/>
        </w:rPr>
        <w:t>To stake out public opposition to the president is typically not politically wise, especially for members of the president’s own party</w:t>
      </w:r>
      <w:r w:rsidRPr="005B5FDA">
        <w:rPr>
          <w:sz w:val="14"/>
        </w:rPr>
        <w:t xml:space="preserve">. </w:t>
      </w:r>
      <w:r w:rsidRPr="005B5FDA">
        <w:rPr>
          <w:rStyle w:val="StyleUnderline"/>
        </w:rPr>
        <w:t xml:space="preserve">But even for the opposing party, </w:t>
      </w:r>
      <w:r w:rsidRPr="00B37DC1">
        <w:rPr>
          <w:rStyle w:val="StyleUnderline"/>
          <w:highlight w:val="yellow"/>
        </w:rPr>
        <w:t xml:space="preserve">supporting </w:t>
      </w:r>
      <w:r w:rsidRPr="0098500D">
        <w:rPr>
          <w:rStyle w:val="StyleUnderline"/>
        </w:rPr>
        <w:t xml:space="preserve">major </w:t>
      </w:r>
      <w:r w:rsidRPr="00B37DC1">
        <w:rPr>
          <w:rStyle w:val="StyleUnderline"/>
          <w:highlight w:val="yellow"/>
        </w:rPr>
        <w:t>arms deals is good politics because it helps them look supportive</w:t>
      </w:r>
      <w:r w:rsidRPr="005B5FDA">
        <w:rPr>
          <w:rStyle w:val="StyleUnderline"/>
        </w:rPr>
        <w:t xml:space="preserve"> not only </w:t>
      </w:r>
      <w:r w:rsidRPr="00B37DC1">
        <w:rPr>
          <w:rStyle w:val="StyleUnderline"/>
          <w:highlight w:val="yellow"/>
        </w:rPr>
        <w:t>of U.S. national security</w:t>
      </w:r>
      <w:r w:rsidRPr="005B5FDA">
        <w:rPr>
          <w:rStyle w:val="StyleUnderline"/>
        </w:rPr>
        <w:t xml:space="preserve"> but also of </w:t>
      </w:r>
      <w:r w:rsidRPr="00B37DC1">
        <w:rPr>
          <w:rStyle w:val="StyleUnderline"/>
          <w:highlight w:val="yellow"/>
        </w:rPr>
        <w:t>American industry and American jobs</w:t>
      </w:r>
      <w:r w:rsidRPr="005B5FDA">
        <w:rPr>
          <w:sz w:val="14"/>
        </w:rPr>
        <w:t xml:space="preserve">. </w:t>
      </w:r>
      <w:r w:rsidRPr="005B5FDA">
        <w:rPr>
          <w:rStyle w:val="StyleUnderline"/>
        </w:rPr>
        <w:t>All states and many congressional districts are home to the defense industry; in many districts the defense industry is the dominant corporate presence</w:t>
      </w:r>
      <w:r w:rsidRPr="00B37DC1">
        <w:rPr>
          <w:sz w:val="14"/>
        </w:rPr>
        <w:t xml:space="preserve">.25 </w:t>
      </w:r>
      <w:r w:rsidRPr="00B37DC1">
        <w:rPr>
          <w:rStyle w:val="StyleUnderline"/>
          <w:highlight w:val="yellow"/>
        </w:rPr>
        <w:t xml:space="preserve">A senator or representative who speaks out against arms sales </w:t>
      </w:r>
      <w:r w:rsidRPr="00B37DC1">
        <w:rPr>
          <w:rStyle w:val="StyleUnderline"/>
        </w:rPr>
        <w:t xml:space="preserve">thus </w:t>
      </w:r>
      <w:r w:rsidRPr="00B37DC1">
        <w:rPr>
          <w:rStyle w:val="StyleUnderline"/>
          <w:highlight w:val="yellow"/>
        </w:rPr>
        <w:t>risks losing the financial support of the defense industry</w:t>
      </w:r>
      <w:r w:rsidRPr="005B5FDA">
        <w:rPr>
          <w:rStyle w:val="StyleUnderline"/>
        </w:rPr>
        <w:t xml:space="preserve"> as well as votes in their district</w:t>
      </w:r>
      <w:r w:rsidRPr="005B5FDA">
        <w:rPr>
          <w:sz w:val="14"/>
        </w:rPr>
        <w:t xml:space="preserve">. </w:t>
      </w:r>
      <w:r w:rsidRPr="0098500D">
        <w:rPr>
          <w:rStyle w:val="StyleUnderline"/>
          <w:highlight w:val="yellow"/>
        </w:rPr>
        <w:t>The defense industry lobby</w:t>
      </w:r>
      <w:r w:rsidRPr="005B5FDA">
        <w:rPr>
          <w:rStyle w:val="StyleUnderline"/>
        </w:rPr>
        <w:t>, moreover</w:t>
      </w:r>
      <w:r w:rsidRPr="0098500D">
        <w:rPr>
          <w:rStyle w:val="StyleUnderline"/>
          <w:highlight w:val="yellow"/>
        </w:rPr>
        <w:t>,</w:t>
      </w:r>
      <w:r w:rsidRPr="005B5FDA">
        <w:rPr>
          <w:rStyle w:val="StyleUnderline"/>
        </w:rPr>
        <w:t xml:space="preserve"> is extremely </w:t>
      </w:r>
      <w:r w:rsidRPr="0098500D">
        <w:rPr>
          <w:rStyle w:val="StyleUnderline"/>
          <w:highlight w:val="yellow"/>
        </w:rPr>
        <w:t>active and well connected</w:t>
      </w:r>
      <w:r w:rsidRPr="005B5FDA">
        <w:rPr>
          <w:rStyle w:val="StyleUnderline"/>
        </w:rPr>
        <w:t xml:space="preserve"> in</w:t>
      </w:r>
      <w:r w:rsidRPr="005B5FDA">
        <w:rPr>
          <w:sz w:val="14"/>
        </w:rPr>
        <w:t xml:space="preserve"> Washington, </w:t>
      </w:r>
      <w:r w:rsidRPr="005B5FDA">
        <w:rPr>
          <w:rStyle w:val="StyleUnderline"/>
        </w:rPr>
        <w:t>D.C.</w:t>
      </w:r>
      <w:r w:rsidRPr="005B5FDA">
        <w:rPr>
          <w:sz w:val="14"/>
        </w:rPr>
        <w:t xml:space="preserve">, spending more than $100 million a year on average over the past decade.26 </w:t>
      </w:r>
      <w:r w:rsidRPr="005B5FDA">
        <w:rPr>
          <w:rStyle w:val="StyleUnderline"/>
        </w:rPr>
        <w:t xml:space="preserve">As a result, </w:t>
      </w:r>
      <w:r w:rsidRPr="00B37DC1">
        <w:rPr>
          <w:rStyle w:val="StyleUnderline"/>
          <w:highlight w:val="yellow"/>
        </w:rPr>
        <w:t xml:space="preserve">few in Congress are encouraged to challenge the </w:t>
      </w:r>
      <w:r w:rsidRPr="0098500D">
        <w:rPr>
          <w:rStyle w:val="StyleUnderline"/>
        </w:rPr>
        <w:t xml:space="preserve">administration’s </w:t>
      </w:r>
      <w:r w:rsidRPr="00B37DC1">
        <w:rPr>
          <w:rStyle w:val="StyleUnderline"/>
          <w:highlight w:val="yellow"/>
        </w:rPr>
        <w:t>arms sales agenda</w:t>
      </w:r>
      <w:r w:rsidRPr="005B5FDA">
        <w:rPr>
          <w:rStyle w:val="StyleUnderline"/>
        </w:rPr>
        <w:t>, and Congress relegated itself to the role of rubber stamp</w:t>
      </w:r>
      <w:r w:rsidRPr="005B5FDA">
        <w:rPr>
          <w:sz w:val="14"/>
        </w:rPr>
        <w:t xml:space="preserve">. </w:t>
      </w:r>
      <w:r w:rsidRPr="005B5FDA">
        <w:rPr>
          <w:rStyle w:val="StyleUnderline"/>
        </w:rPr>
        <w:t>In theory, the AECA allows Congress to block problematic deals</w:t>
      </w:r>
      <w:r w:rsidRPr="005B5FDA">
        <w:rPr>
          <w:sz w:val="14"/>
        </w:rPr>
        <w:t xml:space="preserve"> at the last minute. </w:t>
      </w:r>
      <w:r w:rsidRPr="005B5FDA">
        <w:rPr>
          <w:rStyle w:val="StyleUnderline"/>
        </w:rPr>
        <w:t>But because of the practical and political obstacles involved, Congress has made few efforts to do so and has not passed a resolution blocking an arms deal since the AECA became law</w:t>
      </w:r>
      <w:r w:rsidRPr="005B5FDA">
        <w:rPr>
          <w:sz w:val="14"/>
        </w:rPr>
        <w:t>.27</w:t>
      </w:r>
    </w:p>
    <w:p w14:paraId="46D47CA6" w14:textId="77777777" w:rsidR="006C38F6" w:rsidRPr="005B5FDA" w:rsidRDefault="006C38F6" w:rsidP="006C38F6"/>
    <w:p w14:paraId="60BEC53E" w14:textId="77777777" w:rsidR="006C38F6" w:rsidRPr="005B5FDA" w:rsidRDefault="006C38F6" w:rsidP="006C38F6">
      <w:pPr>
        <w:pStyle w:val="Heading4"/>
        <w:rPr>
          <w:sz w:val="28"/>
        </w:rPr>
      </w:pPr>
      <w:r w:rsidRPr="005B5FDA">
        <w:rPr>
          <w:sz w:val="28"/>
        </w:rPr>
        <w:t>Plan triggers democratic infighting</w:t>
      </w:r>
    </w:p>
    <w:p w14:paraId="11A1CCAB" w14:textId="77777777" w:rsidR="006C38F6" w:rsidRPr="005B5FDA" w:rsidRDefault="006C38F6" w:rsidP="006C38F6">
      <w:r w:rsidRPr="005B5FDA">
        <w:rPr>
          <w:rStyle w:val="Style13ptBold"/>
          <w:sz w:val="28"/>
        </w:rPr>
        <w:t>Ahmed 18</w:t>
      </w:r>
      <w:r w:rsidRPr="005B5FDA">
        <w:t xml:space="preserve"> --- Akbar Shahid Ahmed, Foreign Affairs Reporter, ("Democrats Are Planning </w:t>
      </w:r>
      <w:proofErr w:type="gramStart"/>
      <w:r w:rsidRPr="005B5FDA">
        <w:t>To</w:t>
      </w:r>
      <w:proofErr w:type="gramEnd"/>
      <w:r w:rsidRPr="005B5FDA">
        <w:t xml:space="preserve"> Target The Arms Sales Trump Loves," 11-18-2018, HuffPost, https://www.huffpost.com/entry/house-democrats-arms-sales_n_5bf08cade4b0b84243e2d0da, accessed 6-17-2019)</w:t>
      </w:r>
    </w:p>
    <w:p w14:paraId="07357A3E" w14:textId="77777777" w:rsidR="006C38F6" w:rsidRDefault="006C38F6" w:rsidP="006C38F6">
      <w:pPr>
        <w:rPr>
          <w:rStyle w:val="StyleUnderline"/>
        </w:rPr>
      </w:pPr>
      <w:r w:rsidRPr="005B5FDA">
        <w:rPr>
          <w:sz w:val="16"/>
        </w:rPr>
        <w:t xml:space="preserve">And without the risk of </w:t>
      </w:r>
      <w:r w:rsidRPr="005B5FDA">
        <w:rPr>
          <w:rStyle w:val="StyleUnderline"/>
        </w:rPr>
        <w:t>bills questioning arms sales</w:t>
      </w:r>
      <w:r w:rsidRPr="005B5FDA">
        <w:rPr>
          <w:sz w:val="16"/>
        </w:rPr>
        <w:t xml:space="preserve"> getting trapped in the foreign affairs committee, where members are particularly susceptible to administration arguments about diplomatic caution and especially deluged with foreign lobbying, activists believe they would gain an advantage. </w:t>
      </w:r>
      <w:r w:rsidRPr="005B5FDA">
        <w:rPr>
          <w:rStyle w:val="StyleUnderline"/>
        </w:rPr>
        <w:t>Proponents</w:t>
      </w:r>
      <w:r w:rsidRPr="005B5FDA">
        <w:rPr>
          <w:sz w:val="16"/>
        </w:rPr>
        <w:t xml:space="preserve"> of the change </w:t>
      </w:r>
      <w:r w:rsidRPr="005B5FDA">
        <w:rPr>
          <w:rStyle w:val="StyleUnderline"/>
        </w:rPr>
        <w:t>know it is</w:t>
      </w:r>
      <w:r w:rsidRPr="005B5FDA">
        <w:rPr>
          <w:sz w:val="16"/>
        </w:rPr>
        <w:t xml:space="preserve"> no panacea, and indeed </w:t>
      </w:r>
      <w:r w:rsidRPr="005B5FDA">
        <w:rPr>
          <w:rStyle w:val="StyleUnderline"/>
        </w:rPr>
        <w:t>not even a certainty</w:t>
      </w:r>
      <w:r w:rsidRPr="005B5FDA">
        <w:rPr>
          <w:sz w:val="16"/>
        </w:rPr>
        <w:t xml:space="preserve">. </w:t>
      </w:r>
      <w:r w:rsidRPr="0098500D">
        <w:rPr>
          <w:rStyle w:val="Emphasis"/>
        </w:rPr>
        <w:t xml:space="preserve">Democratic leaders </w:t>
      </w:r>
      <w:r w:rsidRPr="0098500D">
        <w:rPr>
          <w:rStyle w:val="StyleUnderline"/>
        </w:rPr>
        <w:t xml:space="preserve">could </w:t>
      </w:r>
      <w:r w:rsidRPr="0098500D">
        <w:rPr>
          <w:rStyle w:val="Emphasis"/>
        </w:rPr>
        <w:t>still turn against it</w:t>
      </w:r>
      <w:r w:rsidRPr="005B5FDA">
        <w:rPr>
          <w:rStyle w:val="StyleUnderline"/>
        </w:rPr>
        <w:t xml:space="preserve"> for any number of reasons</w:t>
      </w:r>
      <w:r w:rsidRPr="005B5FDA">
        <w:rPr>
          <w:sz w:val="16"/>
        </w:rPr>
        <w:t xml:space="preserve">. The aide mentioned that </w:t>
      </w:r>
      <w:r w:rsidRPr="0098500D">
        <w:rPr>
          <w:rStyle w:val="StyleUnderline"/>
          <w:highlight w:val="yellow"/>
        </w:rPr>
        <w:t>some veteran lawmakers are</w:t>
      </w:r>
      <w:r w:rsidRPr="005B5FDA">
        <w:rPr>
          <w:rStyle w:val="StyleUnderline"/>
        </w:rPr>
        <w:t xml:space="preserve"> </w:t>
      </w:r>
      <w:r w:rsidRPr="005B5FDA">
        <w:rPr>
          <w:sz w:val="16"/>
        </w:rPr>
        <w:t xml:space="preserve">wary of allowing any member of the 435-person House to take the step, </w:t>
      </w:r>
      <w:r w:rsidRPr="0098500D">
        <w:rPr>
          <w:rStyle w:val="StyleUnderline"/>
          <w:highlight w:val="yellow"/>
        </w:rPr>
        <w:t xml:space="preserve">worried that it could </w:t>
      </w:r>
      <w:r w:rsidRPr="0098500D">
        <w:rPr>
          <w:rStyle w:val="Emphasis"/>
          <w:highlight w:val="yellow"/>
        </w:rPr>
        <w:t xml:space="preserve">disrupt order </w:t>
      </w:r>
      <w:r w:rsidRPr="0098500D">
        <w:rPr>
          <w:rStyle w:val="StyleUnderline"/>
          <w:highlight w:val="yellow"/>
        </w:rPr>
        <w:t xml:space="preserve">when </w:t>
      </w:r>
      <w:r w:rsidRPr="0098500D">
        <w:rPr>
          <w:rStyle w:val="Emphasis"/>
          <w:highlight w:val="yellow"/>
        </w:rPr>
        <w:t>other urgent issues need to be tackled</w:t>
      </w:r>
      <w:r w:rsidRPr="005B5FDA">
        <w:rPr>
          <w:rStyle w:val="Emphasis"/>
        </w:rPr>
        <w:t xml:space="preserve">. </w:t>
      </w:r>
      <w:r w:rsidRPr="0098500D">
        <w:rPr>
          <w:rStyle w:val="Emphasis"/>
          <w:highlight w:val="yellow"/>
        </w:rPr>
        <w:t>Defense lobbyists</w:t>
      </w:r>
      <w:r w:rsidRPr="005B5FDA">
        <w:rPr>
          <w:rStyle w:val="StyleUnderline"/>
        </w:rPr>
        <w:t xml:space="preserve"> and those working for other governments are also likely to </w:t>
      </w:r>
      <w:r w:rsidRPr="0098500D">
        <w:rPr>
          <w:rStyle w:val="Emphasis"/>
          <w:highlight w:val="yellow"/>
        </w:rPr>
        <w:t>fight</w:t>
      </w:r>
      <w:r w:rsidRPr="005B5FDA">
        <w:rPr>
          <w:rStyle w:val="StyleUnderline"/>
        </w:rPr>
        <w:t xml:space="preserve"> the potential change </w:t>
      </w:r>
      <w:r w:rsidRPr="0098500D">
        <w:rPr>
          <w:rStyle w:val="Emphasis"/>
          <w:highlight w:val="yellow"/>
        </w:rPr>
        <w:t>tooth and nail</w:t>
      </w:r>
      <w:r w:rsidRPr="005B5FDA">
        <w:rPr>
          <w:sz w:val="16"/>
        </w:rPr>
        <w:t xml:space="preserve">, </w:t>
      </w:r>
      <w:r w:rsidRPr="005B5FDA">
        <w:rPr>
          <w:rStyle w:val="StyleUnderline"/>
        </w:rPr>
        <w:t xml:space="preserve">focusing on </w:t>
      </w:r>
      <w:r w:rsidRPr="0098500D">
        <w:rPr>
          <w:rStyle w:val="Emphasis"/>
          <w:highlight w:val="yellow"/>
        </w:rPr>
        <w:t>blocking the proposal</w:t>
      </w:r>
      <w:r w:rsidRPr="005B5FDA">
        <w:rPr>
          <w:rStyle w:val="StyleUnderline"/>
        </w:rPr>
        <w:t xml:space="preserve"> from becoming reality and working with allies in the Pentagon and the White House</w:t>
      </w:r>
      <w:r w:rsidRPr="005B5FDA">
        <w:rPr>
          <w:sz w:val="16"/>
        </w:rPr>
        <w:t xml:space="preserve">. They likely see an opportunity in the fact that </w:t>
      </w:r>
      <w:r w:rsidRPr="005B5FDA">
        <w:rPr>
          <w:rStyle w:val="StyleUnderline"/>
        </w:rPr>
        <w:t xml:space="preserve">some of the most high-profile </w:t>
      </w:r>
      <w:r w:rsidRPr="0098500D">
        <w:rPr>
          <w:rStyle w:val="StyleUnderline"/>
          <w:highlight w:val="yellow"/>
        </w:rPr>
        <w:t>new Democratic lawmakers</w:t>
      </w:r>
      <w:r w:rsidRPr="005B5FDA">
        <w:rPr>
          <w:sz w:val="16"/>
        </w:rPr>
        <w:t xml:space="preserve"> who have gained respe</w:t>
      </w:r>
      <w:r w:rsidRPr="0098500D">
        <w:rPr>
          <w:sz w:val="16"/>
          <w:highlight w:val="yellow"/>
        </w:rPr>
        <w:t>c</w:t>
      </w:r>
      <w:r w:rsidRPr="005B5FDA">
        <w:rPr>
          <w:sz w:val="16"/>
        </w:rPr>
        <w:t xml:space="preserve">t for having flipped seats have backgrounds in national security and </w:t>
      </w:r>
      <w:r w:rsidRPr="0098500D">
        <w:rPr>
          <w:rStyle w:val="StyleUnderline"/>
          <w:highlight w:val="yellow"/>
        </w:rPr>
        <w:t>may be</w:t>
      </w:r>
      <w:r w:rsidRPr="005B5FDA">
        <w:rPr>
          <w:rStyle w:val="StyleUnderline"/>
        </w:rPr>
        <w:t xml:space="preserve"> </w:t>
      </w:r>
      <w:r w:rsidRPr="005B5FDA">
        <w:rPr>
          <w:rStyle w:val="Emphasis"/>
        </w:rPr>
        <w:t xml:space="preserve">especially </w:t>
      </w:r>
      <w:r w:rsidRPr="0098500D">
        <w:rPr>
          <w:rStyle w:val="Emphasis"/>
          <w:highlight w:val="yellow"/>
        </w:rPr>
        <w:t xml:space="preserve">willing </w:t>
      </w:r>
      <w:r w:rsidRPr="0098500D">
        <w:rPr>
          <w:rStyle w:val="StyleUnderline"/>
          <w:highlight w:val="yellow"/>
        </w:rPr>
        <w:t xml:space="preserve">to talk about </w:t>
      </w:r>
      <w:r w:rsidRPr="0098500D">
        <w:rPr>
          <w:rStyle w:val="Emphasis"/>
          <w:highlight w:val="yellow"/>
        </w:rPr>
        <w:t>maintaining U.S. dominance</w:t>
      </w:r>
      <w:r w:rsidRPr="0098500D">
        <w:rPr>
          <w:rStyle w:val="StyleUnderline"/>
          <w:highlight w:val="yellow"/>
        </w:rPr>
        <w:t xml:space="preserve"> in the</w:t>
      </w:r>
      <w:r w:rsidRPr="005B5FDA">
        <w:rPr>
          <w:rStyle w:val="StyleUnderline"/>
        </w:rPr>
        <w:t xml:space="preserve"> </w:t>
      </w:r>
      <w:r w:rsidRPr="005B5FDA">
        <w:rPr>
          <w:rStyle w:val="Emphasis"/>
        </w:rPr>
        <w:t xml:space="preserve">international </w:t>
      </w:r>
      <w:r w:rsidRPr="0098500D">
        <w:rPr>
          <w:rStyle w:val="Emphasis"/>
          <w:highlight w:val="yellow"/>
        </w:rPr>
        <w:t>weapons business</w:t>
      </w:r>
      <w:r w:rsidRPr="0098500D">
        <w:rPr>
          <w:rStyle w:val="StyleUnderline"/>
          <w:highlight w:val="yellow"/>
        </w:rPr>
        <w:t>.</w:t>
      </w:r>
    </w:p>
    <w:p w14:paraId="1B6CDB9A" w14:textId="77777777" w:rsidR="00D550EF" w:rsidRPr="005B5FDA" w:rsidRDefault="00D550EF" w:rsidP="00D550EF"/>
    <w:p w14:paraId="3A3158F8" w14:textId="77777777" w:rsidR="00D550EF" w:rsidRPr="005B5FDA" w:rsidRDefault="00D550EF" w:rsidP="00D550EF">
      <w:pPr>
        <w:pStyle w:val="Heading4"/>
        <w:rPr>
          <w:sz w:val="28"/>
        </w:rPr>
      </w:pPr>
      <w:r w:rsidRPr="005B5FDA">
        <w:rPr>
          <w:sz w:val="28"/>
        </w:rPr>
        <w:t>Plan is massively unpopular – tanks support for Dems</w:t>
      </w:r>
    </w:p>
    <w:p w14:paraId="122EFA83" w14:textId="77777777" w:rsidR="00D550EF" w:rsidRPr="005B5FDA" w:rsidRDefault="00D550EF" w:rsidP="00D550EF">
      <w:r w:rsidRPr="005B5FDA">
        <w:rPr>
          <w:rStyle w:val="Style13ptBold"/>
          <w:sz w:val="28"/>
        </w:rPr>
        <w:t>EXUM ’17</w:t>
      </w:r>
      <w:r w:rsidRPr="005B5FDA">
        <w:t xml:space="preserve"> (Andrew; Former U.S. Deputy Assistant Secretary of Defense for Middle East Policy and Contributing Editor to The Atlantic, “What Progressives Miss About Arms Sales,” 5/23, https://www.theatlantic.com/politics/archive/2017/05/americas-right-to-sell-arms/527805/)ww</w:t>
      </w:r>
    </w:p>
    <w:p w14:paraId="2F4D33F4" w14:textId="1E59D4A5" w:rsidR="00D550EF" w:rsidRDefault="00D550EF" w:rsidP="00D550EF">
      <w:pPr>
        <w:rPr>
          <w:sz w:val="12"/>
        </w:rPr>
      </w:pPr>
      <w:r w:rsidRPr="005B5FDA">
        <w:rPr>
          <w:sz w:val="12"/>
        </w:rPr>
        <w:t xml:space="preserve">Whew! For once, one of my predictions was correct: Donald Trump had a great visit to Saudi Arabia. It was a great visit for him, it was a great visit for the Saudis and the other Arab Gulf states, and—last but not least—it was a great visit for magical, glowing orbs. I want to spend a little time talking about one of the reasons why the trip went so well. I’ll warn you: This is a somewhat taboo subject for progressive foreign-policy types. The subject, friends, is arms sales. </w:t>
      </w:r>
      <w:r w:rsidRPr="006C38F6">
        <w:rPr>
          <w:rStyle w:val="StyleUnderline"/>
        </w:rPr>
        <w:t xml:space="preserve">Progressives don’t like </w:t>
      </w:r>
      <w:r w:rsidRPr="006C38F6">
        <w:rPr>
          <w:rStyle w:val="StyleUnderline"/>
          <w:highlight w:val="yellow"/>
        </w:rPr>
        <w:t>arms sales</w:t>
      </w:r>
      <w:r w:rsidRPr="005B5FDA">
        <w:rPr>
          <w:rStyle w:val="StyleUnderline"/>
        </w:rPr>
        <w:t xml:space="preserve"> very much, </w:t>
      </w:r>
      <w:r w:rsidRPr="006C38F6">
        <w:rPr>
          <w:rStyle w:val="StyleUnderline"/>
        </w:rPr>
        <w:t>but</w:t>
      </w:r>
      <w:r w:rsidRPr="005B5FDA">
        <w:rPr>
          <w:rStyle w:val="StyleUnderline"/>
        </w:rPr>
        <w:t xml:space="preserve"> they need to pay attention to them, because they’re </w:t>
      </w:r>
      <w:r w:rsidRPr="006C38F6">
        <w:rPr>
          <w:rStyle w:val="StyleUnderline"/>
          <w:highlight w:val="yellow"/>
        </w:rPr>
        <w:t>one big way Republicans are fighting for</w:t>
      </w:r>
      <w:r w:rsidRPr="005B5FDA">
        <w:rPr>
          <w:rStyle w:val="StyleUnderline"/>
        </w:rPr>
        <w:t>—and winning—</w:t>
      </w:r>
      <w:r w:rsidRPr="006C38F6">
        <w:rPr>
          <w:rStyle w:val="StyleUnderline"/>
          <w:highlight w:val="yellow"/>
        </w:rPr>
        <w:t>the votes of working-class Americans</w:t>
      </w:r>
      <w:r w:rsidRPr="005B5FDA">
        <w:rPr>
          <w:rStyle w:val="StyleUnderline"/>
        </w:rPr>
        <w:t xml:space="preserve"> who have traditionally voted for Democrats</w:t>
      </w:r>
      <w:r w:rsidRPr="005B5FDA">
        <w:rPr>
          <w:sz w:val="12"/>
        </w:rPr>
        <w:t>. While the president was in Saudi Arabia, the Trump administration announced $110 billion in arms sales to Saudi Arabia—with an additional $240 billion committed over a 10-year period. If you’ve ever worked in government, you know this is what is called a “deliverable,” the clunky management-</w:t>
      </w:r>
      <w:proofErr w:type="spellStart"/>
      <w:r w:rsidRPr="005B5FDA">
        <w:rPr>
          <w:sz w:val="12"/>
        </w:rPr>
        <w:t>consultantese</w:t>
      </w:r>
      <w:proofErr w:type="spellEnd"/>
      <w:r w:rsidRPr="005B5FDA">
        <w:rPr>
          <w:sz w:val="12"/>
        </w:rPr>
        <w:t xml:space="preserve"> term for a tangible outcome of a visit or meeting. When Donald Trump is asked to justify his trip to Saudi Arabia, he’ll cite that $110 billion in arms sales. 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 Obama-era sales to Saudi Arabia were in keeping with sales to other Gulf states: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 Overall, the Arab Gulf states went on a spending spree during the Obama years, and most of the money was spent on American arms. So why didn’t you hear a lot about this from Democratic politicians during the 2016 election season? There are two main reasons—one strategic and one moral. 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 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technology—are turning to the Chinese.)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Arms sales also drive down the cost of our own weapons and thus the amount of money U.S. tax-payers have to spend on defense instead of other priorities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 </w:t>
      </w:r>
      <w:r w:rsidRPr="005B5FDA">
        <w:rPr>
          <w:rStyle w:val="StyleUnderline"/>
        </w:rPr>
        <w:t>Morally, though, many progressives just grow ill at the idea of selling weapons abroad</w:t>
      </w:r>
      <w:r w:rsidRPr="005B5FDA">
        <w:rPr>
          <w:sz w:val="12"/>
        </w:rPr>
        <w:t xml:space="preserve">.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 I have a lot of respect for these progressives and their values. I spent too much time in Sunday School as a kid to not feel a little uneasy about the business of selling weapons. </w:t>
      </w:r>
      <w:r w:rsidRPr="005B5FDA">
        <w:rPr>
          <w:rStyle w:val="StyleUnderline"/>
        </w:rPr>
        <w:t>And the angst many progressives feel about U.S. arms sales has been enough to keep many Democrats from talking up their successes in helping U.S. industry abroad</w:t>
      </w:r>
      <w:r w:rsidRPr="005B5FDA">
        <w:rPr>
          <w:sz w:val="12"/>
        </w:rPr>
        <w:t xml:space="preserve">. </w:t>
      </w:r>
      <w:r w:rsidRPr="005B5FDA">
        <w:rPr>
          <w:rStyle w:val="StyleUnderline"/>
        </w:rPr>
        <w:t>I wonder, though, if there isn’t a real political cost to not doing so</w:t>
      </w:r>
      <w:r w:rsidRPr="005B5FDA">
        <w:rPr>
          <w:sz w:val="12"/>
        </w:rPr>
        <w:t xml:space="preserve">. </w:t>
      </w:r>
      <w:r w:rsidRPr="006C38F6">
        <w:rPr>
          <w:rStyle w:val="StyleUnderline"/>
          <w:highlight w:val="yellow"/>
        </w:rPr>
        <w:t>Boeing employs 157,000 people</w:t>
      </w:r>
      <w:r w:rsidRPr="005B5FDA">
        <w:rPr>
          <w:sz w:val="12"/>
        </w:rPr>
        <w:t xml:space="preserve">—almost all of them in the United States. 14,500 people work in Boeing’s facilities in Missouri, where the F-15 and F-18 are made, where Senator Claire McCaskill is up for reelection next year, and where Donald Trump trounced Hillary Clinton 56 to 38 percent in 2016. (Those 14,500 people do not include the many thousands of other Americans who make parts for the F-15 and F-18 elsewhere in America.) </w:t>
      </w:r>
      <w:r w:rsidRPr="006C38F6">
        <w:rPr>
          <w:rStyle w:val="StyleUnderline"/>
          <w:highlight w:val="yellow"/>
        </w:rPr>
        <w:t>Lockheed Martin</w:t>
      </w:r>
      <w:r w:rsidRPr="005B5FDA">
        <w:rPr>
          <w:sz w:val="12"/>
        </w:rPr>
        <w:t xml:space="preserve">, meanwhile, a huge winner in the recent arms deal with Saudi Arabia (despite ace businessman Jared Kushner negotiating the price down on behalf of the Saudis), </w:t>
      </w:r>
      <w:r w:rsidRPr="006C38F6">
        <w:rPr>
          <w:rStyle w:val="StyleUnderline"/>
          <w:highlight w:val="yellow"/>
        </w:rPr>
        <w:t xml:space="preserve">employs </w:t>
      </w:r>
      <w:r w:rsidRPr="006C38F6">
        <w:rPr>
          <w:rStyle w:val="StyleUnderline"/>
        </w:rPr>
        <w:t xml:space="preserve">an additional </w:t>
      </w:r>
      <w:r w:rsidRPr="006C38F6">
        <w:rPr>
          <w:rStyle w:val="StyleUnderline"/>
          <w:highlight w:val="yellow"/>
        </w:rPr>
        <w:t>97,000</w:t>
      </w:r>
      <w:r w:rsidRPr="005B5FDA">
        <w:rPr>
          <w:sz w:val="12"/>
        </w:rPr>
        <w:t xml:space="preserve"> workers—again, most of them in the United States. And </w:t>
      </w:r>
      <w:r w:rsidRPr="006C38F6">
        <w:rPr>
          <w:rStyle w:val="StyleUnderline"/>
          <w:highlight w:val="yellow"/>
        </w:rPr>
        <w:t>Raytheon</w:t>
      </w:r>
      <w:r w:rsidRPr="005B5FDA">
        <w:rPr>
          <w:sz w:val="12"/>
        </w:rPr>
        <w:t xml:space="preserve">, another big winner last week, </w:t>
      </w:r>
      <w:r w:rsidRPr="006C38F6">
        <w:rPr>
          <w:rStyle w:val="StyleUnderline"/>
          <w:highlight w:val="yellow"/>
        </w:rPr>
        <w:t>employs</w:t>
      </w:r>
      <w:r w:rsidRPr="005B5FDA">
        <w:rPr>
          <w:rStyle w:val="StyleUnderline"/>
        </w:rPr>
        <w:t xml:space="preserve"> another </w:t>
      </w:r>
      <w:r w:rsidRPr="006C38F6">
        <w:rPr>
          <w:rStyle w:val="StyleUnderline"/>
          <w:highlight w:val="yellow"/>
        </w:rPr>
        <w:t>60</w:t>
      </w:r>
      <w:r w:rsidRPr="005B5FDA">
        <w:rPr>
          <w:rStyle w:val="StyleUnderline"/>
        </w:rPr>
        <w:t>,</w:t>
      </w:r>
      <w:r w:rsidRPr="006C38F6">
        <w:rPr>
          <w:rStyle w:val="StyleUnderline"/>
          <w:highlight w:val="yellow"/>
        </w:rPr>
        <w:t>000</w:t>
      </w:r>
      <w:r w:rsidRPr="005B5FDA">
        <w:rPr>
          <w:sz w:val="12"/>
        </w:rPr>
        <w:t xml:space="preserve"> or so Americans. Donald </w:t>
      </w:r>
      <w:r w:rsidRPr="006C38F6">
        <w:rPr>
          <w:rStyle w:val="StyleUnderline"/>
          <w:highlight w:val="yellow"/>
        </w:rPr>
        <w:t>Trump</w:t>
      </w:r>
      <w:r w:rsidRPr="005B5FDA">
        <w:rPr>
          <w:rStyle w:val="StyleUnderline"/>
        </w:rPr>
        <w:t xml:space="preserve"> obviously </w:t>
      </w:r>
      <w:r w:rsidRPr="006C38F6">
        <w:rPr>
          <w:rStyle w:val="StyleUnderline"/>
          <w:highlight w:val="yellow"/>
        </w:rPr>
        <w:t>has no moral qualms</w:t>
      </w:r>
      <w:r w:rsidRPr="005B5FDA">
        <w:rPr>
          <w:rStyle w:val="StyleUnderline"/>
        </w:rPr>
        <w:t xml:space="preserve"> </w:t>
      </w:r>
      <w:r w:rsidRPr="006C38F6">
        <w:rPr>
          <w:rStyle w:val="StyleUnderline"/>
          <w:highlight w:val="yellow"/>
        </w:rPr>
        <w:t>about selling weapons</w:t>
      </w:r>
      <w:r w:rsidRPr="005B5FDA">
        <w:rPr>
          <w:rStyle w:val="StyleUnderline"/>
        </w:rPr>
        <w:t xml:space="preserve"> to our partners and allies abroad</w:t>
      </w:r>
      <w:r w:rsidRPr="005B5FDA">
        <w:rPr>
          <w:sz w:val="12"/>
        </w:rPr>
        <w:t xml:space="preserve">. </w:t>
      </w:r>
      <w:r w:rsidRPr="005B5FDA">
        <w:rPr>
          <w:rStyle w:val="StyleUnderline"/>
        </w:rPr>
        <w:t xml:space="preserve">And </w:t>
      </w:r>
      <w:proofErr w:type="gramStart"/>
      <w:r w:rsidRPr="005B5FDA">
        <w:rPr>
          <w:rStyle w:val="StyleUnderline"/>
        </w:rPr>
        <w:t>so</w:t>
      </w:r>
      <w:proofErr w:type="gramEnd"/>
      <w:r w:rsidRPr="005B5FDA">
        <w:rPr>
          <w:rStyle w:val="StyleUnderline"/>
        </w:rPr>
        <w:t xml:space="preserve"> while Democrats leave points on the board with working-class voters by not talking about how much Democrats do to support U.S. industry, </w:t>
      </w:r>
      <w:r w:rsidRPr="006C38F6">
        <w:rPr>
          <w:rStyle w:val="StyleUnderline"/>
          <w:highlight w:val="yellow"/>
        </w:rPr>
        <w:t>Republicans swoop in to take credit with</w:t>
      </w:r>
      <w:r w:rsidRPr="005B5FDA">
        <w:rPr>
          <w:rStyle w:val="StyleUnderline"/>
        </w:rPr>
        <w:t xml:space="preserve"> </w:t>
      </w:r>
      <w:r w:rsidRPr="006C38F6">
        <w:rPr>
          <w:rStyle w:val="StyleUnderline"/>
          <w:highlight w:val="yellow"/>
        </w:rPr>
        <w:t>assembly line workers</w:t>
      </w:r>
      <w:r w:rsidRPr="005B5FDA">
        <w:rPr>
          <w:sz w:val="12"/>
        </w:rPr>
        <w:t xml:space="preserve"> for even those things that Obama approved and set in motion. </w:t>
      </w:r>
      <w:r w:rsidRPr="005B5FDA">
        <w:rPr>
          <w:rStyle w:val="StyleUnderline"/>
        </w:rPr>
        <w:t>The way in which Trump brags about U.S. arms sales</w:t>
      </w:r>
      <w:r w:rsidRPr="005B5FDA">
        <w:rPr>
          <w:sz w:val="12"/>
        </w:rPr>
        <w:t xml:space="preserve">, of course, </w:t>
      </w:r>
      <w:r w:rsidRPr="005B5FDA">
        <w:rPr>
          <w:rStyle w:val="StyleUnderline"/>
        </w:rPr>
        <w:t>is in keeping with the strain of economic mercantilism that ran through his populist campaign message</w:t>
      </w:r>
      <w:r w:rsidRPr="005B5FDA">
        <w:rPr>
          <w:sz w:val="12"/>
        </w:rPr>
        <w:t xml:space="preserve">. </w:t>
      </w:r>
      <w:r w:rsidRPr="006C38F6">
        <w:rPr>
          <w:rStyle w:val="StyleUnderline"/>
          <w:highlight w:val="yellow"/>
        </w:rPr>
        <w:t>That message worked with</w:t>
      </w:r>
      <w:r w:rsidRPr="005B5FDA">
        <w:rPr>
          <w:rStyle w:val="StyleUnderline"/>
        </w:rPr>
        <w:t xml:space="preserve"> </w:t>
      </w:r>
      <w:r w:rsidRPr="006C38F6">
        <w:rPr>
          <w:rStyle w:val="StyleUnderline"/>
          <w:highlight w:val="yellow"/>
        </w:rPr>
        <w:t>voters</w:t>
      </w:r>
      <w:r w:rsidRPr="005B5FDA">
        <w:rPr>
          <w:rStyle w:val="StyleUnderline"/>
        </w:rPr>
        <w:t xml:space="preserve"> throughout the Midwest, </w:t>
      </w:r>
      <w:r w:rsidRPr="006C38F6">
        <w:rPr>
          <w:rStyle w:val="StyleUnderline"/>
          <w:highlight w:val="yellow"/>
        </w:rPr>
        <w:t>helping to cost Clinton the election</w:t>
      </w:r>
      <w:r w:rsidRPr="005B5FDA">
        <w:rPr>
          <w:sz w:val="12"/>
        </w:rPr>
        <w:t xml:space="preserve">. </w:t>
      </w:r>
      <w:r w:rsidRPr="005B5FDA">
        <w:rPr>
          <w:rStyle w:val="StyleUnderline"/>
        </w:rPr>
        <w:t xml:space="preserve">So while progressives might have moral qualms about companies that sell weapons, </w:t>
      </w:r>
      <w:r w:rsidRPr="006C38F6">
        <w:rPr>
          <w:rStyle w:val="StyleUnderline"/>
          <w:highlight w:val="yellow"/>
        </w:rPr>
        <w:t>the</w:t>
      </w:r>
      <w:r w:rsidRPr="005B5FDA">
        <w:rPr>
          <w:rStyle w:val="StyleUnderline"/>
        </w:rPr>
        <w:t xml:space="preserve"> </w:t>
      </w:r>
      <w:r w:rsidRPr="006C38F6">
        <w:rPr>
          <w:rStyle w:val="StyleUnderline"/>
        </w:rPr>
        <w:t xml:space="preserve">roughly </w:t>
      </w:r>
      <w:r w:rsidRPr="006C38F6">
        <w:rPr>
          <w:rStyle w:val="StyleUnderline"/>
          <w:highlight w:val="yellow"/>
        </w:rPr>
        <w:t>1.2 million American voters who work in the aerospace and defense sector—</w:t>
      </w:r>
      <w:r w:rsidRPr="006C38F6">
        <w:rPr>
          <w:rStyle w:val="StyleUnderline"/>
        </w:rPr>
        <w:t>together</w:t>
      </w:r>
      <w:r w:rsidRPr="005B5FDA">
        <w:rPr>
          <w:rStyle w:val="StyleUnderline"/>
        </w:rPr>
        <w:t xml:space="preserve"> </w:t>
      </w:r>
      <w:r w:rsidRPr="006C38F6">
        <w:rPr>
          <w:rStyle w:val="StyleUnderline"/>
          <w:highlight w:val="yellow"/>
        </w:rPr>
        <w:t>with the</w:t>
      </w:r>
      <w:r w:rsidRPr="005B5FDA">
        <w:rPr>
          <w:rStyle w:val="StyleUnderline"/>
        </w:rPr>
        <w:t xml:space="preserve"> roughly </w:t>
      </w:r>
      <w:r w:rsidRPr="006C38F6">
        <w:rPr>
          <w:rStyle w:val="StyleUnderline"/>
          <w:highlight w:val="yellow"/>
        </w:rPr>
        <w:t>3.2 million</w:t>
      </w:r>
      <w:r w:rsidRPr="005B5FDA">
        <w:rPr>
          <w:rStyle w:val="StyleUnderline"/>
        </w:rPr>
        <w:t xml:space="preserve"> Americans </w:t>
      </w:r>
      <w:r w:rsidRPr="006C38F6">
        <w:rPr>
          <w:rStyle w:val="StyleUnderline"/>
          <w:highlight w:val="yellow"/>
        </w:rPr>
        <w:t>who support the sector</w:t>
      </w:r>
      <w:r w:rsidRPr="005B5FDA">
        <w:rPr>
          <w:rStyle w:val="StyleUnderline"/>
        </w:rPr>
        <w:t xml:space="preserve"> indirectly—</w:t>
      </w:r>
      <w:r w:rsidRPr="006C38F6">
        <w:rPr>
          <w:rStyle w:val="StyleUnderline"/>
          <w:highlight w:val="yellow"/>
        </w:rPr>
        <w:t>see little wrong with the sales</w:t>
      </w:r>
      <w:r w:rsidRPr="005B5FDA">
        <w:rPr>
          <w:rStyle w:val="StyleUnderline"/>
        </w:rPr>
        <w:t xml:space="preserve"> that help ensure their livelihoods and provide a future for their children</w:t>
      </w:r>
      <w:r w:rsidRPr="005B5FDA">
        <w:rPr>
          <w:sz w:val="12"/>
        </w:rPr>
        <w:t xml:space="preserve">. </w:t>
      </w:r>
      <w:r w:rsidRPr="005B5FDA">
        <w:rPr>
          <w:rStyle w:val="StyleUnderline"/>
        </w:rPr>
        <w:t>This might be another area in which progressive elites</w:t>
      </w:r>
      <w:r w:rsidRPr="005B5FDA">
        <w:rPr>
          <w:sz w:val="12"/>
        </w:rPr>
        <w:t>—who have the kinds of education and skills that don’t require them to seek work on the assembly line—</w:t>
      </w:r>
      <w:r w:rsidRPr="005B5FDA">
        <w:rPr>
          <w:rStyle w:val="StyleUnderline"/>
        </w:rPr>
        <w:t>are simply out of touch with the voters they need to win back control of the Congress and state assemblies, never mind the presidency</w:t>
      </w:r>
      <w:r w:rsidRPr="005B5FDA">
        <w:rPr>
          <w:sz w:val="12"/>
        </w:rPr>
        <w:t xml:space="preserve">. And politics aside, surely even the moral calculus of arms sales gets more complicated when you think about the millions of American mouths that are fed by mothers and fathers who work in the aerospace and defense sector. Donald </w:t>
      </w:r>
      <w:r w:rsidRPr="005B5FDA">
        <w:rPr>
          <w:rStyle w:val="StyleUnderline"/>
        </w:rPr>
        <w:t>Trump, for his part, is speaking to those voters</w:t>
      </w:r>
      <w:r w:rsidRPr="005B5FDA">
        <w:rPr>
          <w:sz w:val="12"/>
        </w:rPr>
        <w:t xml:space="preserve">. </w:t>
      </w:r>
      <w:r w:rsidRPr="005B5FDA">
        <w:rPr>
          <w:rStyle w:val="StyleUnderline"/>
        </w:rPr>
        <w:t>And even as progressives fret about U.S. arms sales, they should also fret about what it will mean for the rest of their agenda when Republicans claim credit for protecting some of the last good assembly-line jobs in America</w:t>
      </w:r>
      <w:r w:rsidRPr="005B5FDA">
        <w:rPr>
          <w:sz w:val="12"/>
        </w:rPr>
        <w:t>.</w:t>
      </w:r>
    </w:p>
    <w:p w14:paraId="773F716A" w14:textId="57EEE78B" w:rsidR="006C38F6" w:rsidRDefault="006C38F6" w:rsidP="00D550EF">
      <w:pPr>
        <w:rPr>
          <w:sz w:val="12"/>
        </w:rPr>
      </w:pPr>
    </w:p>
    <w:p w14:paraId="3A3CCA6F" w14:textId="77777777" w:rsidR="006C38F6" w:rsidRPr="005B5FDA" w:rsidRDefault="006C38F6" w:rsidP="006C38F6">
      <w:pPr>
        <w:pStyle w:val="Heading4"/>
        <w:rPr>
          <w:sz w:val="28"/>
        </w:rPr>
      </w:pPr>
      <w:r w:rsidRPr="005B5FDA">
        <w:rPr>
          <w:sz w:val="28"/>
        </w:rPr>
        <w:t>Massive opposition to the plan---lobbying.</w:t>
      </w:r>
    </w:p>
    <w:p w14:paraId="492EC7D6" w14:textId="77777777" w:rsidR="006C38F6" w:rsidRPr="005B5FDA" w:rsidRDefault="006C38F6" w:rsidP="006C38F6">
      <w:pPr>
        <w:rPr>
          <w:sz w:val="16"/>
        </w:rPr>
      </w:pPr>
      <w:r w:rsidRPr="005B5FDA">
        <w:rPr>
          <w:rStyle w:val="Style13ptBold"/>
          <w:sz w:val="28"/>
        </w:rPr>
        <w:t>Boehm 14</w:t>
      </w:r>
      <w:r w:rsidRPr="005B5FDA">
        <w:rPr>
          <w:sz w:val="16"/>
        </w:rPr>
        <w:t xml:space="preserve"> </w:t>
      </w:r>
      <w:r w:rsidRPr="005B5FDA">
        <w:t>--- Eric Boehm, reporter for Watchdog.org, which is affiliated with the Franklin Center for Government and Public Integrity, ("Defense contractors spent millions lobbying Congress, get billions in new budget," 1-23-2014, Washington Examiner, https://www.washingtonexaminer.com/defense-contractors-spent-millions-lobbying-congress-get-billions-in-new-budget, accessed 6-17-2019)</w:t>
      </w:r>
    </w:p>
    <w:p w14:paraId="0335990A" w14:textId="1E7732BB" w:rsidR="006C38F6" w:rsidRPr="006C38F6" w:rsidRDefault="006C38F6" w:rsidP="00D550EF">
      <w:pPr>
        <w:rPr>
          <w:sz w:val="16"/>
        </w:rPr>
      </w:pPr>
      <w:r w:rsidRPr="0063109D">
        <w:rPr>
          <w:rStyle w:val="StyleUnderline"/>
          <w:highlight w:val="yellow"/>
        </w:rPr>
        <w:t xml:space="preserve">Military </w:t>
      </w:r>
      <w:hyperlink r:id="rId49" w:tgtFrame="_blank" w:history="1">
        <w:r w:rsidRPr="0063109D">
          <w:rPr>
            <w:rStyle w:val="StyleUnderline"/>
            <w:highlight w:val="yellow"/>
          </w:rPr>
          <w:t>contractors</w:t>
        </w:r>
      </w:hyperlink>
      <w:r w:rsidRPr="0063109D">
        <w:rPr>
          <w:rStyle w:val="StyleUnderline"/>
          <w:highlight w:val="yellow"/>
        </w:rPr>
        <w:t xml:space="preserve"> spent millions </w:t>
      </w:r>
      <w:hyperlink r:id="rId50" w:tgtFrame="_blank" w:history="1">
        <w:r w:rsidRPr="0063109D">
          <w:rPr>
            <w:rStyle w:val="StyleUnderline"/>
            <w:highlight w:val="yellow"/>
          </w:rPr>
          <w:t>lobbying</w:t>
        </w:r>
      </w:hyperlink>
      <w:r w:rsidRPr="0063109D">
        <w:rPr>
          <w:rStyle w:val="StyleUnderline"/>
          <w:highlight w:val="yellow"/>
        </w:rPr>
        <w:t xml:space="preserve"> Congress</w:t>
      </w:r>
      <w:r w:rsidRPr="005B5FDA">
        <w:rPr>
          <w:rStyle w:val="StyleUnderline"/>
        </w:rPr>
        <w:t xml:space="preserve"> last year, </w:t>
      </w:r>
      <w:r w:rsidRPr="0063109D">
        <w:rPr>
          <w:rStyle w:val="StyleUnderline"/>
        </w:rPr>
        <w:t xml:space="preserve">and </w:t>
      </w:r>
      <w:r w:rsidRPr="0063109D">
        <w:rPr>
          <w:rStyle w:val="Emphasis"/>
          <w:highlight w:val="yellow"/>
        </w:rPr>
        <w:t>it seems to have worked</w:t>
      </w:r>
      <w:r w:rsidRPr="005B5FDA">
        <w:rPr>
          <w:sz w:val="16"/>
        </w:rPr>
        <w:t xml:space="preserve">. They stand to get billions in return. </w:t>
      </w:r>
      <w:r w:rsidRPr="0063109D">
        <w:rPr>
          <w:rStyle w:val="StyleUnderline"/>
          <w:highlight w:val="yellow"/>
        </w:rPr>
        <w:t xml:space="preserve">The military-industrial complex has emerged as one of the big winners in the </w:t>
      </w:r>
      <w:hyperlink r:id="rId51" w:tgtFrame="_blank" w:history="1">
        <w:r w:rsidRPr="0063109D">
          <w:rPr>
            <w:rStyle w:val="StyleUnderline"/>
            <w:highlight w:val="yellow"/>
          </w:rPr>
          <w:t>budget deal</w:t>
        </w:r>
      </w:hyperlink>
      <w:r w:rsidRPr="005B5FDA">
        <w:rPr>
          <w:rStyle w:val="StyleUnderline"/>
        </w:rPr>
        <w:t xml:space="preserve"> </w:t>
      </w:r>
      <w:r w:rsidRPr="005B5FDA">
        <w:rPr>
          <w:sz w:val="16"/>
        </w:rPr>
        <w:t xml:space="preserve">working its way through </w:t>
      </w:r>
      <w:hyperlink r:id="rId52" w:tgtFrame="_blank" w:history="1">
        <w:r w:rsidRPr="005B5FDA">
          <w:rPr>
            <w:rStyle w:val="Hyperlink"/>
            <w:sz w:val="16"/>
          </w:rPr>
          <w:t>Congress</w:t>
        </w:r>
      </w:hyperlink>
      <w:r w:rsidRPr="005B5FDA">
        <w:rPr>
          <w:sz w:val="16"/>
        </w:rPr>
        <w:t xml:space="preserve">, but headed for approval. The </w:t>
      </w:r>
      <w:hyperlink r:id="rId53" w:tgtFrame="_blank" w:history="1">
        <w:r w:rsidRPr="005B5FDA">
          <w:rPr>
            <w:rStyle w:val="Hyperlink"/>
            <w:sz w:val="16"/>
          </w:rPr>
          <w:t>omnibus spending bill</w:t>
        </w:r>
      </w:hyperlink>
      <w:r w:rsidRPr="005B5FDA">
        <w:rPr>
          <w:sz w:val="16"/>
        </w:rPr>
        <w:t xml:space="preserve"> basically eliminates $22 billion in proposed cuts to the </w:t>
      </w:r>
      <w:hyperlink r:id="rId54" w:tgtFrame="_blank" w:history="1">
        <w:r w:rsidRPr="005B5FDA">
          <w:rPr>
            <w:rStyle w:val="Hyperlink"/>
            <w:sz w:val="16"/>
          </w:rPr>
          <w:t>Department of Defense</w:t>
        </w:r>
      </w:hyperlink>
      <w:r w:rsidRPr="005B5FDA">
        <w:rPr>
          <w:sz w:val="16"/>
        </w:rPr>
        <w:t xml:space="preserve"> -- cuts that were once part of the much-feared “sequester” that took effect in March 2013 due to the lack of a federal budget bill -- and hands the Pentagon nearly $500 million for 2014. An </w:t>
      </w:r>
      <w:hyperlink r:id="rId55" w:tgtFrame="_blank" w:history="1">
        <w:r w:rsidRPr="005B5FDA">
          <w:rPr>
            <w:rStyle w:val="Hyperlink"/>
            <w:sz w:val="16"/>
          </w:rPr>
          <w:t>analysis by The Hill</w:t>
        </w:r>
      </w:hyperlink>
      <w:r w:rsidRPr="005B5FDA">
        <w:rPr>
          <w:sz w:val="16"/>
        </w:rPr>
        <w:t xml:space="preserve"> says the defense budget was supposed to be around $475 billion before Congress decided to repeal the sequester cuts, bringing the final total to about $497 billion. The Defense Department also is getting $85 billion -- an increase of $5 billion from last year -- for the ongoing war in </w:t>
      </w:r>
      <w:hyperlink r:id="rId56" w:tgtFrame="_blank" w:history="1">
        <w:r w:rsidRPr="005B5FDA">
          <w:rPr>
            <w:rStyle w:val="Hyperlink"/>
            <w:sz w:val="16"/>
          </w:rPr>
          <w:t>Afghanistan</w:t>
        </w:r>
      </w:hyperlink>
      <w:r w:rsidRPr="005B5FDA">
        <w:rPr>
          <w:sz w:val="16"/>
        </w:rPr>
        <w:t xml:space="preserve">, which is not included in the baseline budget because wars are funded in a separate and sterile-sounding part of the budget known as “overseas contingency operations.” “Congress made a deal to cut spending in exchange for raising the </w:t>
      </w:r>
      <w:hyperlink r:id="rId57" w:tgtFrame="_blank" w:history="1">
        <w:r w:rsidRPr="005B5FDA">
          <w:rPr>
            <w:rStyle w:val="Hyperlink"/>
            <w:sz w:val="16"/>
          </w:rPr>
          <w:t>debt ceiling</w:t>
        </w:r>
      </w:hyperlink>
      <w:r w:rsidRPr="005B5FDA">
        <w:rPr>
          <w:sz w:val="16"/>
        </w:rPr>
        <w:t xml:space="preserve">,” said </w:t>
      </w:r>
      <w:hyperlink r:id="rId58" w:tgtFrame="_blank" w:history="1">
        <w:r w:rsidRPr="005B5FDA">
          <w:rPr>
            <w:rStyle w:val="Hyperlink"/>
            <w:sz w:val="16"/>
          </w:rPr>
          <w:t xml:space="preserve">Veronique de </w:t>
        </w:r>
        <w:proofErr w:type="spellStart"/>
        <w:r w:rsidRPr="005B5FDA">
          <w:rPr>
            <w:rStyle w:val="Hyperlink"/>
            <w:sz w:val="16"/>
          </w:rPr>
          <w:t>Rugy</w:t>
        </w:r>
        <w:proofErr w:type="spellEnd"/>
      </w:hyperlink>
      <w:r w:rsidRPr="005B5FDA">
        <w:rPr>
          <w:sz w:val="16"/>
        </w:rPr>
        <w:t xml:space="preserve">, a senior fellow at the </w:t>
      </w:r>
      <w:proofErr w:type="spellStart"/>
      <w:r w:rsidRPr="005B5FDA">
        <w:rPr>
          <w:sz w:val="16"/>
        </w:rPr>
        <w:t>Mercatus</w:t>
      </w:r>
      <w:proofErr w:type="spellEnd"/>
      <w:r w:rsidRPr="005B5FDA">
        <w:rPr>
          <w:sz w:val="16"/>
        </w:rPr>
        <w:t xml:space="preserve"> Center and </w:t>
      </w:r>
      <w:hyperlink r:id="rId59" w:tgtFrame="_blank" w:history="1">
        <w:r w:rsidRPr="005B5FDA">
          <w:rPr>
            <w:rStyle w:val="Hyperlink"/>
            <w:sz w:val="16"/>
          </w:rPr>
          <w:t>a Washington Examiner columnist</w:t>
        </w:r>
      </w:hyperlink>
      <w:r w:rsidRPr="005B5FDA">
        <w:rPr>
          <w:sz w:val="16"/>
        </w:rPr>
        <w:t xml:space="preserve">. “But some of the biggest and loudest voices calling for the restoration of the sequester was the defense contractors — as if the world would be in grave danger if their profit margins were cut,” de </w:t>
      </w:r>
      <w:proofErr w:type="spellStart"/>
      <w:r w:rsidRPr="005B5FDA">
        <w:rPr>
          <w:sz w:val="16"/>
        </w:rPr>
        <w:t>Rugy</w:t>
      </w:r>
      <w:proofErr w:type="spellEnd"/>
      <w:r w:rsidRPr="005B5FDA">
        <w:rPr>
          <w:sz w:val="16"/>
        </w:rPr>
        <w:t xml:space="preserve"> said. </w:t>
      </w:r>
      <w:r w:rsidRPr="005B5FDA">
        <w:rPr>
          <w:rStyle w:val="StyleUnderline"/>
        </w:rPr>
        <w:t>According to lobbying information released</w:t>
      </w:r>
      <w:r w:rsidRPr="005B5FDA">
        <w:rPr>
          <w:sz w:val="16"/>
        </w:rPr>
        <w:t xml:space="preserve"> Jan. 21, </w:t>
      </w:r>
      <w:r w:rsidRPr="005B5FDA">
        <w:rPr>
          <w:rStyle w:val="StyleUnderline"/>
        </w:rPr>
        <w:t>major defense contractors spent more than $65 million influencing Congress during 2013</w:t>
      </w:r>
      <w:r w:rsidRPr="005B5FDA">
        <w:rPr>
          <w:sz w:val="16"/>
        </w:rPr>
        <w:t xml:space="preserve">, with much of that effort likely aimed at rolling back the sequester cuts. </w:t>
      </w:r>
      <w:hyperlink r:id="rId60" w:tgtFrame="_blank" w:history="1">
        <w:r w:rsidRPr="005B5FDA">
          <w:rPr>
            <w:rStyle w:val="Hyperlink"/>
            <w:sz w:val="16"/>
          </w:rPr>
          <w:t>Boeing</w:t>
        </w:r>
      </w:hyperlink>
      <w:r w:rsidRPr="005B5FDA">
        <w:rPr>
          <w:sz w:val="16"/>
        </w:rPr>
        <w:t xml:space="preserve"> reported spending more than $15 million on lobbying in 2013 to lead the way, followed by Lockheed Martin ($14.4 million) and United Technologies Corp. ($13.6 million). Those contractors stand to make out pretty well in the new budget. </w:t>
      </w:r>
      <w:r w:rsidRPr="0063109D">
        <w:rPr>
          <w:rStyle w:val="StyleUnderline"/>
          <w:highlight w:val="yellow"/>
        </w:rPr>
        <w:t xml:space="preserve">Congress is </w:t>
      </w:r>
      <w:r w:rsidRPr="0063109D">
        <w:rPr>
          <w:rStyle w:val="Emphasis"/>
          <w:highlight w:val="yellow"/>
        </w:rPr>
        <w:t>preparing to approve all major weapons systems</w:t>
      </w:r>
      <w:r w:rsidRPr="005B5FDA">
        <w:rPr>
          <w:rStyle w:val="StyleUnderline"/>
        </w:rPr>
        <w:t xml:space="preserve"> procurement processes</w:t>
      </w:r>
      <w:r w:rsidRPr="005B5FDA">
        <w:rPr>
          <w:sz w:val="16"/>
        </w:rPr>
        <w:t xml:space="preserve">, according to The Hill. That includes the controversial </w:t>
      </w:r>
      <w:hyperlink r:id="rId61" w:tgtFrame="_blank" w:history="1">
        <w:r w:rsidRPr="005B5FDA">
          <w:rPr>
            <w:rStyle w:val="Hyperlink"/>
            <w:sz w:val="16"/>
          </w:rPr>
          <w:t>F-35 Joint Strike Fighter</w:t>
        </w:r>
      </w:hyperlink>
      <w:r w:rsidRPr="005B5FDA">
        <w:rPr>
          <w:sz w:val="16"/>
        </w:rPr>
        <w:t xml:space="preserve">, the most expensive weapon system in history, which is produced by Lockheed Martin. The estimated price tag for the F-35 fighter is more than $1 trillion over 50 years. Even Sen. </w:t>
      </w:r>
      <w:hyperlink r:id="rId62" w:tgtFrame="_blank" w:history="1">
        <w:r w:rsidRPr="005B5FDA">
          <w:rPr>
            <w:rStyle w:val="Hyperlink"/>
            <w:sz w:val="16"/>
          </w:rPr>
          <w:t>John McCain</w:t>
        </w:r>
      </w:hyperlink>
      <w:r w:rsidRPr="005B5FDA">
        <w:rPr>
          <w:sz w:val="16"/>
        </w:rPr>
        <w:t xml:space="preserve">, R-Ariz., known for his hawkish views and support of the military, has questioned that expense. The F-35 is hardly alone. There are more than $7 billion in earmarks for the defense industry contained in the omnibus spending bill, according to an analysis by the Taxpayers Protection Alliance, a Virginia-based nonprofit watchdog group that monitors federal spending. That total includes more than $1.1 billion to fully fund the construction of several new </w:t>
      </w:r>
      <w:hyperlink r:id="rId63" w:tgtFrame="_blank" w:history="1">
        <w:r w:rsidRPr="005B5FDA">
          <w:rPr>
            <w:rStyle w:val="Hyperlink"/>
            <w:sz w:val="16"/>
          </w:rPr>
          <w:t>Virginia-class submarines</w:t>
        </w:r>
      </w:hyperlink>
      <w:r w:rsidRPr="005B5FDA">
        <w:rPr>
          <w:sz w:val="16"/>
        </w:rPr>
        <w:t xml:space="preserve">, and $90 million to upgrade existing </w:t>
      </w:r>
      <w:hyperlink r:id="rId64" w:tgtFrame="_blank" w:history="1">
        <w:r w:rsidRPr="005B5FDA">
          <w:rPr>
            <w:rStyle w:val="Hyperlink"/>
            <w:sz w:val="16"/>
          </w:rPr>
          <w:t>Abrams tanks</w:t>
        </w:r>
      </w:hyperlink>
      <w:r w:rsidRPr="005B5FDA">
        <w:rPr>
          <w:sz w:val="16"/>
        </w:rPr>
        <w:t xml:space="preserve">. Congress authorized the spending for the tanks, even though the Pentagon proposed halting production of the vehicles as a cost-saving measure. </w:t>
      </w:r>
      <w:r w:rsidRPr="005B5FDA">
        <w:rPr>
          <w:rStyle w:val="StyleUnderline"/>
        </w:rPr>
        <w:t xml:space="preserve">Members of </w:t>
      </w:r>
      <w:r w:rsidRPr="005B5FDA">
        <w:rPr>
          <w:rStyle w:val="Emphasis"/>
        </w:rPr>
        <w:t>both political parties</w:t>
      </w:r>
      <w:r w:rsidRPr="005B5FDA">
        <w:rPr>
          <w:rStyle w:val="StyleUnderline"/>
        </w:rPr>
        <w:t xml:space="preserve"> and </w:t>
      </w:r>
      <w:r w:rsidRPr="005B5FDA">
        <w:rPr>
          <w:rStyle w:val="Emphasis"/>
        </w:rPr>
        <w:t>both chambers</w:t>
      </w:r>
      <w:r w:rsidRPr="005B5FDA">
        <w:rPr>
          <w:rStyle w:val="StyleUnderline"/>
        </w:rPr>
        <w:t xml:space="preserve"> are to blame for the </w:t>
      </w:r>
      <w:r w:rsidRPr="005B5FDA">
        <w:rPr>
          <w:rStyle w:val="Emphasis"/>
        </w:rPr>
        <w:t>wasteful defense earmarks</w:t>
      </w:r>
      <w:r w:rsidRPr="005B5FDA">
        <w:rPr>
          <w:sz w:val="16"/>
        </w:rPr>
        <w:t>, said David Williams, president of the Taxpayers Protection Alliance. “</w:t>
      </w:r>
      <w:r w:rsidRPr="005B5FDA">
        <w:rPr>
          <w:rStyle w:val="StyleUnderline"/>
        </w:rPr>
        <w:t>The picture has become clearer with each ‘</w:t>
      </w:r>
      <w:r w:rsidRPr="005B5FDA">
        <w:rPr>
          <w:rStyle w:val="Emphasis"/>
        </w:rPr>
        <w:t>bipartisan’ agreement</w:t>
      </w:r>
      <w:r w:rsidRPr="005B5FDA">
        <w:rPr>
          <w:rStyle w:val="StyleUnderline"/>
        </w:rPr>
        <w:t xml:space="preserve"> we get from Congress</w:t>
      </w:r>
      <w:r w:rsidRPr="005B5FDA">
        <w:rPr>
          <w:sz w:val="16"/>
        </w:rPr>
        <w:t xml:space="preserve">: The sequester is on its way out; increased spending and appropriations is on the way back in,” he said. De </w:t>
      </w:r>
      <w:proofErr w:type="spellStart"/>
      <w:r w:rsidRPr="005B5FDA">
        <w:rPr>
          <w:sz w:val="16"/>
        </w:rPr>
        <w:t>Rugy</w:t>
      </w:r>
      <w:proofErr w:type="spellEnd"/>
      <w:r w:rsidRPr="005B5FDA">
        <w:rPr>
          <w:sz w:val="16"/>
        </w:rPr>
        <w:t xml:space="preserve"> agreed that Congress ultimately was responsible for keeping spending in check or letting it run wild. </w:t>
      </w:r>
      <w:r w:rsidRPr="0063109D">
        <w:rPr>
          <w:rStyle w:val="StyleUnderline"/>
          <w:highlight w:val="yellow"/>
        </w:rPr>
        <w:t xml:space="preserve">Members of Congress are </w:t>
      </w:r>
      <w:r w:rsidRPr="0063109D">
        <w:rPr>
          <w:rStyle w:val="Emphasis"/>
          <w:highlight w:val="yellow"/>
        </w:rPr>
        <w:t xml:space="preserve">unwilling to vote for </w:t>
      </w:r>
      <w:r w:rsidRPr="0063109D">
        <w:rPr>
          <w:rStyle w:val="StyleUnderline"/>
          <w:highlight w:val="yellow"/>
        </w:rPr>
        <w:t>spending</w:t>
      </w:r>
      <w:r w:rsidRPr="005B5FDA">
        <w:rPr>
          <w:rStyle w:val="StyleUnderline"/>
        </w:rPr>
        <w:t xml:space="preserve"> </w:t>
      </w:r>
      <w:r w:rsidRPr="0063109D">
        <w:rPr>
          <w:rStyle w:val="Emphasis"/>
          <w:highlight w:val="yellow"/>
        </w:rPr>
        <w:t>cuts</w:t>
      </w:r>
      <w:r w:rsidRPr="005B5FDA">
        <w:rPr>
          <w:rStyle w:val="Emphasis"/>
        </w:rPr>
        <w:t xml:space="preserve"> that affect defense contractors</w:t>
      </w:r>
      <w:r w:rsidRPr="005B5FDA">
        <w:rPr>
          <w:rStyle w:val="StyleUnderline"/>
        </w:rPr>
        <w:t xml:space="preserve"> </w:t>
      </w:r>
      <w:r w:rsidRPr="0063109D">
        <w:rPr>
          <w:rStyle w:val="StyleUnderline"/>
          <w:sz w:val="28"/>
          <w:highlight w:val="yellow"/>
        </w:rPr>
        <w:t xml:space="preserve">for </w:t>
      </w:r>
      <w:r w:rsidRPr="0063109D">
        <w:rPr>
          <w:rStyle w:val="Emphasis"/>
          <w:sz w:val="28"/>
          <w:highlight w:val="yellow"/>
        </w:rPr>
        <w:t>fear</w:t>
      </w:r>
      <w:r w:rsidRPr="0063109D">
        <w:rPr>
          <w:rStyle w:val="StyleUnderline"/>
          <w:sz w:val="28"/>
          <w:highlight w:val="yellow"/>
        </w:rPr>
        <w:t xml:space="preserve"> of looking </w:t>
      </w:r>
      <w:r w:rsidRPr="0063109D">
        <w:rPr>
          <w:rStyle w:val="Emphasis"/>
          <w:sz w:val="28"/>
          <w:highlight w:val="yellow"/>
        </w:rPr>
        <w:t xml:space="preserve">soft on defense </w:t>
      </w:r>
      <w:r w:rsidRPr="0063109D">
        <w:rPr>
          <w:rStyle w:val="StyleUnderline"/>
          <w:sz w:val="28"/>
          <w:highlight w:val="yellow"/>
        </w:rPr>
        <w:t xml:space="preserve">or facing a </w:t>
      </w:r>
      <w:r w:rsidRPr="0063109D">
        <w:rPr>
          <w:rStyle w:val="Emphasis"/>
          <w:sz w:val="28"/>
          <w:highlight w:val="yellow"/>
        </w:rPr>
        <w:t>potential political backlash</w:t>
      </w:r>
      <w:r w:rsidRPr="0063109D">
        <w:rPr>
          <w:rStyle w:val="StyleUnderline"/>
          <w:sz w:val="28"/>
          <w:highlight w:val="yellow"/>
        </w:rPr>
        <w:t xml:space="preserve"> from </w:t>
      </w:r>
      <w:r w:rsidRPr="0063109D">
        <w:rPr>
          <w:rStyle w:val="StyleUnderline"/>
          <w:sz w:val="28"/>
        </w:rPr>
        <w:t xml:space="preserve">the </w:t>
      </w:r>
      <w:r w:rsidRPr="0063109D">
        <w:rPr>
          <w:rStyle w:val="Emphasis"/>
          <w:sz w:val="28"/>
          <w:highlight w:val="yellow"/>
        </w:rPr>
        <w:t xml:space="preserve">loss of </w:t>
      </w:r>
      <w:r w:rsidRPr="0063109D">
        <w:rPr>
          <w:rStyle w:val="Emphasis"/>
          <w:sz w:val="28"/>
        </w:rPr>
        <w:t xml:space="preserve">those </w:t>
      </w:r>
      <w:r w:rsidRPr="0063109D">
        <w:rPr>
          <w:rStyle w:val="Emphasis"/>
          <w:sz w:val="28"/>
          <w:highlight w:val="yellow"/>
        </w:rPr>
        <w:t>jobs</w:t>
      </w:r>
      <w:r w:rsidRPr="005B5FDA">
        <w:rPr>
          <w:rStyle w:val="Emphasis"/>
          <w:sz w:val="28"/>
        </w:rPr>
        <w:t xml:space="preserve">. </w:t>
      </w:r>
      <w:r w:rsidRPr="005B5FDA">
        <w:rPr>
          <w:rStyle w:val="StyleUnderline"/>
        </w:rPr>
        <w:t xml:space="preserve">Even on the occasions </w:t>
      </w:r>
      <w:r w:rsidRPr="005B5FDA">
        <w:rPr>
          <w:sz w:val="16"/>
        </w:rPr>
        <w:t xml:space="preserve">— like with the Abrams tanks — </w:t>
      </w:r>
      <w:r w:rsidRPr="005B5FDA">
        <w:rPr>
          <w:rStyle w:val="StyleUnderline"/>
        </w:rPr>
        <w:t xml:space="preserve">when the Pentagon isn’t asking for more money, or when oversight committees find wasteful spending in the defense budget, the </w:t>
      </w:r>
      <w:r w:rsidRPr="0063109D">
        <w:rPr>
          <w:rStyle w:val="Emphasis"/>
          <w:highlight w:val="yellow"/>
        </w:rPr>
        <w:t xml:space="preserve">Appropriations Committee </w:t>
      </w:r>
      <w:r w:rsidRPr="0063109D">
        <w:rPr>
          <w:rStyle w:val="StyleUnderline"/>
          <w:highlight w:val="yellow"/>
        </w:rPr>
        <w:t xml:space="preserve">has a </w:t>
      </w:r>
      <w:r w:rsidRPr="0063109D">
        <w:rPr>
          <w:rStyle w:val="Emphasis"/>
          <w:highlight w:val="yellow"/>
        </w:rPr>
        <w:t>strong incentive to keep funding level</w:t>
      </w:r>
      <w:r w:rsidRPr="005B5FDA">
        <w:rPr>
          <w:rStyle w:val="StyleUnderline"/>
        </w:rPr>
        <w:t xml:space="preserve"> or even increase it. </w:t>
      </w:r>
      <w:r w:rsidRPr="005B5FDA">
        <w:rPr>
          <w:sz w:val="16"/>
        </w:rPr>
        <w:t xml:space="preserve">Although </w:t>
      </w:r>
      <w:r w:rsidRPr="005B5FDA">
        <w:rPr>
          <w:rStyle w:val="StyleUnderline"/>
        </w:rPr>
        <w:t>defense contractors can spend millions of dollars lobbying for their interests,</w:t>
      </w:r>
      <w:r w:rsidRPr="005B5FDA">
        <w:rPr>
          <w:sz w:val="16"/>
        </w:rPr>
        <w:t xml:space="preserve"> they are really just protecting their turf, de </w:t>
      </w:r>
      <w:proofErr w:type="spellStart"/>
      <w:r w:rsidRPr="005B5FDA">
        <w:rPr>
          <w:sz w:val="16"/>
        </w:rPr>
        <w:t>Rugy</w:t>
      </w:r>
      <w:proofErr w:type="spellEnd"/>
      <w:r w:rsidRPr="005B5FDA">
        <w:rPr>
          <w:sz w:val="16"/>
        </w:rPr>
        <w:t xml:space="preserve"> said. </w:t>
      </w:r>
      <w:r w:rsidRPr="005B5FDA">
        <w:rPr>
          <w:rStyle w:val="StyleUnderline"/>
        </w:rPr>
        <w:t xml:space="preserve">Until Congress removes the incentive for them to do that, they will continue. </w:t>
      </w:r>
      <w:r w:rsidRPr="005B5FDA">
        <w:rPr>
          <w:sz w:val="16"/>
        </w:rPr>
        <w:t xml:space="preserve">“The best way to improve oversight is to have less to oversee,” de </w:t>
      </w:r>
      <w:proofErr w:type="spellStart"/>
      <w:r w:rsidRPr="005B5FDA">
        <w:rPr>
          <w:sz w:val="16"/>
        </w:rPr>
        <w:t>Rugy</w:t>
      </w:r>
      <w:proofErr w:type="spellEnd"/>
      <w:r w:rsidRPr="005B5FDA">
        <w:rPr>
          <w:sz w:val="16"/>
        </w:rPr>
        <w:t xml:space="preserve"> said. “But part of the problem is that </w:t>
      </w:r>
      <w:r w:rsidRPr="0063109D">
        <w:rPr>
          <w:rStyle w:val="StyleUnderline"/>
          <w:highlight w:val="yellow"/>
        </w:rPr>
        <w:t>even conservatives</w:t>
      </w:r>
      <w:r w:rsidRPr="005B5FDA">
        <w:rPr>
          <w:rStyle w:val="StyleUnderline"/>
        </w:rPr>
        <w:t xml:space="preserve"> who want to keep the budget in check </w:t>
      </w:r>
      <w:r w:rsidRPr="0063109D">
        <w:rPr>
          <w:rStyle w:val="Emphasis"/>
          <w:highlight w:val="yellow"/>
        </w:rPr>
        <w:t>don’t scrutinize the defense budget</w:t>
      </w:r>
      <w:r w:rsidRPr="005B5FDA">
        <w:rPr>
          <w:sz w:val="16"/>
        </w:rPr>
        <w:t>.” The defense budget accounts for more than 40 percent of the overall $1.1 trillion spending bill.</w:t>
      </w:r>
    </w:p>
    <w:p w14:paraId="3FCEF29B" w14:textId="77777777" w:rsidR="00D550EF" w:rsidRPr="005B5FDA" w:rsidRDefault="00D550EF" w:rsidP="00D550EF"/>
    <w:p w14:paraId="013DEB6B" w14:textId="77777777" w:rsidR="00D550EF" w:rsidRPr="005B5FDA" w:rsidRDefault="00D550EF" w:rsidP="00D550EF">
      <w:pPr>
        <w:pStyle w:val="Heading4"/>
        <w:rPr>
          <w:sz w:val="28"/>
        </w:rPr>
      </w:pPr>
      <w:r w:rsidRPr="005B5FDA">
        <w:rPr>
          <w:sz w:val="28"/>
        </w:rPr>
        <w:t>Arms Sales are massively popular</w:t>
      </w:r>
    </w:p>
    <w:p w14:paraId="3F7D29CF" w14:textId="77777777" w:rsidR="00D550EF" w:rsidRPr="005B5FDA" w:rsidRDefault="00D550EF" w:rsidP="00D550EF">
      <w:r w:rsidRPr="005B5FDA">
        <w:rPr>
          <w:rStyle w:val="Style13ptBold"/>
          <w:sz w:val="28"/>
        </w:rPr>
        <w:t>THRALL and DORMINEY ’18</w:t>
      </w:r>
      <w:r w:rsidRPr="005B5FDA">
        <w:t xml:space="preserve"> (A. Trevor; Senior Fellow for the Defense and Foreign Policy Department – CATO Institute, AND Caroline; Former Policy Analyst in Defense and Foreign Policy – CATO Institute, “Risky Business: The Role of Arms Sales in U.S. Foreign Policy,” Policy Analysis No. 836, 3/13, https://www.cato.org/publications/policy-analysis/risky-business-role-arms-sales-us-foreign-policy)ww</w:t>
      </w:r>
    </w:p>
    <w:p w14:paraId="3FB9BE0C" w14:textId="77777777" w:rsidR="00D550EF" w:rsidRPr="005B5FDA" w:rsidRDefault="00D550EF" w:rsidP="00D550EF">
      <w:pPr>
        <w:rPr>
          <w:sz w:val="14"/>
        </w:rPr>
      </w:pPr>
      <w:r w:rsidRPr="005B5FDA">
        <w:rPr>
          <w:sz w:val="14"/>
        </w:rPr>
        <w:t xml:space="preserve">What role should arms sales play in American foreign policy? Though major deals — like Trump’s $110 billion agreement with Saudi Arabia announced in 2017 or the decision to sell arms to Ukraine — provoke brief periods of discussion, there is no real debate in Washington about the wisdom of exporting vast quantities of weapons around the globe to allies and </w:t>
      </w:r>
      <w:proofErr w:type="spellStart"/>
      <w:r w:rsidRPr="005B5FDA">
        <w:rPr>
          <w:sz w:val="14"/>
        </w:rPr>
        <w:t>nonallies</w:t>
      </w:r>
      <w:proofErr w:type="spellEnd"/>
      <w:r w:rsidRPr="005B5FDA">
        <w:rPr>
          <w:sz w:val="14"/>
        </w:rPr>
        <w:t xml:space="preserve"> alike. </w:t>
      </w:r>
      <w:r w:rsidRPr="005B5FDA">
        <w:rPr>
          <w:rStyle w:val="StyleUnderline"/>
        </w:rPr>
        <w:t>Congress, which has the authority to cancel arms deals, has not impeded a deal since the passage of the 1976 Arms Export Control Act created the framework for doing so</w:t>
      </w:r>
      <w:r w:rsidRPr="005B5FDA">
        <w:rPr>
          <w:sz w:val="14"/>
        </w:rPr>
        <w:t xml:space="preserve">. Since 9/11 the pace of sales has increased. From 2002 to 2016, the United States sold roughly $197 billion worth of weapons and related military support to 167 countries.1 In just his first year Donald Trump cut a deal worth as much as $110 billion to Saudi Arabia alone and notified Congress of 157 sales worth more than $84 billion to 42 other nations.2 Despite losing market share over the past two decades because of increasing competition, the United States still enjoyed the largest share of the global arms trade between 2012 and 2016 at 33 percent.3 </w:t>
      </w:r>
      <w:r w:rsidRPr="005B5FDA">
        <w:rPr>
          <w:rStyle w:val="StyleUnderline"/>
        </w:rPr>
        <w:t>The current consensus in favor of arms sales rests on three planks</w:t>
      </w:r>
      <w:r w:rsidRPr="005B5FDA">
        <w:rPr>
          <w:sz w:val="14"/>
        </w:rPr>
        <w:t xml:space="preserve">. </w:t>
      </w:r>
      <w:r w:rsidRPr="005B5FDA">
        <w:rPr>
          <w:rStyle w:val="StyleUnderline"/>
        </w:rPr>
        <w:t>First, advocates argue that arms sales enhance American security by bolstering the military capabilities of allies</w:t>
      </w:r>
      <w:r w:rsidRPr="005B5FDA">
        <w:rPr>
          <w:sz w:val="14"/>
        </w:rPr>
        <w:t xml:space="preserve">, enabling them to deter and contain their adversaries, and helping promote stability in critical areas like the Middle East and Southeast Asia. </w:t>
      </w:r>
      <w:r w:rsidRPr="005B5FDA">
        <w:rPr>
          <w:rStyle w:val="StyleUnderline"/>
        </w:rPr>
        <w:t>Second, they argue that arms sales help the United States exert influence over the behavior and foreign policies of client nations</w:t>
      </w:r>
      <w:r w:rsidRPr="005B5FDA">
        <w:rPr>
          <w:sz w:val="14"/>
        </w:rPr>
        <w:t xml:space="preserve">. </w:t>
      </w:r>
      <w:r w:rsidRPr="005B5FDA">
        <w:rPr>
          <w:rStyle w:val="StyleUnderline"/>
        </w:rPr>
        <w:t>Finally, advocates argue that arms sales provide a boon to the U.S. economy</w:t>
      </w:r>
      <w:r w:rsidRPr="005B5FDA">
        <w:rPr>
          <w:sz w:val="14"/>
        </w:rPr>
        <w:t xml:space="preserve"> and fiscal benefits in the form of lower unit costs to the Pentagon, while helping ensure the health of the American defense industrial base.4 We argue, however, that Washington’s faith in the wisdom of foreign arms sales is seriously misplaced. </w:t>
      </w:r>
      <w:r w:rsidRPr="005B5FDA">
        <w:rPr>
          <w:rStyle w:val="StyleUnderline"/>
        </w:rPr>
        <w:t>The benefits tend to be oversold, and the downsides are often simply ignored</w:t>
      </w:r>
      <w:r w:rsidRPr="005B5FDA">
        <w:rPr>
          <w:sz w:val="14"/>
        </w:rPr>
        <w:t>. The defense industry and its champions, in particular, have long exaggerated the economic boon of arms sales.5 And even if they were greater, economic benefits alone are not worth subverting strategic considerations. More importantly, the strategic deficits of arms sales are severe enough to overwhelm even the most optimistic economic argument. It is the strategic case for and against arms sales that we consider in this analysis.</w:t>
      </w:r>
    </w:p>
    <w:p w14:paraId="53BC9B1D" w14:textId="77777777" w:rsidR="00D550EF" w:rsidRPr="005B5FDA" w:rsidRDefault="00D550EF" w:rsidP="00D550EF"/>
    <w:p w14:paraId="67459934" w14:textId="77777777" w:rsidR="00D550EF" w:rsidRPr="005B5FDA" w:rsidRDefault="00D550EF" w:rsidP="00D550EF"/>
    <w:p w14:paraId="74133D8C" w14:textId="77777777" w:rsidR="00D550EF" w:rsidRPr="005B5FDA" w:rsidRDefault="00D550EF" w:rsidP="00D550EF">
      <w:pPr>
        <w:pStyle w:val="Heading3"/>
      </w:pPr>
      <w:r w:rsidRPr="005B5FDA">
        <w:t>A/T: NAFTA Pullout</w:t>
      </w:r>
    </w:p>
    <w:p w14:paraId="212D2603" w14:textId="77777777" w:rsidR="00D550EF" w:rsidRPr="005B5FDA" w:rsidRDefault="00D550EF" w:rsidP="00D550EF"/>
    <w:p w14:paraId="5C180832" w14:textId="77777777" w:rsidR="00D550EF" w:rsidRPr="005B5FDA" w:rsidRDefault="00D550EF" w:rsidP="00D550EF">
      <w:pPr>
        <w:pStyle w:val="Heading4"/>
        <w:rPr>
          <w:sz w:val="28"/>
        </w:rPr>
      </w:pPr>
      <w:r w:rsidRPr="005B5FDA">
        <w:rPr>
          <w:sz w:val="28"/>
        </w:rPr>
        <w:t>No Impact – failure will just lead to re-negotiation</w:t>
      </w:r>
    </w:p>
    <w:p w14:paraId="20FF4E77" w14:textId="77777777" w:rsidR="00D550EF" w:rsidRPr="005B5FDA" w:rsidRDefault="00D550EF" w:rsidP="00D550EF">
      <w:r w:rsidRPr="005B5FDA">
        <w:rPr>
          <w:rStyle w:val="Style13ptBold"/>
          <w:sz w:val="28"/>
        </w:rPr>
        <w:t>SEN ’18</w:t>
      </w:r>
      <w:r w:rsidRPr="005B5FDA">
        <w:t xml:space="preserve"> (Ashish Kumar; deputy director of communications at the Atlantic Council “Why it Will Be Hard to Kill NAFTA if Congress Does Not Approve Trump’s Trade Deal </w:t>
      </w:r>
      <w:proofErr w:type="gramStart"/>
      <w:r w:rsidRPr="005B5FDA">
        <w:t>With</w:t>
      </w:r>
      <w:proofErr w:type="gramEnd"/>
      <w:r w:rsidRPr="005B5FDA">
        <w:t xml:space="preserve"> Mexico and Canada,” 12/14, https://www.atlanticcouncil.org/blogs/new-atlanticist/why-it-will-be-hard-to-kill-nafta-if-congress-does-not-approve-trump-s-trade-deal-with-mexico-and-canada)ww</w:t>
      </w:r>
    </w:p>
    <w:p w14:paraId="7D71FF12" w14:textId="77777777" w:rsidR="00D550EF" w:rsidRPr="005B5FDA" w:rsidRDefault="00D550EF" w:rsidP="00D550EF">
      <w:r w:rsidRPr="005B5FDA">
        <w:t xml:space="preserve">Despite US President Donald J. Trump’s threat to pull the United States out of the North American Free Trade Agreement (NAFTA), it will be much harder to kill NAFTA if the US Congress does not approve a revised trade deal, said Jesús </w:t>
      </w:r>
      <w:proofErr w:type="spellStart"/>
      <w:r w:rsidRPr="005B5FDA">
        <w:t>Seade</w:t>
      </w:r>
      <w:proofErr w:type="spellEnd"/>
      <w:r w:rsidRPr="005B5FDA">
        <w:t xml:space="preserve">, who served as then Mexican President-elect Andrés Manuel López Obrador’s chief NAFTA negotiator in recently concluded, and often contentious, negotiations. Trump has threatened action as a way to force members of Congress—Democrats as well as Republicans—to ratify the recently concluded US-Mexico-Canada Agreement (USMCA). “If the new treaty doesn’t pass, NAFTA will be more resilient and more difficult to kill,” </w:t>
      </w:r>
      <w:proofErr w:type="spellStart"/>
      <w:r w:rsidRPr="005B5FDA">
        <w:t>Seade</w:t>
      </w:r>
      <w:proofErr w:type="spellEnd"/>
      <w:r w:rsidRPr="005B5FDA">
        <w:t xml:space="preserve"> said at the Atlantic Council’s Annual Forum in Washington on December 14. In such an event, </w:t>
      </w:r>
      <w:proofErr w:type="spellStart"/>
      <w:r w:rsidRPr="005B5FDA">
        <w:t>Seade</w:t>
      </w:r>
      <w:proofErr w:type="spellEnd"/>
      <w:r w:rsidRPr="005B5FDA">
        <w:t xml:space="preserve"> said he “wouldn’t see a lot of political capital [expended] in also dumping NAFTA.” The Mexican and US governments would instead “probably resume negotiations to have something smaller and less contentious,” he said. </w:t>
      </w:r>
      <w:proofErr w:type="spellStart"/>
      <w:r w:rsidRPr="005B5FDA">
        <w:t>Seade</w:t>
      </w:r>
      <w:proofErr w:type="spellEnd"/>
      <w:r w:rsidRPr="005B5FDA">
        <w:t xml:space="preserve"> is </w:t>
      </w:r>
      <w:proofErr w:type="spellStart"/>
      <w:r w:rsidRPr="005B5FDA">
        <w:t>undersecretary</w:t>
      </w:r>
      <w:proofErr w:type="spellEnd"/>
      <w:r w:rsidRPr="005B5FDA">
        <w:t>-designate for North America in Mexico’s Ministry of Foreign Affairs. He participated in a discussion moderated by Sabrina Rodríguez, a trade reporter with Politico.</w:t>
      </w:r>
    </w:p>
    <w:p w14:paraId="19535F8F" w14:textId="77777777" w:rsidR="00D550EF" w:rsidRDefault="00D550EF" w:rsidP="00D550EF"/>
    <w:p w14:paraId="2E85BAE8" w14:textId="77777777" w:rsidR="00D550EF" w:rsidRDefault="00D550EF" w:rsidP="00D550EF">
      <w:pPr>
        <w:pStyle w:val="Heading3"/>
      </w:pPr>
      <w:r>
        <w:t>A/T: Economy Impact</w:t>
      </w:r>
    </w:p>
    <w:p w14:paraId="5B601478" w14:textId="77777777" w:rsidR="00D550EF" w:rsidRDefault="00D550EF" w:rsidP="00D550EF"/>
    <w:p w14:paraId="0FFE36A8" w14:textId="77777777" w:rsidR="00D550EF" w:rsidRPr="00227F02" w:rsidRDefault="00D550EF" w:rsidP="00D550EF">
      <w:pPr>
        <w:pStyle w:val="Heading4"/>
      </w:pPr>
      <w:r>
        <w:t>USMCA not key to the economy – Multiple Studies</w:t>
      </w:r>
    </w:p>
    <w:p w14:paraId="26839690" w14:textId="77777777" w:rsidR="00D550EF" w:rsidRDefault="00D550EF" w:rsidP="00D550EF">
      <w:r w:rsidRPr="00227F02">
        <w:rPr>
          <w:rStyle w:val="Style13ptBold"/>
        </w:rPr>
        <w:t>LYNCH 4/18</w:t>
      </w:r>
      <w:r>
        <w:t xml:space="preserve"> (David J.; Washington Post, “Trump’s USMCA trade agreement would have a limited but positive impact on U.S. economy, report finds,” https://www.washingtonpost.com/business/economy/trumps-usmca-trade-agreement-would-have-a-limited-but-positive-impact-on-us-economy-report-finds/2019/04/18/b8ccb48c-6200-11e9-9ff2-abc984dc9eec_story.html)ww</w:t>
      </w:r>
    </w:p>
    <w:p w14:paraId="2133C963" w14:textId="77777777" w:rsidR="00D550EF" w:rsidRPr="00BB4861" w:rsidRDefault="00D550EF" w:rsidP="00D550EF">
      <w:pPr>
        <w:rPr>
          <w:sz w:val="14"/>
        </w:rPr>
      </w:pPr>
      <w:r w:rsidRPr="00BB4861">
        <w:rPr>
          <w:sz w:val="14"/>
        </w:rPr>
        <w:t xml:space="preserve">President </w:t>
      </w:r>
      <w:r w:rsidRPr="00BB4861">
        <w:rPr>
          <w:rStyle w:val="StyleUnderline"/>
        </w:rPr>
        <w:t>Trump’s new North American trade deal will have a marginal effect on the</w:t>
      </w:r>
      <w:r w:rsidRPr="00BB4861">
        <w:rPr>
          <w:sz w:val="14"/>
        </w:rPr>
        <w:t xml:space="preserve"> nearly $21 trillion </w:t>
      </w:r>
      <w:r w:rsidRPr="00BB4861">
        <w:rPr>
          <w:rStyle w:val="StyleUnderline"/>
        </w:rPr>
        <w:t>U.S. economy, boosting output by just 0.35 percent and delivering an even smaller gain to the labor market, according to an independent analysis by the International Trade Commission</w:t>
      </w:r>
      <w:r w:rsidRPr="00BB4861">
        <w:rPr>
          <w:sz w:val="14"/>
        </w:rPr>
        <w:t xml:space="preserve">. In a 379-page report released Thursday, the ITC said the United States-Mexico-Canada Agreement would “have a positive impact” on both manufacturing and services industries. The largest gains would arise from eliminating “uncertainty” by preventing future barriers to cross-border e-commerce, services and investments. “There can be no doubt that the USMCA is a big win for America’s economy,” said Robert E. </w:t>
      </w:r>
      <w:proofErr w:type="spellStart"/>
      <w:r w:rsidRPr="00BB4861">
        <w:rPr>
          <w:sz w:val="14"/>
        </w:rPr>
        <w:t>Lighthizer</w:t>
      </w:r>
      <w:proofErr w:type="spellEnd"/>
      <w:r w:rsidRPr="00BB4861">
        <w:rPr>
          <w:sz w:val="14"/>
        </w:rPr>
        <w:t xml:space="preserve">, the president’s chief trade negotiator. Notably, </w:t>
      </w:r>
      <w:r w:rsidRPr="00BB4861">
        <w:rPr>
          <w:rStyle w:val="StyleUnderline"/>
        </w:rPr>
        <w:t>the deal would increase auto parts production and employment</w:t>
      </w:r>
      <w:r w:rsidRPr="00BB4861">
        <w:rPr>
          <w:sz w:val="14"/>
        </w:rPr>
        <w:t xml:space="preserve">, key administration goals. </w:t>
      </w:r>
      <w:r w:rsidRPr="00BB4861">
        <w:rPr>
          <w:rStyle w:val="StyleUnderline"/>
        </w:rPr>
        <w:t>But the narrow benefits for the auto sector would come at the expense of the broader economy, making overall U.S. production more expensive, reducing exports, and denting wages and employment</w:t>
      </w:r>
      <w:r w:rsidRPr="00BB4861">
        <w:rPr>
          <w:sz w:val="14"/>
        </w:rPr>
        <w:t xml:space="preserve">, the report said. Congress required the assessment, which was delayed five weeks by the partial government shutdown, before lawmakers hold an up-or-down vote on the agreement. “I don’t see it as providing much ammunition to either side. The skeptics will still be skeptical, and the advocates will still be advocating,” said William </w:t>
      </w:r>
      <w:proofErr w:type="spellStart"/>
      <w:r w:rsidRPr="00BB4861">
        <w:rPr>
          <w:sz w:val="14"/>
        </w:rPr>
        <w:t>Reinsch</w:t>
      </w:r>
      <w:proofErr w:type="spellEnd"/>
      <w:r w:rsidRPr="00BB4861">
        <w:rPr>
          <w:sz w:val="14"/>
        </w:rPr>
        <w:t xml:space="preserve">, a trade expert at the Center for Strategic and International Studies. Administration officials are pushing for quick congressional action, but most trade analysts expect the process to drag on for months. House Speaker Nancy Pelosi (D-Calif.) has said tougher enforcement measures need to be written into the deal to make sure that Mexico complies with promised labor reforms. Several prominent lawmakers, including Sen. Charles E. Grassley (R-Iowa), chairman of the Senate Finance Committee, say the president must remove tariffs on steel and aluminum imports from Mexico and Canada before a vote. Both countries have imposed retaliatory measures that have damaged U.S. exports, especially from farm states. Administration officials said last year that the tariffs would be eliminated once the three countries reached a new trade deal. But instead, they have remained in place while the United States tries to get Mexico and Canada to accept quotas on their shipments of industrial metals. “This report confirms what has been clear since this deal was announced — Donald Trump’s NAFTA represents at best a minor update to NAFTA, which will offer only limited benefits to U.S. workers,” said Sen. Ron Wyden, (D-Ore.), the committee’s ranking member. The USMCA provides for the free flow of data among the three trading partners, an important step for banks, airlines, online retailers and entertainment companies. It limits an existing procedure for companies to settle disputes with the three governments, which the report says will discourage U.S. investment in Mexico and boost capital spending in U.S. manufacturing and mining. An overhaul of the 25-year-old North American Free Trade Agreement, the changes in the USMCA are less sweeping than the broad elimination of virtually all trade barriers in the earlier accord, economists say. NAFTA was expected to increase the size of the U.S. economy by just 0.5 percent and boost employment by less than 1 percent, according to the ITC’s 1993 study. Those effects exceeded what’s likely from the new deal, including an employment gain of just 176,000 jobs, or 0.12 percent, according to the ITC. “Most trade deals don’t have an outsized effect on growth over the long term,” said David Page, senior economist for AXA Investment Managers in London. “It does tend to be a little bit peripheral.” While its top-line effects are modest, the deal would reshape North American auto production by requiring more American content and mandating that 40 percent of each vehicle be produced by workers earning $16 per hour — aimed at steering jobs away from lower-wage Mexican workers. The administration sought to preempt the report, releasing an assessment that concluded the deal would create 76,000 auto jobs over the next five years and trigger $34 billion in new auto plant investments and $23 billion in added auto parts purchases. Current auto industry employment is about 999,000, according to the Bureau of Labor Statistics. </w:t>
      </w:r>
      <w:r w:rsidRPr="00BB4861">
        <w:rPr>
          <w:rStyle w:val="StyleUnderline"/>
        </w:rPr>
        <w:t>The ITC study comes after a recent International Monetary Fund study cast doubt on USMCA’s effectiveness, saying the agreement would reduce trade among the three North American neighbors, have a “negligible” effect on economic output and fail to bring auto jobs back to the United States</w:t>
      </w:r>
      <w:r w:rsidRPr="00BB4861">
        <w:rPr>
          <w:sz w:val="14"/>
        </w:rPr>
        <w:t xml:space="preserve">. “The new rules lead to a decline in the production of vehicles and parts in all three North American countries, with shifts toward greater sourcing of both vehicles and parts from outside of the region,” the IMF paper said. </w:t>
      </w:r>
      <w:r w:rsidRPr="00BB4861">
        <w:rPr>
          <w:rStyle w:val="StyleUnderline"/>
        </w:rPr>
        <w:t>The deal also would have no impact on inflation-adjusted wages in the United States or Canada while resulting in a slight decline for Mexican workers</w:t>
      </w:r>
      <w:r w:rsidRPr="00BB4861">
        <w:rPr>
          <w:sz w:val="14"/>
        </w:rPr>
        <w:t xml:space="preserve">. </w:t>
      </w:r>
      <w:r w:rsidRPr="00BB4861">
        <w:rPr>
          <w:rStyle w:val="StyleUnderline"/>
        </w:rPr>
        <w:t>Consumers also would face higher prices and thus buyer fewer vehicles, the study said</w:t>
      </w:r>
      <w:r w:rsidRPr="00BB4861">
        <w:rPr>
          <w:sz w:val="14"/>
        </w:rPr>
        <w:t>. A senior official in the Office of the U.S. Trade Representative denigrated the IMF study as reflecting the “opinions” of its authors. The more favorable USTR conclusions were derived from confidential business plans that major automakers submitted to the government and that were more reliable than economic modeling, the official said. “We have unique insights,” said the official, who insisted on anonymity to brief reporters. Changing North American trade rules is especially important as the auto industry gears up for major investments in autonomous and electric vehicle production, the official said. The new deal should result in more next-generation plants in the United States rather than in Mexico, the official said.</w:t>
      </w:r>
    </w:p>
    <w:p w14:paraId="5AC1A1D8" w14:textId="77777777" w:rsidR="00D550EF" w:rsidRDefault="00D550EF" w:rsidP="00D550EF"/>
    <w:p w14:paraId="516AD53A" w14:textId="77777777" w:rsidR="00D550EF" w:rsidRDefault="00D550EF" w:rsidP="00D550EF">
      <w:pPr>
        <w:pStyle w:val="Heading4"/>
      </w:pPr>
      <w:r>
        <w:t>The benefits are small and likely overstated</w:t>
      </w:r>
    </w:p>
    <w:p w14:paraId="0A82F248" w14:textId="77777777" w:rsidR="00D550EF" w:rsidRDefault="00D550EF" w:rsidP="00D550EF">
      <w:r w:rsidRPr="00BB4861">
        <w:rPr>
          <w:rStyle w:val="Style13ptBold"/>
        </w:rPr>
        <w:t>SCOTT 4/23</w:t>
      </w:r>
      <w:r>
        <w:t xml:space="preserve"> (Robert E.; Senior Economist and Director of Trade and Manufacturing Policy Research – Economic Policy Institute, “And if you believe this, I’ve got a great deal to sell you,” https://www.epi.org/blog/and-if-you-believe-this-ive-got-a-great-deal-to-sell-you-the-economic-impacts-of-the-revised-nafta-usmca-agreement/)ww</w:t>
      </w:r>
    </w:p>
    <w:p w14:paraId="5C957052" w14:textId="77777777" w:rsidR="00D550EF" w:rsidRDefault="00D550EF" w:rsidP="00D550EF">
      <w:r>
        <w:t xml:space="preserve">The North American Free Trade Agreement resulted in growing trade deficits with Mexico and steep U.S. job losses after it was implemented in 1994, increasing the bilateral trade gap by at least $97.2 billion and costing at least 682,900 jobs through 2010. Can NAFTA 2.0 do any better? The U.S. International Trade Commission’s (ITC) new report on the economic impact of the U.S.—Mexico–Canada Trade Agreement, released last week, projects that the revised NAFTA (USMCA) will have tiny impacts on the economy. The ITC estimates the deal will increase GDP by 0.35% when it is fully implemented (six years after it takes effect), or roughly 10 weeks of growth. Similarly, it projects that 175,000 jobs will be added in the domestic economy, a 0.1 percent increase in total employment (based on CBO projections for the economy in 2025), or roughly as many jobs as the economy adds in a normal month, over the next six years. And it claims real wages will rise about one-quarter of a percentage point (0.27 percent), roughly 4 percent of what workers are expected to gain, in real terms, over the next six years, if promised gains in output and employment are realized. But there are strong reasons to doubt that these gains will be achieved. The ITC results show that the deal will yield remarkably small gains, and those gains rest on questionable assumptions about how the deal will help workers and the economy. Perhaps the most problematic finding in the ITC study (p. 25) was that labor provisions in the USMCA “would increase Mexico union wages by 17.2 percent, assuming that these provisions are enforced.” Given that unionization rates in the durable goods sectors of Mexican manufacturing are reported to be 20.2 percent (Table F.4), these would be massive impacts, indeed. Yet Mexican workers will not benefit unless there are mechanisms to ensure that labor rights enforcement does improve, but those provisions do not yet exist in the agreement. Thus, it is not surprising to find that the AFL-CIO, other labor unions, and many members of Congress are demanding that “swift [and] certain enforcement tools” are included in the deal before it is submitted to Congress. These concerns also apply to segments of the agreement that pertain to the environment, access to medicines. Furthermore, the assumption that Mexican union wages will increase 17.2 percent seems especially heroic, within the 6-year adjustment period in the ITC model (p 23.), in light of the struggles that will be required to unionize such a large share of the labor force. The ITC’s economic impact projections are built on a series of heroic assumptions that are built into its “computable general equilibrium (CGE) model.” The ITC model assumes the economy is always at full employment; that trade deals do not cause trade imbalances, job losses, growing income inequality, or downward pressure on the wages of most workers, and environmental </w:t>
      </w:r>
      <w:proofErr w:type="gramStart"/>
      <w:r>
        <w:t>damages;,</w:t>
      </w:r>
      <w:proofErr w:type="gramEnd"/>
      <w:r>
        <w:t xml:space="preserve"> and that the more expensive drugs, movies and software don’t otherwise harm consumers or the economy. In particular, the ITC study assumes that the overall U.S. trade balance is unchanged by the deal (despite its significant changes in the rules of governing, trade, labor and the environment). Peter Dorman pointed out the problems with CGE models nearly two decades ago, as have many others, and yet the ITC staff, and other economists keep using them anyway. ITC studies of the impacts of trade and investment deals have a particularly poor track record of projecting the actual pattern of trade following recent trade deals. In addition to being wrong about the overall size and direction of trade flows, the ITC also failed to “correctly identify the winning and losing industries in trade with Mexico and Korea.” The ITC claimed (Table 2.2) the US-Korea KORUS deal would improve that trade balance, but the trade deficit increased, costing more than 95,000 American jobs. And the most infamous, 1999, ITC estimate (</w:t>
      </w:r>
      <w:proofErr w:type="spellStart"/>
      <w:r>
        <w:t>Tbl</w:t>
      </w:r>
      <w:proofErr w:type="spellEnd"/>
      <w:r>
        <w:t xml:space="preserve">. ES-4) was that China’s entry into the WTO would increase the bilateral trade deficit by about $2 billion after the deal is fully implemented. At last count, that deficit is up $272 billion, costing 3.4 million U.S. jobs. The ITC’s claims about supposed (net) benefits of the NAFTA-2 (USMCA) deal stand in contrast to those of several other studies. Researchers from the International Monetary Fund recently used their own CGE model to estimate the economic impacts of the trade deal. They found that the USMCA, alone, would result in slight increases in welfare for Mexico and Canada and a small net welfare loss of $794 million for the United States. Some of the most important, and controversial, changes to the NAFTA agreement, embodied in the USMCA, involve new rules of origin (ROO) that raise the level of regional content for motor vehicles, parts and some other products (including steel and aluminum in vehicles) which must be achieved in order to qualify for special, duty-free treatment under the agreement. New standards were also developed for labor value content (LVC) that require certain minimum shares (40 to 45 percent) of cars and trucks must be produced with labor earning at least US$16 per hour. [1] The ITC report estimates that the USMCA’s ROO and LVC requirements would increase net employment in U.S. auto and parts production by more than 28,000 jobs, and that U.S. investment will increase by “$683 million per year to meet new demand for U.S. produced engines and transmissions. (ITC report 19).” But these findings are certainly controversial. In their recent IMF working paper, </w:t>
      </w:r>
      <w:proofErr w:type="spellStart"/>
      <w:r>
        <w:t>Burfisher</w:t>
      </w:r>
      <w:proofErr w:type="spellEnd"/>
      <w:r>
        <w:t xml:space="preserve">, Lambert and Matheson, found that the USMCA agreement (alone) would result in a small ($275 million) increase in the U.S. trade deficit, and that the negative sectoral impacts would be more significant. In particular, they found the agreement would reduce output of motor vehicles and parts in all three countries by an average of 0.8 percent ($7.6 billion), and by 0.2 percent in the United States alone. Higher vehicle costs (due in part to tariffs) will reduce vehicle demand, and some auto and parts production is likely to shift to lower wage locations such as China, Vietnam or Malaysia. This finding stands in contrast to the ITC assumption that the USMCA will increase motor vehicle production in the United </w:t>
      </w:r>
      <w:proofErr w:type="gramStart"/>
      <w:r>
        <w:t>States..</w:t>
      </w:r>
      <w:proofErr w:type="gramEnd"/>
      <w:r>
        <w:t xml:space="preserve"> It is time for a new approach to analyzing trade deals. The CGE models are built to analyze the impacts of reducing tariffs on trade. But deals such as the USMCA are about much more than trade in goods and increased efficiency in the economy. They are trade and investment deals, and their most important, negative effect on U.S. workers is that they make it attractive for multinational companies to offshore production to low wage countries such as Mexico. The CGE models make gross, simplifying assumptions about how non-trade issues affect workers and the economy, and yet provide an unearned degree of perceived rigor about these effects, when, in fact, they are assuming answers rather than carefully exploring their impacts. The USMCA nibbles at the edges of the USITC trade model, and the basic approach to negotiating trade deals, but doesn’t appear to change its basic </w:t>
      </w:r>
      <w:proofErr w:type="gramStart"/>
      <w:r>
        <w:t>tenets..</w:t>
      </w:r>
      <w:proofErr w:type="gramEnd"/>
      <w:r>
        <w:t xml:space="preserve"> The USMCA will continue to encourage firms to offshore production. The locations may change, from Mexico and Canada to China, Vietnam or Malaysia, but the results will remain the same. These negotiations, and the models used to assess their impacts, aren’t getting the job done for working Americans. It’s time to go back to the drawing board, for all of us.</w:t>
      </w:r>
    </w:p>
    <w:p w14:paraId="6C02F485" w14:textId="77777777" w:rsidR="00D550EF" w:rsidRPr="005B5FDA" w:rsidRDefault="00D550EF" w:rsidP="00D550EF"/>
    <w:p w14:paraId="486B8063" w14:textId="77777777" w:rsidR="00D550EF" w:rsidRPr="005B5FDA" w:rsidRDefault="00D550EF" w:rsidP="00D550EF">
      <w:pPr>
        <w:pStyle w:val="Heading3"/>
      </w:pPr>
      <w:r w:rsidRPr="005B5FDA">
        <w:t>A/T: Trade Impact</w:t>
      </w:r>
    </w:p>
    <w:p w14:paraId="5F29295C" w14:textId="77777777" w:rsidR="00D550EF" w:rsidRPr="005B5FDA" w:rsidRDefault="00D550EF" w:rsidP="00D550EF"/>
    <w:p w14:paraId="49248EA1" w14:textId="77777777" w:rsidR="00D550EF" w:rsidRPr="005B5FDA" w:rsidRDefault="00D550EF" w:rsidP="00D550EF">
      <w:pPr>
        <w:pStyle w:val="Heading4"/>
        <w:rPr>
          <w:sz w:val="28"/>
        </w:rPr>
      </w:pPr>
      <w:r>
        <w:rPr>
          <w:sz w:val="28"/>
        </w:rPr>
        <w:t>Trump has damaged US trade too much – USMCA can’t overcome</w:t>
      </w:r>
    </w:p>
    <w:p w14:paraId="1A809906" w14:textId="77777777" w:rsidR="00D550EF" w:rsidRPr="005B5FDA" w:rsidRDefault="00D550EF" w:rsidP="00D550EF">
      <w:r w:rsidRPr="005B5FDA">
        <w:rPr>
          <w:rStyle w:val="Style13ptBold"/>
          <w:sz w:val="28"/>
        </w:rPr>
        <w:t>DIAZ 6/18</w:t>
      </w:r>
      <w:r w:rsidRPr="005B5FDA">
        <w:t xml:space="preserve"> (Hugo; deputy director of international law at the Centre for International Governance Innovation, “Think trade agreements will mend relationships with the U.S.? Think again,” https://www.theglobeandmail.com/opinion/article-think-trade-agreements-will-mend-relationships-with-the-us-think/)ww</w:t>
      </w:r>
    </w:p>
    <w:p w14:paraId="527B292F" w14:textId="77777777" w:rsidR="00D550EF" w:rsidRPr="005B5FDA" w:rsidRDefault="00D550EF" w:rsidP="00D550EF">
      <w:r w:rsidRPr="005B5FDA">
        <w:t xml:space="preserve">The United States-Mexico-Canada Agreement (USMCA) – which will replace the North America Free Trade Agreement (NAFTA) – has largely been received with enthusiasm. U.S. President Donald Trump called it a “very, very good deal.” Former Mexican secretary of economy Ildefonso Guajardo said that Mr. Trump’s trade threats had "practically been defused” thanks to the agreement. Jesus </w:t>
      </w:r>
      <w:proofErr w:type="spellStart"/>
      <w:r w:rsidRPr="005B5FDA">
        <w:t>Seade</w:t>
      </w:r>
      <w:proofErr w:type="spellEnd"/>
      <w:r w:rsidRPr="005B5FDA">
        <w:t>, who then-president-elect Andres Manuel Lopez Obrador appointed as his chief NAFTA negotiator, added that the agreement would bring certainty and stability to trade in North America.</w:t>
      </w:r>
    </w:p>
    <w:p w14:paraId="59E7DE25" w14:textId="77777777" w:rsidR="00D550EF" w:rsidRPr="005B5FDA" w:rsidRDefault="00D550EF" w:rsidP="00D550EF">
      <w:r w:rsidRPr="005B5FDA">
        <w:t>The agreement was reason for Canada to celebrate, too, and it elicited at least a sigh of relief from other countries around the world, particularly those engaged in trade negotiations with the United States. There has been some sense of renewed hope that deals will bring the superpower back to our decades-long global trajectory toward an international system of trade rules, and rein in the worst protectionist impulses of Mr. Trump, whose zero-sum approach assumes that one country’s gain is another country’s loss.</w:t>
      </w:r>
    </w:p>
    <w:p w14:paraId="2F4204C3" w14:textId="77777777" w:rsidR="00D550EF" w:rsidRPr="005B5FDA" w:rsidRDefault="00D550EF" w:rsidP="00D550EF">
      <w:r w:rsidRPr="005B5FDA">
        <w:t>But the USMCA does little to modernize or upgrade the 25-year-old NAFTA beyond what had been achieved in the Obama administration’s negotiations of the Trans-Pacific Partnership Agreement; in fact, it actually backtracks in important areas, such as in the automobile sector, where stricter rules of origin will reduce the competitiveness of North American industry. And with trade escalation with China, and the imposition of tariffs on Mexico (which, if Mr. Trump is to be believed, resulted in action on migration on the southern border), it is evident that, regardless of any trade agreements, new or old, Mr. Trump will continue to use the U.S.'s economic might and tariffs to push his policy objectives. And rather than being a pursuit of policy goals, it is far more likely that the reason is Mr. Trump’s hardened instinct for electoral gains.</w:t>
      </w:r>
    </w:p>
    <w:p w14:paraId="12BD8615" w14:textId="77777777" w:rsidR="00D550EF" w:rsidRPr="005B5FDA" w:rsidRDefault="00D550EF" w:rsidP="00D550EF">
      <w:r w:rsidRPr="005B5FDA">
        <w:t>The USMCA features plenty of other hints of Mr. Trump’s enduring anti-trade sentiment. Although many dismissed the change of name as innocuous, it is no coincidence that the word “free” was dropped from the title. But more importantly, in an exchange of side letters attached to the deal, Mexico and Canada recognized that the U.S. can impose tariffs on any products imported from Mexico or Canada for alleged national-security reasons. Although they also recognize both countries’ right to retaliate if the U.S. were to impose such tariffs, these letters clearly reflect a move in the opposite direction from free trade.</w:t>
      </w:r>
    </w:p>
    <w:p w14:paraId="0BCD93EC" w14:textId="77777777" w:rsidR="00D550EF" w:rsidRPr="005B5FDA" w:rsidRDefault="00D550EF" w:rsidP="00D550EF">
      <w:r w:rsidRPr="005B5FDA">
        <w:t>Signing the USMCA didn’t even really help Ottawa or Mexico City. The U.S. didn’t remove the 232 tariffs on steel and aluminum products that it had imposed on Mexico and Canada in May 2018 until a year later – after Mr. Trump had further escalated his trade war with China – in exchange for both countries removing the tariffs that each of them had imposed on U.S. goods in retaliation. And then it took only a few days for Mr. Trump to threaten, yet again, to levy tariffs not only on steel and aluminum products from Mexico, but on all goods imported from there, for reasons unconnected to trade: Mexico’s performance on stemming the northward flow of migrants. Mr. Trump appears to be pursuing his immigration-policy objectives to cater to his political base as the 2020 presidential elections draw nearer.</w:t>
      </w:r>
    </w:p>
    <w:p w14:paraId="68B0725D" w14:textId="77777777" w:rsidR="00D550EF" w:rsidRPr="005B5FDA" w:rsidRDefault="00D550EF" w:rsidP="00D550EF">
      <w:r w:rsidRPr="005B5FDA">
        <w:t>Even the migration deal that has since been struck between the U.S. and Mexico is no reason to celebrate, as Mr. Lopez Obrador did last week after claiming victory in the three-day long negotiations that prompted what Mr. Trump calls an “indefinite" suspension of the tariffs on all Mexican goods. Despite the optimism being expressed around the power of trade deals to nudge the U.S. back toward certain norms, we can be sure this will not be the end of Mr. Trump’s deployment of trade weaponry. Mexico, Canada and the rest of the world should heed the writing on the wall.</w:t>
      </w:r>
    </w:p>
    <w:p w14:paraId="54204B60" w14:textId="77777777" w:rsidR="00D550EF" w:rsidRDefault="00D550EF" w:rsidP="00D550EF"/>
    <w:p w14:paraId="75F889CC" w14:textId="77777777" w:rsidR="00D550EF" w:rsidRDefault="00D550EF" w:rsidP="00D550EF">
      <w:pPr>
        <w:pStyle w:val="Heading3"/>
      </w:pPr>
      <w:r>
        <w:t>A/T: Agriculture Impact</w:t>
      </w:r>
    </w:p>
    <w:p w14:paraId="5ACB54D6" w14:textId="77777777" w:rsidR="00D550EF" w:rsidRPr="001C193E" w:rsidRDefault="00D550EF" w:rsidP="00D550EF"/>
    <w:p w14:paraId="45828E27" w14:textId="77777777" w:rsidR="00D550EF" w:rsidRDefault="00D550EF" w:rsidP="00D550EF">
      <w:pPr>
        <w:pStyle w:val="Heading4"/>
      </w:pPr>
      <w:r>
        <w:t>Retaliatory Tariffs swamp any benefit to agriculture from USMCA</w:t>
      </w:r>
    </w:p>
    <w:p w14:paraId="3C944409" w14:textId="77777777" w:rsidR="00D550EF" w:rsidRDefault="00D550EF" w:rsidP="00D550EF">
      <w:r w:rsidRPr="001C193E">
        <w:rPr>
          <w:rStyle w:val="Style13ptBold"/>
        </w:rPr>
        <w:t>van der MENSBRUGGHE et al ’18</w:t>
      </w:r>
      <w:r>
        <w:t xml:space="preserve"> (Dominique; Professor of Agricultural Economics – Purdue University, “How U.S. Agriculture Will Fare Under the USMCA and Retaliatory Tariffs,” October, https://www.farmfoundation.org/wp-content/uploads/2018/10/Trade-Analysis-10-31-18-Final.pdf)ww</w:t>
      </w:r>
    </w:p>
    <w:p w14:paraId="1F02ED41" w14:textId="77777777" w:rsidR="00D550EF" w:rsidRDefault="00D550EF" w:rsidP="00D550EF">
      <w:r>
        <w:t>The modest market access improvements in the USMCA will lead to an expansion of U.S. agricultural exports by $450 million, mostly in the dairy and poultry sectors. However, the retaliatory measures taken by Canada and Mexico, in reaction to the U.S. decision to raise tariffs on their exports of steel and aluminum, will cause U.S. agricultural exports to decline by $1.8 billion, and by $1.9 billion to these key trading partners. In today’s broader context of reactive trade retaliation from countries around the world, the United States would see a decline in agricultural exports of $7.9 billion, thus overwhelming the small positive gains from USMCA.</w:t>
      </w:r>
    </w:p>
    <w:p w14:paraId="4E54A43D" w14:textId="77777777" w:rsidR="00D550EF" w:rsidRDefault="00D550EF" w:rsidP="00D550EF"/>
    <w:p w14:paraId="202D98E5" w14:textId="77777777" w:rsidR="00D550EF" w:rsidRDefault="00D550EF" w:rsidP="00D550EF">
      <w:pPr>
        <w:pStyle w:val="Heading4"/>
      </w:pPr>
      <w:r>
        <w:t>USMCA undermines US ag</w:t>
      </w:r>
    </w:p>
    <w:p w14:paraId="104F4FC7" w14:textId="77777777" w:rsidR="00D550EF" w:rsidRDefault="00D550EF" w:rsidP="00D550EF">
      <w:r w:rsidRPr="00D476C6">
        <w:rPr>
          <w:rStyle w:val="Style13ptBold"/>
        </w:rPr>
        <w:t>DORFMAN, WORLEY and KANE ’19</w:t>
      </w:r>
      <w:r>
        <w:t xml:space="preserve"> (Jeffrey H., Julian M. AND Sharon P.; Agriculture and Applied Economics – University of Georgia, “Policy Brief: The Impact of the USMCA on Georgia’s Small Fruit and Vegetable Industries,” https://www.wabe.org/wp-content/uploads/2019/05/USMCA_Economic_Impact_Brief.pdf)ww</w:t>
      </w:r>
    </w:p>
    <w:p w14:paraId="4DB43CD0" w14:textId="77777777" w:rsidR="00D550EF" w:rsidRPr="00D476C6" w:rsidRDefault="00D550EF" w:rsidP="00D550EF">
      <w:pPr>
        <w:rPr>
          <w:sz w:val="12"/>
        </w:rPr>
      </w:pPr>
      <w:r w:rsidRPr="00D476C6">
        <w:rPr>
          <w:sz w:val="12"/>
        </w:rPr>
        <w:t xml:space="preserve">The Trump Administration has renegotiated NAFTA, the North American Free Trade Agreement, to reach a new trade deal with Canada and Mexico, the U.S. Mexico Canada Agreement or </w:t>
      </w:r>
      <w:r w:rsidRPr="00D476C6">
        <w:rPr>
          <w:rStyle w:val="StyleUnderline"/>
        </w:rPr>
        <w:t>USMCA</w:t>
      </w:r>
      <w:r w:rsidRPr="00D476C6">
        <w:rPr>
          <w:sz w:val="12"/>
        </w:rPr>
        <w:t xml:space="preserve">. While the deal may be an overall positive for the United States, it </w:t>
      </w:r>
      <w:r w:rsidRPr="00D476C6">
        <w:rPr>
          <w:rStyle w:val="StyleUnderline"/>
        </w:rPr>
        <w:t>exposes U.S. fruit and vegetable growers to a high risk of substantial harm through unfair</w:t>
      </w:r>
      <w:r>
        <w:rPr>
          <w:rStyle w:val="StyleUnderline"/>
        </w:rPr>
        <w:t xml:space="preserve"> </w:t>
      </w:r>
      <w:r w:rsidRPr="00D476C6">
        <w:rPr>
          <w:rStyle w:val="StyleUnderline"/>
        </w:rPr>
        <w:t>competition from Mexican imports</w:t>
      </w:r>
      <w:r w:rsidRPr="00D476C6">
        <w:rPr>
          <w:sz w:val="12"/>
        </w:rPr>
        <w:t xml:space="preserve">. This policy brief explains the economic damage Georgia fruit and vegetable growers are likely to suffer unless some provisions of the USMCA are renegotiated. </w:t>
      </w:r>
      <w:r w:rsidRPr="00D476C6">
        <w:rPr>
          <w:rStyle w:val="StyleUnderline"/>
        </w:rPr>
        <w:t>In recent years Mexico has greatly expanded</w:t>
      </w:r>
      <w:r w:rsidRPr="00D476C6">
        <w:rPr>
          <w:sz w:val="12"/>
        </w:rPr>
        <w:t xml:space="preserve"> the weeks during which </w:t>
      </w:r>
      <w:r w:rsidRPr="00D476C6">
        <w:rPr>
          <w:rStyle w:val="StyleUnderline"/>
        </w:rPr>
        <w:t>their imports</w:t>
      </w:r>
      <w:r w:rsidRPr="00D476C6">
        <w:rPr>
          <w:sz w:val="12"/>
        </w:rPr>
        <w:t xml:space="preserve"> compete directly with Georgia fruits and vegetables. Georgia blueberries are ripe and hit the market before blueberries grown in Northern states and Georgia’s climate is also well-suited to fall vegetables such as tomatoes, peppers, squash, cucumbers, and eggplants. Georgia’s natural seasonal advantage has been diminished by Mexican imports arriving during Georgia’s selling season at prices well below Georgia’s production costs. </w:t>
      </w:r>
      <w:r w:rsidRPr="00D476C6">
        <w:rPr>
          <w:rStyle w:val="StyleUnderline"/>
        </w:rPr>
        <w:t>Mexico has accomplished this expansion of import supply over a longer season by a</w:t>
      </w:r>
      <w:r>
        <w:rPr>
          <w:rStyle w:val="StyleUnderline"/>
        </w:rPr>
        <w:t xml:space="preserve"> </w:t>
      </w:r>
      <w:r w:rsidRPr="00D476C6">
        <w:rPr>
          <w:rStyle w:val="StyleUnderline"/>
        </w:rPr>
        <w:t>government-subsidized surge in protected growing acres</w:t>
      </w:r>
      <w:r w:rsidRPr="00D476C6">
        <w:rPr>
          <w:sz w:val="12"/>
        </w:rPr>
        <w:t xml:space="preserve"> (greenhouses and high tunnels). Administered by SAGARPA, Mexico’s equivalent to the USDA, </w:t>
      </w:r>
      <w:r w:rsidRPr="00D476C6">
        <w:rPr>
          <w:rStyle w:val="StyleUnderline"/>
        </w:rPr>
        <w:t>this policy of subsidies</w:t>
      </w:r>
      <w:r w:rsidRPr="00D476C6">
        <w:rPr>
          <w:sz w:val="12"/>
        </w:rPr>
        <w:t xml:space="preserve">, started in 2009 and known as the Strategic Project for Protected Agriculture, </w:t>
      </w:r>
      <w:r w:rsidRPr="00D476C6">
        <w:rPr>
          <w:rStyle w:val="StyleUnderline"/>
        </w:rPr>
        <w:t>has led the acreage planted</w:t>
      </w:r>
      <w:r w:rsidRPr="00D476C6">
        <w:rPr>
          <w:sz w:val="12"/>
        </w:rPr>
        <w:t xml:space="preserve"> to blueberries and vegetables grown </w:t>
      </w:r>
      <w:r w:rsidRPr="00D476C6">
        <w:rPr>
          <w:rStyle w:val="StyleUnderline"/>
        </w:rPr>
        <w:t>in Mexico to increase greatly and has lengthened the weeks</w:t>
      </w:r>
      <w:r>
        <w:rPr>
          <w:rStyle w:val="StyleUnderline"/>
        </w:rPr>
        <w:t xml:space="preserve"> </w:t>
      </w:r>
      <w:r w:rsidRPr="00D476C6">
        <w:rPr>
          <w:rStyle w:val="StyleUnderline"/>
        </w:rPr>
        <w:t>each year when Mexico can bring its crops to market</w:t>
      </w:r>
      <w:r w:rsidRPr="00D476C6">
        <w:rPr>
          <w:sz w:val="12"/>
        </w:rPr>
        <w:t xml:space="preserve"> at the same time as Georgia. Since 2009 Mexico’s protected production area has grown from 25,000 acres to over 100,000 acres.1 </w:t>
      </w:r>
      <w:r w:rsidRPr="00D476C6">
        <w:rPr>
          <w:rStyle w:val="StyleUnderline"/>
        </w:rPr>
        <w:t>Worse</w:t>
      </w:r>
      <w:r>
        <w:rPr>
          <w:rStyle w:val="StyleUnderline"/>
        </w:rPr>
        <w:t xml:space="preserve"> </w:t>
      </w:r>
      <w:r w:rsidRPr="00D476C6">
        <w:rPr>
          <w:rStyle w:val="StyleUnderline"/>
        </w:rPr>
        <w:t>still, thanks to the government subsidies and the lower labor costs</w:t>
      </w:r>
      <w:r w:rsidRPr="00D476C6">
        <w:rPr>
          <w:sz w:val="12"/>
        </w:rPr>
        <w:t xml:space="preserve"> (about one tenth of U.S. labor costs) </w:t>
      </w:r>
      <w:r w:rsidRPr="00D476C6">
        <w:rPr>
          <w:rStyle w:val="StyleUnderline"/>
        </w:rPr>
        <w:t xml:space="preserve">the costs of the Mexican imports </w:t>
      </w:r>
      <w:proofErr w:type="gramStart"/>
      <w:r w:rsidRPr="00D476C6">
        <w:rPr>
          <w:rStyle w:val="StyleUnderline"/>
        </w:rPr>
        <w:t>is</w:t>
      </w:r>
      <w:proofErr w:type="gramEnd"/>
      <w:r w:rsidRPr="00D476C6">
        <w:rPr>
          <w:rStyle w:val="StyleUnderline"/>
        </w:rPr>
        <w:t xml:space="preserve"> often less than one half the price American growers</w:t>
      </w:r>
      <w:r>
        <w:rPr>
          <w:rStyle w:val="StyleUnderline"/>
        </w:rPr>
        <w:t xml:space="preserve"> </w:t>
      </w:r>
      <w:r w:rsidRPr="00D476C6">
        <w:rPr>
          <w:rStyle w:val="StyleUnderline"/>
        </w:rPr>
        <w:t>were receiving before the Mexican imports arrived</w:t>
      </w:r>
      <w:r w:rsidRPr="00D476C6">
        <w:rPr>
          <w:sz w:val="12"/>
        </w:rPr>
        <w:t xml:space="preserve">. </w:t>
      </w:r>
      <w:r w:rsidRPr="00D476C6">
        <w:rPr>
          <w:rStyle w:val="StyleUnderline"/>
        </w:rPr>
        <w:t>Crucially, the new USMCA as currently</w:t>
      </w:r>
      <w:r>
        <w:rPr>
          <w:rStyle w:val="StyleUnderline"/>
        </w:rPr>
        <w:t xml:space="preserve"> </w:t>
      </w:r>
      <w:r w:rsidRPr="00D476C6">
        <w:rPr>
          <w:rStyle w:val="StyleUnderline"/>
        </w:rPr>
        <w:t>constituted contains no provision to protect American producers from seasonal damage or</w:t>
      </w:r>
      <w:r>
        <w:rPr>
          <w:rStyle w:val="StyleUnderline"/>
        </w:rPr>
        <w:t xml:space="preserve"> </w:t>
      </w:r>
      <w:r w:rsidRPr="00D476C6">
        <w:rPr>
          <w:rStyle w:val="StyleUnderline"/>
        </w:rPr>
        <w:t>government subsidies, providing no remedy or relief mechanism to preserve the ability of</w:t>
      </w:r>
      <w:r>
        <w:rPr>
          <w:rStyle w:val="StyleUnderline"/>
        </w:rPr>
        <w:t xml:space="preserve"> </w:t>
      </w:r>
      <w:r w:rsidRPr="00D476C6">
        <w:rPr>
          <w:rStyle w:val="StyleUnderline"/>
        </w:rPr>
        <w:t>American growers to compete fairly with Mexican imports</w:t>
      </w:r>
      <w:r w:rsidRPr="00D476C6">
        <w:rPr>
          <w:sz w:val="12"/>
        </w:rPr>
        <w:t xml:space="preserve">. </w:t>
      </w:r>
      <w:r w:rsidRPr="00D476C6">
        <w:rPr>
          <w:rStyle w:val="StyleUnderline"/>
        </w:rPr>
        <w:t>Thus</w:t>
      </w:r>
      <w:r w:rsidRPr="00D476C6">
        <w:rPr>
          <w:sz w:val="12"/>
        </w:rPr>
        <w:t xml:space="preserve">, unless the current deal is amended, </w:t>
      </w:r>
      <w:r w:rsidRPr="00D476C6">
        <w:rPr>
          <w:rStyle w:val="StyleUnderline"/>
        </w:rPr>
        <w:t>these Mexican imports can cause extensive economic damage to</w:t>
      </w:r>
      <w:r w:rsidRPr="00D476C6">
        <w:rPr>
          <w:sz w:val="12"/>
        </w:rPr>
        <w:t xml:space="preserve"> Georgia (and </w:t>
      </w:r>
      <w:r w:rsidRPr="00D476C6">
        <w:rPr>
          <w:rStyle w:val="StyleUnderline"/>
        </w:rPr>
        <w:t>American</w:t>
      </w:r>
      <w:r w:rsidRPr="00D476C6">
        <w:rPr>
          <w:sz w:val="12"/>
        </w:rPr>
        <w:t xml:space="preserve">) </w:t>
      </w:r>
      <w:r w:rsidRPr="00D476C6">
        <w:rPr>
          <w:rStyle w:val="StyleUnderline"/>
        </w:rPr>
        <w:t>fruit and vegetable growers with no remedy available to American growers</w:t>
      </w:r>
      <w:r w:rsidRPr="00D476C6">
        <w:rPr>
          <w:sz w:val="12"/>
        </w:rPr>
        <w:t xml:space="preserve">. The impact of Mexico’s policy of subsidizing the expansion of protected acreage for small fruit and vegetable production can be seen quite clearly in Figures 1 and 2 which show the relative trends in production of blueberries and major vegetable crops in both Mexico and Georgia. Modeling the Economic Losses To model the potential damage from the USMCA as it currently stands, this policy brief presents three scenarios compared to the status quo and evaluates the possible loss of jobs, income, and economic output under those different scenarios. All scenarios and dollar figures below focus only on the most affected crops so far: blueberries, bell peppers, cucumbers, eggplants, squash, and tomatoes. Based on other reporting of Mexican acreage expansion and the observed drops in prices the past few years when Mexican imports entered the U.S. market, the three scenarios were constructed as follows. The estimated economic damage from government-subsidized Mexican producers is confined to blueberries and the vegetables listed above; although other crops may be at risk, these were deemed the crops most at risk for Georgia’s fruit and vegetable growers. If Mexico expands production in a similar manner into other vegetables, Georgia vegetable growers could face even greater economic difficulties. Further, the baseline production values are based on the three-year average over the period of 2015-2017; this included some smaller blueberry crops due to weather. These combined modeling choices mean the estimates of potential economic damage below are likely on the conservative side with the possibility that reality will be even worse. The baseline scenario of no further damage to the Georgia blueberry and vegetable industries is based on average production of the last three years, $590.1 million. Three alternative scenarios were then hypothesized: one of mild additional damage, one of medium additional damage, and one of catastrophic damage to Georgia’s blueberry and vegetable growers. These scenarios are detailed in Table 1 below, with decreases in Georgia production of these crops specified in production value (quantity times price) capturing the reality that losses will occur as a combination of reductions in prices (from competing with subsidized Mexican imports) and decreases in production (due to lower profitability). Losses are anticipated to be higher in crops Mexican growers have already moved strongly into and somewhat smaller in crops for which they currently have fewer acres. One way to think about the three scenarios, based on the current trends of protected acreage expansion in Mexico is the mild damage scenario is what is forecast to occur within the next one to two years, the medium damage scenario would be expected within three to four years, and the catastrophic damage scenarios should become reality within five to eight years. The baseline and each of these three scenarios were then run through IMPLAN, an economic impact modeling software package, to estimate the total economic value of each of the four levels of economic activity in the combined Georgia blueberry and vegetable industries within the state of Georgia. IMPLAN calculates the jobs supported by economic activity, the labor income earned, state and local taxes paid, and the total economic output generated by the original activity being modeled plus all the multiplier effects of that money circulating through the Georgia economy. That is, a grower earns money and spends it at the local chemical and fertilizer company, the supermarket, the car dealer, a local mall, eating out at restaurants, etc. All that spending helps support other jobs and the money that those workers earn also gets recirculated, creating another round of spending. Each round of spending gets smaller as some money “leaks” out of the Georgia economy when we buy products produced outside the state of Georgia. IMPLAN sums up all these rounds to compute the total economic activity created by that original activity. In our case, the original activity is the growing and selling of blueberries and vegetables in Georgia. The impact of Mexico’s subsidies for protected small fruit and vegetable production and the inability of Georgia growers to defend against that under the currently negotiated USMCA are presented below in Table 2. The results above make clear that Georgia’s economy would suffer a significant blow unless the new trade agreement is amended. The potential job losses represent an increase in state unemployment of 0.2%, which is a 5% increase from the current level of 3.9%. The damage will be felt much more severely in Georgia’s rural communities and by Georgia’s agricultural sector. To make the regional impacts clearer, IMPLAN was also used to calculate the impact of each scenario on the ten counties in Georgia that currently have the highest dollar value of blueberry and vegetable production. Table 3 below summarizes the results in the case of catastrophic damage, highlighting the potential income loss in these key production counties and the income loss as a percentage of total county income. What Table 3 shows quite clearly is that in three Georgia counties (Bacon, Clinch, and Echols), a continuation of the current trend for Mexican imports of blueberries and vegetables without some ability to offset that damage would lead to truly breathtaking income losses. For a county to lose over 40% of its income, as Clinch and Echols are forecast to experience, is economic damage on the scale of the Great Depression. In four additional counties (Appling, Brooks, Colquitt, and Decatur), the percentage drop in incomes is in the range of 2 to 5% equivalent to what is commonly experienced during an economic recession. Thus, while the state of Georgia could withstand the economic damage forecast here, a number of counties would be particularly hard hit, with damage similar to past recessions or even the Great Depression for the three counties hardest hit. Conclusions The conclusion of this modeling exercise is that </w:t>
      </w:r>
      <w:r w:rsidRPr="00D476C6">
        <w:rPr>
          <w:rStyle w:val="StyleUnderline"/>
        </w:rPr>
        <w:t>if the new USMCA is approved as currently</w:t>
      </w:r>
      <w:r>
        <w:rPr>
          <w:rStyle w:val="StyleUnderline"/>
        </w:rPr>
        <w:t xml:space="preserve"> </w:t>
      </w:r>
      <w:r w:rsidRPr="00D476C6">
        <w:rPr>
          <w:rStyle w:val="StyleUnderline"/>
        </w:rPr>
        <w:t>negotiated, without any recourse for American farmers to seasonal damage from Mexican</w:t>
      </w:r>
      <w:r>
        <w:rPr>
          <w:rStyle w:val="StyleUnderline"/>
        </w:rPr>
        <w:t xml:space="preserve"> </w:t>
      </w:r>
      <w:r w:rsidRPr="00D476C6">
        <w:rPr>
          <w:rStyle w:val="StyleUnderline"/>
        </w:rPr>
        <w:t>government-subsidized production, the economic losses</w:t>
      </w:r>
      <w:r w:rsidRPr="00D476C6">
        <w:rPr>
          <w:sz w:val="12"/>
        </w:rPr>
        <w:t xml:space="preserve"> to the Georgia blueberry and vegetable industries </w:t>
      </w:r>
      <w:r w:rsidRPr="00D476C6">
        <w:rPr>
          <w:rStyle w:val="StyleUnderline"/>
        </w:rPr>
        <w:t>will be considerable</w:t>
      </w:r>
      <w:r w:rsidRPr="00D476C6">
        <w:rPr>
          <w:sz w:val="12"/>
        </w:rPr>
        <w:t xml:space="preserve">. The state is on track to lose nearly one billion dollars in annual economic output and over 8,000 jobs unless something occurs to slow down the increase in </w:t>
      </w:r>
      <w:proofErr w:type="spellStart"/>
      <w:r w:rsidRPr="00D476C6">
        <w:rPr>
          <w:sz w:val="12"/>
        </w:rPr>
        <w:t>lowpriced</w:t>
      </w:r>
      <w:proofErr w:type="spellEnd"/>
      <w:r w:rsidRPr="00D476C6">
        <w:rPr>
          <w:sz w:val="12"/>
        </w:rPr>
        <w:t xml:space="preserve"> Mexican imports of blueberries and vegetables. On a county-by-county basis, </w:t>
      </w:r>
      <w:r w:rsidRPr="00D476C6">
        <w:rPr>
          <w:rStyle w:val="StyleUnderline"/>
        </w:rPr>
        <w:t>the losses</w:t>
      </w:r>
      <w:r w:rsidRPr="00D476C6">
        <w:rPr>
          <w:sz w:val="12"/>
        </w:rPr>
        <w:t xml:space="preserve"> in a few cases </w:t>
      </w:r>
      <w:r w:rsidRPr="00D476C6">
        <w:rPr>
          <w:rStyle w:val="StyleUnderline"/>
        </w:rPr>
        <w:t>will likely reach economic damage rarely seen since the Great Depression</w:t>
      </w:r>
      <w:r w:rsidRPr="00D476C6">
        <w:rPr>
          <w:sz w:val="12"/>
        </w:rPr>
        <w:t>.</w:t>
      </w:r>
    </w:p>
    <w:p w14:paraId="2974315E"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4E"/>
    <w:family w:val="auto"/>
    <w:pitch w:val="variable"/>
    <w:sig w:usb0="00000001" w:usb1="08070000" w:usb2="00000010" w:usb3="00000000" w:csb0="00020000"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BC5528"/>
    <w:multiLevelType w:val="hybridMultilevel"/>
    <w:tmpl w:val="4064B298"/>
    <w:lvl w:ilvl="0" w:tplc="0976400A">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550E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56FB"/>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109D"/>
    <w:rsid w:val="006379E9"/>
    <w:rsid w:val="006438CB"/>
    <w:rsid w:val="006529B9"/>
    <w:rsid w:val="00654695"/>
    <w:rsid w:val="0065500A"/>
    <w:rsid w:val="00655217"/>
    <w:rsid w:val="0065727C"/>
    <w:rsid w:val="00674A78"/>
    <w:rsid w:val="00696A16"/>
    <w:rsid w:val="006A4840"/>
    <w:rsid w:val="006A52A0"/>
    <w:rsid w:val="006A7E1D"/>
    <w:rsid w:val="006C38F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66841"/>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228D"/>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1791F"/>
    <w:rsid w:val="00D25DBD"/>
    <w:rsid w:val="00D26929"/>
    <w:rsid w:val="00D30CBD"/>
    <w:rsid w:val="00D30D9E"/>
    <w:rsid w:val="00D33908"/>
    <w:rsid w:val="00D354F2"/>
    <w:rsid w:val="00D36C30"/>
    <w:rsid w:val="00D37C90"/>
    <w:rsid w:val="00D43A8C"/>
    <w:rsid w:val="00D53072"/>
    <w:rsid w:val="00D550EF"/>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F8607"/>
  <w14:defaultImageDpi w14:val="300"/>
  <w15:docId w15:val="{95DA631A-683C-1C48-930A-F12E9610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8228D"/>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9822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22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22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 Ch,T"/>
    <w:basedOn w:val="Normal"/>
    <w:next w:val="Normal"/>
    <w:link w:val="Heading4Char"/>
    <w:uiPriority w:val="3"/>
    <w:unhideWhenUsed/>
    <w:qFormat/>
    <w:rsid w:val="009822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822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228D"/>
  </w:style>
  <w:style w:type="character" w:customStyle="1" w:styleId="Heading1Char">
    <w:name w:val="Heading 1 Char"/>
    <w:aliases w:val="Pocket Char"/>
    <w:basedOn w:val="DefaultParagraphFont"/>
    <w:link w:val="Heading1"/>
    <w:rsid w:val="0098228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8228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98228D"/>
    <w:rPr>
      <w:rFonts w:ascii="Arial" w:eastAsiaTheme="majorEastAsia" w:hAnsi="Arial"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 Ch Char,T Char"/>
    <w:basedOn w:val="DefaultParagraphFont"/>
    <w:link w:val="Heading4"/>
    <w:uiPriority w:val="3"/>
    <w:rsid w:val="0098228D"/>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228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B"/>
    <w:basedOn w:val="DefaultParagraphFont"/>
    <w:uiPriority w:val="6"/>
    <w:qFormat/>
    <w:rsid w:val="0098228D"/>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98228D"/>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98228D"/>
    <w:rPr>
      <w:color w:val="auto"/>
      <w:u w:val="non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link w:val="Card"/>
    <w:uiPriority w:val="99"/>
    <w:unhideWhenUsed/>
    <w:rsid w:val="0098228D"/>
    <w:rPr>
      <w:color w:val="auto"/>
      <w:u w:val="none"/>
    </w:rPr>
  </w:style>
  <w:style w:type="paragraph" w:styleId="DocumentMap">
    <w:name w:val="Document Map"/>
    <w:basedOn w:val="Normal"/>
    <w:link w:val="DocumentMapChar"/>
    <w:uiPriority w:val="99"/>
    <w:semiHidden/>
    <w:unhideWhenUsed/>
    <w:rsid w:val="006C38F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C38F6"/>
    <w:rPr>
      <w:rFonts w:ascii="Lucida Grande" w:hAnsi="Lucida Grande" w:cs="Lucida Grande"/>
    </w:rPr>
  </w:style>
  <w:style w:type="paragraph" w:customStyle="1" w:styleId="textbold">
    <w:name w:val="text bold"/>
    <w:basedOn w:val="Normal"/>
    <w:link w:val="Emphasis"/>
    <w:uiPriority w:val="7"/>
    <w:qFormat/>
    <w:rsid w:val="00D550EF"/>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bdr w:val="single" w:sz="8" w:space="0" w:color="auto"/>
    </w:rPr>
  </w:style>
  <w:style w:type="paragraph" w:customStyle="1" w:styleId="Card">
    <w:name w:val="Card"/>
    <w:aliases w:val="Tags,No Spacing22,tags,No Spacing1111,No Spacing5,No Spacing3,No Spacing2,Read stuff,Dont use,No Spacing41,No Spacing111112,No Spacing31,tag,nonunderlined,Tag and Ci,Medium Grid 21,Debate Text,No Spacing11,No Spacing111111,No Spacing111,No Spacing1"/>
    <w:basedOn w:val="Heading1"/>
    <w:link w:val="Hyperlink"/>
    <w:autoRedefine/>
    <w:uiPriority w:val="99"/>
    <w:qFormat/>
    <w:rsid w:val="00D550E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card0">
    <w:name w:val="card"/>
    <w:basedOn w:val="Normal"/>
    <w:next w:val="Normal"/>
    <w:uiPriority w:val="1"/>
    <w:qFormat/>
    <w:rsid w:val="006C38F6"/>
    <w:pPr>
      <w:ind w:left="288" w:right="288"/>
    </w:pPr>
    <w:rPr>
      <w:rFonts w:asciiTheme="minorHAnsi" w:hAnsiTheme="minorHAnsi"/>
      <w:u w:val="single"/>
    </w:rPr>
  </w:style>
  <w:style w:type="paragraph" w:customStyle="1" w:styleId="Emphasis1">
    <w:name w:val="Emphasis1"/>
    <w:basedOn w:val="Normal"/>
    <w:autoRedefine/>
    <w:uiPriority w:val="20"/>
    <w:qFormat/>
    <w:rsid w:val="006C38F6"/>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styleId="UnresolvedMention">
    <w:name w:val="Unresolved Mention"/>
    <w:basedOn w:val="DefaultParagraphFont"/>
    <w:uiPriority w:val="99"/>
    <w:semiHidden/>
    <w:unhideWhenUsed/>
    <w:rsid w:val="0098228D"/>
    <w:rPr>
      <w:color w:val="605E5C"/>
      <w:shd w:val="clear" w:color="auto" w:fill="E1DFDD"/>
    </w:rPr>
  </w:style>
  <w:style w:type="paragraph" w:styleId="ListParagraph">
    <w:name w:val="List Paragraph"/>
    <w:basedOn w:val="Normal"/>
    <w:uiPriority w:val="34"/>
    <w:qFormat/>
    <w:rsid w:val="009822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homenews/senate/434086-senate-rejects-border-declaration-teeing-up-trumps-first-veto" TargetMode="External"/><Relationship Id="rId21" Type="http://schemas.openxmlformats.org/officeDocument/2006/relationships/hyperlink" Target="https://www.huffpost.com/topic/us-house-of-representatives" TargetMode="External"/><Relationship Id="rId34" Type="http://schemas.openxmlformats.org/officeDocument/2006/relationships/hyperlink" Target="https://www.businessroundtable.org/policy-perspectives/trade-international/trade-with-canada-and-mexico" TargetMode="External"/><Relationship Id="rId42" Type="http://schemas.openxmlformats.org/officeDocument/2006/relationships/hyperlink" Target="https://www.project-syndicate.org/commentary/trump-isolationism-undermines-peace-worldwide-by-nouriel-roubini-2017-01" TargetMode="External"/><Relationship Id="rId47" Type="http://schemas.openxmlformats.org/officeDocument/2006/relationships/hyperlink" Target="http://www.hughlafollette.com/papers/World.Hunger.htm" TargetMode="External"/><Relationship Id="rId50" Type="http://schemas.openxmlformats.org/officeDocument/2006/relationships/hyperlink" Target="http://www.washingtonexaminer.com/section/lobbying" TargetMode="External"/><Relationship Id="rId55" Type="http://schemas.openxmlformats.org/officeDocument/2006/relationships/hyperlink" Target="http://thehill.com/blogs/defcon-hill/budget-appropriations/195449-pentagon-a-big-winner-in-1t-omnibus-spending-bill" TargetMode="External"/><Relationship Id="rId63" Type="http://schemas.openxmlformats.org/officeDocument/2006/relationships/hyperlink" Target="http://en.wikipedia.org/wiki/Virginia-class_submarin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olitico.com/story/2019/06/13/trump-congress-liaison-1363095?nname=playbook-pm&amp;nid=0000015a-dd3e-d536-a37b-dd7fd8af0000&amp;nrid=00000155-5495-dbe9-ab75-ffff97920000&amp;nlid=964328" TargetMode="External"/><Relationship Id="rId29" Type="http://schemas.openxmlformats.org/officeDocument/2006/relationships/hyperlink" Target="https://www.npr.org/2019/02/16/695488072/trump-s-national-emergency-faces-legal-challenges-on-3-main-fronts" TargetMode="External"/><Relationship Id="rId11" Type="http://schemas.openxmlformats.org/officeDocument/2006/relationships/hyperlink" Target="https://www.reuters.com/article/us-usa-election-trump/trump-launches-re-election-campaign-presents-himself-as-outsider-and-victim-idUSKCN1TJ10W" TargetMode="External"/><Relationship Id="rId24" Type="http://schemas.openxmlformats.org/officeDocument/2006/relationships/hyperlink" Target="https://www.huffpost.com/entry/pelosi-speaker-of-the-house-democratic-math-problem_n_5bedf3c0e4b0c19de3fe1226" TargetMode="External"/><Relationship Id="rId32" Type="http://schemas.openxmlformats.org/officeDocument/2006/relationships/hyperlink" Target="http://www.senate.gov/CRSReports/crs-publish.cfm?pid=%26*2D4Q%5CK3%0A" TargetMode="External"/><Relationship Id="rId37" Type="http://schemas.openxmlformats.org/officeDocument/2006/relationships/hyperlink" Target="https://thehill.com/people/donald-trump" TargetMode="External"/><Relationship Id="rId40" Type="http://schemas.openxmlformats.org/officeDocument/2006/relationships/hyperlink" Target="https://www.washingtonpost.com/news/monkey-cage/wp/2016/12/19/yes-trump-might-well-go-to-war-to-divert-attention-from-problems-at-home/?utm_term=.fd514cf55315" TargetMode="External"/><Relationship Id="rId45" Type="http://schemas.openxmlformats.org/officeDocument/2006/relationships/hyperlink" Target="https://www.bloomberg.com/news/articles/2018-10-01/u-s-canada-agree-to-nafta-replacement-that-will-include-mexico" TargetMode="External"/><Relationship Id="rId53" Type="http://schemas.openxmlformats.org/officeDocument/2006/relationships/hyperlink" Target="http://washingtonexaminer.com/article/2542358" TargetMode="External"/><Relationship Id="rId58" Type="http://schemas.openxmlformats.org/officeDocument/2006/relationships/hyperlink" Target="http://washingtonexaminer.com/author/veronique-de-rugy"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ashingtonexaminer.com/article/2536772" TargetMode="External"/><Relationship Id="rId19" Type="http://schemas.openxmlformats.org/officeDocument/2006/relationships/hyperlink" Target="https://www.bloomberg.com/news/articles/2019-06-10/senate-republicans-join-in-rebuke-of-trump-over-saudi-arms-sales" TargetMode="External"/><Relationship Id="rId14" Type="http://schemas.openxmlformats.org/officeDocument/2006/relationships/hyperlink" Target="https://www.foxbusiness.com/category/congress" TargetMode="External"/><Relationship Id="rId22" Type="http://schemas.openxmlformats.org/officeDocument/2006/relationships/hyperlink" Target="https://www.huffpost.com/topic/donald-trump" TargetMode="External"/><Relationship Id="rId27" Type="http://schemas.openxmlformats.org/officeDocument/2006/relationships/hyperlink" Target="https://www.nytimes.com/2019/02/26/us/politics/national-emergency-vote.html" TargetMode="External"/><Relationship Id="rId30" Type="http://schemas.openxmlformats.org/officeDocument/2006/relationships/hyperlink" Target="https://hotair.com/archives/2019/03/13/no-deal-mike-lee-back-house-resolution-trump-vows-veto-bill-limit-emergency-powers/" TargetMode="External"/><Relationship Id="rId35" Type="http://schemas.openxmlformats.org/officeDocument/2006/relationships/hyperlink" Target="https://www.uschamber.com/series/all-about-baseline-how-interpret-the-international-trade-commission-report-usmca" TargetMode="External"/><Relationship Id="rId43" Type="http://schemas.openxmlformats.org/officeDocument/2006/relationships/hyperlink" Target="http://papers.ssrn.com/sol3/papers.cfm?abstract_id=2389300" TargetMode="External"/><Relationship Id="rId48" Type="http://schemas.openxmlformats.org/officeDocument/2006/relationships/hyperlink" Target="https://www.marketwatch.com/story/clock-is-ticking-for-ratification-of-usmca-trade-deal-2019-06-18)ww" TargetMode="External"/><Relationship Id="rId56" Type="http://schemas.openxmlformats.org/officeDocument/2006/relationships/hyperlink" Target="http://www.washingtonexaminer.com/section/afghanistan" TargetMode="External"/><Relationship Id="rId64" Type="http://schemas.openxmlformats.org/officeDocument/2006/relationships/hyperlink" Target="http://washingtonexaminer.com/article/2538450" TargetMode="External"/><Relationship Id="rId8" Type="http://schemas.openxmlformats.org/officeDocument/2006/relationships/webSettings" Target="webSettings.xml"/><Relationship Id="rId51" Type="http://schemas.openxmlformats.org/officeDocument/2006/relationships/hyperlink" Target="http://www.washingtonexaminer.com/policy/budgets-and-deficits" TargetMode="External"/><Relationship Id="rId3" Type="http://schemas.openxmlformats.org/officeDocument/2006/relationships/customXml" Target="../customXml/item3.xml"/><Relationship Id="rId12" Type="http://schemas.openxmlformats.org/officeDocument/2006/relationships/hyperlink" Target="https://www.foxbusiness.com/category/wall-street" TargetMode="External"/><Relationship Id="rId17" Type="http://schemas.openxmlformats.org/officeDocument/2006/relationships/hyperlink" Target="https://www.farmprogress.com/farm-policy/trump-s-combative-side-poses-risk-democrats-hold-key-usmca" TargetMode="External"/><Relationship Id="rId25" Type="http://schemas.openxmlformats.org/officeDocument/2006/relationships/hyperlink" Target="https://www.huffpost.com/topic/nancy-pelosi" TargetMode="External"/><Relationship Id="rId33" Type="http://schemas.openxmlformats.org/officeDocument/2006/relationships/hyperlink" Target="https://www.census.gov/foreign-trade/Press-Release/current_press_release/ft900.pdf" TargetMode="External"/><Relationship Id="rId38" Type="http://schemas.openxmlformats.org/officeDocument/2006/relationships/hyperlink" Target="https://thehill.com/people/robert-bob-lighthizer" TargetMode="External"/><Relationship Id="rId46" Type="http://schemas.openxmlformats.org/officeDocument/2006/relationships/hyperlink" Target="https://www.farmfoundation.org/wp-content/uploads/2018/10/Trade-Analysis-10-31-18-Final.pdf%20accessed%206-16-2019" TargetMode="External"/><Relationship Id="rId59" Type="http://schemas.openxmlformats.org/officeDocument/2006/relationships/hyperlink" Target="http://washingtonexaminer.com/article/2542353" TargetMode="External"/><Relationship Id="rId20" Type="http://schemas.openxmlformats.org/officeDocument/2006/relationships/hyperlink" Target="https://www.huffpost.com/topic/democratic-party" TargetMode="External"/><Relationship Id="rId41" Type="http://schemas.openxmlformats.org/officeDocument/2006/relationships/hyperlink" Target="https://digital.lib.washington.edu/researchworks/bitstream/handle/1773/38693/TaskForceC-Bessner.pdf?sequence=1&amp;isAllowed=y" TargetMode="External"/><Relationship Id="rId54" Type="http://schemas.openxmlformats.org/officeDocument/2006/relationships/hyperlink" Target="http://www.washingtonexaminer.com/section/the-pentagon" TargetMode="External"/><Relationship Id="rId62" Type="http://schemas.openxmlformats.org/officeDocument/2006/relationships/hyperlink" Target="http://www.washingtonexaminer.com/section/john-mccai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oxbusiness.com/category/white-house" TargetMode="External"/><Relationship Id="rId23" Type="http://schemas.openxmlformats.org/officeDocument/2006/relationships/hyperlink" Target="https://www.huffpost.com/entry/donald-trump-arms-dealer_n_5bb7cc8de4b0876eda9e2736" TargetMode="External"/><Relationship Id="rId28" Type="http://schemas.openxmlformats.org/officeDocument/2006/relationships/hyperlink" Target="https://www.apnews.com/33f8229a76c646299bfedad5a861358f" TargetMode="External"/><Relationship Id="rId36" Type="http://schemas.openxmlformats.org/officeDocument/2006/relationships/hyperlink" Target="https://www.usmcacoalition.org/wp-content/uploads/2019/02/023607_INTL-USMCA-Coalition_Onepager_final.pdf" TargetMode="External"/><Relationship Id="rId49" Type="http://schemas.openxmlformats.org/officeDocument/2006/relationships/hyperlink" Target="http://www.washingtonexaminer.com/section/government-contractors" TargetMode="External"/><Relationship Id="rId57" Type="http://schemas.openxmlformats.org/officeDocument/2006/relationships/hyperlink" Target="http://www.washingtonexaminer.com/section/debt-ceiling" TargetMode="External"/><Relationship Id="rId10" Type="http://schemas.openxmlformats.org/officeDocument/2006/relationships/hyperlink" Target="https://www.washingtonexaminer.com/policy/economy/pelosi-says-congress-no-closer-to-vote-on-trump-usmca-trade-deal" TargetMode="External"/><Relationship Id="rId31" Type="http://schemas.openxmlformats.org/officeDocument/2006/relationships/hyperlink" Target="https://www.state.gov/biographies/r-clarke-cooper/" TargetMode="External"/><Relationship Id="rId44" Type="http://schemas.openxmlformats.org/officeDocument/2006/relationships/hyperlink" Target="https://www.bloomberg.com/news/terminal/PCQFQH6JIJUU" TargetMode="External"/><Relationship Id="rId52" Type="http://schemas.openxmlformats.org/officeDocument/2006/relationships/hyperlink" Target="http://www.washingtonexaminer.com/politics/congress" TargetMode="External"/><Relationship Id="rId60" Type="http://schemas.openxmlformats.org/officeDocument/2006/relationships/hyperlink" Target="http://www.washingtonexaminer.com/section/boeing"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foreignaffairs.com/articles/united-states/2018-02-13/post-american-world-economy" TargetMode="External"/><Relationship Id="rId13" Type="http://schemas.openxmlformats.org/officeDocument/2006/relationships/hyperlink" Target="https://www.foxbusiness.com/category/trade-war" TargetMode="External"/><Relationship Id="rId18" Type="http://schemas.openxmlformats.org/officeDocument/2006/relationships/hyperlink" Target="https://www.rollcall.com/news/congress/bipartisan-senate-group-seek-block-saudi-arms-sales-trump-administration-tries-avoid-congressional-review" TargetMode="External"/><Relationship Id="rId39" Type="http://schemas.openxmlformats.org/officeDocument/2006/relationships/hyperlink" Target="http://www.anamnesis.info/sites/default/files/D_Drezner_201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m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D30C45-307D-4D35-9D02-746212ED9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85</TotalTime>
  <Pages>1</Pages>
  <Words>42550</Words>
  <Characters>242535</Characters>
  <Application>Microsoft Office Word</Application>
  <DocSecurity>0</DocSecurity>
  <Lines>2021</Lines>
  <Paragraphs>569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284516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210374</cp:lastModifiedBy>
  <cp:revision>3</cp:revision>
  <dcterms:created xsi:type="dcterms:W3CDTF">2019-06-21T12:20:00Z</dcterms:created>
  <dcterms:modified xsi:type="dcterms:W3CDTF">2019-06-25T17:20:00Z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