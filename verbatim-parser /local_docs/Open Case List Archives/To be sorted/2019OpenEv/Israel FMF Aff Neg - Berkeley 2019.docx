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60CE" w:rsidRDefault="00B260CE" w:rsidP="00B260CE">
      <w:pPr>
        <w:pStyle w:val="Heading1"/>
      </w:pPr>
      <w:r>
        <w:t>Israel FMF Affirmative – CNDI 2019</w:t>
      </w:r>
    </w:p>
    <w:p w:rsidR="00B260CE" w:rsidRDefault="00B260CE" w:rsidP="00B260CE">
      <w:pPr>
        <w:pStyle w:val="Heading2"/>
      </w:pPr>
      <w:r>
        <w:t>1AC</w:t>
      </w:r>
    </w:p>
    <w:p w:rsidR="00B260CE" w:rsidRDefault="00B260CE" w:rsidP="00B260CE">
      <w:pPr>
        <w:pStyle w:val="Heading3"/>
      </w:pPr>
      <w:bookmarkStart w:id="0" w:name="_GoBack"/>
      <w:bookmarkEnd w:id="0"/>
      <w:r>
        <w:t>1AC Plan</w:t>
      </w:r>
    </w:p>
    <w:p w:rsidR="00B260CE" w:rsidRPr="009E3984" w:rsidRDefault="00B260CE" w:rsidP="00B260CE">
      <w:pPr>
        <w:pStyle w:val="Heading4"/>
      </w:pPr>
      <w:r>
        <w:t>The United States federal government should implement a 10-year phase out of nearly all of its Foreign Military Financing to the government of Israel</w:t>
      </w:r>
    </w:p>
    <w:p w:rsidR="00B260CE" w:rsidRPr="00C710DA" w:rsidRDefault="00B260CE" w:rsidP="00B260CE"/>
    <w:p w:rsidR="00B260CE" w:rsidRDefault="00B260CE" w:rsidP="00B260CE">
      <w:pPr>
        <w:pStyle w:val="Heading3"/>
      </w:pPr>
      <w:r>
        <w:t xml:space="preserve">1AC </w:t>
      </w:r>
      <w:r w:rsidRPr="00A04861">
        <w:t>Israeli Defense Advantage</w:t>
      </w:r>
    </w:p>
    <w:p w:rsidR="00B260CE" w:rsidRDefault="00B260CE" w:rsidP="00B260CE"/>
    <w:p w:rsidR="00B260CE" w:rsidRDefault="00B260CE" w:rsidP="00B260CE">
      <w:pPr>
        <w:pStyle w:val="Heading4"/>
      </w:pPr>
      <w:r>
        <w:t>US aid to Israel is massive and set to increase</w:t>
      </w:r>
    </w:p>
    <w:p w:rsidR="00B260CE" w:rsidRDefault="00B260CE" w:rsidP="00B260CE">
      <w:r>
        <w:t xml:space="preserve">ANNA </w:t>
      </w:r>
      <w:r w:rsidRPr="00BE7CCB">
        <w:rPr>
          <w:rStyle w:val="Style13ptBold"/>
        </w:rPr>
        <w:t>BADILLO  in 2019</w:t>
      </w:r>
    </w:p>
    <w:p w:rsidR="00B260CE" w:rsidRPr="00BE7CCB" w:rsidRDefault="00B260CE" w:rsidP="00B260CE">
      <w:r>
        <w:t>research analyst at Canadians for Justice and Peace in the Middle East based in Montreal, Quebec. She holds an M.Phil from Trinity College Dublin, in International Peace Studies. Anna is a social justice activist and human rights advocate with a focuses on Palestinian-Israeli affairs and international law, The US-Israel ‘special relationship’ subsidizes American military industry and Israeli colonialism, https://thedefensepost.com/2019/04/09/us-israel-arms-sales-opinion/</w:t>
      </w:r>
    </w:p>
    <w:p w:rsidR="00B260CE" w:rsidRPr="00BE7CCB" w:rsidRDefault="00B260CE" w:rsidP="00B260CE">
      <w:pPr>
        <w:rPr>
          <w:sz w:val="14"/>
        </w:rPr>
      </w:pPr>
      <w:r w:rsidRPr="00BE7CCB">
        <w:rPr>
          <w:sz w:val="14"/>
        </w:rPr>
        <w:t xml:space="preserve">Unlike other countries, </w:t>
      </w:r>
      <w:r w:rsidRPr="00BE7CCB">
        <w:rPr>
          <w:rStyle w:val="StyleUnderline"/>
        </w:rPr>
        <w:t>Israel receives its Economic Support Funds in one lump sum early in the fiscal</w:t>
      </w:r>
      <w:r w:rsidRPr="00BE7CCB">
        <w:rPr>
          <w:sz w:val="14"/>
        </w:rPr>
        <w:t xml:space="preserve"> year rather than in four quarterly installments. While other countries primarily deal with the Department of Defense when arranging to purchase military hardware from U.S. companies, </w:t>
      </w:r>
      <w:r w:rsidRPr="00BE7CCB">
        <w:rPr>
          <w:rStyle w:val="StyleUnderline"/>
        </w:rPr>
        <w:t>Israel deals directly with U.S. companies for the vast majority of its military purchases</w:t>
      </w:r>
      <w:r w:rsidRPr="00BE7CCB">
        <w:rPr>
          <w:sz w:val="14"/>
        </w:rPr>
        <w:t xml:space="preserve"> in the United States. Other countries have a $100,000 minimum purchase amount per contract, but Israel is allowed to purchase military items for far less, according to Berrigan. Today, </w:t>
      </w:r>
      <w:r w:rsidRPr="00BE7CCB">
        <w:rPr>
          <w:rStyle w:val="StyleUnderline"/>
        </w:rPr>
        <w:t>Israel has been the beneficiary of approximately $125 billion in U.S. aid. An unimaginable sum, more than any other country since World War II</w:t>
      </w:r>
      <w:r w:rsidRPr="00BE7CCB">
        <w:rPr>
          <w:sz w:val="14"/>
        </w:rPr>
        <w:t xml:space="preserve">. </w:t>
      </w:r>
      <w:r w:rsidRPr="00BE7CCB">
        <w:rPr>
          <w:rStyle w:val="StyleUnderline"/>
        </w:rPr>
        <w:t>U.S. aid is projected to further increase to $165 billion by the end of the new 10-year package, in 2029</w:t>
      </w:r>
      <w:r w:rsidRPr="00BE7CCB">
        <w:rPr>
          <w:sz w:val="14"/>
        </w:rPr>
        <w:t xml:space="preserve">, according to Charles D. Freilich, a former Israeli deputy national security adviser. U.S. aid constitutes some 3% of Israel’s total state budget and about 1% of its GDP, a highly significant sum. Moreover, </w:t>
      </w:r>
      <w:r w:rsidRPr="00BE7CCB">
        <w:rPr>
          <w:rStyle w:val="StyleUnderline"/>
        </w:rPr>
        <w:t xml:space="preserve">U.S. aid constitutes some 20% of the total defense budget, 40% of the budget of the Israel Defense Forces, and almost the entire procurement budget, </w:t>
      </w:r>
      <w:r w:rsidRPr="00BE7CCB">
        <w:rPr>
          <w:sz w:val="14"/>
        </w:rPr>
        <w:t>according to Freilich.</w:t>
      </w:r>
    </w:p>
    <w:p w:rsidR="00B260CE" w:rsidRDefault="00B260CE" w:rsidP="00B260CE"/>
    <w:p w:rsidR="00B260CE" w:rsidRPr="006B2752" w:rsidRDefault="00B260CE" w:rsidP="00B260CE"/>
    <w:p w:rsidR="00B260CE" w:rsidRPr="006B2752" w:rsidRDefault="00B260CE" w:rsidP="00B260CE"/>
    <w:p w:rsidR="00B260CE" w:rsidRPr="00BD7A7F" w:rsidRDefault="00B260CE" w:rsidP="00B260CE">
      <w:pPr>
        <w:pStyle w:val="Heading4"/>
      </w:pPr>
      <w:r>
        <w:t>Despite current support, long term relations are unsustainable- demographic and political trends in both countries ensure it</w:t>
      </w:r>
    </w:p>
    <w:p w:rsidR="00B260CE" w:rsidRDefault="00B260CE" w:rsidP="00B260CE">
      <w:pPr>
        <w:rPr>
          <w:rStyle w:val="Style13ptBold"/>
        </w:rPr>
      </w:pPr>
      <w:r>
        <w:t xml:space="preserve">Philip </w:t>
      </w:r>
      <w:r w:rsidRPr="00DE79ED">
        <w:rPr>
          <w:rStyle w:val="Style13ptBold"/>
        </w:rPr>
        <w:t>Gordon</w:t>
      </w:r>
      <w:r>
        <w:t xml:space="preserve"> November/December </w:t>
      </w:r>
      <w:r w:rsidRPr="00DE79ED">
        <w:rPr>
          <w:rStyle w:val="Style13ptBold"/>
        </w:rPr>
        <w:t>2016</w:t>
      </w:r>
    </w:p>
    <w:p w:rsidR="00B260CE" w:rsidRPr="00DE79ED" w:rsidRDefault="00B260CE" w:rsidP="00B260CE">
      <w:r w:rsidRPr="00DE79ED">
        <w:t>Mary and David Boies senior fellow in U.S. foreign policy at the Council on Foreign Relations. He was special assistant to the president and White House coordinator for the Middle East, North Africa, and the Gulf Region from 2013 to 2015</w:t>
      </w:r>
    </w:p>
    <w:p w:rsidR="00B260CE" w:rsidRPr="00DE79ED" w:rsidRDefault="00B260CE" w:rsidP="00B260CE">
      <w:r w:rsidRPr="00DE79ED">
        <w:t>The Crisis in U.S.-Israeli Relations, Foreign Affairs, https://www.foreignaffairs.com/reviews/review-essay/2016-10-17/crisis-us-israeli-relations</w:t>
      </w:r>
    </w:p>
    <w:p w:rsidR="00B260CE" w:rsidRDefault="00B260CE" w:rsidP="00B260CE">
      <w:pPr>
        <w:rPr>
          <w:rStyle w:val="StyleUnderline"/>
        </w:rPr>
      </w:pPr>
      <w:r w:rsidRPr="00BD7A7F">
        <w:rPr>
          <w:sz w:val="16"/>
        </w:rPr>
        <w:t xml:space="preserve">Like Ross’ book, </w:t>
      </w:r>
      <w:r w:rsidRPr="00BD7A7F">
        <w:rPr>
          <w:rStyle w:val="StyleUnderline"/>
        </w:rPr>
        <w:t xml:space="preserve">Allin and Simon’s </w:t>
      </w:r>
      <w:r w:rsidRPr="00BD7A7F">
        <w:rPr>
          <w:sz w:val="16"/>
        </w:rPr>
        <w:t xml:space="preserve">study blends scholarship and memoir. Simon draws from his time in the Reagan, George H. W. Bush, Clinton, and Obama administrations, and Allin offers the perspective of a pro-Zionist American liberal who has participated in debates over Israel since his college days in the late 1970s. The two also provide a well-informed history of U.S.-Israeli ties, with a particular emphasis on the development of U.S. attitudes toward Israel over time. But their real </w:t>
      </w:r>
      <w:r w:rsidRPr="00BD7A7F">
        <w:rPr>
          <w:rStyle w:val="StyleUnderline"/>
        </w:rPr>
        <w:t>focus is on the changes they see taking place, changes that leave them concerned about the relationship’s future</w:t>
      </w:r>
      <w:r w:rsidRPr="00BD7A7F">
        <w:rPr>
          <w:sz w:val="16"/>
        </w:rPr>
        <w:t xml:space="preserve">. </w:t>
      </w:r>
      <w:r w:rsidRPr="00BD7A7F">
        <w:rPr>
          <w:rStyle w:val="StyleUnderline"/>
        </w:rPr>
        <w:t>That</w:t>
      </w:r>
      <w:r w:rsidRPr="00BD7A7F">
        <w:rPr>
          <w:sz w:val="16"/>
        </w:rPr>
        <w:t xml:space="preserve"> concern </w:t>
      </w:r>
      <w:r w:rsidRPr="00BD7A7F">
        <w:rPr>
          <w:rStyle w:val="StyleUnderline"/>
        </w:rPr>
        <w:t>stems from several trends that</w:t>
      </w:r>
      <w:r w:rsidRPr="00BD7A7F">
        <w:rPr>
          <w:sz w:val="16"/>
        </w:rPr>
        <w:t xml:space="preserve"> “</w:t>
      </w:r>
      <w:r w:rsidRPr="00BD7A7F">
        <w:rPr>
          <w:rStyle w:val="Emphasis"/>
        </w:rPr>
        <w:t>will be impossible to stop</w:t>
      </w:r>
      <w:r w:rsidRPr="00BD7A7F">
        <w:rPr>
          <w:sz w:val="16"/>
        </w:rPr>
        <w:t xml:space="preserve"> and difficult to manage.” </w:t>
      </w:r>
      <w:r w:rsidRPr="00BD7A7F">
        <w:rPr>
          <w:rStyle w:val="StyleUnderline"/>
        </w:rPr>
        <w:t>On the Israeli side, these include a population that is growing increasingly right wing,</w:t>
      </w:r>
      <w:r w:rsidRPr="00BD7A7F">
        <w:rPr>
          <w:sz w:val="16"/>
        </w:rPr>
        <w:t xml:space="preserve"> religious, security-focused, and antidemocratic—</w:t>
      </w:r>
      <w:r w:rsidRPr="00BD7A7F">
        <w:rPr>
          <w:rStyle w:val="StyleUnderline"/>
        </w:rPr>
        <w:t>developments that could push Israel away from the United States</w:t>
      </w:r>
      <w:r w:rsidRPr="00BD7A7F">
        <w:rPr>
          <w:sz w:val="16"/>
        </w:rPr>
        <w:t xml:space="preserve"> culturally and strategically. Israel’s ultra-Orthodox, or haredi, population is growing faster than any other segment of its society, and it is expected to rise from 11 percent today to nearly 20 percent by 2030. </w:t>
      </w:r>
      <w:r w:rsidRPr="00BD7A7F">
        <w:rPr>
          <w:rStyle w:val="StyleUnderline"/>
        </w:rPr>
        <w:t>The Israeli settler population is also booming</w:t>
      </w:r>
      <w:r w:rsidRPr="00BD7A7F">
        <w:rPr>
          <w:sz w:val="16"/>
        </w:rPr>
        <w:t xml:space="preserve">, less due to Israelis moving into new construction in the West Bank (although that is happening) than due to growth within the settlements themselves. Between 1991 and 2012, the number of people living in settlements increased by 240 percent—four times as fast as the overall Israeli population grew. There are now well over half a million Israelis living in the West Bank and East Jerusalem, leading many, including Allin and Simon, to wonder whether a two-state solution remains possible. Like other liberal Americans, they fear that an Israel that continues to expand settlements and hold on to the Palestinian-majority West Bank will necessarily be an illiberal Israel, undermining the cultural affinity that has long bound the American and Israeli democracies together. </w:t>
      </w:r>
      <w:r w:rsidRPr="00BD7A7F">
        <w:rPr>
          <w:rStyle w:val="StyleUnderline"/>
        </w:rPr>
        <w:t>Allin and Simon also identify other political changes in Israel that are distancing it from the United States</w:t>
      </w:r>
      <w:r w:rsidRPr="00BD7A7F">
        <w:rPr>
          <w:sz w:val="16"/>
        </w:rPr>
        <w:t xml:space="preserve">. </w:t>
      </w:r>
      <w:r w:rsidRPr="00BD7A7F">
        <w:rPr>
          <w:rStyle w:val="StyleUnderline"/>
        </w:rPr>
        <w:t>In Israel’s 2015 election, right-wing parties won</w:t>
      </w:r>
      <w:r w:rsidRPr="00BD7A7F">
        <w:rPr>
          <w:sz w:val="16"/>
        </w:rPr>
        <w:t xml:space="preserve"> every district apart from Tel Aviv and Haifa, allowing Netanyahu to form the most conservative coalition in the country’s history. (It moved even further to the right after the book was written, with the inclusion in May 2016 of Yisrael Beiteinu, the party of former Foreign Minister Avigdor Lieberman—a man who himself lives in a West Bank settlement and who has compared the Iran nuclear deal to the Munich Agreement.) Allin and Simon present a wealth of data showing how </w:t>
      </w:r>
      <w:r w:rsidRPr="00BD7A7F">
        <w:rPr>
          <w:rStyle w:val="StyleUnderline"/>
        </w:rPr>
        <w:t>Israeli voters</w:t>
      </w:r>
      <w:r w:rsidRPr="00BD7A7F">
        <w:rPr>
          <w:sz w:val="16"/>
        </w:rPr>
        <w:t xml:space="preserve">, especially young ones, </w:t>
      </w:r>
      <w:r w:rsidRPr="00BD7A7F">
        <w:rPr>
          <w:rStyle w:val="StyleUnderline"/>
        </w:rPr>
        <w:t>identify less and less with Israel as a democratic state and more and more with it as a Jewish state</w:t>
      </w:r>
      <w:r w:rsidRPr="00BD7A7F">
        <w:rPr>
          <w:sz w:val="16"/>
        </w:rPr>
        <w:t xml:space="preserve">. </w:t>
      </w:r>
      <w:r w:rsidRPr="00BD7A7F">
        <w:rPr>
          <w:rStyle w:val="StyleUnderline"/>
        </w:rPr>
        <w:t>Trends in the United States</w:t>
      </w:r>
      <w:r w:rsidRPr="00BD7A7F">
        <w:rPr>
          <w:sz w:val="16"/>
        </w:rPr>
        <w:t xml:space="preserve">, Allin and Simon write, </w:t>
      </w:r>
      <w:r w:rsidRPr="00BD7A7F">
        <w:rPr>
          <w:rStyle w:val="StyleUnderline"/>
        </w:rPr>
        <w:t>are equally troubling</w:t>
      </w:r>
      <w:r w:rsidRPr="00BD7A7F">
        <w:rPr>
          <w:sz w:val="16"/>
        </w:rPr>
        <w:t xml:space="preserve">. </w:t>
      </w:r>
      <w:r w:rsidRPr="00BD7A7F">
        <w:rPr>
          <w:rStyle w:val="StyleUnderline"/>
        </w:rPr>
        <w:t>The embrace of Israel among American liberals</w:t>
      </w:r>
      <w:r w:rsidRPr="00BD7A7F">
        <w:rPr>
          <w:sz w:val="16"/>
        </w:rPr>
        <w:t xml:space="preserve"> that explained Allin’s early admiration of Israel and Simon’s travel there as a civilian war volunteer in 1973 </w:t>
      </w:r>
      <w:r w:rsidRPr="00BD7A7F">
        <w:rPr>
          <w:rStyle w:val="StyleUnderline"/>
        </w:rPr>
        <w:t>is fading as their cohort ages. In the United States, they write, “four generations of intermarriage have weakened both Jewish identity and the visceral attachment that many Jews have felt</w:t>
      </w:r>
      <w:r w:rsidRPr="00BD7A7F">
        <w:rPr>
          <w:sz w:val="16"/>
        </w:rPr>
        <w:t xml:space="preserve"> since the establishment of the State of Israel.” </w:t>
      </w:r>
      <w:r w:rsidRPr="00BD7A7F">
        <w:rPr>
          <w:rStyle w:val="StyleUnderline"/>
        </w:rPr>
        <w:t>Younger Americans</w:t>
      </w:r>
      <w:r w:rsidRPr="00BD7A7F">
        <w:rPr>
          <w:sz w:val="16"/>
        </w:rPr>
        <w:t xml:space="preserve">, and especially the liberal Democrats among them, </w:t>
      </w:r>
      <w:r w:rsidRPr="00BD7A7F">
        <w:rPr>
          <w:rStyle w:val="StyleUnderline"/>
        </w:rPr>
        <w:t>no longer back Israeli policy as solidly as they once did</w:t>
      </w:r>
      <w:r w:rsidRPr="00BD7A7F">
        <w:rPr>
          <w:sz w:val="16"/>
        </w:rPr>
        <w:t xml:space="preserve">—a phenomenon underscored by the remarkable sight of Senator Bernie Sanders, himself an American Jew, making the defense of Palestinian rights a core pillar of his presidential campaign. For a time, this gradual “liberal disillusionment” was counterbalanced by the vision of </w:t>
      </w:r>
      <w:r w:rsidRPr="00BD7A7F">
        <w:rPr>
          <w:rStyle w:val="StyleUnderline"/>
        </w:rPr>
        <w:t>Israel as a strategic asset</w:t>
      </w:r>
      <w:r w:rsidRPr="00BD7A7F">
        <w:rPr>
          <w:sz w:val="16"/>
        </w:rPr>
        <w:t xml:space="preserve">, especially on the American right. But Allin and Simon argue that even that pillar of the relationship </w:t>
      </w:r>
      <w:r w:rsidRPr="00BD7A7F">
        <w:rPr>
          <w:rStyle w:val="StyleUnderline"/>
        </w:rPr>
        <w:t>is weakening.</w:t>
      </w:r>
      <w:r w:rsidRPr="00BD7A7F">
        <w:rPr>
          <w:sz w:val="16"/>
        </w:rPr>
        <w:t xml:space="preserve"> </w:t>
      </w:r>
      <w:r w:rsidRPr="00BD7A7F">
        <w:rPr>
          <w:rStyle w:val="StyleUnderline"/>
        </w:rPr>
        <w:t>Although Israel still serves as a valuable</w:t>
      </w:r>
      <w:r w:rsidRPr="00BD7A7F">
        <w:rPr>
          <w:sz w:val="16"/>
        </w:rPr>
        <w:t xml:space="preserve"> military and intelligence </w:t>
      </w:r>
      <w:r w:rsidRPr="00BD7A7F">
        <w:rPr>
          <w:rStyle w:val="StyleUnderline"/>
        </w:rPr>
        <w:t>partner</w:t>
      </w:r>
      <w:r w:rsidRPr="00BD7A7F">
        <w:rPr>
          <w:sz w:val="16"/>
        </w:rPr>
        <w:t xml:space="preserve"> in the Middle East, “</w:t>
      </w:r>
      <w:r w:rsidRPr="00BD7A7F">
        <w:rPr>
          <w:rStyle w:val="Emphasis"/>
        </w:rPr>
        <w:t>it is difficult to conjure the scenarios in which Israel would facilitate the projection of American power</w:t>
      </w:r>
      <w:r w:rsidRPr="00BD7A7F">
        <w:rPr>
          <w:sz w:val="16"/>
        </w:rPr>
        <w:t xml:space="preserve"> or the pursuit of American purposes in the region.” </w:t>
      </w:r>
      <w:r w:rsidRPr="00BD7A7F">
        <w:rPr>
          <w:rStyle w:val="StyleUnderline"/>
        </w:rPr>
        <w:t xml:space="preserve">If nothing is done </w:t>
      </w:r>
      <w:r w:rsidRPr="00BD7A7F">
        <w:rPr>
          <w:sz w:val="16"/>
        </w:rPr>
        <w:t xml:space="preserve">to save the relationship, they conclude, </w:t>
      </w:r>
      <w:r w:rsidRPr="00BD7A7F">
        <w:rPr>
          <w:rStyle w:val="StyleUnderline"/>
        </w:rPr>
        <w:t>Israel and the United States will end up as “a dysfunctional couple in a loveless marriage, moving inexorably in separate ways.”</w:t>
      </w:r>
    </w:p>
    <w:p w:rsidR="00B260CE" w:rsidRPr="006B2752" w:rsidRDefault="00B260CE" w:rsidP="00B260CE"/>
    <w:p w:rsidR="00B260CE" w:rsidRPr="006B2752" w:rsidRDefault="00B260CE" w:rsidP="00B260CE"/>
    <w:p w:rsidR="00B260CE" w:rsidRPr="006B2752" w:rsidRDefault="00B260CE" w:rsidP="00B260CE"/>
    <w:p w:rsidR="00B260CE" w:rsidRDefault="00B260CE" w:rsidP="00B260CE">
      <w:pPr>
        <w:pStyle w:val="Heading4"/>
      </w:pPr>
      <w:r>
        <w:t>These long term structural challenges mean Israel needs to develop its foreign policy independence- this is key to Israeli military strategy</w:t>
      </w:r>
    </w:p>
    <w:p w:rsidR="00B260CE" w:rsidRPr="00534886" w:rsidRDefault="00B260CE" w:rsidP="00B260CE">
      <w:pPr>
        <w:rPr>
          <w:rStyle w:val="Style13ptBold"/>
        </w:rPr>
      </w:pPr>
      <w:r w:rsidRPr="00534886">
        <w:rPr>
          <w:rStyle w:val="Style13ptBold"/>
        </w:rPr>
        <w:t xml:space="preserve">Freilich 2017 </w:t>
      </w:r>
    </w:p>
    <w:p w:rsidR="00B260CE" w:rsidRPr="00C25A90" w:rsidRDefault="00B260CE" w:rsidP="00B260CE">
      <w:r>
        <w:t>(Charles D., a former deputy national security adviser in Israel and senior fellow at the Belfer Center, Has Israel Grown Too Dependent on the United States?, Mosaic, https://mosaicmagazine.com/essay/israel-zionism/2018/02/has-israel-grown-too-dependent-on-the-united-states/)CN</w:t>
      </w:r>
    </w:p>
    <w:p w:rsidR="00B260CE" w:rsidRPr="00D77BAD" w:rsidRDefault="00B260CE" w:rsidP="00B260CE">
      <w:pPr>
        <w:rPr>
          <w:sz w:val="14"/>
        </w:rPr>
      </w:pPr>
      <w:r w:rsidRPr="00D77BAD">
        <w:rPr>
          <w:sz w:val="14"/>
        </w:rPr>
        <w:t>That</w:t>
      </w:r>
      <w:r w:rsidRPr="00BF1394">
        <w:rPr>
          <w:rStyle w:val="StyleUnderline"/>
        </w:rPr>
        <w:t xml:space="preserve"> Israel faces</w:t>
      </w:r>
      <w:r w:rsidRPr="00D77BAD">
        <w:rPr>
          <w:sz w:val="14"/>
        </w:rPr>
        <w:t xml:space="preserve"> uniquely </w:t>
      </w:r>
      <w:r w:rsidRPr="00BF1394">
        <w:rPr>
          <w:rStyle w:val="StyleUnderline"/>
        </w:rPr>
        <w:t>difficult</w:t>
      </w:r>
      <w:r w:rsidRPr="00D77BAD">
        <w:rPr>
          <w:sz w:val="14"/>
        </w:rPr>
        <w:t xml:space="preserve"> and harsh </w:t>
      </w:r>
      <w:r w:rsidRPr="00BF1394">
        <w:rPr>
          <w:rStyle w:val="StyleUnderline"/>
        </w:rPr>
        <w:t>external circumstances</w:t>
      </w:r>
      <w:r w:rsidRPr="00D77BAD">
        <w:rPr>
          <w:sz w:val="14"/>
        </w:rPr>
        <w:t xml:space="preserve">, and that preservation of its security can at times require unusual measures, is something long recognized by Washington. Were the U.S. to demand complete Israeli pliability, it would have to assume responsibility for a defense burden it does not seek. </w:t>
      </w:r>
      <w:r w:rsidRPr="00102E90">
        <w:rPr>
          <w:rStyle w:val="StyleUnderline"/>
        </w:rPr>
        <w:t xml:space="preserve">By allowing Jerusalem a measure of freedom, especially at the low and high ends of the threat scale, the United States frees itself of </w:t>
      </w:r>
      <w:r w:rsidRPr="00D77BAD">
        <w:rPr>
          <w:sz w:val="14"/>
        </w:rPr>
        <w:t>that</w:t>
      </w:r>
      <w:r w:rsidRPr="00102E90">
        <w:rPr>
          <w:rStyle w:val="StyleUnderline"/>
        </w:rPr>
        <w:t xml:space="preserve"> responsibility.</w:t>
      </w:r>
      <w:r>
        <w:rPr>
          <w:rStyle w:val="StyleUnderline"/>
        </w:rPr>
        <w:t xml:space="preserve"> </w:t>
      </w:r>
      <w:r w:rsidRPr="00D77BAD">
        <w:rPr>
          <w:sz w:val="14"/>
        </w:rPr>
        <w:t xml:space="preserve">At least to some extent, then, instances of independent Israeli conduct should be viewed not as defiance of the United States but as indications of the maturity of the relationship. U.S. military and diplomatic support has helped build a strong and prosperous Israel that is increasingly confident of its own security, which is the true long-term objective of the special relationship. If it must rely on another country, Israel’s great fortune is that it is dependent on the United States, usually a well-intentioned benefactor. At the same time, however, it is arguably if uncomfortably true that, </w:t>
      </w:r>
      <w:r w:rsidRPr="00102E90">
        <w:rPr>
          <w:rStyle w:val="Emphasis"/>
        </w:rPr>
        <w:t>as a small actor facing numerous and often severe threats, but with limited influence</w:t>
      </w:r>
      <w:r w:rsidRPr="00D77BAD">
        <w:rPr>
          <w:sz w:val="14"/>
        </w:rPr>
        <w:t xml:space="preserve"> of its own, </w:t>
      </w:r>
      <w:r w:rsidRPr="00102E90">
        <w:rPr>
          <w:rStyle w:val="Emphasis"/>
        </w:rPr>
        <w:t>Israel has become too reliant on the United States as the patron of first and last resort for virtually all of its problems</w:t>
      </w:r>
      <w:r w:rsidRPr="00D77BAD">
        <w:rPr>
          <w:sz w:val="14"/>
        </w:rPr>
        <w:t xml:space="preserve">. Israel can and does occasionally appeal to other countries, but such appeals are usually of marginal utility, and what the United States cannot achieve, Israel almost certainly cannot achieve on its own, which reduces the incentive to try. </w:t>
      </w:r>
      <w:r w:rsidRPr="00102E90">
        <w:rPr>
          <w:rStyle w:val="StyleUnderline"/>
        </w:rPr>
        <w:t>Although the United States is indeed a generally reliable patron</w:t>
      </w:r>
      <w:r w:rsidRPr="00D77BAD">
        <w:rPr>
          <w:sz w:val="14"/>
        </w:rPr>
        <w:t xml:space="preserve"> and does try to live up to its commitments, </w:t>
      </w:r>
      <w:r w:rsidRPr="00102E90">
        <w:rPr>
          <w:rStyle w:val="Emphasis"/>
        </w:rPr>
        <w:t>it has failed Israel on a number of critical occasions</w:t>
      </w:r>
      <w:r w:rsidRPr="00D77BAD">
        <w:rPr>
          <w:sz w:val="14"/>
        </w:rPr>
        <w:t xml:space="preserve">. </w:t>
      </w:r>
      <w:r w:rsidRPr="00102E90">
        <w:rPr>
          <w:rStyle w:val="Emphasis"/>
        </w:rPr>
        <w:t>And in some of these cases Israel has been forced to take action on its own</w:t>
      </w:r>
      <w:r w:rsidRPr="00D77BAD">
        <w:rPr>
          <w:sz w:val="14"/>
        </w:rPr>
        <w:t>—</w:t>
      </w:r>
      <w:r w:rsidRPr="00102E90">
        <w:rPr>
          <w:rStyle w:val="StyleUnderline"/>
        </w:rPr>
        <w:t>thereby demonstrating</w:t>
      </w:r>
      <w:r w:rsidRPr="00D77BAD">
        <w:rPr>
          <w:sz w:val="14"/>
        </w:rPr>
        <w:t xml:space="preserve">, notwithstanding the reality of its dependence on Washington, </w:t>
      </w:r>
      <w:r w:rsidRPr="00102E90">
        <w:rPr>
          <w:rStyle w:val="Emphasis"/>
        </w:rPr>
        <w:t>a different strategic imperative: the need to maintain independent capabilities.</w:t>
      </w:r>
      <w:r>
        <w:rPr>
          <w:rStyle w:val="Emphasis"/>
        </w:rPr>
        <w:t xml:space="preserve"> </w:t>
      </w:r>
      <w:r w:rsidRPr="00D77BAD">
        <w:rPr>
          <w:sz w:val="14"/>
        </w:rPr>
        <w:t xml:space="preserve">All of which leads to a question: will the bilateral relationship itself remain as robust as it has been till now, or has it peaked and is it bound to decline? And if the latter, what then? To be sure, nothing like France’s abrupt abandonment of Israel in 1967 is in the cards or perhaps even thinkable; the political and cultural foundations of the “special relationship” are too strong for that. Moreover, the United States is too invested in Israel’s existence and security, and the strategic relationship has become too institutionalized, for a simple break. </w:t>
      </w:r>
      <w:r w:rsidRPr="00102E90">
        <w:rPr>
          <w:rStyle w:val="StyleUnderline"/>
        </w:rPr>
        <w:t>Israel</w:t>
      </w:r>
      <w:r w:rsidRPr="00D77BAD">
        <w:rPr>
          <w:sz w:val="14"/>
        </w:rPr>
        <w:t xml:space="preserve"> </w:t>
      </w:r>
      <w:r w:rsidRPr="00102E90">
        <w:rPr>
          <w:rStyle w:val="StyleUnderline"/>
        </w:rPr>
        <w:t>can</w:t>
      </w:r>
      <w:r w:rsidRPr="00D77BAD">
        <w:rPr>
          <w:sz w:val="14"/>
        </w:rPr>
        <w:t xml:space="preserve"> thus </w:t>
      </w:r>
      <w:r w:rsidRPr="00102E90">
        <w:rPr>
          <w:rStyle w:val="StyleUnderline"/>
        </w:rPr>
        <w:t xml:space="preserve">count on American support for the medium to long term; but the degree of that support could change, and </w:t>
      </w:r>
      <w:r w:rsidRPr="00102E90">
        <w:rPr>
          <w:rStyle w:val="Emphasis"/>
        </w:rPr>
        <w:t>even a marginal decline</w:t>
      </w:r>
      <w:r w:rsidRPr="00102E90">
        <w:rPr>
          <w:rStyle w:val="StyleUnderline"/>
        </w:rPr>
        <w:t xml:space="preserve"> would have profound effects</w:t>
      </w:r>
      <w:r w:rsidRPr="00D77BAD">
        <w:rPr>
          <w:sz w:val="14"/>
        </w:rPr>
        <w:t xml:space="preserve">. Several factors are worth considering in this connection. </w:t>
      </w:r>
      <w:r w:rsidRPr="00102E90">
        <w:rPr>
          <w:rStyle w:val="StyleUnderline"/>
        </w:rPr>
        <w:t>Although overall support for Israel in the U.S. public remains high</w:t>
      </w:r>
      <w:r w:rsidRPr="00D77BAD">
        <w:rPr>
          <w:sz w:val="14"/>
        </w:rPr>
        <w:t xml:space="preserve">, political and demographic </w:t>
      </w:r>
      <w:r w:rsidRPr="00102E90">
        <w:rPr>
          <w:rStyle w:val="StyleUnderline"/>
        </w:rPr>
        <w:t>trends are troubling</w:t>
      </w:r>
      <w:r w:rsidRPr="00D77BAD">
        <w:rPr>
          <w:sz w:val="14"/>
        </w:rPr>
        <w:t xml:space="preserve">. One of the secrets of American support for Israel has been its historically bipartisan nature. But even before the dramatic confrontation over the Iran nuclear deal, Republicans and conservatives were becoming far more supportive of Israel than liberals and Democrats. Not that there was or is anything wrong with rising support on the right; it is the loss of support on the left, and the identification of Israel as a partisan issue, that is of concern. </w:t>
      </w:r>
      <w:r w:rsidRPr="00102E90">
        <w:rPr>
          <w:rStyle w:val="StyleUnderline"/>
        </w:rPr>
        <w:t xml:space="preserve">There has also been a significant decline in support for Israel among younger Americans </w:t>
      </w:r>
      <w:r w:rsidRPr="00D77BAD">
        <w:rPr>
          <w:sz w:val="14"/>
        </w:rPr>
        <w:t xml:space="preserve">who have grown up in an era when memory of the Holocaust and of Israel’s heroic beginnings has faded and when instead Israel’s image in the liberal media and on college campuses has become one of a brutal and even racist occupier. So it is not surprising, although surely dismaying, that a 2011 survey should have found 25 percent of American students believing Israel to be an apartheid state, with a further 50 percent undecided. These young people are unlikely to turn into future supporters of Israel, whether as voters or as holders of positions of influence. </w:t>
      </w:r>
      <w:r w:rsidRPr="00D77BAD">
        <w:rPr>
          <w:rStyle w:val="StyleUnderline"/>
        </w:rPr>
        <w:t>A similarly problematic process is under way among</w:t>
      </w:r>
      <w:r w:rsidRPr="00D77BAD">
        <w:rPr>
          <w:sz w:val="14"/>
        </w:rPr>
        <w:t xml:space="preserve">, specifically, </w:t>
      </w:r>
      <w:r w:rsidRPr="00D77BAD">
        <w:rPr>
          <w:rStyle w:val="StyleUnderline"/>
        </w:rPr>
        <w:t>younger American Jews, only about a third</w:t>
      </w:r>
      <w:r w:rsidRPr="00D77BAD">
        <w:rPr>
          <w:sz w:val="14"/>
        </w:rPr>
        <w:t xml:space="preserve"> of whom (as compared with 53 percent of those sixty-five and older) now </w:t>
      </w:r>
      <w:r w:rsidRPr="00D77BAD">
        <w:rPr>
          <w:rStyle w:val="StyleUnderline"/>
        </w:rPr>
        <w:t>view Israel as a very important component of their Jewish identity</w:t>
      </w:r>
      <w:r w:rsidRPr="00D77BAD">
        <w:rPr>
          <w:sz w:val="14"/>
        </w:rPr>
        <w:t xml:space="preserve">. If, in 1981, more than 80 percent of young Jewish Americans reported that Israel’s destruction would be a personal tragedy for them, by 2007 fewer than half felt that way, and 25 percent even thought that the United States was giving too much support to Israel. Low birth rates, high intermarriage rates, and assimilation continue to undermine the strength of the Jewish community, historically an irreplaceable source of support for Israel. True, somewhat offsetting these trends is the change in the religious composition of the Jewish population: the number of Orthodox and ultra-Orthodox Jews is growing, while the number of Conservative and Reform Jews, traditionally at the forefront of pro-Israel support, is decreasing. Proportionally, 35 percent of all American Jewish children under the age of five today are Orthodox, and by 2050 the Orthodox community as a whole may increase from 10 to 25 percent of the total Jewish population today. Among the Orthodox and many of the ultra-Orthodox, support for Israel is firm—although, as the above percentages suggest, their absolute numbers still lag behind those of Conservative and Reform Jews. </w:t>
      </w:r>
      <w:r w:rsidRPr="00102E90">
        <w:rPr>
          <w:rStyle w:val="StyleUnderline"/>
        </w:rPr>
        <w:t>Another factor is the erosion of the centralized approach toward Israel that long characterized the organized Jewish community</w:t>
      </w:r>
      <w:r w:rsidRPr="00D77BAD">
        <w:rPr>
          <w:sz w:val="14"/>
        </w:rPr>
        <w:t xml:space="preserve">. Today’s ideological divisions, exemplified by the rise of Americans for Peace Now and J Street on the left and of American Friends of Likud and the Zionist Organization of America on the right, have weakened AIPAC’s heretofore unchallenged role as the sole representative of the pro-Israel community and exercised a negative impact on the leverage available to the pro-Israel forces as a whole. As the trend becomes more deeply embedded, it is likely to cripple the American Jewish community’s role as Israel’s “strategic hinterland.” And this is happening at the same time as the two groups in the United States among whom support for Israel is the lowest—Hispanics and the religiously unaffiliated—are growing rapidly. In Congress, support for Israel has become a proverbial mile wide and inch deep, frequently mouthed as a kind of boilerplate that elected officials repeat without much conviction. To these large tectonic shifts one has to add that </w:t>
      </w:r>
      <w:r w:rsidRPr="00102E90">
        <w:rPr>
          <w:rStyle w:val="StyleUnderline"/>
        </w:rPr>
        <w:t>support for Israel in Congress</w:t>
      </w:r>
      <w:r w:rsidRPr="00D77BAD">
        <w:rPr>
          <w:sz w:val="14"/>
        </w:rPr>
        <w:t>—which, based on voting records, has never been stronger—</w:t>
      </w:r>
      <w:r w:rsidRPr="00102E90">
        <w:rPr>
          <w:rStyle w:val="StyleUnderline"/>
        </w:rPr>
        <w:t>appears to have become a proverbial mile wide and inch deep</w:t>
      </w:r>
      <w:r w:rsidRPr="00D77BAD">
        <w:rPr>
          <w:sz w:val="14"/>
        </w:rPr>
        <w:t xml:space="preserve">. </w:t>
      </w:r>
      <w:r w:rsidRPr="00102E90">
        <w:rPr>
          <w:rStyle w:val="StyleUnderline"/>
        </w:rPr>
        <w:t>Staunch support for Israel plays well in a number of highly committed</w:t>
      </w:r>
      <w:r w:rsidRPr="00D77BAD">
        <w:rPr>
          <w:sz w:val="14"/>
        </w:rPr>
        <w:t xml:space="preserve"> and influential </w:t>
      </w:r>
      <w:r w:rsidRPr="00102E90">
        <w:rPr>
          <w:rStyle w:val="StyleUnderline"/>
        </w:rPr>
        <w:t>constituencies</w:t>
      </w:r>
      <w:r w:rsidRPr="00D77BAD">
        <w:rPr>
          <w:sz w:val="14"/>
        </w:rPr>
        <w:t xml:space="preserve">, </w:t>
      </w:r>
      <w:r w:rsidRPr="00102E90">
        <w:rPr>
          <w:rStyle w:val="Emphasis"/>
        </w:rPr>
        <w:t>but elsewhere it seems to be mouthed as a kind of superficial boilerplate</w:t>
      </w:r>
      <w:r w:rsidRPr="00D77BAD">
        <w:rPr>
          <w:sz w:val="14"/>
        </w:rPr>
        <w:t xml:space="preserve"> that elected officials have learned to repeat without much conviction. In explaining this state of affairs, some have pointed to the Obama effect. As the product of a generation brought up and educated with a more hostile conception of Israel and with greater sympathy for the Palestinian cause, President Obama, it is said, introduced an unprecedentedly unfriendly attitude to Israel at the highest levels of the government. To the degree this assessment is true, however, the question is whether Obama was an exception or the herald of a larger emerging trend. So far, President </w:t>
      </w:r>
      <w:r w:rsidRPr="00D77BAD">
        <w:rPr>
          <w:rStyle w:val="StyleUnderline"/>
        </w:rPr>
        <w:t>Trump has allayed concern by striking out in the opposite direction, but whether this will amount in the end to a partial or a permanent restoration remains to be seen.</w:t>
      </w:r>
      <w:r w:rsidRPr="00D77BAD">
        <w:rPr>
          <w:sz w:val="14"/>
        </w:rPr>
        <w:t xml:space="preserve"> Does that mean that Israel should position itself for an era not of actively hostile presidents but of presidents who may well lack the warm instincts of recent predecessors? Strategic interests are a primary determinant of international relations; but so, too, and more often than many believe, are human emotions. To repeat: </w:t>
      </w:r>
      <w:r w:rsidRPr="00D77BAD">
        <w:rPr>
          <w:rStyle w:val="StyleUnderline"/>
        </w:rPr>
        <w:t>none of this is to suggest a significant downturn in the foreseeable future</w:t>
      </w:r>
      <w:r w:rsidRPr="00D77BAD">
        <w:rPr>
          <w:sz w:val="14"/>
        </w:rPr>
        <w:t xml:space="preserve">. </w:t>
      </w:r>
      <w:r w:rsidRPr="00D77BAD">
        <w:rPr>
          <w:rStyle w:val="StyleUnderline"/>
        </w:rPr>
        <w:t>Two countries that could weather the crisis over the Iran deal</w:t>
      </w:r>
      <w:r w:rsidRPr="00D77BAD">
        <w:rPr>
          <w:sz w:val="14"/>
        </w:rPr>
        <w:t xml:space="preserve">, in addition to longstanding differences over the future of the West Bank, </w:t>
      </w:r>
      <w:r w:rsidRPr="00D77BAD">
        <w:rPr>
          <w:rStyle w:val="StyleUnderline"/>
        </w:rPr>
        <w:t>are likely to continue to enjoy a strong relationship. There are</w:t>
      </w:r>
      <w:r w:rsidRPr="00D77BAD">
        <w:rPr>
          <w:sz w:val="14"/>
        </w:rPr>
        <w:t xml:space="preserve">, however, </w:t>
      </w:r>
      <w:r w:rsidRPr="00D77BAD">
        <w:rPr>
          <w:rStyle w:val="Emphasis"/>
        </w:rPr>
        <w:t>highly worrisome medium-term trends, and the relationship can no longer be taken for granted</w:t>
      </w:r>
      <w:r w:rsidRPr="00D77BAD">
        <w:rPr>
          <w:sz w:val="14"/>
        </w:rPr>
        <w:t xml:space="preserve"> as it could in recent decades. Even a small modulation in American support would be of great consequence for Israel; </w:t>
      </w:r>
      <w:r w:rsidRPr="00D77BAD">
        <w:rPr>
          <w:rStyle w:val="StyleUnderline"/>
        </w:rPr>
        <w:t>were current trends to continue, the change could become more than marginal</w:t>
      </w:r>
      <w:r w:rsidRPr="00D77BAD">
        <w:rPr>
          <w:sz w:val="14"/>
        </w:rPr>
        <w:t>.</w:t>
      </w:r>
    </w:p>
    <w:p w:rsidR="00B260CE" w:rsidRPr="00B207E2" w:rsidRDefault="00B260CE" w:rsidP="00B260CE"/>
    <w:p w:rsidR="00B260CE" w:rsidRPr="00B207E2" w:rsidRDefault="00B260CE" w:rsidP="00B260CE"/>
    <w:p w:rsidR="00B260CE" w:rsidRPr="00B207E2" w:rsidRDefault="00B260CE" w:rsidP="00B260CE"/>
    <w:p w:rsidR="00B260CE" w:rsidRPr="00C95A87" w:rsidRDefault="00B260CE" w:rsidP="00B260CE">
      <w:pPr>
        <w:pStyle w:val="Heading4"/>
      </w:pPr>
      <w:r>
        <w:t xml:space="preserve">Reduced US aid </w:t>
      </w:r>
      <w:r w:rsidRPr="00C95A87">
        <w:t xml:space="preserve">incentivizes local investment </w:t>
      </w:r>
      <w:r>
        <w:t xml:space="preserve">that’s </w:t>
      </w:r>
      <w:r w:rsidRPr="00C95A87">
        <w:t xml:space="preserve">key to sustain Israel’s </w:t>
      </w:r>
      <w:r>
        <w:t>defense innovation</w:t>
      </w:r>
    </w:p>
    <w:p w:rsidR="00B260CE" w:rsidRPr="00C710DA" w:rsidRDefault="00B260CE" w:rsidP="00B260CE">
      <w:pPr>
        <w:rPr>
          <w:rFonts w:asciiTheme="minorHAnsi" w:hAnsiTheme="minorHAnsi"/>
        </w:rPr>
      </w:pPr>
      <w:r w:rsidRPr="00082342">
        <w:rPr>
          <w:rFonts w:asciiTheme="minorHAnsi" w:hAnsiTheme="minorHAnsi"/>
        </w:rPr>
        <w:t xml:space="preserve">David </w:t>
      </w:r>
      <w:r w:rsidRPr="00082342">
        <w:rPr>
          <w:rStyle w:val="Heading4Char"/>
          <w:rFonts w:asciiTheme="minorHAnsi" w:hAnsiTheme="minorHAnsi"/>
        </w:rPr>
        <w:t>Rosenberg</w:t>
      </w:r>
      <w:r w:rsidRPr="00082342">
        <w:rPr>
          <w:rFonts w:asciiTheme="minorHAnsi" w:hAnsiTheme="minorHAnsi"/>
        </w:rPr>
        <w:t xml:space="preserve">, is a Economics Editor and Columnist at Haaretz English, he received a Bachelors and Masters in Politics and Middle East History from Columbia University. </w:t>
      </w:r>
      <w:r w:rsidRPr="00082342">
        <w:rPr>
          <w:rStyle w:val="Heading4Char"/>
          <w:rFonts w:asciiTheme="minorHAnsi" w:hAnsiTheme="minorHAnsi"/>
        </w:rPr>
        <w:t>4-18</w:t>
      </w:r>
      <w:r w:rsidRPr="00082342">
        <w:rPr>
          <w:rFonts w:asciiTheme="minorHAnsi" w:hAnsiTheme="minorHAnsi"/>
        </w:rPr>
        <w:t xml:space="preserve">-2019 6:20 PM [Haaretz -“Ocasio-Cortez Is Right About Cutting Aid to Israel, for the Wrong Reasons” - </w:t>
      </w:r>
      <w:hyperlink r:id="rId7" w:history="1">
        <w:r w:rsidRPr="00C710DA">
          <w:rPr>
            <w:rStyle w:val="Hyperlink"/>
            <w:rFonts w:asciiTheme="minorHAnsi" w:hAnsiTheme="minorHAnsi"/>
          </w:rPr>
          <w:t>https://www.haaretz.com/israel-news/.premium-ocasio-cortez-is-right-about-cutting-aid-to-israel-for-the-wrong-reasons-1.7139476</w:t>
        </w:r>
      </w:hyperlink>
      <w:r w:rsidRPr="00C710DA">
        <w:rPr>
          <w:rFonts w:asciiTheme="minorHAnsi" w:hAnsiTheme="minorHAnsi"/>
        </w:rPr>
        <w:t xml:space="preserve"> ] //rm</w:t>
      </w:r>
    </w:p>
    <w:p w:rsidR="00B260CE" w:rsidRPr="00082342" w:rsidRDefault="00B260CE" w:rsidP="00B260CE">
      <w:pPr>
        <w:rPr>
          <w:rStyle w:val="Emphasis"/>
          <w:rFonts w:asciiTheme="minorHAnsi" w:hAnsiTheme="minorHAnsi"/>
        </w:rPr>
      </w:pPr>
      <w:r w:rsidRPr="00C710DA">
        <w:rPr>
          <w:rFonts w:asciiTheme="minorHAnsi" w:hAnsiTheme="minorHAnsi"/>
          <w:sz w:val="14"/>
        </w:rPr>
        <w:t xml:space="preserve">Far more than its critics realize, military aid to Israel is a win-win for both sides, so far. Israel, of course, gets free money, but the United States benefits as well because its defense industry wins contracts. The companies also gain free marketing from the sight of their weaponry used successfully on the battlefield. However, </w:t>
      </w:r>
      <w:r w:rsidRPr="00C710DA">
        <w:rPr>
          <w:rStyle w:val="StyleUnderline"/>
          <w:rFonts w:asciiTheme="minorHAnsi" w:hAnsiTheme="minorHAnsi"/>
        </w:rPr>
        <w:t xml:space="preserve">the advantage for Israel is diminishing under the new 10-year aid agreement that went into effect last October. </w:t>
      </w:r>
      <w:r w:rsidRPr="00C710DA">
        <w:rPr>
          <w:rFonts w:asciiTheme="minorHAnsi" w:hAnsiTheme="minorHAnsi"/>
          <w:sz w:val="14"/>
        </w:rPr>
        <w:t xml:space="preserve">While </w:t>
      </w:r>
      <w:r w:rsidRPr="00C710DA">
        <w:rPr>
          <w:rStyle w:val="Emphasis"/>
          <w:rFonts w:asciiTheme="minorHAnsi" w:hAnsiTheme="minorHAnsi"/>
        </w:rPr>
        <w:t>Israel gets more money, less and less may be spent at home buying equipment from local arms makers. This year the "shekel component" of the $3.8 billion in aid is $850 million; by 2028 it will be nil</w:t>
      </w:r>
      <w:r w:rsidRPr="00C710DA">
        <w:rPr>
          <w:rFonts w:asciiTheme="minorHAnsi" w:hAnsiTheme="minorHAnsi"/>
          <w:sz w:val="14"/>
        </w:rPr>
        <w:t>. The upshot is that more and more Israeli defense spending will be done in the United States, and less and less will be spent at home.</w:t>
      </w:r>
      <w:r w:rsidRPr="00C710DA">
        <w:rPr>
          <w:rStyle w:val="StyleUnderline"/>
          <w:rFonts w:asciiTheme="minorHAnsi" w:hAnsiTheme="minorHAnsi"/>
        </w:rPr>
        <w:t xml:space="preserve"> </w:t>
      </w:r>
      <w:r w:rsidRPr="00C710DA">
        <w:rPr>
          <w:rStyle w:val="Emphasis"/>
          <w:rFonts w:asciiTheme="minorHAnsi" w:hAnsiTheme="minorHAnsi"/>
        </w:rPr>
        <w:t xml:space="preserve">Fewer orders from the Israel Defense Forces will not just mean smaller revenues and profits, but less money for research and development, </w:t>
      </w:r>
      <w:r w:rsidRPr="00C710DA">
        <w:rPr>
          <w:rStyle w:val="StyleUnderline"/>
          <w:rFonts w:asciiTheme="minorHAnsi" w:hAnsiTheme="minorHAnsi"/>
        </w:rPr>
        <w:t xml:space="preserve">the </w:t>
      </w:r>
      <w:r w:rsidRPr="00C710DA">
        <w:rPr>
          <w:rStyle w:val="Emphasis"/>
          <w:rFonts w:asciiTheme="minorHAnsi" w:hAnsiTheme="minorHAnsi"/>
        </w:rPr>
        <w:t>lifeblood of Israel’s tech-oriented defense sector</w:t>
      </w:r>
      <w:r w:rsidRPr="00C710DA">
        <w:rPr>
          <w:rStyle w:val="StyleUnderline"/>
          <w:rFonts w:asciiTheme="minorHAnsi" w:hAnsiTheme="minorHAnsi"/>
        </w:rPr>
        <w:t xml:space="preserve">. </w:t>
      </w:r>
      <w:r w:rsidRPr="00C710DA">
        <w:rPr>
          <w:rStyle w:val="Emphasis"/>
          <w:rFonts w:asciiTheme="minorHAnsi" w:hAnsiTheme="minorHAnsi"/>
        </w:rPr>
        <w:t>Less R&amp;D will lead to less innovation</w:t>
      </w:r>
      <w:r w:rsidRPr="00C710DA">
        <w:rPr>
          <w:rStyle w:val="StyleUnderline"/>
          <w:rFonts w:asciiTheme="minorHAnsi" w:hAnsiTheme="minorHAnsi"/>
        </w:rPr>
        <w:t xml:space="preserve"> and erode the Israeli defense industry’s competitive advantage. That means fewer jobs and the army losing a part of its technological edge. </w:t>
      </w:r>
      <w:r w:rsidRPr="00C710DA">
        <w:rPr>
          <w:rFonts w:asciiTheme="minorHAnsi" w:hAnsiTheme="minorHAnsi"/>
          <w:sz w:val="14"/>
        </w:rPr>
        <w:t xml:space="preserve">Giving up U.S. aid won't be easy: </w:t>
      </w:r>
      <w:r w:rsidRPr="00C710DA">
        <w:rPr>
          <w:rStyle w:val="StyleUnderline"/>
          <w:rFonts w:asciiTheme="minorHAnsi" w:hAnsiTheme="minorHAnsi"/>
        </w:rPr>
        <w:t xml:space="preserve">American aid accounts for a fifth of Israel’s defense budget </w:t>
      </w:r>
      <w:r w:rsidRPr="00C710DA">
        <w:rPr>
          <w:rFonts w:asciiTheme="minorHAnsi" w:hAnsiTheme="minorHAnsi"/>
          <w:sz w:val="14"/>
        </w:rPr>
        <w:t xml:space="preserve">and 1% of gross domestic product. </w:t>
      </w:r>
      <w:r w:rsidRPr="00C710DA">
        <w:rPr>
          <w:rStyle w:val="Emphasis"/>
          <w:rFonts w:asciiTheme="minorHAnsi" w:hAnsiTheme="minorHAnsi"/>
        </w:rPr>
        <w:t>But it would be better for Israel to have less to spend in total – and more to spend at home.</w:t>
      </w:r>
      <w:r w:rsidRPr="00C710DA">
        <w:rPr>
          <w:rFonts w:asciiTheme="minorHAnsi" w:hAnsiTheme="minorHAnsi"/>
          <w:sz w:val="14"/>
        </w:rPr>
        <w:t xml:space="preserve"> </w:t>
      </w:r>
      <w:r w:rsidRPr="00C710DA">
        <w:rPr>
          <w:rStyle w:val="StyleUnderline"/>
          <w:rFonts w:asciiTheme="minorHAnsi" w:hAnsiTheme="minorHAnsi"/>
        </w:rPr>
        <w:t xml:space="preserve">Spending more on arms locally would </w:t>
      </w:r>
      <w:r w:rsidRPr="00C710DA">
        <w:rPr>
          <w:rStyle w:val="Emphasis"/>
          <w:rFonts w:asciiTheme="minorHAnsi" w:hAnsiTheme="minorHAnsi"/>
        </w:rPr>
        <w:t>boost the economy</w:t>
      </w:r>
      <w:r w:rsidRPr="00C710DA">
        <w:rPr>
          <w:rStyle w:val="StyleUnderline"/>
          <w:rFonts w:asciiTheme="minorHAnsi" w:hAnsiTheme="minorHAnsi"/>
        </w:rPr>
        <w:t xml:space="preserve"> and force the defense establishment to think more carefully about where its money is going. It’s not hard to imagine that the IDF’s ballooning pension budget is in part made possible by the U.S. subsidies, and </w:t>
      </w:r>
      <w:r w:rsidRPr="00C710DA">
        <w:rPr>
          <w:rStyle w:val="Emphasis"/>
          <w:rFonts w:asciiTheme="minorHAnsi" w:hAnsiTheme="minorHAnsi"/>
        </w:rPr>
        <w:t>Israel should act while the environment is favorable and it can take the initiative</w:t>
      </w:r>
      <w:r w:rsidRPr="00C710DA">
        <w:rPr>
          <w:rStyle w:val="StyleUnderline"/>
          <w:rFonts w:asciiTheme="minorHAnsi" w:hAnsiTheme="minorHAnsi"/>
        </w:rPr>
        <w:t xml:space="preserve">, rather than wait for its opponents to strike. </w:t>
      </w:r>
      <w:r w:rsidRPr="00C710DA">
        <w:rPr>
          <w:rFonts w:asciiTheme="minorHAnsi" w:hAnsiTheme="minorHAnsi"/>
          <w:sz w:val="14"/>
        </w:rPr>
        <w:t xml:space="preserve">The reductions could be designed to be gradual and rational, rather than as arbitrary numbers imposed as a punishment for defying U.S. policy. Ironically, </w:t>
      </w:r>
      <w:r w:rsidRPr="00C710DA">
        <w:rPr>
          <w:rStyle w:val="StyleUnderline"/>
          <w:rFonts w:asciiTheme="minorHAnsi" w:hAnsiTheme="minorHAnsi"/>
        </w:rPr>
        <w:t xml:space="preserve">the old chestnut about America getting its money’s worth from the aid because Israel is such a strategic asset is nowadays more true than ever. Twenty or 30 years ago, you could have argued that Israel was as much a hindrance to American interests in the Middle East as it was a help because of the Palestinian issue. </w:t>
      </w:r>
      <w:r w:rsidRPr="00C710DA">
        <w:rPr>
          <w:rFonts w:asciiTheme="minorHAnsi" w:hAnsiTheme="minorHAnsi"/>
          <w:sz w:val="14"/>
        </w:rPr>
        <w:t xml:space="preserve">Today, the </w:t>
      </w:r>
      <w:r w:rsidRPr="00C710DA">
        <w:rPr>
          <w:rStyle w:val="StyleUnderline"/>
          <w:rFonts w:asciiTheme="minorHAnsi" w:hAnsiTheme="minorHAnsi"/>
        </w:rPr>
        <w:t xml:space="preserve">Palestinians are a sideshow to much bigger worries about Islamic extremism or Iranian ambitions. Meanwhile, the United States has become increasingly reluctant to get entangled in a Middle East perpetually in crisis. </w:t>
      </w:r>
      <w:r w:rsidRPr="00C710DA">
        <w:rPr>
          <w:rStyle w:val="Emphasis"/>
          <w:rFonts w:asciiTheme="minorHAnsi" w:hAnsiTheme="minorHAnsi"/>
        </w:rPr>
        <w:t xml:space="preserve">Israel has filled the vacuum to the point that Washington's other allies in the region now look to it for help. </w:t>
      </w:r>
      <w:r w:rsidRPr="00C710DA">
        <w:rPr>
          <w:rStyle w:val="StyleUnderline"/>
          <w:rFonts w:asciiTheme="minorHAnsi" w:hAnsiTheme="minorHAnsi"/>
        </w:rPr>
        <w:t>It would be a gross exaggeration to call Israel America’s proxy, but the two countries’ common interests have become wider and their disagreements narrower. Forgoing American aid won’t really change this symbiotic relationship.</w:t>
      </w:r>
      <w:r w:rsidRPr="00C710DA">
        <w:rPr>
          <w:rFonts w:asciiTheme="minorHAnsi" w:hAnsiTheme="minorHAnsi"/>
          <w:sz w:val="14"/>
        </w:rPr>
        <w:t xml:space="preserve"> The critical part of the bilateral relationship is the United States supplying arms and political support to Israel. Providing money is marginal by comparison. Israeli taxpayers can cover the $3.8 billion in aid that America provides every year. </w:t>
      </w:r>
      <w:r w:rsidRPr="00C710DA">
        <w:rPr>
          <w:rStyle w:val="Emphasis"/>
          <w:rFonts w:asciiTheme="minorHAnsi" w:hAnsiTheme="minorHAnsi"/>
        </w:rPr>
        <w:t>They can’t build a fleet of F-35s jets from scratch or orchestrate international sanctions against Iran.</w:t>
      </w:r>
    </w:p>
    <w:p w:rsidR="00B260CE" w:rsidRDefault="00B260CE" w:rsidP="00B260CE"/>
    <w:p w:rsidR="00B260CE" w:rsidRPr="00EB1F96" w:rsidRDefault="00B260CE" w:rsidP="00B260CE">
      <w:pPr>
        <w:pStyle w:val="Heading4"/>
      </w:pPr>
      <w:r>
        <w:t>Israeli defense industry is too reliant on exports- plan is key to refocusing on support for Israeli deterrence</w:t>
      </w:r>
    </w:p>
    <w:p w:rsidR="00B260CE" w:rsidRPr="00786438" w:rsidRDefault="00B260CE" w:rsidP="00B260CE">
      <w:r>
        <w:t xml:space="preserve">Dr. Yaacov </w:t>
      </w:r>
      <w:r w:rsidRPr="00786438">
        <w:rPr>
          <w:rStyle w:val="Style13ptBold"/>
        </w:rPr>
        <w:t>Lifshitz in 2012</w:t>
      </w:r>
    </w:p>
    <w:p w:rsidR="00B260CE" w:rsidRDefault="00B260CE" w:rsidP="00B260CE">
      <w:r>
        <w:t>Strategic and Economic Roles of Defense Industries in Israel, Begin-Sadat Center for Strategic Studies, BESA Center Perspectives Paper No. 164, https://besacenter.org/perspectives-papers/strategic-and-economic-roles-ofdefense-industries-in-israel/</w:t>
      </w:r>
    </w:p>
    <w:p w:rsidR="00B260CE" w:rsidRPr="00147DB9" w:rsidRDefault="00B260CE" w:rsidP="00B260CE">
      <w:pPr>
        <w:rPr>
          <w:sz w:val="16"/>
        </w:rPr>
      </w:pPr>
      <w:r w:rsidRPr="00147DB9">
        <w:rPr>
          <w:sz w:val="16"/>
        </w:rPr>
        <w:t xml:space="preserve">In setting priorities for today’s defense industry, policymakers should rank the various threats to Israel’s security according to relative severity while acknowledging the potential roles of the industry in responding to these threats. </w:t>
      </w:r>
      <w:r w:rsidRPr="00147DB9">
        <w:rPr>
          <w:rStyle w:val="StyleUnderline"/>
        </w:rPr>
        <w:t>Israel is presently facing</w:t>
      </w:r>
      <w:r w:rsidRPr="00147DB9">
        <w:rPr>
          <w:sz w:val="16"/>
        </w:rPr>
        <w:t xml:space="preserve"> three different kinds of security threats. In order of severity, they are: </w:t>
      </w:r>
      <w:r w:rsidRPr="00147DB9">
        <w:rPr>
          <w:rStyle w:val="StyleUnderline"/>
        </w:rPr>
        <w:t>Long-distance existential threats</w:t>
      </w:r>
      <w:r w:rsidRPr="00147DB9">
        <w:rPr>
          <w:sz w:val="16"/>
        </w:rPr>
        <w:t xml:space="preserve"> from an enemy without a common border that might involve the use of weapons of mass destruction; </w:t>
      </w:r>
      <w:r w:rsidRPr="00147DB9">
        <w:rPr>
          <w:rStyle w:val="StyleUnderline"/>
        </w:rPr>
        <w:t>Threats of full-scale conventional armed conflict</w:t>
      </w:r>
      <w:r w:rsidRPr="00147DB9">
        <w:rPr>
          <w:sz w:val="16"/>
        </w:rPr>
        <w:t xml:space="preserve"> with neighboring enemies; </w:t>
      </w:r>
      <w:r w:rsidRPr="00147DB9">
        <w:rPr>
          <w:rStyle w:val="StyleUnderline"/>
        </w:rPr>
        <w:t xml:space="preserve">Threats of terrorism </w:t>
      </w:r>
      <w:r w:rsidRPr="00147DB9">
        <w:rPr>
          <w:sz w:val="16"/>
        </w:rPr>
        <w:t xml:space="preserve">against targets inside Israel or targets identified with Israel abroad. </w:t>
      </w:r>
      <w:r w:rsidRPr="00147DB9">
        <w:rPr>
          <w:rStyle w:val="StyleUnderline"/>
        </w:rPr>
        <w:t>In responding to these</w:t>
      </w:r>
      <w:r w:rsidRPr="00147DB9">
        <w:rPr>
          <w:sz w:val="16"/>
        </w:rPr>
        <w:t xml:space="preserve"> threats, </w:t>
      </w:r>
      <w:r w:rsidRPr="00147DB9">
        <w:rPr>
          <w:rStyle w:val="Emphasis"/>
        </w:rPr>
        <w:t>the defense industry may fulfill three main roles</w:t>
      </w:r>
      <w:r w:rsidRPr="00147DB9">
        <w:rPr>
          <w:sz w:val="16"/>
        </w:rPr>
        <w:t xml:space="preserve">: </w:t>
      </w:r>
      <w:r w:rsidRPr="00147DB9">
        <w:rPr>
          <w:rStyle w:val="Emphasis"/>
        </w:rPr>
        <w:t>assuring the IDF’s technological superiority</w:t>
      </w:r>
      <w:r w:rsidRPr="00147DB9">
        <w:rPr>
          <w:sz w:val="16"/>
        </w:rPr>
        <w:t xml:space="preserve"> </w:t>
      </w:r>
      <w:r w:rsidRPr="00147DB9">
        <w:rPr>
          <w:rStyle w:val="StyleUnderline"/>
        </w:rPr>
        <w:t>through</w:t>
      </w:r>
      <w:r w:rsidRPr="00147DB9">
        <w:rPr>
          <w:sz w:val="16"/>
        </w:rPr>
        <w:t xml:space="preserve"> original and concealed </w:t>
      </w:r>
      <w:r w:rsidRPr="00147DB9">
        <w:rPr>
          <w:rStyle w:val="StyleUnderline"/>
        </w:rPr>
        <w:t>developments</w:t>
      </w:r>
      <w:r w:rsidRPr="00147DB9">
        <w:rPr>
          <w:sz w:val="16"/>
        </w:rPr>
        <w:t xml:space="preserve"> specifically </w:t>
      </w:r>
      <w:r w:rsidRPr="00147DB9">
        <w:rPr>
          <w:rStyle w:val="StyleUnderline"/>
        </w:rPr>
        <w:t>designed to meet its operational doctrines</w:t>
      </w:r>
      <w:r w:rsidRPr="00147DB9">
        <w:rPr>
          <w:sz w:val="16"/>
        </w:rPr>
        <w:t xml:space="preserve"> and relevant theater conditions; </w:t>
      </w:r>
      <w:r w:rsidRPr="00147DB9">
        <w:rPr>
          <w:rStyle w:val="StyleUnderline"/>
        </w:rPr>
        <w:t>providing independent</w:t>
      </w:r>
      <w:r w:rsidRPr="00147DB9">
        <w:rPr>
          <w:sz w:val="16"/>
        </w:rPr>
        <w:t xml:space="preserve"> and continuous supplies of </w:t>
      </w:r>
      <w:r w:rsidRPr="00147DB9">
        <w:rPr>
          <w:rStyle w:val="StyleUnderline"/>
        </w:rPr>
        <w:t>armaments</w:t>
      </w:r>
      <w:r w:rsidRPr="00147DB9">
        <w:rPr>
          <w:sz w:val="16"/>
        </w:rPr>
        <w:t xml:space="preserve"> and enhancing the freedom of action to use them; </w:t>
      </w:r>
      <w:r w:rsidRPr="00147DB9">
        <w:rPr>
          <w:rStyle w:val="Emphasis"/>
        </w:rPr>
        <w:t>and strengthening Israel’s overall deterrence capacity by revealing cutting-edge technological and industrial capabilities.</w:t>
      </w:r>
      <w:r>
        <w:rPr>
          <w:rStyle w:val="Emphasis"/>
        </w:rPr>
        <w:t xml:space="preserve"> </w:t>
      </w:r>
      <w:r w:rsidRPr="00147DB9">
        <w:rPr>
          <w:sz w:val="16"/>
        </w:rPr>
        <w:t xml:space="preserve">All three roles are important, yet their respective contributions to coping with the various threats are not the same. It is plausible to assume, for example, that technological superiority could be highly effective in responding to the long-distance threats, while having limited effectiveness in thwarting terrorist attacks. In addition, the potential contribution of each of the defense industry’s roles depends on the available – or achievable – technological and industrial capabilities to efficiently fulfill such roles. An in-depth analysis, which considers the aforementioned factors, would indicate that the domestic defense industry should concentrate its efforts on meeting the operational requirements of long-distance existential threats. However, this seemingly indisputable conclusion raises serious questions regarding the current defense industry set up and its compatibility with such a mission. In particular, the high financial dependency of Israeli defense companies on export sales and overseas activities may severely undermine their ability to focus on R&amp;D and production programs of domestic priority. Inevitably, </w:t>
      </w:r>
      <w:r w:rsidRPr="00147DB9">
        <w:rPr>
          <w:rStyle w:val="StyleUnderline"/>
        </w:rPr>
        <w:t>export orders compete with domestic orders over scarce resources</w:t>
      </w:r>
      <w:r w:rsidRPr="00147DB9">
        <w:rPr>
          <w:sz w:val="16"/>
        </w:rPr>
        <w:t xml:space="preserve"> – high-quality </w:t>
      </w:r>
      <w:r w:rsidRPr="00147DB9">
        <w:rPr>
          <w:rStyle w:val="StyleUnderline"/>
        </w:rPr>
        <w:t>human capital, R&amp;D</w:t>
      </w:r>
      <w:r w:rsidRPr="00147DB9">
        <w:rPr>
          <w:sz w:val="16"/>
        </w:rPr>
        <w:t xml:space="preserve"> capabilities, production </w:t>
      </w:r>
      <w:r w:rsidRPr="00147DB9">
        <w:rPr>
          <w:rStyle w:val="StyleUnderline"/>
        </w:rPr>
        <w:t>infrastructure</w:t>
      </w:r>
      <w:r w:rsidRPr="00147DB9">
        <w:rPr>
          <w:sz w:val="16"/>
        </w:rPr>
        <w:t xml:space="preserve">, financial means, </w:t>
      </w:r>
      <w:r w:rsidRPr="00147DB9">
        <w:rPr>
          <w:rStyle w:val="StyleUnderline"/>
        </w:rPr>
        <w:t>and</w:t>
      </w:r>
      <w:r w:rsidRPr="00147DB9">
        <w:rPr>
          <w:sz w:val="16"/>
        </w:rPr>
        <w:t xml:space="preserve"> management </w:t>
      </w:r>
      <w:r w:rsidRPr="00147DB9">
        <w:rPr>
          <w:rStyle w:val="StyleUnderline"/>
        </w:rPr>
        <w:t>attention</w:t>
      </w:r>
      <w:r w:rsidRPr="00147DB9">
        <w:rPr>
          <w:sz w:val="16"/>
        </w:rPr>
        <w:t xml:space="preserve">. Also, when striving to increase their orders, company officials sometimes seek export permits for weapons systems even though the sale of these systems abroad involves the revelation of secret technologies –. Moreover, since foreign customers tend to prefer homemade products, securing export orders often involves the transferring of development and production capacities abroad, sometimes without preserving such capacities for domestic use. </w:t>
      </w:r>
      <w:r w:rsidRPr="00147DB9">
        <w:rPr>
          <w:rStyle w:val="StyleUnderline"/>
        </w:rPr>
        <w:t xml:space="preserve">Defense companies have become dependent on export sales and overseas operations to a point that </w:t>
      </w:r>
      <w:r w:rsidRPr="00147DB9">
        <w:rPr>
          <w:rStyle w:val="Emphasis"/>
        </w:rPr>
        <w:t>impedes the effective fulfillment of their strategic role</w:t>
      </w:r>
      <w:r w:rsidRPr="00147DB9">
        <w:rPr>
          <w:sz w:val="16"/>
        </w:rPr>
        <w:t xml:space="preserve">. </w:t>
      </w:r>
      <w:r w:rsidRPr="00147DB9">
        <w:rPr>
          <w:rStyle w:val="StyleUnderline"/>
        </w:rPr>
        <w:t>It is necessary then to create a new balance between the various activities of the Israeli defense industry that grants</w:t>
      </w:r>
      <w:r w:rsidRPr="00147DB9">
        <w:rPr>
          <w:sz w:val="16"/>
        </w:rPr>
        <w:t xml:space="preserve"> explicit and uncompromised </w:t>
      </w:r>
      <w:r w:rsidRPr="00147DB9">
        <w:rPr>
          <w:rStyle w:val="Emphasis"/>
        </w:rPr>
        <w:t>priority to local demands.</w:t>
      </w:r>
      <w:r w:rsidRPr="00147DB9">
        <w:rPr>
          <w:sz w:val="16"/>
        </w:rPr>
        <w:t xml:space="preserve"> </w:t>
      </w:r>
      <w:r w:rsidRPr="00147DB9">
        <w:rPr>
          <w:rStyle w:val="StyleUnderline"/>
        </w:rPr>
        <w:t>Such a change will certainly have economic</w:t>
      </w:r>
      <w:r w:rsidRPr="00147DB9">
        <w:rPr>
          <w:sz w:val="16"/>
        </w:rPr>
        <w:t xml:space="preserve"> and budgetary </w:t>
      </w:r>
      <w:r w:rsidRPr="00147DB9">
        <w:rPr>
          <w:rStyle w:val="StyleUnderline"/>
        </w:rPr>
        <w:t>implications</w:t>
      </w:r>
      <w:r w:rsidRPr="00147DB9">
        <w:rPr>
          <w:sz w:val="16"/>
        </w:rPr>
        <w:t xml:space="preserve">, </w:t>
      </w:r>
      <w:r w:rsidRPr="00147DB9">
        <w:rPr>
          <w:rStyle w:val="StyleUnderline"/>
        </w:rPr>
        <w:t>but</w:t>
      </w:r>
      <w:r w:rsidRPr="00147DB9">
        <w:rPr>
          <w:sz w:val="16"/>
        </w:rPr>
        <w:t xml:space="preserve"> this would be no different than other justified costs of national security. Furthermore, </w:t>
      </w:r>
      <w:r w:rsidRPr="00147DB9">
        <w:rPr>
          <w:rStyle w:val="StyleUnderline"/>
        </w:rPr>
        <w:t>considering Israel’s current economic situation, these costs would be well affordable</w:t>
      </w:r>
      <w:r w:rsidRPr="00147DB9">
        <w:rPr>
          <w:sz w:val="16"/>
        </w:rPr>
        <w:t>.</w:t>
      </w:r>
    </w:p>
    <w:p w:rsidR="00B260CE" w:rsidRDefault="00B260CE" w:rsidP="00B260CE"/>
    <w:p w:rsidR="00B260CE" w:rsidRDefault="00B260CE" w:rsidP="00B260CE"/>
    <w:p w:rsidR="00B260CE" w:rsidRDefault="00B260CE" w:rsidP="00B260CE"/>
    <w:p w:rsidR="00B260CE" w:rsidRPr="00082342" w:rsidRDefault="00B260CE" w:rsidP="00B260CE">
      <w:pPr>
        <w:pStyle w:val="Heading4"/>
        <w:rPr>
          <w:rFonts w:asciiTheme="minorHAnsi" w:hAnsiTheme="minorHAnsi"/>
        </w:rPr>
      </w:pPr>
      <w:r>
        <w:rPr>
          <w:rFonts w:asciiTheme="minorHAnsi" w:hAnsiTheme="minorHAnsi"/>
        </w:rPr>
        <w:t>Deterrence is the only option for Iran- prevents first strike and escalation</w:t>
      </w:r>
    </w:p>
    <w:p w:rsidR="00B260CE" w:rsidRPr="00082342" w:rsidRDefault="00B260CE" w:rsidP="00B260CE">
      <w:pPr>
        <w:rPr>
          <w:rFonts w:asciiTheme="minorHAnsi" w:hAnsiTheme="minorHAnsi"/>
        </w:rPr>
      </w:pPr>
      <w:r w:rsidRPr="00082342">
        <w:rPr>
          <w:rStyle w:val="Style13ptBold"/>
          <w:rFonts w:asciiTheme="minorHAnsi" w:hAnsiTheme="minorHAnsi"/>
        </w:rPr>
        <w:t>Katz 19</w:t>
      </w:r>
      <w:r w:rsidRPr="00082342">
        <w:rPr>
          <w:rFonts w:asciiTheme="minorHAnsi" w:hAnsiTheme="minorHAnsi"/>
        </w:rPr>
        <w:t xml:space="preserve"> [Yaakov Katz is editor-in-chief of the Jerusalem Post and the author of "Shadow Strike: Inside Israel’s Secret Mission to Eliminate Syrian Nuclear Power," “It’s up to Israelis to stop Iran’s nuclear program. Here’s how they did it before,” Perspective, 5-14-2019, https://www.washingtonpost.com/outlook/2019/05/14/its-up-israelis-stop-irans-nuclear-program-heres-how-they-did-it-before/] //AT</w:t>
      </w:r>
    </w:p>
    <w:p w:rsidR="00B260CE" w:rsidRDefault="00B260CE" w:rsidP="00B260CE">
      <w:pPr>
        <w:rPr>
          <w:rFonts w:asciiTheme="minorHAnsi" w:hAnsiTheme="minorHAnsi" w:cstheme="majorBidi"/>
          <w:sz w:val="16"/>
        </w:rPr>
      </w:pPr>
      <w:r w:rsidRPr="00082342">
        <w:rPr>
          <w:rFonts w:asciiTheme="minorHAnsi" w:hAnsiTheme="minorHAnsi" w:cstheme="majorBidi"/>
          <w:sz w:val="16"/>
        </w:rPr>
        <w:t xml:space="preserve">Now, </w:t>
      </w:r>
      <w:r w:rsidRPr="00082342">
        <w:rPr>
          <w:rStyle w:val="StyleUnderline"/>
          <w:rFonts w:asciiTheme="minorHAnsi" w:hAnsiTheme="minorHAnsi"/>
        </w:rPr>
        <w:t>it seems increasingly likely that Israel might once again bear the burden, this time in Iran, to neutralize a potential nuclear threat</w:t>
      </w:r>
      <w:r w:rsidRPr="00082342">
        <w:rPr>
          <w:rFonts w:asciiTheme="minorHAnsi" w:hAnsiTheme="minorHAnsi" w:cstheme="majorBidi"/>
          <w:sz w:val="16"/>
        </w:rPr>
        <w:t xml:space="preserve">, using the same approach that was used 12 years ago. Less than a year back, Iran’s supreme leader, Ayatollah Ali Khamenei, tweeted: Our stance against Israel is the same stance we have always taken. #Israel is a malignant cancerous tumor in the West Asian region that has to be removed and eradicated: it is possible and it will happen. A week later, he made a convoluted attempt to tone down the rhetoric, but </w:t>
      </w:r>
      <w:r w:rsidRPr="00082342">
        <w:rPr>
          <w:rStyle w:val="StyleUnderline"/>
          <w:rFonts w:asciiTheme="minorHAnsi" w:hAnsiTheme="minorHAnsi"/>
        </w:rPr>
        <w:t xml:space="preserve">Iran unquestionably presents a grave threat to Israel </w:t>
      </w:r>
      <w:r w:rsidRPr="00082342">
        <w:rPr>
          <w:rFonts w:asciiTheme="minorHAnsi" w:hAnsiTheme="minorHAnsi" w:cstheme="majorBidi"/>
          <w:sz w:val="16"/>
        </w:rPr>
        <w:t xml:space="preserve">because of the combination of dangerous rhetoric — such as Khamenei’s call for Israel to be “eradicated” — with the possibility that it will possibly one day have nuclear weapons and the means to act on what it openly says it wants to do. So </w:t>
      </w:r>
      <w:r w:rsidRPr="00082342">
        <w:rPr>
          <w:rStyle w:val="StyleUnderline"/>
          <w:rFonts w:asciiTheme="minorHAnsi" w:hAnsiTheme="minorHAnsi"/>
        </w:rPr>
        <w:t>when the Iranian government signaled last week that it will halt compliance with</w:t>
      </w:r>
      <w:r w:rsidRPr="00082342">
        <w:rPr>
          <w:rFonts w:asciiTheme="minorHAnsi" w:hAnsiTheme="minorHAnsi" w:cstheme="majorBidi"/>
          <w:sz w:val="16"/>
        </w:rPr>
        <w:t xml:space="preserve"> some of its commitments under </w:t>
      </w:r>
      <w:r w:rsidRPr="00082342">
        <w:rPr>
          <w:rStyle w:val="StyleUnderline"/>
          <w:rFonts w:asciiTheme="minorHAnsi" w:hAnsiTheme="minorHAnsi"/>
        </w:rPr>
        <w:t>the</w:t>
      </w:r>
      <w:r w:rsidRPr="00082342">
        <w:rPr>
          <w:rFonts w:asciiTheme="minorHAnsi" w:hAnsiTheme="minorHAnsi" w:cstheme="majorBidi"/>
          <w:sz w:val="16"/>
        </w:rPr>
        <w:t xml:space="preserve"> Joint Comprehensive Plan of Action (</w:t>
      </w:r>
      <w:r w:rsidRPr="00082342">
        <w:rPr>
          <w:rStyle w:val="StyleUnderline"/>
          <w:rFonts w:asciiTheme="minorHAnsi" w:hAnsiTheme="minorHAnsi"/>
        </w:rPr>
        <w:t>JCPOA</w:t>
      </w:r>
      <w:r w:rsidRPr="00082342">
        <w:rPr>
          <w:rFonts w:asciiTheme="minorHAnsi" w:hAnsiTheme="minorHAnsi" w:cstheme="majorBidi"/>
          <w:sz w:val="16"/>
        </w:rPr>
        <w:t>) — the 2015 nuclear deal between Iran, Germany and the five permanent members of the United Nations Security Council — including increasing its enrichment of uranium and resuming construction of its heavy water reactor near the city of Arak</w:t>
      </w:r>
      <w:r w:rsidRPr="00082342">
        <w:rPr>
          <w:rStyle w:val="StyleUnderline"/>
          <w:rFonts w:asciiTheme="minorHAnsi" w:hAnsiTheme="minorHAnsi"/>
        </w:rPr>
        <w:t>, it ratcheted up its threat to Israel’s existence</w:t>
      </w:r>
      <w:r w:rsidRPr="00082342">
        <w:rPr>
          <w:rFonts w:asciiTheme="minorHAnsi" w:hAnsiTheme="minorHAnsi" w:cstheme="majorBidi"/>
          <w:sz w:val="16"/>
        </w:rPr>
        <w:t xml:space="preserve">. The JCPOA already seemed to be in jeopardy after the United States withdrew from the agreement last May. Now, however, it appears increasingly probable that Iran will speed up its race to build a nuclear weapon, </w:t>
      </w:r>
      <w:r w:rsidRPr="00082342">
        <w:rPr>
          <w:rStyle w:val="StyleUnderline"/>
          <w:rFonts w:asciiTheme="minorHAnsi" w:hAnsiTheme="minorHAnsi"/>
        </w:rPr>
        <w:t>forcing Israel to return to the same strategy and tactics it used to eliminate Syrian nuclear power</w:t>
      </w:r>
      <w:r w:rsidRPr="00082342">
        <w:rPr>
          <w:rFonts w:asciiTheme="minorHAnsi" w:hAnsiTheme="minorHAnsi" w:cstheme="majorBidi"/>
          <w:sz w:val="16"/>
        </w:rPr>
        <w:t xml:space="preserve">. </w:t>
      </w:r>
      <w:r w:rsidRPr="00082342">
        <w:rPr>
          <w:rStyle w:val="StyleUnderline"/>
          <w:rFonts w:asciiTheme="minorHAnsi" w:hAnsiTheme="minorHAnsi"/>
        </w:rPr>
        <w:t>Israel’s defense establishment has long believed that to avoid the necessity of striking Iran’s reactors</w:t>
      </w:r>
      <w:r w:rsidRPr="00082342">
        <w:rPr>
          <w:rFonts w:asciiTheme="minorHAnsi" w:hAnsiTheme="minorHAnsi" w:cstheme="majorBidi"/>
          <w:sz w:val="16"/>
        </w:rPr>
        <w:t xml:space="preserve">, and for diplomacy to have a chance to work, </w:t>
      </w:r>
      <w:r w:rsidRPr="00082342">
        <w:rPr>
          <w:rStyle w:val="Emphasis"/>
          <w:rFonts w:asciiTheme="minorHAnsi" w:hAnsiTheme="minorHAnsi"/>
        </w:rPr>
        <w:t>a genuine military deterrent must first be on the table to make the Iranian regime reconsider its nuclear ambitions. Moshe Ya’alon, Israel’s former defense minister and former chief of staff of the Israeli military — currently a member of Israel’s parliament with the Blue and White opposition party — points to the events of 2003 as proof that this is possible: Back then, when the United States was building up its Middle East forces in preparation to invade Iraq, Tehran suspended its nuclear program, thinking that it might be next.</w:t>
      </w:r>
      <w:r w:rsidRPr="00082342">
        <w:rPr>
          <w:rFonts w:asciiTheme="minorHAnsi" w:hAnsiTheme="minorHAnsi" w:cstheme="majorBidi"/>
          <w:sz w:val="16"/>
        </w:rPr>
        <w:t xml:space="preserve"> “But after the ayatollahs saw that the Americans were not coming,” Ya’alon told me, </w:t>
      </w:r>
      <w:r w:rsidRPr="00082342">
        <w:rPr>
          <w:rStyle w:val="StyleUnderline"/>
          <w:rFonts w:asciiTheme="minorHAnsi" w:hAnsiTheme="minorHAnsi"/>
        </w:rPr>
        <w:t>Iran’s leaders were emboldened and, a few years later, “Iran renewed its program</w:t>
      </w:r>
      <w:r w:rsidRPr="00082342">
        <w:rPr>
          <w:rFonts w:asciiTheme="minorHAnsi" w:hAnsiTheme="minorHAnsi" w:cstheme="majorBidi"/>
          <w:sz w:val="16"/>
        </w:rPr>
        <w:t xml:space="preserve">.” [Iran's behavior isn't 'threatening' Americans. Don’t use that pretext to scrap the nuclear deal.] For this reason, Israeli officials are quietly supportive of the Trump administration’s decision in recent days to deploy the USS Abraham Lincoln carrier strike group to the Persian Gulf. It’s a move, they believe, which conveys a message to Iran that a credible deterrent exists. But if that fails to convince Iran’s government to stick to the deal or negotiate a new one, </w:t>
      </w:r>
      <w:r w:rsidRPr="00082342">
        <w:rPr>
          <w:rStyle w:val="Emphasis"/>
          <w:rFonts w:asciiTheme="minorHAnsi" w:hAnsiTheme="minorHAnsi"/>
        </w:rPr>
        <w:t>military force might be the only option left to try to prevent Iran from getting nuclear weapons</w:t>
      </w:r>
      <w:r w:rsidRPr="00082342">
        <w:rPr>
          <w:rFonts w:asciiTheme="minorHAnsi" w:hAnsiTheme="minorHAnsi" w:cstheme="majorBidi"/>
          <w:sz w:val="16"/>
        </w:rPr>
        <w:t xml:space="preserve">. This is where the lessons of 2007 can be applied. </w:t>
      </w:r>
      <w:r w:rsidRPr="00082342">
        <w:rPr>
          <w:rStyle w:val="StyleUnderline"/>
          <w:rFonts w:asciiTheme="minorHAnsi" w:hAnsiTheme="minorHAnsi"/>
        </w:rPr>
        <w:t>As the only country in the world to have successfully destroyed two nuclear reactors</w:t>
      </w:r>
      <w:r w:rsidRPr="00082342">
        <w:rPr>
          <w:rFonts w:asciiTheme="minorHAnsi" w:hAnsiTheme="minorHAnsi" w:cstheme="majorBidi"/>
          <w:sz w:val="16"/>
        </w:rPr>
        <w:t xml:space="preserve"> — Syria’s in 2007 and Iraq’s in 1981 — </w:t>
      </w:r>
      <w:r w:rsidRPr="00082342">
        <w:rPr>
          <w:rStyle w:val="StyleUnderline"/>
          <w:rFonts w:asciiTheme="minorHAnsi" w:hAnsiTheme="minorHAnsi"/>
        </w:rPr>
        <w:t xml:space="preserve">Israel’s military has not only proved its capability to carry out such operations, but Israel’s government has also demonstrated its willingness to use military force </w:t>
      </w:r>
      <w:r w:rsidRPr="00082342">
        <w:rPr>
          <w:rFonts w:asciiTheme="minorHAnsi" w:hAnsiTheme="minorHAnsi" w:cstheme="majorBidi"/>
          <w:sz w:val="16"/>
        </w:rPr>
        <w:t xml:space="preserve">when it concludes that it is facing a threat of this magnitude. Dan Meridor, Israel’s former minister of intelligence and principal author of the country’s national defense doctrine, told me that for </w:t>
      </w:r>
      <w:r w:rsidRPr="00082342">
        <w:rPr>
          <w:rStyle w:val="Emphasis"/>
          <w:rFonts w:asciiTheme="minorHAnsi" w:hAnsiTheme="minorHAnsi"/>
        </w:rPr>
        <w:t>Israel to consider preemptive action against another country’s nuclear program</w:t>
      </w:r>
      <w:r w:rsidRPr="00082342">
        <w:rPr>
          <w:rFonts w:asciiTheme="minorHAnsi" w:hAnsiTheme="minorHAnsi" w:cstheme="majorBidi"/>
          <w:sz w:val="16"/>
        </w:rPr>
        <w:t>, two criteria must be met: the country must be one of Israel’s enemies and must have demonstrated the potential to one day consider using a nuclear weapon against Israel. Syria and Iraq both fit those criteria. So does Iran.</w:t>
      </w:r>
    </w:p>
    <w:p w:rsidR="00B260CE" w:rsidRPr="00C95A87" w:rsidRDefault="00B260CE" w:rsidP="00B260CE"/>
    <w:p w:rsidR="00B260CE" w:rsidRPr="00C95A87" w:rsidRDefault="00B260CE" w:rsidP="00B260CE"/>
    <w:p w:rsidR="00B260CE" w:rsidRPr="00082342" w:rsidRDefault="00B260CE" w:rsidP="00B260CE">
      <w:pPr>
        <w:pStyle w:val="Heading4"/>
        <w:rPr>
          <w:rFonts w:asciiTheme="minorHAnsi" w:hAnsiTheme="minorHAnsi"/>
          <w:sz w:val="22"/>
        </w:rPr>
      </w:pPr>
      <w:r>
        <w:rPr>
          <w:rFonts w:asciiTheme="minorHAnsi" w:hAnsiTheme="minorHAnsi"/>
        </w:rPr>
        <w:t>US arms uniquely embolden hardliners in Israel- leads to an aggressive foreign policy that causes war with Iran</w:t>
      </w:r>
    </w:p>
    <w:p w:rsidR="00B260CE" w:rsidRPr="00082342" w:rsidRDefault="00B260CE" w:rsidP="00B260CE">
      <w:pPr>
        <w:rPr>
          <w:rStyle w:val="StyleUnderline"/>
          <w:rFonts w:asciiTheme="minorHAnsi" w:hAnsiTheme="minorHAnsi"/>
          <w:u w:val="none"/>
        </w:rPr>
      </w:pPr>
      <w:r w:rsidRPr="00082342">
        <w:rPr>
          <w:rStyle w:val="Style13ptBold"/>
          <w:rFonts w:asciiTheme="minorHAnsi" w:hAnsiTheme="minorHAnsi"/>
        </w:rPr>
        <w:t>Lachmann 19</w:t>
      </w:r>
      <w:r w:rsidRPr="00082342">
        <w:rPr>
          <w:rStyle w:val="StyleUnderline"/>
          <w:rFonts w:asciiTheme="minorHAnsi" w:hAnsiTheme="minorHAnsi"/>
          <w:u w:val="none"/>
        </w:rPr>
        <w:t xml:space="preserve"> [Richard Lachmann is professor of sociology at the University at Albany, State University of New York. “How to Build a Socialist Foreign Policy,” 2-27-2019, https://www.jacobinmag.com/2019/02/socialist-foreign-policy-bernie-sanders-us-military]</w:t>
      </w:r>
    </w:p>
    <w:p w:rsidR="00B260CE" w:rsidRPr="00755579" w:rsidRDefault="00B260CE" w:rsidP="00B260CE">
      <w:pPr>
        <w:rPr>
          <w:sz w:val="16"/>
        </w:rPr>
      </w:pPr>
      <w:r w:rsidRPr="00755579">
        <w:rPr>
          <w:sz w:val="16"/>
        </w:rPr>
        <w:t xml:space="preserve">For more than forty years </w:t>
      </w:r>
      <w:r w:rsidRPr="00755579">
        <w:rPr>
          <w:rStyle w:val="StyleUnderline"/>
        </w:rPr>
        <w:t>the United States has used Israel as its enforcer in the Middle East</w:t>
      </w:r>
      <w:r w:rsidRPr="00755579">
        <w:rPr>
          <w:sz w:val="16"/>
        </w:rPr>
        <w:t xml:space="preserve">. </w:t>
      </w:r>
      <w:r w:rsidRPr="00755579">
        <w:rPr>
          <w:rStyle w:val="StyleUnderline"/>
        </w:rPr>
        <w:t>Israel, in return for arms</w:t>
      </w:r>
      <w:r w:rsidRPr="00755579">
        <w:rPr>
          <w:sz w:val="16"/>
        </w:rPr>
        <w:t xml:space="preserve"> and diplomatic support, </w:t>
      </w:r>
      <w:r w:rsidRPr="00755579">
        <w:rPr>
          <w:rStyle w:val="StyleUnderline"/>
        </w:rPr>
        <w:t>has intimidated and waged war when necessary</w:t>
      </w:r>
      <w:r w:rsidRPr="00755579">
        <w:rPr>
          <w:sz w:val="16"/>
        </w:rPr>
        <w:t xml:space="preserve"> on Syria, Lebanon, Iran, and on leftists in Jordan and elsewhere while quietly assisting Egypt and Saudi Arabia in their repression of domestic opponents. </w:t>
      </w:r>
      <w:r w:rsidRPr="00755579">
        <w:rPr>
          <w:rStyle w:val="Emphasis"/>
        </w:rPr>
        <w:t>US arms sales have served to embolden the most militaristic and intransigent elements in Israel, encouraging aggression</w:t>
      </w:r>
      <w:r w:rsidRPr="00755579">
        <w:rPr>
          <w:sz w:val="16"/>
        </w:rPr>
        <w:t xml:space="preserve"> rather than negotiation with Palestinians. </w:t>
      </w:r>
      <w:r w:rsidRPr="00755579">
        <w:rPr>
          <w:rStyle w:val="StyleUnderline"/>
        </w:rPr>
        <w:t>The United States tips the scale in favor of the most reactionary elements within Israel and toward policies rejected by a majority of Jews</w:t>
      </w:r>
      <w:r w:rsidRPr="00755579">
        <w:rPr>
          <w:sz w:val="16"/>
        </w:rPr>
        <w:t xml:space="preserve"> in the United States and around the world. Sanders and other left politicians need to be clear that departing from the establishment policy on Israel is not antisemitic. Since the United States is the biggest supporter of Israel’s policies, it is the United States and not Jewish people who are responsible for the oppression of Palestinians. </w:t>
      </w:r>
      <w:r w:rsidRPr="00755579">
        <w:rPr>
          <w:rStyle w:val="StyleUnderline"/>
        </w:rPr>
        <w:t>Neither Iran nor Venezuela pose a threat to the United States. Their militaries are tiny in comparison to ours.</w:t>
      </w:r>
      <w:r w:rsidRPr="00755579">
        <w:rPr>
          <w:sz w:val="16"/>
        </w:rPr>
        <w:t xml:space="preserve"> The people of those countries should be able to decide on their own government without US interference. </w:t>
      </w:r>
      <w:r w:rsidRPr="00755579">
        <w:rPr>
          <w:rStyle w:val="Emphasis"/>
        </w:rPr>
        <w:t>Nor should we encourage neighboring countries to attack. An Israeli attack on Iran</w:t>
      </w:r>
      <w:r w:rsidRPr="00755579">
        <w:rPr>
          <w:sz w:val="16"/>
        </w:rPr>
        <w:t xml:space="preserve"> or an invasion of Venezuela by any of its neighbors </w:t>
      </w:r>
      <w:r w:rsidRPr="00755579">
        <w:rPr>
          <w:rStyle w:val="Emphasis"/>
        </w:rPr>
        <w:t>would lead to regional war and create massive numbers of refugees, further destabilizing those regions</w:t>
      </w:r>
      <w:r w:rsidRPr="00755579">
        <w:rPr>
          <w:sz w:val="16"/>
        </w:rPr>
        <w:t>.</w:t>
      </w:r>
    </w:p>
    <w:p w:rsidR="00B260CE" w:rsidRDefault="00B260CE" w:rsidP="00B260CE">
      <w:pPr>
        <w:rPr>
          <w:rFonts w:asciiTheme="minorHAnsi" w:hAnsiTheme="minorHAnsi" w:cstheme="majorBidi"/>
          <w:sz w:val="16"/>
        </w:rPr>
      </w:pPr>
    </w:p>
    <w:p w:rsidR="00B260CE" w:rsidRDefault="00B260CE" w:rsidP="00B260CE">
      <w:pPr>
        <w:rPr>
          <w:rFonts w:asciiTheme="minorHAnsi" w:hAnsiTheme="minorHAnsi" w:cstheme="majorBidi"/>
          <w:sz w:val="16"/>
        </w:rPr>
      </w:pPr>
    </w:p>
    <w:p w:rsidR="00B260CE" w:rsidRPr="00082342" w:rsidRDefault="00B260CE" w:rsidP="00B260CE">
      <w:pPr>
        <w:pStyle w:val="Heading4"/>
        <w:rPr>
          <w:rFonts w:asciiTheme="minorHAnsi" w:hAnsiTheme="minorHAnsi"/>
        </w:rPr>
      </w:pPr>
      <w:r w:rsidRPr="00082342">
        <w:rPr>
          <w:rFonts w:asciiTheme="minorHAnsi" w:hAnsiTheme="minorHAnsi"/>
        </w:rPr>
        <w:t>Israel-Iran conflict goes nuclear</w:t>
      </w:r>
      <w:r>
        <w:rPr>
          <w:rFonts w:asciiTheme="minorHAnsi" w:hAnsiTheme="minorHAnsi"/>
        </w:rPr>
        <w:t xml:space="preserve"> and draws in multiple great powers</w:t>
      </w:r>
    </w:p>
    <w:p w:rsidR="00B260CE" w:rsidRPr="00082342" w:rsidRDefault="00B260CE" w:rsidP="00B260CE">
      <w:pPr>
        <w:rPr>
          <w:rFonts w:asciiTheme="minorHAnsi" w:hAnsiTheme="minorHAnsi"/>
        </w:rPr>
      </w:pPr>
      <w:r w:rsidRPr="00082342">
        <w:rPr>
          <w:rStyle w:val="Style13ptBold"/>
          <w:rFonts w:asciiTheme="minorHAnsi" w:hAnsiTheme="minorHAnsi"/>
        </w:rPr>
        <w:t>Chossudovsky 18</w:t>
      </w:r>
      <w:r w:rsidRPr="00082342">
        <w:rPr>
          <w:rFonts w:asciiTheme="minorHAnsi" w:hAnsiTheme="minorHAnsi"/>
        </w:rPr>
        <w:t xml:space="preserve"> [Michel Chossudovsky is an award-winning author, Professor of Economics (Emeritus) at the University of Ottawa and Director of the Centre for Research on Globalization (CRG), Montreal, “Towards a World War III Scenario? The Role of Israel in Triggering an Attack on Iran?” 7-30-2018, https://www.globalresearch.ca/towards-a-world-war-iii-scenario-the-role-of-israel-in-triggering-an-attack-on-iran-2/20584] //AT</w:t>
      </w:r>
    </w:p>
    <w:p w:rsidR="00B260CE" w:rsidRPr="00082342" w:rsidRDefault="00B260CE" w:rsidP="00B260CE">
      <w:pPr>
        <w:rPr>
          <w:rFonts w:asciiTheme="minorHAnsi" w:hAnsiTheme="minorHAnsi"/>
          <w:sz w:val="14"/>
        </w:rPr>
      </w:pPr>
      <w:r w:rsidRPr="00082342">
        <w:rPr>
          <w:rFonts w:asciiTheme="minorHAnsi" w:hAnsiTheme="minorHAnsi"/>
          <w:sz w:val="14"/>
        </w:rPr>
        <w:t xml:space="preserve">The Role of Israel There has been much debate regarding the role of Israel in initiating an attack against Iran. Israel is part of a military alliance. Tel Aviv is not a prime mover. It does not have a separate and distinct military agenda. Israel is integrated into the “war plan for major combat operations” against Iran formulated in 2006 by US Strategic Command (USSTRATCOM). In the context of large scale military operations, an uncoordinated unilateral military action by one coalition partner, namely Israel, is from a military and strategic point almost an impossibility. Israel is a de facto member of NATO. Any action by Israel would require a “green light” from Washington. </w:t>
      </w:r>
      <w:r w:rsidRPr="00082342">
        <w:rPr>
          <w:rStyle w:val="StyleUnderline"/>
          <w:rFonts w:asciiTheme="minorHAnsi" w:hAnsiTheme="minorHAnsi"/>
        </w:rPr>
        <w:t>An attack by Israel could,</w:t>
      </w:r>
      <w:r w:rsidRPr="00082342">
        <w:rPr>
          <w:rFonts w:asciiTheme="minorHAnsi" w:hAnsiTheme="minorHAnsi"/>
          <w:sz w:val="14"/>
        </w:rPr>
        <w:t xml:space="preserve"> however, </w:t>
      </w:r>
      <w:r w:rsidRPr="00082342">
        <w:rPr>
          <w:rStyle w:val="Emphasis"/>
          <w:rFonts w:asciiTheme="minorHAnsi" w:hAnsiTheme="minorHAnsi"/>
        </w:rPr>
        <w:t xml:space="preserve">be used as “the trigger mechanism” which would unleash an all out war against Iran, as well retaliation by Iran directed against Israel. </w:t>
      </w:r>
      <w:r w:rsidRPr="00082342">
        <w:rPr>
          <w:rFonts w:asciiTheme="minorHAnsi" w:hAnsiTheme="minorHAnsi"/>
          <w:sz w:val="14"/>
        </w:rPr>
        <w:t xml:space="preserve">In this regard, there are indications that Washington might envisage the option of an initial (US backed) attack by Israel rather than an outright US-led military operation directed against Iran. The Israeli attack –although led in close liaison with the Pentagon and NATO– would be presented to public opinion as a unilateral decision by Tel Aviv. </w:t>
      </w:r>
      <w:r w:rsidRPr="00082342">
        <w:rPr>
          <w:rStyle w:val="StyleUnderline"/>
          <w:rFonts w:asciiTheme="minorHAnsi" w:hAnsiTheme="minorHAnsi"/>
        </w:rPr>
        <w:t>It would then be used by Washington to justify</w:t>
      </w:r>
      <w:r w:rsidRPr="00082342">
        <w:rPr>
          <w:rFonts w:asciiTheme="minorHAnsi" w:hAnsiTheme="minorHAnsi"/>
          <w:sz w:val="14"/>
        </w:rPr>
        <w:t xml:space="preserve">, in the eyes of World opinion, </w:t>
      </w:r>
      <w:r w:rsidRPr="00082342">
        <w:rPr>
          <w:rStyle w:val="Emphasis"/>
          <w:rFonts w:asciiTheme="minorHAnsi" w:hAnsiTheme="minorHAnsi"/>
        </w:rPr>
        <w:t>a military intervention of the US and NATO with a view to “defending Israel”, rather than attacking Iran</w:t>
      </w:r>
      <w:r w:rsidRPr="00082342">
        <w:rPr>
          <w:rFonts w:asciiTheme="minorHAnsi" w:hAnsiTheme="minorHAnsi"/>
          <w:sz w:val="14"/>
        </w:rPr>
        <w:t>. Under existing military cooperation agreements, both the US and NATO would be “obligated” to “defend Israel” against Iran and Syria. It is worth noting, in this regard, that at the outset of Bush’s second term, (former) Vice President Dick Cheney hinted, in no uncertain terms, that Iran was “right at the top of the list” of the “rogue enemies” of America, and that Israel would, so to speak, “be doing the bombing for us”, without US military involvement and without us putting pressure on them “to do it” (See Michel Chossudovsky, Planned US-Israeli Attack on Iran, Global Research, May 1, 2005): According to Cheney: “</w:t>
      </w:r>
      <w:r w:rsidRPr="00082342">
        <w:rPr>
          <w:rStyle w:val="StyleUnderline"/>
          <w:rFonts w:asciiTheme="minorHAnsi" w:hAnsiTheme="minorHAnsi"/>
        </w:rPr>
        <w:t>One of the concerns people have is that Israel might do it without being asked… Given the fact that Iran has a stated policy that their objective is the destruction of Israel</w:t>
      </w:r>
      <w:r w:rsidRPr="00082342">
        <w:rPr>
          <w:rFonts w:asciiTheme="minorHAnsi" w:hAnsiTheme="minorHAnsi"/>
          <w:sz w:val="14"/>
        </w:rPr>
        <w:t>, the Israelis might well decide to act first, and let the rest of the world worry about cleaning up the diplomatic mess afterwards,” (Dick Cheney, quoted from an MSNBC Interview, January 2005) Commenting the Vice President’s assertion, former National Security adviser Zbigniew Brzezinski in an interview on PBS, confirmed with some apprehension, yes: Cheney wants Prime Minister Ariel Sharon to act on America’s behalf and “do it” for us: “</w:t>
      </w:r>
      <w:r w:rsidRPr="00082342">
        <w:rPr>
          <w:rStyle w:val="StyleUnderline"/>
          <w:rFonts w:asciiTheme="minorHAnsi" w:hAnsiTheme="minorHAnsi"/>
        </w:rPr>
        <w:t>Iran I think is more ambiguous. And there the issue is certainly not tyranny; it’s nuclear weapons</w:t>
      </w:r>
      <w:r w:rsidRPr="00082342">
        <w:rPr>
          <w:rFonts w:asciiTheme="minorHAnsi" w:hAnsiTheme="minorHAnsi"/>
          <w:sz w:val="14"/>
        </w:rPr>
        <w:t xml:space="preserve">. </w:t>
      </w:r>
      <w:r w:rsidRPr="00082342">
        <w:rPr>
          <w:rFonts w:asciiTheme="minorHAnsi" w:hAnsiTheme="minorHAnsi"/>
          <w:sz w:val="10"/>
          <w:szCs w:val="10"/>
        </w:rPr>
        <w:t>And the vice president today in a kind of a strange parallel statement to this declaration of freedom hinted that the Israelis may do it and in fact used language which sounds like a justification or even an encouragement for the Israelis to do it.” What we are dealing with is a joint US-NATO-Israel military operation to bomb Iran, which has been in the active planning stage since 2004. Officials in the Defense Department, under Bush and Obama, have been working assiduously with their Israeli military and intelligence counterparts, carefully identifying targets inside Iran. In practical military terms, any action by Israel would have to be planned and coordinated at the highest levels of the US led coalition. An attack by Israel would also require coordinated US-NATO logistical support, particularly with regard to Israel’s air defense system, which since January 2009 is fully integrated into that of the US and NATO. (See Michel Chossudovsky, Unusually Large U.S. Weapons Shipment to Israel: Are the US and Israel Planning a Broader Middle East War? Global Research, January 11,2009) Israel’s X band radar system established in early 2009 with US technical support has “integrate[d] Israel’s missile defenses with the U.S. global missile [Space-based] detection network, WWIII Scenariowhich includes satellites, Aegis ships on the Mediterranean, Persian Gulf and Red Sea, and land-based Patriot radars and interceptors.” (Defense Talk.com, January 6, 2009,) What this means is that Washington ultimately calls the shots. The US rather than Israel controls the air defense system: ”’This is and will remain a U.S. radar system,’ Pentagon spokesman Geoff Morrell said. ‘So this is not something we are giving or selling to the Israelis and it is something that will likely require U.S. personnel on-site to operate.'” (Quoted in Israel National News, January 9, 2009). The US military oversees Israel’s Air Defense system, which is integrated into the Pentagon’s global system. In other words, Israel cannot launch a war against Iran without Washington’s consent. Hence the importance of the so-called “Green Light” legislation in the US Congress sponsored by the Republican party under House Resolution 1553, which explicitly supports an Israeli attakc on Iran: “The measure, introduced by Texas Republican Louie Gohmert and 46 of his colleagues, endorses Israel’s use of “all means necessary” against Iran “including the use of military force.” … “We’ve got to get this done. We need to show our support for Israel. We need to quit playing games with this critical ally in such a difficult area.”’ (See Webster Tarpley, Fidel Castro Warns of Imminent Nuclear War; Admiral Mullen Threatens Iran; US-Israel Vs. Iran-Hezbollah Confrontation Builds On, Global Research, August 10, 2010) In practice, the proposed legislation is a “Green Light” to the White House and the Pentagon rather than to Israel. It constitutes a rubber stamp to a US sponsored war on Iran which uses Israel as a convenient military launch pad. It also serves as a justification to wage war with a view to defending Israel. In this context, Israel could indeed provide the pretext to wage war, in response to alleged Hamas or Hezbollah attacks and/or the triggering of hostilities on the border of Israel with Lebanon.</w:t>
      </w:r>
      <w:r w:rsidRPr="00082342">
        <w:rPr>
          <w:rFonts w:asciiTheme="minorHAnsi" w:hAnsiTheme="minorHAnsi"/>
          <w:sz w:val="14"/>
        </w:rPr>
        <w:t xml:space="preserve"> </w:t>
      </w:r>
      <w:r w:rsidRPr="00082342">
        <w:rPr>
          <w:rStyle w:val="Emphasis"/>
          <w:rFonts w:asciiTheme="minorHAnsi" w:hAnsiTheme="minorHAnsi"/>
        </w:rPr>
        <w:t>What is crucial to understand is that a minor “incident” could be used as a pretext to spark off a major military operation against Iran</w:t>
      </w:r>
      <w:r w:rsidRPr="00082342">
        <w:rPr>
          <w:rFonts w:asciiTheme="minorHAnsi" w:hAnsiTheme="minorHAnsi"/>
          <w:sz w:val="14"/>
        </w:rPr>
        <w:t xml:space="preserve">. Known to US military planners, </w:t>
      </w:r>
      <w:r w:rsidRPr="00082342">
        <w:rPr>
          <w:rStyle w:val="StyleUnderline"/>
          <w:rFonts w:asciiTheme="minorHAnsi" w:hAnsiTheme="minorHAnsi"/>
        </w:rPr>
        <w:t>Israel</w:t>
      </w:r>
      <w:r w:rsidRPr="00082342">
        <w:rPr>
          <w:rFonts w:asciiTheme="minorHAnsi" w:hAnsiTheme="minorHAnsi"/>
          <w:sz w:val="14"/>
        </w:rPr>
        <w:t xml:space="preserve"> (rather than the USA) </w:t>
      </w:r>
      <w:r w:rsidRPr="00082342">
        <w:rPr>
          <w:rStyle w:val="StyleUnderline"/>
          <w:rFonts w:asciiTheme="minorHAnsi" w:hAnsiTheme="minorHAnsi"/>
        </w:rPr>
        <w:t>would be the first target of military retaliation by Iran</w:t>
      </w:r>
      <w:r w:rsidRPr="00082342">
        <w:rPr>
          <w:rFonts w:asciiTheme="minorHAnsi" w:hAnsiTheme="minorHAnsi"/>
          <w:sz w:val="14"/>
        </w:rPr>
        <w:t xml:space="preserve">. </w:t>
      </w:r>
      <w:r w:rsidRPr="00082342">
        <w:rPr>
          <w:rFonts w:asciiTheme="minorHAnsi" w:hAnsiTheme="minorHAnsi"/>
          <w:sz w:val="12"/>
          <w:szCs w:val="12"/>
        </w:rPr>
        <w:t>Broadly speaking, Israelis would be the victims of the machinations of both Washington and their own government. It is, in this regard, absolutely crucial that Israelis forcefully oppose any action by the Netanyahu government to attack Iran. Global Warfare: The Role of US Strategic Command (USSTRATCOM) Global military operations are coordinated out of US Strategic Command Headquarters (USSTRATCOM) at the Offutt Air Force base in Nebraska, in liaison with the regional commands of the unified combatant commands (e.g.. US Central Command in Florida, which is responsible for the Middle East-Central Asian region, See map below) as well as coalition command units in Israel, Turkey, the Persian Gulf and the Diego Garcia military base in the Indian Ocean. Military planning and decision making at a country level by individual allies of US-NATO as well as “partner nations” is integrated into a global military design including the weaponization of space. Under its new mandate, USSTRATCOM has a responsibility for “overseeing a global strike plan” consisting of both conventional and nuclear weapons. In military jargon, it is slated to play the role of “a global integrator charged with the missions of Space Operations; Information Operations; Integrated Missile Defense; Global Command &amp; Control; Intelligence, Surveillance and Reconnaissance; Global Strike; and Strategic Deterrence…. ” USSTRATCOM’s responsibilities include: “leading, planning, &amp; executing strategic deterrence operations” at a global level, “synchronizing global missile defense plans and operations”, “synchronizing regional combat plans”, etc. USSTRATCOM is the lead agency in the coordination of modern warfare. In January 2005, at the outset of the military deployment and build-up directed against Iran, USSTRATCOM was identified as “the lead Combatant Command for integration and synchronization of DoD-wide efforts in combating weapons of mass destruction.” (Michel Chossudovsky, Nuclear War against Iran, Global Research, January 3, 2006). What this means is that the coordination of a large scale attack on Iran, including the various scenarios of escalation in and beyond the broader Middle East Central Asian region would be coordinated by USSTRATCOM. Map: US Central Command’s Area of Jurisdiction Tactical Nuclear Weapons directed against Iran Confirmed by military documents as well as official statements</w:t>
      </w:r>
      <w:r w:rsidRPr="00082342">
        <w:rPr>
          <w:rFonts w:asciiTheme="minorHAnsi" w:hAnsiTheme="minorHAnsi"/>
          <w:sz w:val="14"/>
        </w:rPr>
        <w:t xml:space="preserve">, </w:t>
      </w:r>
      <w:r w:rsidRPr="00082342">
        <w:rPr>
          <w:rStyle w:val="StyleUnderline"/>
          <w:rFonts w:asciiTheme="minorHAnsi" w:hAnsiTheme="minorHAnsi"/>
        </w:rPr>
        <w:t>both the US and Israel contemplate the use of nuclear weapons directed against Iran</w:t>
      </w:r>
      <w:r w:rsidRPr="00082342">
        <w:rPr>
          <w:rFonts w:asciiTheme="minorHAnsi" w:hAnsiTheme="minorHAnsi"/>
          <w:sz w:val="14"/>
        </w:rPr>
        <w:t xml:space="preserve">. In 2006, U.S. Strategic Command (USSTRATCOM) announced it had achieved an operational capability for rapidly striking targets around the globe using nuclear or conventional weapons. This announcement was made after the conduct of military simulations pertaining to a US led nuclear attack against a fictional country. (David Ruppe, Preemptive Nuclear War in a State of Readiness: U.S. Command Declares Global Strike Capability, Global Security Newswire, December 2, 2005) Continuity in relation to the Bush-Cheney era: President Obama has largely endorsed the doctrine of pre-emptive use of nuclear weapons formulated by the previous administration. Under the 2010 Nuclear Posture Review, </w:t>
      </w:r>
      <w:r w:rsidRPr="00082342">
        <w:rPr>
          <w:rStyle w:val="StyleUnderline"/>
          <w:rFonts w:asciiTheme="minorHAnsi" w:hAnsiTheme="minorHAnsi"/>
        </w:rPr>
        <w:t>the Obama administration confirmed “that it is reserving the right to use nuclear weapons against Iran” for its non-compliance with US demands</w:t>
      </w:r>
      <w:r w:rsidRPr="00082342">
        <w:rPr>
          <w:rFonts w:asciiTheme="minorHAnsi" w:hAnsiTheme="minorHAnsi"/>
          <w:sz w:val="14"/>
        </w:rPr>
        <w:t xml:space="preserve"> regarding its alleged (nonexistent) nuclear weapons program. (U.S. Nuclear Option on Iran Linked to Israeli Attack Threat – IPS ipsnews.net, April 23, 2010). The Obama administration has also intimated that </w:t>
      </w:r>
      <w:r w:rsidRPr="00082342">
        <w:rPr>
          <w:rStyle w:val="Emphasis"/>
          <w:rFonts w:asciiTheme="minorHAnsi" w:hAnsiTheme="minorHAnsi"/>
        </w:rPr>
        <w:t>it would use nukes in the case of an Iranian response to an Israeli attack on Iran</w:t>
      </w:r>
      <w:r w:rsidRPr="00082342">
        <w:rPr>
          <w:rFonts w:asciiTheme="minorHAnsi" w:hAnsiTheme="minorHAnsi"/>
          <w:sz w:val="14"/>
        </w:rPr>
        <w:t>. (Ibid). Israel has also drawn up its own “secret plans” to bomb Iran with tactical nuclear weapons: “</w:t>
      </w:r>
      <w:r w:rsidRPr="00082342">
        <w:rPr>
          <w:rStyle w:val="StyleUnderline"/>
          <w:rFonts w:asciiTheme="minorHAnsi" w:hAnsiTheme="minorHAnsi"/>
        </w:rPr>
        <w:t>Israeli military commanders believe conventional strikes may no longer be enough to annihilate increasingly well-defended enrichment facilities.</w:t>
      </w:r>
      <w:r w:rsidRPr="00082342">
        <w:rPr>
          <w:rFonts w:asciiTheme="minorHAnsi" w:hAnsiTheme="minorHAnsi"/>
          <w:sz w:val="14"/>
        </w:rPr>
        <w:t xml:space="preserve"> Several have been built beneath at least 70ft of concrete and rock. However, the nuclear-tipped bunker-busters would be used only if a conventional attack was ruled out and if the United States declined to intervene, senior sources said.”(Revealed: Israel plans nuclear strike on Iran – Times Online, January 7, 2007) Obama’s statements on the use of nuclear weapons against Iran and North Korea are consistent with post 9/11 US nuclear weapons doctrine, which allows for the use of tactical nuclear weapons in the conventional war theater. Through a propaganda campaign which has enlisted the support of “authoritative” nuclear scientists, </w:t>
      </w:r>
      <w:r w:rsidRPr="00082342">
        <w:rPr>
          <w:rStyle w:val="StyleUnderline"/>
          <w:rFonts w:asciiTheme="minorHAnsi" w:hAnsiTheme="minorHAnsi"/>
        </w:rPr>
        <w:t>mini-nukes are upheld as an instrument of peace,</w:t>
      </w:r>
      <w:r w:rsidRPr="00082342">
        <w:rPr>
          <w:rFonts w:asciiTheme="minorHAnsi" w:hAnsiTheme="minorHAnsi"/>
          <w:sz w:val="14"/>
        </w:rPr>
        <w:t xml:space="preserve"> namely a means to combating “Islamic terrorism” and instating Western style “democracy” in Iran. The </w:t>
      </w:r>
      <w:r w:rsidRPr="00082342">
        <w:rPr>
          <w:rStyle w:val="StyleUnderline"/>
          <w:rFonts w:asciiTheme="minorHAnsi" w:hAnsiTheme="minorHAnsi"/>
        </w:rPr>
        <w:t>low-yield nukes have been cleared for “battlefield use</w:t>
      </w:r>
      <w:r w:rsidRPr="00082342">
        <w:rPr>
          <w:rFonts w:asciiTheme="minorHAnsi" w:hAnsiTheme="minorHAnsi"/>
          <w:sz w:val="14"/>
        </w:rPr>
        <w:t xml:space="preserve">”. </w:t>
      </w:r>
      <w:r w:rsidRPr="00082342">
        <w:rPr>
          <w:rStyle w:val="StyleUnderline"/>
          <w:rFonts w:asciiTheme="minorHAnsi" w:hAnsiTheme="minorHAnsi"/>
        </w:rPr>
        <w:t>They are slated to be used against Iran</w:t>
      </w:r>
      <w:r w:rsidRPr="00082342">
        <w:rPr>
          <w:rFonts w:asciiTheme="minorHAnsi" w:hAnsiTheme="minorHAnsi"/>
          <w:sz w:val="14"/>
        </w:rPr>
        <w:t xml:space="preserve"> </w:t>
      </w:r>
      <w:r w:rsidRPr="00082342">
        <w:rPr>
          <w:rFonts w:asciiTheme="minorHAnsi" w:hAnsiTheme="minorHAnsi"/>
          <w:sz w:val="12"/>
          <w:szCs w:val="12"/>
        </w:rPr>
        <w:t>and Syria in the next stage of America’s “war on Terrorism” alongside conventional weapons. “Administration officials argue that low-yield nuclear weapons are needed as a credible deterrent against rogue states. [Iran, Syria, North Korea] Their logic is that existing nuclear weapons are too destructive to be used except in a full-scale nuclear war. Potential enemies realize this, thus they do not consider the threat of nuclear retaliation to be credible. However, low-yield nuclear weapons are less destructive, thus might conceivably be used. That would make them more effective as a deterrent.” (Opponents Surprised By Elimination of Nuke Research Funds Defense News November 29, 2004) The preferred nuclear weapon to be used against Iran are tactical nuclear weapons (Made in America), namely bunker buster bombs with nuclear warheads (e.g. B61.11), with an explosive capacity between one third to six times a Hiroshima bomb. The B61-11 is the “nuclear version” of the “conventional” BLU 113. or Guided Bomb Unit GBU-28. It can be delivered in much same way as the conventional bunker buster bomb. (See Michel Chossudovsky, http://www.globalresearch.ca/articles/CHO112C.html, see also http://www.thebulletin.org/article_nn.php?art_ofn=jf03norris) . While the US does not contemplate the use of strategic thermonuclear weapons against Iran</w:t>
      </w:r>
      <w:r w:rsidRPr="00082342">
        <w:rPr>
          <w:rFonts w:asciiTheme="minorHAnsi" w:hAnsiTheme="minorHAnsi"/>
          <w:sz w:val="14"/>
        </w:rPr>
        <w:t xml:space="preserve">, </w:t>
      </w:r>
      <w:r w:rsidRPr="00082342">
        <w:rPr>
          <w:rStyle w:val="StyleUnderline"/>
          <w:rFonts w:asciiTheme="minorHAnsi" w:hAnsiTheme="minorHAnsi"/>
        </w:rPr>
        <w:t>Israel’s nuclear arsenal is largely composed of thermonuclear bombs which are deployed and could be used in a war with Iran</w:t>
      </w:r>
      <w:r w:rsidRPr="00082342">
        <w:rPr>
          <w:rFonts w:asciiTheme="minorHAnsi" w:hAnsiTheme="minorHAnsi"/>
          <w:sz w:val="14"/>
        </w:rPr>
        <w:t xml:space="preserve">. Under Israel’s Jericho‐III missile system with a range between 4,800 km to 6,500 km, </w:t>
      </w:r>
      <w:r w:rsidRPr="00082342">
        <w:rPr>
          <w:rStyle w:val="StyleUnderline"/>
          <w:rFonts w:asciiTheme="minorHAnsi" w:hAnsiTheme="minorHAnsi"/>
        </w:rPr>
        <w:t>all Iran would be within reach</w:t>
      </w:r>
      <w:r w:rsidRPr="00082342">
        <w:rPr>
          <w:rFonts w:asciiTheme="minorHAnsi" w:hAnsiTheme="minorHAnsi"/>
          <w:sz w:val="14"/>
        </w:rPr>
        <w:t xml:space="preserve">. Conventional bunker buster Guided Bomb Unit GBU-27 B61 bunker buster bomb Radiactive Fallout </w:t>
      </w:r>
      <w:r w:rsidRPr="00082342">
        <w:rPr>
          <w:rStyle w:val="StyleUnderline"/>
          <w:rFonts w:asciiTheme="minorHAnsi" w:hAnsiTheme="minorHAnsi"/>
        </w:rPr>
        <w:t>The issue of radioactive fallout and contamination</w:t>
      </w:r>
      <w:r w:rsidRPr="00082342">
        <w:rPr>
          <w:rFonts w:asciiTheme="minorHAnsi" w:hAnsiTheme="minorHAnsi"/>
          <w:sz w:val="14"/>
        </w:rPr>
        <w:t xml:space="preserve">, while casually dismissed by US-NATO military analysts, </w:t>
      </w:r>
      <w:r w:rsidRPr="00082342">
        <w:rPr>
          <w:rStyle w:val="Emphasis"/>
          <w:rFonts w:asciiTheme="minorHAnsi" w:hAnsiTheme="minorHAnsi"/>
        </w:rPr>
        <w:t>would be devastating</w:t>
      </w:r>
      <w:r w:rsidRPr="00082342">
        <w:rPr>
          <w:rFonts w:asciiTheme="minorHAnsi" w:hAnsiTheme="minorHAnsi"/>
          <w:sz w:val="14"/>
        </w:rPr>
        <w:t>, potentially affecting a large area of the broader Middle East (including Israel) and Central Asian region. In an utterly twisted logic, nuclear weapons are presented as a means to building peace and preventing “collateral damage”. Iran’s nonexistent nuclear weapons are a threat to global security, whereas those of the US and Israel are instruments of peace” harmless to the surrounding civilian population“.</w:t>
      </w:r>
    </w:p>
    <w:p w:rsidR="00B260CE" w:rsidRPr="00082342" w:rsidRDefault="00B260CE" w:rsidP="00B260CE">
      <w:pPr>
        <w:rPr>
          <w:rFonts w:asciiTheme="minorHAnsi" w:hAnsiTheme="minorHAnsi" w:cstheme="majorBidi"/>
          <w:sz w:val="16"/>
        </w:rPr>
      </w:pPr>
    </w:p>
    <w:p w:rsidR="00B260CE" w:rsidRDefault="00B260CE" w:rsidP="00B260CE">
      <w:pPr>
        <w:pStyle w:val="Heading4"/>
      </w:pPr>
      <w:r>
        <w:t>Phase out of aid solves- it maintains Israeli security needs as they transition- independent Israeli military is uniquely key to deterring a laundry list of threats in the Middle East</w:t>
      </w:r>
    </w:p>
    <w:p w:rsidR="00B260CE" w:rsidRPr="00534886" w:rsidRDefault="00B260CE" w:rsidP="00B260CE">
      <w:pPr>
        <w:rPr>
          <w:rStyle w:val="Style13ptBold"/>
        </w:rPr>
      </w:pPr>
      <w:r w:rsidRPr="00534886">
        <w:rPr>
          <w:rStyle w:val="Style13ptBold"/>
        </w:rPr>
        <w:t xml:space="preserve">Freilich 2017 </w:t>
      </w:r>
    </w:p>
    <w:p w:rsidR="00B260CE" w:rsidRPr="00C25A90" w:rsidRDefault="00B260CE" w:rsidP="00B260CE">
      <w:r>
        <w:t>(Charles D., a former deputy national security adviser in Israel and senior fellow at the Belfer Center, Has Israel Grown Too Dependent on the United States?, Mosaic, https://mosaicmagazine.com/essay/israel-zionism/2018/02/has-israel-grown-too-dependent-on-the-united-states/)CN</w:t>
      </w:r>
    </w:p>
    <w:p w:rsidR="00B260CE" w:rsidRDefault="00B260CE" w:rsidP="00B260CE">
      <w:pPr>
        <w:rPr>
          <w:sz w:val="16"/>
        </w:rPr>
      </w:pPr>
      <w:r w:rsidRPr="004B6154">
        <w:rPr>
          <w:sz w:val="16"/>
        </w:rPr>
        <w:t xml:space="preserve">Pulling the lens back a bit, one can safely say that, </w:t>
      </w:r>
      <w:r w:rsidRPr="00D77BAD">
        <w:rPr>
          <w:rStyle w:val="StyleUnderline"/>
        </w:rPr>
        <w:t>militarily, Israel has never been stronger or more secure</w:t>
      </w:r>
      <w:r w:rsidRPr="004B6154">
        <w:rPr>
          <w:sz w:val="16"/>
        </w:rPr>
        <w:t xml:space="preserve">. The Arab armies of yore are in disarray or their governments, gratifyingly, are at peace with Israel, and </w:t>
      </w:r>
      <w:r w:rsidRPr="00D77BAD">
        <w:rPr>
          <w:rStyle w:val="StyleUnderline"/>
        </w:rPr>
        <w:t>there is virtually no danger of conventional military-to-military warfare</w:t>
      </w:r>
      <w:r w:rsidRPr="004B6154">
        <w:rPr>
          <w:sz w:val="16"/>
        </w:rPr>
        <w:t xml:space="preserve">. Syria’s chemical arsenal has been largely dismantled. Hamas poses a painful but limited threat, Hizballah a major but not existential threat. </w:t>
      </w:r>
      <w:r w:rsidRPr="004B6154">
        <w:rPr>
          <w:rStyle w:val="StyleUnderline"/>
        </w:rPr>
        <w:t>The only potentially existential threat—Iran’s nuclear aspirations—has been checked at least for the time being</w:t>
      </w:r>
      <w:r w:rsidRPr="004B6154">
        <w:rPr>
          <w:sz w:val="16"/>
        </w:rPr>
        <w:t xml:space="preserve">. In all of these respects, Israel’s classical national-security doctrine, with its three core concepts of deterrence, early warning, and decisive offensive action, must be deemed a dramatic success. </w:t>
      </w:r>
      <w:r w:rsidRPr="004B6154">
        <w:rPr>
          <w:rStyle w:val="StyleUnderline"/>
        </w:rPr>
        <w:t>And yet,</w:t>
      </w:r>
      <w:r w:rsidRPr="004B6154">
        <w:rPr>
          <w:sz w:val="16"/>
        </w:rPr>
        <w:t xml:space="preserve"> in the chaotic ferment of today’s Middle East, </w:t>
      </w:r>
      <w:r w:rsidRPr="004B6154">
        <w:rPr>
          <w:rStyle w:val="StyleUnderline"/>
        </w:rPr>
        <w:t>Israel continues to draw a broad spectrum of enmity. Iran</w:t>
      </w:r>
      <w:r w:rsidRPr="004B6154">
        <w:rPr>
          <w:sz w:val="16"/>
        </w:rPr>
        <w:t xml:space="preserve">, in addition to its long-term nuclear aspirations, </w:t>
      </w:r>
      <w:r w:rsidRPr="004B6154">
        <w:rPr>
          <w:rStyle w:val="Emphasis"/>
        </w:rPr>
        <w:t>is rapidly,</w:t>
      </w:r>
      <w:r w:rsidRPr="004B6154">
        <w:rPr>
          <w:sz w:val="16"/>
        </w:rPr>
        <w:t xml:space="preserve"> with the help of Russia</w:t>
      </w:r>
      <w:r w:rsidRPr="004B6154">
        <w:rPr>
          <w:rStyle w:val="Emphasis"/>
        </w:rPr>
        <w:t>, expanding its grip on the region</w:t>
      </w:r>
      <w:r w:rsidRPr="004B6154">
        <w:rPr>
          <w:sz w:val="16"/>
        </w:rPr>
        <w:t xml:space="preserve">, </w:t>
      </w:r>
      <w:r w:rsidRPr="004B6154">
        <w:rPr>
          <w:rStyle w:val="StyleUnderline"/>
        </w:rPr>
        <w:t xml:space="preserve">and is the owner and sole proprietor of Hizballah. A regional buildup of conventional arms is also under way, </w:t>
      </w:r>
      <w:r w:rsidRPr="004B6154">
        <w:rPr>
          <w:sz w:val="16"/>
        </w:rPr>
        <w:t xml:space="preserve">as is the capacity for conducting cyber warfare. In response to Iran, </w:t>
      </w:r>
      <w:r w:rsidRPr="004B6154">
        <w:rPr>
          <w:rStyle w:val="StyleUnderline"/>
        </w:rPr>
        <w:t>others in the region may go nuclear, creating a nightmare scenario for the Middle East</w:t>
      </w:r>
      <w:r w:rsidRPr="004B6154">
        <w:rPr>
          <w:sz w:val="16"/>
        </w:rPr>
        <w:t xml:space="preserve"> as a whole. At the same time, ongoing efforts at the delegitimization of Israel have severely undermined its international standing, increasingly affecting its bilateral relationships as well. While the country has developed growing ties with many more countries than ever before, including in Eastern Europe and in Asia, Africa, and Latin America, its standing among traditionally friendly states, especially in Western Europe, has collapsed. Israel could, arguably, afford to lose the support of West European states and publics, wedded as so many of them are to the disabling shibboleths that Israel is the problem in the Middle East and that military power has become an outdated and morally contaminated instrument of statecraft. American support, however, as we have seen, is another matter. And here another worry enters in: namely, that </w:t>
      </w:r>
      <w:r w:rsidRPr="004B6154">
        <w:rPr>
          <w:rStyle w:val="StyleUnderline"/>
        </w:rPr>
        <w:t>the overall international standing of the United States has itself diminished, and in the Middle East its diplomatic stature is at a nadir</w:t>
      </w:r>
      <w:r w:rsidRPr="004B6154">
        <w:rPr>
          <w:sz w:val="16"/>
        </w:rPr>
        <w:t xml:space="preserve">. As a consequence, </w:t>
      </w:r>
      <w:r w:rsidRPr="004B6154">
        <w:rPr>
          <w:rStyle w:val="Emphasis"/>
        </w:rPr>
        <w:t>the American ability effectively to address an array of major regional issues, from Iran</w:t>
      </w:r>
      <w:r w:rsidRPr="004B6154">
        <w:rPr>
          <w:sz w:val="16"/>
        </w:rPr>
        <w:t xml:space="preserve">’s ongoing nuclear program and headlong expansionism, </w:t>
      </w:r>
      <w:r w:rsidRPr="004B6154">
        <w:rPr>
          <w:rStyle w:val="Emphasis"/>
        </w:rPr>
        <w:t>to the possibility of regional nuclear proliferation</w:t>
      </w:r>
      <w:r w:rsidRPr="004B6154">
        <w:rPr>
          <w:sz w:val="16"/>
        </w:rPr>
        <w:t xml:space="preserve">, </w:t>
      </w:r>
      <w:r w:rsidRPr="004B6154">
        <w:rPr>
          <w:rStyle w:val="StyleUnderline"/>
        </w:rPr>
        <w:t>to the situations in Syria, Lebanon, and Iraq, has been undermined. For Israel</w:t>
      </w:r>
      <w:r w:rsidRPr="004B6154">
        <w:rPr>
          <w:sz w:val="16"/>
        </w:rPr>
        <w:t xml:space="preserve">, which is so closely identified with the United States and whose national security is so dependent on it, </w:t>
      </w:r>
      <w:r w:rsidRPr="004B6154">
        <w:rPr>
          <w:rStyle w:val="Emphasis"/>
        </w:rPr>
        <w:t>the implications are disquieting</w:t>
      </w:r>
      <w:r w:rsidRPr="004B6154">
        <w:rPr>
          <w:sz w:val="16"/>
        </w:rPr>
        <w:t xml:space="preserve">, </w:t>
      </w:r>
      <w:r w:rsidRPr="004B6154">
        <w:rPr>
          <w:rStyle w:val="Emphasis"/>
        </w:rPr>
        <w:t>especially</w:t>
      </w:r>
      <w:r w:rsidRPr="004B6154">
        <w:rPr>
          <w:sz w:val="16"/>
        </w:rPr>
        <w:t xml:space="preserve"> </w:t>
      </w:r>
      <w:r w:rsidRPr="004B6154">
        <w:rPr>
          <w:rStyle w:val="StyleUnderline"/>
        </w:rPr>
        <w:t>in light of the</w:t>
      </w:r>
      <w:r w:rsidRPr="004B6154">
        <w:rPr>
          <w:sz w:val="16"/>
        </w:rPr>
        <w:t xml:space="preserve"> concomitant </w:t>
      </w:r>
      <w:r w:rsidRPr="004B6154">
        <w:rPr>
          <w:rStyle w:val="Emphasis"/>
        </w:rPr>
        <w:t>rise of Russian influence in the region.</w:t>
      </w:r>
      <w:r w:rsidRPr="004B6154">
        <w:rPr>
          <w:sz w:val="16"/>
        </w:rPr>
        <w:t xml:space="preserve"> There is, of course, a brighter side: even setting aside the “special relationship” with America, Israel still has close ties with Germany, Poland, the Czech Republic, Canada, Australia, India, Japan, and others, and extensive commercial and military ties with numerous countries around the world, many of which do not maintain diplomatic relations with it. Moreover, despite its rocky relations with the European Union over the Palestinian issue, Israel’s situation also earns understanding among many Western heads of government, if not among elite centers of opinion. Although it does not formally belong to any international bloc, alliance, or association, it is in practice very much part of both the American camp and to a lesser extent the Western one as a whole. And it enjoys considerable “soft power,” based in such diverse sources as the support of Jews the world over, Christian identification with Israel as the Holy Land, the country’s democratic values and reputation as an admired “start-up nation,” and more. While remaining alert to threats and liabilities, therefore, </w:t>
      </w:r>
      <w:r w:rsidRPr="004B6154">
        <w:rPr>
          <w:rStyle w:val="Emphasis"/>
        </w:rPr>
        <w:t>it is of the essence to preserve and build on Israel’s advantages.</w:t>
      </w:r>
      <w:r w:rsidRPr="004B6154">
        <w:rPr>
          <w:sz w:val="16"/>
        </w:rPr>
        <w:t xml:space="preserve"> Without going into the details of actual policies—for these, I refer the reader to my forthcoming book—let me conclude by sketching the main points as they pertain to our specific subject here: namely, the “special relationship” with the U.S. In a nutshell</w:t>
      </w:r>
      <w:r w:rsidRPr="004B6154">
        <w:rPr>
          <w:rStyle w:val="StyleUnderline"/>
        </w:rPr>
        <w:t>, I urge an approach</w:t>
      </w:r>
      <w:r w:rsidRPr="004B6154">
        <w:rPr>
          <w:sz w:val="16"/>
        </w:rPr>
        <w:t xml:space="preserve"> that may on the surface seem paradoxical if not contradictory, but </w:t>
      </w:r>
      <w:r w:rsidRPr="004B6154">
        <w:rPr>
          <w:rStyle w:val="StyleUnderline"/>
        </w:rPr>
        <w:t>which</w:t>
      </w:r>
      <w:r w:rsidRPr="004B6154">
        <w:rPr>
          <w:sz w:val="16"/>
        </w:rPr>
        <w:t xml:space="preserve">, </w:t>
      </w:r>
      <w:r w:rsidRPr="004B6154">
        <w:rPr>
          <w:rStyle w:val="StyleUnderline"/>
        </w:rPr>
        <w:t>in</w:t>
      </w:r>
      <w:r w:rsidRPr="004B6154">
        <w:rPr>
          <w:sz w:val="16"/>
        </w:rPr>
        <w:t xml:space="preserve"> adopting </w:t>
      </w:r>
      <w:r w:rsidRPr="004B6154">
        <w:rPr>
          <w:rStyle w:val="StyleUnderline"/>
        </w:rPr>
        <w:t>a long-term perspective, takes into account both the strengths and the weaknesses of the current arrangement</w:t>
      </w:r>
      <w:r w:rsidRPr="004B6154">
        <w:rPr>
          <w:sz w:val="16"/>
        </w:rPr>
        <w:t xml:space="preserve">. —First and foremost, the “special relationship” should be explicitly declared as what I called it in this essay’s very first sentence: namely, a fundamental pillar of Israel’s national-security strategy. Practically, this will involve continuing to align Israeli policies with American policies, minimizing differences and areas of friction, and building a new bilateral agenda on which both sides broadly agree. —Next, </w:t>
      </w:r>
      <w:r w:rsidRPr="004B6154">
        <w:rPr>
          <w:rStyle w:val="StyleUnderline"/>
        </w:rPr>
        <w:t>even as there is no realistic alternative today to the extraordinary bilateral relationship with Washington, there is also no blinking the price paid for it in Israel’s loss of independence and freedom of maneuver</w:t>
      </w:r>
      <w:r w:rsidRPr="004B6154">
        <w:rPr>
          <w:sz w:val="16"/>
        </w:rPr>
        <w:t xml:space="preserve">. In reality, </w:t>
      </w:r>
      <w:r w:rsidRPr="004B6154">
        <w:rPr>
          <w:rStyle w:val="Emphasis"/>
        </w:rPr>
        <w:t>to be so heavily dependent on the United States serves neither side’s interests</w:t>
      </w:r>
      <w:r w:rsidRPr="004B6154">
        <w:rPr>
          <w:sz w:val="16"/>
        </w:rPr>
        <w:t xml:space="preserve">. There is thus much merit in Israel’s continuing to cultivate closer ties of all kinds with other friendly and politically compatible nations, both as an objective in its own right and as an insurance policy for cases where Israel’s interests may differ somewhat from those of the United States. —By the same token, in light of the warning signs discussed earlier, there is also merit in the suggestion that </w:t>
      </w:r>
      <w:r w:rsidRPr="004B6154">
        <w:rPr>
          <w:rStyle w:val="StyleUnderline"/>
        </w:rPr>
        <w:t>Israel should begin gradually weaning itself</w:t>
      </w:r>
      <w:r w:rsidRPr="004B6154">
        <w:rPr>
          <w:sz w:val="16"/>
        </w:rPr>
        <w:t>—</w:t>
      </w:r>
      <w:r w:rsidRPr="004B6154">
        <w:rPr>
          <w:rStyle w:val="StyleUnderline"/>
        </w:rPr>
        <w:t>not</w:t>
      </w:r>
      <w:r w:rsidRPr="004B6154">
        <w:rPr>
          <w:sz w:val="16"/>
        </w:rPr>
        <w:t xml:space="preserve">, it goes without saying, </w:t>
      </w:r>
      <w:r w:rsidRPr="004B6154">
        <w:rPr>
          <w:rStyle w:val="Emphasis"/>
        </w:rPr>
        <w:t>from American political and diplomatic support but specifically from American military aid,</w:t>
      </w:r>
      <w:r w:rsidRPr="004B6154">
        <w:rPr>
          <w:sz w:val="16"/>
        </w:rPr>
        <w:t xml:space="preserve"> and in much the same manner as it did from American economic aid in the late 1990s. The question is one of political and strategic timing. It is of course very hard to forgo billions of dollars in annual aid, especially at a time when Israel continues to face major threats, when the United States attaches importance to Israel’s economic and social vitality, and when there is no pressure in Congress to end the aid. With that in mind, </w:t>
      </w:r>
      <w:r w:rsidRPr="004B6154">
        <w:rPr>
          <w:rStyle w:val="StyleUnderline"/>
        </w:rPr>
        <w:t>Israel should continue to pursue the closest strategic relationship possible with Washington while also stressing the elements of self-reliance that are central to its defense doctrine, including adequate military and strategic capabilities for those cases in which Israel does not need the United States or where the United States cannot or does not wish to become involved</w:t>
      </w:r>
      <w:r w:rsidRPr="004B6154">
        <w:rPr>
          <w:sz w:val="16"/>
        </w:rPr>
        <w:t xml:space="preserve">. </w:t>
      </w:r>
      <w:r w:rsidRPr="004B6154">
        <w:rPr>
          <w:rStyle w:val="StyleUnderline"/>
        </w:rPr>
        <w:t>When might a multiyear phaseout of U. S. military aid begin?</w:t>
      </w:r>
      <w:r w:rsidRPr="004B6154">
        <w:rPr>
          <w:sz w:val="16"/>
        </w:rPr>
        <w:t xml:space="preserve"> Circumstances permitting, </w:t>
      </w:r>
      <w:r w:rsidRPr="004B6154">
        <w:rPr>
          <w:rStyle w:val="StyleUnderline"/>
        </w:rPr>
        <w:t>the logical date would be at the end of the present ten-year aid package</w:t>
      </w:r>
      <w:r w:rsidRPr="004B6154">
        <w:rPr>
          <w:sz w:val="16"/>
        </w:rPr>
        <w:t xml:space="preserve">—that is, in 2027, by which time approximately 50 years will have passed since the massive aid program was born. In the unlikely event that strategic circumstances take an unexpected turn for the better, or, conversely, that significant political pressure for a cut were to emerge in the United States, </w:t>
      </w:r>
      <w:r w:rsidRPr="004B6154">
        <w:rPr>
          <w:rStyle w:val="StyleUnderline"/>
        </w:rPr>
        <w:t>Israel might consider proactively initiating an earlier phase-out</w:t>
      </w:r>
      <w:r w:rsidRPr="004B6154">
        <w:rPr>
          <w:sz w:val="16"/>
        </w:rPr>
        <w:t>.</w:t>
      </w:r>
    </w:p>
    <w:p w:rsidR="00B260CE" w:rsidRDefault="00B260CE" w:rsidP="00B260CE"/>
    <w:p w:rsidR="00B260CE" w:rsidRDefault="00B260CE" w:rsidP="00B260CE"/>
    <w:p w:rsidR="00B260CE" w:rsidRPr="00082342" w:rsidRDefault="00B260CE" w:rsidP="00B260CE">
      <w:pPr>
        <w:pStyle w:val="Heading4"/>
        <w:rPr>
          <w:rFonts w:asciiTheme="minorHAnsi" w:hAnsiTheme="minorHAnsi"/>
        </w:rPr>
      </w:pPr>
      <w:r>
        <w:rPr>
          <w:rFonts w:asciiTheme="minorHAnsi" w:hAnsiTheme="minorHAnsi"/>
        </w:rPr>
        <w:t>Israel can innovate with a phaseout- it won’t undermine their military effectiveness and boosts domestic defense industry</w:t>
      </w:r>
    </w:p>
    <w:p w:rsidR="00B260CE" w:rsidRPr="00082342" w:rsidRDefault="00B260CE" w:rsidP="00B260CE">
      <w:pPr>
        <w:rPr>
          <w:rFonts w:asciiTheme="minorHAnsi" w:hAnsiTheme="minorHAnsi"/>
        </w:rPr>
      </w:pPr>
      <w:r w:rsidRPr="00082342">
        <w:rPr>
          <w:rStyle w:val="Style13ptBold"/>
          <w:rFonts w:asciiTheme="minorHAnsi" w:hAnsiTheme="minorHAnsi"/>
        </w:rPr>
        <w:t xml:space="preserve">Solomon 13 </w:t>
      </w:r>
      <w:r w:rsidRPr="00082342">
        <w:rPr>
          <w:rFonts w:asciiTheme="minorHAnsi" w:hAnsiTheme="minorHAnsi"/>
        </w:rPr>
        <w:t>Lawrence Solomon, [Lawrence Solomon is one of Canada's leading environmentalists. His book, The Conserver Solution (Doubleday) popularized the Conserver Society concept in the late 1970s and became the manual for those interested in incorporating environmental factors into economic life. An advisor to President Jimmy Carter's Task Force on the Global Environment (the Global 2000 Report) in the late 1970's, he has since been at the forefront of movements to reform foreign aid, stop nuclear power expansion and adopt toll roads. Mr. Solomon is a founder and managing director of Energy Probe Research Foundation and the executive director of its Energy Probe and Urban Renaissance Institute divisions. He has been a columnist for The Globe and Mail, a contributor to the Wall Street Journal, the editor and publisher of the award-winning The Next City magazine, and the author or co-author of seven books, most recently The Deniers, a #1 environmental best-seller in both Canada and the U.S.]  1-11-2013, "Lawrence Solomon: Israel can live without U.S. aid," Financial Post, https://business.financialpost.com/opinion/israel-can-live-without-u-s-aid</w:t>
      </w:r>
    </w:p>
    <w:p w:rsidR="00B260CE" w:rsidRPr="00480AA9" w:rsidRDefault="00B260CE" w:rsidP="00B260CE">
      <w:pPr>
        <w:rPr>
          <w:rStyle w:val="StyleUnderline"/>
        </w:rPr>
      </w:pPr>
      <w:r w:rsidRPr="007B7EED">
        <w:rPr>
          <w:rStyle w:val="StyleUnderline"/>
        </w:rPr>
        <w:t>A freed Israeli military economy would only propel its economy to new heights</w:t>
      </w:r>
      <w:r>
        <w:rPr>
          <w:rStyle w:val="StyleUnderline"/>
        </w:rPr>
        <w:t xml:space="preserve"> </w:t>
      </w:r>
      <w:r w:rsidRPr="00480AA9">
        <w:rPr>
          <w:sz w:val="16"/>
        </w:rPr>
        <w:t xml:space="preserve">To the delight of Israel’s enemies and the dismay of its supporters, libertarian Senator Rand </w:t>
      </w:r>
      <w:r w:rsidRPr="00480AA9">
        <w:rPr>
          <w:rStyle w:val="StyleUnderline"/>
        </w:rPr>
        <w:t>Paul</w:t>
      </w:r>
      <w:r w:rsidRPr="00480AA9">
        <w:rPr>
          <w:sz w:val="16"/>
        </w:rPr>
        <w:t xml:space="preserve">, a potential Republican contender for the United States presidency, </w:t>
      </w:r>
      <w:r w:rsidRPr="00480AA9">
        <w:rPr>
          <w:rStyle w:val="StyleUnderline"/>
        </w:rPr>
        <w:t>argued while in Israel this week that the U.S. should phase out the $3-billion per year in aid that it provides Israel’s military.</w:t>
      </w:r>
      <w:r w:rsidRPr="00480AA9">
        <w:rPr>
          <w:sz w:val="16"/>
        </w:rPr>
        <w:t xml:space="preserve"> Ending this aid along with U.S. aid to all foreign countries — call it the Rand Paul Doctrine — would actually leave Israel better off, he claimed to raised eyebrows. Criticism was quick, especially from Israel’s supporters in the U.S. Said Senator Bill Nelson: “Israel needs the full assistance of the U.S. It’s the only way Israel can remain secure.” Said the National Jewish Democratic Council: “Senator Paul’s misguided views on aid to Israel are plain wrong.” In fact, </w:t>
      </w:r>
      <w:r w:rsidRPr="00480AA9">
        <w:rPr>
          <w:rStyle w:val="StyleUnderline"/>
        </w:rPr>
        <w:t>the</w:t>
      </w:r>
      <w:r w:rsidRPr="00480AA9">
        <w:rPr>
          <w:sz w:val="16"/>
        </w:rPr>
        <w:t xml:space="preserve"> Rand </w:t>
      </w:r>
      <w:r w:rsidRPr="00480AA9">
        <w:rPr>
          <w:rStyle w:val="StyleUnderline"/>
        </w:rPr>
        <w:t xml:space="preserve">Paul Doctrine is eminently sensible and should be seen as such, including to Israel’s supporters. Paul’s assessment that U.S. “aid hampers Israel’s ability to </w:t>
      </w:r>
      <w:r w:rsidRPr="00480AA9">
        <w:rPr>
          <w:rStyle w:val="Emphasis"/>
        </w:rPr>
        <w:t>make its own decisions as it sees fit” is indisputable</w:t>
      </w:r>
      <w:r w:rsidRPr="00480AA9">
        <w:rPr>
          <w:sz w:val="16"/>
        </w:rPr>
        <w:t xml:space="preserve">, </w:t>
      </w:r>
      <w:r w:rsidRPr="00480AA9">
        <w:rPr>
          <w:rStyle w:val="StyleUnderline"/>
        </w:rPr>
        <w:t xml:space="preserve">as is his assessment that the U.S. </w:t>
      </w:r>
      <w:r w:rsidRPr="00480AA9">
        <w:rPr>
          <w:rStyle w:val="Emphasis"/>
        </w:rPr>
        <w:t>gift of military hardware represents lost contracts for Israel’s defence industries</w:t>
      </w:r>
      <w:r w:rsidRPr="00480AA9">
        <w:rPr>
          <w:rStyle w:val="StyleUnderline"/>
        </w:rPr>
        <w:t>.</w:t>
      </w:r>
      <w:r w:rsidRPr="00480AA9">
        <w:rPr>
          <w:sz w:val="16"/>
        </w:rPr>
        <w:t xml:space="preserve"> Fresh eyes on Israel’s need for U.S. help would be salutary. For starters, let’s dispense with the myth that, but for the grace of the U.S. government, Israel could never have survived against its much more populous and better-armed enemies. In the first decades following Israel’s creation in 1948, the U.S was less friend than foe, generally siding with Israel’s Arab neighbours, whom the U.S courted for their oil wealth and to keep them out of the Soviet sphere. The U.S. not only gave Israel little economic and no military aid in the early years — the first military grant wouldn’t come until 1974, a quarter century after Israel’s founding — it refused to even sell arms to help the fledgling state defend itself. Meanwhile, the U.S. not only sold arms to Israel’s enemies, it also lavished them with economic and military aid through a Marshall-type plan for the Middle East. Worse, the U.S. used the full force of its diplomacy to undermine Israel’s ability to defend itself. In 1956, after Egypt blockaded shipping into Israel and seized the Suez Canal, an international waterway owned by the U.K. and France, the three countries jointly invaded Egypt to restore their rights. Although U.S. president Eisenhower acknowledged that Egypt’s “grave and repeated provocations” had led to the invasion, he decided to curry friendship with the Arab world by forcing the invaders to withdraw. To bring to heel a resistant U.K., which was still destitute after its losses during World War II, Eisenhower threatened to financially cripple it, by selling U.K. bonds to devalue the pound and blocking a $1-billion IMF loan that the U.K. desperately needed. To get Israel to withdraw from territories captured in the war, which it refused to do without guarantees that Egypt would cease attacking its civilians and its ships, Eisenhower threatened Israel with expulsion from the UN, adding gravitas to his demands by making them in a radio and television address to the American people from the White House. </w:t>
      </w:r>
      <w:r w:rsidRPr="00480AA9">
        <w:rPr>
          <w:rStyle w:val="StyleUnderline"/>
        </w:rPr>
        <w:t>The U.S. attitude toward Israel changed, and the military aid began, only after the U.S. realized that Israel had built a potent military that it could enlist in thwarting Soviet ambitions</w:t>
      </w:r>
      <w:r w:rsidRPr="00480AA9">
        <w:rPr>
          <w:sz w:val="16"/>
        </w:rPr>
        <w:t xml:space="preserve"> in the Middle East. Even then, from Israel’s perspective the U.S. aid often amounted to compensation, to persuade Israel to act in what would otherwise have been against its own interests. For example, after Israel won the Sinai peninsula from Egypt in the 1967 Six Day War, the Sinai became a valuable asset of Israel’s, partly because it served as a buffer to thwart future Egyptian attacks, partly because Israel discovered oil there, a commodity needed by both its military and economy. When Egypt failed to get the Sinai back in its 1973 Yom Kippur War against Israel, it decided to cut a deal with the U.S. — it would switch sides in the Cold War, abandoning the U.S.S.R. for the U.S., if the U.S. could persuade Israel to abandon the Sinai, along with the oil and military bases it had built there. The U.S. agreed to the deal, and obtained Israel’s agreement by providing it with partial compensation. Subsequent large military grants were also tied to Israel’s agreement to serve some U.S. geopolitical interest. </w:t>
      </w:r>
      <w:r w:rsidRPr="00480AA9">
        <w:rPr>
          <w:rStyle w:val="StyleUnderline"/>
        </w:rPr>
        <w:t>In recent decades the U.S. has been more friend than foe</w:t>
      </w:r>
      <w:r w:rsidRPr="00480AA9">
        <w:rPr>
          <w:sz w:val="16"/>
        </w:rPr>
        <w:t xml:space="preserve">, the two countries having developed a strong alliance, and U.S. military aid to Israel has grown to its current $3-billion per year level (Israel now receives no economic aid). But </w:t>
      </w:r>
      <w:r w:rsidRPr="00480AA9">
        <w:rPr>
          <w:rStyle w:val="StyleUnderline"/>
        </w:rPr>
        <w:t>the common view by Israel’s supporters and haters alike that Israel needs a $3-billion handout for its survival is nonsense. Israel has a powerhouse economy</w:t>
      </w:r>
      <w:r w:rsidRPr="00480AA9">
        <w:rPr>
          <w:sz w:val="16"/>
        </w:rPr>
        <w:t xml:space="preserve"> — the best performing in the developed world — </w:t>
      </w:r>
      <w:r w:rsidRPr="00480AA9">
        <w:rPr>
          <w:rStyle w:val="Emphasis"/>
        </w:rPr>
        <w:t>that could easily absorb a $3-billion hit, which amounts to about 1% of its GDP</w:t>
      </w:r>
      <w:r w:rsidRPr="00480AA9">
        <w:rPr>
          <w:sz w:val="16"/>
        </w:rPr>
        <w:t xml:space="preserve">. </w:t>
      </w:r>
      <w:r w:rsidRPr="00480AA9">
        <w:rPr>
          <w:rStyle w:val="StyleUnderline"/>
        </w:rPr>
        <w:t>When Israel was poor, its military absorbed a whopping one-third of its GDP</w:t>
      </w:r>
      <w:r w:rsidRPr="00480AA9">
        <w:rPr>
          <w:sz w:val="16"/>
        </w:rPr>
        <w:t xml:space="preserve">. As Israel became affluent and its military more efficient over the decades, the cost steadily dropped to 25% of GDP, then 20%, then 10%, then 7.5% and now approximately 6.5% of GDP. </w:t>
      </w:r>
      <w:r w:rsidRPr="00480AA9">
        <w:rPr>
          <w:rStyle w:val="StyleUnderline"/>
        </w:rPr>
        <w:t>If Israel needed to assume the full cost of its military, the cost would merely revert to 7.5% temporarily before resuming its downward trajectory.</w:t>
      </w:r>
      <w:r>
        <w:rPr>
          <w:rStyle w:val="StyleUnderline"/>
        </w:rPr>
        <w:t xml:space="preserve"> </w:t>
      </w:r>
      <w:r w:rsidRPr="00480AA9">
        <w:rPr>
          <w:sz w:val="16"/>
        </w:rPr>
        <w:t xml:space="preserve">That downward trajectory would likely speed up under a Rand Paul doctrine, which would also deny aid to Israel’s neighbours. With Egypt and the Palestinians shorn of U.S. arms, Israel would be able to shrug off much of its defence burden, which today remains more than three times the Western world’s average. </w:t>
      </w:r>
      <w:r w:rsidRPr="00480AA9">
        <w:rPr>
          <w:rStyle w:val="StyleUnderline"/>
        </w:rPr>
        <w:t xml:space="preserve">Israel’s defence spending would also drop because it wouldn’t be as reliant on expensive U.S. arms </w:t>
      </w:r>
      <w:r w:rsidRPr="00480AA9">
        <w:rPr>
          <w:sz w:val="16"/>
        </w:rPr>
        <w:t xml:space="preserve">— under terms of its military aid agreement with the U.S., about $2.25-billion of the $3-billion must be spent on U.S. arms suppliers, </w:t>
      </w:r>
      <w:r w:rsidRPr="00480AA9">
        <w:rPr>
          <w:rStyle w:val="Emphasis"/>
        </w:rPr>
        <w:t>whose merchandise often needs to be retrofitted to meet Israeli needs.</w:t>
      </w:r>
      <w:r>
        <w:rPr>
          <w:rStyle w:val="Emphasis"/>
        </w:rPr>
        <w:t xml:space="preserve"> </w:t>
      </w:r>
      <w:r w:rsidRPr="00480AA9">
        <w:rPr>
          <w:sz w:val="16"/>
        </w:rPr>
        <w:t xml:space="preserve">Paul’s other arguments — </w:t>
      </w:r>
      <w:r w:rsidRPr="00480AA9">
        <w:rPr>
          <w:rStyle w:val="StyleUnderline"/>
        </w:rPr>
        <w:t xml:space="preserve">that Israel’s military industries would benefit once the Israeli government wasn’t tied to buying American and that “our money sometimes clouds the sovereignty of Israel” — are, if anything, </w:t>
      </w:r>
      <w:r w:rsidRPr="00480AA9">
        <w:rPr>
          <w:rStyle w:val="Emphasis"/>
        </w:rPr>
        <w:t>understatements</w:t>
      </w:r>
      <w:r w:rsidRPr="00480AA9">
        <w:rPr>
          <w:sz w:val="16"/>
        </w:rPr>
        <w:t xml:space="preserve">. Although </w:t>
      </w:r>
      <w:r w:rsidRPr="00480AA9">
        <w:rPr>
          <w:rStyle w:val="StyleUnderline"/>
        </w:rPr>
        <w:t>Israel’s arms industry</w:t>
      </w:r>
      <w:r w:rsidRPr="00480AA9">
        <w:rPr>
          <w:sz w:val="16"/>
        </w:rPr>
        <w:t xml:space="preserve"> is one of the world’s largest, it </w:t>
      </w:r>
      <w:r w:rsidRPr="00480AA9">
        <w:rPr>
          <w:rStyle w:val="StyleUnderline"/>
        </w:rPr>
        <w:t>has been thwarted on numerous occasions by the U.S</w:t>
      </w:r>
      <w:r w:rsidRPr="00480AA9">
        <w:rPr>
          <w:sz w:val="16"/>
        </w:rPr>
        <w:t xml:space="preserve">., which blocked Israeli arms sales to China and Russia, and stopped Israel from building military jets that could compete with America’s. </w:t>
      </w:r>
      <w:r w:rsidRPr="00480AA9">
        <w:rPr>
          <w:rStyle w:val="StyleUnderline"/>
        </w:rPr>
        <w:t>A freed Israeli military economy, the single biggest factor in Israel’s phenomenal economic growth, would only propel its economy to new heights.</w:t>
      </w:r>
    </w:p>
    <w:p w:rsidR="00B260CE" w:rsidRDefault="00B260CE" w:rsidP="00B260CE"/>
    <w:p w:rsidR="00B260CE" w:rsidRDefault="00B260CE" w:rsidP="00B260CE"/>
    <w:p w:rsidR="00B260CE" w:rsidRDefault="00B260CE" w:rsidP="00B260CE">
      <w:pPr>
        <w:pStyle w:val="Heading3"/>
      </w:pPr>
      <w:r>
        <w:t>1AC US Intervention Advantage</w:t>
      </w:r>
    </w:p>
    <w:p w:rsidR="00B260CE" w:rsidRPr="001A5C93" w:rsidRDefault="00B260CE" w:rsidP="00B260CE"/>
    <w:p w:rsidR="00B260CE" w:rsidRPr="001A5C93" w:rsidRDefault="00B260CE" w:rsidP="00B260CE">
      <w:pPr>
        <w:rPr>
          <w:rStyle w:val="StyleUnderline"/>
        </w:rPr>
      </w:pPr>
    </w:p>
    <w:p w:rsidR="00B260CE" w:rsidRPr="00585EC8" w:rsidRDefault="00B260CE" w:rsidP="00B260CE">
      <w:pPr>
        <w:pStyle w:val="Heading4"/>
      </w:pPr>
      <w:r>
        <w:t>US military support for Israel undermines its credibility- causes anti-american terrorism and guarantees US is drawn into another Middle East war</w:t>
      </w:r>
    </w:p>
    <w:p w:rsidR="00B260CE" w:rsidRPr="00BC1E42" w:rsidRDefault="00B260CE" w:rsidP="00B260CE">
      <w:pPr>
        <w:rPr>
          <w:rStyle w:val="Style13ptBold"/>
        </w:rPr>
      </w:pPr>
      <w:r w:rsidRPr="00BC1E42">
        <w:rPr>
          <w:rStyle w:val="Style13ptBold"/>
        </w:rPr>
        <w:t xml:space="preserve">Sjursen in 2019 </w:t>
      </w:r>
    </w:p>
    <w:p w:rsidR="00B260CE" w:rsidRDefault="00B260CE" w:rsidP="00B260CE">
      <w:r>
        <w:t xml:space="preserve">Maj. Danny Sjursen is a retired U.S. Army officer who served combat tours with reconnaissance units in Iraq and Afghanistan and former history instructor at West Point, Has the U.S. Alliance With Israel Finally Run Its Course?, </w:t>
      </w:r>
      <w:hyperlink r:id="rId8" w:history="1">
        <w:r w:rsidRPr="009827B0">
          <w:rPr>
            <w:rStyle w:val="Hyperlink"/>
          </w:rPr>
          <w:t>https://www.truthdig.com/articles/has-the-u-s-alliance-with-israel-finally-run-its-course</w:t>
        </w:r>
      </w:hyperlink>
    </w:p>
    <w:p w:rsidR="00B260CE" w:rsidRPr="00585EC8" w:rsidRDefault="00B260CE" w:rsidP="00B260CE">
      <w:pPr>
        <w:rPr>
          <w:sz w:val="14"/>
        </w:rPr>
      </w:pPr>
      <w:r w:rsidRPr="00585EC8">
        <w:rPr>
          <w:sz w:val="14"/>
        </w:rPr>
        <w:t xml:space="preserve">Nonetheless, </w:t>
      </w:r>
      <w:r w:rsidRPr="00585EC8">
        <w:rPr>
          <w:rStyle w:val="StyleUnderline"/>
        </w:rPr>
        <w:t>regarding the U.S.-Israel nexus, the time is now for</w:t>
      </w:r>
      <w:r w:rsidRPr="00585EC8">
        <w:rPr>
          <w:sz w:val="14"/>
        </w:rPr>
        <w:t xml:space="preserve"> reassessment and </w:t>
      </w:r>
      <w:r w:rsidRPr="00585EC8">
        <w:rPr>
          <w:rStyle w:val="StyleUnderline"/>
        </w:rPr>
        <w:t>realignment</w:t>
      </w:r>
      <w:r w:rsidRPr="00585EC8">
        <w:rPr>
          <w:sz w:val="14"/>
        </w:rPr>
        <w:t xml:space="preserve">. For far too long, </w:t>
      </w:r>
      <w:r w:rsidRPr="00585EC8">
        <w:rPr>
          <w:rStyle w:val="StyleUnderline"/>
        </w:rPr>
        <w:t>Washington’s bipartisan</w:t>
      </w:r>
      <w:r w:rsidRPr="00585EC8">
        <w:rPr>
          <w:sz w:val="14"/>
        </w:rPr>
        <w:t xml:space="preserve">, reflexive </w:t>
      </w:r>
      <w:r w:rsidRPr="00585EC8">
        <w:rPr>
          <w:rStyle w:val="StyleUnderline"/>
        </w:rPr>
        <w:t xml:space="preserve">backing of Israel has </w:t>
      </w:r>
      <w:r w:rsidRPr="00585EC8">
        <w:rPr>
          <w:rStyle w:val="Emphasis"/>
        </w:rPr>
        <w:t>damaged America’s good name on the Arab (or Muslim) “street,” and inflicted substantial strategic costs in the Greater Middle East</w:t>
      </w:r>
      <w:r w:rsidRPr="00585EC8">
        <w:rPr>
          <w:rStyle w:val="StyleUnderline"/>
        </w:rPr>
        <w:t>.</w:t>
      </w:r>
      <w:r w:rsidRPr="00585EC8">
        <w:rPr>
          <w:sz w:val="14"/>
        </w:rPr>
        <w:t xml:space="preserve"> As President </w:t>
      </w:r>
      <w:r w:rsidRPr="00585EC8">
        <w:rPr>
          <w:rStyle w:val="StyleUnderline"/>
        </w:rPr>
        <w:t>Trump</w:t>
      </w:r>
      <w:r w:rsidRPr="00585EC8">
        <w:rPr>
          <w:sz w:val="14"/>
        </w:rPr>
        <w:t xml:space="preserve">, ostensibly, gears up to withdraw the US military from a series of regional quagmires, he </w:t>
      </w:r>
      <w:r w:rsidRPr="00585EC8">
        <w:rPr>
          <w:rStyle w:val="StyleUnderline"/>
        </w:rPr>
        <w:t>should</w:t>
      </w:r>
      <w:r w:rsidRPr="00585EC8">
        <w:rPr>
          <w:sz w:val="14"/>
        </w:rPr>
        <w:t xml:space="preserve"> simultaneously </w:t>
      </w:r>
      <w:r w:rsidRPr="00585EC8">
        <w:rPr>
          <w:rStyle w:val="StyleUnderline"/>
        </w:rPr>
        <w:t xml:space="preserve">address one root of America’s long-term “beef” with average Muslims – </w:t>
      </w:r>
      <w:r w:rsidRPr="00585EC8">
        <w:rPr>
          <w:rStyle w:val="Emphasis"/>
        </w:rPr>
        <w:t>Washington’s no-strings-attached support for Israel</w:t>
      </w:r>
      <w:r w:rsidRPr="00585EC8">
        <w:rPr>
          <w:rStyle w:val="StyleUnderline"/>
        </w:rPr>
        <w:t>.</w:t>
      </w:r>
      <w:r w:rsidRPr="00585EC8">
        <w:rPr>
          <w:sz w:val="14"/>
        </w:rPr>
        <w:t xml:space="preserve"> He won’t, naturally. Though </w:t>
      </w:r>
      <w:r w:rsidRPr="00585EC8">
        <w:rPr>
          <w:rStyle w:val="StyleUnderline"/>
        </w:rPr>
        <w:t>Trump</w:t>
      </w:r>
      <w:r w:rsidRPr="00585EC8">
        <w:rPr>
          <w:sz w:val="14"/>
        </w:rPr>
        <w:t xml:space="preserve"> sometimes displays admirable instincts to ditch military liabilities in the Mideast, he </w:t>
      </w:r>
      <w:r w:rsidRPr="00585EC8">
        <w:rPr>
          <w:rStyle w:val="StyleUnderline"/>
        </w:rPr>
        <w:t>has only ratcheted up America’s iron-alliance with Israel.</w:t>
      </w:r>
      <w:r w:rsidRPr="00585EC8">
        <w:rPr>
          <w:sz w:val="14"/>
        </w:rPr>
        <w:t xml:space="preserve"> In a staggering, and internationally isolated, move, he even moved the US embassy to Israel into the heart of Jerusalem – recognizing the contested city as the singular capital of the Jewish state. Look, Israel – like our other nefarious frenemy, Saudi Arabia – buys tons of American weapons, and Trump-the-businessman absolutely loves that. Besides, Trump and (recently indicted) Prime Minister Netanyahu are political peas in a pod – both face potential corruption charges and rely on fear-mongering to whip up support from their right wing bases. The (not so) dirty little secret is that the American president could care less about the plight of brown-skinned foreigners, whether along the US southern border or in Gaza and West Bank refugee camps. Trump doesn’t want to recalibrate America’s relationship with the Muslim world, he simply wants to (rightfully) cut the sunk costs of aimless US military interventions in the region. Cynicism, even when the man is right – remains the name of the proverbial game. Unfortunately, here in the real world, nuance often prevails. As such, </w:t>
      </w:r>
      <w:r w:rsidRPr="00585EC8">
        <w:rPr>
          <w:rStyle w:val="Emphasis"/>
        </w:rPr>
        <w:t>virulent hatred for the US, and Islamist terrorist plots, will not meaningfully decrease until Washington at least begins to address the roots of the problem and rebalances its one-sided relationship with Israel</w:t>
      </w:r>
      <w:r w:rsidRPr="00585EC8">
        <w:rPr>
          <w:sz w:val="14"/>
        </w:rPr>
        <w:t xml:space="preserve">. First off, it’s the right thing to do, and recognizing Palestinian plight would improve America’s ethical image worldwide, which – like it or not – still matters. Second, </w:t>
      </w:r>
      <w:r w:rsidRPr="00585EC8">
        <w:rPr>
          <w:rStyle w:val="StyleUnderline"/>
        </w:rPr>
        <w:t>a pivot away from Israel’s more unhinged policies in the occupied territories is strategically sound, rendering American soldiers and citizens safer.</w:t>
      </w:r>
      <w:r w:rsidRPr="00585EC8">
        <w:rPr>
          <w:sz w:val="14"/>
        </w:rPr>
        <w:t xml:space="preserve"> To wit, this former army officer received countless “ear-fulls” about U.S.-Israel policy from angry moderates in both Iraq and Afghanistan. Decorating dingy Baghdad apartments and Kandahar hovels with pictures of the Dome of the Rock in Jerusalem was quite common – these people cared about average Palestinians, even if their cynical national leaders did not. </w:t>
      </w:r>
      <w:r w:rsidRPr="00585EC8">
        <w:rPr>
          <w:rStyle w:val="StyleUnderline"/>
        </w:rPr>
        <w:t>Even</w:t>
      </w:r>
      <w:r w:rsidRPr="00585EC8">
        <w:rPr>
          <w:sz w:val="14"/>
        </w:rPr>
        <w:t xml:space="preserve"> former CIA Director and then General David </w:t>
      </w:r>
      <w:r w:rsidRPr="00585EC8">
        <w:rPr>
          <w:rStyle w:val="StyleUnderline"/>
        </w:rPr>
        <w:t>Petraeus</w:t>
      </w:r>
      <w:r w:rsidRPr="00585EC8">
        <w:rPr>
          <w:sz w:val="14"/>
        </w:rPr>
        <w:t xml:space="preserve"> – not exactly a liberal snowflake – </w:t>
      </w:r>
      <w:r w:rsidRPr="00585EC8">
        <w:rPr>
          <w:rStyle w:val="StyleUnderline"/>
        </w:rPr>
        <w:t>recognized</w:t>
      </w:r>
      <w:r w:rsidRPr="00585EC8">
        <w:rPr>
          <w:sz w:val="14"/>
        </w:rPr>
        <w:t xml:space="preserve"> way back in 2010 </w:t>
      </w:r>
      <w:r w:rsidRPr="00585EC8">
        <w:rPr>
          <w:rStyle w:val="StyleUnderline"/>
        </w:rPr>
        <w:t>that US favoritism towards Israel and a stalled peace process in the region endangered his troops across the Greater Middle East</w:t>
      </w:r>
      <w:r w:rsidRPr="00585EC8">
        <w:rPr>
          <w:sz w:val="14"/>
        </w:rPr>
        <w:t xml:space="preserve">. He was, predictably, lambasted by the powerful US Israel lobby – but that didn’t make him wrong! Want to genuinely protect the homeland and “the troops” from Islamist-inspired violence? Then insist that Washington demonstrate some sense of equity and justice in Israel/Palestine. And, as Israeli military atrocities and congressional lobbying clout reach a fever pitch, </w:t>
      </w:r>
      <w:r w:rsidRPr="00585EC8">
        <w:rPr>
          <w:rStyle w:val="Emphasis"/>
        </w:rPr>
        <w:t>now is the time to raise the alarm</w:t>
      </w:r>
      <w:r w:rsidRPr="00585EC8">
        <w:rPr>
          <w:sz w:val="14"/>
        </w:rPr>
        <w:t xml:space="preserve">. Recent events indicate the moral and strategic drift of Israeli policy and its unyielding defenders here in the US A recent United Nations Human Rights Committee report absolutely eviscerated the Israeli Army’s heavy-handed response last year to (generally) peaceful Palestinian protests along the Gaza border. The casualty statistics were absurdly one-sided, raising serious questions about Israel’s respect for proportionality. Some 130 unarmed Gazans were killed by military gunfire – including 35 children – and 6,000 others were wounded, as opposed to just two Israeli fatalities. Netanyahu’s government, of course, simply dismissedthe report outright. Netanyahu, and his increasingly right-leaning administration, face their own problems. Israel’s Attorney General has recommended that “King Bibi” be criminally indicted in three separate corruption cases, this coming just before the prime minister’s reelection campaign. Bibi is a liability for the US; he’s politically fragile and his intransigent militarism is increasingly unhinged. Moreover, in years past, Netanyahu has proven willing to meddle in Americanpolitics – addressing the US Congress in the midst of previous election campaigns – which would most certainly be publicly decried if the perpetrator was Russian! Unfortunately, Netanyahu’s shenanigans and Israel’s transgressions receive little criticism here in the “land of the free.” The Israeli Political Action Committee (AIPAC) lobbying organization still exerts significant power in Congress. Need proof? Consider that rather than debating allegations of Israeli military aggression or Netanyahu’s unceasing – if illegal – settlement enterprise in Palestinian territory, the US Senate instead passed an unprecedented violation of Americans’ free speech. This bill makes it illegal for US citizens and groups to “boycott” Israeli institutions or otherwise actively support the growing worldwide BDS (Boycott, Divest, Sanction) movement intended to pressure Israel to end its half-century-long occupation of Palestinian lands. Nor is this some sort of partisan, Republican scheme hatched in a right-wing think tank. Mainstream Democratic Party leaders – think Nancy Pelosi and Steny Hoyer – more than displayed their (literal and figurative) investment in Netanyahu’s audacious cause recently when they publicly rebuked freshman congresswoman (and Muslim) Ilhan Omar after she mildly criticized Israeli policy and its American lobbyists’ power in Washington. It appears that free speech only qualifies as a constitutional right so long as Israel is not the subject! Ethics aside for a moment, </w:t>
      </w:r>
      <w:r w:rsidRPr="00585EC8">
        <w:rPr>
          <w:rStyle w:val="StyleUnderline"/>
        </w:rPr>
        <w:t>Israel</w:t>
      </w:r>
      <w:r w:rsidRPr="00585EC8">
        <w:rPr>
          <w:sz w:val="14"/>
        </w:rPr>
        <w:t xml:space="preserve"> – by occupying much of the West Bank, blockading Gaza, and maintaining growing Jewish settlements in the Palestinian Territories – </w:t>
      </w:r>
      <w:r w:rsidRPr="00585EC8">
        <w:rPr>
          <w:rStyle w:val="StyleUnderline"/>
        </w:rPr>
        <w:t>is in violation of international law. UN Resolutions 191</w:t>
      </w:r>
      <w:r w:rsidRPr="00585EC8">
        <w:rPr>
          <w:sz w:val="14"/>
        </w:rPr>
        <w:t xml:space="preserve"> (protecting the right of return of Palestinian refugees) </w:t>
      </w:r>
      <w:r w:rsidRPr="00585EC8">
        <w:rPr>
          <w:rStyle w:val="StyleUnderline"/>
        </w:rPr>
        <w:t>and 242</w:t>
      </w:r>
      <w:r w:rsidRPr="00585EC8">
        <w:rPr>
          <w:sz w:val="14"/>
        </w:rPr>
        <w:t xml:space="preserve"> (requiring Israel’s withdrawal to its pre-1967 borders) </w:t>
      </w:r>
      <w:r w:rsidRPr="00585EC8">
        <w:rPr>
          <w:rStyle w:val="StyleUnderline"/>
        </w:rPr>
        <w:t>remain in effect, and as such – regardless of the nature of sometimes violent Palestinian resistance – Israel maintains an extralegal rogue occupation of foreign territory.</w:t>
      </w:r>
      <w:r>
        <w:rPr>
          <w:rStyle w:val="StyleUnderline"/>
        </w:rPr>
        <w:t xml:space="preserve"> </w:t>
      </w:r>
      <w:r w:rsidRPr="00585EC8">
        <w:rPr>
          <w:sz w:val="14"/>
        </w:rPr>
        <w:t xml:space="preserve">As the US continues to wail about Iranian, North Korean, and Chinese transgressions on the world scene, Washington demonstrates its hypocrisy by ignoring Israeli violations. </w:t>
      </w:r>
      <w:r w:rsidRPr="00585EC8">
        <w:rPr>
          <w:rStyle w:val="StyleUnderline"/>
        </w:rPr>
        <w:t>There appear to be two standards of international behavior: one that applies to the “protected class” of American partners, and another for everyone else</w:t>
      </w:r>
      <w:r w:rsidRPr="00585EC8">
        <w:rPr>
          <w:sz w:val="14"/>
        </w:rPr>
        <w:t xml:space="preserve">. </w:t>
      </w:r>
      <w:r w:rsidRPr="00585EC8">
        <w:rPr>
          <w:rStyle w:val="StyleUnderline"/>
        </w:rPr>
        <w:t>And</w:t>
      </w:r>
      <w:r w:rsidRPr="00585EC8">
        <w:rPr>
          <w:sz w:val="14"/>
        </w:rPr>
        <w:t xml:space="preserve"> make no mistake, </w:t>
      </w:r>
      <w:r w:rsidRPr="00585EC8">
        <w:rPr>
          <w:rStyle w:val="Emphasis"/>
        </w:rPr>
        <w:t>global Muslims take notice and Islamist terror organizations cheer their resultant recruiting windfall</w:t>
      </w:r>
      <w:r w:rsidRPr="00585EC8">
        <w:rPr>
          <w:sz w:val="14"/>
        </w:rPr>
        <w:t xml:space="preserve">. Additionally, </w:t>
      </w:r>
      <w:r w:rsidRPr="00585EC8">
        <w:rPr>
          <w:rStyle w:val="Emphasis"/>
        </w:rPr>
        <w:t>if Trump is serious about extracting the US military from the Mid East, Israel seems far from a supportive partner in that endeavor</w:t>
      </w:r>
      <w:r w:rsidRPr="00585EC8">
        <w:rPr>
          <w:sz w:val="14"/>
        </w:rPr>
        <w:t xml:space="preserve">. Indeed, </w:t>
      </w:r>
      <w:r w:rsidRPr="00585EC8">
        <w:rPr>
          <w:rStyle w:val="StyleUnderline"/>
        </w:rPr>
        <w:t>Netanyahu and his</w:t>
      </w:r>
      <w:r w:rsidRPr="00585EC8">
        <w:rPr>
          <w:sz w:val="14"/>
        </w:rPr>
        <w:t xml:space="preserve"> entrenched </w:t>
      </w:r>
      <w:r w:rsidRPr="00585EC8">
        <w:rPr>
          <w:rStyle w:val="StyleUnderline"/>
        </w:rPr>
        <w:t>policymakers would like nothing more than for the American Armed Forces to do Israel’s bidding in Iran, Yemen, and Syria</w:t>
      </w:r>
      <w:r w:rsidRPr="00585EC8">
        <w:rPr>
          <w:sz w:val="14"/>
        </w:rPr>
        <w:t xml:space="preserve">. It’s the same old story: American blood for Israeli power, as the Netanyahu tail deftly wags the Washington dog. </w:t>
      </w:r>
      <w:r w:rsidRPr="00585EC8">
        <w:rPr>
          <w:rStyle w:val="Emphasis"/>
        </w:rPr>
        <w:t>It has to stop, lest the US blunder its way into a new Iraq-style-quagmire in the region.</w:t>
      </w:r>
      <w:r>
        <w:rPr>
          <w:rStyle w:val="Emphasis"/>
        </w:rPr>
        <w:t xml:space="preserve"> </w:t>
      </w:r>
      <w:r w:rsidRPr="00585EC8">
        <w:rPr>
          <w:sz w:val="14"/>
        </w:rPr>
        <w:t xml:space="preserve">Finally, and embarrassingly, the United States is simply on the wrong side of history here. Mark my words. Though there are meaningful distinctions, Israel today maintains a South African-style apartheid regime both within its borders and in the occupied territories. Palestinians live under endless military occupation, lack basic civil and political rights, and suffer gradual land theft courtesy of Israeli settlers. Brown Palestinians are modern day black South Africans. It is not coincidental – if unsurprising – that during the height of the 1980s international castigation of apartheid, it was the United States and Israel (almost alone) that reliably backed racist white South Africa. Though that embarrassing tidbit of America’s historical dishonor is oft-forgotten, Washington’s current shameful behavior in the Israel/Palestine conflict will prove far more pricey. </w:t>
      </w:r>
      <w:r w:rsidRPr="00585EC8">
        <w:rPr>
          <w:rStyle w:val="StyleUnderline"/>
        </w:rPr>
        <w:t>We count the cost in American</w:t>
      </w:r>
      <w:r w:rsidRPr="00585EC8">
        <w:rPr>
          <w:sz w:val="14"/>
        </w:rPr>
        <w:t xml:space="preserve"> bodies, dollars, and </w:t>
      </w:r>
      <w:r w:rsidRPr="00585EC8">
        <w:rPr>
          <w:rStyle w:val="StyleUnderline"/>
        </w:rPr>
        <w:t>credibility</w:t>
      </w:r>
      <w:r w:rsidRPr="00585EC8">
        <w:rPr>
          <w:sz w:val="14"/>
        </w:rPr>
        <w:t>.</w:t>
      </w:r>
    </w:p>
    <w:p w:rsidR="00B260CE" w:rsidRDefault="00B260CE" w:rsidP="00B260CE"/>
    <w:p w:rsidR="00B260CE" w:rsidRDefault="00B260CE" w:rsidP="00B260CE">
      <w:pPr>
        <w:pStyle w:val="Heading4"/>
      </w:pPr>
      <w:r>
        <w:t>US draw-in ensures escalation- it goes global</w:t>
      </w:r>
    </w:p>
    <w:p w:rsidR="00B260CE" w:rsidRDefault="00B260CE" w:rsidP="00B260CE">
      <w:r>
        <w:rPr>
          <w:b/>
        </w:rPr>
        <w:t xml:space="preserve">DiChristopher, 18 </w:t>
      </w:r>
      <w:r>
        <w:t xml:space="preserve">– staff, CNBC (Tom, "Iran-Israel strikes show risk of Middle East war is growing after US exit from nuclear deal,", 5/10, CNBC, </w:t>
      </w:r>
      <w:hyperlink r:id="rId9" w:history="1">
        <w:r w:rsidRPr="00900D52">
          <w:rPr>
            <w:rStyle w:val="Hyperlink"/>
          </w:rPr>
          <w:t>https://www.cnbc.com/2018/05/10/risk-of-war-in-the-middle-east-grows-after-us-exit-from-nuclear-deal.html?scrlybrkr=21e4f917</w:t>
        </w:r>
      </w:hyperlink>
    </w:p>
    <w:p w:rsidR="00B260CE" w:rsidRPr="00A077F4" w:rsidRDefault="00B260CE" w:rsidP="00B260CE">
      <w:pPr>
        <w:rPr>
          <w:sz w:val="16"/>
        </w:rPr>
      </w:pPr>
      <w:r w:rsidRPr="00093F32">
        <w:rPr>
          <w:sz w:val="16"/>
        </w:rPr>
        <w:t xml:space="preserve">A series of </w:t>
      </w:r>
      <w:r w:rsidRPr="00093F32">
        <w:rPr>
          <w:rStyle w:val="StyleUnderline"/>
        </w:rPr>
        <w:t>rocket exchanges between Iran and Israel a</w:t>
      </w:r>
      <w:r w:rsidRPr="00093F32">
        <w:rPr>
          <w:sz w:val="16"/>
        </w:rPr>
        <w:t xml:space="preserve">long the Syrian border on Thursday may </w:t>
      </w:r>
      <w:r w:rsidRPr="00093F32">
        <w:rPr>
          <w:rStyle w:val="StyleUnderline"/>
        </w:rPr>
        <w:t>confirm</w:t>
      </w:r>
      <w:r w:rsidRPr="00093F32">
        <w:rPr>
          <w:sz w:val="16"/>
        </w:rPr>
        <w:t xml:space="preserve"> what many feared: </w:t>
      </w:r>
      <w:r w:rsidRPr="00093F32">
        <w:rPr>
          <w:rStyle w:val="StyleUnderline"/>
        </w:rPr>
        <w:t xml:space="preserve">The U.S. exit from the Iran </w:t>
      </w:r>
      <w:r w:rsidRPr="00093F32">
        <w:rPr>
          <w:sz w:val="16"/>
        </w:rPr>
        <w:t xml:space="preserve">nuclear </w:t>
      </w:r>
      <w:r w:rsidRPr="00093F32">
        <w:rPr>
          <w:rStyle w:val="StyleUnderline"/>
        </w:rPr>
        <w:t>deal will inflame regional rivalries and heighten the risk of open conflict</w:t>
      </w:r>
      <w:r w:rsidRPr="00093F32">
        <w:rPr>
          <w:sz w:val="16"/>
        </w:rPr>
        <w:t xml:space="preserve"> in the Middle East. Israel launched a deadly attack on Iranian positions in Syria on Thursday, responding to an earlier rocket attack by Iran's forces on the Golan Heights, a border area Israel captured from Syria in 1967. Iran's attack itself followed several strikes by Israel on its bases in Syria, where the Iranians are supporting President Bashar Assad in the nation's long-burning civil war. The earlier Israeli strikes came both before and after President Donald Trump announced he is withdrawing the United States from the 2015 Iran nuclear deal and restoring wide-ranging sanctions aimed at crippling the Iranian economy. Thursday's rocket exchange came just two days after Trump's announcement. Middle East watchers warn that </w:t>
      </w:r>
      <w:r w:rsidRPr="00093F32">
        <w:rPr>
          <w:rStyle w:val="StyleUnderline"/>
        </w:rPr>
        <w:t xml:space="preserve">Trump's decision </w:t>
      </w:r>
      <w:r w:rsidRPr="00093F32">
        <w:rPr>
          <w:sz w:val="16"/>
        </w:rPr>
        <w:t xml:space="preserve">to abandon the nuclear deal </w:t>
      </w:r>
      <w:r w:rsidRPr="00093F32">
        <w:rPr>
          <w:rStyle w:val="StyleUnderline"/>
        </w:rPr>
        <w:t>emboldens</w:t>
      </w:r>
      <w:r w:rsidRPr="00093F32">
        <w:rPr>
          <w:sz w:val="16"/>
        </w:rPr>
        <w:t xml:space="preserve"> </w:t>
      </w:r>
      <w:r w:rsidRPr="00093F32">
        <w:rPr>
          <w:rStyle w:val="Emphasis"/>
        </w:rPr>
        <w:t>Israel and Saudi Arabia to take a more aggressive stance</w:t>
      </w:r>
      <w:r w:rsidRPr="00093F32">
        <w:rPr>
          <w:sz w:val="16"/>
        </w:rPr>
        <w:t xml:space="preserve"> against Iranian forces and proxies in the region. They say it also marginalizes Iran's political moderates like President Hassan Rouhani and emboldens the nation's hard-line conservatives and the Iranian Revolutionary Guard Corps, an elite military organization loyal to the supreme leader, Ayatollah Ali Khamenei. "US withdrawal from the JCPOA could shift the balance of power among the Iranian leadership from those who want to keep the deal operational to </w:t>
      </w:r>
      <w:r w:rsidRPr="00093F32">
        <w:rPr>
          <w:rStyle w:val="StyleUnderline"/>
        </w:rPr>
        <w:t>hardline elements more willing to risk escalation by strengthening support for regional proxies</w:t>
      </w:r>
      <w:r w:rsidRPr="00093F32">
        <w:rPr>
          <w:sz w:val="16"/>
        </w:rPr>
        <w:t xml:space="preserve">, and who favour economic self-sufficiency and opposed President Rouhani's push for greater engagement with the West," ratings agency Fitch said Thursday, referring to the deal by its official name, the Joint Comprehensive Plan of Action. The long-standing fear is that </w:t>
      </w:r>
      <w:r w:rsidRPr="00093F32">
        <w:rPr>
          <w:rStyle w:val="StyleUnderline"/>
        </w:rPr>
        <w:t>open military conflict</w:t>
      </w:r>
      <w:r w:rsidRPr="00093F32">
        <w:rPr>
          <w:sz w:val="16"/>
        </w:rPr>
        <w:t xml:space="preserve"> among the Middle East's dominant players </w:t>
      </w:r>
      <w:r w:rsidRPr="00093F32">
        <w:rPr>
          <w:rStyle w:val="StyleUnderline"/>
        </w:rPr>
        <w:t>will devolve into a regionwide conflict that drags global powers like the U</w:t>
      </w:r>
      <w:r w:rsidRPr="00093F32">
        <w:rPr>
          <w:sz w:val="16"/>
        </w:rPr>
        <w:t xml:space="preserve">nited </w:t>
      </w:r>
      <w:r w:rsidRPr="00093F32">
        <w:rPr>
          <w:rStyle w:val="StyleUnderline"/>
        </w:rPr>
        <w:t>S</w:t>
      </w:r>
      <w:r w:rsidRPr="00093F32">
        <w:rPr>
          <w:sz w:val="16"/>
        </w:rPr>
        <w:t xml:space="preserve">tates </w:t>
      </w:r>
      <w:r w:rsidRPr="00093F32">
        <w:rPr>
          <w:rStyle w:val="StyleUnderline"/>
        </w:rPr>
        <w:t>and Russia into war</w:t>
      </w:r>
      <w:r w:rsidRPr="00093F32">
        <w:rPr>
          <w:sz w:val="16"/>
        </w:rPr>
        <w:t xml:space="preserve">. It could also choke off oil supplies from the world's largest energy export hub. The Israeli-Iranian exchange on Thursday is only the latest flare up in Syria's seven-year war that has drawn in Russia, the United States, Kurdish fighters and Turkey. </w:t>
      </w:r>
      <w:r w:rsidRPr="00093F32">
        <w:rPr>
          <w:rStyle w:val="StyleUnderline"/>
        </w:rPr>
        <w:t>The delicate balance of alliances</w:t>
      </w:r>
      <w:r w:rsidRPr="00093F32">
        <w:rPr>
          <w:sz w:val="16"/>
        </w:rPr>
        <w:t xml:space="preserve"> and competing interests now </w:t>
      </w:r>
      <w:r w:rsidRPr="00093F32">
        <w:rPr>
          <w:rStyle w:val="Emphasis"/>
        </w:rPr>
        <w:t>risks tipping past the point of no return</w:t>
      </w:r>
      <w:r w:rsidRPr="00093F32">
        <w:rPr>
          <w:sz w:val="16"/>
        </w:rPr>
        <w:t xml:space="preserve">, according to Helima Croft, global head of commodity strategy at RBC Capital Markets. "I very much worry that the </w:t>
      </w:r>
      <w:r w:rsidRPr="00093F32">
        <w:rPr>
          <w:rStyle w:val="StyleUnderline"/>
        </w:rPr>
        <w:t>antagonists seem to believe that this can be a</w:t>
      </w:r>
      <w:r w:rsidRPr="00093F32">
        <w:rPr>
          <w:sz w:val="16"/>
        </w:rPr>
        <w:t xml:space="preserve"> managed and </w:t>
      </w:r>
      <w:r w:rsidRPr="00093F32">
        <w:rPr>
          <w:rStyle w:val="StyleUnderline"/>
        </w:rPr>
        <w:t xml:space="preserve">contained military escalation but military planners </w:t>
      </w:r>
      <w:r w:rsidRPr="00093F32">
        <w:rPr>
          <w:rStyle w:val="Emphasis"/>
        </w:rPr>
        <w:t>thought the same thing in 1914</w:t>
      </w:r>
      <w:r w:rsidRPr="00093F32">
        <w:rPr>
          <w:sz w:val="16"/>
        </w:rPr>
        <w:t>," she wrote to CNBC.</w:t>
      </w:r>
    </w:p>
    <w:p w:rsidR="00B260CE" w:rsidRDefault="00B260CE" w:rsidP="00B260CE"/>
    <w:p w:rsidR="00B260CE" w:rsidRPr="00082342" w:rsidRDefault="00B260CE" w:rsidP="00B260CE">
      <w:pPr>
        <w:pStyle w:val="Heading4"/>
        <w:rPr>
          <w:rFonts w:asciiTheme="minorHAnsi" w:hAnsiTheme="minorHAnsi"/>
        </w:rPr>
      </w:pPr>
      <w:r>
        <w:rPr>
          <w:rFonts w:asciiTheme="minorHAnsi" w:hAnsiTheme="minorHAnsi"/>
        </w:rPr>
        <w:t>And, military aid</w:t>
      </w:r>
      <w:r w:rsidRPr="00082342">
        <w:rPr>
          <w:rFonts w:asciiTheme="minorHAnsi" w:hAnsiTheme="minorHAnsi"/>
        </w:rPr>
        <w:t xml:space="preserve"> to Israel fuels terrorist backlash against the US- Al Qaeda proves</w:t>
      </w:r>
    </w:p>
    <w:p w:rsidR="00B260CE" w:rsidRPr="00082342" w:rsidRDefault="00B260CE" w:rsidP="00B260CE">
      <w:pPr>
        <w:rPr>
          <w:rFonts w:asciiTheme="minorHAnsi" w:hAnsiTheme="minorHAnsi"/>
        </w:rPr>
      </w:pPr>
      <w:r w:rsidRPr="00082342">
        <w:rPr>
          <w:rStyle w:val="Style13ptBold"/>
          <w:rFonts w:asciiTheme="minorHAnsi" w:hAnsiTheme="minorHAnsi"/>
        </w:rPr>
        <w:t>Madar 14</w:t>
      </w:r>
      <w:r w:rsidRPr="00082342">
        <w:rPr>
          <w:rFonts w:asciiTheme="minorHAnsi" w:hAnsiTheme="minorHAnsi"/>
        </w:rPr>
        <w:t xml:space="preserve"> [Chase Madar is a civil rights attorney in New York and the author of </w:t>
      </w:r>
      <w:r w:rsidRPr="00082342">
        <w:rPr>
          <w:rFonts w:asciiTheme="minorHAnsi" w:hAnsiTheme="minorHAnsi"/>
          <w:i/>
          <w:iCs/>
        </w:rPr>
        <w:t>The Passion of Bradley Manning: The Story behind the Wikileaks Whistleblower</w:t>
      </w:r>
      <w:r w:rsidRPr="00082342">
        <w:rPr>
          <w:rFonts w:asciiTheme="minorHAnsi" w:hAnsiTheme="minorHAnsi"/>
        </w:rPr>
        <w:t>, “Why Bankrolling Israel Prevents Peace in the Middle East,” 2-10-2014, https://www.thenation.com/article/washingtons-military-aid-israel/] //AT</w:t>
      </w:r>
    </w:p>
    <w:p w:rsidR="00B260CE" w:rsidRDefault="00B260CE" w:rsidP="00B260CE">
      <w:pPr>
        <w:rPr>
          <w:rFonts w:asciiTheme="minorHAnsi" w:hAnsiTheme="minorHAnsi"/>
          <w:sz w:val="16"/>
        </w:rPr>
      </w:pPr>
      <w:r w:rsidRPr="00082342">
        <w:rPr>
          <w:rFonts w:asciiTheme="minorHAnsi" w:hAnsiTheme="minorHAnsi"/>
          <w:sz w:val="16"/>
        </w:rPr>
        <w:t xml:space="preserve">Silence about US-Israel relations is, to a large degree, hardwired into Beltway culture. As George Perkovich, director of the nuclear policy program at the Carnegie Endowment for International Peace told The Washington Post, “It’s like all things having to do with Israel and the United States. If you want to get ahead, you don’t talk about it; you don’t criticize Israel, you protect Israel.” This is regrettable, as </w:t>
      </w:r>
      <w:r w:rsidRPr="00082342">
        <w:rPr>
          <w:rStyle w:val="StyleUnderline"/>
          <w:rFonts w:asciiTheme="minorHAnsi" w:hAnsiTheme="minorHAnsi"/>
        </w:rPr>
        <w:t xml:space="preserve">Washington’s politically invisible military aid to Israel is not just </w:t>
      </w:r>
      <w:r w:rsidRPr="00082342">
        <w:rPr>
          <w:rStyle w:val="Emphasis"/>
          <w:rFonts w:asciiTheme="minorHAnsi" w:hAnsiTheme="minorHAnsi"/>
        </w:rPr>
        <w:t>an impediment to lasting peace</w:t>
      </w:r>
      <w:r w:rsidRPr="00082342">
        <w:rPr>
          <w:rStyle w:val="StyleUnderline"/>
          <w:rFonts w:asciiTheme="minorHAnsi" w:hAnsiTheme="minorHAnsi"/>
        </w:rPr>
        <w:t xml:space="preserve"> but also a </w:t>
      </w:r>
      <w:r w:rsidRPr="00082342">
        <w:rPr>
          <w:rStyle w:val="Emphasis"/>
          <w:rFonts w:asciiTheme="minorHAnsi" w:hAnsiTheme="minorHAnsi"/>
        </w:rPr>
        <w:t>strategic and security liability</w:t>
      </w:r>
      <w:r w:rsidRPr="00082342">
        <w:rPr>
          <w:rFonts w:asciiTheme="minorHAnsi" w:hAnsiTheme="minorHAnsi"/>
          <w:sz w:val="16"/>
        </w:rPr>
        <w:t xml:space="preserve">. As General David Petraeus, then head of US Central Command, testified to the Senate Armed Services Committee in 2010, </w:t>
      </w:r>
      <w:r w:rsidRPr="00082342">
        <w:rPr>
          <w:rStyle w:val="StyleUnderline"/>
          <w:rFonts w:asciiTheme="minorHAnsi" w:hAnsiTheme="minorHAnsi"/>
        </w:rPr>
        <w:t>the failure to reach a lasting resolution</w:t>
      </w:r>
      <w:r w:rsidRPr="00082342">
        <w:rPr>
          <w:rFonts w:asciiTheme="minorHAnsi" w:hAnsiTheme="minorHAnsi"/>
          <w:sz w:val="16"/>
        </w:rPr>
        <w:t xml:space="preserve"> to the conflict between the Israelis and Palestinians </w:t>
      </w:r>
      <w:r w:rsidRPr="00082342">
        <w:rPr>
          <w:rStyle w:val="StyleUnderline"/>
          <w:rFonts w:asciiTheme="minorHAnsi" w:hAnsiTheme="minorHAnsi"/>
        </w:rPr>
        <w:t>makes Washington’s other foreign policy objectives in the region more difficult to achieve. It also</w:t>
      </w:r>
      <w:r w:rsidRPr="00082342">
        <w:rPr>
          <w:rFonts w:asciiTheme="minorHAnsi" w:hAnsiTheme="minorHAnsi"/>
          <w:sz w:val="16"/>
        </w:rPr>
        <w:t xml:space="preserve">, he pointed out, </w:t>
      </w:r>
      <w:r w:rsidRPr="00082342">
        <w:rPr>
          <w:rStyle w:val="StyleUnderline"/>
          <w:rFonts w:asciiTheme="minorHAnsi" w:hAnsiTheme="minorHAnsi"/>
        </w:rPr>
        <w:t xml:space="preserve">foments anti-American hatred and fuels al-Qaeda and other violent groups. </w:t>
      </w:r>
      <w:r w:rsidRPr="00082342">
        <w:rPr>
          <w:rFonts w:asciiTheme="minorHAnsi" w:hAnsiTheme="minorHAnsi"/>
          <w:sz w:val="16"/>
        </w:rPr>
        <w:t xml:space="preserve">Petraeus’s successor at CENTCOM, General James Mattis, echoed this list of liabilities in a public dialogue with Wolf Blitzer last July: “I paid a military security price every day as a commander of CENTCOM because the Americans were seen as biased in support of Israel, and that [alienates] all the moderate Arabs who want to be with us because they can’t come out publicly in support of people who don’t show respect for the Arab Palestinians.” Don’t believe the generals? Ask a terrorist. </w:t>
      </w:r>
      <w:r w:rsidRPr="00082342">
        <w:rPr>
          <w:rStyle w:val="StyleUnderline"/>
          <w:rFonts w:asciiTheme="minorHAnsi" w:hAnsiTheme="minorHAnsi"/>
        </w:rPr>
        <w:t>Khalid Sheikh Mohammed, mastermind of the 9/11 attacks</w:t>
      </w:r>
      <w:r w:rsidRPr="00082342">
        <w:rPr>
          <w:rFonts w:asciiTheme="minorHAnsi" w:hAnsiTheme="minorHAnsi"/>
          <w:sz w:val="16"/>
        </w:rPr>
        <w:t xml:space="preserve"> now imprisoned at Guantánamo, </w:t>
      </w:r>
      <w:r w:rsidRPr="00082342">
        <w:rPr>
          <w:rStyle w:val="StyleUnderline"/>
          <w:rFonts w:asciiTheme="minorHAnsi" w:hAnsiTheme="minorHAnsi"/>
        </w:rPr>
        <w:t xml:space="preserve">told interrogators that he was </w:t>
      </w:r>
      <w:r w:rsidRPr="00082342">
        <w:rPr>
          <w:rStyle w:val="Emphasis"/>
          <w:rFonts w:asciiTheme="minorHAnsi" w:hAnsiTheme="minorHAnsi"/>
        </w:rPr>
        <w:t>motivated to attack the United States</w:t>
      </w:r>
      <w:r w:rsidRPr="00082342">
        <w:rPr>
          <w:rStyle w:val="StyleUnderline"/>
          <w:rFonts w:asciiTheme="minorHAnsi" w:hAnsiTheme="minorHAnsi"/>
        </w:rPr>
        <w:t xml:space="preserve"> in large part </w:t>
      </w:r>
      <w:r w:rsidRPr="00082342">
        <w:rPr>
          <w:rStyle w:val="Emphasis"/>
          <w:rFonts w:asciiTheme="minorHAnsi" w:hAnsiTheme="minorHAnsi"/>
        </w:rPr>
        <w:t>because of Washington’s leading role in assisting Israel</w:t>
      </w:r>
      <w:r w:rsidRPr="00082342">
        <w:rPr>
          <w:rStyle w:val="StyleUnderline"/>
          <w:rFonts w:asciiTheme="minorHAnsi" w:hAnsiTheme="minorHAnsi"/>
        </w:rPr>
        <w:t>’s repeated invasions of Lebanon and the ongoing dispossession of Palestinians</w:t>
      </w:r>
      <w:r w:rsidRPr="00082342">
        <w:rPr>
          <w:rFonts w:asciiTheme="minorHAnsi" w:hAnsiTheme="minorHAnsi"/>
          <w:sz w:val="16"/>
        </w:rPr>
        <w:t>. The Israel lobby wheels out a battery of arguments in favor of arming and funding Israel, including the assertion that a step back from such aid for Israel would signify a “retreat” into “isolationism.” But</w:t>
      </w:r>
      <w:r w:rsidRPr="00082342">
        <w:rPr>
          <w:rStyle w:val="StyleUnderline"/>
          <w:rFonts w:asciiTheme="minorHAnsi" w:hAnsiTheme="minorHAnsi"/>
        </w:rPr>
        <w:t xml:space="preserve"> would the United States, a global hegemon busily engaged in nearly every aspect world affairs, be “isolated” if it ceased giving lavish military aid to Israel? Was the United States “isolated” before 1967 when it expanded that aid in a major way</w:t>
      </w:r>
      <w:r w:rsidRPr="00082342">
        <w:rPr>
          <w:rStyle w:val="Emphasis"/>
          <w:rFonts w:asciiTheme="minorHAnsi" w:hAnsiTheme="minorHAnsi"/>
          <w:b w:val="0"/>
          <w:bCs/>
        </w:rPr>
        <w:t>?</w:t>
      </w:r>
      <w:r w:rsidRPr="00082342">
        <w:rPr>
          <w:rStyle w:val="Emphasis"/>
          <w:rFonts w:asciiTheme="minorHAnsi" w:hAnsiTheme="minorHAnsi"/>
        </w:rPr>
        <w:t xml:space="preserve"> These questions answer themselves</w:t>
      </w:r>
      <w:r w:rsidRPr="00082342">
        <w:rPr>
          <w:rFonts w:asciiTheme="minorHAnsi" w:hAnsiTheme="minorHAnsi"/>
          <w:sz w:val="16"/>
        </w:rPr>
        <w:t xml:space="preserve">. Sometimes the mere act of pointing out the degree of US aid to Israel provokes accusations of having a special antipathy for Israel. This may work as emotional blackmail, but if someone proposed that Washington start shipping Armenia $3.1 billion worth of armaments annually so that it could begin the conquest of its ancestral province of Nagorno-Karabakh in neighboring Azerbaijan, the plan would be considered ludicrous—and not because of a visceral dislike for Armenians. Yet somehow </w:t>
      </w:r>
      <w:r w:rsidRPr="00082342">
        <w:rPr>
          <w:rStyle w:val="StyleUnderline"/>
          <w:rFonts w:asciiTheme="minorHAnsi" w:hAnsiTheme="minorHAnsi"/>
        </w:rPr>
        <w:t>the assumption that Washington is required to generously arm the Israeli military has become deeply institutionalized in this country</w:t>
      </w:r>
      <w:r w:rsidRPr="00082342">
        <w:rPr>
          <w:rFonts w:asciiTheme="minorHAnsi" w:hAnsiTheme="minorHAnsi"/>
          <w:sz w:val="16"/>
        </w:rPr>
        <w:t xml:space="preserve">. Fake Peace Process, Real War Process Today, Secretary of State John Kerry is leading a push for a renewed round of the interminable American-led peace process in the region that has been underway since the mid-1970s. It’s hardly a bold prediction to suggest that this round, too, will fail. The Israeli minister of defense, Moshe Ya’alon, has already publicly mocked Kerry in his quest for peace as “obsessive and messianic” and added that the newly proposed framework for this round of negotiations is “not worth the paper it’s printed on.” Other Israeli high officials blasted Kerry for his mere mention of the potential negative consequences to Israel of a global boycott if peace is not achieved. But why shouldn’t Ya’alon and other Israeli officials tee off on the hapless Kerry? After all, the defense minister knows that Washington will wield no stick and that bushels of carrots are in the offing, whether Israel rolls back or redoubles its land seizures and colonization efforts. President Obama has boasted that the US has never given so much military aid to Israel as under his presidency. On January 29, the House Foreign Affairs Committee voted unanimously to upgrade Israel’s status to “major strategic partner.” </w:t>
      </w:r>
      <w:r w:rsidRPr="00082342">
        <w:rPr>
          <w:rStyle w:val="StyleUnderline"/>
          <w:rFonts w:asciiTheme="minorHAnsi" w:hAnsiTheme="minorHAnsi"/>
        </w:rPr>
        <w:t xml:space="preserve">With Congress and the president guaranteeing that unprecedented levels of military aid will continue to flow, </w:t>
      </w:r>
      <w:r w:rsidRPr="00082342">
        <w:rPr>
          <w:rStyle w:val="Emphasis"/>
          <w:rFonts w:asciiTheme="minorHAnsi" w:hAnsiTheme="minorHAnsi"/>
        </w:rPr>
        <w:t xml:space="preserve">Israel has no real incentive to change its behavior. </w:t>
      </w:r>
      <w:r w:rsidRPr="00082342">
        <w:rPr>
          <w:rFonts w:asciiTheme="minorHAnsi" w:hAnsiTheme="minorHAnsi"/>
          <w:sz w:val="16"/>
        </w:rPr>
        <w:t xml:space="preserve">Usually such diplomatic impasses are blamed on the Palestinians, but given how little is left to squeeze out of them, doing so this time will test the creativity of official Washington. Whatever happens, in the post-mortems to come there will be no discussion in Washington about the role its own policies played in undermining a just and lasting agreement. How much longer will this silence last? </w:t>
      </w:r>
      <w:r w:rsidRPr="00082342">
        <w:rPr>
          <w:rStyle w:val="StyleUnderline"/>
          <w:rFonts w:asciiTheme="minorHAnsi" w:hAnsiTheme="minorHAnsi"/>
        </w:rPr>
        <w:t>The arming and bankrolling of a wealthy nation committing ethnic cleansing has something to offend</w:t>
      </w:r>
      <w:r w:rsidRPr="00082342">
        <w:rPr>
          <w:rFonts w:asciiTheme="minorHAnsi" w:hAnsiTheme="minorHAnsi"/>
          <w:sz w:val="16"/>
        </w:rPr>
        <w:t xml:space="preserve"> conservatives, progressives and just about </w:t>
      </w:r>
      <w:r w:rsidRPr="00082342">
        <w:rPr>
          <w:rStyle w:val="StyleUnderline"/>
          <w:rFonts w:asciiTheme="minorHAnsi" w:hAnsiTheme="minorHAnsi"/>
        </w:rPr>
        <w:t>every</w:t>
      </w:r>
      <w:r w:rsidRPr="00082342">
        <w:rPr>
          <w:rFonts w:asciiTheme="minorHAnsi" w:hAnsiTheme="minorHAnsi"/>
          <w:sz w:val="16"/>
        </w:rPr>
        <w:t xml:space="preserve"> other </w:t>
      </w:r>
      <w:r w:rsidRPr="00082342">
        <w:rPr>
          <w:rStyle w:val="StyleUnderline"/>
          <w:rFonts w:asciiTheme="minorHAnsi" w:hAnsiTheme="minorHAnsi"/>
        </w:rPr>
        <w:t>political grouping in America</w:t>
      </w:r>
      <w:r w:rsidRPr="00082342">
        <w:rPr>
          <w:rFonts w:asciiTheme="minorHAnsi" w:hAnsiTheme="minorHAnsi"/>
          <w:sz w:val="16"/>
        </w:rPr>
        <w:t>. After all, how often in foreign policy does strategic self-interest align so neatly with human rights and common decency? Intelligent people can and do disagree about a one-state versus a two-state solution for Israel and Palestine. People of goodwill disagree about the global BDS campaign. But it is hard to imagine what kind of progress can ever be made toward a just and lasting settlement between Israel and Palestine until Washington quits arming one side to the teeth. “</w:t>
      </w:r>
      <w:r w:rsidRPr="00082342">
        <w:rPr>
          <w:rStyle w:val="Emphasis"/>
          <w:rFonts w:asciiTheme="minorHAnsi" w:hAnsiTheme="minorHAnsi"/>
        </w:rPr>
        <w:t>If it weren’t for US support for Israel, this conflict would have been resolved a long time ago</w:t>
      </w:r>
      <w:r w:rsidRPr="00082342">
        <w:rPr>
          <w:rFonts w:asciiTheme="minorHAnsi" w:hAnsiTheme="minorHAnsi"/>
          <w:sz w:val="16"/>
        </w:rPr>
        <w:t>,” says Josh Ruebner. Will we Americans ever acknowledge our government’s active role in destroying the chances for a just and lasting peace between Palestine and Israel?</w:t>
      </w:r>
    </w:p>
    <w:p w:rsidR="00B260CE" w:rsidRPr="00B52863" w:rsidRDefault="00B260CE" w:rsidP="00B260CE"/>
    <w:p w:rsidR="00B260CE" w:rsidRPr="00B52863" w:rsidRDefault="00B260CE" w:rsidP="00B260CE"/>
    <w:p w:rsidR="00B260CE" w:rsidRPr="00B52863" w:rsidRDefault="00B260CE" w:rsidP="00B260CE"/>
    <w:p w:rsidR="00B260CE" w:rsidRPr="001A4AC8" w:rsidRDefault="00B260CE" w:rsidP="00B260CE">
      <w:pPr>
        <w:pStyle w:val="Heading4"/>
        <w:rPr>
          <w:rFonts w:asciiTheme="minorHAnsi" w:hAnsiTheme="minorHAnsi" w:cstheme="minorHAnsi"/>
        </w:rPr>
      </w:pPr>
      <w:r>
        <w:rPr>
          <w:rFonts w:asciiTheme="minorHAnsi" w:hAnsiTheme="minorHAnsi" w:cstheme="minorHAnsi"/>
        </w:rPr>
        <w:t xml:space="preserve">Terrorism escalates- </w:t>
      </w:r>
      <w:r w:rsidRPr="001A4AC8">
        <w:rPr>
          <w:rFonts w:asciiTheme="minorHAnsi" w:hAnsiTheme="minorHAnsi" w:cstheme="minorHAnsi"/>
        </w:rPr>
        <w:t>Trump makes retaliation guaranteed---psychology proves and their defense is wrong</w:t>
      </w:r>
    </w:p>
    <w:p w:rsidR="00B260CE" w:rsidRPr="001A4AC8" w:rsidRDefault="00B260CE" w:rsidP="00B260CE">
      <w:pPr>
        <w:rPr>
          <w:rFonts w:asciiTheme="minorHAnsi" w:hAnsiTheme="minorHAnsi" w:cstheme="minorHAnsi"/>
        </w:rPr>
      </w:pPr>
      <w:r w:rsidRPr="001A4AC8">
        <w:rPr>
          <w:rStyle w:val="Style13ptBold"/>
          <w:rFonts w:asciiTheme="minorHAnsi" w:hAnsiTheme="minorHAnsi" w:cstheme="minorHAnsi"/>
        </w:rPr>
        <w:t>Gartner 16</w:t>
      </w:r>
      <w:r w:rsidRPr="001A4AC8">
        <w:rPr>
          <w:rFonts w:asciiTheme="minorHAnsi" w:hAnsiTheme="minorHAnsi" w:cstheme="minorHAnsi"/>
        </w:rPr>
        <w:t xml:space="preserve"> (John Gartner Et. Al, 3-31-2016, John Gartner is a private-practice psychologist, part-time assistant professor of psychiatry at Johns Hopkins University Medical School and author of In Search of Bill Clinton: A Psychological Biography. "9/11: What Would Trump Do? ," POLITICO Magazine, http://www.politico.com/magazine/story/2016/03/donald-trump-2016-terrorist-attack-foreign-policy-213784 )</w:t>
      </w:r>
    </w:p>
    <w:p w:rsidR="00B260CE" w:rsidRPr="001A4AC8" w:rsidRDefault="00B260CE" w:rsidP="00B260CE">
      <w:pPr>
        <w:rPr>
          <w:rFonts w:asciiTheme="minorHAnsi" w:hAnsiTheme="minorHAnsi" w:cstheme="minorHAnsi"/>
          <w:sz w:val="14"/>
        </w:rPr>
      </w:pPr>
      <w:r w:rsidRPr="001A4AC8">
        <w:rPr>
          <w:rFonts w:asciiTheme="minorHAnsi" w:hAnsiTheme="minorHAnsi" w:cstheme="minorHAnsi"/>
          <w:sz w:val="14"/>
        </w:rPr>
        <w:t xml:space="preserve">“Trump, a thin-skinned malignant narcissist who can leave no slight unavenged … is the candidate most likely to overreact to a terrorist event” </w:t>
      </w:r>
      <w:r w:rsidRPr="00104B82">
        <w:rPr>
          <w:rStyle w:val="Emphasis"/>
          <w:rFonts w:asciiTheme="minorHAnsi" w:hAnsiTheme="minorHAnsi" w:cstheme="minorHAnsi"/>
        </w:rPr>
        <w:t>Trump</w:t>
      </w:r>
      <w:r w:rsidRPr="001A4AC8">
        <w:rPr>
          <w:rStyle w:val="Emphasis"/>
          <w:rFonts w:asciiTheme="minorHAnsi" w:hAnsiTheme="minorHAnsi" w:cstheme="minorHAnsi"/>
        </w:rPr>
        <w:t xml:space="preserve">, a thin-skinned malignant narcissist who </w:t>
      </w:r>
      <w:r w:rsidRPr="00104B82">
        <w:rPr>
          <w:rStyle w:val="Emphasis"/>
          <w:rFonts w:asciiTheme="minorHAnsi" w:hAnsiTheme="minorHAnsi" w:cstheme="minorHAnsi"/>
        </w:rPr>
        <w:t>can leave no slight unavenged</w:t>
      </w:r>
      <w:r w:rsidRPr="001A4AC8">
        <w:rPr>
          <w:rStyle w:val="Emphasis"/>
          <w:rFonts w:asciiTheme="minorHAnsi" w:hAnsiTheme="minorHAnsi" w:cstheme="minorHAnsi"/>
        </w:rPr>
        <w:t>, no matter how slight</w:t>
      </w:r>
      <w:r w:rsidRPr="001A4AC8">
        <w:rPr>
          <w:rFonts w:asciiTheme="minorHAnsi" w:hAnsiTheme="minorHAnsi" w:cstheme="minorHAnsi"/>
          <w:sz w:val="14"/>
        </w:rPr>
        <w:t xml:space="preserve"> (God help us if Kim Jong-un makes fun of his hands), </w:t>
      </w:r>
      <w:r w:rsidRPr="001A4AC8">
        <w:rPr>
          <w:rStyle w:val="Emphasis"/>
          <w:rFonts w:asciiTheme="minorHAnsi" w:hAnsiTheme="minorHAnsi" w:cstheme="minorHAnsi"/>
        </w:rPr>
        <w:t xml:space="preserve">is the candidate most </w:t>
      </w:r>
      <w:r w:rsidRPr="00104B82">
        <w:rPr>
          <w:rStyle w:val="Emphasis"/>
          <w:rFonts w:asciiTheme="minorHAnsi" w:hAnsiTheme="minorHAnsi" w:cstheme="minorHAnsi"/>
        </w:rPr>
        <w:t xml:space="preserve">likely to overreact to a terrorist event </w:t>
      </w:r>
      <w:r w:rsidRPr="001A4AC8">
        <w:rPr>
          <w:rStyle w:val="Emphasis"/>
          <w:rFonts w:asciiTheme="minorHAnsi" w:hAnsiTheme="minorHAnsi" w:cstheme="minorHAnsi"/>
        </w:rPr>
        <w:t xml:space="preserve">or threat </w:t>
      </w:r>
      <w:r w:rsidRPr="00104B82">
        <w:rPr>
          <w:rStyle w:val="Emphasis"/>
          <w:rFonts w:asciiTheme="minorHAnsi" w:hAnsiTheme="minorHAnsi" w:cstheme="minorHAnsi"/>
        </w:rPr>
        <w:t>in an impulsive</w:t>
      </w:r>
      <w:r w:rsidRPr="001A4AC8">
        <w:rPr>
          <w:rStyle w:val="Emphasis"/>
          <w:rFonts w:asciiTheme="minorHAnsi" w:hAnsiTheme="minorHAnsi" w:cstheme="minorHAnsi"/>
        </w:rPr>
        <w:t xml:space="preserve">, misguided </w:t>
      </w:r>
      <w:r w:rsidRPr="00104B82">
        <w:rPr>
          <w:rStyle w:val="Emphasis"/>
          <w:rFonts w:asciiTheme="minorHAnsi" w:hAnsiTheme="minorHAnsi" w:cstheme="minorHAnsi"/>
        </w:rPr>
        <w:t xml:space="preserve">and heavy-handed way </w:t>
      </w:r>
      <w:r w:rsidRPr="001A4AC8">
        <w:rPr>
          <w:rStyle w:val="Emphasis"/>
          <w:rFonts w:asciiTheme="minorHAnsi" w:hAnsiTheme="minorHAnsi" w:cstheme="minorHAnsi"/>
        </w:rPr>
        <w:t xml:space="preserve">that would win us enemies and influence people around the world to hate us. </w:t>
      </w:r>
      <w:r w:rsidRPr="001A4AC8">
        <w:rPr>
          <w:rFonts w:asciiTheme="minorHAnsi" w:hAnsiTheme="minorHAnsi" w:cstheme="minorHAnsi"/>
          <w:sz w:val="14"/>
        </w:rPr>
        <w:t xml:space="preserve">For example, his proposal to “register” all Muslims in America will humiliate a proud people and radicalize scores of young people. Malignant narcissists are not your garden-variety narcissists. They combine narcissism with paranoia, anti-social traits and a propensity for aggression. </w:t>
      </w:r>
      <w:r w:rsidRPr="001A4AC8">
        <w:rPr>
          <w:rStyle w:val="Emphasis"/>
          <w:rFonts w:asciiTheme="minorHAnsi" w:hAnsiTheme="minorHAnsi" w:cstheme="minorHAnsi"/>
        </w:rPr>
        <w:t>Trump sees threats where they don’t exist—like Mexican immigrants who “might be ISIS”</w:t>
      </w:r>
      <w:r w:rsidRPr="001A4AC8">
        <w:rPr>
          <w:rFonts w:asciiTheme="minorHAnsi" w:hAnsiTheme="minorHAnsi" w:cstheme="minorHAnsi"/>
          <w:sz w:val="14"/>
        </w:rPr>
        <w:t>—and feels no compunctions about breaking rules, such as those against torture or collective punishment, to lash out at those imaginary threats. The Geneva Convention is for politically correct suckers. The law of the jungle, not the rule of law, is the organizing principle of malignant narcissists. And if they can’t rule the jungle they’ll burn it down. Malignant narcissism is an untreatable personality disorder, for the simple reason that no one can ever tell the malignant narcissist he is wrong. Anyone who questions a malignant narcissist’s judgment is immediately dismissed as an idiot or attacked as a threat. Anyone who questions their ruthless tactics is belittled as soft and naive. It’s not accidental that Trump has said “my primary consultant is myself.”</w:t>
      </w:r>
      <w:r w:rsidRPr="001A4AC8">
        <w:rPr>
          <w:rStyle w:val="StyleUnderline"/>
          <w:rFonts w:asciiTheme="minorHAnsi" w:hAnsiTheme="minorHAnsi" w:cstheme="minorHAnsi"/>
        </w:rPr>
        <w:t xml:space="preserve"> </w:t>
      </w:r>
      <w:r w:rsidRPr="001A4AC8">
        <w:rPr>
          <w:rFonts w:asciiTheme="minorHAnsi" w:hAnsiTheme="minorHAnsi" w:cstheme="minorHAnsi"/>
          <w:sz w:val="14"/>
        </w:rPr>
        <w:t xml:space="preserve">The appeal of narcissistic leaders is real and understandable. In America we’ve had a history of charismatic hypomanic narcissists, warm narcissists if you will, like TR and FDR, who were positive forces of nature, leading the country out of hard times by using their larger than life personalities to inspire a faith in America that made us feel larger against our enemies, while single handedly pushing the nation in a more progressive direction that broadened democracy to include the needs and voices of the many. But even malignant narcissists, who concentrate all the power in themselves, can lend strength, inspire confidence and chart a collective direction for their country. Hitler took a dispirited defeated nation in the throws of depression and with the promise to make Germany great again turned it into a world power. But the downsides are unimaginable: Hitler also replaced democracy with dictatorship, tolerance with genocide, and sowed the seeds of his nations destruction with his ruthless will to conquer. </w:t>
      </w:r>
      <w:r w:rsidRPr="001A4AC8">
        <w:rPr>
          <w:rStyle w:val="StyleUnderline"/>
          <w:rFonts w:asciiTheme="minorHAnsi" w:hAnsiTheme="minorHAnsi" w:cstheme="minorHAnsi"/>
        </w:rPr>
        <w:t xml:space="preserve">In short, a president Trump is </w:t>
      </w:r>
      <w:r w:rsidRPr="00104B82">
        <w:rPr>
          <w:rStyle w:val="StyleUnderline"/>
          <w:rFonts w:asciiTheme="minorHAnsi" w:hAnsiTheme="minorHAnsi" w:cstheme="minorHAnsi"/>
        </w:rPr>
        <w:t xml:space="preserve">one of the biggest threats imaginable to </w:t>
      </w:r>
      <w:r w:rsidRPr="001A4AC8">
        <w:rPr>
          <w:rStyle w:val="StyleUnderline"/>
          <w:rFonts w:asciiTheme="minorHAnsi" w:hAnsiTheme="minorHAnsi" w:cstheme="minorHAnsi"/>
        </w:rPr>
        <w:t xml:space="preserve">our </w:t>
      </w:r>
      <w:r w:rsidRPr="00104B82">
        <w:rPr>
          <w:rStyle w:val="StyleUnderline"/>
          <w:rFonts w:asciiTheme="minorHAnsi" w:hAnsiTheme="minorHAnsi" w:cstheme="minorHAnsi"/>
        </w:rPr>
        <w:t>national security</w:t>
      </w:r>
      <w:r w:rsidRPr="001A4AC8">
        <w:rPr>
          <w:rStyle w:val="StyleUnderline"/>
          <w:rFonts w:asciiTheme="minorHAnsi" w:hAnsiTheme="minorHAnsi" w:cstheme="minorHAnsi"/>
        </w:rPr>
        <w:t xml:space="preserve">. His need to appear strong will make us weak. A malignant narcissist is much like a malignant tumor. Sooner or later it will kill the body politic. </w:t>
      </w:r>
      <w:r w:rsidRPr="001A4AC8">
        <w:rPr>
          <w:rFonts w:asciiTheme="minorHAnsi" w:hAnsiTheme="minorHAnsi" w:cstheme="minorHAnsi"/>
          <w:sz w:val="14"/>
        </w:rPr>
        <w:t xml:space="preserve">*** “The nihilistic Trump, who regards human beings as brutish children, might well react to a terror attack like a brutish child” Michael D’Antonio is author of more than a dozen nonfiction books, including Mortal Sins and Never Enough, Donald Trump and the Pursuit of Success. Within moments of our first meeting, Donald Trump told me that if he is guided by any principle it is this: </w:t>
      </w:r>
      <w:r w:rsidRPr="001A4AC8">
        <w:rPr>
          <w:rStyle w:val="StyleUnderline"/>
          <w:rFonts w:asciiTheme="minorHAnsi" w:hAnsiTheme="minorHAnsi" w:cstheme="minorHAnsi"/>
        </w:rPr>
        <w:t>“</w:t>
      </w:r>
      <w:r w:rsidRPr="00104B82">
        <w:rPr>
          <w:rStyle w:val="StyleUnderline"/>
          <w:rFonts w:asciiTheme="minorHAnsi" w:hAnsiTheme="minorHAnsi" w:cstheme="minorHAnsi"/>
        </w:rPr>
        <w:t>If you hit me, I’ll hit back, ten times harder</w:t>
      </w:r>
      <w:r w:rsidRPr="001A4AC8">
        <w:rPr>
          <w:rStyle w:val="StyleUnderline"/>
          <w:rFonts w:asciiTheme="minorHAnsi" w:hAnsiTheme="minorHAnsi" w:cstheme="minorHAnsi"/>
        </w:rPr>
        <w:t xml:space="preserve">.” (I came to think of this as </w:t>
      </w:r>
      <w:r w:rsidRPr="00104B82">
        <w:rPr>
          <w:rStyle w:val="Emphasis"/>
          <w:rFonts w:asciiTheme="minorHAnsi" w:hAnsiTheme="minorHAnsi" w:cstheme="minorHAnsi"/>
        </w:rPr>
        <w:t>the Trump Rule of Ten</w:t>
      </w:r>
      <w:r w:rsidRPr="001A4AC8">
        <w:rPr>
          <w:rStyle w:val="Emphasis"/>
          <w:rFonts w:asciiTheme="minorHAnsi" w:hAnsiTheme="minorHAnsi" w:cstheme="minorHAnsi"/>
        </w:rPr>
        <w:t>.</w:t>
      </w:r>
      <w:r w:rsidRPr="001A4AC8">
        <w:rPr>
          <w:rStyle w:val="StyleUnderline"/>
          <w:rFonts w:asciiTheme="minorHAnsi" w:hAnsiTheme="minorHAnsi" w:cstheme="minorHAnsi"/>
        </w:rPr>
        <w:t xml:space="preserve">) In subsequent meetings he added to what might be called a personal philosophy with references to how much he enjoyed conflict—“I always loved to fight”—and his belief that people are “inherently dishonest.” </w:t>
      </w:r>
      <w:r w:rsidRPr="001A4AC8">
        <w:rPr>
          <w:rFonts w:asciiTheme="minorHAnsi" w:hAnsiTheme="minorHAnsi" w:cstheme="minorHAnsi"/>
          <w:sz w:val="14"/>
        </w:rPr>
        <w:t xml:space="preserve">Add Trump’s frequent references to the viciousness that dwells in the human heart and his belief that character is fixed at roughly age six, and you can imagine of way Trump could respond to a terror attack on America. The nihilistic Trump, who regards human beings as brutish children, might well react to a terror attack like a brutish child. President </w:t>
      </w:r>
      <w:r w:rsidRPr="001A4AC8">
        <w:rPr>
          <w:rStyle w:val="StyleUnderline"/>
          <w:rFonts w:asciiTheme="minorHAnsi" w:hAnsiTheme="minorHAnsi" w:cstheme="minorHAnsi"/>
        </w:rPr>
        <w:t>Trump would pressure intelligence agencies to immediately identify the source of the attack.</w:t>
      </w:r>
      <w:r w:rsidRPr="001A4AC8">
        <w:rPr>
          <w:rFonts w:asciiTheme="minorHAnsi" w:hAnsiTheme="minorHAnsi" w:cstheme="minorHAnsi"/>
          <w:sz w:val="14"/>
        </w:rPr>
        <w:t xml:space="preserve"> Civil liberties may be suspended in the emergency pursuit of information, suspects and conspirators. Those taken into custody would be tortured, if Trump deemed it necessary. </w:t>
      </w:r>
      <w:r w:rsidRPr="00104B82">
        <w:rPr>
          <w:rStyle w:val="StyleUnderline"/>
          <w:rFonts w:asciiTheme="minorHAnsi" w:hAnsiTheme="minorHAnsi" w:cstheme="minorHAnsi"/>
        </w:rPr>
        <w:t xml:space="preserve">Speed would be an important </w:t>
      </w:r>
      <w:r w:rsidRPr="001A4AC8">
        <w:rPr>
          <w:rStyle w:val="StyleUnderline"/>
          <w:rFonts w:asciiTheme="minorHAnsi" w:hAnsiTheme="minorHAnsi" w:cstheme="minorHAnsi"/>
        </w:rPr>
        <w:t xml:space="preserve">part of the Trump response to terror, </w:t>
      </w:r>
      <w:r w:rsidRPr="00104B82">
        <w:rPr>
          <w:rStyle w:val="StyleUnderline"/>
          <w:rFonts w:asciiTheme="minorHAnsi" w:hAnsiTheme="minorHAnsi" w:cstheme="minorHAnsi"/>
        </w:rPr>
        <w:t xml:space="preserve">so we should not expect much </w:t>
      </w:r>
      <w:r w:rsidRPr="001A4AC8">
        <w:rPr>
          <w:rStyle w:val="StyleUnderline"/>
          <w:rFonts w:asciiTheme="minorHAnsi" w:hAnsiTheme="minorHAnsi" w:cstheme="minorHAnsi"/>
        </w:rPr>
        <w:t xml:space="preserve">deliberation or </w:t>
      </w:r>
      <w:r w:rsidRPr="00104B82">
        <w:rPr>
          <w:rStyle w:val="StyleUnderline"/>
          <w:rFonts w:asciiTheme="minorHAnsi" w:hAnsiTheme="minorHAnsi" w:cstheme="minorHAnsi"/>
        </w:rPr>
        <w:t>consultation with Congress or allies</w:t>
      </w:r>
      <w:r w:rsidRPr="001A4AC8">
        <w:rPr>
          <w:rStyle w:val="StyleUnderline"/>
          <w:rFonts w:asciiTheme="minorHAnsi" w:hAnsiTheme="minorHAnsi" w:cstheme="minorHAnsi"/>
        </w:rPr>
        <w:t xml:space="preserve">. And given his penchant for disproportional warfare, </w:t>
      </w:r>
      <w:r w:rsidRPr="00104B82">
        <w:rPr>
          <w:rStyle w:val="Emphasis"/>
          <w:rFonts w:asciiTheme="minorHAnsi" w:hAnsiTheme="minorHAnsi" w:cstheme="minorHAnsi"/>
        </w:rPr>
        <w:t>he would order a massive military response</w:t>
      </w:r>
      <w:r w:rsidRPr="00104B82">
        <w:rPr>
          <w:rStyle w:val="StyleUnderline"/>
          <w:rFonts w:asciiTheme="minorHAnsi" w:hAnsiTheme="minorHAnsi" w:cstheme="minorHAnsi"/>
        </w:rPr>
        <w:t xml:space="preserve"> </w:t>
      </w:r>
      <w:r w:rsidRPr="001A4AC8">
        <w:rPr>
          <w:rStyle w:val="StyleUnderline"/>
          <w:rFonts w:asciiTheme="minorHAnsi" w:hAnsiTheme="minorHAnsi" w:cstheme="minorHAnsi"/>
        </w:rPr>
        <w:t>just as soon as he felt confident about a target</w:t>
      </w:r>
      <w:r w:rsidRPr="001A4AC8">
        <w:rPr>
          <w:rFonts w:asciiTheme="minorHAnsi" w:hAnsiTheme="minorHAnsi" w:cstheme="minorHAnsi"/>
          <w:sz w:val="14"/>
        </w:rPr>
        <w:t xml:space="preserve">. In such a scenario, the destruction of an office tower in New York would be answered with the annihilation of a city controlled by those Trump deemed to have sponsored the attack. To get a sense of how this might work, imagine the Bush administration’s tragedy in Iraq carried out in a matter of weeks, not years. If </w:t>
      </w:r>
      <w:r w:rsidRPr="00104B82">
        <w:rPr>
          <w:rStyle w:val="Emphasis"/>
          <w:rFonts w:asciiTheme="minorHAnsi" w:hAnsiTheme="minorHAnsi" w:cstheme="minorHAnsi"/>
        </w:rPr>
        <w:t xml:space="preserve">the targets </w:t>
      </w:r>
      <w:r w:rsidRPr="001A4AC8">
        <w:rPr>
          <w:rFonts w:asciiTheme="minorHAnsi" w:hAnsiTheme="minorHAnsi" w:cstheme="minorHAnsi"/>
          <w:sz w:val="14"/>
        </w:rPr>
        <w:t>of such a crude and violent response follow the established script, they</w:t>
      </w:r>
      <w:r w:rsidRPr="001A4AC8">
        <w:rPr>
          <w:rStyle w:val="Emphasis"/>
          <w:rFonts w:asciiTheme="minorHAnsi" w:hAnsiTheme="minorHAnsi" w:cstheme="minorHAnsi"/>
        </w:rPr>
        <w:t xml:space="preserve"> </w:t>
      </w:r>
      <w:r w:rsidRPr="00104B82">
        <w:rPr>
          <w:rStyle w:val="Emphasis"/>
          <w:rFonts w:asciiTheme="minorHAnsi" w:hAnsiTheme="minorHAnsi" w:cstheme="minorHAnsi"/>
        </w:rPr>
        <w:t>would then attack the West on a scale that would make Brussels</w:t>
      </w:r>
      <w:r w:rsidRPr="001A4AC8">
        <w:rPr>
          <w:rStyle w:val="Emphasis"/>
          <w:rFonts w:asciiTheme="minorHAnsi" w:hAnsiTheme="minorHAnsi" w:cstheme="minorHAnsi"/>
        </w:rPr>
        <w:t xml:space="preserve">, and Paris, and San Bernardino </w:t>
      </w:r>
      <w:r w:rsidRPr="00104B82">
        <w:rPr>
          <w:rStyle w:val="Emphasis"/>
          <w:rFonts w:asciiTheme="minorHAnsi" w:hAnsiTheme="minorHAnsi" w:cstheme="minorHAnsi"/>
        </w:rPr>
        <w:t>seem like rehearsal</w:t>
      </w:r>
      <w:r w:rsidRPr="001A4AC8">
        <w:rPr>
          <w:rFonts w:asciiTheme="minorHAnsi" w:hAnsiTheme="minorHAnsi" w:cstheme="minorHAnsi"/>
          <w:sz w:val="14"/>
        </w:rPr>
        <w:t xml:space="preserve">s. As the fight escalates, according to the Trump Rule of Ten, Americans would truly experience the terror the attackers intend. If the actions of the President Trump that I describe above seem too awful to consider, hope resides in the idea that much of what the man says and does is, to echo a term he recently used on CNN, “show business.” If this is true, then we might discount the bellicose rhetoric and the marginal figures he has named as advisers. However, this wish, that Trump doesn’t mean what he says, is a poor foundation on which to place our confidence in the future. We shouldn’t have to guess about our president’s temper. *** “As a self-professed America Firster, Trump seemingly thinks of statecraft in terms of profit-and-loss. Yet with apologies to Clausewitz, international politics is not the continuation of business by other means” Andrew Bacevich is author of the new book America’s War for the Greater Middle East: A Military History, to be published on April 5. </w:t>
      </w:r>
      <w:r w:rsidRPr="001A4AC8">
        <w:rPr>
          <w:rStyle w:val="StyleUnderline"/>
          <w:rFonts w:asciiTheme="minorHAnsi" w:hAnsiTheme="minorHAnsi" w:cstheme="minorHAnsi"/>
        </w:rPr>
        <w:t>Unmoored to principles and precedents, possessing a remarkably shallow grasp of history, Donald Trump is unlikely to demonstrate much by way of the cool calculation that successful crisis management requires.</w:t>
      </w:r>
      <w:r w:rsidRPr="001A4AC8">
        <w:rPr>
          <w:rFonts w:asciiTheme="minorHAnsi" w:hAnsiTheme="minorHAnsi" w:cstheme="minorHAnsi"/>
          <w:sz w:val="14"/>
        </w:rPr>
        <w:t xml:space="preserve"> True, the actual exercise of power can educate, as it did in the case of John F. Kennedy, for example. By the time of the Cuban Missile Crisis, JFK’s “pay any price, bear any burden” inclinations had given way to let’s make a deal: my nukes in exchange for yours and let’s not do this again. Whether Trump is similarly educable stands as an open question. Confronted with some unexpected threat, would he pause to evaluate the precipitating factors? Kennedy did, and it served him well. Or would he give in to an impulse to lash out? That describes the George W. Bush administration’s response to 9/11. To put it another way, would intellect or emotion shape Trump’s approach to making decisions? More than anything else, of course, Trump prides himself in being the dealmaker par excellence. Yet based on his recent pronouncements—casually proposing to revive the practice of torture, for example, or speculating that Japan and South Korea might consider acquiring nuclear weapons—he appears all but incapable of appreciating the possibility of adverse second order consequences. True, for anyone running for president, a certain amount of shooting from the hip is to be expected. Trump is hardly the only candidate making bold statements—carpet bomb ISIS, move the U.S. embassy in Israel to Jerusalem on day one. But in most cases such promises are offered less as a serious basis for action than as a way of currying favor with particular constituencies. In Trump’s case, unfortunately, it’s hard to tell if he’s striking a pose or making statements that he intends to be taken seriously. (To be fair, it’s just as hard to interpret various off-the-wall statements made by Trump’s immediate rival Ted Cruz). As a self-professed America Firster, Trump seemingly thinks of statecraft in terms of profit-and-loss. Yet with apologies to Clausewitz, international politics is not the continuation of business by other means. The object of the exercise is not simply to gain some immediate advantage at the expense of others, but to enhance the freedom, abundance, and security enjoyed by the American people while at the same time promoting conditions that others—allies and adversaries alike—find tolerable. Surrounding himself with advisers who are somewhat more—what’s the word? seasoned? sane?—might encourage Trump to curb his wilder inclinations. But who in their right mind would sign up to serve in his administration? Probably people who think like Trump. Now there’s a scary prospect. *** “A 9/11-style attack on U.S. soil would mean that any remaining restraints to the use of weapons of mass destruction … would likely be swiftly swept aside” Elizabeth Borgwardt is a history professor at Washington University and the author of The Nuremberg Idea, forthcoming from Knopf. Donald Trump’s March 21 interview with the Washington Post editorial board should make every potential voter’s blood run cold. After noting that ISIS should be knocked out flat, yet indicating that large numbers of U.S. troops should not be involved, Mr. Trump suggested that it was better to be “unpredictable” in the face of U.S. enemies, before twice dodging a question about whether he would advocate the use of tactical nuclear weapons against ISIS. (To be fair, the interview transcript indicates that much more time was spent discussing Mr. Trump’s hand size than anything to do with nuclear weapons.) All this was before the attacks in Belgium; my sense is that a </w:t>
      </w:r>
      <w:r w:rsidRPr="00104B82">
        <w:rPr>
          <w:rStyle w:val="Emphasis"/>
          <w:rFonts w:asciiTheme="minorHAnsi" w:hAnsiTheme="minorHAnsi" w:cstheme="minorHAnsi"/>
        </w:rPr>
        <w:t xml:space="preserve">9/11-style attack on U.S. soil would mean that any </w:t>
      </w:r>
      <w:r w:rsidRPr="001A4AC8">
        <w:rPr>
          <w:rStyle w:val="Emphasis"/>
          <w:rFonts w:asciiTheme="minorHAnsi" w:hAnsiTheme="minorHAnsi" w:cstheme="minorHAnsi"/>
        </w:rPr>
        <w:t xml:space="preserve">remaining </w:t>
      </w:r>
      <w:r w:rsidRPr="00104B82">
        <w:rPr>
          <w:rStyle w:val="Emphasis"/>
          <w:rFonts w:asciiTheme="minorHAnsi" w:hAnsiTheme="minorHAnsi" w:cstheme="minorHAnsi"/>
        </w:rPr>
        <w:t>restraints to the use of</w:t>
      </w:r>
      <w:r w:rsidRPr="001A4AC8">
        <w:rPr>
          <w:rStyle w:val="Emphasis"/>
          <w:rFonts w:asciiTheme="minorHAnsi" w:hAnsiTheme="minorHAnsi" w:cstheme="minorHAnsi"/>
        </w:rPr>
        <w:t xml:space="preserve"> weapons of mass destruction—including </w:t>
      </w:r>
      <w:r w:rsidRPr="00104B82">
        <w:rPr>
          <w:rStyle w:val="Emphasis"/>
          <w:rFonts w:asciiTheme="minorHAnsi" w:hAnsiTheme="minorHAnsi" w:cstheme="minorHAnsi"/>
        </w:rPr>
        <w:t xml:space="preserve">nuclear weapons—would </w:t>
      </w:r>
      <w:r w:rsidRPr="001A4AC8">
        <w:rPr>
          <w:rStyle w:val="Emphasis"/>
          <w:rFonts w:asciiTheme="minorHAnsi" w:hAnsiTheme="minorHAnsi" w:cstheme="minorHAnsi"/>
        </w:rPr>
        <w:t xml:space="preserve">likely </w:t>
      </w:r>
      <w:r w:rsidRPr="00104B82">
        <w:rPr>
          <w:rStyle w:val="Emphasis"/>
          <w:rFonts w:asciiTheme="minorHAnsi" w:hAnsiTheme="minorHAnsi" w:cstheme="minorHAnsi"/>
        </w:rPr>
        <w:t>be swiftly swept aside</w:t>
      </w:r>
      <w:r w:rsidRPr="001A4AC8">
        <w:rPr>
          <w:rFonts w:asciiTheme="minorHAnsi" w:hAnsiTheme="minorHAnsi" w:cstheme="minorHAnsi"/>
          <w:sz w:val="14"/>
        </w:rPr>
        <w:t>. General Douglas MacArthur had notoriously floated the idea of using nuclear weapons against China in the Korean conflict (1950-53) when he was concerned about Chinese moves to support North Korean aggression. In posthumously published interviews, MacArthur said that he could have won the war in ten days: “I would have dropped 30 or so atomic bombs … strung across the neck of Manchuria. For at least 60 years there could have been no land invasion of Korea from the North.” Part of MacArthur’s logic was that the United States would have needed to fight communist China eventually, so it would be best to nuke them while they were still weak, recovering from World War II and the Chinese Revolution (1949), as opposed to fighting them later after they had become much stronger. “That makes sense to me!” opined a Trump backer with whom I recently spoke on this topic</w:t>
      </w:r>
      <w:r w:rsidRPr="001A4AC8">
        <w:rPr>
          <w:rStyle w:val="StyleUnderline"/>
          <w:rFonts w:asciiTheme="minorHAnsi" w:hAnsiTheme="minorHAnsi" w:cstheme="minorHAnsi"/>
        </w:rPr>
        <w:t>.</w:t>
      </w:r>
      <w:r w:rsidRPr="001A4AC8">
        <w:rPr>
          <w:rFonts w:asciiTheme="minorHAnsi" w:hAnsiTheme="minorHAnsi" w:cstheme="minorHAnsi"/>
          <w:sz w:val="14"/>
        </w:rPr>
        <w:t xml:space="preserve"> And yet, I offered, most Americans today are probably pretty happy that we didn’t use nuclear weapons against China in the Korean war, or would be if they knew anything about that historical interlude. “I guess,” he said. “But why not press your advantage when you have one?” </w:t>
      </w:r>
      <w:r w:rsidRPr="001A4AC8">
        <w:rPr>
          <w:rStyle w:val="StyleUnderline"/>
          <w:rFonts w:asciiTheme="minorHAnsi" w:hAnsiTheme="minorHAnsi" w:cstheme="minorHAnsi"/>
        </w:rPr>
        <w:t xml:space="preserve">I offer this example because my sense is that </w:t>
      </w:r>
      <w:r w:rsidRPr="001A4AC8">
        <w:rPr>
          <w:rStyle w:val="Emphasis"/>
          <w:rFonts w:asciiTheme="minorHAnsi" w:hAnsiTheme="minorHAnsi" w:cstheme="minorHAnsi"/>
        </w:rPr>
        <w:t>in a putative Trump administration, “</w:t>
      </w:r>
      <w:r w:rsidRPr="00104B82">
        <w:rPr>
          <w:rStyle w:val="Emphasis"/>
          <w:rFonts w:asciiTheme="minorHAnsi" w:hAnsiTheme="minorHAnsi" w:cstheme="minorHAnsi"/>
        </w:rPr>
        <w:t>the gloves would be off” and all barriers</w:t>
      </w:r>
      <w:r w:rsidRPr="001A4AC8">
        <w:rPr>
          <w:rStyle w:val="Emphasis"/>
          <w:rFonts w:asciiTheme="minorHAnsi" w:hAnsiTheme="minorHAnsi" w:cstheme="minorHAnsi"/>
        </w:rPr>
        <w:t>—including public opinion—</w:t>
      </w:r>
      <w:r w:rsidRPr="00104B82">
        <w:rPr>
          <w:rStyle w:val="Emphasis"/>
          <w:rFonts w:asciiTheme="minorHAnsi" w:hAnsiTheme="minorHAnsi" w:cstheme="minorHAnsi"/>
        </w:rPr>
        <w:t>to</w:t>
      </w:r>
      <w:r w:rsidRPr="001A4AC8">
        <w:rPr>
          <w:rStyle w:val="Emphasis"/>
          <w:rFonts w:asciiTheme="minorHAnsi" w:hAnsiTheme="minorHAnsi" w:cstheme="minorHAnsi"/>
        </w:rPr>
        <w:t xml:space="preserve"> the </w:t>
      </w:r>
      <w:r w:rsidRPr="00104B82">
        <w:rPr>
          <w:rStyle w:val="Emphasis"/>
          <w:rFonts w:asciiTheme="minorHAnsi" w:hAnsiTheme="minorHAnsi" w:cstheme="minorHAnsi"/>
        </w:rPr>
        <w:t xml:space="preserve">first use </w:t>
      </w:r>
      <w:r w:rsidRPr="001A4AC8">
        <w:rPr>
          <w:rStyle w:val="Emphasis"/>
          <w:rFonts w:asciiTheme="minorHAnsi" w:hAnsiTheme="minorHAnsi" w:cstheme="minorHAnsi"/>
        </w:rPr>
        <w:t xml:space="preserve">of various kinds of weapons of mass destruction </w:t>
      </w:r>
      <w:r w:rsidRPr="00104B82">
        <w:rPr>
          <w:rStyle w:val="Emphasis"/>
          <w:rFonts w:asciiTheme="minorHAnsi" w:hAnsiTheme="minorHAnsi" w:cstheme="minorHAnsi"/>
        </w:rPr>
        <w:t>would</w:t>
      </w:r>
      <w:r w:rsidRPr="001A4AC8">
        <w:rPr>
          <w:rStyle w:val="Emphasis"/>
          <w:rFonts w:asciiTheme="minorHAnsi" w:hAnsiTheme="minorHAnsi" w:cstheme="minorHAnsi"/>
        </w:rPr>
        <w:t xml:space="preserve"> likely </w:t>
      </w:r>
      <w:r w:rsidRPr="00104B82">
        <w:rPr>
          <w:rStyle w:val="Emphasis"/>
          <w:rFonts w:asciiTheme="minorHAnsi" w:hAnsiTheme="minorHAnsi" w:cstheme="minorHAnsi"/>
        </w:rPr>
        <w:t>be at an all-time low</w:t>
      </w:r>
      <w:r w:rsidRPr="001A4AC8">
        <w:rPr>
          <w:rStyle w:val="Emphasis"/>
          <w:rFonts w:asciiTheme="minorHAnsi" w:hAnsiTheme="minorHAnsi" w:cstheme="minorHAnsi"/>
        </w:rPr>
        <w:t>.</w:t>
      </w:r>
      <w:r w:rsidRPr="001A4AC8">
        <w:rPr>
          <w:rFonts w:asciiTheme="minorHAnsi" w:hAnsiTheme="minorHAnsi" w:cstheme="minorHAnsi"/>
          <w:sz w:val="14"/>
        </w:rPr>
        <w:t xml:space="preserve"> Bruce Cumings, the leading U.S. historian of Korea, has commented on the MacArthur incident in an analysis from back in 2004. Cumings noted that “MacArthur sounds like a warmongering lunatic” for advocating the use of nuclear weapons, but also explained that, astonishing as it might seem, the general actually had some support for his outlandish proposal. Cumings also noted that MacArthur’s conduct, quite appropriately, contributed to the celebrated war hero’s dismissal by President Truman. But that was then.</w:t>
      </w:r>
    </w:p>
    <w:p w:rsidR="00B260CE" w:rsidRDefault="00B260CE" w:rsidP="00B260CE"/>
    <w:p w:rsidR="00B260CE" w:rsidRPr="00C53A8E" w:rsidRDefault="00B260CE" w:rsidP="00B260CE"/>
    <w:p w:rsidR="00B260CE" w:rsidRPr="001855A2" w:rsidRDefault="00B260CE" w:rsidP="00B260CE">
      <w:pPr>
        <w:pStyle w:val="Heading4"/>
      </w:pPr>
      <w:r>
        <w:t>US military aid to Israel independently causes backlash resulting in oil shocks that collapse the global economy</w:t>
      </w:r>
    </w:p>
    <w:p w:rsidR="00B260CE" w:rsidRPr="001D4353" w:rsidRDefault="00B260CE" w:rsidP="00B260CE">
      <w:pPr>
        <w:rPr>
          <w:rStyle w:val="Style13ptBold"/>
        </w:rPr>
      </w:pPr>
      <w:r w:rsidRPr="001D4353">
        <w:rPr>
          <w:rStyle w:val="Style13ptBold"/>
        </w:rPr>
        <w:t>Olsen et al in 2018</w:t>
      </w:r>
    </w:p>
    <w:p w:rsidR="00B260CE" w:rsidRDefault="00B260CE" w:rsidP="00B260CE">
      <w:r>
        <w:t xml:space="preserve">This report was produced by If Americans Knew analysts, particularly </w:t>
      </w:r>
      <w:r w:rsidRPr="00585EC8">
        <w:rPr>
          <w:rStyle w:val="StyleUnderline"/>
        </w:rPr>
        <w:t>Pamela Olson</w:t>
      </w:r>
      <w:r>
        <w:t xml:space="preserve">, a President's Scholar at Stanford University 1998-2002 with a major in Physics, a minor in Political Science, and 1600 GRE scores. Before coming to IAK, Olson lived and worked in the West Bank; worked as a researcher in Moscow, Siberia, and China; and was a research analyst at the Institute for Defense Analysis, </w:t>
      </w:r>
    </w:p>
    <w:p w:rsidR="00B260CE" w:rsidRDefault="00B260CE" w:rsidP="00B260CE">
      <w:r>
        <w:t>If Americans Knew is an independent research and information-dissemination institute, with particular focus on the Israeli-Palestinian conflict, U.S. foreign policy regarding the Middle East, and media coverage of this issue. Specifically, the organization’s objective is to provide information that is to a large degree missing from American press coverage of this critical region</w:t>
      </w:r>
    </w:p>
    <w:p w:rsidR="00B260CE" w:rsidRDefault="00B260CE" w:rsidP="00B260CE">
      <w:r>
        <w:t xml:space="preserve">The Staggering Cost of Israel to Americans, If Americans Knew, </w:t>
      </w:r>
      <w:hyperlink r:id="rId10" w:history="1">
        <w:r w:rsidRPr="009827B0">
          <w:rPr>
            <w:rStyle w:val="Hyperlink"/>
          </w:rPr>
          <w:t>https://ifamericaknew.org/stat/cost.html</w:t>
        </w:r>
      </w:hyperlink>
    </w:p>
    <w:p w:rsidR="00B260CE" w:rsidRPr="001855A2" w:rsidRDefault="00B260CE" w:rsidP="00B260CE">
      <w:pPr>
        <w:rPr>
          <w:sz w:val="16"/>
        </w:rPr>
      </w:pPr>
      <w:r w:rsidRPr="001855A2">
        <w:rPr>
          <w:sz w:val="16"/>
        </w:rPr>
        <w:t xml:space="preserve">Yet, </w:t>
      </w:r>
      <w:r w:rsidRPr="001D4353">
        <w:rPr>
          <w:rStyle w:val="StyleUnderline"/>
        </w:rPr>
        <w:t>Israel receives more of America’s foreign aid budget than any other nation</w:t>
      </w:r>
      <w:r w:rsidRPr="001855A2">
        <w:rPr>
          <w:sz w:val="16"/>
        </w:rPr>
        <w:t xml:space="preserve">. The US has, in fact, given more aid to Israel than it has to all the countries of sub-Saharan Africa, Latin America, and the Caribbean combined—which have a total population of over a billion people.[5] And foreign aid is just one component of the staggering cost of our alliance with Israel. </w:t>
      </w:r>
      <w:r w:rsidRPr="001D4353">
        <w:rPr>
          <w:rStyle w:val="StyleUnderline"/>
        </w:rPr>
        <w:t>Given the tremendous costs, it is critical to examine why we lavish so much aid on Israel, and whether it is worth Americans' hard-earned tax dollars</w:t>
      </w:r>
      <w:r w:rsidRPr="001855A2">
        <w:rPr>
          <w:sz w:val="16"/>
        </w:rPr>
        <w:t xml:space="preserve">. But first, let's take a look at what our alliance with Israel truly costs. Before the Iraq War in 2003 Direct Foreign Aid According to the Congressional Research Service, </w:t>
      </w:r>
      <w:r w:rsidRPr="001D4353">
        <w:rPr>
          <w:rStyle w:val="StyleUnderline"/>
        </w:rPr>
        <w:t>the amount of official US aid to Israel</w:t>
      </w:r>
      <w:r w:rsidRPr="001855A2">
        <w:rPr>
          <w:sz w:val="16"/>
        </w:rPr>
        <w:t xml:space="preserve"> since its founding in 1948 tops $134 billion (adjusting for inflation, roughly $252.7 billion as of March 2018), and in </w:t>
      </w:r>
      <w:r w:rsidRPr="001D4353">
        <w:rPr>
          <w:rStyle w:val="StyleUnderline"/>
        </w:rPr>
        <w:t>the past few decade</w:t>
      </w:r>
      <w:r w:rsidRPr="001855A2">
        <w:rPr>
          <w:sz w:val="16"/>
        </w:rPr>
        <w:t xml:space="preserve">s it </w:t>
      </w:r>
      <w:r w:rsidRPr="001D4353">
        <w:rPr>
          <w:rStyle w:val="StyleUnderline"/>
        </w:rPr>
        <w:t>has been</w:t>
      </w:r>
      <w:r w:rsidRPr="001855A2">
        <w:rPr>
          <w:sz w:val="16"/>
        </w:rPr>
        <w:t xml:space="preserve"> on the order of $3.1 billion per year.[6] (In 2014, for example, this amounted to $8.5 million every single day, and today totals </w:t>
      </w:r>
      <w:r w:rsidRPr="001D4353">
        <w:rPr>
          <w:rStyle w:val="StyleUnderline"/>
        </w:rPr>
        <w:t>over $10.4 million per day)</w:t>
      </w:r>
      <w:r w:rsidRPr="001855A2">
        <w:rPr>
          <w:sz w:val="16"/>
        </w:rPr>
        <w:t xml:space="preserve"> But this money is only part of the story. For one thing, Israel gets all of its aid money at the start of each year, rather than in quarterly installments like other countries.[7] This is significant: It means that Israel can start earning interest on the money right away – interest paid by the US since Israel deposits these funds into an interest-bearing account at the New York Federal Reserve Bank.[7.1] In addition, because the US government operates at a deficit, it must borrow money in order to give it to Israel and then pay interest on it all year. Together these cost US taxpayers more than $100 million every year. Israel is also the only recipient of US military aid that is allowed to use a significant portion annually to purchase products made by Israeli companies instead of US companies. (The costs to Americans caused by this unique perk are discussed below.) In addition, the US gives roughly $1.2 billion per year to Egypt and Jordan in aid packages arranged largely in exchange for peace treaties with Israel. The treaties don’t include justice for Palestinians, and are therefore deeply unpopular with the local populations.[8] On top of this, the US gives around $250 million to the Palestinian Authority each year,[9] much of it used to rebuild infrastructure destroyed by Israel and to bolster an economy stifled by the Israeli occupation.[10] This would be unnecessary if Israel were to end the occupation and allow the Palestinians to build a functioning and self-sustaining economy. Yet, there’s still much more to the story, because parts of US aid to Israel are buried in the budgets of various US agencies, mostly the Department of Defense. For example, since at least 2006, the American Defense budget has included between $202 and $729 million per year for missile defense programs in Israel.[11] In all, </w:t>
      </w:r>
      <w:r w:rsidRPr="001D4353">
        <w:rPr>
          <w:rStyle w:val="StyleUnderline"/>
        </w:rPr>
        <w:t>direct US disbursements to Israel are higher than to any other country, even though Israelis only make up 0.1% of the world’s population</w:t>
      </w:r>
      <w:r w:rsidRPr="001855A2">
        <w:rPr>
          <w:sz w:val="16"/>
        </w:rPr>
        <w:t xml:space="preserve">. On average, Israelis receive 7,000 times more US foreign aid per capita than other people throughout the world, despite the fact that Israel is one of the world’s more affluent nations.[12] And that number rises significantly when one considers disbursements to Egypt, Jordan, and the Palestinian Authority and Defense spending on behalf of Israel. Additional Ad hoc support for Israel Dr. Thomas Stauffer, a Harvard economist and Middle East studies professor who twice served in the Executive Office of the President, wrote a comprehensive report about all components of the relationship with Israel’s cost to American taxpayers for the Washington Report on Middle East Affairs in 2003. He wrote: "Another element is ad hoc support for Israel, which is not part of the formal foreign aid programs. No comprehensive compilation of US support for Israel has been publicly released. Additional known items include loan guarantees... special contracts for Israeli firms, legal and illegal[13] transfers of marketable US military technology, de facto exemption from US trade protection provisions, and discounted sales or free transfers of 'surplus' US military equipment. An unquantifiable element is the trade and other aid given to Romania and Russia to facilitate Jewish migration to Israel; this has accumulated to many billions of dollars."[14] Israel has often used its privileged access to US military technology against both the US government and US corporate interests. According to the Associated Press in 2002, "In France, Turkey, The Netherlands and Finland, Israeli companies have edged such U.S. firms as Raytheon, Northrop Grumman and General Atomics out of arms deals worth hundreds of millions of dollars in recent years. The irony, experts say, is that tens of billions of U.S. tax dollars and transfers of American military technology helped create and nurture Israel's industry, in effect subsidizing a foreign competitor." The AP article quoted a vice president at the Aerospace Industries Association of America, who bluntly said, "We give them money to build stuff for themselves and the U.S. taxpayer gets nothing in return."[15] Meanwhile, according to the Christian Science Monitor, Israel has also "blocked some major US arms sales, such as F-15 fighter aircraft to Saudi Arabia in the mid-1980s. That cost $40 billion over 10 years."[16] Even worse, Israeli weapons "buttress the arsenals of nations such as China that the United States considers strategic competitors, alarming US military planners," the Associated Press article went on to report. "[In 2001] US surveillance planes flying along China's coast were threatened by Chinese fighter jets armed with Israeli missiles... Had Chinese fighter pilots been given the order to fire, they could have brought down the US planes with Israeli Python III missiles... US defense chiefs say Israel sold China the missiles without informing the United States."[17] Lost jobs, trade, and standing One of the most devastating indirect costs of the US alliance with Israel was the Arab oil boycott of 1973. The Arab states imposed the boycott in protest of U.S. support of Israel during the 1973 war, in which Arab countries attempted to reclaim lands Israel had invaded and occupied in 1967. "Washington's intervention triggered the Arab oil embargo which cost the U.S. doubly: first, due to the oil shortfall, the US lost about $300 billion to $600 billion in GDP; and, second, the US was saddled with another $450 billion in higher oil import costs," wrote Stauffer in the Washington Report on Middle East Affairs.[18] Then there's the cost in lost jobs. "US policy and trade sanctions reduce US exports to the Middle East about $5 billion a year, costing 70,000 or so American jobs," Stauffer estimates. "Not requiring Israel to use its US aid to buy American goods, as is usual in foreign aid, costs another 125,000 jobs."[19] But </w:t>
      </w:r>
      <w:r w:rsidRPr="001D4353">
        <w:rPr>
          <w:rStyle w:val="Emphasis"/>
        </w:rPr>
        <w:t>perhaps the most damaging cost to the US has been its loss of standing in the Arab and Muslim worlds, where US largesse towards Israel as it commits human rights violations[20] provokes deep resentment</w:t>
      </w:r>
      <w:r w:rsidRPr="001855A2">
        <w:rPr>
          <w:sz w:val="16"/>
        </w:rPr>
        <w:t xml:space="preserve">. </w:t>
      </w:r>
      <w:r w:rsidRPr="001D4353">
        <w:rPr>
          <w:rStyle w:val="StyleUnderline"/>
        </w:rPr>
        <w:t>"To many of the world's Muslims, it places the US taxpayer on the Israeli side of its conflicts with Arabs</w:t>
      </w:r>
      <w:r w:rsidRPr="001855A2">
        <w:rPr>
          <w:sz w:val="16"/>
        </w:rPr>
        <w:t xml:space="preserve">," observed the Associated Press article.[21] According to Harvard professor Stephen Walt, "The 9/11 Commission reported that </w:t>
      </w:r>
      <w:r w:rsidRPr="001D4353">
        <w:rPr>
          <w:rStyle w:val="StyleUnderline"/>
        </w:rPr>
        <w:t>9/11 plotter</w:t>
      </w:r>
      <w:r w:rsidRPr="001855A2">
        <w:rPr>
          <w:sz w:val="16"/>
        </w:rPr>
        <w:t xml:space="preserve"> </w:t>
      </w:r>
      <w:r w:rsidRPr="001D4353">
        <w:rPr>
          <w:rStyle w:val="StyleUnderline"/>
        </w:rPr>
        <w:t>Khalid Sheikh Mohammed's 'animus toward the United States stemmed not from his experiences there</w:t>
      </w:r>
      <w:r w:rsidRPr="001855A2">
        <w:rPr>
          <w:sz w:val="16"/>
        </w:rPr>
        <w:t xml:space="preserve"> as a student, </w:t>
      </w:r>
      <w:r w:rsidRPr="001D4353">
        <w:rPr>
          <w:rStyle w:val="StyleUnderline"/>
        </w:rPr>
        <w:t>but rather from his violent disagreement with US foreign policy favoring Israel</w:t>
      </w:r>
      <w:r w:rsidRPr="001855A2">
        <w:rPr>
          <w:sz w:val="16"/>
        </w:rPr>
        <w:t xml:space="preserve">.' </w:t>
      </w:r>
      <w:r w:rsidRPr="001D4353">
        <w:rPr>
          <w:rStyle w:val="StyleUnderline"/>
        </w:rPr>
        <w:t>Other anti-American terrorists</w:t>
      </w:r>
      <w:r w:rsidRPr="001855A2">
        <w:rPr>
          <w:sz w:val="16"/>
        </w:rPr>
        <w:t>—such as Ramzi Yousef, who led the 1993 bombing of the World Trade Center—</w:t>
      </w:r>
      <w:r w:rsidRPr="001D4353">
        <w:rPr>
          <w:rStyle w:val="StyleUnderline"/>
        </w:rPr>
        <w:t>have offered similar explanations for their anger toward the United States</w:t>
      </w:r>
      <w:r w:rsidRPr="001855A2">
        <w:rPr>
          <w:sz w:val="16"/>
        </w:rPr>
        <w:t xml:space="preserve">."[22] There are many more potential categories of costs that are even more difficult to quantify. All in all, Stauffer estimates that Israel cost the US about $1.6 trillion between 1973 and 2003 alone—more than twice the cost of the Vietnam war.[23] Costs since Stauffer's study in 2003 Israel's cost to American taxpayers has remained high since Stauffer's 2003 study. From 2009 to 2016, the US gave Israel an average of nearly $3 billion a year in military aid, under an agreement signed in 2007 by the Bush administration to transfer $30 billion to Israel over ten years.[24] This includes about $800 million for Israel to spend on local security products every year. Recently, aid has been increased even further. On September 12, 2018, the Ileana Ros-Lehtinen United States-Israel Security Assistance Authorization Act of 2018 was passed in the U.S. House of Representatives, requiring that a minimum of $3.8 billion of aid be given to Israel annually until 2028. [25] Included in the bill’s provisions are strong measures to prevent aid from being withheld by the U.S., which has historically been attempted by nearly every president since Eisenhower in order to stop Israel from committing human rights violations or illegally confiscating Palestinian land. Each military aid agreement with signed by Israel with the U.S. since the 1980’s has included an "Off Shore Procurement (OSP)" clause, which permits Israel to exchange 26.4 percent of the aid funds from dollars to shekels, which were then spent on military equipment from Israeli companies rather than purchasing American military goods. Because of this arrangement, the U.S. has subsidized Israel’s military industry by hundreds of millions of dollars yearly for close to thirty years. [26] Israel has also spent roughly 13% of the yearly aid - $400 million – on different varieties of fuel for the IDF in recent years, in particular jet fuel for aircraft. Israel is unique among all U.S. aid recipients in being allowed to use aid funds in local markets and on fuel. Combining the Off Shore Procurement (OSP) and fuel purchases, Israel is spending $1.2 billion each year (about 40% of yearly aid) to directly support its domestic budget. All of the other extras and costs remain and in some cases have increased since 2003. For example, "Despite a tough economic climate and expected US budget cuts—including drastic cuts to the US military budget—US lawmakers will provide $236 million in fiscal 2012 for the Israeli development of three missile defense programs," reported Israeli newspaper Ha’aretz.[27] In addition, the US government "has provided $205 million to support the Iron Dome, manufactured by Israel's state-owned Raphael Advanced Defense Systems Ltd. The system uses small radar-guided missiles to blow up in midair Katyusha-style rockets with ranges of 3 miles to 45 miles, as well as mortar bombs… Legislation moving through the Republican-controlled US House of Representatives would give Israel additional $680 million for the Iron Dome system through 2015."[28] And if, as many experts believe, </w:t>
      </w:r>
      <w:r w:rsidRPr="001D4353">
        <w:rPr>
          <w:rStyle w:val="StyleUnderline"/>
        </w:rPr>
        <w:t>the US would not have invaded Iraq without intense and sustained pressure from Washington insiders who advocate actively on behalf of Israel</w:t>
      </w:r>
      <w:r w:rsidRPr="001855A2">
        <w:rPr>
          <w:sz w:val="16"/>
        </w:rPr>
        <w:t xml:space="preserve">,[29] </w:t>
      </w:r>
      <w:r w:rsidRPr="001D4353">
        <w:rPr>
          <w:rStyle w:val="StyleUnderline"/>
        </w:rPr>
        <w:t>this adds yet another dimension</w:t>
      </w:r>
      <w:r w:rsidRPr="001855A2">
        <w:rPr>
          <w:sz w:val="16"/>
        </w:rPr>
        <w:t xml:space="preserve"> of staggering cost to the equation: "hundreds of billions of dollars, 4,000-plus U.S. and allied fatalities, untold tens of thousands of Iraqi deaths, and many thousands of other US, allied, and Iraqi casualties," according to retired US foreign service officer Shirl McArthur.[30] Nobel Prize-winning economist Joseph Stiglitz and Harvard professor Linda Bilmes put the cost of the Iraq War at over $3 trillion, and incalculably more if you take into account the opportunity costs of the resources spent on this unproductive war. For example, higher oil prices due to the war have had a devastating impact on America's economy, and so have the surging federal debt and the servicing of that debt. Without the war, the 2008 financial crisis almost certainly would not have been as severe, and the Afghanistan war most likely would have been shorter, cheaper, and more effective.[31] </w:t>
      </w:r>
      <w:r w:rsidRPr="001D4353">
        <w:rPr>
          <w:rStyle w:val="StyleUnderline"/>
        </w:rPr>
        <w:t>The Israel lobby and partisans are currently gunning for a war with Iran with the same zeal they showed in the run-up to the 2003 invasion of Iraq.[</w:t>
      </w:r>
      <w:r w:rsidRPr="001855A2">
        <w:rPr>
          <w:sz w:val="16"/>
        </w:rPr>
        <w:t xml:space="preserve">32] By all estimates, </w:t>
      </w:r>
      <w:r w:rsidRPr="001D4353">
        <w:rPr>
          <w:rStyle w:val="StyleUnderline"/>
        </w:rPr>
        <w:t>the costs of a war with Iran will be much higher than the Iraq war</w:t>
      </w:r>
      <w:r w:rsidRPr="001855A2">
        <w:rPr>
          <w:sz w:val="16"/>
        </w:rPr>
        <w:t xml:space="preserve">. </w:t>
      </w:r>
      <w:r w:rsidRPr="001D4353">
        <w:rPr>
          <w:rStyle w:val="StyleUnderline"/>
        </w:rPr>
        <w:t>In addition to the loss of life, analysts predict</w:t>
      </w:r>
      <w:r w:rsidRPr="001855A2">
        <w:rPr>
          <w:sz w:val="16"/>
        </w:rPr>
        <w:t xml:space="preserve">, for example, </w:t>
      </w:r>
      <w:r w:rsidRPr="001D4353">
        <w:rPr>
          <w:rStyle w:val="StyleUnderline"/>
        </w:rPr>
        <w:t>that if Iran's oil production were taken out of the world market, gas prices would rise 25-70 percent</w:t>
      </w:r>
      <w:r w:rsidRPr="001855A2">
        <w:rPr>
          <w:sz w:val="16"/>
        </w:rPr>
        <w:t xml:space="preserve">. </w:t>
      </w:r>
      <w:r w:rsidRPr="001855A2">
        <w:rPr>
          <w:rStyle w:val="StyleUnderline"/>
        </w:rPr>
        <w:t>If the Straits of Hormuz</w:t>
      </w:r>
      <w:r w:rsidRPr="001855A2">
        <w:rPr>
          <w:sz w:val="16"/>
        </w:rPr>
        <w:t xml:space="preserve"> (straits adjacent to Iran through which 20% of the world's oil production passes on a daily basis) </w:t>
      </w:r>
      <w:r w:rsidRPr="001855A2">
        <w:rPr>
          <w:rStyle w:val="StyleUnderline"/>
        </w:rPr>
        <w:t>were attacked or blockaded, the cost of oil would skyrocket to a level never seen before, and the economic recession or depression that followed would be nothing short of "apocalyptic</w:t>
      </w:r>
      <w:r w:rsidRPr="001855A2">
        <w:rPr>
          <w:sz w:val="16"/>
        </w:rPr>
        <w:t>," according to Matthew Yglesias writing for Slate.[33]</w:t>
      </w:r>
    </w:p>
    <w:p w:rsidR="00B260CE" w:rsidRPr="001A5C93" w:rsidRDefault="00B260CE" w:rsidP="00B260CE"/>
    <w:p w:rsidR="00B260CE" w:rsidRPr="001A5C93" w:rsidRDefault="00B260CE" w:rsidP="00B260CE"/>
    <w:p w:rsidR="00B260CE" w:rsidRPr="001D3908" w:rsidRDefault="00B260CE" w:rsidP="00B260CE">
      <w:pPr>
        <w:pStyle w:val="Heading4"/>
      </w:pPr>
      <w:r w:rsidRPr="001D3908">
        <w:t xml:space="preserve">High oil prices are uniquely detrimental to the global economy now </w:t>
      </w:r>
    </w:p>
    <w:p w:rsidR="00B260CE" w:rsidRPr="001D3908" w:rsidRDefault="00B260CE" w:rsidP="00B260CE">
      <w:pPr>
        <w:rPr>
          <w:bCs/>
          <w:sz w:val="16"/>
        </w:rPr>
      </w:pPr>
      <w:r w:rsidRPr="001D3908">
        <w:rPr>
          <w:rStyle w:val="Style13ptBold"/>
        </w:rPr>
        <w:t xml:space="preserve">Economist 19 </w:t>
      </w:r>
      <w:r w:rsidRPr="001D3908">
        <w:rPr>
          <w:rStyle w:val="Style13ptBold"/>
          <w:b w:val="0"/>
          <w:sz w:val="16"/>
        </w:rPr>
        <w:t>(The Economist, April 27, 2019. “Rising oil prices could prevent a world economic rebound.” https://www.economist.com/leaders/2019/04/27/rising-oil-prices-could-prevent-a-world-economic-rebound)</w:t>
      </w:r>
    </w:p>
    <w:p w:rsidR="00B260CE" w:rsidRPr="001D3908" w:rsidRDefault="00B260CE" w:rsidP="00B260CE">
      <w:pPr>
        <w:rPr>
          <w:rStyle w:val="Emphasis"/>
        </w:rPr>
      </w:pPr>
      <w:r w:rsidRPr="001D3908">
        <w:rPr>
          <w:sz w:val="16"/>
        </w:rPr>
        <w:t xml:space="preserve">Working out what pricier oil means for the world economy is more complex than it used to be. In America gas-guzzling consumers will have to pay more to fill up their cars. But ever since the shale revolution, there has been an offsetting benefit to American GDP because higher prices stimulate investment in the Permian and other shale basins. Other producer countries are also more likely to spend any oil windfall than they used to be, supporting global demand. And more expensive oil should bring the benefit of lower carbon emissions (so long as it does not prompt the discovery of vast new oil fields). Yet </w:t>
      </w:r>
      <w:r w:rsidRPr="001D3908">
        <w:rPr>
          <w:rStyle w:val="StyleUnderline"/>
        </w:rPr>
        <w:t>right now</w:t>
      </w:r>
      <w:r w:rsidRPr="001D3908">
        <w:rPr>
          <w:sz w:val="16"/>
        </w:rPr>
        <w:t xml:space="preserve">, </w:t>
      </w:r>
      <w:r w:rsidRPr="001D3908">
        <w:rPr>
          <w:rStyle w:val="Emphasis"/>
        </w:rPr>
        <w:t>pricier oil would be bad news for the global economy</w:t>
      </w:r>
      <w:r w:rsidRPr="001D3908">
        <w:rPr>
          <w:sz w:val="16"/>
        </w:rPr>
        <w:t xml:space="preserve">. </w:t>
      </w:r>
      <w:r w:rsidRPr="001D3908">
        <w:rPr>
          <w:rStyle w:val="StyleUnderline"/>
        </w:rPr>
        <w:t xml:space="preserve">It would hit its </w:t>
      </w:r>
      <w:r w:rsidRPr="001D3908">
        <w:rPr>
          <w:rStyle w:val="Emphasis"/>
        </w:rPr>
        <w:t>weaker spots</w:t>
      </w:r>
      <w:r w:rsidRPr="001D3908">
        <w:rPr>
          <w:sz w:val="16"/>
        </w:rPr>
        <w:t xml:space="preserve">. </w:t>
      </w:r>
      <w:r w:rsidRPr="001D3908">
        <w:rPr>
          <w:rStyle w:val="Emphasis"/>
        </w:rPr>
        <w:t>Europe</w:t>
      </w:r>
      <w:r w:rsidRPr="001D3908">
        <w:rPr>
          <w:sz w:val="16"/>
        </w:rPr>
        <w:t xml:space="preserve">, </w:t>
      </w:r>
      <w:r w:rsidRPr="001D3908">
        <w:rPr>
          <w:rStyle w:val="StyleUnderline"/>
        </w:rPr>
        <w:t xml:space="preserve">whose economy is in </w:t>
      </w:r>
      <w:r w:rsidRPr="001D3908">
        <w:rPr>
          <w:rStyle w:val="Emphasis"/>
        </w:rPr>
        <w:t>worse shape</w:t>
      </w:r>
      <w:r w:rsidRPr="001D3908">
        <w:rPr>
          <w:sz w:val="16"/>
        </w:rPr>
        <w:t xml:space="preserve"> </w:t>
      </w:r>
      <w:r w:rsidRPr="001D3908">
        <w:rPr>
          <w:rStyle w:val="StyleUnderline"/>
        </w:rPr>
        <w:t>than America’s</w:t>
      </w:r>
      <w:r w:rsidRPr="001D3908">
        <w:rPr>
          <w:sz w:val="16"/>
        </w:rPr>
        <w:t xml:space="preserve">, </w:t>
      </w:r>
      <w:r w:rsidRPr="001D3908">
        <w:rPr>
          <w:rStyle w:val="StyleUnderline"/>
        </w:rPr>
        <w:t>has</w:t>
      </w:r>
      <w:r w:rsidRPr="001D3908">
        <w:rPr>
          <w:sz w:val="16"/>
        </w:rPr>
        <w:t xml:space="preserve"> </w:t>
      </w:r>
      <w:r w:rsidRPr="001D3908">
        <w:rPr>
          <w:rStyle w:val="Emphasis"/>
        </w:rPr>
        <w:t>no shale industry</w:t>
      </w:r>
      <w:r w:rsidRPr="001D3908">
        <w:rPr>
          <w:sz w:val="16"/>
        </w:rPr>
        <w:t xml:space="preserve"> </w:t>
      </w:r>
      <w:r w:rsidRPr="001D3908">
        <w:rPr>
          <w:rStyle w:val="StyleUnderline"/>
        </w:rPr>
        <w:t>to compensate</w:t>
      </w:r>
      <w:r w:rsidRPr="001D3908">
        <w:rPr>
          <w:sz w:val="16"/>
        </w:rPr>
        <w:t xml:space="preserve"> </w:t>
      </w:r>
      <w:r w:rsidRPr="001D3908">
        <w:rPr>
          <w:rStyle w:val="StyleUnderline"/>
        </w:rPr>
        <w:t>for a hit to its consumers</w:t>
      </w:r>
      <w:r w:rsidRPr="001D3908">
        <w:rPr>
          <w:sz w:val="16"/>
        </w:rPr>
        <w:t xml:space="preserve">. </w:t>
      </w:r>
      <w:r w:rsidRPr="001D3908">
        <w:rPr>
          <w:rStyle w:val="Emphasis"/>
        </w:rPr>
        <w:t>China</w:t>
      </w:r>
      <w:r w:rsidRPr="001D3908">
        <w:rPr>
          <w:sz w:val="16"/>
        </w:rPr>
        <w:t xml:space="preserve">, </w:t>
      </w:r>
      <w:r w:rsidRPr="001D3908">
        <w:rPr>
          <w:rStyle w:val="StyleUnderline"/>
        </w:rPr>
        <w:t xml:space="preserve">which imports </w:t>
      </w:r>
      <w:r w:rsidRPr="001D3908">
        <w:rPr>
          <w:rStyle w:val="Emphasis"/>
        </w:rPr>
        <w:t>vast quantities</w:t>
      </w:r>
      <w:r w:rsidRPr="001D3908">
        <w:rPr>
          <w:rStyle w:val="StyleUnderline"/>
        </w:rPr>
        <w:t xml:space="preserve"> of the black stuff</w:t>
      </w:r>
      <w:r w:rsidRPr="001D3908">
        <w:rPr>
          <w:sz w:val="16"/>
        </w:rPr>
        <w:t xml:space="preserve">, </w:t>
      </w:r>
      <w:r w:rsidRPr="001D3908">
        <w:rPr>
          <w:rStyle w:val="StyleUnderline"/>
        </w:rPr>
        <w:t>was the source of</w:t>
      </w:r>
      <w:r w:rsidRPr="001D3908">
        <w:rPr>
          <w:sz w:val="16"/>
        </w:rPr>
        <w:t xml:space="preserve"> much of </w:t>
      </w:r>
      <w:r w:rsidRPr="001D3908">
        <w:rPr>
          <w:rStyle w:val="StyleUnderline"/>
        </w:rPr>
        <w:t>the</w:t>
      </w:r>
      <w:r w:rsidRPr="001D3908">
        <w:rPr>
          <w:sz w:val="16"/>
        </w:rPr>
        <w:t xml:space="preserve"> </w:t>
      </w:r>
      <w:r w:rsidRPr="001D3908">
        <w:rPr>
          <w:rStyle w:val="StyleUnderline"/>
        </w:rPr>
        <w:t>recent</w:t>
      </w:r>
      <w:r w:rsidRPr="001D3908">
        <w:rPr>
          <w:sz w:val="16"/>
        </w:rPr>
        <w:t xml:space="preserve"> </w:t>
      </w:r>
      <w:r w:rsidRPr="001D3908">
        <w:rPr>
          <w:rStyle w:val="Emphasis"/>
        </w:rPr>
        <w:t>global growth scare</w:t>
      </w:r>
      <w:r w:rsidRPr="001D3908">
        <w:rPr>
          <w:sz w:val="16"/>
        </w:rPr>
        <w:t xml:space="preserve">. </w:t>
      </w:r>
      <w:r w:rsidRPr="001D3908">
        <w:rPr>
          <w:rStyle w:val="StyleUnderline"/>
        </w:rPr>
        <w:t xml:space="preserve">And economic crises in Turkey, Argentina and Pakistan would be made </w:t>
      </w:r>
      <w:r w:rsidRPr="001D3908">
        <w:rPr>
          <w:rStyle w:val="Emphasis"/>
        </w:rPr>
        <w:t>worse</w:t>
      </w:r>
      <w:r w:rsidRPr="001D3908">
        <w:rPr>
          <w:rStyle w:val="StyleUnderline"/>
        </w:rPr>
        <w:t xml:space="preserve"> by the higher inflation and larger current-account deficits that a rising oil price would bring</w:t>
      </w:r>
      <w:r w:rsidRPr="001D3908">
        <w:rPr>
          <w:sz w:val="16"/>
        </w:rPr>
        <w:t xml:space="preserve">. </w:t>
      </w:r>
      <w:r w:rsidRPr="001D3908">
        <w:rPr>
          <w:rStyle w:val="Emphasis"/>
        </w:rPr>
        <w:t>Higher oil prices</w:t>
      </w:r>
      <w:r w:rsidRPr="001D3908">
        <w:rPr>
          <w:rStyle w:val="StyleUnderline"/>
        </w:rPr>
        <w:t xml:space="preserve"> could also reduce central bankers’ </w:t>
      </w:r>
      <w:r w:rsidRPr="001D3908">
        <w:rPr>
          <w:rStyle w:val="Emphasis"/>
        </w:rPr>
        <w:t>leeway</w:t>
      </w:r>
      <w:r w:rsidRPr="001D3908">
        <w:rPr>
          <w:rStyle w:val="StyleUnderline"/>
        </w:rPr>
        <w:t xml:space="preserve"> to see off any downturn</w:t>
      </w:r>
      <w:r w:rsidRPr="001D3908">
        <w:rPr>
          <w:sz w:val="16"/>
        </w:rPr>
        <w:t xml:space="preserve">. </w:t>
      </w:r>
      <w:r w:rsidRPr="001D3908">
        <w:rPr>
          <w:rStyle w:val="StyleUnderline"/>
        </w:rPr>
        <w:t>After oil prices rose in 2018, several central banks in emerging markets subsequently raised rates, fearing inflation</w:t>
      </w:r>
      <w:r w:rsidRPr="001D3908">
        <w:rPr>
          <w:sz w:val="16"/>
        </w:rPr>
        <w:t xml:space="preserve">. In America and Europe policymakers have this year been able to loosen the stance of monetary policy, providing economies with a much-needed boost to growth, because they can point to muted inflation expectations. Higher oil prices could start to put that trend into reverse. With many labour markets tight, central bankers are more likely to be spooked by oil-driven inflationary pressure. A serious oil-price shock remains a possibility at this stage rather than a probability. But </w:t>
      </w:r>
      <w:r w:rsidRPr="001D3908">
        <w:rPr>
          <w:rStyle w:val="Emphasis"/>
        </w:rPr>
        <w:t>with the world economy still in a fragile state, it is an uncomfortable risk to run.</w:t>
      </w:r>
    </w:p>
    <w:p w:rsidR="00B260CE" w:rsidRDefault="00B260CE" w:rsidP="00B260CE">
      <w:pPr>
        <w:rPr>
          <w:rFonts w:asciiTheme="minorHAnsi" w:hAnsiTheme="minorHAnsi"/>
        </w:rPr>
      </w:pPr>
    </w:p>
    <w:p w:rsidR="00B260CE" w:rsidRPr="00577812" w:rsidRDefault="00B260CE" w:rsidP="00B260CE">
      <w:pPr>
        <w:pStyle w:val="Heading4"/>
        <w:rPr>
          <w:rFonts w:cs="Arial"/>
          <w:szCs w:val="26"/>
        </w:rPr>
      </w:pPr>
      <w:r>
        <w:rPr>
          <w:rFonts w:cs="Arial"/>
          <w:szCs w:val="26"/>
        </w:rPr>
        <w:t>Economic d</w:t>
      </w:r>
      <w:r w:rsidRPr="00577812">
        <w:rPr>
          <w:rFonts w:cs="Arial"/>
          <w:szCs w:val="26"/>
        </w:rPr>
        <w:t>ecline causes nu</w:t>
      </w:r>
      <w:r>
        <w:rPr>
          <w:rFonts w:cs="Arial"/>
          <w:szCs w:val="26"/>
        </w:rPr>
        <w:t>clear war</w:t>
      </w:r>
    </w:p>
    <w:p w:rsidR="00B260CE" w:rsidRPr="00577812" w:rsidRDefault="00B260CE" w:rsidP="00B260CE">
      <w:r w:rsidRPr="00577812">
        <w:rPr>
          <w:rStyle w:val="Style13ptBold"/>
        </w:rPr>
        <w:t>Mann 14</w:t>
      </w:r>
      <w:r w:rsidRPr="00577812">
        <w:t xml:space="preserve"> </w:t>
      </w:r>
      <w:r w:rsidRPr="00386836">
        <w:rPr>
          <w:sz w:val="16"/>
        </w:rPr>
        <w:t xml:space="preserve">(Eric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1" w:history="1">
        <w:r w:rsidRPr="00386836">
          <w:rPr>
            <w:rStyle w:val="Hyperlink"/>
            <w:sz w:val="16"/>
          </w:rPr>
          <w:t>https://jscholarship.library.jhu.edu/bitstream/handle/1774.2/37262/MANN-THESIS-2014.pdf)</w:t>
        </w:r>
      </w:hyperlink>
    </w:p>
    <w:p w:rsidR="00B260CE" w:rsidRPr="003A1DCA" w:rsidRDefault="00B260CE" w:rsidP="00B260CE">
      <w:pPr>
        <w:rPr>
          <w:sz w:val="16"/>
        </w:rPr>
      </w:pPr>
      <w:r w:rsidRPr="003A1DCA">
        <w:rPr>
          <w:sz w:val="16"/>
        </w:rPr>
        <w:t xml:space="preserve">The conclusions reached in this thesis demonstrate how </w:t>
      </w:r>
      <w:r w:rsidRPr="00F62750">
        <w:rPr>
          <w:rStyle w:val="Emphasis"/>
          <w:highlight w:val="yellow"/>
        </w:rPr>
        <w:t>economic considerations</w:t>
      </w:r>
      <w:r w:rsidRPr="00F62750">
        <w:rPr>
          <w:sz w:val="16"/>
          <w:highlight w:val="yellow"/>
        </w:rPr>
        <w:t xml:space="preserve"> </w:t>
      </w:r>
      <w:r w:rsidRPr="00F62750">
        <w:rPr>
          <w:highlight w:val="yellow"/>
          <w:u w:val="single"/>
        </w:rPr>
        <w:t>within states</w:t>
      </w:r>
      <w:r w:rsidRPr="003A1DCA">
        <w:rPr>
          <w:sz w:val="16"/>
        </w:rPr>
        <w:t xml:space="preserve"> can </w:t>
      </w:r>
      <w:r w:rsidRPr="00F62750">
        <w:rPr>
          <w:highlight w:val="yellow"/>
          <w:u w:val="single"/>
        </w:rPr>
        <w:t>figure</w:t>
      </w:r>
      <w:r w:rsidRPr="003A1DCA">
        <w:rPr>
          <w:u w:val="single"/>
        </w:rPr>
        <w:t xml:space="preserve"> prominently </w:t>
      </w:r>
      <w:r w:rsidRPr="00F62750">
        <w:rPr>
          <w:highlight w:val="yellow"/>
          <w:u w:val="single"/>
        </w:rPr>
        <w:t>into</w:t>
      </w:r>
      <w:r w:rsidRPr="003A1DCA">
        <w:rPr>
          <w:u w:val="single"/>
        </w:rPr>
        <w:t xml:space="preserve"> the </w:t>
      </w:r>
      <w:r w:rsidRPr="00F62750">
        <w:rPr>
          <w:highlight w:val="yellow"/>
          <w:u w:val="single"/>
        </w:rPr>
        <w:t>calculus for future conflicts</w:t>
      </w:r>
      <w:r w:rsidRPr="003A1DCA">
        <w:rPr>
          <w:sz w:val="16"/>
        </w:rPr>
        <w:t xml:space="preserve">. The findings also suggest that </w:t>
      </w:r>
      <w:r w:rsidRPr="00F62750">
        <w:rPr>
          <w:rStyle w:val="Emphasis"/>
          <w:highlight w:val="yellow"/>
        </w:rPr>
        <w:t>security issues with economic</w:t>
      </w:r>
      <w:r w:rsidRPr="003A1DCA">
        <w:rPr>
          <w:sz w:val="16"/>
        </w:rPr>
        <w:t xml:space="preserve"> or financial </w:t>
      </w:r>
      <w:r w:rsidRPr="00F62750">
        <w:rPr>
          <w:rStyle w:val="Emphasis"/>
          <w:highlight w:val="yellow"/>
        </w:rPr>
        <w:t>underpinnings</w:t>
      </w:r>
      <w:r w:rsidRPr="003A1DCA">
        <w:rPr>
          <w:u w:val="single"/>
        </w:rPr>
        <w:t xml:space="preserve"> will </w:t>
      </w:r>
      <w:r w:rsidRPr="00F62750">
        <w:rPr>
          <w:rStyle w:val="Emphasis"/>
          <w:highlight w:val="yellow"/>
        </w:rPr>
        <w:t>transcend classical determinants of</w:t>
      </w:r>
      <w:r w:rsidRPr="003A1DCA">
        <w:rPr>
          <w:sz w:val="16"/>
        </w:rPr>
        <w:t xml:space="preserve"> war and </w:t>
      </w:r>
      <w:r w:rsidRPr="00F62750">
        <w:rPr>
          <w:rStyle w:val="Emphasis"/>
          <w:highlight w:val="yellow"/>
        </w:rPr>
        <w:t>conflict</w:t>
      </w:r>
      <w:r w:rsidRPr="00F62750">
        <w:rPr>
          <w:sz w:val="16"/>
          <w:highlight w:val="yellow"/>
        </w:rPr>
        <w:t xml:space="preserve">, </w:t>
      </w:r>
      <w:r w:rsidRPr="00F62750">
        <w:rPr>
          <w:highlight w:val="yellow"/>
          <w:u w:val="single"/>
        </w:rPr>
        <w:t>and change the manner by which</w:t>
      </w:r>
      <w:r w:rsidRPr="003A1DCA">
        <w:rPr>
          <w:u w:val="single"/>
        </w:rPr>
        <w:t xml:space="preserve"> rival </w:t>
      </w:r>
      <w:r w:rsidRPr="00F62750">
        <w:rPr>
          <w:highlight w:val="yellow"/>
          <w:u w:val="single"/>
        </w:rPr>
        <w:t>states engage in hostile acts</w:t>
      </w:r>
      <w:r w:rsidRPr="003A1DCA">
        <w:rPr>
          <w:u w:val="single"/>
        </w:rPr>
        <w:t xml:space="preserve"> toward one another</w:t>
      </w:r>
      <w:r w:rsidRPr="003A1DCA">
        <w:rPr>
          <w:sz w:val="16"/>
        </w:rPr>
        <w:t xml:space="preserve">. The research shows that </w:t>
      </w:r>
      <w:r w:rsidRPr="00386836">
        <w:rPr>
          <w:u w:val="single"/>
        </w:rPr>
        <w:t xml:space="preserve">security concerns emanating from </w:t>
      </w:r>
      <w:r w:rsidRPr="00F62750">
        <w:rPr>
          <w:rStyle w:val="Emphasis"/>
          <w:highlight w:val="yellow"/>
        </w:rPr>
        <w:t>economic uncertainty</w:t>
      </w:r>
      <w:r w:rsidRPr="00386836">
        <w:rPr>
          <w:sz w:val="16"/>
        </w:rPr>
        <w:t xml:space="preserve"> and the inherent vulnerabilities within global financial markets </w:t>
      </w:r>
      <w:r w:rsidRPr="00386836">
        <w:rPr>
          <w:u w:val="single"/>
        </w:rPr>
        <w:t>will present new challenges for national security</w:t>
      </w:r>
      <w:r w:rsidRPr="00386836">
        <w:rPr>
          <w:sz w:val="16"/>
        </w:rPr>
        <w:t xml:space="preserve">, </w:t>
      </w:r>
      <w:r w:rsidRPr="00386836">
        <w:rPr>
          <w:u w:val="single"/>
        </w:rPr>
        <w:t>and provide developing states new asymmetric options for balancing against stronger states</w:t>
      </w:r>
      <w:r w:rsidRPr="00386836">
        <w:rPr>
          <w:sz w:val="16"/>
        </w:rPr>
        <w:t xml:space="preserve">. </w:t>
      </w:r>
      <w:r w:rsidRPr="00386836">
        <w:rPr>
          <w:u w:val="single"/>
        </w:rPr>
        <w:t>The</w:t>
      </w:r>
      <w:r w:rsidRPr="00386836">
        <w:rPr>
          <w:sz w:val="16"/>
        </w:rPr>
        <w:t xml:space="preserve"> security </w:t>
      </w:r>
      <w:r w:rsidRPr="00386836">
        <w:rPr>
          <w:u w:val="single"/>
        </w:rPr>
        <w:t>areas</w:t>
      </w:r>
      <w:r w:rsidRPr="00386836">
        <w:rPr>
          <w:sz w:val="16"/>
        </w:rPr>
        <w:t>, identified in the proceeding chapters</w:t>
      </w:r>
      <w:r w:rsidRPr="003A1DCA">
        <w:rPr>
          <w:sz w:val="16"/>
        </w:rPr>
        <w:t xml:space="preserve">, </w:t>
      </w:r>
      <w:r w:rsidRPr="00386836">
        <w:rPr>
          <w:u w:val="single"/>
        </w:rPr>
        <w:t xml:space="preserve">are likely to </w:t>
      </w:r>
      <w:r w:rsidRPr="00F62750">
        <w:rPr>
          <w:highlight w:val="yellow"/>
          <w:u w:val="single"/>
        </w:rPr>
        <w:t xml:space="preserve">mature into </w:t>
      </w:r>
      <w:r w:rsidRPr="00F62750">
        <w:rPr>
          <w:rStyle w:val="Emphasis"/>
          <w:highlight w:val="yellow"/>
        </w:rPr>
        <w:t>global</w:t>
      </w:r>
      <w:r w:rsidRPr="003A1DCA">
        <w:rPr>
          <w:rStyle w:val="Emphasis"/>
        </w:rPr>
        <w:t xml:space="preserve"> security </w:t>
      </w:r>
      <w:r w:rsidRPr="00F62750">
        <w:rPr>
          <w:rStyle w:val="Emphasis"/>
          <w:highlight w:val="yellow"/>
        </w:rPr>
        <w:t>threats</w:t>
      </w:r>
      <w:r w:rsidRPr="003A1DCA">
        <w:rPr>
          <w:sz w:val="16"/>
        </w:rPr>
        <w:t xml:space="preserve"> in the immediate future. As the case study on South Korea suggest, </w:t>
      </w:r>
      <w:r w:rsidRPr="003A1DCA">
        <w:rPr>
          <w:u w:val="single"/>
        </w:rPr>
        <w:t xml:space="preserve">the </w:t>
      </w:r>
      <w:r w:rsidRPr="00386836">
        <w:rPr>
          <w:u w:val="single"/>
        </w:rPr>
        <w:t>overlapping security issues</w:t>
      </w:r>
      <w:r w:rsidRPr="00386836">
        <w:rPr>
          <w:sz w:val="16"/>
        </w:rPr>
        <w:t xml:space="preserve"> </w:t>
      </w:r>
      <w:r w:rsidRPr="00386836">
        <w:rPr>
          <w:u w:val="single"/>
        </w:rPr>
        <w:t xml:space="preserve">associated with </w:t>
      </w:r>
      <w:r w:rsidRPr="00F62750">
        <w:rPr>
          <w:rStyle w:val="Emphasis"/>
          <w:highlight w:val="yellow"/>
        </w:rPr>
        <w:t>econ</w:t>
      </w:r>
      <w:r w:rsidRPr="003A1DCA">
        <w:rPr>
          <w:rStyle w:val="Emphasis"/>
        </w:rPr>
        <w:t xml:space="preserve">omic </w:t>
      </w:r>
      <w:r w:rsidRPr="00F62750">
        <w:rPr>
          <w:rStyle w:val="Emphasis"/>
          <w:highlight w:val="yellow"/>
        </w:rPr>
        <w:t>decline</w:t>
      </w:r>
      <w:r w:rsidRPr="00F62750">
        <w:rPr>
          <w:highlight w:val="yellow"/>
          <w:u w:val="single"/>
        </w:rPr>
        <w:t xml:space="preserve"> and </w:t>
      </w:r>
      <w:r w:rsidRPr="00F62750">
        <w:rPr>
          <w:rStyle w:val="Emphasis"/>
          <w:highlight w:val="yellow"/>
        </w:rPr>
        <w:t>reduced military spending</w:t>
      </w:r>
      <w:r w:rsidRPr="00F62750">
        <w:rPr>
          <w:highlight w:val="yellow"/>
          <w:u w:val="single"/>
        </w:rPr>
        <w:t xml:space="preserve"> </w:t>
      </w:r>
      <w:r w:rsidRPr="00386836">
        <w:rPr>
          <w:u w:val="single"/>
        </w:rPr>
        <w:t xml:space="preserve">by the </w:t>
      </w:r>
      <w:r w:rsidRPr="00386836">
        <w:rPr>
          <w:rStyle w:val="Emphasis"/>
        </w:rPr>
        <w:t>U</w:t>
      </w:r>
      <w:r w:rsidRPr="00386836">
        <w:rPr>
          <w:u w:val="single"/>
        </w:rPr>
        <w:t xml:space="preserve">nited </w:t>
      </w:r>
      <w:r w:rsidRPr="00386836">
        <w:rPr>
          <w:rStyle w:val="Emphasis"/>
        </w:rPr>
        <w:t>S</w:t>
      </w:r>
      <w:r w:rsidRPr="00386836">
        <w:rPr>
          <w:u w:val="single"/>
        </w:rPr>
        <w:t>tates</w:t>
      </w:r>
      <w:r w:rsidRPr="003A1DCA">
        <w:rPr>
          <w:u w:val="single"/>
        </w:rPr>
        <w:t xml:space="preserve"> </w:t>
      </w:r>
      <w:r w:rsidRPr="00F62750">
        <w:rPr>
          <w:highlight w:val="yellow"/>
          <w:u w:val="single"/>
        </w:rPr>
        <w:t xml:space="preserve">will affect </w:t>
      </w:r>
      <w:r w:rsidRPr="00F62750">
        <w:rPr>
          <w:rStyle w:val="Emphasis"/>
          <w:highlight w:val="yellow"/>
        </w:rPr>
        <w:t>allied confidence</w:t>
      </w:r>
      <w:r w:rsidRPr="003A1DCA">
        <w:rPr>
          <w:u w:val="single"/>
        </w:rPr>
        <w:t xml:space="preserve"> </w:t>
      </w:r>
      <w:r w:rsidRPr="00F62750">
        <w:rPr>
          <w:highlight w:val="yellow"/>
          <w:u w:val="single"/>
        </w:rPr>
        <w:t>in</w:t>
      </w:r>
      <w:r w:rsidRPr="003A1DCA">
        <w:rPr>
          <w:u w:val="single"/>
        </w:rPr>
        <w:t xml:space="preserve"> America’s security </w:t>
      </w:r>
      <w:r w:rsidRPr="00F62750">
        <w:rPr>
          <w:highlight w:val="yellow"/>
          <w:u w:val="single"/>
        </w:rPr>
        <w:t>guarantees</w:t>
      </w:r>
      <w:r w:rsidRPr="003A1DCA">
        <w:rPr>
          <w:sz w:val="16"/>
        </w:rPr>
        <w:t xml:space="preserve">. The study shows that </w:t>
      </w:r>
      <w:r w:rsidRPr="00F62750">
        <w:rPr>
          <w:highlight w:val="yellow"/>
          <w:u w:val="single"/>
        </w:rPr>
        <w:t>this</w:t>
      </w:r>
      <w:r w:rsidRPr="003A1DCA">
        <w:rPr>
          <w:sz w:val="16"/>
        </w:rPr>
        <w:t xml:space="preserve"> outcome </w:t>
      </w:r>
      <w:r w:rsidRPr="00F62750">
        <w:rPr>
          <w:highlight w:val="yellow"/>
          <w:u w:val="single"/>
        </w:rPr>
        <w:t xml:space="preserve">could cause </w:t>
      </w:r>
      <w:r w:rsidRPr="00F62750">
        <w:rPr>
          <w:rStyle w:val="Emphasis"/>
          <w:highlight w:val="yellow"/>
        </w:rPr>
        <w:t>regional instability</w:t>
      </w:r>
      <w:r w:rsidRPr="00F62750">
        <w:rPr>
          <w:highlight w:val="yellow"/>
          <w:u w:val="single"/>
        </w:rPr>
        <w:t xml:space="preserve"> </w:t>
      </w:r>
      <w:r w:rsidRPr="00386836">
        <w:rPr>
          <w:u w:val="single"/>
        </w:rPr>
        <w:t xml:space="preserve">or </w:t>
      </w:r>
      <w:r w:rsidRPr="00386836">
        <w:rPr>
          <w:rStyle w:val="Emphasis"/>
        </w:rPr>
        <w:t>realignments</w:t>
      </w:r>
      <w:r w:rsidRPr="00386836">
        <w:rPr>
          <w:u w:val="single"/>
        </w:rPr>
        <w:t xml:space="preserve"> </w:t>
      </w:r>
      <w:r w:rsidRPr="003A1DCA">
        <w:rPr>
          <w:u w:val="single"/>
        </w:rPr>
        <w:t xml:space="preserve">of strategic partnerships </w:t>
      </w:r>
      <w:r w:rsidRPr="00F62750">
        <w:rPr>
          <w:highlight w:val="yellow"/>
          <w:u w:val="single"/>
        </w:rPr>
        <w:t>in</w:t>
      </w:r>
      <w:r w:rsidRPr="003A1DCA">
        <w:rPr>
          <w:u w:val="single"/>
        </w:rPr>
        <w:t xml:space="preserve"> the </w:t>
      </w:r>
      <w:r w:rsidRPr="00F62750">
        <w:rPr>
          <w:rStyle w:val="Emphasis"/>
          <w:highlight w:val="yellow"/>
        </w:rPr>
        <w:t>Asia</w:t>
      </w:r>
      <w:r w:rsidRPr="003A1DCA">
        <w:rPr>
          <w:u w:val="single"/>
        </w:rPr>
        <w:t>-pacific region with ramifications for U.S. national security.</w:t>
      </w:r>
      <w:r w:rsidRPr="003A1DCA">
        <w:rPr>
          <w:sz w:val="16"/>
        </w:rPr>
        <w:t xml:space="preserve"> </w:t>
      </w:r>
      <w:r w:rsidRPr="00F62750">
        <w:rPr>
          <w:rStyle w:val="Emphasis"/>
          <w:highlight w:val="yellow"/>
        </w:rPr>
        <w:t>Rival states</w:t>
      </w:r>
      <w:r w:rsidRPr="00F62750">
        <w:rPr>
          <w:highlight w:val="yellow"/>
          <w:u w:val="single"/>
        </w:rPr>
        <w:t xml:space="preserve"> and </w:t>
      </w:r>
      <w:r w:rsidRPr="00F62750">
        <w:rPr>
          <w:rStyle w:val="Emphasis"/>
          <w:highlight w:val="yellow"/>
        </w:rPr>
        <w:t>non-state groups</w:t>
      </w:r>
      <w:r w:rsidRPr="003A1DCA">
        <w:rPr>
          <w:sz w:val="16"/>
        </w:rPr>
        <w:t xml:space="preserve"> may also </w:t>
      </w:r>
      <w:r w:rsidRPr="00F62750">
        <w:rPr>
          <w:highlight w:val="yellow"/>
          <w:u w:val="single"/>
        </w:rPr>
        <w:t xml:space="preserve">become </w:t>
      </w:r>
      <w:r w:rsidRPr="00F62750">
        <w:rPr>
          <w:rStyle w:val="Emphasis"/>
          <w:highlight w:val="yellow"/>
        </w:rPr>
        <w:t>emboldened</w:t>
      </w:r>
      <w:r w:rsidRPr="00F62750">
        <w:rPr>
          <w:highlight w:val="yellow"/>
          <w:u w:val="single"/>
        </w:rPr>
        <w:t xml:space="preserve"> to challenge</w:t>
      </w:r>
      <w:r w:rsidRPr="003A1DCA">
        <w:rPr>
          <w:u w:val="single"/>
        </w:rPr>
        <w:t xml:space="preserve"> </w:t>
      </w:r>
      <w:r w:rsidRPr="00F62750">
        <w:rPr>
          <w:highlight w:val="yellow"/>
          <w:u w:val="single"/>
        </w:rPr>
        <w:t>America</w:t>
      </w:r>
      <w:r w:rsidRPr="003A1DCA">
        <w:rPr>
          <w:sz w:val="16"/>
        </w:rPr>
        <w:t xml:space="preserve">’s status in the unipolar international system. </w:t>
      </w:r>
      <w:r w:rsidRPr="003A1DCA">
        <w:rPr>
          <w:u w:val="single"/>
        </w:rPr>
        <w:t>The</w:t>
      </w:r>
      <w:r w:rsidRPr="003A1DCA">
        <w:rPr>
          <w:sz w:val="16"/>
        </w:rPr>
        <w:t xml:space="preserve"> potential </w:t>
      </w:r>
      <w:r w:rsidRPr="003A1DCA">
        <w:rPr>
          <w:u w:val="single"/>
        </w:rPr>
        <w:t xml:space="preserve">risks associated with stolen or </w:t>
      </w:r>
      <w:r w:rsidRPr="00F62750">
        <w:rPr>
          <w:rStyle w:val="Emphasis"/>
          <w:highlight w:val="yellow"/>
        </w:rPr>
        <w:t>loose WMD</w:t>
      </w:r>
      <w:r w:rsidRPr="003A1DCA">
        <w:rPr>
          <w:sz w:val="16"/>
        </w:rPr>
        <w:t xml:space="preserve">, resulting from poor security, can </w:t>
      </w:r>
      <w:r w:rsidRPr="003A1DCA">
        <w:rPr>
          <w:u w:val="single"/>
        </w:rPr>
        <w:t xml:space="preserve">also </w:t>
      </w:r>
      <w:r w:rsidRPr="00F62750">
        <w:rPr>
          <w:highlight w:val="yellow"/>
          <w:u w:val="single"/>
        </w:rPr>
        <w:t>pose a threat</w:t>
      </w:r>
      <w:r w:rsidRPr="003A1DCA">
        <w:rPr>
          <w:u w:val="single"/>
        </w:rPr>
        <w:t xml:space="preserve"> to U.S. national security</w:t>
      </w:r>
      <w:r w:rsidRPr="003A1DCA">
        <w:rPr>
          <w:sz w:val="16"/>
        </w:rPr>
        <w:t xml:space="preserve">. The case study on Pakistan, Syria and North </w:t>
      </w:r>
      <w:r w:rsidRPr="00386836">
        <w:rPr>
          <w:sz w:val="16"/>
        </w:rPr>
        <w:t xml:space="preserve">Korea show how </w:t>
      </w:r>
      <w:r w:rsidRPr="00386836">
        <w:rPr>
          <w:u w:val="single"/>
        </w:rPr>
        <w:t>financial constraints affect weapons security making weapons vulnerable to theft</w:t>
      </w:r>
      <w:r w:rsidRPr="00386836">
        <w:rPr>
          <w:sz w:val="16"/>
        </w:rPr>
        <w:t xml:space="preserve">, and how </w:t>
      </w:r>
      <w:r w:rsidRPr="00386836">
        <w:rPr>
          <w:u w:val="single"/>
        </w:rPr>
        <w:t>financial factors</w:t>
      </w:r>
      <w:r w:rsidRPr="00386836">
        <w:rPr>
          <w:sz w:val="16"/>
        </w:rPr>
        <w:t xml:space="preserve"> can </w:t>
      </w:r>
      <w:r w:rsidRPr="00386836">
        <w:rPr>
          <w:u w:val="single"/>
        </w:rPr>
        <w:t>influence WMD prolif</w:t>
      </w:r>
      <w:r w:rsidRPr="00386836">
        <w:rPr>
          <w:sz w:val="16"/>
        </w:rPr>
        <w:t xml:space="preserve">eration </w:t>
      </w:r>
      <w:r w:rsidRPr="00386836">
        <w:rPr>
          <w:u w:val="single"/>
        </w:rPr>
        <w:t>by contributing to the motivating factors behind a trusted insider’s decision to sell weapons technology</w:t>
      </w:r>
      <w:r w:rsidRPr="00386836">
        <w:rPr>
          <w:sz w:val="16"/>
        </w:rPr>
        <w:t>. The inherent vulnerabilities within the global financial markets will provide terrorists’ organizations and other non-state groups, who object to the current international system or distribution of power, with opportunities to disrupt global finance and perhaps weaken America’s status. A more ominous threat originates from states intent on increasing diversification of foreign currency holdings, establishing alte</w:t>
      </w:r>
      <w:r w:rsidRPr="003A1DCA">
        <w:rPr>
          <w:sz w:val="16"/>
        </w:rPr>
        <w:t xml:space="preserve">rnatives to the dollar for international trade, or engaging financial warfare against the United States. </w:t>
      </w:r>
    </w:p>
    <w:p w:rsidR="00B260CE" w:rsidRDefault="00B260CE" w:rsidP="00B260CE">
      <w:pPr>
        <w:rPr>
          <w:rFonts w:asciiTheme="minorHAnsi" w:hAnsiTheme="minorHAnsi"/>
        </w:rPr>
      </w:pPr>
    </w:p>
    <w:p w:rsidR="00B260CE" w:rsidRDefault="00B260CE" w:rsidP="00B260CE">
      <w:pPr>
        <w:rPr>
          <w:rFonts w:asciiTheme="minorHAnsi" w:hAnsiTheme="minorHAnsi"/>
        </w:rPr>
      </w:pPr>
    </w:p>
    <w:p w:rsidR="00B260CE" w:rsidRDefault="00B260CE" w:rsidP="00B260CE"/>
    <w:p w:rsidR="00B260CE" w:rsidRDefault="00B260CE" w:rsidP="00B260CE"/>
    <w:p w:rsidR="00B260CE" w:rsidRDefault="00B260CE" w:rsidP="00B260CE"/>
    <w:p w:rsidR="00B260CE" w:rsidRPr="00A04861" w:rsidRDefault="00B260CE" w:rsidP="00B260CE"/>
    <w:p w:rsidR="00B260CE" w:rsidRPr="00082342" w:rsidRDefault="00B260CE" w:rsidP="00B260CE">
      <w:pPr>
        <w:pStyle w:val="Heading1"/>
      </w:pPr>
      <w:r>
        <w:t xml:space="preserve">2AC </w:t>
      </w:r>
      <w:r w:rsidRPr="00082342">
        <w:t>Israeli Defense Advantage</w:t>
      </w:r>
    </w:p>
    <w:p w:rsidR="00B260CE" w:rsidRDefault="00B260CE" w:rsidP="00B260CE">
      <w:pPr>
        <w:rPr>
          <w:rFonts w:asciiTheme="minorHAnsi" w:hAnsiTheme="minorHAnsi"/>
        </w:rPr>
      </w:pPr>
    </w:p>
    <w:p w:rsidR="00B260CE" w:rsidRDefault="00B260CE" w:rsidP="00B260CE">
      <w:pPr>
        <w:rPr>
          <w:rFonts w:asciiTheme="minorHAnsi" w:hAnsiTheme="minorHAnsi"/>
        </w:rPr>
      </w:pPr>
    </w:p>
    <w:p w:rsidR="00B260CE" w:rsidRPr="00082342" w:rsidRDefault="00B260CE" w:rsidP="00B260CE">
      <w:pPr>
        <w:pStyle w:val="Heading2"/>
      </w:pPr>
      <w:r>
        <w:t>***Internals/Arms Sales Bad***</w:t>
      </w:r>
    </w:p>
    <w:p w:rsidR="00B260CE" w:rsidRPr="00082342" w:rsidRDefault="00B260CE" w:rsidP="00B260CE">
      <w:pPr>
        <w:pStyle w:val="Heading3"/>
        <w:rPr>
          <w:rFonts w:asciiTheme="minorHAnsi" w:hAnsiTheme="minorHAnsi"/>
        </w:rPr>
      </w:pPr>
      <w:r w:rsidRPr="00082342">
        <w:rPr>
          <w:rFonts w:asciiTheme="minorHAnsi" w:hAnsiTheme="minorHAnsi"/>
        </w:rPr>
        <w:t>US Arms hurt Israeli Defense</w:t>
      </w:r>
    </w:p>
    <w:p w:rsidR="00B260CE" w:rsidRDefault="00B260CE" w:rsidP="00B260CE">
      <w:pPr>
        <w:rPr>
          <w:rFonts w:asciiTheme="minorHAnsi" w:hAnsiTheme="minorHAnsi"/>
        </w:rPr>
      </w:pPr>
    </w:p>
    <w:p w:rsidR="00B260CE" w:rsidRDefault="00B260CE" w:rsidP="00B260CE">
      <w:pPr>
        <w:rPr>
          <w:rFonts w:asciiTheme="minorHAnsi" w:hAnsiTheme="minorHAnsi"/>
        </w:rPr>
      </w:pPr>
    </w:p>
    <w:p w:rsidR="00B260CE" w:rsidRPr="00125723" w:rsidRDefault="00B260CE" w:rsidP="00B260CE">
      <w:pPr>
        <w:pStyle w:val="Heading4"/>
        <w:rPr>
          <w:u w:val="single"/>
        </w:rPr>
      </w:pPr>
      <w:r>
        <w:t xml:space="preserve">Cutting off military aid to Israel </w:t>
      </w:r>
      <w:r>
        <w:rPr>
          <w:u w:val="single"/>
        </w:rPr>
        <w:t>strengthens them</w:t>
      </w:r>
      <w:r>
        <w:t xml:space="preserve"> – they have a </w:t>
      </w:r>
      <w:r>
        <w:rPr>
          <w:u w:val="single"/>
        </w:rPr>
        <w:t>big enough GDP</w:t>
      </w:r>
      <w:r>
        <w:t xml:space="preserve"> to </w:t>
      </w:r>
      <w:r>
        <w:rPr>
          <w:u w:val="single"/>
        </w:rPr>
        <w:t>weather the hit</w:t>
      </w:r>
      <w:r>
        <w:t xml:space="preserve">, but removing </w:t>
      </w:r>
      <w:r>
        <w:rPr>
          <w:u w:val="single"/>
        </w:rPr>
        <w:t>dependence</w:t>
      </w:r>
      <w:r>
        <w:t xml:space="preserve"> builds their </w:t>
      </w:r>
      <w:r>
        <w:rPr>
          <w:u w:val="single"/>
        </w:rPr>
        <w:t>domestic arms industry</w:t>
      </w:r>
      <w:r>
        <w:t xml:space="preserve"> and shifts to </w:t>
      </w:r>
      <w:r>
        <w:rPr>
          <w:u w:val="single"/>
        </w:rPr>
        <w:t>ground operations</w:t>
      </w:r>
      <w:r>
        <w:t xml:space="preserve"> – both of those are </w:t>
      </w:r>
      <w:r>
        <w:rPr>
          <w:u w:val="single"/>
        </w:rPr>
        <w:t>inherently less limited</w:t>
      </w:r>
      <w:r>
        <w:t xml:space="preserve"> than </w:t>
      </w:r>
      <w:r>
        <w:rPr>
          <w:u w:val="single"/>
        </w:rPr>
        <w:t>conditioned US aid</w:t>
      </w:r>
    </w:p>
    <w:p w:rsidR="00B260CE" w:rsidRPr="00E358A0" w:rsidRDefault="00B260CE" w:rsidP="00B260CE">
      <w:r w:rsidRPr="00632BE4">
        <w:rPr>
          <w:rStyle w:val="Style13ptBold"/>
        </w:rPr>
        <w:t>Jacoby 16</w:t>
      </w:r>
      <w:r>
        <w:t xml:space="preserve"> [</w:t>
      </w:r>
      <w:r w:rsidRPr="00E358A0">
        <w:t>Jeff Jacoby, An Op-Ed columnist and nationally recognized conservative voice, hired from the Boston Herald in 1987. He briefly practiced law and was a commentator for WBUR-FM. His awards include the 1999 Breindel Prize and the 2004 Thomas Paine Award. I support Israel, which is why I don’t support US aid to Israel. September 4, 2016.https://www.bostonglobe.com/opinion/2016/09/04/support-israel-which-why-don-support-aid-israel/SXvLm92jTazjoV33k7Y65L/story.html</w:t>
      </w:r>
      <w:r>
        <w:t>]</w:t>
      </w:r>
    </w:p>
    <w:p w:rsidR="00B260CE" w:rsidRDefault="00B260CE" w:rsidP="00B260CE">
      <w:pPr>
        <w:rPr>
          <w:sz w:val="16"/>
        </w:rPr>
      </w:pPr>
      <w:r w:rsidRPr="000B77F1">
        <w:rPr>
          <w:sz w:val="16"/>
        </w:rPr>
        <w:t xml:space="preserve">But is it possible to support Israel and uphold the importance of the US-Israeli relationship while simultaneously opposing the annual subsidy Congress provides to Israel’s military? Of course it is. </w:t>
      </w:r>
      <w:r w:rsidRPr="00125723">
        <w:rPr>
          <w:u w:val="single"/>
        </w:rPr>
        <w:t xml:space="preserve">The </w:t>
      </w:r>
      <w:r w:rsidRPr="00125723">
        <w:rPr>
          <w:rStyle w:val="Emphasis"/>
        </w:rPr>
        <w:t>Jewish state</w:t>
      </w:r>
      <w:r w:rsidRPr="00125723">
        <w:rPr>
          <w:u w:val="single"/>
        </w:rPr>
        <w:t xml:space="preserve">, with its </w:t>
      </w:r>
      <w:r w:rsidRPr="00125723">
        <w:rPr>
          <w:rStyle w:val="Emphasis"/>
        </w:rPr>
        <w:t>booming economy</w:t>
      </w:r>
      <w:r w:rsidRPr="00125723">
        <w:rPr>
          <w:u w:val="single"/>
        </w:rPr>
        <w:t xml:space="preserve">, </w:t>
      </w:r>
      <w:r w:rsidRPr="00125723">
        <w:rPr>
          <w:rStyle w:val="Emphasis"/>
        </w:rPr>
        <w:t>doesn’t need America</w:t>
      </w:r>
      <w:r w:rsidRPr="000B77F1">
        <w:rPr>
          <w:sz w:val="16"/>
        </w:rPr>
        <w:t xml:space="preserve">n charity. If only out of national self-respect, Israel should want to wean itself off the US dole — and America shouldn’t want its friendship for its stalwart Middle East ally to be tainted by financial dependence. Admittedly, this is not the traditional pro-Israel view. The American Israel Public Affairs Committee (AIPAC) characterizes </w:t>
      </w:r>
      <w:r w:rsidRPr="00B52698">
        <w:rPr>
          <w:rStyle w:val="Emphasis"/>
          <w:highlight w:val="green"/>
        </w:rPr>
        <w:t>US military aid to Israel</w:t>
      </w:r>
      <w:r w:rsidRPr="000B77F1">
        <w:rPr>
          <w:sz w:val="16"/>
        </w:rPr>
        <w:t xml:space="preserve"> as “the most tangible manifestation of American support.” That aid currently </w:t>
      </w:r>
      <w:r w:rsidRPr="00B52698">
        <w:rPr>
          <w:highlight w:val="green"/>
          <w:u w:val="single"/>
        </w:rPr>
        <w:t xml:space="preserve">amounts to </w:t>
      </w:r>
      <w:r w:rsidRPr="00B52698">
        <w:rPr>
          <w:rStyle w:val="Emphasis"/>
          <w:highlight w:val="green"/>
        </w:rPr>
        <w:t>$3.1 billion</w:t>
      </w:r>
      <w:r w:rsidRPr="00125723">
        <w:rPr>
          <w:rStyle w:val="Emphasis"/>
        </w:rPr>
        <w:t xml:space="preserve"> a year</w:t>
      </w:r>
      <w:r w:rsidRPr="000B77F1">
        <w:rPr>
          <w:sz w:val="16"/>
        </w:rPr>
        <w:t xml:space="preserve">, and will likely rise to $3.8 billion if a proposed 10-year aid package — which AIPAC vigorously supports — is approved. For decades, pro-Israel groups like AIPAC have stressed that US aid represents “the immutability of the US-Israel alliance.” And Israel-bashers agree: Many of them venomously denounce US aid precisely because they detest the close ties between Washington and Jerusalem that the aid reflects. But </w:t>
      </w:r>
      <w:r w:rsidRPr="00B52698">
        <w:rPr>
          <w:highlight w:val="green"/>
          <w:u w:val="single"/>
        </w:rPr>
        <w:t xml:space="preserve">the </w:t>
      </w:r>
      <w:r w:rsidRPr="00B52698">
        <w:rPr>
          <w:rStyle w:val="Emphasis"/>
          <w:highlight w:val="green"/>
        </w:rPr>
        <w:t>US-Israel alliance</w:t>
      </w:r>
      <w:r w:rsidRPr="00B52698">
        <w:rPr>
          <w:highlight w:val="green"/>
          <w:u w:val="single"/>
        </w:rPr>
        <w:t xml:space="preserve"> would be </w:t>
      </w:r>
      <w:r w:rsidRPr="00B52698">
        <w:rPr>
          <w:rStyle w:val="Emphasis"/>
          <w:highlight w:val="green"/>
        </w:rPr>
        <w:t>stronger</w:t>
      </w:r>
      <w:r w:rsidRPr="000B77F1">
        <w:rPr>
          <w:sz w:val="16"/>
        </w:rPr>
        <w:t xml:space="preserve">, </w:t>
      </w:r>
      <w:r w:rsidRPr="00125723">
        <w:rPr>
          <w:rStyle w:val="Emphasis"/>
        </w:rPr>
        <w:t>not weaker</w:t>
      </w:r>
      <w:r w:rsidRPr="000B77F1">
        <w:rPr>
          <w:sz w:val="16"/>
        </w:rPr>
        <w:t xml:space="preserve">, </w:t>
      </w:r>
      <w:r w:rsidRPr="00B52698">
        <w:rPr>
          <w:highlight w:val="green"/>
          <w:u w:val="single"/>
        </w:rPr>
        <w:t>if the financial largesse were removed</w:t>
      </w:r>
      <w:r w:rsidRPr="00125723">
        <w:rPr>
          <w:u w:val="single"/>
        </w:rPr>
        <w:t xml:space="preserve"> from the picture</w:t>
      </w:r>
      <w:r w:rsidRPr="000B77F1">
        <w:rPr>
          <w:sz w:val="16"/>
        </w:rPr>
        <w:t xml:space="preserve">. </w:t>
      </w:r>
      <w:r w:rsidRPr="00125723">
        <w:rPr>
          <w:u w:val="single"/>
        </w:rPr>
        <w:t xml:space="preserve">That </w:t>
      </w:r>
      <w:r w:rsidRPr="00B52698">
        <w:rPr>
          <w:highlight w:val="green"/>
          <w:u w:val="single"/>
        </w:rPr>
        <w:t xml:space="preserve">money comes with </w:t>
      </w:r>
      <w:r w:rsidRPr="00B52698">
        <w:rPr>
          <w:rStyle w:val="Emphasis"/>
          <w:highlight w:val="green"/>
        </w:rPr>
        <w:t>strings attached</w:t>
      </w:r>
      <w:r w:rsidRPr="00125723">
        <w:rPr>
          <w:u w:val="single"/>
        </w:rPr>
        <w:t xml:space="preserve"> </w:t>
      </w:r>
      <w:r w:rsidRPr="000B77F1">
        <w:rPr>
          <w:sz w:val="16"/>
        </w:rPr>
        <w:t xml:space="preserve">— strings </w:t>
      </w:r>
      <w:r w:rsidRPr="00B52698">
        <w:rPr>
          <w:highlight w:val="green"/>
          <w:u w:val="single"/>
        </w:rPr>
        <w:t>that</w:t>
      </w:r>
      <w:r w:rsidRPr="000B77F1">
        <w:rPr>
          <w:sz w:val="16"/>
        </w:rPr>
        <w:t xml:space="preserve"> by definition </w:t>
      </w:r>
      <w:r w:rsidRPr="00B52698">
        <w:rPr>
          <w:rStyle w:val="Emphasis"/>
          <w:highlight w:val="green"/>
        </w:rPr>
        <w:t>limit Israel’s freedom</w:t>
      </w:r>
      <w:r w:rsidRPr="000B77F1">
        <w:rPr>
          <w:sz w:val="16"/>
        </w:rPr>
        <w:t xml:space="preserve"> </w:t>
      </w:r>
      <w:r w:rsidRPr="00125723">
        <w:rPr>
          <w:u w:val="single"/>
        </w:rPr>
        <w:t>to make choices</w:t>
      </w:r>
      <w:r w:rsidRPr="000B77F1">
        <w:rPr>
          <w:sz w:val="16"/>
        </w:rPr>
        <w:t xml:space="preserve">. For example, </w:t>
      </w:r>
      <w:r w:rsidRPr="00B52698">
        <w:rPr>
          <w:highlight w:val="green"/>
          <w:u w:val="single"/>
        </w:rPr>
        <w:t>Israel is required to spend</w:t>
      </w:r>
      <w:r w:rsidRPr="00125723">
        <w:rPr>
          <w:u w:val="single"/>
        </w:rPr>
        <w:t xml:space="preserve"> 75 percent of each year’s </w:t>
      </w:r>
      <w:r w:rsidRPr="00B52698">
        <w:rPr>
          <w:highlight w:val="green"/>
          <w:u w:val="single"/>
        </w:rPr>
        <w:t xml:space="preserve">assistance in the </w:t>
      </w:r>
      <w:r w:rsidRPr="00B52698">
        <w:rPr>
          <w:rStyle w:val="Emphasis"/>
          <w:highlight w:val="green"/>
        </w:rPr>
        <w:t>U</w:t>
      </w:r>
      <w:r w:rsidRPr="00125723">
        <w:rPr>
          <w:u w:val="single"/>
        </w:rPr>
        <w:t xml:space="preserve">nited </w:t>
      </w:r>
      <w:r w:rsidRPr="00B52698">
        <w:rPr>
          <w:rStyle w:val="Emphasis"/>
          <w:highlight w:val="green"/>
        </w:rPr>
        <w:t>S</w:t>
      </w:r>
      <w:r w:rsidRPr="00125723">
        <w:rPr>
          <w:u w:val="single"/>
        </w:rPr>
        <w:t xml:space="preserve">tates. </w:t>
      </w:r>
      <w:r w:rsidRPr="00B52698">
        <w:rPr>
          <w:highlight w:val="green"/>
          <w:u w:val="single"/>
        </w:rPr>
        <w:t>That</w:t>
      </w:r>
      <w:r w:rsidRPr="00125723">
        <w:rPr>
          <w:u w:val="single"/>
        </w:rPr>
        <w:t xml:space="preserve"> money </w:t>
      </w:r>
      <w:r w:rsidRPr="00B52698">
        <w:rPr>
          <w:highlight w:val="green"/>
          <w:u w:val="single"/>
        </w:rPr>
        <w:t xml:space="preserve">may </w:t>
      </w:r>
      <w:r w:rsidRPr="00B52698">
        <w:rPr>
          <w:rStyle w:val="Emphasis"/>
          <w:highlight w:val="green"/>
        </w:rPr>
        <w:t>not be used</w:t>
      </w:r>
      <w:r w:rsidRPr="00B52698">
        <w:rPr>
          <w:highlight w:val="green"/>
          <w:u w:val="single"/>
        </w:rPr>
        <w:t xml:space="preserve"> to pursue </w:t>
      </w:r>
      <w:r w:rsidRPr="00B52698">
        <w:rPr>
          <w:rStyle w:val="Emphasis"/>
          <w:highlight w:val="green"/>
        </w:rPr>
        <w:t>military R&amp;D</w:t>
      </w:r>
      <w:r w:rsidRPr="00B52698">
        <w:rPr>
          <w:highlight w:val="green"/>
          <w:u w:val="single"/>
        </w:rPr>
        <w:t xml:space="preserve"> or acquire weapons in Israel</w:t>
      </w:r>
      <w:r w:rsidRPr="00125723">
        <w:rPr>
          <w:u w:val="single"/>
        </w:rPr>
        <w:t xml:space="preserve"> itself, even though the country has a </w:t>
      </w:r>
      <w:r w:rsidRPr="00125723">
        <w:rPr>
          <w:rStyle w:val="Emphasis"/>
        </w:rPr>
        <w:t>domestic arms industry</w:t>
      </w:r>
      <w:r w:rsidRPr="000B77F1">
        <w:rPr>
          <w:sz w:val="16"/>
        </w:rPr>
        <w:t xml:space="preserve"> with a global reputation. (Under the new package being negotiated, Israel would have to spend all US aid in the United States.) Military aid to Israel thus amounts to a significant subsidy for the US defense industry. That may be great for Lockheed Martin, but it has inevitably distorted Israel’s military decision-making. In an interview with Defense News last month, </w:t>
      </w:r>
      <w:r w:rsidRPr="005644B7">
        <w:rPr>
          <w:u w:val="single"/>
        </w:rPr>
        <w:t xml:space="preserve">the </w:t>
      </w:r>
      <w:r w:rsidRPr="00B52698">
        <w:rPr>
          <w:rStyle w:val="Emphasis"/>
          <w:highlight w:val="green"/>
        </w:rPr>
        <w:t>former commander</w:t>
      </w:r>
      <w:r w:rsidRPr="00B52698">
        <w:rPr>
          <w:highlight w:val="green"/>
          <w:u w:val="single"/>
        </w:rPr>
        <w:t xml:space="preserve"> of the </w:t>
      </w:r>
      <w:r w:rsidRPr="00B52698">
        <w:rPr>
          <w:rStyle w:val="Emphasis"/>
          <w:highlight w:val="green"/>
        </w:rPr>
        <w:t>I</w:t>
      </w:r>
      <w:r w:rsidRPr="00125723">
        <w:rPr>
          <w:u w:val="single"/>
        </w:rPr>
        <w:t xml:space="preserve">srael </w:t>
      </w:r>
      <w:r w:rsidRPr="00B52698">
        <w:rPr>
          <w:rStyle w:val="Emphasis"/>
          <w:highlight w:val="green"/>
        </w:rPr>
        <w:t>D</w:t>
      </w:r>
      <w:r w:rsidRPr="00125723">
        <w:rPr>
          <w:u w:val="single"/>
        </w:rPr>
        <w:t xml:space="preserve">efense </w:t>
      </w:r>
      <w:r w:rsidRPr="00B52698">
        <w:rPr>
          <w:rStyle w:val="Emphasis"/>
          <w:highlight w:val="green"/>
        </w:rPr>
        <w:t>F</w:t>
      </w:r>
      <w:r w:rsidRPr="00125723">
        <w:rPr>
          <w:u w:val="single"/>
        </w:rPr>
        <w:t xml:space="preserve">orce’s </w:t>
      </w:r>
      <w:r w:rsidRPr="00B52698">
        <w:rPr>
          <w:rStyle w:val="Emphasis"/>
          <w:highlight w:val="green"/>
        </w:rPr>
        <w:t>Northern Corps</w:t>
      </w:r>
      <w:r w:rsidRPr="000B77F1">
        <w:rPr>
          <w:sz w:val="16"/>
        </w:rPr>
        <w:t xml:space="preserve">, and one-time commander of its military colleges, </w:t>
      </w:r>
      <w:r w:rsidRPr="00B52698">
        <w:rPr>
          <w:highlight w:val="green"/>
          <w:u w:val="single"/>
        </w:rPr>
        <w:t>argued</w:t>
      </w:r>
      <w:r w:rsidRPr="000B77F1">
        <w:rPr>
          <w:sz w:val="16"/>
        </w:rPr>
        <w:t xml:space="preserve"> that </w:t>
      </w:r>
      <w:r w:rsidRPr="00B52698">
        <w:rPr>
          <w:rStyle w:val="Emphasis"/>
          <w:highlight w:val="green"/>
        </w:rPr>
        <w:t>US defense assistance</w:t>
      </w:r>
      <w:r w:rsidRPr="00B52698">
        <w:rPr>
          <w:highlight w:val="green"/>
          <w:u w:val="single"/>
        </w:rPr>
        <w:t xml:space="preserve"> “</w:t>
      </w:r>
      <w:r w:rsidRPr="00B52698">
        <w:rPr>
          <w:rStyle w:val="Emphasis"/>
          <w:highlight w:val="green"/>
        </w:rPr>
        <w:t>harms</w:t>
      </w:r>
      <w:r w:rsidRPr="00125723">
        <w:rPr>
          <w:u w:val="single"/>
        </w:rPr>
        <w:t xml:space="preserve"> and corrupts” </w:t>
      </w:r>
      <w:r w:rsidRPr="00B52698">
        <w:rPr>
          <w:highlight w:val="green"/>
          <w:u w:val="single"/>
        </w:rPr>
        <w:t>his country’s</w:t>
      </w:r>
      <w:r w:rsidRPr="00125723">
        <w:rPr>
          <w:u w:val="single"/>
        </w:rPr>
        <w:t xml:space="preserve"> national </w:t>
      </w:r>
      <w:r w:rsidRPr="00B52698">
        <w:rPr>
          <w:rStyle w:val="Emphasis"/>
          <w:highlight w:val="green"/>
        </w:rPr>
        <w:t>security interests</w:t>
      </w:r>
      <w:r w:rsidRPr="000B77F1">
        <w:rPr>
          <w:sz w:val="16"/>
        </w:rPr>
        <w:t>. “</w:t>
      </w:r>
      <w:r w:rsidRPr="00B52698">
        <w:rPr>
          <w:rStyle w:val="Emphasis"/>
          <w:highlight w:val="green"/>
        </w:rPr>
        <w:t>Israel</w:t>
      </w:r>
      <w:r w:rsidRPr="00B52698">
        <w:rPr>
          <w:highlight w:val="green"/>
          <w:u w:val="single"/>
        </w:rPr>
        <w:t xml:space="preserve"> is</w:t>
      </w:r>
      <w:r w:rsidRPr="00125723">
        <w:rPr>
          <w:u w:val="single"/>
        </w:rPr>
        <w:t xml:space="preserve"> so </w:t>
      </w:r>
      <w:r w:rsidRPr="00B52698">
        <w:rPr>
          <w:rStyle w:val="Emphasis"/>
          <w:highlight w:val="green"/>
        </w:rPr>
        <w:t>addicted</w:t>
      </w:r>
      <w:r w:rsidRPr="00B52698">
        <w:rPr>
          <w:highlight w:val="green"/>
          <w:u w:val="single"/>
        </w:rPr>
        <w:t xml:space="preserve"> to </w:t>
      </w:r>
      <w:r w:rsidRPr="00B52698">
        <w:rPr>
          <w:rStyle w:val="Emphasis"/>
          <w:highlight w:val="green"/>
        </w:rPr>
        <w:t>advanced US platforms</w:t>
      </w:r>
      <w:r w:rsidRPr="000B77F1">
        <w:rPr>
          <w:u w:val="single"/>
        </w:rPr>
        <w:t xml:space="preserve"> and</w:t>
      </w:r>
      <w:r w:rsidRPr="00125723">
        <w:rPr>
          <w:u w:val="single"/>
        </w:rPr>
        <w:t xml:space="preserve"> the US weaponry they deliver that </w:t>
      </w:r>
      <w:r w:rsidRPr="00B52698">
        <w:rPr>
          <w:highlight w:val="green"/>
          <w:u w:val="single"/>
        </w:rPr>
        <w:t xml:space="preserve">we’ve </w:t>
      </w:r>
      <w:r w:rsidRPr="00B52698">
        <w:rPr>
          <w:rStyle w:val="Emphasis"/>
          <w:highlight w:val="green"/>
        </w:rPr>
        <w:t>stopping thinking creatively</w:t>
      </w:r>
      <w:r w:rsidRPr="00B52698">
        <w:rPr>
          <w:highlight w:val="green"/>
          <w:u w:val="single"/>
        </w:rPr>
        <w:t xml:space="preserve"> in</w:t>
      </w:r>
      <w:r w:rsidRPr="00125723">
        <w:rPr>
          <w:u w:val="single"/>
        </w:rPr>
        <w:t xml:space="preserve"> terms of </w:t>
      </w:r>
      <w:r w:rsidRPr="00B52698">
        <w:rPr>
          <w:highlight w:val="green"/>
          <w:u w:val="single"/>
        </w:rPr>
        <w:t>operational concepts</w:t>
      </w:r>
      <w:r w:rsidRPr="000B77F1">
        <w:rPr>
          <w:sz w:val="16"/>
        </w:rPr>
        <w:t xml:space="preserve">,” said Major General Gershon Hacohen, who is now a reservist in the IDF. </w:t>
      </w:r>
      <w:r w:rsidRPr="00B52698">
        <w:rPr>
          <w:rStyle w:val="Emphasis"/>
          <w:highlight w:val="green"/>
        </w:rPr>
        <w:t>Dependence on US aid</w:t>
      </w:r>
      <w:r w:rsidRPr="000B77F1">
        <w:rPr>
          <w:sz w:val="16"/>
        </w:rPr>
        <w:t xml:space="preserve">, he contends, </w:t>
      </w:r>
      <w:r w:rsidRPr="00125723">
        <w:rPr>
          <w:u w:val="single"/>
        </w:rPr>
        <w:t xml:space="preserve">has </w:t>
      </w:r>
      <w:r w:rsidRPr="00B52698">
        <w:rPr>
          <w:highlight w:val="green"/>
          <w:u w:val="single"/>
        </w:rPr>
        <w:t xml:space="preserve">institutionalized Israeli reliance on </w:t>
      </w:r>
      <w:r w:rsidRPr="00B52698">
        <w:rPr>
          <w:rStyle w:val="Emphasis"/>
          <w:highlight w:val="green"/>
        </w:rPr>
        <w:t>air power</w:t>
      </w:r>
      <w:r w:rsidRPr="00125723">
        <w:rPr>
          <w:u w:val="single"/>
        </w:rPr>
        <w:t xml:space="preserve"> and ever-more-advanced technology</w:t>
      </w:r>
      <w:r w:rsidRPr="000B77F1">
        <w:rPr>
          <w:sz w:val="16"/>
        </w:rPr>
        <w:t xml:space="preserve">, </w:t>
      </w:r>
      <w:r w:rsidRPr="00B52698">
        <w:rPr>
          <w:highlight w:val="green"/>
          <w:u w:val="single"/>
        </w:rPr>
        <w:t>at the expense of</w:t>
      </w:r>
      <w:r w:rsidRPr="00125723">
        <w:rPr>
          <w:u w:val="single"/>
        </w:rPr>
        <w:t xml:space="preserve"> focusing more</w:t>
      </w:r>
      <w:r w:rsidRPr="000B77F1">
        <w:rPr>
          <w:sz w:val="16"/>
        </w:rPr>
        <w:t xml:space="preserve"> intensively </w:t>
      </w:r>
      <w:r w:rsidRPr="00125723">
        <w:rPr>
          <w:u w:val="single"/>
        </w:rPr>
        <w:t xml:space="preserve">on </w:t>
      </w:r>
      <w:r w:rsidRPr="00B52698">
        <w:rPr>
          <w:rStyle w:val="Emphasis"/>
          <w:highlight w:val="green"/>
        </w:rPr>
        <w:t>ground maneuvers</w:t>
      </w:r>
      <w:r w:rsidRPr="000B77F1">
        <w:rPr>
          <w:sz w:val="16"/>
        </w:rPr>
        <w:t xml:space="preserve"> and the unique threat posed by enemies waging asymmetric warfare. Hacohen thinks Israel should break its addiction to US aid, and he’s not alone in saying so. Naftali Bennett, an Israeli cabinet minister who made a fortune in software engineering before entering politics, also wants to cut the cord. </w:t>
      </w:r>
      <w:r w:rsidRPr="00B52698">
        <w:rPr>
          <w:rStyle w:val="Emphasis"/>
          <w:highlight w:val="green"/>
        </w:rPr>
        <w:t>US military aid</w:t>
      </w:r>
      <w:r w:rsidRPr="000B77F1">
        <w:rPr>
          <w:sz w:val="16"/>
        </w:rPr>
        <w:t xml:space="preserve">, he points out, </w:t>
      </w:r>
      <w:r w:rsidRPr="00B52698">
        <w:rPr>
          <w:highlight w:val="green"/>
          <w:u w:val="single"/>
        </w:rPr>
        <w:t xml:space="preserve">amounts to only </w:t>
      </w:r>
      <w:r w:rsidRPr="00B52698">
        <w:rPr>
          <w:rStyle w:val="Emphasis"/>
          <w:highlight w:val="green"/>
        </w:rPr>
        <w:t>1 percent</w:t>
      </w:r>
      <w:r w:rsidRPr="00B52698">
        <w:rPr>
          <w:highlight w:val="green"/>
          <w:u w:val="single"/>
        </w:rPr>
        <w:t xml:space="preserve"> of </w:t>
      </w:r>
      <w:r w:rsidRPr="00B52698">
        <w:rPr>
          <w:rStyle w:val="Emphasis"/>
          <w:highlight w:val="green"/>
        </w:rPr>
        <w:t>Israel’s</w:t>
      </w:r>
      <w:r w:rsidRPr="00125723">
        <w:rPr>
          <w:u w:val="single"/>
        </w:rPr>
        <w:t xml:space="preserve"> nearly $300 billion </w:t>
      </w:r>
      <w:r w:rsidRPr="00B52698">
        <w:rPr>
          <w:rStyle w:val="Emphasis"/>
          <w:highlight w:val="green"/>
        </w:rPr>
        <w:t>GDP</w:t>
      </w:r>
      <w:r w:rsidRPr="000B77F1">
        <w:rPr>
          <w:sz w:val="16"/>
        </w:rPr>
        <w:t xml:space="preserve">. </w:t>
      </w:r>
      <w:r w:rsidRPr="00125723">
        <w:rPr>
          <w:u w:val="single"/>
        </w:rPr>
        <w:t xml:space="preserve">A </w:t>
      </w:r>
      <w:r w:rsidRPr="00B52698">
        <w:rPr>
          <w:rStyle w:val="Emphasis"/>
          <w:highlight w:val="green"/>
        </w:rPr>
        <w:t>generation ago</w:t>
      </w:r>
      <w:r w:rsidRPr="00B52698">
        <w:rPr>
          <w:highlight w:val="green"/>
          <w:u w:val="single"/>
        </w:rPr>
        <w:t xml:space="preserve">, </w:t>
      </w:r>
      <w:r w:rsidRPr="00B52698">
        <w:rPr>
          <w:rStyle w:val="Emphasis"/>
          <w:highlight w:val="green"/>
        </w:rPr>
        <w:t>American aid</w:t>
      </w:r>
      <w:r w:rsidRPr="00B52698">
        <w:rPr>
          <w:highlight w:val="green"/>
          <w:u w:val="single"/>
        </w:rPr>
        <w:t xml:space="preserve"> might have been </w:t>
      </w:r>
      <w:r w:rsidRPr="00B52698">
        <w:rPr>
          <w:rStyle w:val="Emphasis"/>
          <w:highlight w:val="green"/>
        </w:rPr>
        <w:t>indispensable</w:t>
      </w:r>
      <w:r w:rsidRPr="00B52698">
        <w:rPr>
          <w:sz w:val="16"/>
          <w:highlight w:val="green"/>
        </w:rPr>
        <w:t xml:space="preserve">. </w:t>
      </w:r>
      <w:r w:rsidRPr="00B52698">
        <w:rPr>
          <w:rStyle w:val="Emphasis"/>
          <w:highlight w:val="green"/>
        </w:rPr>
        <w:t>But</w:t>
      </w:r>
      <w:r w:rsidRPr="00B52698">
        <w:rPr>
          <w:sz w:val="16"/>
          <w:highlight w:val="green"/>
        </w:rPr>
        <w:t xml:space="preserve"> </w:t>
      </w:r>
      <w:r w:rsidRPr="00B52698">
        <w:rPr>
          <w:highlight w:val="green"/>
          <w:u w:val="single"/>
        </w:rPr>
        <w:t>the country today</w:t>
      </w:r>
      <w:r w:rsidRPr="000B77F1">
        <w:rPr>
          <w:sz w:val="16"/>
        </w:rPr>
        <w:t>, he says, “</w:t>
      </w:r>
      <w:r w:rsidRPr="00B52698">
        <w:rPr>
          <w:highlight w:val="green"/>
          <w:u w:val="single"/>
        </w:rPr>
        <w:t xml:space="preserve">is </w:t>
      </w:r>
      <w:r w:rsidRPr="00B52698">
        <w:rPr>
          <w:rStyle w:val="Emphasis"/>
          <w:highlight w:val="green"/>
        </w:rPr>
        <w:t>much</w:t>
      </w:r>
      <w:r w:rsidRPr="000B77F1">
        <w:rPr>
          <w:sz w:val="16"/>
        </w:rPr>
        <w:t xml:space="preserve"> stronger, much </w:t>
      </w:r>
      <w:r w:rsidRPr="00B52698">
        <w:rPr>
          <w:rStyle w:val="Emphasis"/>
          <w:highlight w:val="green"/>
        </w:rPr>
        <w:t>wealthier</w:t>
      </w:r>
      <w:r w:rsidRPr="000B77F1">
        <w:rPr>
          <w:sz w:val="16"/>
        </w:rPr>
        <w:t xml:space="preserve">, and we need to be independent.” Support for winding down the military handouts comes as well from elder statesman Moshe Arens, a former Israeli defense minister and ambassador to Washington. “We love to get it . . . but we could get along without it,” Arens told a parliamentary conference in 2013. </w:t>
      </w:r>
    </w:p>
    <w:p w:rsidR="00B260CE" w:rsidRDefault="00B260CE" w:rsidP="00B260CE">
      <w:pPr>
        <w:rPr>
          <w:rFonts w:asciiTheme="minorHAnsi" w:hAnsiTheme="minorHAnsi"/>
        </w:rPr>
      </w:pPr>
    </w:p>
    <w:p w:rsidR="00B260CE" w:rsidRPr="00082342" w:rsidRDefault="00B260CE" w:rsidP="00B260CE">
      <w:pPr>
        <w:pStyle w:val="Heading4"/>
        <w:rPr>
          <w:rFonts w:asciiTheme="minorHAnsi" w:hAnsiTheme="minorHAnsi"/>
        </w:rPr>
      </w:pPr>
      <w:r>
        <w:rPr>
          <w:rFonts w:asciiTheme="minorHAnsi" w:hAnsiTheme="minorHAnsi"/>
        </w:rPr>
        <w:t>US military aid forces Israel to buy from the US- undermines their defense industry</w:t>
      </w:r>
    </w:p>
    <w:p w:rsidR="00B260CE" w:rsidRPr="00082342" w:rsidRDefault="00B260CE" w:rsidP="00B260CE">
      <w:pPr>
        <w:rPr>
          <w:rFonts w:asciiTheme="minorHAnsi" w:hAnsiTheme="minorHAnsi"/>
        </w:rPr>
      </w:pPr>
      <w:r w:rsidRPr="00082342">
        <w:rPr>
          <w:rStyle w:val="Style13ptBold"/>
          <w:rFonts w:asciiTheme="minorHAnsi" w:hAnsiTheme="minorHAnsi"/>
        </w:rPr>
        <w:t xml:space="preserve">Egozi 18 </w:t>
      </w:r>
      <w:r w:rsidRPr="00082342">
        <w:rPr>
          <w:rFonts w:asciiTheme="minorHAnsi" w:hAnsiTheme="minorHAnsi"/>
        </w:rPr>
        <w:t>Arie Egozi. [Arie Egozi is a freelance journalist and military correspondent for the region of Israel and the Middle East. He is editor- in-chief of Israel Homeland Security. His news and articles are daily published in different international media in the field of the military and defense industry. Arie has lived in Jerusalem, Israel over the past few years., 04-20-2018, "Israeli Firms Scramble As Trump Administration Restricts Military Aid," Breaking Defense, https://breakingdefense.com/2018/04/israeli-firms-scramble-as-us-restricts-aid/</w:t>
      </w:r>
    </w:p>
    <w:p w:rsidR="00B260CE" w:rsidRPr="00082342" w:rsidRDefault="00B260CE" w:rsidP="00B260CE">
      <w:pPr>
        <w:rPr>
          <w:rFonts w:asciiTheme="minorHAnsi" w:hAnsiTheme="minorHAnsi"/>
          <w:sz w:val="16"/>
        </w:rPr>
      </w:pPr>
      <w:r w:rsidRPr="00082342">
        <w:rPr>
          <w:rStyle w:val="StyleUnderline"/>
          <w:rFonts w:asciiTheme="minorHAnsi" w:hAnsiTheme="minorHAnsi"/>
        </w:rPr>
        <w:t xml:space="preserve">Israeli Firms Scramble As Trump Administration Restricts Military Aid After years of subsidizing the Israeli defense industry, the US is now insisting Tel Aviv spend all the military aid it gets from America on American companies. The Israeli government and hundreds of Israeli companies are scrambling to adjust, with one estimate predicting 20,000 layoffs. </w:t>
      </w:r>
      <w:r w:rsidRPr="00082342">
        <w:rPr>
          <w:rFonts w:asciiTheme="minorHAnsi" w:hAnsiTheme="minorHAnsi"/>
          <w:sz w:val="16"/>
        </w:rPr>
        <w:t>By ARIE EGOZI on April 20, 2018 at 4:00 AM US Air Force photo An Israeli F-15I takes off during the US-Israel Juniper Falcon exercises. Tel Aviv decided to buy US-made Raytheon radars rather than Israeli ones for a recent upgrade, alarming domestic arms makers. After years of subsidizing the Israeli defense industry,</w:t>
      </w:r>
      <w:r w:rsidRPr="00082342">
        <w:rPr>
          <w:rStyle w:val="StyleUnderline"/>
          <w:rFonts w:asciiTheme="minorHAnsi" w:hAnsiTheme="minorHAnsi"/>
        </w:rPr>
        <w:t xml:space="preserve"> the US is now insisting Tel Aviv spend all the military aid it gets from America on American companies. The Israeli government and hundreds of Israeli companies are scrambling to adjust, with one estimate predicting 20,000 layoffs. </w:t>
      </w:r>
      <w:r w:rsidRPr="00082342">
        <w:rPr>
          <w:rFonts w:asciiTheme="minorHAnsi" w:hAnsiTheme="minorHAnsi"/>
          <w:sz w:val="16"/>
        </w:rPr>
        <w:t>In the past, when the US provided Israeli with grants under the Foreign Military Financing (FMF) program, Israel could convert 25 percent of the aid from dollars into shekels to buy Israeli products and support local R&amp;D. But under the new 10-year FMF agreement signed in 2017, that percentage will gradually drop over time to zero.</w:t>
      </w:r>
      <w:r w:rsidRPr="00082342">
        <w:rPr>
          <w:rStyle w:val="StyleUnderline"/>
          <w:rFonts w:asciiTheme="minorHAnsi" w:hAnsiTheme="minorHAnsi"/>
        </w:rPr>
        <w:t xml:space="preserve"> Under the new agreement signed in September 2016, the US will pay Israel $34 billion over the decade from 2019 to 2028 — but eventually all FMF funds will have to be used for the purchase of US-made systems. </w:t>
      </w:r>
      <w:r w:rsidRPr="00082342">
        <w:rPr>
          <w:rFonts w:asciiTheme="minorHAnsi" w:hAnsiTheme="minorHAnsi"/>
          <w:sz w:val="16"/>
        </w:rPr>
        <w:t>Retired Maj. Gen. Gadi Shamni, executive Vice President of land systems at Israeli Aerospace Industries (IAI), headed the special commission that was formed to prepare the needed changes. In an interview with Breaking Defense, he said that the Israeli defense forces will get approximately 5 billion Israeli shekels (about $1.4 billion) less each year when agreement is fully implemented. “</w:t>
      </w:r>
      <w:r w:rsidRPr="00082342">
        <w:rPr>
          <w:rStyle w:val="StyleUnderline"/>
          <w:rFonts w:asciiTheme="minorHAnsi" w:hAnsiTheme="minorHAnsi"/>
        </w:rPr>
        <w:t xml:space="preserve">That may cause small companies to collapse or get into big problems,” </w:t>
      </w:r>
      <w:r w:rsidRPr="00082342">
        <w:rPr>
          <w:rFonts w:asciiTheme="minorHAnsi" w:hAnsiTheme="minorHAnsi"/>
          <w:sz w:val="16"/>
        </w:rPr>
        <w:t xml:space="preserve">Shamni said. “We will need to transfer some of the production to the U.S and that can be done with our American subsidiaries. But the real solution is in the hands of </w:t>
      </w:r>
      <w:r w:rsidRPr="00082342">
        <w:rPr>
          <w:rStyle w:val="StyleUnderline"/>
          <w:rFonts w:asciiTheme="minorHAnsi" w:hAnsiTheme="minorHAnsi"/>
        </w:rPr>
        <w:t xml:space="preserve">the Israeli government, </w:t>
      </w:r>
      <w:r w:rsidRPr="00082342">
        <w:rPr>
          <w:rFonts w:asciiTheme="minorHAnsi" w:hAnsiTheme="minorHAnsi"/>
          <w:sz w:val="16"/>
        </w:rPr>
        <w:t>which</w:t>
      </w:r>
      <w:r w:rsidRPr="00082342">
        <w:rPr>
          <w:rStyle w:val="StyleUnderline"/>
          <w:rFonts w:asciiTheme="minorHAnsi" w:hAnsiTheme="minorHAnsi"/>
        </w:rPr>
        <w:t xml:space="preserve"> will have to increase the defense budget. Without that, I’m afraid , companies will get into problems but the greater risk is that less will be put into R&amp;D. If that happens, in some years we will lose our technological edge.” “</w:t>
      </w:r>
      <w:r w:rsidRPr="00082342">
        <w:rPr>
          <w:rFonts w:asciiTheme="minorHAnsi" w:hAnsiTheme="minorHAnsi"/>
          <w:sz w:val="16"/>
        </w:rPr>
        <w:t xml:space="preserve">There will be no choice but to increase the defense budget so that it will be possible to hold the procurement from Israeli companies in the current format,” a senior government source agreed. Urban Aero “Air Mule” drone Seeking Solutions A few weeks ago, Israel’s industrial organizations sent a letter demanding that the Ministries of Defense, Finance, and Economics &amp; Industry urgently establish an inter-ministerial team to decide how to deal with the decreased ability to purchase locally made systems with US funds. SPONSORED Leonardo DRS’s 50 Years of Innovation: 10 Key Milestones For a half century, DRS has provided military forces around the world with advanced technologies and capabilities to meet their mission needs. Here are some highlights. From LEONARDO DRS </w:t>
      </w:r>
      <w:r w:rsidRPr="00082342">
        <w:rPr>
          <w:rStyle w:val="StyleUnderline"/>
          <w:rFonts w:asciiTheme="minorHAnsi" w:hAnsiTheme="minorHAnsi"/>
        </w:rPr>
        <w:t xml:space="preserve">Even before the new FMF agreement, Israelis were often unhappy with the strings placed on how they could spend US aid — strings that have been pulled tighter in recent years. </w:t>
      </w:r>
      <w:r w:rsidRPr="00082342">
        <w:rPr>
          <w:rFonts w:asciiTheme="minorHAnsi" w:hAnsiTheme="minorHAnsi"/>
          <w:sz w:val="16"/>
        </w:rPr>
        <w:t>This is an issue that companies are not happy to discuss openly, but they do behind closed doors</w:t>
      </w:r>
      <w:r w:rsidRPr="00082342">
        <w:rPr>
          <w:rStyle w:val="StyleUnderline"/>
          <w:rFonts w:asciiTheme="minorHAnsi" w:hAnsiTheme="minorHAnsi"/>
        </w:rPr>
        <w:t xml:space="preserve">. </w:t>
      </w:r>
      <w:r w:rsidRPr="00082342">
        <w:rPr>
          <w:rFonts w:asciiTheme="minorHAnsi" w:hAnsiTheme="minorHAnsi"/>
          <w:sz w:val="16"/>
        </w:rPr>
        <w:t>“</w:t>
      </w:r>
      <w:r w:rsidRPr="00082342">
        <w:rPr>
          <w:rStyle w:val="StyleUnderline"/>
          <w:rFonts w:asciiTheme="minorHAnsi" w:hAnsiTheme="minorHAnsi"/>
        </w:rPr>
        <w:t xml:space="preserve">You make the best systems for combat missions, but still you are forced to buy them elsewhere” </w:t>
      </w:r>
      <w:r w:rsidRPr="00082342">
        <w:rPr>
          <w:rFonts w:asciiTheme="minorHAnsi" w:hAnsiTheme="minorHAnsi"/>
          <w:sz w:val="16"/>
        </w:rPr>
        <w:t xml:space="preserve">a top figure in one of the leading Israeli defense firms told Breaking Defense. </w:t>
      </w:r>
      <w:r w:rsidRPr="00082342">
        <w:rPr>
          <w:rStyle w:val="StyleUnderline"/>
          <w:rFonts w:asciiTheme="minorHAnsi" w:hAnsiTheme="minorHAnsi"/>
        </w:rPr>
        <w:t>The Israeli industry develops and manufactures more and more advanced systems that are being exported but which their natural customers, the Israel Defense Force, can’t always buy. When the Israeli Air Force updated its (American-made) F-15I fighters, for example, it chose radars from America’s Raytheon over equally advanced electronics from IAI</w:t>
      </w:r>
      <w:r w:rsidRPr="00082342">
        <w:rPr>
          <w:rFonts w:asciiTheme="minorHAnsi" w:hAnsiTheme="minorHAnsi"/>
          <w:sz w:val="16"/>
        </w:rPr>
        <w:t xml:space="preserve">. And in areas such as drones, US companies are now competing on tenders that previously were considered only marginally profitable. “Now we find American companies in almost every competition,” a source in the ministry of defense said. The Israeli defense industry isn’t waiting on government to take action, with many companies already taking steps to cope with the FMF restrictions. At IAI, for example, “we are reorganizing our activities in the U.S to be ready for the changes in the market,” said Joseph Weiss, president and CEO. The Israeli company currently operates in the US through local companies: IAI North America, Stark Aerospace, and ELTA US. IAF photo Recommended Why Would Russia Spoof Israeli GPS? F-35 &amp; Iran The answer may lie in the limits of Russian electronic warfare, which — while far more potent than US military EW — still relies on raw power more than precise targeting. It may also show the weakness of the warm relationship Prime Minister Benjamin Netanyahu has cultivated with Vladimir Putin, which could run aground on Russia’s increasing support for Iran. By ARIE EGOZI and SYDNEY J. FREEDBERG JR. “We are in the process of building a new strategy for our operations in the US,” said Weiss. ” It will be based on proxy companies that will have U.S boards and will act separately from our other activities. IAI is now evaluating some opportunities to purchase local American companies that will serve as proxies that will allow IAI to increase its sales in the U.S market, Weiss said: “The size of our American market is now about $850 million annually and we think we can increase it.”. Elbit Systems has been operating in the U.S through its subsidiaries ELBIT Systems North America and EFW. As a public company — Israel’s largest — Elbit was more active and more assertive than the state-owned companies, establishing a big presence in the U.S even before the new FMF agreement was planned. Recently ELBIT Systems announced that it completed the acquisition of a privately-owned American company, Universal Avionics Systems Corporation, for approximately $120 million. State-owned Rafael Advanced Defense Systems is also getting ready for the new rules. The company’s CEO, retired Maj. Gen. Yoav Har-Even, told Breaking Defense that the company is preparing for the new FMF regulations. That includes expanding its current Orlando-based company CATS, which has been successfully operating in accordance with existing procurement requirements, as well as evaluating similar additional partnerships. Military aid to Israel has long been controversial in the US, to the point of entering pop culture by being satirized in The Onion more than once. </w:t>
      </w:r>
      <w:r w:rsidRPr="00082342">
        <w:rPr>
          <w:rStyle w:val="StyleUnderline"/>
          <w:rFonts w:asciiTheme="minorHAnsi" w:hAnsiTheme="minorHAnsi"/>
        </w:rPr>
        <w:t xml:space="preserve">The new restrictions will definitely make life harder for Israeli firms at home </w:t>
      </w:r>
      <w:r w:rsidRPr="00082342">
        <w:rPr>
          <w:rFonts w:asciiTheme="minorHAnsi" w:hAnsiTheme="minorHAnsi"/>
          <w:sz w:val="16"/>
        </w:rPr>
        <w:t>— but they might find new opportunities in America.</w:t>
      </w:r>
    </w:p>
    <w:p w:rsidR="00B260CE" w:rsidRPr="00082342" w:rsidRDefault="00B260CE" w:rsidP="00B260CE">
      <w:pPr>
        <w:rPr>
          <w:rStyle w:val="StyleUnderline"/>
          <w:rFonts w:asciiTheme="minorHAnsi" w:hAnsiTheme="minorHAnsi"/>
        </w:rPr>
      </w:pPr>
    </w:p>
    <w:p w:rsidR="00B260CE" w:rsidRPr="00082342" w:rsidRDefault="00B260CE" w:rsidP="00B260CE">
      <w:pPr>
        <w:pStyle w:val="Heading4"/>
        <w:rPr>
          <w:rFonts w:asciiTheme="minorHAnsi" w:hAnsiTheme="minorHAnsi"/>
        </w:rPr>
      </w:pPr>
      <w:r w:rsidRPr="00082342">
        <w:rPr>
          <w:rFonts w:asciiTheme="minorHAnsi" w:hAnsiTheme="minorHAnsi"/>
        </w:rPr>
        <w:t>Dependency on US arms kills Israeli military readiness and econ</w:t>
      </w:r>
    </w:p>
    <w:p w:rsidR="00B260CE" w:rsidRPr="00082342" w:rsidRDefault="00B260CE" w:rsidP="00B260CE">
      <w:pPr>
        <w:rPr>
          <w:rFonts w:asciiTheme="minorHAnsi" w:hAnsiTheme="minorHAnsi"/>
        </w:rPr>
      </w:pPr>
      <w:r w:rsidRPr="00082342">
        <w:rPr>
          <w:rStyle w:val="Style13ptBold"/>
          <w:rFonts w:asciiTheme="minorHAnsi" w:hAnsiTheme="minorHAnsi"/>
        </w:rPr>
        <w:t xml:space="preserve">Surkes 18 </w:t>
      </w:r>
      <w:r w:rsidRPr="00082342">
        <w:rPr>
          <w:rFonts w:asciiTheme="minorHAnsi" w:hAnsiTheme="minorHAnsi"/>
        </w:rPr>
        <w:t>Sue Surkes [I am an Oxford University-educated professional journalist who discovered a passion for plants, nature and the environment in mid-life. I bring my journalistic experience and analytical mind to bear in explaining complex issues to the public in a light, sometimes entertaining, sometimes campaigning, way. My first job after moving from the UK to Israel in 1992 was in the projects department of the Jerusalem Foundation - a large non-profit community foundation, where I moved from grant-writing to responsibility for the grant-writing team. My work expanded to include coordination between the projects and the fundraising departments, as well as management of individual projects. I began my professional life in newspaper journalism, working on the staffs of national newspapers.], 5-22-2018, "Israel-US aid accord could deal massive blow to local defense industry, MKs told," No Publication, https://www.timesofisrael.com/israel-us-aid-deal-could-deal-massive-blow-to-local-defense-industry-mks-told/</w:t>
      </w:r>
    </w:p>
    <w:p w:rsidR="00B260CE" w:rsidRPr="00082342" w:rsidRDefault="00B260CE" w:rsidP="00B260CE">
      <w:pPr>
        <w:rPr>
          <w:rStyle w:val="StyleUnderline"/>
          <w:rFonts w:asciiTheme="minorHAnsi" w:hAnsiTheme="minorHAnsi"/>
        </w:rPr>
      </w:pPr>
      <w:r w:rsidRPr="00082342">
        <w:rPr>
          <w:rStyle w:val="StyleUnderline"/>
          <w:rFonts w:asciiTheme="minorHAnsi" w:hAnsiTheme="minorHAnsi"/>
        </w:rPr>
        <w:t>Israel-US aid accord could deal massive blow to local defense industry,</w:t>
      </w:r>
      <w:r w:rsidRPr="00082342">
        <w:rPr>
          <w:rFonts w:asciiTheme="minorHAnsi" w:hAnsiTheme="minorHAnsi"/>
          <w:sz w:val="14"/>
        </w:rPr>
        <w:t xml:space="preserve"> MKs told According to current terms, </w:t>
      </w:r>
      <w:r w:rsidRPr="00082342">
        <w:rPr>
          <w:rStyle w:val="StyleUnderline"/>
          <w:rFonts w:asciiTheme="minorHAnsi" w:hAnsiTheme="minorHAnsi"/>
        </w:rPr>
        <w:t xml:space="preserve">all of the money must be spent in US, meaning local manufacturers could lose over $2 billion a year, up to 22,000 could lose jobs, Defense Ministry says </w:t>
      </w:r>
      <w:r w:rsidRPr="00082342">
        <w:rPr>
          <w:rFonts w:asciiTheme="minorHAnsi" w:hAnsiTheme="minorHAnsi"/>
          <w:sz w:val="14"/>
        </w:rPr>
        <w:t xml:space="preserve">By SUE SURKES 22 May 2018, 9:38 am 6 62 shares Golani soldiers in a Namer APC during an exercise in the Golan Heights, August 2012 (Photo credit: CC-BY-SA, Abir Sultan/IDF) Golani soldiers in a Namer APC during an exercise in the Golan Heights, August 2012 (Photo credit: CC-BY-SA, Abir Sultan/IDF) </w:t>
      </w:r>
      <w:r w:rsidRPr="00082342">
        <w:rPr>
          <w:rStyle w:val="StyleUnderline"/>
          <w:rFonts w:asciiTheme="minorHAnsi" w:hAnsiTheme="minorHAnsi"/>
        </w:rPr>
        <w:t xml:space="preserve">Up to 22,000 workers in Israel’s defense industry could lose their jobs amidst $1.3 billion in annual losses unless US President Donald Trump agrees to reverse a clause in a US military aid package to Israel that insists the money only be spent on US-made arms, the Defense Ministry told lawmakers. </w:t>
      </w:r>
      <w:r w:rsidRPr="00082342">
        <w:rPr>
          <w:rFonts w:asciiTheme="minorHAnsi" w:hAnsiTheme="minorHAnsi"/>
          <w:sz w:val="14"/>
        </w:rPr>
        <w:t>At a special meeting Monday of the Finance Committee on the matter, Knesset members urged the government to reopen negotiations with the US on the deal signed in 2016 by Prime Minister Benjamin Netanyahu and Trump’s predecessor Barack Obama. The aid package — the biggest of its kind in US history — will give Israel $38 billion in military assistance over the next ten years, starting from 2019. Get The Times of Israel's Daily Edition by email and never miss our top stories FREE SIGN UP One clause specifies the gradual phasing out of a practice that has enabled Israel to use 26.3 percent of the cash on its own defense industries. By 2028, all of that money will have to be spent on US-made military hardware</w:t>
      </w:r>
      <w:r w:rsidRPr="00082342">
        <w:rPr>
          <w:rStyle w:val="StyleUnderline"/>
          <w:rFonts w:asciiTheme="minorHAnsi" w:hAnsiTheme="minorHAnsi"/>
        </w:rPr>
        <w:t xml:space="preserve">. Warning that the agreement would cause “unacceptable harm,” committee chairman Moshe Gafni (United Torah Judaism) said that while the aid would increase, society would “crumble from within.” </w:t>
      </w:r>
      <w:r w:rsidRPr="00082342">
        <w:rPr>
          <w:rFonts w:asciiTheme="minorHAnsi" w:hAnsiTheme="minorHAnsi"/>
          <w:sz w:val="14"/>
        </w:rPr>
        <w:t>United Torah Judaism MK Moshe Gafni chairs a Knesset Finance Committee on March 5, 2018. (Yonatan Sindel/Flash90) Yesh Atid MK Mickey Levy, who called for the discussion, said, “The administration today in the United States is different from the previous one, and it is possible to do something on the political level.” A representative of the companies involved in manufacturing the Israel-made Merkava tank said</w:t>
      </w:r>
      <w:r w:rsidRPr="00082342">
        <w:rPr>
          <w:rStyle w:val="StyleUnderline"/>
          <w:rFonts w:asciiTheme="minorHAnsi" w:hAnsiTheme="minorHAnsi"/>
        </w:rPr>
        <w:t xml:space="preserve"> the aid deal’s conditions would result in an almost 40% cut in Defense Ministry spending on the local industry per year. Describing the deal as a “honey trap,” he said it threatened the 200 local companies involved in manufacturing the Merkava as well as the Namer armored personnel carrier. </w:t>
      </w:r>
      <w:r w:rsidRPr="00082342">
        <w:rPr>
          <w:rFonts w:asciiTheme="minorHAnsi" w:hAnsiTheme="minorHAnsi"/>
          <w:sz w:val="14"/>
        </w:rPr>
        <w:t xml:space="preserve">A representative of the Israeli aircraft industry said that while 80% of its production was for export, 95% of the workers, suppliers and subcontractors were local and stood to be harmed by the aid deal with the US. Defense Ministry economist Zeev Zilber said </w:t>
      </w:r>
      <w:r w:rsidRPr="00082342">
        <w:rPr>
          <w:rStyle w:val="StyleUnderline"/>
          <w:rFonts w:asciiTheme="minorHAnsi" w:hAnsiTheme="minorHAnsi"/>
        </w:rPr>
        <w:t xml:space="preserve">$1.3 billion would be lost by the Israeli defense industry each year and that up to 22,000 jobs were at risk, many in Israel’s periphery. The local military industry was part of a system, he went on, that provided easy access, emergency response and manufacturing and technological independence. </w:t>
      </w:r>
      <w:r w:rsidRPr="00082342">
        <w:rPr>
          <w:rFonts w:asciiTheme="minorHAnsi" w:hAnsiTheme="minorHAnsi"/>
          <w:sz w:val="14"/>
        </w:rPr>
        <w:t>“Both the finance and economy ministries understand that this case requires a comprehensive government response,” he added. An Israeli soldier stands on top of a Merkava Mark IV tank as troops take position near the Syrian border in the Golan Heights on May 9, 2018. ( AFP PHOTO / JALAA MAREY) Lawmaker Eyal Ben-Reuven (Zionist Union) warned that</w:t>
      </w:r>
      <w:r w:rsidRPr="00082342">
        <w:rPr>
          <w:rStyle w:val="StyleUnderline"/>
          <w:rFonts w:asciiTheme="minorHAnsi" w:hAnsiTheme="minorHAnsi"/>
        </w:rPr>
        <w:t xml:space="preserve"> Israel could lose its independence in times of emergency, for example in the event that the local defense industry would have to quickly ramp up production </w:t>
      </w:r>
      <w:r w:rsidRPr="00082342">
        <w:rPr>
          <w:rFonts w:asciiTheme="minorHAnsi" w:hAnsiTheme="minorHAnsi"/>
          <w:sz w:val="14"/>
        </w:rPr>
        <w:t>of Iron Dome anti-missile systems</w:t>
      </w:r>
      <w:r w:rsidRPr="00082342">
        <w:rPr>
          <w:rStyle w:val="StyleUnderline"/>
          <w:rFonts w:asciiTheme="minorHAnsi" w:hAnsiTheme="minorHAnsi"/>
        </w:rPr>
        <w:t xml:space="preserve"> during wartime. </w:t>
      </w:r>
      <w:r w:rsidRPr="00082342">
        <w:rPr>
          <w:rFonts w:asciiTheme="minorHAnsi" w:hAnsiTheme="minorHAnsi"/>
          <w:sz w:val="14"/>
        </w:rPr>
        <w:t>“The most disturbing thing is that the government has no solutions,” he said. Calling for another discussion of the subject in a month, committee chairman Gafni said it was clear that</w:t>
      </w:r>
      <w:r w:rsidRPr="00082342">
        <w:rPr>
          <w:rStyle w:val="StyleUnderline"/>
          <w:rFonts w:asciiTheme="minorHAnsi" w:hAnsiTheme="minorHAnsi"/>
        </w:rPr>
        <w:t xml:space="preserve"> the deal,</w:t>
      </w:r>
      <w:r w:rsidRPr="00082342">
        <w:rPr>
          <w:rFonts w:asciiTheme="minorHAnsi" w:hAnsiTheme="minorHAnsi"/>
          <w:sz w:val="14"/>
        </w:rPr>
        <w:t xml:space="preserve"> as it currently stood</w:t>
      </w:r>
      <w:r w:rsidRPr="00082342">
        <w:rPr>
          <w:rStyle w:val="StyleUnderline"/>
          <w:rFonts w:asciiTheme="minorHAnsi" w:hAnsiTheme="minorHAnsi"/>
        </w:rPr>
        <w:t xml:space="preserve">, had “very serious” implications for the country’s defense industry. In the meantime, the government would be asked to detail what, if anything, it had done to resolve </w:t>
      </w:r>
      <w:r w:rsidRPr="00082342">
        <w:rPr>
          <w:rFonts w:asciiTheme="minorHAnsi" w:hAnsiTheme="minorHAnsi"/>
          <w:sz w:val="14"/>
        </w:rPr>
        <w:t>issues such as “the collapse of small companies,” and</w:t>
      </w:r>
      <w:r w:rsidRPr="00082342">
        <w:rPr>
          <w:rStyle w:val="StyleUnderline"/>
          <w:rFonts w:asciiTheme="minorHAnsi" w:hAnsiTheme="minorHAnsi"/>
        </w:rPr>
        <w:t xml:space="preserve"> the move to “dependence on US companies” </w:t>
      </w:r>
      <w:r w:rsidRPr="00082342">
        <w:rPr>
          <w:rFonts w:asciiTheme="minorHAnsi" w:hAnsiTheme="minorHAnsi"/>
          <w:sz w:val="14"/>
        </w:rPr>
        <w:t>instead, he said, and it was the government’s job to explain to the Americans that the deal would cause “unacceptable harm.”</w:t>
      </w:r>
    </w:p>
    <w:p w:rsidR="00B260CE" w:rsidRPr="00082342" w:rsidRDefault="00B260CE" w:rsidP="00B260CE">
      <w:pPr>
        <w:rPr>
          <w:rStyle w:val="StyleUnderline"/>
          <w:rFonts w:asciiTheme="minorHAnsi" w:hAnsiTheme="minorHAnsi"/>
        </w:rPr>
      </w:pPr>
    </w:p>
    <w:p w:rsidR="00B260CE" w:rsidRPr="00082342" w:rsidRDefault="00B260CE" w:rsidP="00B260CE">
      <w:pPr>
        <w:pStyle w:val="Heading4"/>
        <w:rPr>
          <w:rFonts w:asciiTheme="minorHAnsi" w:hAnsiTheme="minorHAnsi"/>
        </w:rPr>
      </w:pPr>
      <w:r w:rsidRPr="00082342">
        <w:rPr>
          <w:rFonts w:asciiTheme="minorHAnsi" w:hAnsiTheme="minorHAnsi"/>
        </w:rPr>
        <w:t xml:space="preserve">Arms embargoes increase Israeli innovation and readiness, but foreign arms preclude self-sufficiency </w:t>
      </w:r>
    </w:p>
    <w:p w:rsidR="00B260CE" w:rsidRPr="00082342" w:rsidRDefault="00B260CE" w:rsidP="00B260CE">
      <w:pPr>
        <w:rPr>
          <w:rFonts w:asciiTheme="minorHAnsi" w:hAnsiTheme="minorHAnsi"/>
        </w:rPr>
      </w:pPr>
      <w:r w:rsidRPr="00082342">
        <w:rPr>
          <w:rStyle w:val="Style13ptBold"/>
          <w:rFonts w:asciiTheme="minorHAnsi" w:hAnsiTheme="minorHAnsi"/>
        </w:rPr>
        <w:t>Pike ’16</w:t>
      </w:r>
      <w:r w:rsidRPr="00082342">
        <w:rPr>
          <w:rFonts w:asciiTheme="minorHAnsi" w:hAnsiTheme="minorHAnsi"/>
        </w:rPr>
        <w:t xml:space="preserve"> (John, one of the world's leading experts on defense, space and intelligence policy, is Director of GlobalSecurity.org, previously worked with the Federation of American Scientists, where he directed the Space Policy, Cyberstrategy, Military Analysis, Nuclear Resource, and Intelligence Resource projects, “Military Industry,” Global Security, 12/15/16, </w:t>
      </w:r>
      <w:hyperlink r:id="rId12" w:history="1">
        <w:r w:rsidRPr="00082342">
          <w:rPr>
            <w:rStyle w:val="Hyperlink"/>
            <w:rFonts w:asciiTheme="minorHAnsi" w:hAnsiTheme="minorHAnsi"/>
          </w:rPr>
          <w:t>https://www.globalsecurity.org/military/world/israel/industry.htm</w:t>
        </w:r>
      </w:hyperlink>
      <w:r w:rsidRPr="00082342">
        <w:rPr>
          <w:rFonts w:asciiTheme="minorHAnsi" w:hAnsiTheme="minorHAnsi"/>
        </w:rPr>
        <w:t>, JL)</w:t>
      </w:r>
    </w:p>
    <w:p w:rsidR="00B260CE" w:rsidRDefault="00B260CE" w:rsidP="00B260CE">
      <w:pPr>
        <w:rPr>
          <w:rFonts w:asciiTheme="minorHAnsi" w:hAnsiTheme="minorHAnsi"/>
          <w:sz w:val="16"/>
        </w:rPr>
      </w:pPr>
      <w:r w:rsidRPr="00082342">
        <w:rPr>
          <w:rStyle w:val="StyleUnderline"/>
          <w:rFonts w:asciiTheme="minorHAnsi" w:hAnsiTheme="minorHAnsi"/>
        </w:rPr>
        <w:t xml:space="preserve">The development of a sophisticated defense industry inevitably led to exports, which today account for a majority of its revenues and allows the country's defense industry to compete against some of the largest companies </w:t>
      </w:r>
      <w:r w:rsidRPr="00082342">
        <w:rPr>
          <w:rFonts w:asciiTheme="minorHAnsi" w:hAnsiTheme="minorHAnsi"/>
          <w:sz w:val="16"/>
        </w:rPr>
        <w:t xml:space="preserve">in the world for foreign contracts, </w:t>
      </w:r>
      <w:r w:rsidRPr="00082342">
        <w:rPr>
          <w:rStyle w:val="StyleUnderline"/>
          <w:rFonts w:asciiTheme="minorHAnsi" w:hAnsiTheme="minorHAnsi"/>
        </w:rPr>
        <w:t>in addition to producing many of the arms needed for Israel's own defense.</w:t>
      </w:r>
      <w:r w:rsidRPr="00082342">
        <w:rPr>
          <w:rFonts w:asciiTheme="minorHAnsi" w:hAnsiTheme="minorHAnsi"/>
          <w:sz w:val="16"/>
        </w:rPr>
        <w:t xml:space="preserve"> Faced with a shrinking market for military hardware over the last decade and a half, </w:t>
      </w:r>
      <w:r w:rsidRPr="00082342">
        <w:rPr>
          <w:rStyle w:val="StyleUnderline"/>
          <w:rFonts w:asciiTheme="minorHAnsi" w:hAnsiTheme="minorHAnsi"/>
        </w:rPr>
        <w:t>Israeli defense concerns have made a concerted effort to employ their research and development teams in devising products</w:t>
      </w:r>
      <w:r w:rsidRPr="00082342">
        <w:rPr>
          <w:rFonts w:asciiTheme="minorHAnsi" w:hAnsiTheme="minorHAnsi"/>
          <w:sz w:val="16"/>
        </w:rPr>
        <w:t xml:space="preserve"> for non-military markets and, more frequently, in adapting defense technology for civilian applications. Indeed, many of the most innovative products developed by Israel's civilian high tech industry, especially in the field of telecommunications, trace their origins to military technology. The modern defense industry in Israel was set in motion in the early 1920s. Faced by an increasingly hostile Arab population, the Jewish community began to manufacture homemade hand grenades and explosives. In the early 1930s, members of the Haganah (the pre-state Jewish underground defense organization) set up clandestine small arms factories, which became the Israel Military Industries (IMI) in 1948. In the first two decades after independence, IMI produced many of the basic weapons used by the IDF, including the Uzi sub-machine gun. The more costly aircraft and other advanced weapons were procured from foreign suppliers, principally France. </w:t>
      </w:r>
      <w:r w:rsidRPr="00082342">
        <w:rPr>
          <w:rStyle w:val="StyleUnderline"/>
          <w:rFonts w:asciiTheme="minorHAnsi" w:hAnsiTheme="minorHAnsi"/>
        </w:rPr>
        <w:t xml:space="preserve">The major </w:t>
      </w:r>
      <w:r w:rsidRPr="00082342">
        <w:rPr>
          <w:rStyle w:val="StyleUnderline"/>
          <w:rFonts w:asciiTheme="minorHAnsi" w:hAnsiTheme="minorHAnsi"/>
          <w:highlight w:val="green"/>
        </w:rPr>
        <w:t>catalyst for Israel's metamorphosis from</w:t>
      </w:r>
      <w:r w:rsidRPr="00082342">
        <w:rPr>
          <w:rStyle w:val="StyleUnderline"/>
          <w:rFonts w:asciiTheme="minorHAnsi" w:hAnsiTheme="minorHAnsi"/>
        </w:rPr>
        <w:t xml:space="preserve"> a </w:t>
      </w:r>
      <w:r w:rsidRPr="00082342">
        <w:rPr>
          <w:rStyle w:val="StyleUnderline"/>
          <w:rFonts w:asciiTheme="minorHAnsi" w:hAnsiTheme="minorHAnsi"/>
          <w:highlight w:val="green"/>
        </w:rPr>
        <w:t>small-arms</w:t>
      </w:r>
      <w:r w:rsidRPr="00082342">
        <w:rPr>
          <w:rStyle w:val="StyleUnderline"/>
          <w:rFonts w:asciiTheme="minorHAnsi" w:hAnsiTheme="minorHAnsi"/>
        </w:rPr>
        <w:t xml:space="preserve"> manufacturer </w:t>
      </w:r>
      <w:r w:rsidRPr="00082342">
        <w:rPr>
          <w:rStyle w:val="StyleUnderline"/>
          <w:rFonts w:asciiTheme="minorHAnsi" w:hAnsiTheme="minorHAnsi"/>
          <w:highlight w:val="green"/>
        </w:rPr>
        <w:t>to</w:t>
      </w:r>
      <w:r w:rsidRPr="00082342">
        <w:rPr>
          <w:rStyle w:val="StyleUnderline"/>
          <w:rFonts w:asciiTheme="minorHAnsi" w:hAnsiTheme="minorHAnsi"/>
        </w:rPr>
        <w:t xml:space="preserve"> a producer of </w:t>
      </w:r>
      <w:r w:rsidRPr="00082342">
        <w:rPr>
          <w:rStyle w:val="StyleUnderline"/>
          <w:rFonts w:asciiTheme="minorHAnsi" w:hAnsiTheme="minorHAnsi"/>
          <w:highlight w:val="green"/>
        </w:rPr>
        <w:t>sophisticated military systems came after the</w:t>
      </w:r>
      <w:r w:rsidRPr="00082342">
        <w:rPr>
          <w:rStyle w:val="StyleUnderline"/>
          <w:rFonts w:asciiTheme="minorHAnsi" w:hAnsiTheme="minorHAnsi"/>
        </w:rPr>
        <w:t xml:space="preserve"> 1967 </w:t>
      </w:r>
      <w:r w:rsidRPr="00082342">
        <w:rPr>
          <w:rStyle w:val="StyleUnderline"/>
          <w:rFonts w:asciiTheme="minorHAnsi" w:hAnsiTheme="minorHAnsi"/>
          <w:highlight w:val="green"/>
        </w:rPr>
        <w:t>Six-Day War</w:t>
      </w:r>
      <w:r w:rsidRPr="00082342">
        <w:rPr>
          <w:rStyle w:val="StyleUnderline"/>
          <w:rFonts w:asciiTheme="minorHAnsi" w:hAnsiTheme="minorHAnsi"/>
        </w:rPr>
        <w:t xml:space="preserve">. </w:t>
      </w:r>
      <w:r w:rsidRPr="00082342">
        <w:rPr>
          <w:rStyle w:val="StyleUnderline"/>
          <w:rFonts w:asciiTheme="minorHAnsi" w:hAnsiTheme="minorHAnsi"/>
          <w:highlight w:val="green"/>
        </w:rPr>
        <w:t>During the war, France imposed an embargo on arms sales to Israel,</w:t>
      </w:r>
      <w:r w:rsidRPr="00082342">
        <w:rPr>
          <w:rFonts w:asciiTheme="minorHAnsi" w:hAnsiTheme="minorHAnsi"/>
          <w:sz w:val="16"/>
        </w:rPr>
        <w:t xml:space="preserve"> including the Mirage planes already on order from the Dassault aircraft factory. When the United States became the primary supplier of combat aircraft, Israel began to develop its own production capability. The government-owned Israel Aircraft Industries (IAI), founded as a maintenance facility in 1953, soon began developing and assembling a variety of its own aircraft, including the Kfir - a replacement for the Mirage - as well as the Arava and Nesher planes. At the same time, IAI's contacts with US suppliers advanced from subcontracting jobs to joint ventures with Boeing and Lockheed-Martin. As a result, employment at IAI grew rapidly from 4,000 to a peak of 14,000 in the late 1980s. </w:t>
      </w:r>
      <w:r w:rsidRPr="00082342">
        <w:rPr>
          <w:rStyle w:val="StyleUnderline"/>
          <w:rFonts w:asciiTheme="minorHAnsi" w:hAnsiTheme="minorHAnsi"/>
        </w:rPr>
        <w:t xml:space="preserve">The growing </w:t>
      </w:r>
      <w:r w:rsidRPr="00082342">
        <w:rPr>
          <w:rStyle w:val="StyleUnderline"/>
          <w:rFonts w:asciiTheme="minorHAnsi" w:hAnsiTheme="minorHAnsi"/>
          <w:highlight w:val="green"/>
        </w:rPr>
        <w:t xml:space="preserve">sophistication of Israel's defense industry gave </w:t>
      </w:r>
      <w:r w:rsidRPr="00082342">
        <w:rPr>
          <w:rStyle w:val="StyleUnderline"/>
          <w:rFonts w:asciiTheme="minorHAnsi" w:hAnsiTheme="minorHAnsi"/>
        </w:rPr>
        <w:t xml:space="preserve">it the </w:t>
      </w:r>
      <w:r w:rsidRPr="00082342">
        <w:rPr>
          <w:rStyle w:val="StyleUnderline"/>
          <w:rFonts w:asciiTheme="minorHAnsi" w:hAnsiTheme="minorHAnsi"/>
          <w:highlight w:val="green"/>
        </w:rPr>
        <w:t>confidence to develop an all-Israeli</w:t>
      </w:r>
      <w:r w:rsidRPr="00082342">
        <w:rPr>
          <w:rStyle w:val="StyleUnderline"/>
          <w:rFonts w:asciiTheme="minorHAnsi" w:hAnsiTheme="minorHAnsi"/>
        </w:rPr>
        <w:t xml:space="preserve"> military </w:t>
      </w:r>
      <w:r w:rsidRPr="00082342">
        <w:rPr>
          <w:rStyle w:val="StyleUnderline"/>
          <w:rFonts w:asciiTheme="minorHAnsi" w:hAnsiTheme="minorHAnsi"/>
          <w:highlight w:val="green"/>
        </w:rPr>
        <w:t>aircraft</w:t>
      </w:r>
      <w:r w:rsidRPr="00082342">
        <w:rPr>
          <w:rFonts w:asciiTheme="minorHAnsi" w:hAnsiTheme="minorHAnsi"/>
          <w:sz w:val="16"/>
        </w:rPr>
        <w:t xml:space="preserve">, the Lavi. Over the first half of the 1980s, IAI developed avionics, electronics and weapons systems for the aircraft, and by 1986 the first prototype had taken to the air. However, the government concluded that it was unable to finance such an ambitious undertaking, and the project was canceled a year later. Shorn of the Lavi, IAI began to develop a variety of products in the military and civilian spheres - such as advanced radar systems, precision weapon systems, unmanned air vehicles (UAVs) and commercial and military aircraft conversion - many of which were based on the technology developed during the Lavi project. The Israeli government has introduced mandatory offsets for all defense transactions exceeding US$5 million. As Israel is intent on forging long-term relations between domestic firms and foreign investors, no penalties or clause for liquidated damages are imposed on defaulters. Indeed, one of the most important principles underlying the offset policies is that the activities pursued by domestic and foreign firms should be beneficial to both parties. The military aid Israel has received from the US through government-to-government agreements has significantly supported the development the Israeli defense industry, and as a result, </w:t>
      </w:r>
      <w:r w:rsidRPr="00082342">
        <w:rPr>
          <w:rStyle w:val="StyleUnderline"/>
          <w:rFonts w:asciiTheme="minorHAnsi" w:hAnsiTheme="minorHAnsi"/>
        </w:rPr>
        <w:t xml:space="preserve">a significant portion of the equipment used by the Israel Defense Forces (IDF) is of US origin, which provides US defense manufacturers with opportunities to enter the Israeli defense industry. </w:t>
      </w:r>
      <w:r w:rsidRPr="00082342">
        <w:rPr>
          <w:rFonts w:asciiTheme="minorHAnsi" w:hAnsiTheme="minorHAnsi"/>
          <w:sz w:val="16"/>
        </w:rPr>
        <w:t xml:space="preserve">For example, The Boeing Company, Bell Textron, Lockheed Martin, Raytheon, Sikorsky Aircraft Corporation, and Hughes are all US defense firms that have entered the Israeli defense market through extensive military sales programs. Israel also stocks US military hardware such as armored vehicles and artillery shells, which can be used in the case of an emergency. </w:t>
      </w:r>
      <w:r w:rsidRPr="00082342">
        <w:rPr>
          <w:rStyle w:val="StyleUnderline"/>
          <w:rFonts w:asciiTheme="minorHAnsi" w:hAnsiTheme="minorHAnsi"/>
        </w:rPr>
        <w:t xml:space="preserve">In the last fifty years, </w:t>
      </w:r>
      <w:r w:rsidRPr="00082342">
        <w:rPr>
          <w:rStyle w:val="StyleUnderline"/>
          <w:rFonts w:asciiTheme="minorHAnsi" w:hAnsiTheme="minorHAnsi"/>
          <w:highlight w:val="green"/>
        </w:rPr>
        <w:t>Israel has</w:t>
      </w:r>
      <w:r w:rsidRPr="00082342">
        <w:rPr>
          <w:rStyle w:val="StyleUnderline"/>
          <w:rFonts w:asciiTheme="minorHAnsi" w:hAnsiTheme="minorHAnsi"/>
        </w:rPr>
        <w:t xml:space="preserve"> </w:t>
      </w:r>
      <w:r w:rsidRPr="00082342">
        <w:rPr>
          <w:rStyle w:val="StyleUnderline"/>
          <w:rFonts w:asciiTheme="minorHAnsi" w:hAnsiTheme="minorHAnsi"/>
          <w:highlight w:val="green"/>
        </w:rPr>
        <w:t xml:space="preserve">developed a largely self-sufficient </w:t>
      </w:r>
      <w:r w:rsidRPr="00082342">
        <w:rPr>
          <w:rStyle w:val="StyleUnderline"/>
          <w:rFonts w:asciiTheme="minorHAnsi" w:hAnsiTheme="minorHAnsi"/>
        </w:rPr>
        <w:t xml:space="preserve">domestic defense </w:t>
      </w:r>
      <w:r w:rsidRPr="00082342">
        <w:rPr>
          <w:rStyle w:val="StyleUnderline"/>
          <w:rFonts w:asciiTheme="minorHAnsi" w:hAnsiTheme="minorHAnsi"/>
          <w:highlight w:val="green"/>
        </w:rPr>
        <w:t>industry</w:t>
      </w:r>
      <w:r w:rsidRPr="00082342">
        <w:rPr>
          <w:rStyle w:val="StyleUnderline"/>
          <w:rFonts w:asciiTheme="minorHAnsi" w:hAnsiTheme="minorHAnsi"/>
        </w:rPr>
        <w:t xml:space="preserve">, </w:t>
      </w:r>
      <w:r w:rsidRPr="00082342">
        <w:rPr>
          <w:rStyle w:val="StyleUnderline"/>
          <w:rFonts w:asciiTheme="minorHAnsi" w:hAnsiTheme="minorHAnsi"/>
          <w:highlight w:val="green"/>
        </w:rPr>
        <w:t xml:space="preserve">which satisfies </w:t>
      </w:r>
      <w:r w:rsidRPr="00082342">
        <w:rPr>
          <w:rStyle w:val="StyleUnderline"/>
          <w:rFonts w:asciiTheme="minorHAnsi" w:hAnsiTheme="minorHAnsi"/>
        </w:rPr>
        <w:t xml:space="preserve">the </w:t>
      </w:r>
      <w:r w:rsidRPr="00082342">
        <w:rPr>
          <w:rStyle w:val="StyleUnderline"/>
          <w:rFonts w:asciiTheme="minorHAnsi" w:hAnsiTheme="minorHAnsi"/>
          <w:highlight w:val="green"/>
        </w:rPr>
        <w:t>majority of</w:t>
      </w:r>
      <w:r w:rsidRPr="00082342">
        <w:rPr>
          <w:rStyle w:val="StyleUnderline"/>
          <w:rFonts w:asciiTheme="minorHAnsi" w:hAnsiTheme="minorHAnsi"/>
        </w:rPr>
        <w:t xml:space="preserve"> its defense </w:t>
      </w:r>
      <w:r w:rsidRPr="00082342">
        <w:rPr>
          <w:rStyle w:val="StyleUnderline"/>
          <w:rFonts w:asciiTheme="minorHAnsi" w:hAnsiTheme="minorHAnsi"/>
          <w:highlight w:val="green"/>
        </w:rPr>
        <w:t>requirements; however, the nation</w:t>
      </w:r>
      <w:r w:rsidRPr="00082342">
        <w:rPr>
          <w:rStyle w:val="StyleUnderline"/>
          <w:rFonts w:asciiTheme="minorHAnsi" w:hAnsiTheme="minorHAnsi"/>
        </w:rPr>
        <w:t xml:space="preserve"> continues to </w:t>
      </w:r>
      <w:r w:rsidRPr="00082342">
        <w:rPr>
          <w:rStyle w:val="StyleUnderline"/>
          <w:rFonts w:asciiTheme="minorHAnsi" w:hAnsiTheme="minorHAnsi"/>
          <w:highlight w:val="green"/>
        </w:rPr>
        <w:t>rely on external tech</w:t>
      </w:r>
      <w:r w:rsidRPr="00082342">
        <w:rPr>
          <w:rStyle w:val="StyleUnderline"/>
          <w:rFonts w:asciiTheme="minorHAnsi" w:hAnsiTheme="minorHAnsi"/>
        </w:rPr>
        <w:t>nologies</w:t>
      </w:r>
      <w:r w:rsidRPr="00082342">
        <w:rPr>
          <w:rStyle w:val="StyleUnderline"/>
          <w:rFonts w:asciiTheme="minorHAnsi" w:hAnsiTheme="minorHAnsi"/>
          <w:highlight w:val="green"/>
        </w:rPr>
        <w:t xml:space="preserve"> to fulfill </w:t>
      </w:r>
      <w:r w:rsidRPr="00082342">
        <w:rPr>
          <w:rStyle w:val="StyleUnderline"/>
          <w:rFonts w:asciiTheme="minorHAnsi" w:hAnsiTheme="minorHAnsi"/>
        </w:rPr>
        <w:t xml:space="preserve">its more </w:t>
      </w:r>
      <w:r w:rsidRPr="00082342">
        <w:rPr>
          <w:rStyle w:val="StyleUnderline"/>
          <w:rFonts w:asciiTheme="minorHAnsi" w:hAnsiTheme="minorHAnsi"/>
          <w:highlight w:val="green"/>
        </w:rPr>
        <w:t>advanced requirements</w:t>
      </w:r>
      <w:r w:rsidRPr="00082342">
        <w:rPr>
          <w:rFonts w:asciiTheme="minorHAnsi" w:hAnsiTheme="minorHAnsi"/>
          <w:sz w:val="16"/>
        </w:rPr>
        <w:t xml:space="preserve">, such as aircraft, air defense systems, and submarines. As a result, the majority of foreign OEMs keen to enter the Israeli defense industry form an alliance with Israeli defense firms to jointly develop and market defense equipment in the international market, which is also beneficial to foreign companies as many are able to capitalize on Israeli expertise in unmanned aerial vehicles, missile defense systems, and defense electronics. The partnership between General Dynamics and Aeronautics Defense Systems, formed in 2004, is an example of market entry through such an alliance; the two companies established a joint venture to develop and manufacture defense and homeland security products, unmanned multi-application systems (UMAS) in particular. These products are sold in the US and other international defense markets. Although the Israeli economy encourages foreign investment in other industries, investment into its defense sector continues to be prohibited; Israeli government officials cite national security as the reason for this prohibition. Israel exports a wide range of defense products including ammunition, defense electronics, small arms, artillery, armored vehicles, and sophisticated land and air defense systems. During 2007-2011, sensors, armored vehicles, and missiles were the three most exported defense goods, with market shares of 32%, 22.8%, and 22.8% respectively. </w:t>
      </w:r>
    </w:p>
    <w:p w:rsidR="00B260CE" w:rsidRPr="00A04861" w:rsidRDefault="00B260CE" w:rsidP="00B260CE"/>
    <w:p w:rsidR="00B260CE" w:rsidRPr="00A04861" w:rsidRDefault="00B260CE" w:rsidP="00B260CE"/>
    <w:p w:rsidR="00B260CE" w:rsidRPr="00082342" w:rsidRDefault="00B260CE" w:rsidP="00B260CE">
      <w:pPr>
        <w:pStyle w:val="Heading4"/>
        <w:rPr>
          <w:rFonts w:asciiTheme="minorHAnsi" w:hAnsiTheme="minorHAnsi"/>
        </w:rPr>
      </w:pPr>
      <w:r w:rsidRPr="00082342">
        <w:rPr>
          <w:rFonts w:asciiTheme="minorHAnsi" w:hAnsiTheme="minorHAnsi"/>
        </w:rPr>
        <w:t>US military aid makes Israel dependent on the US – makes decisions regarding military strategy and self defense dependent on US approval</w:t>
      </w:r>
    </w:p>
    <w:p w:rsidR="00B260CE" w:rsidRPr="00082342" w:rsidRDefault="00B260CE" w:rsidP="00B260CE">
      <w:pPr>
        <w:rPr>
          <w:rFonts w:asciiTheme="minorHAnsi" w:hAnsiTheme="minorHAnsi"/>
        </w:rPr>
      </w:pPr>
      <w:r w:rsidRPr="00082342">
        <w:rPr>
          <w:rStyle w:val="Style13ptBold"/>
          <w:rFonts w:asciiTheme="minorHAnsi" w:hAnsiTheme="minorHAnsi"/>
        </w:rPr>
        <w:t>Malka</w:t>
      </w:r>
      <w:r w:rsidRPr="00082342">
        <w:rPr>
          <w:rFonts w:asciiTheme="minorHAnsi" w:hAnsiTheme="minorHAnsi"/>
        </w:rPr>
        <w:t xml:space="preserve"> </w:t>
      </w:r>
      <w:r w:rsidRPr="00082342">
        <w:rPr>
          <w:rStyle w:val="Style13ptBold"/>
          <w:rFonts w:asciiTheme="minorHAnsi" w:hAnsiTheme="minorHAnsi"/>
        </w:rPr>
        <w:t>2011</w:t>
      </w:r>
      <w:r w:rsidRPr="00082342">
        <w:rPr>
          <w:rFonts w:asciiTheme="minorHAnsi" w:hAnsiTheme="minorHAnsi"/>
        </w:rPr>
        <w:t xml:space="preserve"> (Haim, a senior fellow and deputy director of the Middle East Program at the Center for Strategic and International Studies (CSIS), researcher in drivers of radicalization, government strategies to combat extremism, religion and identity, violent nonstate actors, and  Israeli-Palestinian security, politics, and society., Crossroads The Future of the U.S.-Israel Strategic Partnership, CSIS, https://csis-prod.s3.amazonaws.com/s3fs-public/legacy_files/files/publication/110908_Malka_CrossroadsUSIsrael_Web.pdf)CN</w:t>
      </w:r>
    </w:p>
    <w:p w:rsidR="00B260CE" w:rsidRPr="00082342" w:rsidRDefault="00B260CE" w:rsidP="00B260CE">
      <w:pPr>
        <w:rPr>
          <w:rFonts w:asciiTheme="minorHAnsi" w:hAnsiTheme="minorHAnsi"/>
        </w:rPr>
      </w:pPr>
      <w:r w:rsidRPr="00082342">
        <w:rPr>
          <w:rStyle w:val="StyleUnderline"/>
          <w:rFonts w:asciiTheme="minorHAnsi" w:hAnsiTheme="minorHAnsi"/>
        </w:rPr>
        <w:t>Despite deep cooperation</w:t>
      </w:r>
      <w:r w:rsidRPr="00082342">
        <w:rPr>
          <w:rFonts w:asciiTheme="minorHAnsi" w:hAnsiTheme="minorHAnsi"/>
        </w:rPr>
        <w:t xml:space="preserve">, </w:t>
      </w:r>
      <w:r w:rsidRPr="00082342">
        <w:rPr>
          <w:rStyle w:val="StyleUnderline"/>
          <w:rFonts w:asciiTheme="minorHAnsi" w:hAnsiTheme="minorHAnsi"/>
        </w:rPr>
        <w:t>the relationship has</w:t>
      </w:r>
      <w:r w:rsidRPr="00082342">
        <w:rPr>
          <w:rFonts w:asciiTheme="minorHAnsi" w:hAnsiTheme="minorHAnsi"/>
        </w:rPr>
        <w:t xml:space="preserve"> not been without its</w:t>
      </w:r>
    </w:p>
    <w:p w:rsidR="00B260CE" w:rsidRPr="00082342" w:rsidRDefault="00B260CE" w:rsidP="00B260CE">
      <w:pPr>
        <w:rPr>
          <w:rFonts w:asciiTheme="minorHAnsi" w:hAnsiTheme="minorHAnsi"/>
          <w:sz w:val="16"/>
        </w:rPr>
      </w:pPr>
      <w:r w:rsidRPr="00082342">
        <w:rPr>
          <w:rStyle w:val="StyleUnderline"/>
          <w:rFonts w:asciiTheme="minorHAnsi" w:hAnsiTheme="minorHAnsi"/>
        </w:rPr>
        <w:t>challenges</w:t>
      </w:r>
      <w:r w:rsidRPr="00082342">
        <w:rPr>
          <w:rFonts w:asciiTheme="minorHAnsi" w:hAnsiTheme="minorHAnsi"/>
          <w:sz w:val="16"/>
        </w:rPr>
        <w:t xml:space="preserve">. For one, </w:t>
      </w:r>
      <w:r w:rsidRPr="00082342">
        <w:rPr>
          <w:rStyle w:val="StyleUnderline"/>
          <w:rFonts w:asciiTheme="minorHAnsi" w:hAnsiTheme="minorHAnsi"/>
        </w:rPr>
        <w:t xml:space="preserve">the intimacy of the partnership has opened it up to </w:t>
      </w:r>
      <w:r w:rsidRPr="00082342">
        <w:rPr>
          <w:rFonts w:asciiTheme="minorHAnsi" w:hAnsiTheme="minorHAnsi"/>
          <w:sz w:val="16"/>
        </w:rPr>
        <w:t>unprecedented</w:t>
      </w:r>
      <w:r w:rsidRPr="00082342">
        <w:rPr>
          <w:rStyle w:val="StyleUnderline"/>
          <w:rFonts w:asciiTheme="minorHAnsi" w:hAnsiTheme="minorHAnsi"/>
        </w:rPr>
        <w:t xml:space="preserve"> scrutiny</w:t>
      </w:r>
      <w:r w:rsidRPr="00082342">
        <w:rPr>
          <w:rFonts w:asciiTheme="minorHAnsi" w:hAnsiTheme="minorHAnsi"/>
          <w:sz w:val="16"/>
        </w:rPr>
        <w:t xml:space="preserve">. There is no U.S. ally or country that factors so much into domestic U.S. politics, and no country whose politics and actions are so closely monitored in the U.S. press. According to one media-monitoring group, the Israeli-Palestinian conflict was the second most covered story of the decade (2000–2010)—after the war in Iraq—by the three major U.S. television networks.37 Moreover, in some ways, </w:t>
      </w:r>
      <w:r w:rsidRPr="00082342">
        <w:rPr>
          <w:rStyle w:val="StyleUnderline"/>
          <w:rFonts w:asciiTheme="minorHAnsi" w:hAnsiTheme="minorHAnsi"/>
        </w:rPr>
        <w:t>the principle of shared values has held Israeli actions to a higher moral standard than those of other countries</w:t>
      </w:r>
      <w:r w:rsidRPr="00082342">
        <w:rPr>
          <w:rFonts w:asciiTheme="minorHAnsi" w:hAnsiTheme="minorHAnsi"/>
          <w:sz w:val="16"/>
        </w:rPr>
        <w:t xml:space="preserve">, </w:t>
      </w:r>
      <w:r w:rsidRPr="00082342">
        <w:rPr>
          <w:rStyle w:val="StyleUnderline"/>
          <w:rFonts w:asciiTheme="minorHAnsi" w:hAnsiTheme="minorHAnsi"/>
        </w:rPr>
        <w:t>which makes Israel vulnerable to greater criticism</w:t>
      </w:r>
      <w:r w:rsidRPr="00082342">
        <w:rPr>
          <w:rFonts w:asciiTheme="minorHAnsi" w:hAnsiTheme="minorHAnsi"/>
          <w:sz w:val="16"/>
        </w:rPr>
        <w:t xml:space="preserve">. This has been a source of frustration for Israelis and supporters of Israel in the United States as well as ammunition to attack Israel in the media. The Israeli media are equally fixated on U.S. politics and Israelis often scrutinize U.S. developments in stark and simplistic terms, asking: Is it good or bad for Israel? </w:t>
      </w:r>
      <w:r w:rsidRPr="00082342">
        <w:rPr>
          <w:rStyle w:val="StyleUnderline"/>
          <w:rFonts w:asciiTheme="minorHAnsi" w:hAnsiTheme="minorHAnsi"/>
        </w:rPr>
        <w:t xml:space="preserve">Deeper ties with the United States have also come with a price for a young nation-state that forged itself on an ethos of national self- </w:t>
      </w:r>
      <w:r w:rsidRPr="00082342">
        <w:rPr>
          <w:rFonts w:asciiTheme="minorHAnsi" w:hAnsiTheme="minorHAnsi"/>
          <w:sz w:val="16"/>
        </w:rPr>
        <w:t xml:space="preserve">Foundations of the U.S.-Israel Partnership 1 1 </w:t>
      </w:r>
      <w:r w:rsidRPr="00082342">
        <w:rPr>
          <w:rStyle w:val="StyleUnderline"/>
          <w:rFonts w:asciiTheme="minorHAnsi" w:hAnsiTheme="minorHAnsi"/>
        </w:rPr>
        <w:t>reliance</w:t>
      </w:r>
      <w:r w:rsidRPr="00082342">
        <w:rPr>
          <w:rFonts w:asciiTheme="minorHAnsi" w:hAnsiTheme="minorHAnsi"/>
          <w:sz w:val="16"/>
        </w:rPr>
        <w:t xml:space="preserve">. Generous amounts of </w:t>
      </w:r>
      <w:r w:rsidRPr="00082342">
        <w:rPr>
          <w:rStyle w:val="StyleUnderline"/>
          <w:rFonts w:asciiTheme="minorHAnsi" w:hAnsiTheme="minorHAnsi"/>
        </w:rPr>
        <w:t xml:space="preserve">military aid from the United States </w:t>
      </w:r>
      <w:r w:rsidRPr="00082342">
        <w:rPr>
          <w:rFonts w:asciiTheme="minorHAnsi" w:hAnsiTheme="minorHAnsi"/>
          <w:sz w:val="16"/>
        </w:rPr>
        <w:t xml:space="preserve">ensured Israel’s QME and </w:t>
      </w:r>
      <w:r w:rsidRPr="00082342">
        <w:rPr>
          <w:rStyle w:val="StyleUnderline"/>
          <w:rFonts w:asciiTheme="minorHAnsi" w:hAnsiTheme="minorHAnsi"/>
        </w:rPr>
        <w:t>helped it to expand its own defense industrial base</w:t>
      </w:r>
      <w:r w:rsidRPr="00082342">
        <w:rPr>
          <w:rFonts w:asciiTheme="minorHAnsi" w:hAnsiTheme="minorHAnsi"/>
          <w:sz w:val="16"/>
        </w:rPr>
        <w:t xml:space="preserve">. The political and symbolic value of the assistance has also been crucial, signaling to the world that the United States stands behind Israel; </w:t>
      </w:r>
      <w:r w:rsidRPr="00082342">
        <w:rPr>
          <w:rStyle w:val="Emphasis"/>
          <w:rFonts w:asciiTheme="minorHAnsi" w:hAnsiTheme="minorHAnsi"/>
        </w:rPr>
        <w:t>but as U.S. military and diplomatic assistance grew</w:t>
      </w:r>
      <w:r w:rsidRPr="00082342">
        <w:rPr>
          <w:rFonts w:asciiTheme="minorHAnsi" w:hAnsiTheme="minorHAnsi"/>
          <w:sz w:val="16"/>
        </w:rPr>
        <w:t xml:space="preserve">, </w:t>
      </w:r>
      <w:r w:rsidRPr="00082342">
        <w:rPr>
          <w:rStyle w:val="Emphasis"/>
          <w:rFonts w:asciiTheme="minorHAnsi" w:hAnsiTheme="minorHAnsi"/>
        </w:rPr>
        <w:t>so did Israel’s dependence on the United States</w:t>
      </w:r>
      <w:r w:rsidRPr="00082342">
        <w:rPr>
          <w:rFonts w:asciiTheme="minorHAnsi" w:hAnsiTheme="minorHAnsi"/>
          <w:sz w:val="16"/>
        </w:rPr>
        <w:t xml:space="preserve">. This dependence at times created friction over U.S. weapons sales to Arab states and, more often, Israeli weapons sales to third countries, most importantly China.38 Israel’s penchant for unilateral use of force has also been a persistent sore point.39 Each of these issues periodically raised questions about the strategic convergence between the United States and Israel. </w:t>
      </w:r>
      <w:r w:rsidRPr="00082342">
        <w:rPr>
          <w:rStyle w:val="StyleUnderline"/>
          <w:rFonts w:asciiTheme="minorHAnsi" w:hAnsiTheme="minorHAnsi"/>
        </w:rPr>
        <w:t>Israelis have always prided themselves on being strong enough to defend themselves and never asking the United States to fight on their behalf.</w:t>
      </w:r>
      <w:r w:rsidRPr="00082342">
        <w:rPr>
          <w:rFonts w:asciiTheme="minorHAnsi" w:hAnsiTheme="minorHAnsi"/>
          <w:sz w:val="16"/>
        </w:rPr>
        <w:t xml:space="preserve">40 </w:t>
      </w:r>
      <w:r w:rsidRPr="00082342">
        <w:rPr>
          <w:rStyle w:val="StyleUnderline"/>
          <w:rFonts w:asciiTheme="minorHAnsi" w:hAnsiTheme="minorHAnsi"/>
        </w:rPr>
        <w:t>But many Israelis also acknowledge that without U.S. military support their ability to fight would look much different</w:t>
      </w:r>
      <w:r w:rsidRPr="00082342">
        <w:rPr>
          <w:rFonts w:asciiTheme="minorHAnsi" w:hAnsiTheme="minorHAnsi"/>
          <w:sz w:val="16"/>
        </w:rPr>
        <w:t xml:space="preserve">. </w:t>
      </w:r>
      <w:r w:rsidRPr="00082342">
        <w:rPr>
          <w:rStyle w:val="StyleUnderline"/>
          <w:rFonts w:asciiTheme="minorHAnsi" w:hAnsiTheme="minorHAnsi"/>
        </w:rPr>
        <w:t>U.S. military aid has ensured Israel’s QME,</w:t>
      </w:r>
      <w:r w:rsidRPr="00082342">
        <w:rPr>
          <w:rFonts w:asciiTheme="minorHAnsi" w:hAnsiTheme="minorHAnsi"/>
          <w:sz w:val="16"/>
        </w:rPr>
        <w:t xml:space="preserve"> </w:t>
      </w:r>
      <w:r w:rsidRPr="00082342">
        <w:rPr>
          <w:rStyle w:val="Emphasis"/>
          <w:rFonts w:asciiTheme="minorHAnsi" w:hAnsiTheme="minorHAnsi"/>
        </w:rPr>
        <w:t>but it has also constrained Israel’s defense industry, giving the United States essential oversight over Israeli defense production and exports</w:t>
      </w:r>
      <w:r w:rsidRPr="00082342">
        <w:rPr>
          <w:rFonts w:asciiTheme="minorHAnsi" w:hAnsiTheme="minorHAnsi"/>
          <w:sz w:val="16"/>
        </w:rPr>
        <w:t xml:space="preserve">.41 </w:t>
      </w:r>
      <w:r w:rsidRPr="00082342">
        <w:rPr>
          <w:rStyle w:val="Emphasis"/>
          <w:rFonts w:asciiTheme="minorHAnsi" w:hAnsiTheme="minorHAnsi"/>
        </w:rPr>
        <w:t>From the U.S. perspective</w:t>
      </w:r>
      <w:r w:rsidRPr="00082342">
        <w:rPr>
          <w:rFonts w:asciiTheme="minorHAnsi" w:hAnsiTheme="minorHAnsi"/>
          <w:sz w:val="16"/>
        </w:rPr>
        <w:t xml:space="preserve">, </w:t>
      </w:r>
      <w:r w:rsidRPr="00082342">
        <w:rPr>
          <w:rStyle w:val="Emphasis"/>
          <w:rFonts w:asciiTheme="minorHAnsi" w:hAnsiTheme="minorHAnsi"/>
        </w:rPr>
        <w:t>Israel’s dependence gives the United</w:t>
      </w:r>
      <w:r w:rsidRPr="00082342">
        <w:rPr>
          <w:rFonts w:asciiTheme="minorHAnsi" w:hAnsiTheme="minorHAnsi"/>
          <w:sz w:val="16"/>
        </w:rPr>
        <w:t xml:space="preserve"> </w:t>
      </w:r>
      <w:r w:rsidRPr="00082342">
        <w:rPr>
          <w:rStyle w:val="Emphasis"/>
          <w:rFonts w:asciiTheme="minorHAnsi" w:hAnsiTheme="minorHAnsi"/>
        </w:rPr>
        <w:t>States leverage</w:t>
      </w:r>
      <w:r w:rsidRPr="00082342">
        <w:rPr>
          <w:rFonts w:asciiTheme="minorHAnsi" w:hAnsiTheme="minorHAnsi"/>
          <w:sz w:val="16"/>
        </w:rPr>
        <w:t xml:space="preserve"> over its actions and policies in direct and indirect ways. According to one military historian, “</w:t>
      </w:r>
      <w:r w:rsidRPr="00082342">
        <w:rPr>
          <w:rStyle w:val="StyleUnderline"/>
          <w:rFonts w:asciiTheme="minorHAnsi" w:hAnsiTheme="minorHAnsi"/>
        </w:rPr>
        <w:t>The American strategy for peace centered on an Israel strong enough militarily to deter Arab attack yet sufficiently dependent</w:t>
      </w:r>
      <w:r w:rsidRPr="00082342">
        <w:rPr>
          <w:rFonts w:asciiTheme="minorHAnsi" w:hAnsiTheme="minorHAnsi"/>
          <w:sz w:val="16"/>
        </w:rPr>
        <w:t xml:space="preserve"> in the short run </w:t>
      </w:r>
      <w:r w:rsidRPr="00082342">
        <w:rPr>
          <w:rStyle w:val="StyleUnderline"/>
          <w:rFonts w:asciiTheme="minorHAnsi" w:hAnsiTheme="minorHAnsi"/>
        </w:rPr>
        <w:t>on American arms supplies</w:t>
      </w:r>
      <w:r w:rsidRPr="00082342">
        <w:rPr>
          <w:rFonts w:asciiTheme="minorHAnsi" w:hAnsiTheme="minorHAnsi"/>
          <w:sz w:val="16"/>
        </w:rPr>
        <w:t xml:space="preserve"> </w:t>
      </w:r>
      <w:r w:rsidRPr="00082342">
        <w:rPr>
          <w:rStyle w:val="StyleUnderline"/>
          <w:rFonts w:asciiTheme="minorHAnsi" w:hAnsiTheme="minorHAnsi"/>
        </w:rPr>
        <w:t>so that leverage could affect Israeli concessions</w:t>
      </w:r>
      <w:r w:rsidRPr="00082342">
        <w:rPr>
          <w:rFonts w:asciiTheme="minorHAnsi" w:hAnsiTheme="minorHAnsi"/>
          <w:sz w:val="16"/>
        </w:rPr>
        <w:t xml:space="preserve">.”42 This strategy was one of former secretary of state Henry Kissinger’s many contributions to the bilateral relationship, and U.S. presidents have occasionally used this leverage by delaying and suspending arms deliveries as a way to coerce or punish the Israeli government.43 </w:t>
      </w:r>
      <w:r w:rsidRPr="00082342">
        <w:rPr>
          <w:rStyle w:val="StyleUnderline"/>
          <w:rFonts w:asciiTheme="minorHAnsi" w:hAnsiTheme="minorHAnsi"/>
        </w:rPr>
        <w:t>The result has been persistent Israeli anxiety that military cooperation could be downgraded at any point because of political disagreements</w:t>
      </w:r>
      <w:r w:rsidRPr="00082342">
        <w:rPr>
          <w:rFonts w:asciiTheme="minorHAnsi" w:hAnsiTheme="minorHAnsi"/>
          <w:sz w:val="16"/>
        </w:rPr>
        <w:t xml:space="preserve">.44 </w:t>
      </w:r>
      <w:r w:rsidRPr="00082342">
        <w:rPr>
          <w:rStyle w:val="StyleUnderline"/>
          <w:rFonts w:asciiTheme="minorHAnsi" w:hAnsiTheme="minorHAnsi"/>
        </w:rPr>
        <w:t>Dependence on the United States has also fueled a bitterness</w:t>
      </w:r>
      <w:r w:rsidRPr="00082342">
        <w:rPr>
          <w:rFonts w:asciiTheme="minorHAnsi" w:hAnsiTheme="minorHAnsi"/>
          <w:sz w:val="16"/>
        </w:rPr>
        <w:t xml:space="preserve"> among Israelis, which is at times subtle and at times overt. Although </w:t>
      </w:r>
      <w:r w:rsidRPr="00082342">
        <w:rPr>
          <w:rStyle w:val="StyleUnderline"/>
          <w:rFonts w:asciiTheme="minorHAnsi" w:hAnsiTheme="minorHAnsi"/>
        </w:rPr>
        <w:t>many Israeli</w:t>
      </w:r>
      <w:r w:rsidRPr="00082342">
        <w:rPr>
          <w:rFonts w:asciiTheme="minorHAnsi" w:hAnsiTheme="minorHAnsi"/>
          <w:sz w:val="16"/>
        </w:rPr>
        <w:t xml:space="preserve"> leaders have acknowledged that Israel needs the United States, they have also </w:t>
      </w:r>
      <w:r w:rsidRPr="00082342">
        <w:rPr>
          <w:rStyle w:val="StyleUnderline"/>
          <w:rFonts w:asciiTheme="minorHAnsi" w:hAnsiTheme="minorHAnsi"/>
        </w:rPr>
        <w:t>resented their lack of freedom</w:t>
      </w:r>
      <w:r w:rsidRPr="00082342">
        <w:rPr>
          <w:rFonts w:asciiTheme="minorHAnsi" w:hAnsiTheme="minorHAnsi"/>
          <w:sz w:val="16"/>
        </w:rPr>
        <w:t xml:space="preserve"> </w:t>
      </w:r>
      <w:r w:rsidRPr="00082342">
        <w:rPr>
          <w:rStyle w:val="StyleUnderline"/>
          <w:rFonts w:asciiTheme="minorHAnsi" w:hAnsiTheme="minorHAnsi"/>
        </w:rPr>
        <w:t>in</w:t>
      </w:r>
      <w:r w:rsidRPr="00082342">
        <w:rPr>
          <w:rFonts w:asciiTheme="minorHAnsi" w:hAnsiTheme="minorHAnsi"/>
          <w:sz w:val="16"/>
        </w:rPr>
        <w:t xml:space="preserve"> certain areas of decisionmaking, most importantly </w:t>
      </w:r>
      <w:r w:rsidRPr="00082342">
        <w:rPr>
          <w:rStyle w:val="StyleUnderline"/>
          <w:rFonts w:asciiTheme="minorHAnsi" w:hAnsiTheme="minorHAnsi"/>
        </w:rPr>
        <w:t>the unilateral use of force</w:t>
      </w:r>
      <w:r w:rsidRPr="00082342">
        <w:rPr>
          <w:rFonts w:asciiTheme="minorHAnsi" w:hAnsiTheme="minorHAnsi"/>
          <w:sz w:val="16"/>
        </w:rPr>
        <w:t xml:space="preserve">, weapons sales to third countries, </w:t>
      </w:r>
      <w:r w:rsidRPr="00082342">
        <w:rPr>
          <w:rStyle w:val="StyleUnderline"/>
          <w:rFonts w:asciiTheme="minorHAnsi" w:hAnsiTheme="minorHAnsi"/>
        </w:rPr>
        <w:t>and</w:t>
      </w:r>
      <w:r w:rsidRPr="00082342">
        <w:rPr>
          <w:rFonts w:asciiTheme="minorHAnsi" w:hAnsiTheme="minorHAnsi"/>
          <w:sz w:val="16"/>
        </w:rPr>
        <w:t xml:space="preserve">, at times, </w:t>
      </w:r>
      <w:r w:rsidRPr="00082342">
        <w:rPr>
          <w:rStyle w:val="StyleUnderline"/>
          <w:rFonts w:asciiTheme="minorHAnsi" w:hAnsiTheme="minorHAnsi"/>
        </w:rPr>
        <w:t>independent Israeli diplomatic initiatives that diverge from U.S. policies</w:t>
      </w:r>
      <w:r w:rsidRPr="00082342">
        <w:rPr>
          <w:rFonts w:asciiTheme="minorHAnsi" w:hAnsiTheme="minorHAnsi"/>
          <w:sz w:val="16"/>
        </w:rPr>
        <w:t xml:space="preserve">. In his memoirs, Yitzhak Rabin recalled that President Johnson linked the sale of offensive weapons to Israel to a long list of conditions, 1 2 Crossroads: The Future of the U.S.-Israel Strategic Partnership including dropping Israeli opposition to a pending arms deal with Jordan. Rabin, as IDF chief of staff and then ambassador to Washington during that formative period, noted that “the subsequent negotiations were very tough, since we were being asked to give in on fundamental strategic issues concerning our right to self-defense.”45 </w:t>
      </w:r>
      <w:r w:rsidRPr="00082342">
        <w:rPr>
          <w:rStyle w:val="StyleUnderline"/>
          <w:rFonts w:asciiTheme="minorHAnsi" w:hAnsiTheme="minorHAnsi"/>
        </w:rPr>
        <w:t xml:space="preserve">Rabin concluded bitterly that “in the end of course we compromised and agreed to hold back our opposition to the Jordan deal.”46 Rabin’s position reflected the Israeli acceptance that Israel was the junior partner in the relationship, and, although Israelis could protest </w:t>
      </w:r>
      <w:r w:rsidRPr="00082342">
        <w:rPr>
          <w:rFonts w:asciiTheme="minorHAnsi" w:hAnsiTheme="minorHAnsi"/>
          <w:sz w:val="16"/>
        </w:rPr>
        <w:t xml:space="preserve">U.S. weapons sales to Arab states, </w:t>
      </w:r>
      <w:r w:rsidRPr="00082342">
        <w:rPr>
          <w:rStyle w:val="StyleUnderline"/>
          <w:rFonts w:asciiTheme="minorHAnsi" w:hAnsiTheme="minorHAnsi"/>
        </w:rPr>
        <w:t>in the end the United States would</w:t>
      </w:r>
      <w:r w:rsidRPr="00082342">
        <w:rPr>
          <w:rFonts w:asciiTheme="minorHAnsi" w:hAnsiTheme="minorHAnsi"/>
          <w:sz w:val="16"/>
        </w:rPr>
        <w:t xml:space="preserve"> do what it deemed in its own best interest. The first Persian Gulf War was another bitter episode that reminded Israelis that their security interests were at times subservient to broader U.S. regional goals. Besides being unable to join the coalition fighting Saddam Hussein, Israel was forced to show restraint in not responding to 39 Scud missiles that Iraq fired into Israel.47 It was a psychological blow and one that many Israelis believe undermined Israel’s military deterrence. </w:t>
      </w:r>
      <w:r w:rsidRPr="00082342">
        <w:rPr>
          <w:rStyle w:val="StyleUnderline"/>
          <w:rFonts w:asciiTheme="minorHAnsi" w:hAnsiTheme="minorHAnsi"/>
        </w:rPr>
        <w:t>Looking at events like these</w:t>
      </w:r>
      <w:r w:rsidRPr="00082342">
        <w:rPr>
          <w:rFonts w:asciiTheme="minorHAnsi" w:hAnsiTheme="minorHAnsi"/>
          <w:sz w:val="16"/>
        </w:rPr>
        <w:t xml:space="preserve">, </w:t>
      </w:r>
      <w:r w:rsidRPr="00082342">
        <w:rPr>
          <w:rStyle w:val="StyleUnderline"/>
          <w:rFonts w:asciiTheme="minorHAnsi" w:hAnsiTheme="minorHAnsi"/>
        </w:rPr>
        <w:t>Israel’s leaders</w:t>
      </w:r>
      <w:r w:rsidRPr="00082342">
        <w:rPr>
          <w:rFonts w:asciiTheme="minorHAnsi" w:hAnsiTheme="minorHAnsi"/>
          <w:sz w:val="16"/>
        </w:rPr>
        <w:t xml:space="preserve">, even the most hawkish and uncompromising among them, </w:t>
      </w:r>
      <w:r w:rsidRPr="00082342">
        <w:rPr>
          <w:rStyle w:val="StyleUnderline"/>
          <w:rFonts w:asciiTheme="minorHAnsi" w:hAnsiTheme="minorHAnsi"/>
        </w:rPr>
        <w:t>have been unable to deny Israeli dependence on the United States</w:t>
      </w:r>
      <w:r w:rsidRPr="00082342">
        <w:rPr>
          <w:rFonts w:asciiTheme="minorHAnsi" w:hAnsiTheme="minorHAnsi"/>
          <w:sz w:val="16"/>
        </w:rPr>
        <w:t>. In his memoirs, Israel’s former defense minister Moshe Arens recalls Prime Minister Yitzhak Shamir’s assessment of the United States during that period: “</w:t>
      </w:r>
      <w:r w:rsidRPr="00082342">
        <w:rPr>
          <w:rStyle w:val="StyleUnderline"/>
          <w:rFonts w:asciiTheme="minorHAnsi" w:hAnsiTheme="minorHAnsi"/>
        </w:rPr>
        <w:t>The Americans are a very important political and military factor.</w:t>
      </w:r>
      <w:r w:rsidRPr="00082342">
        <w:rPr>
          <w:rFonts w:asciiTheme="minorHAnsi" w:hAnsiTheme="minorHAnsi"/>
          <w:sz w:val="16"/>
        </w:rPr>
        <w:t xml:space="preserve"> . . . In every move of ours we have to take this into consideration.”48 Israel’s deep dependency on the United States meant that it had few options but to cooperate in situations when U.S. interests were at stake. </w:t>
      </w:r>
      <w:r w:rsidRPr="00082342">
        <w:rPr>
          <w:rStyle w:val="StyleUnderline"/>
          <w:rFonts w:asciiTheme="minorHAnsi" w:hAnsiTheme="minorHAnsi"/>
        </w:rPr>
        <w:t xml:space="preserve">The diplomatic history of U.S.-Israeli relations is full of similar episodes, in which Israel was forced to compromise on its positions </w:t>
      </w:r>
      <w:r w:rsidRPr="00082342">
        <w:rPr>
          <w:rFonts w:asciiTheme="minorHAnsi" w:hAnsiTheme="minorHAnsi"/>
          <w:sz w:val="16"/>
        </w:rPr>
        <w:t>and</w:t>
      </w:r>
      <w:r w:rsidRPr="00082342">
        <w:rPr>
          <w:rStyle w:val="StyleUnderline"/>
          <w:rFonts w:asciiTheme="minorHAnsi" w:hAnsiTheme="minorHAnsi"/>
        </w:rPr>
        <w:t xml:space="preserve"> </w:t>
      </w:r>
      <w:r w:rsidRPr="00082342">
        <w:rPr>
          <w:rFonts w:asciiTheme="minorHAnsi" w:hAnsiTheme="minorHAnsi"/>
          <w:sz w:val="16"/>
        </w:rPr>
        <w:t>interests in exchange for U.S. support. Former Mossad chief Efraim Halevy put it this way: “</w:t>
      </w:r>
      <w:r w:rsidRPr="00082342">
        <w:rPr>
          <w:rStyle w:val="StyleUnderline"/>
          <w:rFonts w:asciiTheme="minorHAnsi" w:hAnsiTheme="minorHAnsi"/>
        </w:rPr>
        <w:t>After all had been said and done, Israel was heavily reliant on U.S. support and aid both economically and militarily</w:t>
      </w:r>
      <w:r w:rsidRPr="00082342">
        <w:rPr>
          <w:rFonts w:asciiTheme="minorHAnsi" w:hAnsiTheme="minorHAnsi"/>
          <w:sz w:val="16"/>
        </w:rPr>
        <w:t xml:space="preserve"> and it was unthinkable that it could act independently on a matter of vital U.S. global interest.”49</w:t>
      </w:r>
    </w:p>
    <w:p w:rsidR="00B260CE" w:rsidRDefault="00B260CE" w:rsidP="00B260CE">
      <w:pPr>
        <w:rPr>
          <w:rStyle w:val="StyleUnderline"/>
          <w:rFonts w:asciiTheme="minorHAnsi" w:hAnsiTheme="minorHAnsi"/>
        </w:rPr>
      </w:pPr>
    </w:p>
    <w:p w:rsidR="00B260CE" w:rsidRPr="00E54C8D" w:rsidRDefault="00B260CE" w:rsidP="00B260CE"/>
    <w:p w:rsidR="00B260CE" w:rsidRPr="00E54C8D" w:rsidRDefault="00B260CE" w:rsidP="00B260CE">
      <w:pPr>
        <w:pStyle w:val="Heading2"/>
      </w:pPr>
      <w:r w:rsidRPr="00E54C8D">
        <w:t>***Readiness/Deterrence***</w:t>
      </w:r>
    </w:p>
    <w:p w:rsidR="00B260CE" w:rsidRPr="00E54C8D" w:rsidRDefault="00B260CE" w:rsidP="00B260CE"/>
    <w:p w:rsidR="00B260CE" w:rsidRPr="00E54C8D" w:rsidRDefault="00B260CE" w:rsidP="00B260CE"/>
    <w:p w:rsidR="00B260CE" w:rsidRDefault="00B260CE" w:rsidP="00B260CE">
      <w:pPr>
        <w:pStyle w:val="Heading3"/>
        <w:rPr>
          <w:rFonts w:asciiTheme="minorHAnsi" w:hAnsiTheme="minorHAnsi"/>
        </w:rPr>
      </w:pPr>
      <w:r w:rsidRPr="00082342">
        <w:rPr>
          <w:rFonts w:asciiTheme="minorHAnsi" w:hAnsiTheme="minorHAnsi"/>
        </w:rPr>
        <w:t>IDI k2 Readiness</w:t>
      </w:r>
      <w:r>
        <w:rPr>
          <w:rFonts w:asciiTheme="minorHAnsi" w:hAnsiTheme="minorHAnsi"/>
        </w:rPr>
        <w:t>/Innovation</w:t>
      </w:r>
    </w:p>
    <w:p w:rsidR="00B260CE" w:rsidRPr="001F5190" w:rsidRDefault="00B260CE" w:rsidP="00B260CE"/>
    <w:p w:rsidR="00B260CE" w:rsidRPr="00147DB9" w:rsidRDefault="00B260CE" w:rsidP="00B260CE">
      <w:pPr>
        <w:pStyle w:val="Heading4"/>
      </w:pPr>
      <w:r>
        <w:t>Israeli defense industry needs to shift toward domestic development- key to readiness</w:t>
      </w:r>
    </w:p>
    <w:p w:rsidR="00B260CE" w:rsidRPr="00786438" w:rsidRDefault="00B260CE" w:rsidP="00B260CE">
      <w:r>
        <w:t xml:space="preserve">Dr. Yaacov </w:t>
      </w:r>
      <w:r w:rsidRPr="00786438">
        <w:rPr>
          <w:rStyle w:val="Style13ptBold"/>
        </w:rPr>
        <w:t>Lifshitz in 2012</w:t>
      </w:r>
    </w:p>
    <w:p w:rsidR="00B260CE" w:rsidRDefault="00B260CE" w:rsidP="00B260CE">
      <w:r>
        <w:t>Strategic and Economic Roles of Defense Industries in Israel, Begin-Sadat Center for Strategic Studies, BESA Center Perspectives Paper No. 164, https://besacenter.org/perspectives-papers/strategic-and-economic-roles-ofdefense-industries-in-israel/</w:t>
      </w:r>
    </w:p>
    <w:p w:rsidR="00B260CE" w:rsidRDefault="00B260CE" w:rsidP="00B260CE">
      <w:pPr>
        <w:rPr>
          <w:sz w:val="16"/>
        </w:rPr>
      </w:pPr>
      <w:r w:rsidRPr="00786438">
        <w:rPr>
          <w:rStyle w:val="StyleUnderline"/>
        </w:rPr>
        <w:t>Changing security conditions demand a revaluation of the strategic and economic roles of the Israeli defense industry</w:t>
      </w:r>
      <w:r w:rsidRPr="00147DB9">
        <w:rPr>
          <w:sz w:val="16"/>
        </w:rPr>
        <w:t xml:space="preserve">. In its earlier years, the Israeli government sought to achieve self-sufficiency and reduced reliance on defense imports. </w:t>
      </w:r>
      <w:r w:rsidRPr="00786438">
        <w:rPr>
          <w:rStyle w:val="StyleUnderline"/>
        </w:rPr>
        <w:t>Today</w:t>
      </w:r>
      <w:r w:rsidRPr="00147DB9">
        <w:rPr>
          <w:sz w:val="16"/>
        </w:rPr>
        <w:t xml:space="preserve">, however, </w:t>
      </w:r>
      <w:r w:rsidRPr="00786438">
        <w:rPr>
          <w:rStyle w:val="StyleUnderline"/>
        </w:rPr>
        <w:t>the</w:t>
      </w:r>
      <w:r w:rsidRPr="00147DB9">
        <w:rPr>
          <w:sz w:val="16"/>
        </w:rPr>
        <w:t xml:space="preserve"> Israeli defense </w:t>
      </w:r>
      <w:r w:rsidRPr="00786438">
        <w:rPr>
          <w:rStyle w:val="StyleUnderline"/>
        </w:rPr>
        <w:t>industry is largely focused on arms exports</w:t>
      </w:r>
      <w:r w:rsidRPr="00147DB9">
        <w:rPr>
          <w:sz w:val="16"/>
        </w:rPr>
        <w:t xml:space="preserve"> to the global market, </w:t>
      </w:r>
      <w:r w:rsidRPr="00786438">
        <w:rPr>
          <w:rStyle w:val="Emphasis"/>
        </w:rPr>
        <w:t>with insufficient attention paid to the IDF’s military technology and equipment needs. It is time for a new balance</w:t>
      </w:r>
      <w:r w:rsidRPr="00147DB9">
        <w:rPr>
          <w:sz w:val="16"/>
        </w:rPr>
        <w:t xml:space="preserve"> between boosting private enterprise (arms sales abroad) and ensuring Israel’s military edge (supply of the IDF). This Perspectives Paper is an extract from a recently-published monograph, “Strategic and Economic Roles of Defense Industries in Israel” (BESA Mideast Security and Policy Studies, No. 92, Hebrew). </w:t>
      </w:r>
      <w:r w:rsidRPr="00147DB9">
        <w:rPr>
          <w:rStyle w:val="StyleUnderline"/>
        </w:rPr>
        <w:t xml:space="preserve">The Israeli defense industry was established to meet urgent domestic security needs, </w:t>
      </w:r>
      <w:r w:rsidRPr="00147DB9">
        <w:rPr>
          <w:rStyle w:val="Emphasis"/>
        </w:rPr>
        <w:t>yet most of its current activities are unrelated to IDF requirements</w:t>
      </w:r>
      <w:r w:rsidRPr="00147DB9">
        <w:rPr>
          <w:rStyle w:val="StyleUnderline"/>
        </w:rPr>
        <w:t xml:space="preserve">. </w:t>
      </w:r>
      <w:r w:rsidRPr="00147DB9">
        <w:rPr>
          <w:sz w:val="16"/>
        </w:rPr>
        <w:t xml:space="preserve">Defense </w:t>
      </w:r>
      <w:r w:rsidRPr="00147DB9">
        <w:rPr>
          <w:rStyle w:val="StyleUnderline"/>
        </w:rPr>
        <w:t>exports</w:t>
      </w:r>
      <w:r w:rsidRPr="00147DB9">
        <w:rPr>
          <w:sz w:val="16"/>
        </w:rPr>
        <w:t xml:space="preserve">, initially a secondary interest and a means to counterbalance local demand fluctuations, </w:t>
      </w:r>
      <w:r w:rsidRPr="00147DB9">
        <w:rPr>
          <w:rStyle w:val="StyleUnderline"/>
        </w:rPr>
        <w:t>have grown dramatically</w:t>
      </w:r>
      <w:r w:rsidRPr="00147DB9">
        <w:rPr>
          <w:sz w:val="16"/>
        </w:rPr>
        <w:t xml:space="preserve"> – they now account for the majority of sales, placing Israel among the largest arms suppliers in the global market. </w:t>
      </w:r>
      <w:r w:rsidRPr="00147DB9">
        <w:rPr>
          <w:rStyle w:val="StyleUnderline"/>
        </w:rPr>
        <w:t xml:space="preserve">However, changing security conditions makes it necessary for the defense industry to reevaluate </w:t>
      </w:r>
      <w:r w:rsidRPr="00147DB9">
        <w:rPr>
          <w:sz w:val="16"/>
        </w:rPr>
        <w:t xml:space="preserve">its future strategic </w:t>
      </w:r>
      <w:r w:rsidRPr="00147DB9">
        <w:rPr>
          <w:rStyle w:val="StyleUnderline"/>
        </w:rPr>
        <w:t>and</w:t>
      </w:r>
      <w:r w:rsidRPr="00147DB9">
        <w:rPr>
          <w:sz w:val="16"/>
        </w:rPr>
        <w:t xml:space="preserve"> economic roles. Particularly, it might be necessary to </w:t>
      </w:r>
      <w:r w:rsidRPr="00147DB9">
        <w:rPr>
          <w:rStyle w:val="Emphasis"/>
        </w:rPr>
        <w:t>strike a new balance between supplying national security needs and those related to exports</w:t>
      </w:r>
      <w:r w:rsidRPr="00147DB9">
        <w:rPr>
          <w:sz w:val="16"/>
        </w:rPr>
        <w:t xml:space="preserve"> and overseas customers. Also, any restructuring of the defense industry sector, such as privatizing or merging government-owned defense companies, will require compliance with updated missions and priorities.</w:t>
      </w:r>
    </w:p>
    <w:p w:rsidR="00B260CE" w:rsidRPr="001F5190" w:rsidRDefault="00B260CE" w:rsidP="00B260CE"/>
    <w:p w:rsidR="00B260CE" w:rsidRPr="001F5190" w:rsidRDefault="00B260CE" w:rsidP="00B260CE"/>
    <w:p w:rsidR="00B260CE" w:rsidRPr="00082342" w:rsidRDefault="00B260CE" w:rsidP="00B260CE">
      <w:pPr>
        <w:pStyle w:val="Heading4"/>
        <w:rPr>
          <w:rFonts w:asciiTheme="minorHAnsi" w:hAnsiTheme="minorHAnsi"/>
        </w:rPr>
      </w:pPr>
      <w:r w:rsidRPr="00082342">
        <w:rPr>
          <w:rFonts w:asciiTheme="minorHAnsi" w:hAnsiTheme="minorHAnsi"/>
        </w:rPr>
        <w:t xml:space="preserve">Strong defense industry is critical to shore up deficits in Israeli readiness </w:t>
      </w:r>
    </w:p>
    <w:p w:rsidR="00B260CE" w:rsidRPr="00082342" w:rsidRDefault="00B260CE" w:rsidP="00B260CE">
      <w:pPr>
        <w:rPr>
          <w:rFonts w:asciiTheme="minorHAnsi" w:hAnsiTheme="minorHAnsi"/>
        </w:rPr>
      </w:pPr>
      <w:r w:rsidRPr="00082342">
        <w:rPr>
          <w:rStyle w:val="Style13ptBold"/>
          <w:rFonts w:asciiTheme="minorHAnsi" w:hAnsiTheme="minorHAnsi"/>
        </w:rPr>
        <w:t>Egozi ’19</w:t>
      </w:r>
      <w:r w:rsidRPr="00082342">
        <w:rPr>
          <w:rFonts w:asciiTheme="minorHAnsi" w:hAnsiTheme="minorHAnsi"/>
        </w:rPr>
        <w:t xml:space="preserve"> (Arie, Journalist at Breaking Defense, “Is Israel Ready For War?,” Breaking Defense, 7/1/19, </w:t>
      </w:r>
      <w:hyperlink r:id="rId13" w:history="1">
        <w:r w:rsidRPr="00082342">
          <w:rPr>
            <w:rStyle w:val="Hyperlink"/>
            <w:rFonts w:asciiTheme="minorHAnsi" w:hAnsiTheme="minorHAnsi"/>
          </w:rPr>
          <w:t>https://breakingdefense.com/2019/04/is-israel-ready-for-war/</w:t>
        </w:r>
      </w:hyperlink>
      <w:r w:rsidRPr="00082342">
        <w:rPr>
          <w:rFonts w:asciiTheme="minorHAnsi" w:hAnsiTheme="minorHAnsi"/>
        </w:rPr>
        <w:t>, JL)</w:t>
      </w:r>
    </w:p>
    <w:p w:rsidR="00B260CE" w:rsidRPr="00082342" w:rsidRDefault="00B260CE" w:rsidP="00B260CE">
      <w:pPr>
        <w:rPr>
          <w:rFonts w:asciiTheme="minorHAnsi" w:hAnsiTheme="minorHAnsi"/>
          <w:sz w:val="16"/>
        </w:rPr>
      </w:pPr>
      <w:r w:rsidRPr="00082342">
        <w:rPr>
          <w:rStyle w:val="StyleUnderline"/>
          <w:rFonts w:asciiTheme="minorHAnsi" w:hAnsiTheme="minorHAnsi"/>
        </w:rPr>
        <w:t>fighting Iranian-backed adversaries in Syria, Lebanon, and Gaza has strained the vaunted Israeli Defense Force</w:t>
      </w:r>
      <w:r w:rsidRPr="00082342">
        <w:rPr>
          <w:rFonts w:asciiTheme="minorHAnsi" w:hAnsiTheme="minorHAnsi"/>
          <w:sz w:val="16"/>
        </w:rPr>
        <w:t>, even as neighboring nation-states modernize their regular militaries, often with Russian equipment. After months of intensifying debate over military readiness, the new IDF chief of staff, Lt. Gen. Aviv Kohavi, has proposed 10 billion shekels (about $2.76 billion US) in high-priority improvements. And that’s just part of recently reelected Prime Minister Benjamin Netanyahu’s push for long-term increases in defense spending. “The impact of the significant costs of the war-between-wars on the IDF budget and the gaps for optimal IDF readiness were presented and reported to the relevant authorities,” an IDF spokesperson told The Jerusalem Post. The “war between wars” is Israeli national security jargon for the clandestine air raids, missile defense engagements, border skirmishes, and more that have kept the IDF on edge since its last overt conventional operations in Lebanon (2006) and Gaza (2008-2009). The IDF dilemma is similar, albeit on a much smaller scale, to how the US military is now struggling to reorient from 18 years of irregular warfare in Afghanistan and Iraq to a potential large-scale multi-domain war with Russia or China. Kohavi’s “</w:t>
      </w:r>
      <w:r w:rsidRPr="00082342">
        <w:rPr>
          <w:rStyle w:val="StyleUnderline"/>
          <w:rFonts w:asciiTheme="minorHAnsi" w:hAnsiTheme="minorHAnsi"/>
        </w:rPr>
        <w:t>readiness and change” plan aims to modernize the Israeli military with new combined-arms units, improved air-ground cooperation, improved intelligence and targeting</w:t>
      </w:r>
      <w:r w:rsidRPr="00082342">
        <w:rPr>
          <w:rFonts w:asciiTheme="minorHAnsi" w:hAnsiTheme="minorHAnsi"/>
          <w:sz w:val="16"/>
        </w:rPr>
        <w:t xml:space="preserve">, and a new digital command-and-control network. It also aims to shore up IDF fundamentals that have frayed over the years. The Israeli readiness debate erupted last year with the partial release of a report by reserve Maj. Gen. Yitzhak Brick, then the IDF ombudsman. Brick even went on Israeli radio to blast the impact of “Gideon plan” cuts to IDF manpower: “The </w:t>
      </w:r>
      <w:r w:rsidRPr="00082342">
        <w:rPr>
          <w:rStyle w:val="StyleUnderline"/>
          <w:rFonts w:asciiTheme="minorHAnsi" w:hAnsiTheme="minorHAnsi"/>
        </w:rPr>
        <w:t>IDF is undergoing a process of deterioration that has reached its peak in recent years</w:t>
      </w:r>
      <w:r w:rsidRPr="00082342">
        <w:rPr>
          <w:rFonts w:asciiTheme="minorHAnsi" w:hAnsiTheme="minorHAnsi"/>
          <w:sz w:val="16"/>
        </w:rPr>
        <w:t xml:space="preserve">,” Brick warned. “In the past three years, </w:t>
      </w:r>
      <w:r w:rsidRPr="00082342">
        <w:rPr>
          <w:rStyle w:val="StyleUnderline"/>
          <w:rFonts w:asciiTheme="minorHAnsi" w:hAnsiTheme="minorHAnsi"/>
        </w:rPr>
        <w:t xml:space="preserve">a lethal encounter between drastic, unregulated and sometimes irresponsible cuts of thousands of career soldiers and… the shortening of [mandatory] male service has created complete incompatibility and critical gaps.” IDF investments in airpower, intelligence, and cyber warfare would not be enough to protect Israeli territory from missile attack, Brick warned, so the IDF needed to regain its capability for ground maneuver deep into hostile territory. </w:t>
      </w:r>
      <w:r w:rsidRPr="00082342">
        <w:rPr>
          <w:rFonts w:asciiTheme="minorHAnsi" w:hAnsiTheme="minorHAnsi"/>
          <w:sz w:val="16"/>
        </w:rPr>
        <w:t>“I know the army on the ground more than anyone in the IDF,” Brick said, having visited more than 1,400 units and spoken with tens of thousands of commanders and soldiers. “</w:t>
      </w:r>
      <w:r w:rsidRPr="00082342">
        <w:rPr>
          <w:rStyle w:val="StyleUnderline"/>
          <w:rFonts w:asciiTheme="minorHAnsi" w:hAnsiTheme="minorHAnsi"/>
        </w:rPr>
        <w:t>I found very serious problems in logistic, technological and operational systems, and I brought this to the attention of the army</w:t>
      </w:r>
      <w:r w:rsidRPr="00082342">
        <w:rPr>
          <w:rFonts w:asciiTheme="minorHAnsi" w:hAnsiTheme="minorHAnsi"/>
          <w:sz w:val="16"/>
        </w:rPr>
        <w:t xml:space="preserve">. The army dealt with the [specific] problems I pointed out, but the main problem is the organizational culture. “I have seen soldiers who do not take care of their weapons before leaving the base. No army in the world behaves in such a way,” Brick went on. “Soldiers carry their smartphones everywhere. Orders are sent through WhatsApp groups. Those phones are pinpointed by the enemy.” (The US has had its own problems with fitness apps pinpointing the exact locations of troops on secret bases in Syria). “This system has lost all control. Have we gone crazy?” Brick said. “I do not sleep at night. Our Ground Forces and Armored Corps are not ready for war.” In response to Brick’s blistering critique, the IDF appointed an investigative committee led by IDF comptroller Brig. Gen. Ilan Harari. (Brick had called for an external commission). Harari concluded the IDF had made major improvements in recent years and said “we declare the ground forces ready and prepared for war.” But the Harari commission also noted significant shortfalls: delays in upgrading command and control for reserve regiments; </w:t>
      </w:r>
      <w:r w:rsidRPr="00082342">
        <w:rPr>
          <w:rStyle w:val="StyleUnderline"/>
          <w:rFonts w:asciiTheme="minorHAnsi" w:hAnsiTheme="minorHAnsi"/>
        </w:rPr>
        <w:t>delays in procuring advanced tanks and infantry carriers; shortages of supply trucks to carry everything from munitions to armored vehicles; shortages of important munitions</w:t>
      </w:r>
      <w:r w:rsidRPr="00082342">
        <w:rPr>
          <w:rFonts w:asciiTheme="minorHAnsi" w:hAnsiTheme="minorHAnsi"/>
          <w:sz w:val="16"/>
        </w:rPr>
        <w:t xml:space="preserve"> (a problem the US and European nations have also struggled with); unfilled billets in combat support units, both regular and reservist; lags in reserve unit mobilization; unrealistic training environments; and insufficient dialogue between commanders and junior officers. One of the Harari commission’s senior members, reserve Maj. Gen. Avi Mizrahi, argued that the successes of the Iron Dome missile defense system had led Israeli leaders to imagine they could win future wars without offensive action on the ground, when in fact — as Brick had warned — ground maneuver would be essential in any future conflict in Lebanon. To fix all these problems, the Harari commission recommended an increase of about $2 billion a year over previous defense spending plans. So what’s the difference between Brick’s blistering report and the Harari commission’s more tempered findings? The difference was “not over Brick’s findings per se, but rather, over their interpretations and emphases,” wrote two senior researchers at Israel’s Institute for National Security Studies (INSS), Shmuel Even and Sason Hadad. While Brick compared IDF shortfalls to an idealized standard of military professionalism, the Harari committee scored the service on the specific criteria in actual, funded plans. “Brick focused on what in his professional assessment was a gap between the real and the ideal, while the committee found that the military was ready for war in accordance with the graduated professional criteria defined by the Chief of Staff under the multi-year Gideon Plan,” Even and Hadad wrote. “In other words, </w:t>
      </w:r>
      <w:r w:rsidRPr="00082342">
        <w:rPr>
          <w:rStyle w:val="StyleUnderline"/>
          <w:rFonts w:asciiTheme="minorHAnsi" w:hAnsiTheme="minorHAnsi"/>
        </w:rPr>
        <w:t>some of the shortfalls, which stemmed from a reasonable decision over priorities within the reality of the IDF’s budgetary constraints</w:t>
      </w:r>
      <w:r w:rsidRPr="00082342">
        <w:rPr>
          <w:rFonts w:asciiTheme="minorHAnsi" w:hAnsiTheme="minorHAnsi"/>
          <w:sz w:val="16"/>
        </w:rPr>
        <w:t>, were viewed by Brick as grave flaws.” Further, Harari pointed out some real improvements: “more extensive force training and equipment with additional advanced main battle tanks, heavy APCs, and the Trophy active defense system for armored vehicle,” as well as significant reforms of organization, Even and Hadad said. In an interview with Breaking Defense, we heard a similar glass-half-full assessment from retired Maj. Gen. Giora Eiland, who in his long career has headed Israel’s National Security Council, the IDF paratroop &amp; infantry corps, and the IDF operations section. Every military struggles with the classic dilemma of how to allocate limited resources against multiple threats, Eiland argued, and no force can be always 100 percent ready for everything. Years of fighting so-called low-intensity conflicts, he said, reduced the army’s willingness to take risks and go on the offensive in larger wars. “In 2003, we in the IDF high command, when preparing the multiyear program, did not take into account the second Lebanon war that erupted three years later,” Eiland acknowledged. “The plan gave low priority to the operational readiness. But at the same time, we [started] high priority, long processes like cyber [modernization] that give their fruits now.” “Brick looked especially at the army,” Eiland noted, not the whole of the IDF. “I think that some of his conclusions are not as bad as they may look.”</w:t>
      </w:r>
    </w:p>
    <w:p w:rsidR="00B260CE" w:rsidRDefault="00B260CE" w:rsidP="00B260CE">
      <w:pPr>
        <w:rPr>
          <w:rFonts w:asciiTheme="minorHAnsi" w:hAnsiTheme="minorHAnsi"/>
        </w:rPr>
      </w:pPr>
    </w:p>
    <w:p w:rsidR="00B260CE" w:rsidRPr="00082342" w:rsidRDefault="00B260CE" w:rsidP="00B260CE">
      <w:pPr>
        <w:rPr>
          <w:rFonts w:asciiTheme="minorHAnsi" w:hAnsiTheme="minorHAnsi"/>
        </w:rPr>
      </w:pPr>
    </w:p>
    <w:p w:rsidR="00B260CE" w:rsidRPr="00082342" w:rsidRDefault="00B260CE" w:rsidP="00B260CE">
      <w:pPr>
        <w:pStyle w:val="Heading4"/>
        <w:rPr>
          <w:rFonts w:asciiTheme="minorHAnsi" w:hAnsiTheme="minorHAnsi"/>
        </w:rPr>
      </w:pPr>
      <w:r w:rsidRPr="00082342">
        <w:rPr>
          <w:rFonts w:asciiTheme="minorHAnsi" w:hAnsiTheme="minorHAnsi"/>
        </w:rPr>
        <w:t>Israel defense industry k2 military readiness</w:t>
      </w:r>
    </w:p>
    <w:p w:rsidR="00B260CE" w:rsidRPr="00082342" w:rsidRDefault="00B260CE" w:rsidP="00B260CE">
      <w:pPr>
        <w:rPr>
          <w:rFonts w:asciiTheme="minorHAnsi" w:hAnsiTheme="minorHAnsi"/>
        </w:rPr>
      </w:pPr>
      <w:r w:rsidRPr="00082342">
        <w:rPr>
          <w:rStyle w:val="Style13ptBold"/>
          <w:rFonts w:asciiTheme="minorHAnsi" w:hAnsiTheme="minorHAnsi"/>
        </w:rPr>
        <w:t xml:space="preserve">Becker 14 </w:t>
      </w:r>
      <w:r w:rsidRPr="00082342">
        <w:rPr>
          <w:rFonts w:asciiTheme="minorHAnsi" w:hAnsiTheme="minorHAnsi"/>
        </w:rPr>
        <w:t>Israel's War Business August 7, 2014. Markus Becker [Born in 1973, comes from the Ruhr area. Studied English, history and German studies in Bochum and Newcastle upon Tyne, graduated in 1999. In addition to studying freelance work for newspaper and radio, traineeship at the "Westdeutsche Allgemeine Zeitung" and the journalism school Ruhr. From August 2002 policy editor at SPIEGEL ONLINE, since September 2003 Head of Department Science. Since July 2015 correspondent in the editorial office Brussels.] . https://www.spiegel.de/international/world/defense-industry-the-business-of-war-in-israel-a-988245.html</w:t>
      </w:r>
    </w:p>
    <w:p w:rsidR="00B260CE" w:rsidRPr="00082342" w:rsidRDefault="00B260CE" w:rsidP="00B260CE">
      <w:pPr>
        <w:rPr>
          <w:rStyle w:val="StyleUnderline"/>
          <w:rFonts w:asciiTheme="minorHAnsi" w:hAnsiTheme="minorHAnsi"/>
        </w:rPr>
      </w:pPr>
      <w:r w:rsidRPr="00082342">
        <w:rPr>
          <w:rFonts w:asciiTheme="minorHAnsi" w:hAnsiTheme="minorHAnsi"/>
          <w:sz w:val="16"/>
        </w:rPr>
        <w:t xml:space="preserve">Israel's War Business </w:t>
      </w:r>
      <w:r w:rsidRPr="00082342">
        <w:rPr>
          <w:rStyle w:val="StyleUnderline"/>
          <w:rFonts w:asciiTheme="minorHAnsi" w:hAnsiTheme="minorHAnsi"/>
        </w:rPr>
        <w:t xml:space="preserve">Israel invests more money in research than most other countries -- and in no other place are research institutes, the defense industry, the army and politics as interwoven. The result is a high-tech weapons factory that successfully exports its goods globally. </w:t>
      </w:r>
      <w:r w:rsidRPr="00082342">
        <w:rPr>
          <w:rFonts w:asciiTheme="minorHAnsi" w:hAnsiTheme="minorHAnsi"/>
          <w:sz w:val="16"/>
        </w:rPr>
        <w:t xml:space="preserve">© By Markus Becker in Tel Aviv, Israel Casual attitudes towards weapons: An Israeli soldier kisses his Merkava tank along the border between Israel and the Gaza Strip. AFP Casual attitudes towards weapons: An Israeli soldier kisses his Merkava tank along the border between Israel and the Gaza Strip. August 27, 2014 10:26 AM Print FeedbackComment There's not much left of the high-tech car. In a warehouse about the size of an aircraft hangar, its remains look tiny. There are no wheels, no chassis, just the angular body of the car. And it's not in good shape at all. There's a gaping hole in its side with edges of lacerated metal. "Rocket-propelled grenade," says Yoav Hirsh, smiling. Had a person been inside, he or she would likely not have survived the blast. But there was no one behind the wheel: The Guardium is a fully automated vehicle. Pride radiates from Hirsh -- who has a mix of gray and white hair, an athletic frame and a determined look on his face -- when he talks about his cars. He's the CEO of G-Nius, one of first companies in the world able to produce an army of robot fighters. The Guardium has been used since 2007 in patrols along the border of the Gaza Strip. It can be guided by remote control or can steer itself through a pre-selected route as its cameras and sensors capture data about the surroundings. G-Nius: Rolling Robots for Israel's Military "Guardium already has 60,000 hours of operations behind it," Hirsh says. "And it has saved many lives." He says the aim is to complete "missions without any risk to the soldiers." But in addition to saving lives, G-Nius vehicles can also destroy them, using remote-control weapons systems mounted on top of the unmanned vehicles. Hirsh notes that, although the weapons-equipped vehicles haven't yet been used, they are deployable. In another warehouse, a standard Ford F350 pick-up truck is parked, one equipped with its own weapons station. The cameras and sensors are real but the machine gun is a dummy. "We're a civilian firm, after all," Hirsh says. </w:t>
      </w:r>
      <w:r w:rsidRPr="00082342">
        <w:rPr>
          <w:rStyle w:val="StyleUnderline"/>
          <w:rFonts w:asciiTheme="minorHAnsi" w:hAnsiTheme="minorHAnsi"/>
        </w:rPr>
        <w:t xml:space="preserve">G-Nius is a textbook example of the way technology is created in Israel. The company's headquarters are located in the High-Tech Park development in the city of Yokneam in northeastern Israel, surrounded by numerous other technology firms. It's a joint venture of the space and electronics firm Elbit Systems and the state-owed aviation and defense company Israel Aerospace Industries (IAI). It also has excellent ties with the military. </w:t>
      </w:r>
      <w:r w:rsidRPr="00082342">
        <w:rPr>
          <w:rFonts w:asciiTheme="minorHAnsi" w:hAnsiTheme="minorHAnsi"/>
          <w:sz w:val="16"/>
        </w:rPr>
        <w:t xml:space="preserve">'Combat Proven' </w:t>
      </w:r>
      <w:r w:rsidRPr="00082342">
        <w:rPr>
          <w:rStyle w:val="StyleUnderline"/>
          <w:rFonts w:asciiTheme="minorHAnsi" w:hAnsiTheme="minorHAnsi"/>
        </w:rPr>
        <w:t>Israel has been in a perpetual state of conflict with its neighbors since the country's founding. It feels threatened from all sides; it is small and doesn't possess a massive army. "Innovative military technologies, rather than a massive army, have been viewed as strategically crucial for Israel given its relatively small size,"</w:t>
      </w:r>
      <w:r w:rsidRPr="00082342">
        <w:rPr>
          <w:rFonts w:asciiTheme="minorHAnsi" w:hAnsiTheme="minorHAnsi"/>
          <w:sz w:val="16"/>
        </w:rPr>
        <w:t xml:space="preserve"> says Dan Peled, a business professor at the University of Haifa. </w:t>
      </w:r>
      <w:r w:rsidRPr="00082342">
        <w:rPr>
          <w:rStyle w:val="StyleUnderline"/>
          <w:rFonts w:asciiTheme="minorHAnsi" w:hAnsiTheme="minorHAnsi"/>
        </w:rPr>
        <w:t>Over the decades, this has led to a close interlinking of the army with the civilian science, industrial and political sectors. And to a lucrative business with war -- the most recent of which claimed the lives of over 2,100 Palestinians and 70 Israelis before what is hoped to be a lasting cease-fire went into effect on Tuesday. British military trade publication Jane's ranks Israel as the world's sixth largest exporter of weapons. In 2012, it exported $2.4 billion in military equipment. But with a per capita value of around $300 in exports for each resident, Israel is at the top of the list. Even the United States, by far the world's largest arms exporter, only has per capita weapons sales of $90. Israel's exports are growing rapidly, too. Data from the Stockholm peace research institute SIPRI shows that Israeli weapons exports more than doubled between 2001 and 2012.</w:t>
      </w:r>
      <w:r w:rsidRPr="00082342">
        <w:rPr>
          <w:rFonts w:asciiTheme="minorHAnsi" w:hAnsiTheme="minorHAnsi"/>
          <w:sz w:val="16"/>
        </w:rPr>
        <w:t xml:space="preserve"> </w:t>
      </w:r>
      <w:r w:rsidRPr="00082342">
        <w:rPr>
          <w:rStyle w:val="StyleUnderline"/>
          <w:rFonts w:asciiTheme="minorHAnsi" w:hAnsiTheme="minorHAnsi"/>
        </w:rPr>
        <w:t xml:space="preserve">The decades-long conflict between Israel and its neighbors has certainly contributed to the defense sector's success, a fact that people in the industry and the military are surprisingly open about. </w:t>
      </w:r>
      <w:r w:rsidRPr="00082342">
        <w:rPr>
          <w:rFonts w:asciiTheme="minorHAnsi" w:hAnsiTheme="minorHAnsi"/>
          <w:sz w:val="16"/>
        </w:rPr>
        <w:t xml:space="preserve">"'Proven combat performance' is still one of Israel's strongest military technology sales promotions," says business professor Peled. The label "combat proven" translates directly into healthy global sales of firearms, drones and rockets "Made in Israel." Gil Wainman doesn't have to look far for a weapon. The marketing director for Israel Weapon Industries, Wainman is standing in the company's conference room, but it looks more like an arms depot. The conference table and video screen are flanked by shelves filled with pistols, assault rifles, machine guns and grenade launchers. "I'd be happy to," is Wainmann's surprising response when asked if he would be willing to pose for a photo holding a rifle. IWI: Israel's Firearms Factory </w:t>
      </w:r>
      <w:r w:rsidRPr="00082342">
        <w:rPr>
          <w:rStyle w:val="StyleUnderline"/>
          <w:rFonts w:asciiTheme="minorHAnsi" w:hAnsiTheme="minorHAnsi"/>
        </w:rPr>
        <w:t xml:space="preserve">IWI supplies the Israeli army with Uzi machine guns, Tavor assault rifles and Negev machine guns. Its portfolio also includes the Desert Eagle pistol, which is so big that it is more often seen in action films than it is in the hands of military or security personnel. IWI has had enormous success with its products. </w:t>
      </w:r>
      <w:r w:rsidRPr="00082342">
        <w:rPr>
          <w:rFonts w:asciiTheme="minorHAnsi" w:hAnsiTheme="minorHAnsi"/>
          <w:sz w:val="16"/>
        </w:rPr>
        <w:t xml:space="preserve">When the company was privatized in 2005, it had 70 employees. "Now we are more than 500," says Wainman. "We are growing exponentially." Today, he says, every square foot of the company's office in Ramat Hasharon north of Tel Aviv is full. Wainman declines to say how many assault rifles, pistols, machine guns and mortars IWI sells. "We are talking about tens of thousands every year," he says with a smile. Indeed, </w:t>
      </w:r>
      <w:r w:rsidRPr="00082342">
        <w:rPr>
          <w:rStyle w:val="StyleUnderline"/>
          <w:rFonts w:asciiTheme="minorHAnsi" w:hAnsiTheme="minorHAnsi"/>
        </w:rPr>
        <w:t>IWI is among the world's top five firearms manufacturers. The Israeli army is one of its biggest customers. When a new weapon is developed</w:t>
      </w:r>
      <w:r w:rsidRPr="00082342">
        <w:rPr>
          <w:rFonts w:asciiTheme="minorHAnsi" w:hAnsiTheme="minorHAnsi"/>
          <w:sz w:val="16"/>
        </w:rPr>
        <w:t>, Wainman explains</w:t>
      </w:r>
      <w:r w:rsidRPr="00082342">
        <w:rPr>
          <w:rStyle w:val="StyleUnderline"/>
          <w:rFonts w:asciiTheme="minorHAnsi" w:hAnsiTheme="minorHAnsi"/>
        </w:rPr>
        <w:t xml:space="preserve">, it is given to the military just as soon as the internal testing phase is complete so that it can be tried out on the battlefield. </w:t>
      </w:r>
      <w:r w:rsidRPr="00082342">
        <w:rPr>
          <w:rFonts w:asciiTheme="minorHAnsi" w:hAnsiTheme="minorHAnsi"/>
          <w:sz w:val="16"/>
        </w:rPr>
        <w:t xml:space="preserve">Soldiers then report back to IWI's technicians in order to help them improve the weapons. "We have vast experience," says Wainman. "Real combat experience. And we are using it in our development effort." His pride in the company's achievements becomes palpable during a tour of IWI's assembly plant. "I love the smell of oil and the sound of the machinery," he says. At first sight, the plant resembles a car parts manufacturer. There are lathes and CNC cutting tables, bulletin boards covered in design drawings and large cases filled with metal parts. Shiny steel rods are lined up in rows at the center of the plant. Later, they will be bored through and rifled so that their projectiles spin, allowing them to fly straighter as they speed towards their target. In the vast majority of cases, that target is a human being, whose bones and organs are shattered by the bullet. When asked if that knowledge has any influence on daily work at the plant, Wainman understands it to be a purely technical question. "Our workers are screened by the authorities," he says. "Besides, for our workers, working with IWI is first of all a passion, and secondly work." 90 Percent of IWI's Firearms Are Exported Such casual attitudes towards everything related to the military are in no way seen as being problematic in Israel. Some have been critical of </w:t>
      </w:r>
      <w:r w:rsidRPr="00082342">
        <w:rPr>
          <w:rStyle w:val="StyleUnderline"/>
          <w:rFonts w:asciiTheme="minorHAnsi" w:hAnsiTheme="minorHAnsi"/>
        </w:rPr>
        <w:t>the tight ties between military and industry,</w:t>
      </w:r>
      <w:r w:rsidRPr="00082342">
        <w:rPr>
          <w:rFonts w:asciiTheme="minorHAnsi" w:hAnsiTheme="minorHAnsi"/>
          <w:sz w:val="16"/>
        </w:rPr>
        <w:t xml:space="preserve"> like Israeli journalist and film maker Yotam Feldman. His film "The Lab" generated some controversy last year with its provocative theories that Gaza and the West Bank serve as Israel's weapons laboratory, that the Palestinians are guinea pigs and that war has mutated from a burden into a highly profitable business. </w:t>
      </w:r>
      <w:r w:rsidRPr="00082342">
        <w:rPr>
          <w:rStyle w:val="StyleUnderline"/>
          <w:rFonts w:asciiTheme="minorHAnsi" w:hAnsiTheme="minorHAnsi"/>
        </w:rPr>
        <w:t>Still, the vast majority of Israelis view the development of new weapons as a simple necessity in order to ensure their safety and their country's very existence. Defense industry officials even go so far as to present their superior technologies as promoting peace. They argue that precise weaponry can prevent collateral damage, that the Iron Dome rocket defense system makes milder responses to missile attacks from the Gaza Strip possible</w:t>
      </w:r>
      <w:r w:rsidRPr="00082342">
        <w:rPr>
          <w:rFonts w:asciiTheme="minorHAnsi" w:hAnsiTheme="minorHAnsi"/>
          <w:sz w:val="16"/>
        </w:rPr>
        <w:t xml:space="preserve">. Viewed in the context of the current conflict, though, the term "mild" seems highly inappropriate. The majority of the over 2,100 Palestinians who have perished in Israeli attacks since the beginning of July have been civilians. The United Nations has spoken of war crimes and even the US has distanced itself from Israel. "We send our sons and daughters to the Israeli Defense Forces," says IWI spokesman Wainmann. "We want to make sure they get the best of the best." However, it's not just Israel's sons and daughters who are getting the best of the best. </w:t>
      </w:r>
      <w:r w:rsidRPr="00082342">
        <w:rPr>
          <w:rStyle w:val="StyleUnderline"/>
          <w:rFonts w:asciiTheme="minorHAnsi" w:hAnsiTheme="minorHAnsi"/>
        </w:rPr>
        <w:t xml:space="preserve">Exports have grown to the point that supplying Israel's army only makes up a small part of the country's defense industry. Wainman says that IWI exports about 90 percent of the products it produces. The situation is similar for other Israeli defense companies, with an export ratio of 75 percent or more being standard. </w:t>
      </w:r>
      <w:r w:rsidRPr="00082342">
        <w:rPr>
          <w:rFonts w:asciiTheme="minorHAnsi" w:hAnsiTheme="minorHAnsi"/>
          <w:sz w:val="16"/>
        </w:rPr>
        <w:t xml:space="preserve">In addition to firearms, complex weapons systems like drones are also being exported. Although the US may have the reputation of being the world leader in these flying reconnaissance and killing machines, Jane's reported that Israel sold more unmanned flying systems than the US in 2013. It is estimated that it will export twice as many as the US in 2014. The assembly shop at defense concern IAI looks a little bit like the building site for oversized model airplanes. Harop drones can be seen all over the place at different levels of completion. Some are opened and only have some of their electronic components installed while others are ready for shipment in their launch cannisters. In a side room, the still empty airframes of Harop drones hang like bats from the ceiling. The remote controlled Harop can carry 23 kilograms (50 pounds) of explosives in its tip. Once the pilot has identified a target, the drone dives toward it at a speed of up to "400 kilometers per hour," says an IAI employee. The Israeli army has deployed the Harop for years now, India is considering buying some and Germany's military also expressed temporary interest -- to the extent that the Bundeswehr even had the German defense firm Rheinmetall conduct tests in 2011. In February 2013, however, the German Defense Ministry cancelled its plans. Officials at IAI do not comment on other potential purchasers of the Harop. </w:t>
      </w:r>
      <w:r w:rsidRPr="00082342">
        <w:rPr>
          <w:rStyle w:val="StyleUnderline"/>
          <w:rFonts w:asciiTheme="minorHAnsi" w:hAnsiTheme="minorHAnsi"/>
        </w:rPr>
        <w:t>The majority of Israeli drone exports go to Asia, with India viewed as the largest growth market for Israel's defense goods. The Israeli defense sector also would also like to increase sales to China, but the US government has often stood in the way of deals that include technologies that could potentially be used for military purposes</w:t>
      </w:r>
      <w:r w:rsidRPr="00082342">
        <w:rPr>
          <w:rFonts w:asciiTheme="minorHAnsi" w:hAnsiTheme="minorHAnsi"/>
          <w:sz w:val="16"/>
        </w:rPr>
        <w:t xml:space="preserve">. Sweden's SIPRI says that Israeli defense firms are active in the African market. It may soon get some large orders from Germany, too. IAI's Heron, alongside the American Reaper, is considered to be a top candidate in the German military's future plan to purchase combat drones. The company is also seeking to sell Bombardier Global 5000 reconnaissance jets that have been equipped with IAI sensors to Germany as a replacement for the failed Euro Hawk reconnaissance drone program. Israel's Drones: Spies and Deadly Fighters </w:t>
      </w:r>
      <w:r w:rsidRPr="00082342">
        <w:rPr>
          <w:rStyle w:val="StyleUnderline"/>
          <w:rFonts w:asciiTheme="minorHAnsi" w:hAnsiTheme="minorHAnsi"/>
        </w:rPr>
        <w:t>There are reasons behind Israel's advances and the quality of the military technology it manufactures. "Surprisingly, given its modest resources, Israel's defense R&amp;D community succeeds in developing state-of-the-art weapon systems, often the first of their kind in the world,</w:t>
      </w:r>
      <w:r w:rsidRPr="00082342">
        <w:rPr>
          <w:rFonts w:asciiTheme="minorHAnsi" w:hAnsiTheme="minorHAnsi"/>
          <w:sz w:val="16"/>
        </w:rPr>
        <w:t xml:space="preserve">" a study conducted by the University of South Wales in Australia concluded. </w:t>
      </w:r>
      <w:r w:rsidRPr="00082342">
        <w:rPr>
          <w:rStyle w:val="StyleUnderline"/>
          <w:rFonts w:asciiTheme="minorHAnsi" w:hAnsiTheme="minorHAnsi"/>
        </w:rPr>
        <w:t>Israel doesn't shy away from investing in risky research projects and, by doing so, develops "radically innovative defense capabilities," it added. The enormous role played by the military in society also plays a role. "The links between scientists, engineers and technology developers and the security situation in Israel is even more intertwined,"</w:t>
      </w:r>
      <w:r w:rsidRPr="00082342">
        <w:rPr>
          <w:rFonts w:asciiTheme="minorHAnsi" w:hAnsiTheme="minorHAnsi"/>
          <w:sz w:val="16"/>
        </w:rPr>
        <w:t xml:space="preserve"> says business professor Peled. And even those who haven't been a part of the system themselves by serving in the army or the reserves are still familiar with it through close friends and family members. "This almost first-hand familiarity between what the defense needs are and what science and technology can deliver are unparalleled in other countries." </w:t>
      </w:r>
      <w:r w:rsidRPr="00082342">
        <w:rPr>
          <w:rStyle w:val="StyleUnderline"/>
          <w:rFonts w:asciiTheme="minorHAnsi" w:hAnsiTheme="minorHAnsi"/>
        </w:rPr>
        <w:t>And Isreal has a lot to offer when it comes to research and technology. Israel has topped the list of the world's most innovative countries</w:t>
      </w:r>
      <w:r w:rsidRPr="00082342">
        <w:rPr>
          <w:rFonts w:asciiTheme="minorHAnsi" w:hAnsiTheme="minorHAnsi"/>
          <w:sz w:val="16"/>
        </w:rPr>
        <w:t xml:space="preserve"> in the World Competitiveness Yearbook produced by Swiss business school International Institute for Management Development (IMD) for years now. The country invests 4.4 percent of its gross domestic product in research and development, the highest percentage anywhere in the world. IMD also ranks Israel in first place in terms of total expenditures on education, scientific research, the development and application of technology, cyber security and information technology skills. At the same time, the country is also in first place in a less praiseworthy ranking: the Bonn International Center for Conversion's (BICC) Global Militarization Index. That ranking is also reflected in Israel's research priorities. Michael Brzoska, director of the Institute for Peace Research and Security Policy at the University of Hamburg estimated in a paper written in 2007 that 30 percent of all research and development in Israel has a military focus. By comparison, only 2 percent of German R&amp;D is of a military nature. 'We Know How to Talk Military' Avner Benzaken: "We know the military's needs." Markus Becker Avner Benzaken: "We know the military's needs." </w:t>
      </w:r>
      <w:r w:rsidRPr="00082342">
        <w:rPr>
          <w:rStyle w:val="StyleUnderline"/>
          <w:rFonts w:asciiTheme="minorHAnsi" w:hAnsiTheme="minorHAnsi"/>
        </w:rPr>
        <w:t>Few have better knowledge of how the cooperation works in practice between Israeli research institutions, industry and the military than Avner Benzaken, head of the Technology and Logisitcs Branch of the IDF.</w:t>
      </w:r>
      <w:r w:rsidRPr="00082342">
        <w:rPr>
          <w:rFonts w:asciiTheme="minorHAnsi" w:hAnsiTheme="minorHAnsi"/>
          <w:sz w:val="16"/>
        </w:rPr>
        <w:t xml:space="preserve"> He has a small Zen sandbox, with snow-white sand, small stones and a miniature wooden rake, on top of his desk at a barracks near Tel Aviv. There's a sign in front of it that reads, "We can't solve problems by using the same kind of thinking we used when we created them." The quote apparently comes from Albert Einstein, but it's also the kind of thing a Mideast peace activist might come up with. Benzaken reaches for a small wooden pyramid made of pieces that have been pushed into one another and takes it apart. "Try to put it together again," he asks his visitor with a gentle smile. The pyramid is one of those puzzles that can drive a person mad. You know that there's a simple way to solve it, but you get so caught up in conventional thinking that you cannot find it. It's a wooden toy that feels like the epitome of the Mideast conflict. But considering solutions for the unrelenting military conflict isn't the kind of thing Benzaken has to think about at work. Among his responsibilities are making combat troops more effective and, in Israel, he is provided with unique conditions for doing so. "</w:t>
      </w:r>
      <w:r w:rsidRPr="00082342">
        <w:rPr>
          <w:rStyle w:val="StyleUnderline"/>
          <w:rFonts w:asciiTheme="minorHAnsi" w:hAnsiTheme="minorHAnsi"/>
        </w:rPr>
        <w:t>If I develop a product and want to test it in the field, I only have to go five or 10 kilometers from my base and I can look and see what is happening with the equipment," Benzaken says. "I get feedback, so it makes the development process faster and much more efficient." His unit is comprised largely of academics who also happen to be officers. "We know how to talk military, we know the needs. And we know how to translate these needs into technology."</w:t>
      </w:r>
    </w:p>
    <w:p w:rsidR="00B260CE" w:rsidRPr="001F5190" w:rsidRDefault="00B260CE" w:rsidP="00B260CE"/>
    <w:p w:rsidR="00B260CE" w:rsidRPr="001F5190" w:rsidRDefault="00B260CE" w:rsidP="00B260CE"/>
    <w:p w:rsidR="00B260CE" w:rsidRPr="00082342" w:rsidRDefault="00B260CE" w:rsidP="00B260CE">
      <w:pPr>
        <w:pStyle w:val="Heading4"/>
        <w:rPr>
          <w:rFonts w:asciiTheme="minorHAnsi" w:hAnsiTheme="minorHAnsi"/>
        </w:rPr>
      </w:pPr>
      <w:r w:rsidRPr="00082342">
        <w:rPr>
          <w:rFonts w:asciiTheme="minorHAnsi" w:hAnsiTheme="minorHAnsi"/>
        </w:rPr>
        <w:t>Isreal’s Defense Industry key for the economy, competitive edge, and helps innovation for the civilian market</w:t>
      </w:r>
    </w:p>
    <w:p w:rsidR="00B260CE" w:rsidRPr="00082342" w:rsidRDefault="00B260CE" w:rsidP="00B260CE">
      <w:pPr>
        <w:rPr>
          <w:rFonts w:asciiTheme="minorHAnsi" w:hAnsiTheme="minorHAnsi"/>
        </w:rPr>
      </w:pPr>
      <w:r w:rsidRPr="00082342">
        <w:rPr>
          <w:rFonts w:asciiTheme="minorHAnsi" w:hAnsiTheme="minorHAnsi"/>
          <w:b/>
        </w:rPr>
        <w:t xml:space="preserve">Gazit 2018 </w:t>
      </w:r>
      <w:r w:rsidRPr="00082342">
        <w:rPr>
          <w:rFonts w:asciiTheme="minorHAnsi" w:hAnsiTheme="minorHAnsi"/>
        </w:rPr>
        <w:t xml:space="preserve">(Amitay Gazit, Aerospace and Defense Industry Journalist, "Israel’s Defense Industries Are Its Greatest Technological Engine, Says IAI Chairman", Calcalist, January 5, 2018, </w:t>
      </w:r>
      <w:hyperlink r:id="rId14" w:history="1">
        <w:r w:rsidRPr="00082342">
          <w:rPr>
            <w:rStyle w:val="Hyperlink"/>
            <w:rFonts w:asciiTheme="minorHAnsi" w:hAnsiTheme="minorHAnsi"/>
          </w:rPr>
          <w:t>https://www.calcalistech.com/ctech/articles/0,7340,L-3737159,00.html</w:t>
        </w:r>
      </w:hyperlink>
      <w:r w:rsidRPr="00082342">
        <w:rPr>
          <w:rFonts w:asciiTheme="minorHAnsi" w:hAnsiTheme="minorHAnsi"/>
        </w:rPr>
        <w:t>) //AK</w:t>
      </w:r>
    </w:p>
    <w:p w:rsidR="00B260CE" w:rsidRPr="00082342" w:rsidRDefault="00B260CE" w:rsidP="00B260CE">
      <w:pPr>
        <w:spacing w:line="375" w:lineRule="atLeast"/>
        <w:rPr>
          <w:rFonts w:asciiTheme="minorHAnsi" w:hAnsiTheme="minorHAnsi"/>
          <w:color w:val="000000"/>
          <w:sz w:val="14"/>
          <w:szCs w:val="26"/>
        </w:rPr>
      </w:pPr>
      <w:r w:rsidRPr="00082342">
        <w:rPr>
          <w:rStyle w:val="Emphasis"/>
          <w:rFonts w:asciiTheme="minorHAnsi" w:hAnsiTheme="minorHAnsi"/>
        </w:rPr>
        <w:t>Israel’s defense industries are a great technological engine,</w:t>
      </w:r>
      <w:r w:rsidRPr="00082342">
        <w:rPr>
          <w:rStyle w:val="StyleUnderline"/>
          <w:rFonts w:asciiTheme="minorHAnsi" w:hAnsiTheme="minorHAnsi"/>
        </w:rPr>
        <w:t xml:space="preserve"> providing the local tech sector with the best human capita</w:t>
      </w:r>
      <w:r w:rsidRPr="00082342">
        <w:rPr>
          <w:rFonts w:asciiTheme="minorHAnsi" w:hAnsiTheme="minorHAnsi"/>
          <w:color w:val="000000"/>
          <w:sz w:val="14"/>
        </w:rPr>
        <w:t>l, according to Harel Locker, chairman of defense contractor Israel Aerospace Industries Ltd. (IAI). “</w:t>
      </w:r>
      <w:r w:rsidRPr="00082342">
        <w:rPr>
          <w:rStyle w:val="Emphasis"/>
          <w:rFonts w:asciiTheme="minorHAnsi" w:hAnsiTheme="minorHAnsi"/>
        </w:rPr>
        <w:t>Without the defense industries Israel will lose its competitive economic edge</w:t>
      </w:r>
      <w:r w:rsidRPr="00082342">
        <w:rPr>
          <w:rFonts w:asciiTheme="minorHAnsi" w:hAnsiTheme="minorHAnsi"/>
          <w:color w:val="000000"/>
          <w:sz w:val="14"/>
        </w:rPr>
        <w:t xml:space="preserve">,” he said Monday, speaking on Monday at Calcalist’s Conference on Israeli Industry, held in Tel Aviv in partnership with Bank Leumi and Bazan Group. Government-owned IAI is Israel’s largest aerospace and defense company, developing and manufacturing defense systems including aerial defense, anti-missile, unmanned aerial systems, intelligence and cyber systems, drone disruption, land robotics, and marine systems. IAI spends $829 million (NIS 3 billion) a year on research and development, according to </w:t>
      </w:r>
      <w:r w:rsidRPr="00082342">
        <w:rPr>
          <w:rStyle w:val="StyleUnderline"/>
          <w:rFonts w:asciiTheme="minorHAnsi" w:hAnsiTheme="minorHAnsi"/>
        </w:rPr>
        <w:t>Mr. Locker, and has registered more patents in the past year than any other Israeli company. “We are Israel's largest tech company, with a turnover of $3.8 billion (NIS 14 billion) and $2.7 billion (NIS 10 billion) in annual exports</w:t>
      </w:r>
      <w:r w:rsidRPr="00082342">
        <w:rPr>
          <w:rFonts w:asciiTheme="minorHAnsi" w:hAnsiTheme="minorHAnsi"/>
          <w:color w:val="000000"/>
          <w:sz w:val="14"/>
        </w:rPr>
        <w:t xml:space="preserve">,” he said. </w:t>
      </w:r>
      <w:r w:rsidRPr="00082342">
        <w:rPr>
          <w:rStyle w:val="StyleUnderline"/>
          <w:rFonts w:asciiTheme="minorHAnsi" w:hAnsiTheme="minorHAnsi"/>
        </w:rPr>
        <w:t xml:space="preserve">Mr. Locker said </w:t>
      </w:r>
      <w:r w:rsidRPr="00082342">
        <w:rPr>
          <w:rStyle w:val="Emphasis"/>
          <w:rFonts w:asciiTheme="minorHAnsi" w:hAnsiTheme="minorHAnsi"/>
        </w:rPr>
        <w:t>the next frontier for Israel’s defense companies is the civilian market</w:t>
      </w:r>
      <w:r w:rsidRPr="00082342">
        <w:rPr>
          <w:rFonts w:asciiTheme="minorHAnsi" w:hAnsiTheme="minorHAnsi"/>
          <w:color w:val="000000"/>
          <w:sz w:val="14"/>
        </w:rPr>
        <w:t xml:space="preserve">. “At IAI, we are directing our thoughts </w:t>
      </w:r>
      <w:r w:rsidRPr="00082342">
        <w:rPr>
          <w:rStyle w:val="StyleUnderline"/>
          <w:rFonts w:asciiTheme="minorHAnsi" w:hAnsiTheme="minorHAnsi"/>
        </w:rPr>
        <w:t>to converting our technologies for civilian uses</w:t>
      </w:r>
      <w:r w:rsidRPr="00082342">
        <w:rPr>
          <w:rFonts w:asciiTheme="minorHAnsi" w:hAnsiTheme="minorHAnsi"/>
          <w:color w:val="000000"/>
          <w:sz w:val="14"/>
        </w:rPr>
        <w:t xml:space="preserve">,” Mr. Locker said. “I am confident we can create a wealth of new solutions from our existing technologies,” he said, adding that </w:t>
      </w:r>
      <w:r w:rsidRPr="00082342">
        <w:rPr>
          <w:rStyle w:val="StyleUnderline"/>
          <w:rFonts w:asciiTheme="minorHAnsi" w:hAnsiTheme="minorHAnsi"/>
        </w:rPr>
        <w:t>the field of robotics is one example for how military technology, such as drones, is adopted by civilians</w:t>
      </w:r>
      <w:r w:rsidRPr="00082342">
        <w:rPr>
          <w:rFonts w:asciiTheme="minorHAnsi" w:hAnsiTheme="minorHAnsi"/>
          <w:color w:val="000000"/>
          <w:sz w:val="14"/>
        </w:rPr>
        <w:t xml:space="preserve">. Mr. Locker added that </w:t>
      </w:r>
      <w:r w:rsidRPr="00082342">
        <w:rPr>
          <w:rStyle w:val="Emphasis"/>
          <w:rFonts w:asciiTheme="minorHAnsi" w:hAnsiTheme="minorHAnsi"/>
        </w:rPr>
        <w:t>the cybersecurity technologies used by IAI in all its defense technologies could be applicable for non-military us</w:t>
      </w:r>
      <w:r w:rsidRPr="00082342">
        <w:rPr>
          <w:rStyle w:val="StyleUnderline"/>
          <w:rFonts w:asciiTheme="minorHAnsi" w:hAnsiTheme="minorHAnsi"/>
        </w:rPr>
        <w:t xml:space="preserve">es. “The line between defense technology and civilian technology has blurred,” </w:t>
      </w:r>
      <w:r w:rsidRPr="00082342">
        <w:rPr>
          <w:rFonts w:asciiTheme="minorHAnsi" w:hAnsiTheme="minorHAnsi"/>
          <w:sz w:val="14"/>
        </w:rPr>
        <w:t>Mr.</w:t>
      </w:r>
      <w:r w:rsidRPr="00082342">
        <w:rPr>
          <w:rFonts w:asciiTheme="minorHAnsi" w:hAnsiTheme="minorHAnsi"/>
          <w:color w:val="000000"/>
          <w:sz w:val="14"/>
        </w:rPr>
        <w:t xml:space="preserve"> Locker said.</w:t>
      </w:r>
    </w:p>
    <w:p w:rsidR="00B260CE" w:rsidRDefault="00B260CE" w:rsidP="00B260CE">
      <w:pPr>
        <w:rPr>
          <w:rFonts w:asciiTheme="minorHAnsi" w:hAnsiTheme="minorHAnsi"/>
        </w:rPr>
      </w:pPr>
    </w:p>
    <w:p w:rsidR="00B260CE" w:rsidRDefault="00B260CE" w:rsidP="00B260CE"/>
    <w:p w:rsidR="00B260CE" w:rsidRDefault="00B260CE" w:rsidP="00B260CE">
      <w:pPr>
        <w:pStyle w:val="Heading3"/>
      </w:pPr>
      <w:r>
        <w:t>Readiness Key 2 Deterrence</w:t>
      </w:r>
    </w:p>
    <w:p w:rsidR="00B260CE" w:rsidRDefault="00B260CE" w:rsidP="00B260CE"/>
    <w:p w:rsidR="00B260CE" w:rsidRPr="00BD2651" w:rsidRDefault="00B260CE" w:rsidP="00B260CE">
      <w:pPr>
        <w:pStyle w:val="Heading4"/>
      </w:pPr>
      <w:r>
        <w:t>Sustained Israeli capability is key to their deterrence strategy- they must balance strength and restraint</w:t>
      </w:r>
    </w:p>
    <w:p w:rsidR="00B260CE" w:rsidRDefault="00B260CE" w:rsidP="00B260CE">
      <w:pPr>
        <w:rPr>
          <w:rStyle w:val="Style13ptBold"/>
        </w:rPr>
      </w:pPr>
      <w:r>
        <w:t xml:space="preserve">Graham </w:t>
      </w:r>
      <w:r w:rsidRPr="00BD2651">
        <w:rPr>
          <w:rStyle w:val="Style13ptBold"/>
        </w:rPr>
        <w:t>Allison in 2016</w:t>
      </w:r>
    </w:p>
    <w:p w:rsidR="00B260CE" w:rsidRDefault="00B260CE" w:rsidP="00B260CE">
      <w:r>
        <w:t>Douglas Dillon Professor of Government, Harvard Kennedy School Member of the Board, Belfer Center Former Director, Belfer Center Faculty Affiliate, Future of Diplomacy Project; Why ISIS Fears Israel, Belfer Center @ Harvard Kennedy School of Government, https://www.belfercenter.org/publication/why-isis-fears-israel</w:t>
      </w:r>
    </w:p>
    <w:p w:rsidR="00B260CE" w:rsidRPr="001306E7" w:rsidRDefault="00B260CE" w:rsidP="00B260CE">
      <w:pPr>
        <w:rPr>
          <w:sz w:val="14"/>
        </w:rPr>
      </w:pPr>
      <w:r w:rsidRPr="001306E7">
        <w:rPr>
          <w:sz w:val="14"/>
        </w:rPr>
        <w:t xml:space="preserve">The insistence on </w:t>
      </w:r>
      <w:r w:rsidRPr="00BD2651">
        <w:rPr>
          <w:rStyle w:val="StyleUnderline"/>
        </w:rPr>
        <w:t>the “destruction” of ISIS has become</w:t>
      </w:r>
      <w:r w:rsidRPr="001306E7">
        <w:rPr>
          <w:sz w:val="14"/>
        </w:rPr>
        <w:t xml:space="preserve"> suctoh </w:t>
      </w:r>
      <w:r w:rsidRPr="00BD2651">
        <w:rPr>
          <w:rStyle w:val="StyleUnderline"/>
        </w:rPr>
        <w:t>a</w:t>
      </w:r>
      <w:r w:rsidRPr="001306E7">
        <w:rPr>
          <w:sz w:val="14"/>
        </w:rPr>
        <w:t xml:space="preserve"> reflexive </w:t>
      </w:r>
      <w:r w:rsidRPr="00BD2651">
        <w:rPr>
          <w:rStyle w:val="StyleUnderline"/>
        </w:rPr>
        <w:t xml:space="preserve">linchpin of America’s counterterrorism project </w:t>
      </w:r>
      <w:r w:rsidRPr="001306E7">
        <w:rPr>
          <w:sz w:val="14"/>
        </w:rPr>
        <w:t xml:space="preserve">that few pause to consider its strategic merit. But the nation with arguably the most experience and success combatting terrorism has considered it—and found it wanting. </w:t>
      </w:r>
      <w:r w:rsidRPr="00BD2651">
        <w:rPr>
          <w:rStyle w:val="StyleUnderline"/>
        </w:rPr>
        <w:t>Israelis live much closer to ISIS than</w:t>
      </w:r>
      <w:r w:rsidRPr="001306E7">
        <w:rPr>
          <w:sz w:val="14"/>
        </w:rPr>
        <w:t xml:space="preserve"> do </w:t>
      </w:r>
      <w:r w:rsidRPr="00BD2651">
        <w:rPr>
          <w:rStyle w:val="StyleUnderline"/>
        </w:rPr>
        <w:t>Americans</w:t>
      </w:r>
      <w:r w:rsidRPr="001306E7">
        <w:rPr>
          <w:sz w:val="14"/>
        </w:rPr>
        <w:t xml:space="preserve">. ISIS has pledged to conquer the Jewish state and incorporate it into its core caliphate. Yet surprisingly, </w:t>
      </w:r>
      <w:r w:rsidRPr="00BD2651">
        <w:rPr>
          <w:rStyle w:val="StyleUnderline"/>
        </w:rPr>
        <w:t>the</w:t>
      </w:r>
      <w:r w:rsidRPr="001306E7">
        <w:rPr>
          <w:sz w:val="14"/>
        </w:rPr>
        <w:t xml:space="preserve"> Israel Defense Forces (</w:t>
      </w:r>
      <w:r w:rsidRPr="00BD2651">
        <w:rPr>
          <w:rStyle w:val="StyleUnderline"/>
        </w:rPr>
        <w:t>IDF</w:t>
      </w:r>
      <w:r w:rsidRPr="001306E7">
        <w:rPr>
          <w:sz w:val="14"/>
        </w:rPr>
        <w:t xml:space="preserve">) </w:t>
      </w:r>
      <w:r w:rsidRPr="00BD2651">
        <w:rPr>
          <w:rStyle w:val="StyleUnderline"/>
        </w:rPr>
        <w:t>has rejected the option of taking the fight directly to ISIS</w:t>
      </w:r>
      <w:r w:rsidRPr="001306E7">
        <w:rPr>
          <w:sz w:val="14"/>
        </w:rPr>
        <w:t xml:space="preserve">. Instead, faced with an operational threat that could mean the death of hundreds of Israelis at any moment, </w:t>
      </w:r>
      <w:r w:rsidRPr="00BD2651">
        <w:rPr>
          <w:rStyle w:val="StyleUnderline"/>
        </w:rPr>
        <w:t>it has embraced a strategy</w:t>
      </w:r>
      <w:r w:rsidRPr="001306E7">
        <w:rPr>
          <w:sz w:val="14"/>
        </w:rPr>
        <w:t xml:space="preserve"> that has not even been on the U.S. policy menu. Adopting a page from the playbook the United States used to defeat revolutionary Soviet-led communism in the Cold War, Israel is preventing ISIS attacks through a strategy </w:t>
      </w:r>
      <w:r w:rsidRPr="00BD2651">
        <w:rPr>
          <w:rStyle w:val="StyleUnderline"/>
        </w:rPr>
        <w:t>of</w:t>
      </w:r>
      <w:r w:rsidRPr="001306E7">
        <w:rPr>
          <w:sz w:val="14"/>
        </w:rPr>
        <w:t xml:space="preserve"> patient, vigilant </w:t>
      </w:r>
      <w:r w:rsidRPr="00BD2651">
        <w:rPr>
          <w:rStyle w:val="Emphasis"/>
        </w:rPr>
        <w:t>deterrence</w:t>
      </w:r>
      <w:r w:rsidRPr="001306E7">
        <w:rPr>
          <w:sz w:val="14"/>
        </w:rPr>
        <w:t xml:space="preserve">. Obviously, the United States cannot simply adopt the Israeli approach whole cloth. It operates in a different security environment than the Jewish state, which faces a multiplicity of terrorist threats on its borders. But there are important lessons that America can learn to enhance its national security. Israel’s approach to ISIS is straightforward. </w:t>
      </w:r>
      <w:r w:rsidRPr="00BD2651">
        <w:rPr>
          <w:rStyle w:val="StyleUnderline"/>
        </w:rPr>
        <w:t>Israel seeks to persuade ISIS not to attack it by credibly threatening to retaliate</w:t>
      </w:r>
      <w:r w:rsidRPr="001306E7">
        <w:rPr>
          <w:sz w:val="14"/>
        </w:rPr>
        <w:t xml:space="preserve">. If you attack us, the thinking goes, we will respond in ways that will impose pain that exceeds any gain you can hope to achieve. As Cold War strategists learned, </w:t>
      </w:r>
      <w:r w:rsidRPr="00BD2651">
        <w:rPr>
          <w:rStyle w:val="StyleUnderline"/>
        </w:rPr>
        <w:t xml:space="preserve">making this work in practice is demanding. To be effective, deterrence requires three Cs: clarity, </w:t>
      </w:r>
      <w:r w:rsidRPr="00BD2651">
        <w:rPr>
          <w:rStyle w:val="Emphasis"/>
        </w:rPr>
        <w:t>capability</w:t>
      </w:r>
      <w:r w:rsidRPr="00BD2651">
        <w:rPr>
          <w:rStyle w:val="StyleUnderline"/>
        </w:rPr>
        <w:t xml:space="preserve"> and credibility</w:t>
      </w:r>
      <w:r w:rsidRPr="001306E7">
        <w:rPr>
          <w:sz w:val="14"/>
        </w:rPr>
        <w:t xml:space="preserve">. Specifically, this means clarity about the red line that cannot be crossed, communicated in language the adversary understands; </w:t>
      </w:r>
      <w:r w:rsidRPr="00BD2651">
        <w:rPr>
          <w:rStyle w:val="StyleUnderline"/>
        </w:rPr>
        <w:t>capability to impose costs that greatly exceed the benefits</w:t>
      </w:r>
      <w:r w:rsidRPr="001306E7">
        <w:rPr>
          <w:sz w:val="14"/>
        </w:rPr>
        <w:t xml:space="preserve">; and credibility about the willingness to do so. </w:t>
      </w:r>
      <w:r w:rsidRPr="00BD2651">
        <w:rPr>
          <w:rStyle w:val="StyleUnderline"/>
        </w:rPr>
        <w:t>Failures occur when the deterrer falls short on any one of the three Cs.</w:t>
      </w:r>
      <w:r w:rsidRPr="001306E7">
        <w:rPr>
          <w:sz w:val="14"/>
        </w:rPr>
        <w:t xml:space="preserve"> So, if I draw a red line, you cross it, and I respond with words rather than the decisive punishment threatened, I fail the third C. Whatever excuse I give for not executing my threat, and however earnest my claim that next time will be different, the blunt fact is that adversaries will find my threats less credible. If that were not enough, as the great nuclear strategist Thomas Schelling taught us, </w:t>
      </w:r>
      <w:r w:rsidRPr="00BD2651">
        <w:rPr>
          <w:rStyle w:val="StyleUnderline"/>
        </w:rPr>
        <w:t>successful deterrence requires more than just a threat</w:t>
      </w:r>
      <w:r w:rsidRPr="001306E7">
        <w:rPr>
          <w:sz w:val="14"/>
        </w:rPr>
        <w:t xml:space="preserve">. </w:t>
      </w:r>
      <w:r w:rsidRPr="00BD2651">
        <w:rPr>
          <w:rStyle w:val="Emphasis"/>
        </w:rPr>
        <w:t>The flip side of the deterrence coin is an equivalent promise: if you refrain from the prohibited action, I will withhold the threatened punishment</w:t>
      </w:r>
      <w:r w:rsidRPr="001306E7">
        <w:rPr>
          <w:sz w:val="14"/>
        </w:rPr>
        <w:t xml:space="preserve">. </w:t>
      </w:r>
      <w:r w:rsidRPr="00BD2651">
        <w:rPr>
          <w:rStyle w:val="StyleUnderline"/>
        </w:rPr>
        <w:t>If</w:t>
      </w:r>
      <w:r w:rsidRPr="001306E7">
        <w:rPr>
          <w:sz w:val="14"/>
        </w:rPr>
        <w:t xml:space="preserve">, for whatever reason, </w:t>
      </w:r>
      <w:r w:rsidRPr="00BD2651">
        <w:rPr>
          <w:rStyle w:val="StyleUnderline"/>
        </w:rPr>
        <w:t>I decide to administer the specified punishment even though you have complied with my demands, I spend that coin—and can no longer use that threat to deter you</w:t>
      </w:r>
      <w:r w:rsidRPr="001306E7">
        <w:rPr>
          <w:sz w:val="14"/>
        </w:rPr>
        <w:t xml:space="preserve">. As the saying goes, if you’re damned if you do and damned if you don’t—you might as well do. The suggestion that terrorists as vicious as ISIS could be deterred is routinely dismissed by most members of the U.S. policy community as silly or dangerously naïve. Some assert that terrorists just want to kill. Others argue that they are irrational and that, when facing adversaries who are prepared to die for their cause, threatening to kill them will have no effect. American strategists have also been traumatized by Al Qaeda’s attack on the World Trade Center and Pentagon. Imagine a responsible government knew that it was facing hostile terrorists who had the capability to conduct an attack that could kill hundreds. If it chose to counter that threat by attempting to deter, rather than preemptively attack, the adversary, how would that government justify itself to its citizens in the aftermath of another Paris-scale assault? </w:t>
      </w:r>
      <w:r w:rsidRPr="001306E7">
        <w:rPr>
          <w:rStyle w:val="StyleUnderline"/>
        </w:rPr>
        <w:t>Israeli strategists</w:t>
      </w:r>
      <w:r w:rsidRPr="001306E7">
        <w:rPr>
          <w:sz w:val="14"/>
        </w:rPr>
        <w:t xml:space="preserve"> ask all of these questions—and struggle with uncomfortable solutions. They </w:t>
      </w:r>
      <w:r w:rsidRPr="001306E7">
        <w:rPr>
          <w:rStyle w:val="StyleUnderline"/>
        </w:rPr>
        <w:t>have concluded that</w:t>
      </w:r>
      <w:r w:rsidRPr="001306E7">
        <w:rPr>
          <w:sz w:val="14"/>
        </w:rPr>
        <w:t xml:space="preserve">, however imperfect, </w:t>
      </w:r>
      <w:r w:rsidRPr="001306E7">
        <w:rPr>
          <w:rStyle w:val="Emphasis"/>
        </w:rPr>
        <w:t>deterrence is the best option</w:t>
      </w:r>
      <w:r w:rsidRPr="001306E7">
        <w:rPr>
          <w:sz w:val="14"/>
        </w:rPr>
        <w:t xml:space="preserve">. Indeed, </w:t>
      </w:r>
      <w:r w:rsidRPr="001306E7">
        <w:rPr>
          <w:rStyle w:val="StyleUnderline"/>
        </w:rPr>
        <w:t>the IDF believes that it is successfully deterring adversaries along all azimuths: states</w:t>
      </w:r>
      <w:r w:rsidRPr="001306E7">
        <w:rPr>
          <w:sz w:val="14"/>
        </w:rPr>
        <w:t xml:space="preserve"> (Iran, Lebanon and Syria), </w:t>
      </w:r>
      <w:r w:rsidRPr="001306E7">
        <w:rPr>
          <w:rStyle w:val="StyleUnderline"/>
        </w:rPr>
        <w:t>substates</w:t>
      </w:r>
      <w:r w:rsidRPr="001306E7">
        <w:rPr>
          <w:sz w:val="14"/>
        </w:rPr>
        <w:t xml:space="preserve"> (Hezbollah and Hamas) </w:t>
      </w:r>
      <w:r w:rsidRPr="001306E7">
        <w:rPr>
          <w:rStyle w:val="StyleUnderline"/>
        </w:rPr>
        <w:t>and even terrorist organizations</w:t>
      </w:r>
      <w:r w:rsidRPr="001306E7">
        <w:rPr>
          <w:sz w:val="14"/>
        </w:rPr>
        <w:t xml:space="preserve"> (ISIS, Palestinian Islamic Jihad and Al Qaeda–linked groups). Israeli strategists reject the consensus view in Washington that ISIS is an ominous threat to “the entire civilized world.” In contrast to President Obama’s argument that ISIS should be the “top priority” for the IDF, it is just one more terrorist group—one that does not even make the top half of Israel’s threat matrix. As former chief of military intelligence Amos Yadlin provocatively put it, “At the end of the day, we are talking about several thousand unrestrained terrorists riding pickup trucks and firing with Kalashnikovs and machine guns.”</w:t>
      </w:r>
    </w:p>
    <w:p w:rsidR="00B260CE" w:rsidRPr="00486F1B" w:rsidRDefault="00B260CE" w:rsidP="00B260CE"/>
    <w:p w:rsidR="00B260CE" w:rsidRPr="00082342" w:rsidRDefault="00B260CE" w:rsidP="00B260CE">
      <w:pPr>
        <w:rPr>
          <w:rFonts w:asciiTheme="minorHAnsi" w:hAnsiTheme="minorHAnsi"/>
        </w:rPr>
      </w:pPr>
    </w:p>
    <w:p w:rsidR="00B260CE" w:rsidRDefault="00B260CE" w:rsidP="00B260CE">
      <w:pPr>
        <w:pStyle w:val="Heading3"/>
        <w:rPr>
          <w:rFonts w:asciiTheme="minorHAnsi" w:hAnsiTheme="minorHAnsi"/>
        </w:rPr>
      </w:pPr>
      <w:r>
        <w:rPr>
          <w:rFonts w:asciiTheme="minorHAnsi" w:hAnsiTheme="minorHAnsi"/>
        </w:rPr>
        <w:t>Israel Deterrence Solves</w:t>
      </w:r>
    </w:p>
    <w:p w:rsidR="00B260CE" w:rsidRPr="00CA51DC" w:rsidRDefault="00B260CE" w:rsidP="00B260CE">
      <w:pPr>
        <w:pStyle w:val="Heading4"/>
      </w:pPr>
      <w:r>
        <w:t>Israeli conventional deterrence prevents conflict escalation</w:t>
      </w:r>
    </w:p>
    <w:p w:rsidR="00B260CE" w:rsidRDefault="00B260CE" w:rsidP="00B260CE">
      <w:r>
        <w:t xml:space="preserve">Prof. Louis René </w:t>
      </w:r>
      <w:r w:rsidRPr="009A7A50">
        <w:rPr>
          <w:rStyle w:val="Style13ptBold"/>
        </w:rPr>
        <w:t>Beres in 2018</w:t>
      </w:r>
    </w:p>
    <w:p w:rsidR="00B260CE" w:rsidRPr="008E3BBC" w:rsidRDefault="00B260CE" w:rsidP="00B260CE">
      <w:r>
        <w:t>Israel’s Nuclear and Conventional Deterrence, Begin Sadat Center for Strategic Studies, https://besacenter.org/wp-content/uploads/2018/05/814-Israeli-Deterrence-Beres-final.pdf</w:t>
      </w:r>
    </w:p>
    <w:p w:rsidR="00B260CE" w:rsidRPr="009A7A50" w:rsidRDefault="00B260CE" w:rsidP="00B260CE">
      <w:pPr>
        <w:rPr>
          <w:sz w:val="16"/>
        </w:rPr>
      </w:pPr>
      <w:r w:rsidRPr="009A7A50">
        <w:rPr>
          <w:sz w:val="16"/>
        </w:rPr>
        <w:t xml:space="preserve">In thinking about deterrence-based national security, </w:t>
      </w:r>
      <w:r w:rsidRPr="009A7A50">
        <w:rPr>
          <w:rStyle w:val="StyleUnderline"/>
        </w:rPr>
        <w:t>Israel must regard the country's nuclear and conventional threats as seamless and interwoven. This is because a recognizably capable and coherent conventional deterrent could prevent any too-sudden escalations to nuclear dimensions of conflict</w:t>
      </w:r>
      <w:r w:rsidRPr="009A7A50">
        <w:rPr>
          <w:sz w:val="16"/>
        </w:rPr>
        <w:t xml:space="preserve">, and because a similarly capable and coherent nuclear deterrent could best ensure that adversaries remain suitably reluctant to menace Israel's existence. Moreover, </w:t>
      </w:r>
      <w:r w:rsidRPr="009A7A50">
        <w:rPr>
          <w:rStyle w:val="StyleUnderline"/>
        </w:rPr>
        <w:t>because both interrelated forms of Israeli deterrence always require a presumption of enemy rationality</w:t>
      </w:r>
      <w:r w:rsidRPr="009A7A50">
        <w:rPr>
          <w:sz w:val="16"/>
        </w:rPr>
        <w:t xml:space="preserve"> – and because these enemies might not always conform to this reassuring presumption – </w:t>
      </w:r>
      <w:r w:rsidRPr="009A7A50">
        <w:rPr>
          <w:rStyle w:val="StyleUnderline"/>
        </w:rPr>
        <w:t xml:space="preserve">Israel will have to develop a far more conspicuous doctrine for dealing with prospectively non-rational adversaries. </w:t>
      </w:r>
      <w:r w:rsidRPr="009A7A50">
        <w:rPr>
          <w:sz w:val="16"/>
        </w:rPr>
        <w:t>While any such doctrine, inter alia, must include a broad variety of plausible preemption choices, there are conceivable circumstances wherein Israel's pertinent enemies would be judged irrational or potentially irrational, and where identifiable cost-effective preemption options no longer exist. At that eleventh-hour point of crisis, Israel's leaders would need to have ready certain still-promising security options other than deterrence (conventional or nuclear) or preemption.</w:t>
      </w:r>
    </w:p>
    <w:p w:rsidR="00B260CE" w:rsidRDefault="00B260CE" w:rsidP="00B260CE"/>
    <w:p w:rsidR="00B260CE" w:rsidRPr="00CA51DC" w:rsidRDefault="00B260CE" w:rsidP="00B260CE">
      <w:pPr>
        <w:pStyle w:val="Heading4"/>
      </w:pPr>
      <w:r>
        <w:t>Israel conventional readiness keeps Middle East conflicts from going nuclear</w:t>
      </w:r>
    </w:p>
    <w:p w:rsidR="00B260CE" w:rsidRDefault="00B260CE" w:rsidP="00B260CE">
      <w:pPr>
        <w:rPr>
          <w:rStyle w:val="Style13ptBold"/>
        </w:rPr>
      </w:pPr>
      <w:r>
        <w:t xml:space="preserve">Prof. Louis René </w:t>
      </w:r>
      <w:r w:rsidRPr="009A7A50">
        <w:rPr>
          <w:rStyle w:val="Style13ptBold"/>
        </w:rPr>
        <w:t>Beres in 2018</w:t>
      </w:r>
    </w:p>
    <w:p w:rsidR="00B260CE" w:rsidRPr="008E3BBC" w:rsidRDefault="00B260CE" w:rsidP="00B260CE">
      <w:r>
        <w:t>Emeritus Professor of International Law at Purdue and the author of twelve books and several hundred articles on nuclear strategy and nuclear war, Israel’s Nuclear and Conventional Deterrence, Begin Sadat Center for Strategic Studies, https://besacenter.org/wp-content/uploads/2018/05/814-Israeli-Deterrence-Beres-final.pdf</w:t>
      </w:r>
    </w:p>
    <w:p w:rsidR="00B260CE" w:rsidRPr="00CA51DC" w:rsidRDefault="00B260CE" w:rsidP="00B260CE">
      <w:pPr>
        <w:rPr>
          <w:rStyle w:val="StyleUnderline"/>
        </w:rPr>
      </w:pPr>
      <w:r w:rsidRPr="00CA51DC">
        <w:rPr>
          <w:sz w:val="16"/>
        </w:rPr>
        <w:t xml:space="preserve">In essence, </w:t>
      </w:r>
      <w:r w:rsidRPr="00CA51DC">
        <w:rPr>
          <w:rStyle w:val="StyleUnderline"/>
        </w:rPr>
        <w:t>a nuclear attack or nuclear war in the Middle East is never quite out of the question</w:t>
      </w:r>
      <w:r w:rsidRPr="00CA51DC">
        <w:rPr>
          <w:sz w:val="16"/>
        </w:rPr>
        <w:t xml:space="preserve">, even if Israel should remain the only nuclear weapons state in the region. But how is this possible? The answer lies in the irremediably complex and deeply nuanced structure of nuclear warfare possibilities, in the Middle East especially, but also anywhere that such conflict is logically possible. </w:t>
      </w:r>
      <w:r w:rsidRPr="00CA51DC">
        <w:rPr>
          <w:rStyle w:val="StyleUnderline"/>
        </w:rPr>
        <w:t>A bellum atomicum could arrive</w:t>
      </w:r>
      <w:r w:rsidRPr="00CA51DC">
        <w:rPr>
          <w:sz w:val="16"/>
        </w:rPr>
        <w:t xml:space="preserve"> in Israel not only as a "bolt-from-the-blue" enemy nuclear missile attack, but also </w:t>
      </w:r>
      <w:r w:rsidRPr="00CA51DC">
        <w:rPr>
          <w:rStyle w:val="StyleUnderline"/>
        </w:rPr>
        <w:t>as a result</w:t>
      </w:r>
      <w:r w:rsidRPr="00CA51DC">
        <w:rPr>
          <w:sz w:val="16"/>
        </w:rPr>
        <w:t xml:space="preserve">, intended or unwitting, </w:t>
      </w:r>
      <w:r w:rsidRPr="00CA51DC">
        <w:rPr>
          <w:rStyle w:val="StyleUnderline"/>
        </w:rPr>
        <w:t>of certain dynamic escalations.</w:t>
      </w:r>
      <w:r w:rsidRPr="00CA51DC">
        <w:rPr>
          <w:sz w:val="16"/>
        </w:rPr>
        <w:t xml:space="preserve"> </w:t>
      </w:r>
      <w:r w:rsidRPr="00CA51DC">
        <w:rPr>
          <w:rStyle w:val="StyleUnderline"/>
        </w:rPr>
        <w:t>If</w:t>
      </w:r>
      <w:r w:rsidRPr="00CA51DC">
        <w:rPr>
          <w:sz w:val="16"/>
        </w:rPr>
        <w:t xml:space="preserve">, for example, </w:t>
      </w:r>
      <w:r w:rsidRPr="00CA51DC">
        <w:rPr>
          <w:rStyle w:val="StyleUnderline"/>
        </w:rPr>
        <w:t>particular Arab/Islamic states or Iran were to begin hostilities by launching "only" conventional attacks upon Israel, Jerusalem could decide to respond</w:t>
      </w:r>
      <w:r w:rsidRPr="00CA51DC">
        <w:rPr>
          <w:sz w:val="16"/>
        </w:rPr>
        <w:t xml:space="preserve">, sooner or later, and foolishly or wisely, </w:t>
      </w:r>
      <w:r w:rsidRPr="00CA51DC">
        <w:rPr>
          <w:rStyle w:val="StyleUnderline"/>
        </w:rPr>
        <w:t>with precisely calculated and correspondingly graduated nuclear reprisals</w:t>
      </w:r>
      <w:r w:rsidRPr="00CA51DC">
        <w:rPr>
          <w:sz w:val="16"/>
        </w:rPr>
        <w:t xml:space="preserve">. Alternatively, </w:t>
      </w:r>
      <w:r w:rsidRPr="00CA51DC">
        <w:rPr>
          <w:rStyle w:val="StyleUnderline"/>
        </w:rPr>
        <w:t>if these enemy states were to commence conflict by releasing certain larger-scale conventional attacks upon Israel, Jerusalem's own conventional reprisals could then be met</w:t>
      </w:r>
      <w:r w:rsidRPr="00CA51DC">
        <w:rPr>
          <w:sz w:val="16"/>
        </w:rPr>
        <w:t xml:space="preserve">, at least some time in the future, </w:t>
      </w:r>
      <w:r w:rsidRPr="00CA51DC">
        <w:rPr>
          <w:rStyle w:val="StyleUnderline"/>
        </w:rPr>
        <w:t>with enemy nuclear counterstrikes</w:t>
      </w:r>
      <w:r w:rsidRPr="00CA51DC">
        <w:rPr>
          <w:sz w:val="16"/>
        </w:rPr>
        <w:t xml:space="preserve">. In the past, </w:t>
      </w:r>
      <w:r w:rsidRPr="00CA51DC">
        <w:rPr>
          <w:rStyle w:val="StyleUnderline"/>
        </w:rPr>
        <w:t xml:space="preserve">Israeli conventional preemptions have figured importantly in presumptive resolution of nuclear threat possibilities. </w:t>
      </w:r>
      <w:r w:rsidRPr="00CA51DC">
        <w:rPr>
          <w:sz w:val="16"/>
        </w:rPr>
        <w:t xml:space="preserve">If it hadn't been for Israel's earlier defensive first-strike operations against Iraq and Syria (Operations Opera and Orchard, respectively), the Middle East would likely already have suffered critically destabilizing impacts of Arab/Islamist nuclear forces. Looking back upon these unprecedented examples of anticipatory self-defense, </w:t>
      </w:r>
      <w:r w:rsidRPr="00CA51DC">
        <w:rPr>
          <w:rStyle w:val="StyleUnderline"/>
        </w:rPr>
        <w:t>Israel effectively ensured that assorted terror groups</w:t>
      </w:r>
      <w:r w:rsidRPr="00CA51DC">
        <w:rPr>
          <w:sz w:val="16"/>
        </w:rPr>
        <w:t xml:space="preserve"> (e.g., ISIS, al-Qaeda, Hamas, and Hezbollah) </w:t>
      </w:r>
      <w:r w:rsidRPr="00CA51DC">
        <w:rPr>
          <w:rStyle w:val="Emphasis"/>
        </w:rPr>
        <w:t>would not already have become nuclear</w:t>
      </w:r>
      <w:r w:rsidRPr="00CA51DC">
        <w:rPr>
          <w:sz w:val="16"/>
        </w:rPr>
        <w:t xml:space="preserve">. The largely unrecognized benefits of these extraordinary operations have affected not only Israel, but also the US and some of its allies. </w:t>
      </w:r>
      <w:r w:rsidRPr="00CA51DC">
        <w:rPr>
          <w:rStyle w:val="StyleUnderline"/>
        </w:rPr>
        <w:t>The regional future</w:t>
      </w:r>
      <w:r w:rsidRPr="00CA51DC">
        <w:rPr>
          <w:sz w:val="16"/>
        </w:rPr>
        <w:t xml:space="preserve">, however, </w:t>
      </w:r>
      <w:r w:rsidRPr="00CA51DC">
        <w:rPr>
          <w:rStyle w:val="Emphasis"/>
        </w:rPr>
        <w:t>is apt to become substantially less secure</w:t>
      </w:r>
      <w:r w:rsidRPr="00CA51DC">
        <w:rPr>
          <w:sz w:val="16"/>
        </w:rPr>
        <w:t xml:space="preserve">. With a still prospectively nuclear Iran, certain derivative risks of nuclear terrorism could become increasingly intolerable. Further, </w:t>
      </w:r>
      <w:r w:rsidRPr="00CA51DC">
        <w:rPr>
          <w:rStyle w:val="StyleUnderline"/>
        </w:rPr>
        <w:t>some of these newer risks might not stay reassuringly confined to the Middle East</w:t>
      </w:r>
      <w:r w:rsidRPr="00CA51DC">
        <w:rPr>
          <w:sz w:val="16"/>
        </w:rPr>
        <w:t xml:space="preserve">. Instead, in one form or other, they could "carry over" to scarcely well-protected American and/or European homelands. </w:t>
      </w:r>
      <w:r w:rsidRPr="00CA51DC">
        <w:rPr>
          <w:rStyle w:val="Emphasis"/>
        </w:rPr>
        <w:t>By maintaining a credible conventional deterrent, Israel could also expect to reduce its prospective exposure to eventual nuclear war fighting</w:t>
      </w:r>
      <w:r w:rsidRPr="00CA51DC">
        <w:rPr>
          <w:sz w:val="16"/>
        </w:rPr>
        <w:t xml:space="preserve">. </w:t>
      </w:r>
      <w:r w:rsidRPr="00CA51DC">
        <w:rPr>
          <w:rStyle w:val="StyleUnderline"/>
        </w:rPr>
        <w:t>A fully persuasive Israeli non-nuclear deterrent, at least to the extent that it could reliably prevent enemy conventional attacks, could thereby lower the country's overall risk of exposure to nuclear escalatory vulnerabilities.</w:t>
      </w:r>
      <w:r w:rsidRPr="00CA51DC">
        <w:rPr>
          <w:sz w:val="16"/>
        </w:rPr>
        <w:t xml:space="preserve"> More precisely, and in the exquisitely arcane lexicon of dialectical nuclear strategy</w:t>
      </w:r>
      <w:r w:rsidRPr="00CA51DC">
        <w:rPr>
          <w:rStyle w:val="StyleUnderline"/>
        </w:rPr>
        <w:t>, Israel could reap meaningful security gains by staying in conspicuously firm control of “escalation dominance.”</w:t>
      </w:r>
    </w:p>
    <w:p w:rsidR="00B260CE" w:rsidRDefault="00B260CE" w:rsidP="00B260CE"/>
    <w:p w:rsidR="00B260CE" w:rsidRPr="001306E7" w:rsidRDefault="00B260CE" w:rsidP="00B260CE">
      <w:pPr>
        <w:pStyle w:val="Heading4"/>
      </w:pPr>
      <w:r>
        <w:t>Try or die for deterrence- the only alternative is escalation</w:t>
      </w:r>
    </w:p>
    <w:p w:rsidR="00B260CE" w:rsidRDefault="00B260CE" w:rsidP="00B260CE">
      <w:pPr>
        <w:rPr>
          <w:rStyle w:val="Style13ptBold"/>
        </w:rPr>
      </w:pPr>
      <w:r>
        <w:t xml:space="preserve">Graham </w:t>
      </w:r>
      <w:r w:rsidRPr="00BD2651">
        <w:rPr>
          <w:rStyle w:val="Style13ptBold"/>
        </w:rPr>
        <w:t>Allison in 2016</w:t>
      </w:r>
    </w:p>
    <w:p w:rsidR="00B260CE" w:rsidRDefault="00B260CE" w:rsidP="00B260CE">
      <w:r>
        <w:t>Douglas Dillon Professor of Government, Harvard Kennedy School Member of the Board, Belfer Center Former Director, Belfer Center Faculty Affiliate, Future of Diplomacy Project; Why ISIS Fears Israel, Belfer Center @ Harvard Kennedy School of Government, https://www.belfercenter.org/publication/why-isis-fears-israel</w:t>
      </w:r>
    </w:p>
    <w:p w:rsidR="00B260CE" w:rsidRPr="001306E7" w:rsidRDefault="00B260CE" w:rsidP="00B260CE">
      <w:pPr>
        <w:rPr>
          <w:sz w:val="16"/>
        </w:rPr>
      </w:pPr>
      <w:r w:rsidRPr="001306E7">
        <w:rPr>
          <w:rStyle w:val="StyleUnderline"/>
        </w:rPr>
        <w:t>Israel sees Hezbollah as the “most severe threat</w:t>
      </w:r>
      <w:r w:rsidRPr="001306E7">
        <w:rPr>
          <w:sz w:val="16"/>
        </w:rPr>
        <w:t xml:space="preserve">.” A proxy of Iran, it has assembled an arsenal of more than one hundred thousand missiles and rockets aimed at Israel—many of them precision-guided with the ability to hit strategic targets, including the equivalent of the Pentagon in Tel Aviv. </w:t>
      </w:r>
      <w:r w:rsidRPr="001306E7">
        <w:rPr>
          <w:rStyle w:val="StyleUnderline"/>
        </w:rPr>
        <w:t>Hamas</w:t>
      </w:r>
      <w:r w:rsidRPr="001306E7">
        <w:rPr>
          <w:sz w:val="16"/>
        </w:rPr>
        <w:t xml:space="preserve">, whose charter pledges to “raise the banner of Allah over every inch of Palestine” occupied by “warmongering Jews,” </w:t>
      </w:r>
      <w:r w:rsidRPr="001306E7">
        <w:rPr>
          <w:rStyle w:val="StyleUnderline"/>
        </w:rPr>
        <w:t>stands second</w:t>
      </w:r>
      <w:r w:rsidRPr="001306E7">
        <w:rPr>
          <w:sz w:val="16"/>
        </w:rPr>
        <w:t xml:space="preserve"> among substates </w:t>
      </w:r>
      <w:r w:rsidRPr="001306E7">
        <w:rPr>
          <w:rStyle w:val="StyleUnderline"/>
        </w:rPr>
        <w:t>whose attacks must be deterred.</w:t>
      </w:r>
      <w:r w:rsidRPr="001306E7">
        <w:rPr>
          <w:sz w:val="16"/>
        </w:rPr>
        <w:t xml:space="preserve"> </w:t>
      </w:r>
      <w:r w:rsidRPr="001306E7">
        <w:rPr>
          <w:rStyle w:val="StyleUnderline"/>
        </w:rPr>
        <w:t>It has fought three wars against Israel in the past decade</w:t>
      </w:r>
      <w:r w:rsidRPr="001306E7">
        <w:rPr>
          <w:sz w:val="16"/>
        </w:rPr>
        <w:t xml:space="preserve">. During the Second Intifada, Hamas perfected the suicide bomb and used it to kill hundreds of Israeli civilians. Today, the group has thousands of rockets and is burrowing tunnels into Israeli territory for future attacks. (Israel has discovered a number of tunnels in recent months, each buried one hundred feet underground.) </w:t>
      </w:r>
      <w:r w:rsidRPr="001306E7">
        <w:rPr>
          <w:rStyle w:val="StyleUnderline"/>
        </w:rPr>
        <w:t>How does the IDF meet threats posed by these groups?</w:t>
      </w:r>
      <w:r w:rsidRPr="001306E7">
        <w:rPr>
          <w:sz w:val="16"/>
        </w:rPr>
        <w:t xml:space="preserve"> Not by direct attacks to degrade them; </w:t>
      </w:r>
      <w:r w:rsidRPr="001306E7">
        <w:rPr>
          <w:rStyle w:val="Emphasis"/>
        </w:rPr>
        <w:t>not by all-out war</w:t>
      </w:r>
      <w:r w:rsidRPr="001306E7">
        <w:rPr>
          <w:sz w:val="16"/>
        </w:rPr>
        <w:t xml:space="preserve"> to destroy them. </w:t>
      </w:r>
      <w:r w:rsidRPr="001306E7">
        <w:rPr>
          <w:rStyle w:val="Emphasis"/>
        </w:rPr>
        <w:t>Instead, it attempts to deter them.</w:t>
      </w:r>
      <w:r w:rsidRPr="001306E7">
        <w:rPr>
          <w:sz w:val="16"/>
        </w:rPr>
        <w:t xml:space="preserve"> As Yadlin explained, “Vis-a-vis Hamas and Hezbollah, we haven’t destroyed their capabilities, but we were able to establish deterrence. And this is basically because we hit them hard, and because the terrorists became . . . half-state entities. . . . The terrorists have discovered that when they are responsible for their economy, for education, for the life of their people, suddenly they are not that daring to use terror all day.” Of course, deterrence is not the only strand in Israel’s strategy to counter its enemies. Full-spectrum prevention of terrorist attacks includes detection (deep penetration to identify threats), defense (such as the Iron Dome missile-defense system and secure walls or fences on all borders) and decisive defeat (when, despite best efforts, attackers succeed). While many states, including the United States, invest heavily in similar efforts, </w:t>
      </w:r>
      <w:r w:rsidRPr="001306E7">
        <w:rPr>
          <w:rStyle w:val="Emphasis"/>
        </w:rPr>
        <w:t>Israel is unique in its placing deterrence at the core of its counterterrorism strategy.</w:t>
      </w:r>
      <w:r>
        <w:rPr>
          <w:rStyle w:val="Emphasis"/>
        </w:rPr>
        <w:t xml:space="preserve"> </w:t>
      </w:r>
      <w:r w:rsidRPr="001306E7">
        <w:rPr>
          <w:rStyle w:val="StyleUnderline"/>
        </w:rPr>
        <w:t>The IDF accepts the fact that this strategy sometimes fails</w:t>
      </w:r>
      <w:r w:rsidRPr="001306E7">
        <w:rPr>
          <w:sz w:val="16"/>
        </w:rPr>
        <w:t xml:space="preserve">. When it does, Israeli citizens die. </w:t>
      </w:r>
      <w:r w:rsidRPr="001306E7">
        <w:rPr>
          <w:rStyle w:val="StyleUnderline"/>
        </w:rPr>
        <w:t xml:space="preserve">But Israel’s national-security community still considers </w:t>
      </w:r>
      <w:r w:rsidRPr="001306E7">
        <w:rPr>
          <w:rStyle w:val="Emphasis"/>
        </w:rPr>
        <w:t>deterrence better than any feasible alternative</w:t>
      </w:r>
      <w:r w:rsidRPr="001306E7">
        <w:rPr>
          <w:rStyle w:val="StyleUnderline"/>
        </w:rPr>
        <w:t xml:space="preserve"> for meeting threats</w:t>
      </w:r>
      <w:r w:rsidRPr="001306E7">
        <w:rPr>
          <w:sz w:val="16"/>
        </w:rPr>
        <w:t xml:space="preserve"> posed by its substate adversaries. And after each conflict, the IDF has redoubled efforts to establish a new level of deterrence.</w:t>
      </w:r>
    </w:p>
    <w:p w:rsidR="00B260CE" w:rsidRDefault="00B260CE" w:rsidP="00B260CE"/>
    <w:p w:rsidR="00B260CE" w:rsidRDefault="00B260CE" w:rsidP="00B260CE"/>
    <w:p w:rsidR="00B260CE" w:rsidRPr="003D5A63" w:rsidRDefault="00B260CE" w:rsidP="00B260CE">
      <w:pPr>
        <w:pStyle w:val="Heading4"/>
      </w:pPr>
      <w:r w:rsidRPr="003D5A63">
        <w:t>Israeli deterrence key de-escalate all fronts in the Middle East</w:t>
      </w:r>
    </w:p>
    <w:p w:rsidR="00B260CE" w:rsidRPr="007F0A98" w:rsidRDefault="00B260CE" w:rsidP="00B260CE">
      <w:pPr>
        <w:rPr>
          <w:rFonts w:asciiTheme="majorHAnsi" w:hAnsiTheme="majorHAnsi" w:cstheme="majorHAnsi"/>
        </w:rPr>
      </w:pPr>
      <w:r w:rsidRPr="003D5A63">
        <w:rPr>
          <w:rStyle w:val="Style13ptBold"/>
        </w:rPr>
        <w:t>Graham 16</w:t>
      </w:r>
      <w:r w:rsidRPr="007F0A98">
        <w:rPr>
          <w:rFonts w:asciiTheme="majorHAnsi" w:hAnsiTheme="majorHAnsi" w:cstheme="majorHAnsi"/>
          <w:b/>
          <w:sz w:val="26"/>
          <w:szCs w:val="26"/>
        </w:rPr>
        <w:t xml:space="preserve"> </w:t>
      </w:r>
      <w:r w:rsidRPr="007F0A98">
        <w:rPr>
          <w:rFonts w:asciiTheme="majorHAnsi" w:hAnsiTheme="majorHAnsi" w:cstheme="majorHAnsi"/>
        </w:rPr>
        <w:t xml:space="preserve">(Allison Graham; Professor of Government, Harvard Kennedy School, Belfer Center Former Director; “Why ISIS Fears Israel”; 8/8/2016; Harvard-Kennedy School, Belfer Center; </w:t>
      </w:r>
      <w:hyperlink r:id="rId15" w:history="1">
        <w:r w:rsidRPr="007F0A98">
          <w:rPr>
            <w:rStyle w:val="Hyperlink"/>
            <w:rFonts w:asciiTheme="majorHAnsi" w:hAnsiTheme="majorHAnsi" w:cstheme="majorHAnsi"/>
          </w:rPr>
          <w:t>https://www.belfercenter.org/publication/why-isis-fears-israel</w:t>
        </w:r>
      </w:hyperlink>
      <w:r w:rsidRPr="007F0A98">
        <w:rPr>
          <w:rFonts w:asciiTheme="majorHAnsi" w:hAnsiTheme="majorHAnsi" w:cstheme="majorHAnsi"/>
        </w:rPr>
        <w:t>)//Garfield-Ben</w:t>
      </w:r>
    </w:p>
    <w:p w:rsidR="00B260CE" w:rsidRPr="007F0A98" w:rsidRDefault="00B260CE" w:rsidP="00B260CE">
      <w:pPr>
        <w:rPr>
          <w:rFonts w:asciiTheme="majorHAnsi" w:hAnsiTheme="majorHAnsi" w:cstheme="majorHAnsi"/>
          <w:u w:val="single"/>
        </w:rPr>
      </w:pPr>
      <w:r w:rsidRPr="007F0A98">
        <w:rPr>
          <w:rStyle w:val="StyleUnderline"/>
          <w:rFonts w:asciiTheme="majorHAnsi" w:hAnsiTheme="majorHAnsi" w:cstheme="majorHAnsi"/>
        </w:rPr>
        <w:t>Israeli strategists ask all of these questions—and struggle with uncomfortable solutions. They have concluded that, however imperfect, deterrence is the best option. Indeed, the IDF believes that it is successfully deterring adversaries along all azimuths: states (Iran, Lebanon and Syria), substates (Hezbollah and Hamas) and even terrorist organizations (ISIS, Palestinian Islamic Jihad and Al Qaeda–linked groups). Israeli strategists reject the consensus view in Washington that ISIS is an ominous threat to “the entire civilized world.” In contrast to President Obama’s argument that ISIS should be the “top priority” for the IDF, it is just one more terrorist group—one that does not even make the top half of Israel’s threat matrix.</w:t>
      </w:r>
      <w:r w:rsidRPr="007F0A98">
        <w:rPr>
          <w:rFonts w:asciiTheme="majorHAnsi" w:hAnsiTheme="majorHAnsi" w:cstheme="majorHAnsi"/>
          <w:sz w:val="16"/>
        </w:rPr>
        <w:t xml:space="preserve"> As former chief of military intelligence Amos Yadlin provocatively put it, “At the end of the day, we are talking about several thousand unrestrained terrorists riding pickup trucks and firing with Kalashnikovs and machine guns.” The American counterterrorism debate has largely ignored Israeli calculus. Washington is generally averse to learning from others, and Israel’s security establishment, until recently, was reticent about revealing its thinking. That changed last August when, for the first time in the IDF’s history, Chief of General Staff Lt. Gen. Gadi Eizenkot published an unclassified version of the IDF defense doctrine. But because the document appeared only in Hebrew, it has remained largely unknown in the American strategic community. To make it accessible, Harvard Kennedy School’s Belfer Center for Science and International Affairs recently posted an English translation of the document. </w:t>
      </w:r>
      <w:r w:rsidRPr="007F0A98">
        <w:rPr>
          <w:rStyle w:val="StyleUnderline"/>
          <w:rFonts w:asciiTheme="majorHAnsi" w:hAnsiTheme="majorHAnsi" w:cstheme="majorHAnsi"/>
        </w:rPr>
        <w:t xml:space="preserve">The “IDF Strategy” document discusses in detail how to deter terrorist groups, specifically Hezbollah and Hamas. In the U.S. policy lexicon, Hezbollah and Hamas are labeled “terrorists.” The IDF calls them “substate organizations.” Substate actors have headquarters, hold territory and govern populations. Thus they present targets of value, making them vulnerable, like states, to a combination of “general deterrence” and “specific deterrence.” General deterrence is achieved by maintaining overwhelming military superiority and earning a reputation like that of the Godfather. The Godfather “takes everything personal.” As his consigliere observed, “If a bolt of lightning hit a friend of his the old man would take it personal. . . . Accidents don’t happen to people who take accidents as a personal insult.” In Eizenkot’s words, Israel must be seen as “an unpredictable enemy that can react in a very severe way.” </w:t>
      </w:r>
      <w:r w:rsidRPr="007F0A98">
        <w:rPr>
          <w:rFonts w:asciiTheme="majorHAnsi" w:hAnsiTheme="majorHAnsi" w:cstheme="majorHAnsi"/>
          <w:sz w:val="16"/>
        </w:rPr>
        <w:t xml:space="preserve">Specific deterrence is tailored to each enemy and focuses on particular actions. It requires “an ongoing analysis of the enemy’s characteristics, considerations, capabilities, identity, and decision making processes.” </w:t>
      </w:r>
      <w:r w:rsidRPr="007F0A98">
        <w:rPr>
          <w:rStyle w:val="StyleUnderline"/>
          <w:rFonts w:asciiTheme="majorHAnsi" w:hAnsiTheme="majorHAnsi" w:cstheme="majorHAnsi"/>
        </w:rPr>
        <w:t xml:space="preserve">Israel seeks to influence the “calculations” of its enemies directly by persuading them of “the futility of continuing to fight” and reminding them of the “outcome of previous confrontations.” </w:t>
      </w:r>
      <w:r w:rsidRPr="007F0A98">
        <w:rPr>
          <w:rFonts w:asciiTheme="majorHAnsi" w:hAnsiTheme="majorHAnsi" w:cstheme="majorHAnsi"/>
          <w:sz w:val="16"/>
        </w:rPr>
        <w:t xml:space="preserve">The IDF constantly worries about whether its deterrent is sufficiently strong. It works daily to ensure that it meets each and every condition required for success. Red lines are clearly, publicly and repeatedly announced by top Israeli officials not only in Hebrew, but also in Arabic. Israel’s capability to enforce these red lines is demonstrated by “building a force that is partially visible to the enemy.” </w:t>
      </w:r>
      <w:r w:rsidRPr="007F0A98">
        <w:rPr>
          <w:rStyle w:val="Emphasis"/>
          <w:rFonts w:asciiTheme="majorHAnsi" w:hAnsiTheme="majorHAnsi" w:cstheme="majorHAnsi"/>
        </w:rPr>
        <w:t>Credibility is enhanced by taking “limited offensive actions to signal that the ‘rules of the game’ have been broken</w:t>
      </w:r>
      <w:r w:rsidRPr="007F0A98">
        <w:rPr>
          <w:rStyle w:val="StyleUnderline"/>
          <w:rFonts w:asciiTheme="majorHAnsi" w:hAnsiTheme="majorHAnsi" w:cstheme="majorHAnsi"/>
        </w:rPr>
        <w:t xml:space="preserve">.” And it is careful to withhold punishment otherwise. (Indeed, Israeli policymakers have occasionally chosen not only to avoid punishment but to reward good behavior, for example, in supporting the reconstruction of Gaza even though Hamas uses some of the material Israel supplies to build tunnels and rockets.) </w:t>
      </w:r>
      <w:r w:rsidRPr="007F0A98">
        <w:rPr>
          <w:rFonts w:asciiTheme="majorHAnsi" w:hAnsiTheme="majorHAnsi" w:cstheme="majorHAnsi"/>
          <w:sz w:val="16"/>
        </w:rPr>
        <w:t xml:space="preserve">Israel sees Hezbollah as the “most severe threat.” A proxy of Iran, it has assembled an arsenal of more than one hundred thousand missiles and rockets aimed at Israel—many of them precision-guided with the ability to hit strategic targets, including the equivalent of the Pentagon in Tel Aviv. Hamas, whose charter pledges to “raise the banner of Allah over every inch of Palestine” occupied by “warmongering Jews,” stands second among substates whose attacks must be deterred. It has fought three wars against Israel in the past decade. During the Second Intifada, Hamas perfected the suicide bomb and used it to kill hundreds of Israeli civilians. Today, the group has thousands of rockets and is burrowing tunnels into Israeli territory for future attacks. (Israel has discovered a number of tunnels in recent months, each buried one hundred feet underground.) </w:t>
      </w:r>
      <w:r w:rsidRPr="007F0A98">
        <w:rPr>
          <w:rStyle w:val="Emphasis"/>
          <w:rFonts w:asciiTheme="majorHAnsi" w:hAnsiTheme="majorHAnsi" w:cstheme="majorHAnsi"/>
        </w:rPr>
        <w:t xml:space="preserve">How does the IDF meet threats posed by these groups? Not by direct attacks to degrade them; not by all-out war to destroy them. Instead, it attempts to deter them. As Yadlin explained, </w:t>
      </w:r>
      <w:r w:rsidRPr="007F0A98">
        <w:rPr>
          <w:rFonts w:asciiTheme="majorHAnsi" w:hAnsiTheme="majorHAnsi" w:cstheme="majorHAnsi"/>
          <w:sz w:val="16"/>
        </w:rPr>
        <w:t xml:space="preserve">“Vis-a-vis Hamas and Hezbollah, we haven’t destroyed their capabilities, but we were able to establish deterrence. </w:t>
      </w:r>
      <w:r w:rsidRPr="007F0A98">
        <w:rPr>
          <w:rStyle w:val="StyleUnderline"/>
          <w:rFonts w:asciiTheme="majorHAnsi" w:hAnsiTheme="majorHAnsi" w:cstheme="majorHAnsi"/>
        </w:rPr>
        <w:t xml:space="preserve">And this is basically because we hit them hard, and because the terrorists became . . . half-state entities. . . . The terrorists have discovered that when they are responsible for their economy, for education, for the life of their people, suddenly they are not that daring to use terror all day.” </w:t>
      </w:r>
      <w:r w:rsidRPr="007F0A98">
        <w:rPr>
          <w:rFonts w:asciiTheme="majorHAnsi" w:hAnsiTheme="majorHAnsi" w:cstheme="majorHAnsi"/>
          <w:sz w:val="16"/>
        </w:rPr>
        <w:t xml:space="preserve">Of course, deterrence is not the only strand in Israel’s strategy to counter its enemies. </w:t>
      </w:r>
      <w:r w:rsidRPr="007F0A98">
        <w:rPr>
          <w:rStyle w:val="StyleUnderline"/>
          <w:rFonts w:asciiTheme="majorHAnsi" w:hAnsiTheme="majorHAnsi" w:cstheme="majorHAnsi"/>
        </w:rPr>
        <w:t xml:space="preserve">Full-spectrum prevention of terrorist attacks includes detection (deep penetration to identify threats), defense (such as the Iron Dome missile-defense system and secure walls or fences on all borders) and decisive defeat (when, despite best efforts, attackers succeed). While many states, including the United States, invest heavily in similar efforts, Israel is unique in its placing deterrence at the core of its counterterrorism strategy. </w:t>
      </w:r>
      <w:r w:rsidRPr="007F0A98">
        <w:rPr>
          <w:rFonts w:asciiTheme="majorHAnsi" w:hAnsiTheme="majorHAnsi" w:cstheme="majorHAnsi"/>
          <w:sz w:val="16"/>
        </w:rPr>
        <w:t xml:space="preserve">The IDF accepts the fact that this strategy sometimes fails. When it does, Israeli citizens die. But Israel’s national-security community still considers deterrence better than any feasible alternative for meeting threats posed by its substate adversaries. And after each conflict, the IDF has redoubled efforts to establish a new level of deterrence. Israeli security professionals readily admit that they cannot successfully deter all terrorists. In particular, lone wolves who conduct terrorist attacks with little preparation remain a persistent, unsolved problem. Only days before the Orlando attack, Israel experienced its own lone-wolf attack in which two Palestinian cousins using homemade guns killed four civilians at an upscale shopping mall in Tel Aviv. Israel’s security establishment has tried to deter future lone-wolf terrorists by demolishing the attackers’ homes and taking other punitive actions against their families and communities. Nonetheless, Eizenkot noted recently, “I have to stress the fact that there is virtually no way to stop every terrorist planning a stabbing attack.” To meet the threat of ISIS today, the IDF is following essentially the same script. Officials have been reticent about discussing details of the strategy in public, but its outlines are clear in the IDF doctrine, and senior Israeli military officials confirmed this reading of the strategy in recent off-the-record meetings. In stark contrast with the United States, Israel sees ISIS as just one more armed group fighting in Syria alongside Al Qaeda and other terrorist affiliates. For each of these adversaries, as well as for state actors including Iran and Assad, Israel has conveyed three “red lines”: no attacks on Israel; no transfer of advanced conventional weapons (namely precision-guided missiles and rockets) to terrorist groups that threaten Israel; and no transfer of chemical weapons to terrorist groups. The “dozens” of Israeli airstrikes in Syria that Prime Minister Netanyahu recently acknowledged are calculated components of a strategy that reminds all adversaries of the cost of even minor violations of its rules. It was no accident that Israel reportedly killed a prominent Iranian general last year on the Syrian Golan Heights as he surveilled the Israeli border, planning strikes on Israel. Nor was it coincidental that Israel reportedly killed Hezbollah operations officer Samir Kuntar in December—after Israel discovered him plotting attacks on Israelis. On its immediate border, Israel faces two ISIS affiliates: WilayatSinai (Sinai Province) on the Egyptian peninsula, and the Yarmouk Martyrs Brigade on the Syrian side of the Golan Heights. While both are small, their proximity and firepower concern Israeli military leaders. Despite their capability to attack at a moment’s notice, both have exercised restraint. Since declaring allegiance to ISIS in November 2014, WilayatSinaihas focused primarily on fighting the Egyptian security forces, not Israel. Its most noteworthy success was the downing of a Russian airliner in the Sinai in October 2015, which did not kill or injure any Israelis. On the Golan, the Yarmouk Brigade controls a ten-square-kilometer area where some forty thousand civilians live. Despite the fact that the group stands, as one Israeli newspaper put it, “several hundred meters away from reaching Israeli school buses,” it has not conducted a single attack against Israel. Israeli strategists emphasize relevant similarities between ISIS, Hamas and Hezbollah: each controls territory, attempts to govern a population and, therefore, has something to lose. Even though ISIS propaganda recently declared in flawless Hebrew that “soon there will not be one Jew left in Jerusalem,” the groups have largely refrained from attacking Israel. The reason, according to Eizenkot’s predecessor, Benny Gantz, is that “they would lose,” and in doing so risk their population and assets. ISIS leaders appear to have heard this message. As a German journalist who was embedded with ISIS in 2014 explained, “The only country ISIS fears is Israel. They told me they know the Israeli army is too strong for them.” </w:t>
      </w:r>
      <w:r w:rsidRPr="007F0A98">
        <w:rPr>
          <w:rStyle w:val="StyleUnderline"/>
          <w:rFonts w:asciiTheme="majorHAnsi" w:hAnsiTheme="majorHAnsi" w:cstheme="majorHAnsi"/>
        </w:rPr>
        <w:t>Could the United States deter ISIS? At least one of President Obama’s speechwriters thought so. At the National Counterterrorism Center in December, the president directed his remarks to ISIS leaders: “We’re sending a message: If you target Americans, you will have no safe haven.”</w:t>
      </w:r>
      <w:r w:rsidRPr="007F0A98">
        <w:rPr>
          <w:rFonts w:asciiTheme="majorHAnsi" w:hAnsiTheme="majorHAnsi" w:cstheme="majorHAnsi"/>
          <w:sz w:val="16"/>
        </w:rPr>
        <w:t xml:space="preserve"> If I were teaching Strategy 101 next semester, this statement would lead my weekly quiz. </w:t>
      </w:r>
      <w:r w:rsidRPr="007F0A98">
        <w:rPr>
          <w:rStyle w:val="StyleUnderline"/>
          <w:rFonts w:asciiTheme="majorHAnsi" w:hAnsiTheme="majorHAnsi" w:cstheme="majorHAnsi"/>
        </w:rPr>
        <w:t>The assignment would simply reproduce the quote and say: “Assess.” Any student unable to explain why the president’s threat fails to satisfy the elementary requirements for successful deterrence would not receive a passing grade.</w:t>
      </w:r>
      <w:r w:rsidRPr="007F0A98">
        <w:rPr>
          <w:rFonts w:asciiTheme="majorHAnsi" w:hAnsiTheme="majorHAnsi" w:cstheme="majorHAnsi"/>
          <w:sz w:val="16"/>
        </w:rPr>
        <w:t xml:space="preserve"> Obama made this threat just days after ISIS’s attack in Paris, which killed 130 people. His objective was to dissuade ISIS leaders from ordering a similar attack on the United States. </w:t>
      </w:r>
      <w:r w:rsidRPr="007F0A98">
        <w:rPr>
          <w:rStyle w:val="StyleUnderline"/>
          <w:rFonts w:asciiTheme="majorHAnsi" w:hAnsiTheme="majorHAnsi" w:cstheme="majorHAnsi"/>
        </w:rPr>
        <w:t>If you attack us, the president warned, America will respond by attacking you. Students of deterrence would remind Obama that he is already conducting a campaign of air strikes and special-operations raids that he says aims to kill ISIS’s leaders and destroy the organization—before they attack the homeland. Moreover, he has argued at length why, he believes, the current campaign includes everything the United States can productively do to destroy ISIS. Thus, his attempt to deter ISIS by threatening more rings hollow.</w:t>
      </w:r>
    </w:p>
    <w:p w:rsidR="00B260CE" w:rsidRPr="003D5A63" w:rsidRDefault="00B260CE" w:rsidP="00B260CE"/>
    <w:p w:rsidR="00B260CE" w:rsidRPr="00082342" w:rsidRDefault="00B260CE" w:rsidP="00B260CE">
      <w:pPr>
        <w:rPr>
          <w:rFonts w:asciiTheme="minorHAnsi" w:hAnsiTheme="minorHAnsi"/>
        </w:rPr>
      </w:pPr>
    </w:p>
    <w:p w:rsidR="00B260CE" w:rsidRPr="00082342" w:rsidRDefault="00B260CE" w:rsidP="00B260CE">
      <w:pPr>
        <w:rPr>
          <w:rStyle w:val="StyleUnderline"/>
          <w:rFonts w:asciiTheme="minorHAnsi" w:hAnsiTheme="minorHAnsi"/>
        </w:rPr>
      </w:pPr>
    </w:p>
    <w:p w:rsidR="00B260CE" w:rsidRDefault="00B260CE" w:rsidP="00B260CE">
      <w:pPr>
        <w:pStyle w:val="Heading2"/>
      </w:pPr>
      <w:r>
        <w:t>***Hardline Policy Bad***</w:t>
      </w:r>
    </w:p>
    <w:p w:rsidR="00B260CE" w:rsidRPr="00486F1B" w:rsidRDefault="00B260CE" w:rsidP="00B260CE">
      <w:pPr>
        <w:pStyle w:val="Heading3"/>
      </w:pPr>
      <w:r>
        <w:t>Arms Sales key</w:t>
      </w:r>
    </w:p>
    <w:p w:rsidR="00B260CE" w:rsidRDefault="00B260CE" w:rsidP="00B260CE">
      <w:pPr>
        <w:rPr>
          <w:rFonts w:asciiTheme="minorHAnsi" w:hAnsiTheme="minorHAnsi"/>
        </w:rPr>
      </w:pPr>
    </w:p>
    <w:p w:rsidR="00B260CE" w:rsidRDefault="00B260CE" w:rsidP="00B260CE">
      <w:pPr>
        <w:rPr>
          <w:rFonts w:asciiTheme="minorHAnsi" w:hAnsiTheme="minorHAnsi"/>
        </w:rPr>
      </w:pPr>
    </w:p>
    <w:p w:rsidR="00B260CE" w:rsidRPr="00082342" w:rsidRDefault="00B260CE" w:rsidP="00B260CE">
      <w:pPr>
        <w:pStyle w:val="Heading4"/>
        <w:rPr>
          <w:rFonts w:asciiTheme="minorHAnsi" w:hAnsiTheme="minorHAnsi"/>
        </w:rPr>
      </w:pPr>
      <w:r w:rsidRPr="00082342">
        <w:rPr>
          <w:rFonts w:asciiTheme="minorHAnsi" w:hAnsiTheme="minorHAnsi"/>
        </w:rPr>
        <w:t>US arms sales embolden recipients to pursue more aggressive tactics and increase conflict</w:t>
      </w:r>
    </w:p>
    <w:p w:rsidR="00B260CE" w:rsidRPr="00082342" w:rsidRDefault="00B260CE" w:rsidP="00B260CE">
      <w:pPr>
        <w:rPr>
          <w:rFonts w:asciiTheme="minorHAnsi" w:hAnsiTheme="minorHAnsi"/>
        </w:rPr>
      </w:pPr>
      <w:r w:rsidRPr="00082342">
        <w:rPr>
          <w:rStyle w:val="Style13ptBold"/>
          <w:rFonts w:asciiTheme="minorHAnsi" w:hAnsiTheme="minorHAnsi"/>
        </w:rPr>
        <w:t>Thrall and Dorminey 18</w:t>
      </w:r>
      <w:r w:rsidRPr="00082342">
        <w:rPr>
          <w:rFonts w:asciiTheme="minorHAnsi" w:hAnsiTheme="minorHAnsi"/>
        </w:rPr>
        <w:t xml:space="preserve"> [Trevor Thrall is a senior fellow for the Cato’s Institute’s Defense and Foreign Policy Department, with expertise in international security and the politics of American national security, and Caroline Dorminey was a policy analyst in defense and foreign policy studies at the Cato Institute,“Risky Business: The Role of Arms Sales in U.S. Foreign Policy,” Cato Institute 3-13-2018 https://www.cato.org/publications/policy-analysis/risky-business-role-arms-sales-us-foreign-policy] 7-1-2019 //AT</w:t>
      </w:r>
    </w:p>
    <w:p w:rsidR="00B260CE" w:rsidRPr="00082342" w:rsidRDefault="00B260CE" w:rsidP="00B260CE">
      <w:pPr>
        <w:rPr>
          <w:rFonts w:asciiTheme="minorHAnsi" w:hAnsiTheme="minorHAnsi"/>
          <w:sz w:val="16"/>
        </w:rPr>
      </w:pPr>
      <w:r w:rsidRPr="00082342">
        <w:rPr>
          <w:rFonts w:asciiTheme="minorHAnsi" w:hAnsiTheme="minorHAnsi"/>
          <w:sz w:val="16"/>
        </w:rPr>
        <w:t xml:space="preserve">Regional Effects. </w:t>
      </w:r>
      <w:r w:rsidRPr="00082342">
        <w:rPr>
          <w:rStyle w:val="StyleUnderline"/>
          <w:rFonts w:asciiTheme="minorHAnsi" w:hAnsiTheme="minorHAnsi"/>
        </w:rPr>
        <w:t xml:space="preserve">Arms sales </w:t>
      </w:r>
      <w:r w:rsidRPr="00082342">
        <w:rPr>
          <w:rFonts w:asciiTheme="minorHAnsi" w:hAnsiTheme="minorHAnsi"/>
          <w:sz w:val="16"/>
        </w:rPr>
        <w:t xml:space="preserve">do not just affect the recipient nation; they also </w:t>
      </w:r>
      <w:r w:rsidRPr="00082342">
        <w:rPr>
          <w:rStyle w:val="StyleUnderline"/>
          <w:rFonts w:asciiTheme="minorHAnsi" w:hAnsiTheme="minorHAnsi"/>
        </w:rPr>
        <w:t>affect the local balance of power, often causing ripple effects throughout the region</w:t>
      </w:r>
      <w:r w:rsidRPr="00082342">
        <w:rPr>
          <w:rFonts w:asciiTheme="minorHAnsi" w:hAnsiTheme="minorHAnsi"/>
          <w:sz w:val="16"/>
        </w:rPr>
        <w:t xml:space="preserve">. Though advocates of arms sales trumpet their stabilizing influence, as we have noted above, </w:t>
      </w:r>
      <w:r w:rsidRPr="00082342">
        <w:rPr>
          <w:rStyle w:val="Emphasis"/>
          <w:rFonts w:asciiTheme="minorHAnsi" w:hAnsiTheme="minorHAnsi"/>
        </w:rPr>
        <w:t>arms sales often lead to greater tension, less stability, and more conflict</w:t>
      </w:r>
      <w:r w:rsidRPr="00082342">
        <w:rPr>
          <w:rFonts w:asciiTheme="minorHAnsi" w:hAnsiTheme="minorHAnsi"/>
          <w:sz w:val="16"/>
        </w:rPr>
        <w:t xml:space="preserve">. Because of this — and the complementary problem of weapons dispersion </w:t>
      </w:r>
      <w:r w:rsidRPr="00082342">
        <w:rPr>
          <w:rStyle w:val="StyleUnderline"/>
          <w:rFonts w:asciiTheme="minorHAnsi" w:hAnsiTheme="minorHAnsi"/>
        </w:rPr>
        <w:t>— the regional impact of arms sales is less predictable and more problematic than advocates acknowledge</w:t>
      </w:r>
      <w:r w:rsidRPr="00082342">
        <w:rPr>
          <w:rFonts w:asciiTheme="minorHAnsi" w:hAnsiTheme="minorHAnsi"/>
          <w:sz w:val="16"/>
        </w:rPr>
        <w:t xml:space="preserve">. Instability, Violence, and Conflict. First, </w:t>
      </w:r>
      <w:r w:rsidRPr="00082342">
        <w:rPr>
          <w:rStyle w:val="StyleUnderline"/>
          <w:rFonts w:asciiTheme="minorHAnsi" w:hAnsiTheme="minorHAnsi"/>
        </w:rPr>
        <w:t>arms sales can make conflict more likely</w:t>
      </w:r>
      <w:r w:rsidRPr="00082342">
        <w:rPr>
          <w:rFonts w:asciiTheme="minorHAnsi" w:hAnsiTheme="minorHAnsi"/>
          <w:sz w:val="16"/>
        </w:rPr>
        <w:t xml:space="preserve">.79 This may occur because </w:t>
      </w:r>
      <w:r w:rsidRPr="00082342">
        <w:rPr>
          <w:rStyle w:val="Emphasis"/>
          <w:rFonts w:asciiTheme="minorHAnsi" w:hAnsiTheme="minorHAnsi"/>
        </w:rPr>
        <w:t>recipients of new weapons feel more confident about launching attacks</w:t>
      </w:r>
      <w:r w:rsidRPr="00082342">
        <w:rPr>
          <w:rFonts w:asciiTheme="minorHAnsi" w:hAnsiTheme="minorHAnsi"/>
          <w:sz w:val="16"/>
        </w:rPr>
        <w:t xml:space="preserve"> or because ch</w:t>
      </w:r>
      <w:r w:rsidRPr="00082342">
        <w:rPr>
          <w:rStyle w:val="StyleUnderline"/>
          <w:rFonts w:asciiTheme="minorHAnsi" w:hAnsiTheme="minorHAnsi"/>
        </w:rPr>
        <w:t>anges in the local balance of power can fuel tensions</w:t>
      </w:r>
      <w:r w:rsidRPr="00082342">
        <w:rPr>
          <w:rFonts w:asciiTheme="minorHAnsi" w:hAnsiTheme="minorHAnsi"/>
          <w:sz w:val="16"/>
        </w:rPr>
        <w:t xml:space="preserve"> and promote preventive strikes by others. A study of arms sales from 1950 to 1995, for example, found that although arms sales appeared to have some restraining effect on major-power allies, they had the opposite effect in other cases, and concluded that “</w:t>
      </w:r>
      <w:r w:rsidRPr="00082342">
        <w:rPr>
          <w:rStyle w:val="StyleUnderline"/>
          <w:rFonts w:asciiTheme="minorHAnsi" w:hAnsiTheme="minorHAnsi"/>
        </w:rPr>
        <w:t>increased arms transfers from major powers make states significantly more likely to be militarized dispute initiators</w:t>
      </w:r>
      <w:r w:rsidRPr="00082342">
        <w:rPr>
          <w:rFonts w:asciiTheme="minorHAnsi" w:hAnsiTheme="minorHAnsi"/>
          <w:sz w:val="16"/>
        </w:rPr>
        <w:t xml:space="preserve">.”80 Another study focused on sub-Saharan Africa from 1967 to 1997 found that “arms transfers are significant and positive predictors of increased probability of war.”81 Recent history provides supporting evidence for these findings: since 2011, Saudi Arabia, the leading buyer of American weapons, has intervened to varying degrees in Yemen, Tunisia, Syria, and Qatar. Second, arms sales can also prolong and intensify ongoing conflicts and erode rather than promote regional stability. Few governments, and fewer insurgencies, have large enough weapons stocks to fight for long without resupply.82 </w:t>
      </w:r>
      <w:r w:rsidRPr="00082342">
        <w:rPr>
          <w:rStyle w:val="StyleUnderline"/>
          <w:rFonts w:asciiTheme="minorHAnsi" w:hAnsiTheme="minorHAnsi"/>
        </w:rPr>
        <w:t>The tendency of external powers to arm the side they support</w:t>
      </w:r>
      <w:r w:rsidRPr="00082342">
        <w:rPr>
          <w:rFonts w:asciiTheme="minorHAnsi" w:hAnsiTheme="minorHAnsi"/>
          <w:sz w:val="16"/>
        </w:rPr>
        <w:t xml:space="preserve">, however understandable strategically, </w:t>
      </w:r>
      <w:r w:rsidRPr="00082342">
        <w:rPr>
          <w:rStyle w:val="Emphasis"/>
          <w:rFonts w:asciiTheme="minorHAnsi" w:hAnsiTheme="minorHAnsi"/>
        </w:rPr>
        <w:t>has the inevitable result of allowing the conflict to continue at a higher level of intensity</w:t>
      </w:r>
      <w:r w:rsidRPr="00082342">
        <w:rPr>
          <w:rFonts w:asciiTheme="minorHAnsi" w:hAnsiTheme="minorHAnsi"/>
          <w:sz w:val="16"/>
        </w:rPr>
        <w:t xml:space="preserve"> than would otherwise be the case. As one study of arms sales to Africa notes, “Weapons imports are essential additives in this recipe for armed conflict and carnage.”83 Third, this dynamic appears to be particularly troublesome with respect to internal conflicts. Jennifer Erickson, for example, found that recipients of major conventional weapons are 70 percent more likely to engage in internal conflicts than other states. Though halting arms sales alone is not a panacea for peace and stability, </w:t>
      </w:r>
      <w:r w:rsidRPr="00082342">
        <w:rPr>
          <w:rStyle w:val="StyleUnderline"/>
          <w:rFonts w:asciiTheme="minorHAnsi" w:hAnsiTheme="minorHAnsi"/>
        </w:rPr>
        <w:t>arms embargoes can help lessen the destructiveness of combat</w:t>
      </w:r>
      <w:r w:rsidRPr="00082342">
        <w:rPr>
          <w:rFonts w:asciiTheme="minorHAnsi" w:hAnsiTheme="minorHAnsi"/>
          <w:sz w:val="16"/>
        </w:rPr>
        <w:t xml:space="preserve"> in both civil and interstate wars simply by restricting access to the means of violence.84 Finally, because of their effects on both interstate and internal conflict, </w:t>
      </w:r>
      <w:r w:rsidRPr="00082342">
        <w:rPr>
          <w:rStyle w:val="StyleUnderline"/>
          <w:rFonts w:asciiTheme="minorHAnsi" w:hAnsiTheme="minorHAnsi"/>
        </w:rPr>
        <w:t>arms sales can also erode rather than promote regional stability</w:t>
      </w:r>
      <w:r w:rsidRPr="00082342">
        <w:rPr>
          <w:rFonts w:asciiTheme="minorHAnsi" w:hAnsiTheme="minorHAnsi"/>
          <w:sz w:val="16"/>
        </w:rPr>
        <w:t xml:space="preserve">. As noted in the previous section, where the United States seeks to manage regional balances of power, </w:t>
      </w:r>
      <w:r w:rsidRPr="00082342">
        <w:rPr>
          <w:rStyle w:val="StyleUnderline"/>
          <w:rFonts w:asciiTheme="minorHAnsi" w:hAnsiTheme="minorHAnsi"/>
        </w:rPr>
        <w:t>arms</w:t>
      </w:r>
      <w:r w:rsidRPr="00082342">
        <w:rPr>
          <w:rFonts w:asciiTheme="minorHAnsi" w:hAnsiTheme="minorHAnsi"/>
          <w:sz w:val="16"/>
        </w:rPr>
        <w:t xml:space="preserve"> </w:t>
      </w:r>
      <w:r w:rsidRPr="00082342">
        <w:rPr>
          <w:rStyle w:val="StyleUnderline"/>
          <w:rFonts w:asciiTheme="minorHAnsi" w:hAnsiTheme="minorHAnsi"/>
        </w:rPr>
        <w:t xml:space="preserve">sales often create tension, whether because the American role in the region threatens others or because </w:t>
      </w:r>
      <w:r w:rsidRPr="00082342">
        <w:rPr>
          <w:rStyle w:val="Emphasis"/>
          <w:rFonts w:asciiTheme="minorHAnsi" w:hAnsiTheme="minorHAnsi"/>
        </w:rPr>
        <w:t>American clients feel emboldened</w:t>
      </w:r>
      <w:r w:rsidRPr="00082342">
        <w:rPr>
          <w:rFonts w:asciiTheme="minorHAnsi" w:hAnsiTheme="minorHAnsi"/>
          <w:sz w:val="16"/>
        </w:rPr>
        <w:t xml:space="preserve">. The Middle East, for example, has seesawed between violence and tense standoffs for the past many decades, at first because of Cold War competition and more recently because of the American war on terror. The notion that increased U.S. arms sales since 9/11 made the Middle East more stable is far-fetched to say the least. Similarly, though many argue that American security commitments to countries like Japan, Taiwan, and South Korea have produced greater stability, there is a strong case to be made that the opposite is now true. American support of South Korea has driven North Korea to develop nuclear weapons; the presence of U.S. missile defense systems in South Korea has aggravated China, and American support of Taiwan produces continual tension between the two powers.85 </w:t>
      </w:r>
    </w:p>
    <w:p w:rsidR="00B260CE" w:rsidRDefault="00B260CE" w:rsidP="00B260CE">
      <w:pPr>
        <w:rPr>
          <w:rFonts w:asciiTheme="minorHAnsi" w:hAnsiTheme="minorHAnsi"/>
        </w:rPr>
      </w:pPr>
    </w:p>
    <w:p w:rsidR="00B260CE" w:rsidRDefault="00B260CE" w:rsidP="00B260CE">
      <w:pPr>
        <w:pStyle w:val="Heading3"/>
      </w:pPr>
      <w:r>
        <w:t>Hardline = Escalation</w:t>
      </w:r>
    </w:p>
    <w:p w:rsidR="00B260CE" w:rsidRPr="00A04861" w:rsidRDefault="00B260CE" w:rsidP="00B260CE"/>
    <w:p w:rsidR="00B260CE" w:rsidRPr="00082342" w:rsidRDefault="00B260CE" w:rsidP="00B260CE">
      <w:pPr>
        <w:pStyle w:val="Heading4"/>
        <w:rPr>
          <w:rFonts w:asciiTheme="minorHAnsi" w:hAnsiTheme="minorHAnsi"/>
        </w:rPr>
      </w:pPr>
      <w:r>
        <w:rPr>
          <w:rFonts w:asciiTheme="minorHAnsi" w:hAnsiTheme="minorHAnsi"/>
        </w:rPr>
        <w:t>Hardline policy risks tensions with Iran- proxy conflicts like Syria would escalate</w:t>
      </w:r>
    </w:p>
    <w:p w:rsidR="00B260CE" w:rsidRPr="00082342" w:rsidRDefault="00B260CE" w:rsidP="00B260CE">
      <w:pPr>
        <w:rPr>
          <w:rFonts w:asciiTheme="minorHAnsi" w:hAnsiTheme="minorHAnsi"/>
        </w:rPr>
      </w:pPr>
      <w:r w:rsidRPr="00082342">
        <w:rPr>
          <w:rFonts w:asciiTheme="minorHAnsi" w:hAnsiTheme="minorHAnsi"/>
          <w:b/>
        </w:rPr>
        <w:t>Harel 18</w:t>
      </w:r>
      <w:r w:rsidRPr="00082342">
        <w:rPr>
          <w:rFonts w:asciiTheme="minorHAnsi" w:hAnsiTheme="minorHAnsi"/>
        </w:rPr>
        <w:t xml:space="preserve"> </w:t>
      </w:r>
      <w:r w:rsidRPr="00082342">
        <w:rPr>
          <w:rFonts w:asciiTheme="minorHAnsi" w:hAnsiTheme="minorHAnsi"/>
          <w:sz w:val="16"/>
          <w:szCs w:val="16"/>
        </w:rPr>
        <w:t>(Amos Harel. Expert on military and defense. “Israel vs. Iran: Winds of War in Jerusalem – With Backing From Washington”. May 1</w:t>
      </w:r>
      <w:r w:rsidRPr="00082342">
        <w:rPr>
          <w:rFonts w:asciiTheme="minorHAnsi" w:hAnsiTheme="minorHAnsi"/>
          <w:sz w:val="16"/>
          <w:szCs w:val="16"/>
          <w:vertAlign w:val="superscript"/>
        </w:rPr>
        <w:t>st</w:t>
      </w:r>
      <w:r w:rsidRPr="00082342">
        <w:rPr>
          <w:rFonts w:asciiTheme="minorHAnsi" w:hAnsiTheme="minorHAnsi"/>
          <w:sz w:val="16"/>
          <w:szCs w:val="16"/>
        </w:rPr>
        <w:t xml:space="preserve">, 2018. Haaretz. </w:t>
      </w:r>
      <w:hyperlink r:id="rId16" w:history="1">
        <w:r w:rsidRPr="00082342">
          <w:rPr>
            <w:rStyle w:val="Hyperlink"/>
            <w:rFonts w:asciiTheme="minorHAnsi" w:hAnsiTheme="minorHAnsi"/>
            <w:sz w:val="16"/>
            <w:szCs w:val="16"/>
          </w:rPr>
          <w:t>https://www.haaretz.com/israel-news/israel-vs-iran-winds-of-war-in-jerusalem-with-backing-from-washington-1.6036140</w:t>
        </w:r>
      </w:hyperlink>
      <w:r w:rsidRPr="00082342">
        <w:rPr>
          <w:rFonts w:asciiTheme="minorHAnsi" w:hAnsiTheme="minorHAnsi"/>
          <w:sz w:val="16"/>
          <w:szCs w:val="16"/>
        </w:rPr>
        <w:t>. Lowell-KY)</w:t>
      </w:r>
    </w:p>
    <w:p w:rsidR="00B260CE" w:rsidRPr="00082342" w:rsidRDefault="00B260CE" w:rsidP="00B260CE">
      <w:pPr>
        <w:rPr>
          <w:rFonts w:asciiTheme="minorHAnsi" w:hAnsiTheme="minorHAnsi"/>
          <w:sz w:val="16"/>
        </w:rPr>
      </w:pPr>
      <w:r w:rsidRPr="00082342">
        <w:rPr>
          <w:rFonts w:asciiTheme="minorHAnsi" w:hAnsiTheme="minorHAnsi"/>
          <w:sz w:val="16"/>
        </w:rPr>
        <w:t xml:space="preserve">After the attack on Syria attributed to Israel on Sunday night, at least the fifth since September, there seems to be little room for doubt. </w:t>
      </w:r>
      <w:r w:rsidRPr="00082342">
        <w:rPr>
          <w:rStyle w:val="Emphasis"/>
          <w:rFonts w:asciiTheme="minorHAnsi" w:hAnsiTheme="minorHAnsi"/>
        </w:rPr>
        <w:t xml:space="preserve">Israel is determined to uproot the Iranian military presence from Syria. </w:t>
      </w:r>
      <w:r w:rsidRPr="00082342">
        <w:rPr>
          <w:rStyle w:val="StyleUnderline"/>
          <w:rFonts w:asciiTheme="minorHAnsi" w:hAnsiTheme="minorHAnsi"/>
        </w:rPr>
        <w:t>Following the</w:t>
      </w:r>
      <w:r w:rsidRPr="00082342">
        <w:rPr>
          <w:rFonts w:asciiTheme="minorHAnsi" w:hAnsiTheme="minorHAnsi"/>
          <w:sz w:val="16"/>
        </w:rPr>
        <w:t xml:space="preserve"> previous </w:t>
      </w:r>
      <w:r w:rsidRPr="00082342">
        <w:rPr>
          <w:rStyle w:val="StyleUnderline"/>
          <w:rFonts w:asciiTheme="minorHAnsi" w:hAnsiTheme="minorHAnsi"/>
        </w:rPr>
        <w:t>attack at the T4 airbase by Homs</w:t>
      </w:r>
      <w:r w:rsidRPr="00082342">
        <w:rPr>
          <w:rFonts w:asciiTheme="minorHAnsi" w:hAnsiTheme="minorHAnsi"/>
          <w:sz w:val="16"/>
        </w:rPr>
        <w:t xml:space="preserve"> on April 9, in which 14 people died including seven members of the Iranian Revolutionary Guard Corps, </w:t>
      </w:r>
      <w:r w:rsidRPr="00082342">
        <w:rPr>
          <w:rStyle w:val="StyleUnderline"/>
          <w:rFonts w:asciiTheme="minorHAnsi" w:hAnsiTheme="minorHAnsi"/>
        </w:rPr>
        <w:t>Iran threatened severe retaliation.</w:t>
      </w:r>
      <w:r w:rsidRPr="00082342">
        <w:rPr>
          <w:rFonts w:asciiTheme="minorHAnsi" w:hAnsiTheme="minorHAnsi"/>
          <w:sz w:val="16"/>
        </w:rPr>
        <w:t xml:space="preserve"> Israel's defense establishment braced accordingly, but nothing has happened so far. Instead, now </w:t>
      </w:r>
      <w:r w:rsidRPr="00082342">
        <w:rPr>
          <w:rStyle w:val="StyleUnderline"/>
          <w:rFonts w:asciiTheme="minorHAnsi" w:hAnsiTheme="minorHAnsi"/>
        </w:rPr>
        <w:t xml:space="preserve">there has been another belligerent move against Iran's interests in Syria. </w:t>
      </w:r>
      <w:r w:rsidRPr="00082342">
        <w:rPr>
          <w:rFonts w:asciiTheme="minorHAnsi" w:hAnsiTheme="minorHAnsi"/>
          <w:sz w:val="16"/>
        </w:rPr>
        <w:t xml:space="preserve">Alleged Israeli strikes in Syria Based on Syrian reports, the raid on military targets between Hama and Aleppo in Syria's north caused powerful explosions – one media outlet reported that the intensity was akin to a small earthquake. Some were killed, apparently Syrian soldiers and pro-Iranian Shiite militia people. Last week the TV network CNN reported that American and Israeli espionage are closely watching the movement of Iranian arms into Syria that could be used to "close accounts" with Israel. The attack on Sunday night – at this time, with such force – could attest that a major weapons cache was hit. In turn, that could attest to an attempt to foil a potential Iranian reaction. The confrontation with Iran in Israel's north is direct: Israel drew a line in the sand, and is prepared to enforce it with force. Since the </w:t>
      </w:r>
      <w:r w:rsidRPr="00082342">
        <w:rPr>
          <w:rStyle w:val="StyleUnderline"/>
          <w:rFonts w:asciiTheme="minorHAnsi" w:hAnsiTheme="minorHAnsi"/>
        </w:rPr>
        <w:t>Iranians object</w:t>
      </w:r>
      <w:r w:rsidRPr="00082342">
        <w:rPr>
          <w:rFonts w:asciiTheme="minorHAnsi" w:hAnsiTheme="minorHAnsi"/>
          <w:sz w:val="16"/>
        </w:rPr>
        <w:t xml:space="preserve"> to both </w:t>
      </w:r>
      <w:r w:rsidRPr="00082342">
        <w:rPr>
          <w:rStyle w:val="StyleUnderline"/>
          <w:rFonts w:asciiTheme="minorHAnsi" w:hAnsiTheme="minorHAnsi"/>
        </w:rPr>
        <w:t>Israel's prohibition on its presence and the means Israel is employing</w:t>
      </w:r>
      <w:r w:rsidRPr="00082342">
        <w:rPr>
          <w:rFonts w:asciiTheme="minorHAnsi" w:hAnsiTheme="minorHAnsi"/>
          <w:sz w:val="16"/>
        </w:rPr>
        <w:t xml:space="preserve">, and in the absence of a mediator between the sides, </w:t>
      </w:r>
      <w:r w:rsidRPr="00082342">
        <w:rPr>
          <w:rStyle w:val="Emphasis"/>
          <w:rFonts w:asciiTheme="minorHAnsi" w:hAnsiTheme="minorHAnsi"/>
        </w:rPr>
        <w:t xml:space="preserve">this conflict could yet escalate. </w:t>
      </w:r>
      <w:r w:rsidRPr="00082342">
        <w:rPr>
          <w:rFonts w:asciiTheme="minorHAnsi" w:hAnsiTheme="minorHAnsi"/>
          <w:sz w:val="16"/>
        </w:rPr>
        <w:t xml:space="preserve">The week is young. Afraid of provoking Trump Over the last year, two trends have become evident in the Middle East: Syrian President Bashar Assad camp won the bloody civil war in Syria, and the U.S. is scaling back its presence in the region. Even its recent punitive attack against the Assad regime felt like a symbolic gesture of farewell. Meanwhile, two other trends are taking shape: </w:t>
      </w:r>
      <w:r w:rsidRPr="00082342">
        <w:rPr>
          <w:rStyle w:val="StyleUnderline"/>
          <w:rFonts w:asciiTheme="minorHAnsi" w:hAnsiTheme="minorHAnsi"/>
        </w:rPr>
        <w:t>Israel's effort to expel Iran from Syria</w:t>
      </w:r>
      <w:r w:rsidRPr="00082342">
        <w:rPr>
          <w:rFonts w:asciiTheme="minorHAnsi" w:hAnsiTheme="minorHAnsi"/>
          <w:sz w:val="16"/>
        </w:rPr>
        <w:t xml:space="preserve">, and </w:t>
      </w:r>
      <w:r w:rsidRPr="00082342">
        <w:rPr>
          <w:rStyle w:val="StyleUnderline"/>
          <w:rFonts w:asciiTheme="minorHAnsi" w:hAnsiTheme="minorHAnsi"/>
        </w:rPr>
        <w:t>Washington</w:t>
      </w:r>
      <w:r w:rsidRPr="00082342">
        <w:rPr>
          <w:rFonts w:asciiTheme="minorHAnsi" w:hAnsiTheme="minorHAnsi"/>
          <w:sz w:val="16"/>
        </w:rPr>
        <w:t xml:space="preserve"> preparing for a resolution to </w:t>
      </w:r>
      <w:r w:rsidRPr="00082342">
        <w:rPr>
          <w:rStyle w:val="StyleUnderline"/>
          <w:rFonts w:asciiTheme="minorHAnsi" w:hAnsiTheme="minorHAnsi"/>
        </w:rPr>
        <w:t>ditch the nuclear agreement between Iran and the powers</w:t>
      </w:r>
      <w:r w:rsidRPr="00082342">
        <w:rPr>
          <w:rFonts w:asciiTheme="minorHAnsi" w:hAnsiTheme="minorHAnsi"/>
          <w:sz w:val="16"/>
        </w:rPr>
        <w:t xml:space="preserve">, which should happen around May 12. Prime Minister Benjamin Netanyahu's government seems to tie between these last two trends. The thinking is that Iran is restraining itself from reacting against Israel for its latest alleged moves in Syria, because it's afraid of making a mistake that would provoke U.S. rage. According to that view, U.S. President Donald Trump could respond to escalation between Iran and Israel by abandoning the nuclear agreement even earlier, and later, it might even attack the Iranian nuclear sites itself (which would be incalculably more painful than a theoretical Israeli attack). The authorities in Tehran are also worried about various threats at home, from financial crisis to stormy protests. The requisite ostensible conclusion is that Israel can continue to flail at Iranians in Syria as it pleases. Indeed the U.S. is behaving very differently than during the Obama days. Secretary of State Mike </w:t>
      </w:r>
      <w:r w:rsidRPr="00082342">
        <w:rPr>
          <w:rStyle w:val="StyleUnderline"/>
          <w:rFonts w:asciiTheme="minorHAnsi" w:hAnsiTheme="minorHAnsi"/>
        </w:rPr>
        <w:t xml:space="preserve">Pompeo came to Israel </w:t>
      </w:r>
      <w:r w:rsidRPr="00082342">
        <w:rPr>
          <w:rFonts w:asciiTheme="minorHAnsi" w:hAnsiTheme="minorHAnsi"/>
          <w:sz w:val="16"/>
        </w:rPr>
        <w:t xml:space="preserve">upon taking the job and took off for Jordan </w:t>
      </w:r>
      <w:r w:rsidRPr="00082342">
        <w:rPr>
          <w:rStyle w:val="StyleUnderline"/>
          <w:rFonts w:asciiTheme="minorHAnsi" w:hAnsiTheme="minorHAnsi"/>
        </w:rPr>
        <w:t>just before the first</w:t>
      </w:r>
      <w:r w:rsidRPr="00082342">
        <w:rPr>
          <w:rFonts w:asciiTheme="minorHAnsi" w:hAnsiTheme="minorHAnsi"/>
          <w:sz w:val="16"/>
        </w:rPr>
        <w:t xml:space="preserve"> reports came in about the </w:t>
      </w:r>
      <w:r w:rsidRPr="00082342">
        <w:rPr>
          <w:rStyle w:val="StyleUnderline"/>
          <w:rFonts w:asciiTheme="minorHAnsi" w:hAnsiTheme="minorHAnsi"/>
        </w:rPr>
        <w:t>Israeli attacks in Syria.</w:t>
      </w:r>
      <w:r w:rsidRPr="00082342">
        <w:rPr>
          <w:rFonts w:asciiTheme="minorHAnsi" w:hAnsiTheme="minorHAnsi"/>
          <w:sz w:val="16"/>
        </w:rPr>
        <w:t xml:space="preserve"> Concurrently, Trump and Netanyahu talked by phone, reportedly also discussing Iran. </w:t>
      </w:r>
      <w:r w:rsidRPr="00082342">
        <w:rPr>
          <w:rStyle w:val="StyleUnderline"/>
          <w:rFonts w:asciiTheme="minorHAnsi" w:hAnsiTheme="minorHAnsi"/>
        </w:rPr>
        <w:t>That is a clear back-wind from Washington for the winds of war blowing in Jerusalem.</w:t>
      </w:r>
      <w:r w:rsidRPr="00082342">
        <w:rPr>
          <w:rFonts w:asciiTheme="minorHAnsi" w:hAnsiTheme="minorHAnsi"/>
          <w:sz w:val="16"/>
        </w:rPr>
        <w:t xml:space="preserve"> One might think that if Pompeo could only have stayed in Israel a few more hours, they'd have suggested he clamber into a cockpit and fire some missiles himself. Meanwhile, </w:t>
      </w:r>
      <w:r w:rsidRPr="00082342">
        <w:rPr>
          <w:rStyle w:val="StyleUnderline"/>
          <w:rFonts w:asciiTheme="minorHAnsi" w:hAnsiTheme="minorHAnsi"/>
        </w:rPr>
        <w:t>Netanyahu</w:t>
      </w:r>
      <w:r w:rsidRPr="00082342">
        <w:rPr>
          <w:rFonts w:asciiTheme="minorHAnsi" w:hAnsiTheme="minorHAnsi"/>
          <w:sz w:val="16"/>
        </w:rPr>
        <w:t xml:space="preserve">, as we wrote some weeks ago, is in a particularly Trumpian mood, quite different from his normal behavior. His interest in security incidents has trumped even his preoccupation with political infighting within the coalition. He </w:t>
      </w:r>
      <w:r w:rsidRPr="00082342">
        <w:rPr>
          <w:rStyle w:val="StyleUnderline"/>
          <w:rFonts w:asciiTheme="minorHAnsi" w:hAnsiTheme="minorHAnsi"/>
        </w:rPr>
        <w:t>is prepared to undertake uncharacteristic risks, bordering on gambling.</w:t>
      </w:r>
      <w:r w:rsidRPr="00082342">
        <w:rPr>
          <w:rFonts w:asciiTheme="minorHAnsi" w:hAnsiTheme="minorHAnsi"/>
          <w:sz w:val="16"/>
        </w:rPr>
        <w:t xml:space="preserve"> Unusually, </w:t>
      </w:r>
      <w:r w:rsidRPr="00082342">
        <w:rPr>
          <w:rStyle w:val="StyleUnderline"/>
          <w:rFonts w:asciiTheme="minorHAnsi" w:hAnsiTheme="minorHAnsi"/>
        </w:rPr>
        <w:t>the defense establishment is with him</w:t>
      </w:r>
      <w:r w:rsidRPr="00082342">
        <w:rPr>
          <w:rFonts w:asciiTheme="minorHAnsi" w:hAnsiTheme="minorHAnsi"/>
          <w:sz w:val="16"/>
        </w:rPr>
        <w:t xml:space="preserve">. In contrast to the dramatic argument over bombing nuclear sites in Iran at the start of the decade, this time </w:t>
      </w:r>
      <w:r w:rsidRPr="00082342">
        <w:rPr>
          <w:rStyle w:val="StyleUnderline"/>
          <w:rFonts w:asciiTheme="minorHAnsi" w:hAnsiTheme="minorHAnsi"/>
        </w:rPr>
        <w:t xml:space="preserve">Israel's defense chiefs are leading a </w:t>
      </w:r>
      <w:r w:rsidRPr="00082342">
        <w:rPr>
          <w:rStyle w:val="Emphasis"/>
          <w:rFonts w:asciiTheme="minorHAnsi" w:hAnsiTheme="minorHAnsi"/>
        </w:rPr>
        <w:t>hard, aggressive line regarding Iran</w:t>
      </w:r>
      <w:r w:rsidRPr="00082342">
        <w:rPr>
          <w:rStyle w:val="StyleUnderline"/>
          <w:rFonts w:asciiTheme="minorHAnsi" w:hAnsiTheme="minorHAnsi"/>
        </w:rPr>
        <w:t xml:space="preserve">'s presence in Syria. </w:t>
      </w:r>
      <w:r w:rsidRPr="00082342">
        <w:rPr>
          <w:rFonts w:asciiTheme="minorHAnsi" w:hAnsiTheme="minorHAnsi"/>
          <w:sz w:val="16"/>
        </w:rPr>
        <w:t xml:space="preserve">The annoying but necessary question this morning is what happens if an Israeli move fails. True, Iran doesn't want to annoy the U.S. right now. It is invested in protecting its nuclear program from yet more pressures, and is concerned about exposing its forces to harm in Syria. A fight in Syria wouldn't suit the Russians either as they set about stabilizing Assad's regime. But </w:t>
      </w:r>
      <w:r w:rsidRPr="00082342">
        <w:rPr>
          <w:rStyle w:val="StyleUnderline"/>
          <w:rFonts w:asciiTheme="minorHAnsi" w:hAnsiTheme="minorHAnsi"/>
        </w:rPr>
        <w:t>Israel's calculations could go completely haywire if the flames in Syria blaze out of control, and if Iran decides</w:t>
      </w:r>
      <w:r w:rsidRPr="00082342">
        <w:rPr>
          <w:rFonts w:asciiTheme="minorHAnsi" w:hAnsiTheme="minorHAnsi"/>
          <w:sz w:val="16"/>
        </w:rPr>
        <w:t xml:space="preserve">, in contrast to assessments, </w:t>
      </w:r>
      <w:r w:rsidRPr="00082342">
        <w:rPr>
          <w:rStyle w:val="StyleUnderline"/>
          <w:rFonts w:asciiTheme="minorHAnsi" w:hAnsiTheme="minorHAnsi"/>
        </w:rPr>
        <w:t>to toss Hezbollah into the conflagration</w:t>
      </w:r>
      <w:r w:rsidRPr="00082342">
        <w:rPr>
          <w:rFonts w:asciiTheme="minorHAnsi" w:hAnsiTheme="minorHAnsi"/>
          <w:sz w:val="16"/>
        </w:rPr>
        <w:t xml:space="preserve">, for example after the Lebanese elections scheduled for May 6. Hezbollah has gained extensive operational experience in Syria. </w:t>
      </w:r>
      <w:r w:rsidRPr="00082342">
        <w:rPr>
          <w:rStyle w:val="StyleUnderline"/>
          <w:rFonts w:asciiTheme="minorHAnsi" w:hAnsiTheme="minorHAnsi"/>
        </w:rPr>
        <w:t>It has an arsenal of more than 100,000 missiles and rockets</w:t>
      </w:r>
      <w:r w:rsidRPr="00082342">
        <w:rPr>
          <w:rFonts w:asciiTheme="minorHAnsi" w:hAnsiTheme="minorHAnsi"/>
          <w:sz w:val="16"/>
        </w:rPr>
        <w:t xml:space="preserve">. Hezbollah certainly isn't stronger than the Israel Defense Forces, but </w:t>
      </w:r>
      <w:r w:rsidRPr="00082342">
        <w:rPr>
          <w:rStyle w:val="StyleUnderline"/>
          <w:rFonts w:asciiTheme="minorHAnsi" w:hAnsiTheme="minorHAnsi"/>
        </w:rPr>
        <w:t>in the event of war, it could wreak real damage on the Israeli home front, and ground fighting</w:t>
      </w:r>
      <w:r w:rsidRPr="00082342">
        <w:rPr>
          <w:rFonts w:asciiTheme="minorHAnsi" w:hAnsiTheme="minorHAnsi"/>
          <w:sz w:val="16"/>
        </w:rPr>
        <w:t xml:space="preserve"> in Lebanon </w:t>
      </w:r>
      <w:r w:rsidRPr="00082342">
        <w:rPr>
          <w:rStyle w:val="StyleUnderline"/>
          <w:rFonts w:asciiTheme="minorHAnsi" w:hAnsiTheme="minorHAnsi"/>
        </w:rPr>
        <w:t>would cost the Israeli army dearly. A conflict like that could drag in Hamas in Gaza</w:t>
      </w:r>
      <w:r w:rsidRPr="00082342">
        <w:rPr>
          <w:rFonts w:asciiTheme="minorHAnsi" w:hAnsiTheme="minorHAnsi"/>
          <w:sz w:val="16"/>
        </w:rPr>
        <w:t xml:space="preserve">, as Defense Minister Avigdor Lieberman has warned time and again (there seems to be a discrepancy between the confident tones emanating from Jerusalem, including Lieberman's, in public, and their actual fears). So far </w:t>
      </w:r>
      <w:r w:rsidRPr="00082342">
        <w:rPr>
          <w:rStyle w:val="StyleUnderline"/>
          <w:rFonts w:asciiTheme="minorHAnsi" w:hAnsiTheme="minorHAnsi"/>
        </w:rPr>
        <w:t>Israel has managed to establish and maintain coordination with the Russian air force to prevent friction in the Syrian skies. But</w:t>
      </w:r>
      <w:r w:rsidRPr="00082342">
        <w:rPr>
          <w:rFonts w:asciiTheme="minorHAnsi" w:hAnsiTheme="minorHAnsi"/>
          <w:sz w:val="16"/>
        </w:rPr>
        <w:t xml:space="preserve"> couldn't </w:t>
      </w:r>
      <w:r w:rsidRPr="00082342">
        <w:rPr>
          <w:rStyle w:val="StyleUnderline"/>
          <w:rFonts w:asciiTheme="minorHAnsi" w:hAnsiTheme="minorHAnsi"/>
        </w:rPr>
        <w:t xml:space="preserve">Moscow decide at some point that it's sick of receiving diktats from Jerusalem? </w:t>
      </w:r>
      <w:r w:rsidRPr="00082342">
        <w:rPr>
          <w:rFonts w:asciiTheme="minorHAnsi" w:hAnsiTheme="minorHAnsi"/>
          <w:sz w:val="16"/>
        </w:rPr>
        <w:t>Israel has a justifiable purpose in Syria. Iran's presence is developing into dangerous potential that could weigh on the IDF in the future. Even so, this morning, questions beg to be asked. Is the blanket goal of expelling all Iranian forces from Syria even attainable, as the prime minister, defense minister and chief of staff seem to think? Are they taking into account that things can go wrong, to the point of a broader conflict that will exact a far heavier price? There has been no real public discussion on this so far, nor has dispute surfaced over the policy taking shape in the north – not in government, and not among the top security brass.</w:t>
      </w:r>
    </w:p>
    <w:p w:rsidR="00B260CE" w:rsidRDefault="00B260CE" w:rsidP="00B260CE">
      <w:pPr>
        <w:pStyle w:val="Heading4"/>
        <w:rPr>
          <w:rStyle w:val="StyleUnderline"/>
          <w:rFonts w:asciiTheme="minorHAnsi" w:eastAsiaTheme="minorHAnsi" w:hAnsiTheme="minorHAnsi" w:cstheme="minorBidi"/>
          <w:b w:val="0"/>
          <w:iCs w:val="0"/>
        </w:rPr>
      </w:pPr>
    </w:p>
    <w:p w:rsidR="00B260CE" w:rsidRPr="00082342" w:rsidRDefault="00B260CE" w:rsidP="00B260CE">
      <w:pPr>
        <w:pStyle w:val="Heading4"/>
        <w:rPr>
          <w:rFonts w:asciiTheme="minorHAnsi" w:hAnsiTheme="minorHAnsi"/>
        </w:rPr>
      </w:pPr>
      <w:r w:rsidRPr="00082342">
        <w:rPr>
          <w:rFonts w:asciiTheme="minorHAnsi" w:hAnsiTheme="minorHAnsi"/>
        </w:rPr>
        <w:t>US military aid to Israel emboldens Israeli hardliners- independently causes escalation of Israeli-Hamas conflict</w:t>
      </w:r>
    </w:p>
    <w:p w:rsidR="00B260CE" w:rsidRPr="00082342" w:rsidRDefault="00B260CE" w:rsidP="00B260CE">
      <w:pPr>
        <w:rPr>
          <w:rStyle w:val="Style13ptBold"/>
          <w:rFonts w:asciiTheme="minorHAnsi" w:hAnsiTheme="minorHAnsi"/>
          <w:b w:val="0"/>
          <w:bCs w:val="0"/>
        </w:rPr>
      </w:pPr>
      <w:r w:rsidRPr="00082342">
        <w:rPr>
          <w:rStyle w:val="Style13ptBold"/>
          <w:rFonts w:asciiTheme="minorHAnsi" w:hAnsiTheme="minorHAnsi"/>
        </w:rPr>
        <w:t xml:space="preserve">Dorsey ’18 </w:t>
      </w:r>
      <w:r w:rsidRPr="00082342">
        <w:rPr>
          <w:rStyle w:val="Style13ptBold"/>
          <w:rFonts w:asciiTheme="minorHAnsi" w:hAnsiTheme="minorHAnsi"/>
          <w:b w:val="0"/>
          <w:bCs w:val="0"/>
        </w:rPr>
        <w:t>(Jason, a senior fellow at the S. Rajaratnam School of International Studies at Singapore’s Nanyang Technological University, a syndicated columnist, US Spurring Instability in the Middle East, The Globalist, July 31, 2018, https://www.theglobalist.com/middle-east-conflict-oil-united-states/)CN</w:t>
      </w:r>
    </w:p>
    <w:p w:rsidR="00B260CE" w:rsidRPr="00082342" w:rsidRDefault="00B260CE" w:rsidP="00B260CE">
      <w:pPr>
        <w:rPr>
          <w:rStyle w:val="StyleUnderline"/>
          <w:rFonts w:asciiTheme="minorHAnsi" w:hAnsiTheme="minorHAnsi"/>
        </w:rPr>
      </w:pPr>
      <w:r w:rsidRPr="00082342">
        <w:rPr>
          <w:rStyle w:val="StyleUnderline"/>
          <w:rFonts w:asciiTheme="minorHAnsi" w:hAnsiTheme="minorHAnsi"/>
        </w:rPr>
        <w:t>Multiple Middle Eastern disputes are threatening to spill out of control</w:t>
      </w:r>
      <w:r w:rsidRPr="004013DC">
        <w:rPr>
          <w:rFonts w:asciiTheme="minorHAnsi" w:hAnsiTheme="minorHAnsi"/>
          <w:sz w:val="14"/>
        </w:rPr>
        <w:t xml:space="preserve">. </w:t>
      </w:r>
      <w:r w:rsidRPr="00082342">
        <w:rPr>
          <w:rStyle w:val="Emphasis"/>
          <w:rFonts w:asciiTheme="minorHAnsi" w:hAnsiTheme="minorHAnsi"/>
        </w:rPr>
        <w:t xml:space="preserve">This is largely due to the changed role of the United States. </w:t>
      </w:r>
      <w:r w:rsidRPr="00082342">
        <w:rPr>
          <w:rStyle w:val="StyleUnderline"/>
          <w:rFonts w:asciiTheme="minorHAnsi" w:hAnsiTheme="minorHAnsi"/>
        </w:rPr>
        <w:t>Perceptions of U.S. unreliability were</w:t>
      </w:r>
      <w:r w:rsidRPr="004013DC">
        <w:rPr>
          <w:rFonts w:asciiTheme="minorHAnsi" w:hAnsiTheme="minorHAnsi"/>
          <w:sz w:val="14"/>
        </w:rPr>
        <w:t xml:space="preserve"> initially </w:t>
      </w:r>
      <w:r w:rsidRPr="00082342">
        <w:rPr>
          <w:rStyle w:val="StyleUnderline"/>
          <w:rFonts w:asciiTheme="minorHAnsi" w:hAnsiTheme="minorHAnsi"/>
        </w:rPr>
        <w:t>sparked by</w:t>
      </w:r>
      <w:r w:rsidRPr="004013DC">
        <w:rPr>
          <w:rFonts w:asciiTheme="minorHAnsi" w:hAnsiTheme="minorHAnsi"/>
          <w:sz w:val="14"/>
        </w:rPr>
        <w:t xml:space="preserve"> former U.S. president Barack </w:t>
      </w:r>
      <w:r w:rsidRPr="00082342">
        <w:rPr>
          <w:rStyle w:val="StyleUnderline"/>
          <w:rFonts w:asciiTheme="minorHAnsi" w:hAnsiTheme="minorHAnsi"/>
        </w:rPr>
        <w:t>Obama’s Middle East policies</w:t>
      </w:r>
      <w:r w:rsidRPr="004013DC">
        <w:rPr>
          <w:rFonts w:asciiTheme="minorHAnsi" w:hAnsiTheme="minorHAnsi"/>
          <w:sz w:val="14"/>
        </w:rPr>
        <w:t xml:space="preserve">. </w:t>
      </w:r>
      <w:r w:rsidRPr="00082342">
        <w:rPr>
          <w:rStyle w:val="StyleUnderline"/>
          <w:rFonts w:asciiTheme="minorHAnsi" w:hAnsiTheme="minorHAnsi"/>
        </w:rPr>
        <w:t>This included his declared pivot to Asia</w:t>
      </w:r>
      <w:r w:rsidRPr="004013DC">
        <w:rPr>
          <w:rFonts w:asciiTheme="minorHAnsi" w:hAnsiTheme="minorHAnsi"/>
          <w:sz w:val="14"/>
        </w:rPr>
        <w:t xml:space="preserve">, support of the 2011 Arab popular revolts, criticism of Israel as well as willingness to engage with Iran. Trump’s partisan approach </w:t>
      </w:r>
      <w:r w:rsidRPr="00082342">
        <w:rPr>
          <w:rStyle w:val="StyleUnderline"/>
          <w:rFonts w:asciiTheme="minorHAnsi" w:hAnsiTheme="minorHAnsi"/>
        </w:rPr>
        <w:t>Donald Trump has proven to be more partisan</w:t>
      </w:r>
      <w:r w:rsidRPr="004013DC">
        <w:rPr>
          <w:rFonts w:asciiTheme="minorHAnsi" w:hAnsiTheme="minorHAnsi"/>
          <w:sz w:val="14"/>
        </w:rPr>
        <w:t xml:space="preserve"> than Mr. Obama in his backing of the UAE, Saudi Arabia and Israel and his confrontational approach of Iran. </w:t>
      </w:r>
      <w:r w:rsidRPr="00082342">
        <w:rPr>
          <w:rStyle w:val="StyleUnderline"/>
          <w:rFonts w:asciiTheme="minorHAnsi" w:hAnsiTheme="minorHAnsi"/>
        </w:rPr>
        <w:t>Although Trump appears to have granted Middle Eastern partners near carte-blanche, his mercurial unpredictability has made him no less unreliable</w:t>
      </w:r>
      <w:r w:rsidRPr="004013DC">
        <w:rPr>
          <w:rFonts w:asciiTheme="minorHAnsi" w:hAnsiTheme="minorHAnsi"/>
          <w:sz w:val="14"/>
        </w:rPr>
        <w:t xml:space="preserve"> even in the perception of the foremost U.S. allies in the region. </w:t>
      </w:r>
      <w:r w:rsidRPr="00082342">
        <w:rPr>
          <w:rStyle w:val="StyleUnderline"/>
          <w:rFonts w:asciiTheme="minorHAnsi" w:hAnsiTheme="minorHAnsi"/>
        </w:rPr>
        <w:t>Mr. Trump’s partisan approach as well as his refusal to reign in U.S. allies has led to potential escalation of multiple conflicts</w:t>
      </w:r>
      <w:r w:rsidRPr="004013DC">
        <w:rPr>
          <w:rFonts w:asciiTheme="minorHAnsi" w:hAnsiTheme="minorHAnsi"/>
          <w:sz w:val="14"/>
        </w:rPr>
        <w:t xml:space="preserve">. </w:t>
      </w:r>
      <w:r w:rsidRPr="00082342">
        <w:rPr>
          <w:rStyle w:val="Emphasis"/>
          <w:rFonts w:asciiTheme="minorHAnsi" w:hAnsiTheme="minorHAnsi"/>
        </w:rPr>
        <w:t>This includes the war in Yemen</w:t>
      </w:r>
      <w:r w:rsidRPr="004013DC">
        <w:rPr>
          <w:rFonts w:asciiTheme="minorHAnsi" w:hAnsiTheme="minorHAnsi"/>
          <w:sz w:val="14"/>
        </w:rPr>
        <w:t xml:space="preserve">, </w:t>
      </w:r>
      <w:r w:rsidRPr="00082342">
        <w:rPr>
          <w:rStyle w:val="Emphasis"/>
          <w:rFonts w:asciiTheme="minorHAnsi" w:hAnsiTheme="minorHAnsi"/>
        </w:rPr>
        <w:t>mounting tension in Gaza between Israel and Hamas, a race for control of ports and military facilities in the Horn of Africa, Israeli challenging of Iran’s presence in Syria as well as confrontation with Iran</w:t>
      </w:r>
      <w:r w:rsidRPr="004013DC">
        <w:rPr>
          <w:rFonts w:asciiTheme="minorHAnsi" w:hAnsiTheme="minorHAnsi"/>
          <w:sz w:val="14"/>
        </w:rPr>
        <w:t xml:space="preserve">. At the same time, the fact that nations in the region need to fend more for themselves has had some real consequences. For example, the UAE, driven by a quest to control ports in the Horn of Africa and create a string of military bases, together with Saudi Arabia, played a key role in reconciling Ethiopia and Eritrea after more than two decades of cold war. Looming threat of conflict </w:t>
      </w:r>
      <w:r w:rsidRPr="00082342">
        <w:rPr>
          <w:rStyle w:val="Emphasis"/>
          <w:rFonts w:asciiTheme="minorHAnsi" w:hAnsiTheme="minorHAnsi"/>
        </w:rPr>
        <w:t>More often</w:t>
      </w:r>
      <w:r w:rsidRPr="004013DC">
        <w:rPr>
          <w:rFonts w:asciiTheme="minorHAnsi" w:hAnsiTheme="minorHAnsi"/>
          <w:sz w:val="14"/>
        </w:rPr>
        <w:t xml:space="preserve"> however, </w:t>
      </w:r>
      <w:r w:rsidRPr="00082342">
        <w:rPr>
          <w:rStyle w:val="Emphasis"/>
          <w:rFonts w:asciiTheme="minorHAnsi" w:hAnsiTheme="minorHAnsi"/>
        </w:rPr>
        <w:t>U.S. allies appear to be</w:t>
      </w:r>
      <w:r w:rsidRPr="004013DC">
        <w:rPr>
          <w:rFonts w:asciiTheme="minorHAnsi" w:hAnsiTheme="minorHAnsi"/>
          <w:sz w:val="14"/>
        </w:rPr>
        <w:t xml:space="preserve"> increasingly </w:t>
      </w:r>
      <w:r w:rsidRPr="00082342">
        <w:rPr>
          <w:rStyle w:val="Emphasis"/>
          <w:rFonts w:asciiTheme="minorHAnsi" w:hAnsiTheme="minorHAnsi"/>
        </w:rPr>
        <w:t>locked into pathways that threaten mounting violence,</w:t>
      </w:r>
      <w:r w:rsidRPr="004013DC">
        <w:rPr>
          <w:rFonts w:asciiTheme="minorHAnsi" w:hAnsiTheme="minorHAnsi"/>
          <w:sz w:val="14"/>
        </w:rPr>
        <w:t xml:space="preserve"> if not outright military confrontation. </w:t>
      </w:r>
      <w:r w:rsidRPr="00082342">
        <w:rPr>
          <w:rStyle w:val="StyleUnderline"/>
          <w:rFonts w:asciiTheme="minorHAnsi" w:hAnsiTheme="minorHAnsi"/>
        </w:rPr>
        <w:t>The recent escalation of the Yemen war</w:t>
      </w:r>
      <w:r w:rsidRPr="004013DC">
        <w:rPr>
          <w:rFonts w:asciiTheme="minorHAnsi" w:hAnsiTheme="minorHAnsi"/>
          <w:sz w:val="14"/>
        </w:rPr>
        <w:t xml:space="preserve"> that threatens the free flow of oil with Saudi Arabia halting oil shipments through the Bab el Mandeb strait </w:t>
      </w:r>
      <w:r w:rsidRPr="00082342">
        <w:rPr>
          <w:rStyle w:val="StyleUnderline"/>
          <w:rFonts w:asciiTheme="minorHAnsi" w:hAnsiTheme="minorHAnsi"/>
        </w:rPr>
        <w:t>and an unverified claim by Houthi rebels to have targeted Abu Dhabi’s international airport constitutes the latest fallout of U.S. failure</w:t>
      </w:r>
      <w:r w:rsidRPr="004013DC">
        <w:rPr>
          <w:rFonts w:asciiTheme="minorHAnsi" w:hAnsiTheme="minorHAnsi"/>
          <w:sz w:val="14"/>
        </w:rPr>
        <w:t xml:space="preserve">. </w:t>
      </w:r>
      <w:r w:rsidRPr="00082342">
        <w:rPr>
          <w:rStyle w:val="StyleUnderline"/>
          <w:rFonts w:asciiTheme="minorHAnsi" w:hAnsiTheme="minorHAnsi"/>
        </w:rPr>
        <w:t>Analysts see the halt in oil shipments as an effort to get major military powers</w:t>
      </w:r>
      <w:r w:rsidRPr="004013DC">
        <w:rPr>
          <w:rFonts w:asciiTheme="minorHAnsi" w:hAnsiTheme="minorHAnsi"/>
          <w:sz w:val="14"/>
        </w:rPr>
        <w:t xml:space="preserve">, including the United States, Europe and Muslim allies like Pakistan and Egypt who have shied away from sending troops to Yemen, </w:t>
      </w:r>
      <w:r w:rsidRPr="00082342">
        <w:rPr>
          <w:rStyle w:val="StyleUnderline"/>
          <w:rFonts w:asciiTheme="minorHAnsi" w:hAnsiTheme="minorHAnsi"/>
        </w:rPr>
        <w:t xml:space="preserve">to intervene to defeat the Houthis. </w:t>
      </w:r>
      <w:r w:rsidRPr="004013DC">
        <w:rPr>
          <w:rFonts w:asciiTheme="minorHAnsi" w:hAnsiTheme="minorHAnsi"/>
          <w:sz w:val="14"/>
        </w:rPr>
        <w:t xml:space="preserve">Many of those powers depend on oil shipments through Bab el Mandeb. The bid to suck them into the Yemen war is an effort to secure a victory that neither Saudi Arabia or the UAE have been able to achieve in more than three years of fighting that has devastated Yemen. Little wonder that external powers responded cautiously to the Saudi halt of oil shipments. U.S. and EU spokespeople said they were aware of the Saudi move. U.S. support for Israel </w:t>
      </w:r>
      <w:r w:rsidRPr="004013DC">
        <w:rPr>
          <w:sz w:val="14"/>
        </w:rPr>
        <w:t>Elsewhere in the region</w:t>
      </w:r>
      <w:r w:rsidRPr="004013DC">
        <w:rPr>
          <w:rFonts w:asciiTheme="minorHAnsi" w:hAnsiTheme="minorHAnsi"/>
          <w:sz w:val="14"/>
        </w:rPr>
        <w:t xml:space="preserve">, </w:t>
      </w:r>
      <w:r w:rsidRPr="00082342">
        <w:rPr>
          <w:rStyle w:val="StyleUnderline"/>
          <w:rFonts w:asciiTheme="minorHAnsi" w:hAnsiTheme="minorHAnsi"/>
        </w:rPr>
        <w:t xml:space="preserve">U.S. </w:t>
      </w:r>
      <w:r w:rsidRPr="004013DC">
        <w:rPr>
          <w:sz w:val="14"/>
        </w:rPr>
        <w:t>recognition of Jerusalem as Israel’s capital as well as</w:t>
      </w:r>
      <w:r w:rsidRPr="00082342">
        <w:rPr>
          <w:rStyle w:val="StyleUnderline"/>
          <w:rFonts w:asciiTheme="minorHAnsi" w:hAnsiTheme="minorHAnsi"/>
        </w:rPr>
        <w:t xml:space="preserve"> unqualified support for Israel’s</w:t>
      </w:r>
      <w:r w:rsidRPr="004013DC">
        <w:rPr>
          <w:rFonts w:asciiTheme="minorHAnsi" w:hAnsiTheme="minorHAnsi"/>
          <w:sz w:val="14"/>
        </w:rPr>
        <w:t xml:space="preserve"> hard-handed </w:t>
      </w:r>
      <w:r w:rsidRPr="00082342">
        <w:rPr>
          <w:rStyle w:val="StyleUnderline"/>
          <w:rFonts w:asciiTheme="minorHAnsi" w:hAnsiTheme="minorHAnsi"/>
        </w:rPr>
        <w:t>effort</w:t>
      </w:r>
      <w:r w:rsidRPr="004013DC">
        <w:rPr>
          <w:rFonts w:asciiTheme="minorHAnsi" w:hAnsiTheme="minorHAnsi"/>
          <w:sz w:val="14"/>
        </w:rPr>
        <w:t xml:space="preserve">s aided by Egypt and the Palestine Authority </w:t>
      </w:r>
      <w:r w:rsidRPr="00082342">
        <w:rPr>
          <w:rStyle w:val="StyleUnderline"/>
          <w:rFonts w:asciiTheme="minorHAnsi" w:hAnsiTheme="minorHAnsi"/>
        </w:rPr>
        <w:t>to squeeze Hamas and suppress sustained protests</w:t>
      </w:r>
      <w:r w:rsidRPr="004013DC">
        <w:rPr>
          <w:rFonts w:asciiTheme="minorHAnsi" w:hAnsiTheme="minorHAnsi"/>
          <w:sz w:val="14"/>
        </w:rPr>
        <w:t xml:space="preserve"> along the Gaza-Israel border </w:t>
      </w:r>
      <w:r w:rsidRPr="00082342">
        <w:rPr>
          <w:rStyle w:val="Emphasis"/>
          <w:rFonts w:asciiTheme="minorHAnsi" w:hAnsiTheme="minorHAnsi"/>
        </w:rPr>
        <w:t>have emboldened Israeli hardliners</w:t>
      </w:r>
      <w:r w:rsidRPr="004013DC">
        <w:rPr>
          <w:rFonts w:asciiTheme="minorHAnsi" w:hAnsiTheme="minorHAnsi"/>
          <w:sz w:val="14"/>
        </w:rPr>
        <w:t xml:space="preserve">. </w:t>
      </w:r>
      <w:r w:rsidRPr="00082342">
        <w:rPr>
          <w:rStyle w:val="StyleUnderline"/>
          <w:rFonts w:asciiTheme="minorHAnsi" w:hAnsiTheme="minorHAnsi"/>
        </w:rPr>
        <w:t>It has prompted Palestinians</w:t>
      </w:r>
      <w:r w:rsidRPr="004013DC">
        <w:rPr>
          <w:rFonts w:asciiTheme="minorHAnsi" w:hAnsiTheme="minorHAnsi"/>
          <w:sz w:val="14"/>
        </w:rPr>
        <w:t xml:space="preserve"> </w:t>
      </w:r>
      <w:r w:rsidRPr="00082342">
        <w:rPr>
          <w:rStyle w:val="Emphasis"/>
          <w:rFonts w:asciiTheme="minorHAnsi" w:hAnsiTheme="minorHAnsi"/>
        </w:rPr>
        <w:t>to refuse U.S. mediation</w:t>
      </w:r>
      <w:r w:rsidRPr="004013DC">
        <w:rPr>
          <w:rFonts w:asciiTheme="minorHAnsi" w:hAnsiTheme="minorHAnsi"/>
          <w:sz w:val="14"/>
        </w:rPr>
        <w:t xml:space="preserve"> </w:t>
      </w:r>
      <w:r w:rsidRPr="00082342">
        <w:rPr>
          <w:rStyle w:val="StyleUnderline"/>
          <w:rFonts w:asciiTheme="minorHAnsi" w:hAnsiTheme="minorHAnsi"/>
        </w:rPr>
        <w:t>and</w:t>
      </w:r>
      <w:r w:rsidRPr="004013DC">
        <w:rPr>
          <w:rFonts w:asciiTheme="minorHAnsi" w:hAnsiTheme="minorHAnsi"/>
          <w:sz w:val="14"/>
        </w:rPr>
        <w:t xml:space="preserve">, </w:t>
      </w:r>
      <w:r w:rsidRPr="00082342">
        <w:rPr>
          <w:rStyle w:val="Emphasis"/>
          <w:rFonts w:asciiTheme="minorHAnsi" w:hAnsiTheme="minorHAnsi"/>
        </w:rPr>
        <w:t>together with Hamas moves to capitalize on the mounting tension, threaten to spark renewed military confrontation</w:t>
      </w:r>
      <w:r w:rsidRPr="004013DC">
        <w:rPr>
          <w:rFonts w:asciiTheme="minorHAnsi" w:hAnsiTheme="minorHAnsi"/>
          <w:sz w:val="14"/>
        </w:rPr>
        <w:t xml:space="preserve"> that neither side wants. </w:t>
      </w:r>
      <w:r w:rsidRPr="00082342">
        <w:rPr>
          <w:rStyle w:val="StyleUnderline"/>
          <w:rFonts w:asciiTheme="minorHAnsi" w:hAnsiTheme="minorHAnsi"/>
        </w:rPr>
        <w:t>The United States and Iran are locked into an escalating war of words</w:t>
      </w:r>
      <w:r w:rsidRPr="004013DC">
        <w:rPr>
          <w:rFonts w:asciiTheme="minorHAnsi" w:hAnsiTheme="minorHAnsi"/>
          <w:sz w:val="14"/>
        </w:rPr>
        <w:t xml:space="preserve">. </w:t>
      </w:r>
      <w:r w:rsidRPr="00082342">
        <w:rPr>
          <w:rStyle w:val="StyleUnderline"/>
          <w:rFonts w:asciiTheme="minorHAnsi" w:hAnsiTheme="minorHAnsi"/>
        </w:rPr>
        <w:t xml:space="preserve">This threatens further interruptions of the flow of oil as well as doom and gloom against a backdrop of the imposition of harsh U.S. sanctions. </w:t>
      </w:r>
      <w:r w:rsidRPr="004013DC">
        <w:rPr>
          <w:rFonts w:asciiTheme="minorHAnsi" w:hAnsiTheme="minorHAnsi"/>
          <w:sz w:val="14"/>
        </w:rPr>
        <w:t xml:space="preserve">The United States and Saudi Arabia, in an effort to topple the regime in Tehran, even toy with attempting to spur ethnic unrest in Iran. </w:t>
      </w:r>
      <w:r w:rsidRPr="00082342">
        <w:rPr>
          <w:rStyle w:val="StyleUnderline"/>
          <w:rFonts w:asciiTheme="minorHAnsi" w:hAnsiTheme="minorHAnsi"/>
        </w:rPr>
        <w:t>None of these moves will help stabilize a region that desperately needs it.</w:t>
      </w:r>
    </w:p>
    <w:p w:rsidR="00B260CE" w:rsidRPr="00082342" w:rsidRDefault="00B260CE" w:rsidP="00B260CE">
      <w:pPr>
        <w:rPr>
          <w:rFonts w:asciiTheme="minorHAnsi" w:hAnsiTheme="minorHAnsi"/>
          <w:sz w:val="16"/>
        </w:rPr>
      </w:pPr>
    </w:p>
    <w:p w:rsidR="00B260CE" w:rsidRPr="00082342" w:rsidRDefault="00B260CE" w:rsidP="00B260CE">
      <w:pPr>
        <w:pStyle w:val="Heading4"/>
        <w:rPr>
          <w:rFonts w:asciiTheme="minorHAnsi" w:hAnsiTheme="minorHAnsi"/>
        </w:rPr>
      </w:pPr>
      <w:r w:rsidRPr="00082342">
        <w:rPr>
          <w:rFonts w:asciiTheme="minorHAnsi" w:hAnsiTheme="minorHAnsi"/>
        </w:rPr>
        <w:t>Hama-Isreali War primed, likely to escalate to all out war w/ other power draw in</w:t>
      </w:r>
    </w:p>
    <w:p w:rsidR="00B260CE" w:rsidRPr="00082342" w:rsidRDefault="00B260CE" w:rsidP="00B260CE">
      <w:pPr>
        <w:rPr>
          <w:rFonts w:asciiTheme="minorHAnsi" w:hAnsiTheme="minorHAnsi"/>
        </w:rPr>
      </w:pPr>
      <w:r w:rsidRPr="00082342">
        <w:rPr>
          <w:rFonts w:asciiTheme="minorHAnsi" w:hAnsiTheme="minorHAnsi"/>
          <w:b/>
        </w:rPr>
        <w:t>Kubovich 2019</w:t>
      </w:r>
      <w:r w:rsidRPr="00082342">
        <w:rPr>
          <w:rFonts w:asciiTheme="minorHAnsi" w:hAnsiTheme="minorHAnsi"/>
        </w:rPr>
        <w:t xml:space="preserve"> (Yaniv Kubovich, Middle East reporter and Journalist for Haaretz, “Hamas Will Try to Draw Israel Into Full-out Gaza War, Israeli Intel Assessment Says”, February 13, 2019, Haaretz, Haaretz</w:t>
      </w:r>
      <w:hyperlink r:id="rId17" w:history="1">
        <w:r w:rsidRPr="00082342">
          <w:rPr>
            <w:rStyle w:val="Hyperlink"/>
            <w:rFonts w:asciiTheme="minorHAnsi" w:hAnsiTheme="minorHAnsi"/>
          </w:rPr>
          <w:t>https://www.haaretz.com/israel-news/.premium-hamas-wants-to-lead-israel-to-full-out-gaza-war-israeli-intel-assessment-says-1.6935792</w:t>
        </w:r>
      </w:hyperlink>
      <w:r w:rsidRPr="00082342">
        <w:rPr>
          <w:rFonts w:asciiTheme="minorHAnsi" w:hAnsiTheme="minorHAnsi"/>
        </w:rPr>
        <w:t>)//AK</w:t>
      </w:r>
    </w:p>
    <w:p w:rsidR="00B260CE" w:rsidRPr="00082342" w:rsidRDefault="00B260CE" w:rsidP="00B260CE">
      <w:pPr>
        <w:rPr>
          <w:rFonts w:asciiTheme="minorHAnsi" w:hAnsiTheme="minorHAnsi"/>
          <w:sz w:val="16"/>
        </w:rPr>
      </w:pPr>
      <w:r w:rsidRPr="00082342">
        <w:rPr>
          <w:rStyle w:val="Emphasis"/>
          <w:rFonts w:asciiTheme="minorHAnsi" w:hAnsiTheme="minorHAnsi"/>
        </w:rPr>
        <w:t>Hamas may initiate broad military action that could bring forth an all-out military confrontation with Israel in a bid to obtain international involvement</w:t>
      </w:r>
      <w:r w:rsidRPr="00082342">
        <w:rPr>
          <w:rStyle w:val="StyleUnderline"/>
          <w:rFonts w:asciiTheme="minorHAnsi" w:hAnsiTheme="minorHAnsi"/>
        </w:rPr>
        <w:t xml:space="preserve"> on the humanitarian situation in Gaza, an Israeli intelligence report published</w:t>
      </w:r>
      <w:r w:rsidRPr="00082342">
        <w:rPr>
          <w:rFonts w:asciiTheme="minorHAnsi" w:hAnsiTheme="minorHAnsi"/>
          <w:sz w:val="16"/>
        </w:rPr>
        <w:t xml:space="preserve"> Wednesday asserts. Based on the </w:t>
      </w:r>
      <w:hyperlink r:id="rId18" w:history="1">
        <w:r w:rsidRPr="00082342">
          <w:rPr>
            <w:rStyle w:val="Hyperlink"/>
            <w:rFonts w:asciiTheme="minorHAnsi" w:hAnsiTheme="minorHAnsi"/>
            <w:sz w:val="16"/>
          </w:rPr>
          <w:t>annual assessment of the Israeli military intelligence's research division</w:t>
        </w:r>
      </w:hyperlink>
      <w:r w:rsidRPr="00082342">
        <w:rPr>
          <w:rFonts w:asciiTheme="minorHAnsi" w:hAnsiTheme="minorHAnsi"/>
          <w:sz w:val="16"/>
        </w:rPr>
        <w:t xml:space="preserve">, the </w:t>
      </w:r>
      <w:hyperlink r:id="rId19" w:history="1">
        <w:r w:rsidRPr="00082342">
          <w:rPr>
            <w:rStyle w:val="Hyperlink"/>
            <w:rFonts w:asciiTheme="minorHAnsi" w:hAnsiTheme="minorHAnsi"/>
            <w:sz w:val="16"/>
          </w:rPr>
          <w:t>Israel Defense Forces</w:t>
        </w:r>
      </w:hyperlink>
      <w:r w:rsidRPr="00082342">
        <w:rPr>
          <w:rFonts w:asciiTheme="minorHAnsi" w:hAnsiTheme="minorHAnsi"/>
          <w:sz w:val="16"/>
        </w:rPr>
        <w:t xml:space="preserve"> Chief of Staff, Lt. </w:t>
      </w:r>
      <w:r w:rsidRPr="00082342">
        <w:rPr>
          <w:rStyle w:val="StyleUnderline"/>
          <w:rFonts w:asciiTheme="minorHAnsi" w:hAnsiTheme="minorHAnsi"/>
        </w:rPr>
        <w:t>Gen. Aviv Kochavi</w:t>
      </w:r>
      <w:r w:rsidRPr="00082342">
        <w:rPr>
          <w:rFonts w:asciiTheme="minorHAnsi" w:hAnsiTheme="minorHAnsi"/>
          <w:sz w:val="16"/>
        </w:rPr>
        <w:t xml:space="preserve">, </w:t>
      </w:r>
      <w:hyperlink r:id="rId20" w:history="1">
        <w:r w:rsidRPr="00082342">
          <w:rPr>
            <w:rStyle w:val="Hyperlink"/>
            <w:rFonts w:asciiTheme="minorHAnsi" w:hAnsiTheme="minorHAnsi"/>
            <w:sz w:val="16"/>
          </w:rPr>
          <w:t>sworn in last month</w:t>
        </w:r>
      </w:hyperlink>
      <w:r w:rsidRPr="00082342">
        <w:rPr>
          <w:rFonts w:asciiTheme="minorHAnsi" w:hAnsiTheme="minorHAnsi"/>
          <w:sz w:val="16"/>
        </w:rPr>
        <w:t xml:space="preserve">, </w:t>
      </w:r>
      <w:r w:rsidRPr="00082342">
        <w:rPr>
          <w:rStyle w:val="StyleUnderline"/>
          <w:rFonts w:asciiTheme="minorHAnsi" w:hAnsiTheme="minorHAnsi"/>
        </w:rPr>
        <w:t xml:space="preserve">has already prioritized preparations for a potential </w:t>
      </w:r>
      <w:hyperlink r:id="rId21" w:history="1">
        <w:r w:rsidRPr="00082342">
          <w:rPr>
            <w:rStyle w:val="StyleUnderline"/>
            <w:rFonts w:asciiTheme="minorHAnsi" w:hAnsiTheme="minorHAnsi"/>
          </w:rPr>
          <w:t>Gaza war</w:t>
        </w:r>
      </w:hyperlink>
      <w:r w:rsidRPr="00082342">
        <w:rPr>
          <w:rFonts w:asciiTheme="minorHAnsi" w:hAnsiTheme="minorHAnsi"/>
          <w:sz w:val="16"/>
        </w:rPr>
        <w:t xml:space="preserve">. </w:t>
      </w:r>
      <w:r w:rsidRPr="00082342">
        <w:rPr>
          <w:rStyle w:val="StyleUnderline"/>
          <w:rFonts w:asciiTheme="minorHAnsi" w:hAnsiTheme="minorHAnsi"/>
        </w:rPr>
        <w:t xml:space="preserve">Kochavi has approved operational plans for combat and set up an administrative unit to handle the formation of a list of potential targets in the </w:t>
      </w:r>
      <w:hyperlink r:id="rId22" w:history="1">
        <w:r w:rsidRPr="00082342">
          <w:rPr>
            <w:rStyle w:val="StyleUnderline"/>
            <w:rFonts w:asciiTheme="minorHAnsi" w:hAnsiTheme="minorHAnsi"/>
          </w:rPr>
          <w:t>Strip</w:t>
        </w:r>
      </w:hyperlink>
      <w:r w:rsidRPr="00082342">
        <w:rPr>
          <w:rFonts w:asciiTheme="minorHAnsi" w:hAnsiTheme="minorHAnsi"/>
          <w:sz w:val="16"/>
        </w:rPr>
        <w:t xml:space="preserve">. These plans are pending any decisions by Israel's political leadership. Kochavi recently visited the Southern Command headquarters and met with top commanders in charge of operations in the area. He also ordered two </w:t>
      </w:r>
      <w:hyperlink r:id="rId23" w:history="1">
        <w:r w:rsidRPr="00082342">
          <w:rPr>
            <w:rStyle w:val="Hyperlink"/>
            <w:rFonts w:asciiTheme="minorHAnsi" w:hAnsiTheme="minorHAnsi"/>
            <w:sz w:val="16"/>
          </w:rPr>
          <w:t>Iron Dome</w:t>
        </w:r>
      </w:hyperlink>
      <w:r w:rsidRPr="00082342">
        <w:rPr>
          <w:rFonts w:asciiTheme="minorHAnsi" w:hAnsiTheme="minorHAnsi"/>
          <w:sz w:val="16"/>
        </w:rPr>
        <w:t xml:space="preserve"> anti-missile batteries to be manned. </w:t>
      </w:r>
      <w:r w:rsidRPr="00082342">
        <w:rPr>
          <w:rStyle w:val="StyleUnderline"/>
          <w:rFonts w:asciiTheme="minorHAnsi" w:hAnsiTheme="minorHAnsi"/>
        </w:rPr>
        <w:t>By the end of the year</w:t>
      </w:r>
      <w:r w:rsidRPr="00082342">
        <w:rPr>
          <w:rFonts w:asciiTheme="minorHAnsi" w:hAnsiTheme="minorHAnsi"/>
          <w:sz w:val="16"/>
        </w:rPr>
        <w:t>, should Kochavi's orders be executed as planned</w:t>
      </w:r>
      <w:r w:rsidRPr="00082342">
        <w:rPr>
          <w:rStyle w:val="StyleUnderline"/>
          <w:rFonts w:asciiTheme="minorHAnsi" w:hAnsiTheme="minorHAnsi"/>
        </w:rPr>
        <w:t>, the Israeli army would have 10 Iron Dome batteries altogether</w:t>
      </w:r>
      <w:r w:rsidRPr="00082342">
        <w:rPr>
          <w:rFonts w:asciiTheme="minorHAnsi" w:hAnsiTheme="minorHAnsi"/>
          <w:sz w:val="16"/>
        </w:rPr>
        <w:t xml:space="preserve">, eight manned by regular soldiers and two by reserve forces. </w:t>
      </w:r>
      <w:hyperlink r:id="rId24" w:history="1">
        <w:r w:rsidRPr="00082342">
          <w:rPr>
            <w:rStyle w:val="Hyperlink"/>
            <w:rFonts w:asciiTheme="minorHAnsi" w:hAnsiTheme="minorHAnsi"/>
            <w:sz w:val="16"/>
          </w:rPr>
          <w:t>Intelligence</w:t>
        </w:r>
      </w:hyperlink>
      <w:r w:rsidRPr="00082342">
        <w:rPr>
          <w:rFonts w:asciiTheme="minorHAnsi" w:hAnsiTheme="minorHAnsi"/>
          <w:sz w:val="16"/>
        </w:rPr>
        <w:t xml:space="preserve"> officials had argued until recently that </w:t>
      </w:r>
      <w:hyperlink r:id="rId25" w:history="1">
        <w:r w:rsidRPr="00082342">
          <w:rPr>
            <w:rStyle w:val="Hyperlink"/>
            <w:rFonts w:asciiTheme="minorHAnsi" w:hAnsiTheme="minorHAnsi"/>
            <w:sz w:val="16"/>
          </w:rPr>
          <w:t>Hamas</w:t>
        </w:r>
      </w:hyperlink>
      <w:r w:rsidRPr="00082342">
        <w:rPr>
          <w:rFonts w:asciiTheme="minorHAnsi" w:hAnsiTheme="minorHAnsi"/>
          <w:sz w:val="16"/>
        </w:rPr>
        <w:t xml:space="preserve"> wanted to maintain tension along the Israel-Gaza border, but not escalate the situation. </w:t>
      </w:r>
      <w:hyperlink r:id="rId26" w:history="1">
        <w:r w:rsidRPr="00082342">
          <w:rPr>
            <w:rStyle w:val="Hyperlink"/>
            <w:rFonts w:asciiTheme="minorHAnsi" w:hAnsiTheme="minorHAnsi"/>
            <w:sz w:val="16"/>
          </w:rPr>
          <w:t>Brief clashes with Israeli forces</w:t>
        </w:r>
      </w:hyperlink>
      <w:r w:rsidRPr="00082342">
        <w:rPr>
          <w:rFonts w:asciiTheme="minorHAnsi" w:hAnsiTheme="minorHAnsi"/>
          <w:sz w:val="16"/>
        </w:rPr>
        <w:t xml:space="preserve"> in recent months usually ended with benefits for </w:t>
      </w:r>
      <w:hyperlink r:id="rId27" w:history="1">
        <w:r w:rsidRPr="00082342">
          <w:rPr>
            <w:rStyle w:val="Hyperlink"/>
            <w:rFonts w:asciiTheme="minorHAnsi" w:hAnsiTheme="minorHAnsi"/>
            <w:sz w:val="16"/>
          </w:rPr>
          <w:t>Palestinian</w:t>
        </w:r>
      </w:hyperlink>
      <w:r w:rsidRPr="00082342">
        <w:rPr>
          <w:rFonts w:asciiTheme="minorHAnsi" w:hAnsiTheme="minorHAnsi"/>
          <w:sz w:val="16"/>
        </w:rPr>
        <w:t xml:space="preserve"> civilians and </w:t>
      </w:r>
      <w:hyperlink r:id="rId28" w:history="1">
        <w:r w:rsidRPr="00082342">
          <w:rPr>
            <w:rStyle w:val="Hyperlink"/>
            <w:rFonts w:asciiTheme="minorHAnsi" w:hAnsiTheme="minorHAnsi"/>
            <w:sz w:val="16"/>
          </w:rPr>
          <w:t>transfers of aid money</w:t>
        </w:r>
      </w:hyperlink>
      <w:r w:rsidRPr="00082342">
        <w:rPr>
          <w:rFonts w:asciiTheme="minorHAnsi" w:hAnsiTheme="minorHAnsi"/>
          <w:sz w:val="16"/>
        </w:rPr>
        <w:t xml:space="preserve">, with Israel thus assessing that the Sunni organization was willing to bear their costs. But intelligence assessments changed, based on Hamas' dissatisfaction with the progress achieved in talks with mediators in </w:t>
      </w:r>
      <w:hyperlink r:id="rId29" w:history="1">
        <w:r w:rsidRPr="00082342">
          <w:rPr>
            <w:rStyle w:val="Hyperlink"/>
            <w:rFonts w:asciiTheme="minorHAnsi" w:hAnsiTheme="minorHAnsi"/>
            <w:sz w:val="16"/>
          </w:rPr>
          <w:t>Egypt</w:t>
        </w:r>
      </w:hyperlink>
      <w:r w:rsidRPr="00082342">
        <w:rPr>
          <w:rFonts w:asciiTheme="minorHAnsi" w:hAnsiTheme="minorHAnsi"/>
          <w:sz w:val="16"/>
        </w:rPr>
        <w:t xml:space="preserve">. Israeli intelligence officials now believe the organization assumes that only an extreme move will lead to any actual change in Gaza. According to Israeli assessments, </w:t>
      </w:r>
      <w:r w:rsidRPr="00082342">
        <w:rPr>
          <w:rStyle w:val="Emphasis"/>
          <w:rFonts w:asciiTheme="minorHAnsi" w:hAnsiTheme="minorHAnsi"/>
        </w:rPr>
        <w:t xml:space="preserve">Hamas would try to achieve heavy casualties by firing </w:t>
      </w:r>
      <w:hyperlink r:id="rId30" w:history="1">
        <w:r w:rsidRPr="00082342">
          <w:rPr>
            <w:rStyle w:val="Emphasis"/>
            <w:rFonts w:asciiTheme="minorHAnsi" w:hAnsiTheme="minorHAnsi"/>
          </w:rPr>
          <w:t>rockets</w:t>
        </w:r>
      </w:hyperlink>
      <w:r w:rsidRPr="00082342">
        <w:rPr>
          <w:rStyle w:val="Emphasis"/>
          <w:rFonts w:asciiTheme="minorHAnsi" w:hAnsiTheme="minorHAnsi"/>
        </w:rPr>
        <w:t xml:space="preserve"> at Israeli cities</w:t>
      </w:r>
      <w:r w:rsidRPr="00082342">
        <w:rPr>
          <w:rStyle w:val="StyleUnderline"/>
          <w:rFonts w:asciiTheme="minorHAnsi" w:hAnsiTheme="minorHAnsi"/>
        </w:rPr>
        <w:t xml:space="preserve"> or guided missiles at military or civilian targets</w:t>
      </w:r>
      <w:r w:rsidRPr="00082342">
        <w:rPr>
          <w:rFonts w:asciiTheme="minorHAnsi" w:hAnsiTheme="minorHAnsi"/>
          <w:sz w:val="16"/>
        </w:rPr>
        <w:t xml:space="preserve">, or attacking through its cross-border tunnels. Hamas, intelligence assessments suggest, realizes perfectly well that Israel's reaction would be significantly harsher and is prepared to take that risk. Bottom of Form However, the recent assessments by the research division are not in keeping with the intelligence assessments of the IDF's Southern Command, whose officials said in recent days that Hamas still prefers the current relative quiet for the sake of humanitarian aid and financial projects for Gaza residents. When such disagreements arise between the Southern Command and military intelligence, the latter normally carries more weight, and therefore Kochavi seems to be moving ahead based on its assessments. In his very first month on the job, Kochavi spelled out to the military top brass that he supports the continuation of the "battle between the wars," a policy launched by his predecessor </w:t>
      </w:r>
      <w:hyperlink r:id="rId31" w:history="1">
        <w:r w:rsidRPr="00082342">
          <w:rPr>
            <w:rStyle w:val="Hyperlink"/>
            <w:rFonts w:asciiTheme="minorHAnsi" w:hAnsiTheme="minorHAnsi"/>
            <w:sz w:val="16"/>
          </w:rPr>
          <w:t>Gadi Eisenkot</w:t>
        </w:r>
      </w:hyperlink>
      <w:r w:rsidRPr="00082342">
        <w:rPr>
          <w:rFonts w:asciiTheme="minorHAnsi" w:hAnsiTheme="minorHAnsi"/>
          <w:sz w:val="16"/>
        </w:rPr>
        <w:t xml:space="preserve"> as a rebuke to </w:t>
      </w:r>
      <w:hyperlink r:id="rId32" w:history="1">
        <w:r w:rsidRPr="00082342">
          <w:rPr>
            <w:rStyle w:val="Hyperlink"/>
            <w:rFonts w:asciiTheme="minorHAnsi" w:hAnsiTheme="minorHAnsi"/>
            <w:sz w:val="16"/>
          </w:rPr>
          <w:t>Iranian</w:t>
        </w:r>
      </w:hyperlink>
      <w:r w:rsidRPr="00082342">
        <w:rPr>
          <w:rFonts w:asciiTheme="minorHAnsi" w:hAnsiTheme="minorHAnsi"/>
          <w:sz w:val="16"/>
        </w:rPr>
        <w:t xml:space="preserve"> entrenchment efforts in </w:t>
      </w:r>
      <w:hyperlink r:id="rId33" w:history="1">
        <w:r w:rsidRPr="00082342">
          <w:rPr>
            <w:rStyle w:val="Hyperlink"/>
            <w:rFonts w:asciiTheme="minorHAnsi" w:hAnsiTheme="minorHAnsi"/>
            <w:sz w:val="16"/>
          </w:rPr>
          <w:t>Syria</w:t>
        </w:r>
      </w:hyperlink>
      <w:r w:rsidRPr="00082342">
        <w:rPr>
          <w:rFonts w:asciiTheme="minorHAnsi" w:hAnsiTheme="minorHAnsi"/>
          <w:sz w:val="16"/>
        </w:rPr>
        <w:t xml:space="preserve"> and </w:t>
      </w:r>
      <w:hyperlink r:id="rId34" w:history="1">
        <w:r w:rsidRPr="00082342">
          <w:rPr>
            <w:rStyle w:val="Hyperlink"/>
            <w:rFonts w:asciiTheme="minorHAnsi" w:hAnsiTheme="minorHAnsi"/>
            <w:sz w:val="16"/>
          </w:rPr>
          <w:t>Hezbollah</w:t>
        </w:r>
      </w:hyperlink>
      <w:r w:rsidRPr="00082342">
        <w:rPr>
          <w:rFonts w:asciiTheme="minorHAnsi" w:hAnsiTheme="minorHAnsi"/>
          <w:sz w:val="16"/>
        </w:rPr>
        <w:t xml:space="preserve">'s </w:t>
      </w:r>
      <w:hyperlink r:id="rId35" w:history="1">
        <w:r w:rsidRPr="00082342">
          <w:rPr>
            <w:rStyle w:val="Hyperlink"/>
            <w:rFonts w:asciiTheme="minorHAnsi" w:hAnsiTheme="minorHAnsi"/>
            <w:sz w:val="16"/>
          </w:rPr>
          <w:t>precision missiles</w:t>
        </w:r>
      </w:hyperlink>
      <w:r w:rsidRPr="00082342">
        <w:rPr>
          <w:rFonts w:asciiTheme="minorHAnsi" w:hAnsiTheme="minorHAnsi"/>
          <w:sz w:val="16"/>
        </w:rPr>
        <w:t xml:space="preserve">. The chief of staff began planning the IDF's next budget plan back when he was deputy chief of staff, ensuring that this policy carries more weight. The costs of this activity over time, including armament, intel and advanced technology, run high, and a significant part of the army's budget will be diverted to it. However, it would only come into force in 2020, and only if approved by the country's political leadership. 2019 is also the last year of a </w:t>
      </w:r>
      <w:hyperlink r:id="rId36" w:history="1">
        <w:r w:rsidRPr="00082342">
          <w:rPr>
            <w:rStyle w:val="Hyperlink"/>
            <w:rFonts w:asciiTheme="minorHAnsi" w:hAnsiTheme="minorHAnsi"/>
            <w:sz w:val="16"/>
          </w:rPr>
          <w:t>five-year long-term plan</w:t>
        </w:r>
      </w:hyperlink>
      <w:r w:rsidRPr="00082342">
        <w:rPr>
          <w:rFonts w:asciiTheme="minorHAnsi" w:hAnsiTheme="minorHAnsi"/>
          <w:sz w:val="16"/>
        </w:rPr>
        <w:t xml:space="preserve"> agreed to between former Defense Minister </w:t>
      </w:r>
      <w:hyperlink r:id="rId37" w:history="1">
        <w:r w:rsidRPr="00082342">
          <w:rPr>
            <w:rStyle w:val="Hyperlink"/>
            <w:rFonts w:asciiTheme="minorHAnsi" w:hAnsiTheme="minorHAnsi"/>
            <w:sz w:val="16"/>
          </w:rPr>
          <w:t>Moshe Ya'alon</w:t>
        </w:r>
      </w:hyperlink>
      <w:r w:rsidRPr="00082342">
        <w:rPr>
          <w:rFonts w:asciiTheme="minorHAnsi" w:hAnsiTheme="minorHAnsi"/>
          <w:sz w:val="16"/>
        </w:rPr>
        <w:t xml:space="preserve"> and </w:t>
      </w:r>
      <w:hyperlink r:id="rId38" w:history="1">
        <w:r w:rsidRPr="00082342">
          <w:rPr>
            <w:rStyle w:val="Hyperlink"/>
            <w:rFonts w:asciiTheme="minorHAnsi" w:hAnsiTheme="minorHAnsi"/>
            <w:sz w:val="16"/>
          </w:rPr>
          <w:t>Finance Minister Moshe Kahlon</w:t>
        </w:r>
      </w:hyperlink>
      <w:r w:rsidRPr="00082342">
        <w:rPr>
          <w:rFonts w:asciiTheme="minorHAnsi" w:hAnsiTheme="minorHAnsi"/>
          <w:sz w:val="16"/>
        </w:rPr>
        <w:t xml:space="preserve">. Kochavi is carrying on with the plan's implementation, aside from minor changes in priorities dictated by operational constraints, such as Israel's recent </w:t>
      </w:r>
      <w:hyperlink r:id="rId39" w:history="1">
        <w:r w:rsidRPr="00082342">
          <w:rPr>
            <w:rStyle w:val="Hyperlink"/>
            <w:rFonts w:asciiTheme="minorHAnsi" w:hAnsiTheme="minorHAnsi"/>
            <w:sz w:val="16"/>
          </w:rPr>
          <w:t>operation against Hezbollah's cross-border tunnels</w:t>
        </w:r>
      </w:hyperlink>
      <w:r w:rsidRPr="00082342">
        <w:rPr>
          <w:rFonts w:asciiTheme="minorHAnsi" w:hAnsiTheme="minorHAnsi"/>
          <w:sz w:val="16"/>
        </w:rPr>
        <w:t xml:space="preserve"> on the Lebanese front. The IDF's next long-term budget plan will also be largely affected by a project to establish a military intranet, connecting all military systems to one network through which the combat forces, intel and others can easily communicate. Despite pressure at home and economic difficulties</w:t>
      </w:r>
      <w:r w:rsidRPr="00082342">
        <w:rPr>
          <w:rStyle w:val="StyleUnderline"/>
          <w:rFonts w:asciiTheme="minorHAnsi" w:hAnsiTheme="minorHAnsi"/>
        </w:rPr>
        <w:t xml:space="preserve">, </w:t>
      </w:r>
      <w:r w:rsidRPr="00082342">
        <w:rPr>
          <w:rStyle w:val="Emphasis"/>
          <w:rFonts w:asciiTheme="minorHAnsi" w:hAnsiTheme="minorHAnsi"/>
        </w:rPr>
        <w:t>Hamas has been preparing for war with Israel</w:t>
      </w:r>
      <w:r w:rsidRPr="00082342">
        <w:rPr>
          <w:rStyle w:val="StyleUnderline"/>
          <w:rFonts w:asciiTheme="minorHAnsi" w:hAnsiTheme="minorHAnsi"/>
        </w:rPr>
        <w:t xml:space="preserve"> since Operation Protective Edge ended in 2014, mainly by beefing up its subterranean abilities with a vast network of tunnels beneath Gaza</w:t>
      </w:r>
      <w:r w:rsidRPr="00082342">
        <w:rPr>
          <w:rFonts w:asciiTheme="minorHAnsi" w:hAnsiTheme="minorHAnsi"/>
          <w:sz w:val="16"/>
        </w:rPr>
        <w:t xml:space="preserve">, to contend with a possible Israeli entry into its territory. Within Gaza, </w:t>
      </w:r>
      <w:r w:rsidRPr="00082342">
        <w:rPr>
          <w:rStyle w:val="StyleUnderline"/>
          <w:rFonts w:asciiTheme="minorHAnsi" w:hAnsiTheme="minorHAnsi"/>
        </w:rPr>
        <w:t xml:space="preserve">the </w:t>
      </w:r>
      <w:r w:rsidRPr="00082342">
        <w:rPr>
          <w:rStyle w:val="Emphasis"/>
          <w:rFonts w:asciiTheme="minorHAnsi" w:hAnsiTheme="minorHAnsi"/>
        </w:rPr>
        <w:t xml:space="preserve">Palestinian </w:t>
      </w:r>
      <w:hyperlink r:id="rId40" w:history="1">
        <w:r w:rsidRPr="00082342">
          <w:rPr>
            <w:rStyle w:val="Emphasis"/>
            <w:rFonts w:asciiTheme="minorHAnsi" w:hAnsiTheme="minorHAnsi"/>
          </w:rPr>
          <w:t>Islamic Jihad</w:t>
        </w:r>
      </w:hyperlink>
      <w:r w:rsidRPr="00082342">
        <w:rPr>
          <w:rStyle w:val="Emphasis"/>
          <w:rFonts w:asciiTheme="minorHAnsi" w:hAnsiTheme="minorHAnsi"/>
        </w:rPr>
        <w:t xml:space="preserve"> movement</w:t>
      </w:r>
      <w:r w:rsidRPr="00082342">
        <w:rPr>
          <w:rStyle w:val="StyleUnderline"/>
          <w:rFonts w:asciiTheme="minorHAnsi" w:hAnsiTheme="minorHAnsi"/>
        </w:rPr>
        <w:t xml:space="preserve"> exerts influence over Hamas and over the Strip as a whole. It has about 8,000 trained militants who are relatively well armed. </w:t>
      </w:r>
      <w:r w:rsidRPr="00082342">
        <w:rPr>
          <w:rFonts w:asciiTheme="minorHAnsi" w:hAnsiTheme="minorHAnsi"/>
          <w:sz w:val="16"/>
        </w:rPr>
        <w:t>It is in a better economic condition than Hamas, and its</w:t>
      </w:r>
      <w:r w:rsidRPr="00082342">
        <w:rPr>
          <w:rStyle w:val="StyleUnderline"/>
          <w:rFonts w:asciiTheme="minorHAnsi" w:hAnsiTheme="minorHAnsi"/>
        </w:rPr>
        <w:t xml:space="preserve"> </w:t>
      </w:r>
      <w:r w:rsidRPr="00082342">
        <w:rPr>
          <w:rStyle w:val="Emphasis"/>
          <w:rFonts w:asciiTheme="minorHAnsi" w:hAnsiTheme="minorHAnsi"/>
        </w:rPr>
        <w:t>sole purpose is to oppose Israel</w:t>
      </w:r>
      <w:r w:rsidRPr="00082342">
        <w:rPr>
          <w:rFonts w:asciiTheme="minorHAnsi" w:hAnsiTheme="minorHAnsi"/>
          <w:sz w:val="16"/>
        </w:rPr>
        <w:t>, unlike Hamas, which governs Gaza and is responsibility for its residents' quality of life</w:t>
      </w:r>
      <w:r w:rsidRPr="00082342">
        <w:rPr>
          <w:rStyle w:val="Emphasis"/>
          <w:rFonts w:asciiTheme="minorHAnsi" w:hAnsiTheme="minorHAnsi"/>
        </w:rPr>
        <w:t xml:space="preserve">. Israeli intelligence is also not ruling out the possibility that the any deterioration of the situation in Gaza will ignite the West Bank, which is under the governance of </w:t>
      </w:r>
      <w:hyperlink r:id="rId41" w:history="1">
        <w:r w:rsidRPr="00082342">
          <w:rPr>
            <w:rStyle w:val="Emphasis"/>
            <w:rFonts w:asciiTheme="minorHAnsi" w:hAnsiTheme="minorHAnsi"/>
          </w:rPr>
          <w:t>Palestinian President Mahmoud Abbas</w:t>
        </w:r>
      </w:hyperlink>
      <w:r w:rsidRPr="00082342">
        <w:rPr>
          <w:rFonts w:asciiTheme="minorHAnsi" w:hAnsiTheme="minorHAnsi"/>
          <w:sz w:val="16"/>
        </w:rPr>
        <w:t xml:space="preserve">. The Israeli defense establishment, with an eye to predicting any challenges that Israeli forces may face, assesses that the relative quiet in the </w:t>
      </w:r>
      <w:hyperlink r:id="rId42" w:history="1">
        <w:r w:rsidRPr="00082342">
          <w:rPr>
            <w:rStyle w:val="Hyperlink"/>
            <w:rFonts w:asciiTheme="minorHAnsi" w:hAnsiTheme="minorHAnsi"/>
            <w:sz w:val="16"/>
          </w:rPr>
          <w:t>West Bank</w:t>
        </w:r>
      </w:hyperlink>
      <w:r w:rsidRPr="00082342">
        <w:rPr>
          <w:rFonts w:asciiTheme="minorHAnsi" w:hAnsiTheme="minorHAnsi"/>
          <w:sz w:val="16"/>
        </w:rPr>
        <w:t xml:space="preserve"> is maintained mainly due to Israel's military and intelligence activities carried out by the army, police and </w:t>
      </w:r>
      <w:hyperlink r:id="rId43" w:history="1">
        <w:r w:rsidRPr="00082342">
          <w:rPr>
            <w:rStyle w:val="Hyperlink"/>
            <w:rFonts w:asciiTheme="minorHAnsi" w:hAnsiTheme="minorHAnsi"/>
            <w:sz w:val="16"/>
          </w:rPr>
          <w:t>Shin Bet</w:t>
        </w:r>
      </w:hyperlink>
      <w:r w:rsidRPr="00082342">
        <w:rPr>
          <w:rFonts w:asciiTheme="minorHAnsi" w:hAnsiTheme="minorHAnsi"/>
          <w:sz w:val="16"/>
        </w:rPr>
        <w:t xml:space="preserve">. Security coordination between Israel and the </w:t>
      </w:r>
      <w:hyperlink r:id="rId44" w:history="1">
        <w:r w:rsidRPr="00082342">
          <w:rPr>
            <w:rStyle w:val="Hyperlink"/>
            <w:rFonts w:asciiTheme="minorHAnsi" w:hAnsiTheme="minorHAnsi"/>
            <w:sz w:val="16"/>
          </w:rPr>
          <w:t>Palestinian Authority</w:t>
        </w:r>
      </w:hyperlink>
      <w:r w:rsidRPr="00082342">
        <w:rPr>
          <w:rFonts w:asciiTheme="minorHAnsi" w:hAnsiTheme="minorHAnsi"/>
          <w:sz w:val="16"/>
        </w:rPr>
        <w:t xml:space="preserve"> continues and Palestinian security forces, mainly Tanzim, remain loyal to Abbas. But the Israeli intelligence has identified some elements that are looking to destabilize the West Bank</w:t>
      </w:r>
      <w:r w:rsidRPr="00082342">
        <w:rPr>
          <w:rStyle w:val="StyleUnderline"/>
          <w:rFonts w:asciiTheme="minorHAnsi" w:hAnsiTheme="minorHAnsi"/>
        </w:rPr>
        <w:t xml:space="preserve">. As the 83-year-old Abbas' rule </w:t>
      </w:r>
      <w:hyperlink r:id="rId45" w:history="1">
        <w:r w:rsidRPr="00082342">
          <w:rPr>
            <w:rStyle w:val="StyleUnderline"/>
            <w:rFonts w:asciiTheme="minorHAnsi" w:hAnsiTheme="minorHAnsi"/>
          </w:rPr>
          <w:t>nears its end</w:t>
        </w:r>
      </w:hyperlink>
      <w:r w:rsidRPr="00082342">
        <w:rPr>
          <w:rStyle w:val="StyleUnderline"/>
          <w:rFonts w:asciiTheme="minorHAnsi" w:hAnsiTheme="minorHAnsi"/>
        </w:rPr>
        <w:t xml:space="preserve">, </w:t>
      </w:r>
      <w:r w:rsidRPr="00082342">
        <w:rPr>
          <w:rStyle w:val="Emphasis"/>
          <w:rFonts w:asciiTheme="minorHAnsi" w:hAnsiTheme="minorHAnsi"/>
        </w:rPr>
        <w:t>Israeli defense experts see a possible escalation more likely</w:t>
      </w:r>
      <w:r w:rsidRPr="00082342">
        <w:rPr>
          <w:rStyle w:val="StyleUnderline"/>
          <w:rFonts w:asciiTheme="minorHAnsi" w:hAnsiTheme="minorHAnsi"/>
        </w:rPr>
        <w:t>.</w:t>
      </w:r>
      <w:r w:rsidRPr="00082342">
        <w:rPr>
          <w:rFonts w:asciiTheme="minorHAnsi" w:hAnsiTheme="minorHAnsi"/>
          <w:sz w:val="16"/>
        </w:rPr>
        <w:t xml:space="preserve"> Israeli security officials assess that Abbas is already working to secure his regime posthumously, in a bid to ensure the PA remains in control of the West Bank. He has forsaken responsibility for Gaza and makes any collaboration with Hamas difficult, blocking money and aid transfers. Abbas hopes to twist Hamas' arm to allow the PA to regain control over Gaza, Israeli officials claim, who suspect Abbas assesses a round of fighting between Israel and Hamas that would weaken the latter politically, militarily and economically would ease the PA's return to the Strip. Abbas has yet to move on from the </w:t>
      </w:r>
      <w:hyperlink r:id="rId46" w:history="1">
        <w:r w:rsidRPr="00082342">
          <w:rPr>
            <w:rStyle w:val="Hyperlink"/>
            <w:rFonts w:asciiTheme="minorHAnsi" w:hAnsiTheme="minorHAnsi"/>
            <w:sz w:val="16"/>
          </w:rPr>
          <w:t>assassination attempt of former Palestinian Prime Minister Rami Hamdallah</w:t>
        </w:r>
      </w:hyperlink>
      <w:r w:rsidRPr="00082342">
        <w:rPr>
          <w:rFonts w:asciiTheme="minorHAnsi" w:hAnsiTheme="minorHAnsi"/>
          <w:sz w:val="16"/>
        </w:rPr>
        <w:t xml:space="preserve"> in a Gaza visit in March, which Ramallah blames on Hamas</w:t>
      </w:r>
      <w:r w:rsidRPr="00082342">
        <w:rPr>
          <w:rStyle w:val="StyleUnderline"/>
          <w:rFonts w:asciiTheme="minorHAnsi" w:hAnsiTheme="minorHAnsi"/>
        </w:rPr>
        <w:t xml:space="preserve">. That Gaza organization, for its part, took the accusations as attempts by Abbas to humiliate it, and decided to take a path as independent from the PA as possible, taking matters to international mediators such as the </w:t>
      </w:r>
      <w:hyperlink r:id="rId47" w:history="1">
        <w:r w:rsidRPr="00082342">
          <w:rPr>
            <w:rStyle w:val="StyleUnderline"/>
            <w:rFonts w:asciiTheme="minorHAnsi" w:hAnsiTheme="minorHAnsi"/>
          </w:rPr>
          <w:t>United Nations</w:t>
        </w:r>
      </w:hyperlink>
      <w:r w:rsidRPr="00082342">
        <w:rPr>
          <w:rStyle w:val="StyleUnderline"/>
          <w:rFonts w:asciiTheme="minorHAnsi" w:hAnsiTheme="minorHAnsi"/>
        </w:rPr>
        <w:t xml:space="preserve"> and </w:t>
      </w:r>
      <w:hyperlink r:id="rId48" w:history="1">
        <w:r w:rsidRPr="00082342">
          <w:rPr>
            <w:rStyle w:val="StyleUnderline"/>
            <w:rFonts w:asciiTheme="minorHAnsi" w:hAnsiTheme="minorHAnsi"/>
          </w:rPr>
          <w:t>Qatar</w:t>
        </w:r>
      </w:hyperlink>
      <w:r w:rsidRPr="00082342">
        <w:rPr>
          <w:rStyle w:val="StyleUnderline"/>
          <w:rFonts w:asciiTheme="minorHAnsi" w:hAnsiTheme="minorHAnsi"/>
        </w:rPr>
        <w:t xml:space="preserve"> instea</w:t>
      </w:r>
      <w:r w:rsidRPr="00082342">
        <w:rPr>
          <w:rFonts w:asciiTheme="minorHAnsi" w:hAnsiTheme="minorHAnsi"/>
          <w:sz w:val="16"/>
        </w:rPr>
        <w:t xml:space="preserve">d. But Hamas is making major efforts to boost its strength in the West Bank. It is establishing and financing more and more units, with the aim of carrying out more attacks, like </w:t>
      </w:r>
      <w:hyperlink r:id="rId49" w:history="1">
        <w:r w:rsidRPr="00082342">
          <w:rPr>
            <w:rStyle w:val="Hyperlink"/>
            <w:rFonts w:asciiTheme="minorHAnsi" w:hAnsiTheme="minorHAnsi"/>
            <w:sz w:val="16"/>
          </w:rPr>
          <w:t>recent fatal ones</w:t>
        </w:r>
      </w:hyperlink>
      <w:r w:rsidRPr="00082342">
        <w:rPr>
          <w:rFonts w:asciiTheme="minorHAnsi" w:hAnsiTheme="minorHAnsi"/>
          <w:sz w:val="16"/>
        </w:rPr>
        <w:t xml:space="preserve"> in the West Bank outpost of Givat Assaf or by the Efrat </w:t>
      </w:r>
      <w:hyperlink r:id="rId50" w:history="1">
        <w:r w:rsidRPr="00082342">
          <w:rPr>
            <w:rStyle w:val="Hyperlink"/>
            <w:rFonts w:asciiTheme="minorHAnsi" w:hAnsiTheme="minorHAnsi"/>
            <w:sz w:val="16"/>
          </w:rPr>
          <w:t>settlement</w:t>
        </w:r>
      </w:hyperlink>
      <w:r w:rsidRPr="00082342">
        <w:rPr>
          <w:rFonts w:asciiTheme="minorHAnsi" w:hAnsiTheme="minorHAnsi"/>
          <w:sz w:val="16"/>
        </w:rPr>
        <w:t xml:space="preserve"> in December, so that Palestinian West Bank residents feel committed to its cause and to undermine the Abbas government. </w:t>
      </w:r>
    </w:p>
    <w:p w:rsidR="00B260CE" w:rsidRDefault="00B260CE" w:rsidP="00B260CE">
      <w:pPr>
        <w:rPr>
          <w:rStyle w:val="StyleUnderline"/>
          <w:rFonts w:asciiTheme="minorHAnsi" w:hAnsiTheme="minorHAnsi"/>
          <w:b/>
          <w:iCs/>
        </w:rPr>
      </w:pPr>
    </w:p>
    <w:p w:rsidR="00B260CE" w:rsidRDefault="00B260CE" w:rsidP="00B260CE">
      <w:pPr>
        <w:pStyle w:val="Heading4"/>
      </w:pPr>
      <w:r>
        <w:t>Israeli adventurism leads to escalation with neighbors that draws in the US – Gaza, Moscow, Hamas, Iran.</w:t>
      </w:r>
    </w:p>
    <w:p w:rsidR="00B260CE" w:rsidRPr="00BD43FE" w:rsidRDefault="00B260CE" w:rsidP="00B260CE">
      <w:r>
        <w:rPr>
          <w:rStyle w:val="Style13ptBold"/>
        </w:rPr>
        <w:t xml:space="preserve">Ayoob 18 </w:t>
      </w:r>
      <w:r w:rsidRPr="00BD43FE">
        <w:t xml:space="preserve">Mohammed Ayoob, 10-16-2018, "When Will the Next War Erupt in the Middle East? « CSS Blog Network," No Publication, </w:t>
      </w:r>
      <w:hyperlink r:id="rId51" w:history="1">
        <w:r w:rsidRPr="00140DF0">
          <w:rPr>
            <w:rStyle w:val="Hyperlink"/>
          </w:rPr>
          <w:t>https://isnblog.ethz.ch/security/when-will-the-next-war-erupt-in-the-middle-east</w:t>
        </w:r>
      </w:hyperlink>
      <w:r>
        <w:t xml:space="preserve"> SM</w:t>
      </w:r>
    </w:p>
    <w:p w:rsidR="00B260CE" w:rsidRDefault="00B260CE" w:rsidP="00B260CE">
      <w:pPr>
        <w:rPr>
          <w:sz w:val="14"/>
        </w:rPr>
      </w:pPr>
      <w:r w:rsidRPr="00C33E34">
        <w:rPr>
          <w:rStyle w:val="StyleUnderline"/>
        </w:rPr>
        <w:t>When Will the Next War Erupt in the Middle East?</w:t>
      </w:r>
      <w:r>
        <w:rPr>
          <w:rStyle w:val="StyleUnderline"/>
        </w:rPr>
        <w:t xml:space="preserve"> </w:t>
      </w:r>
      <w:r w:rsidRPr="00BD43FE">
        <w:rPr>
          <w:sz w:val="14"/>
        </w:rPr>
        <w:t xml:space="preserve">By Mohammed Ayoob Image courtesy of dozemode/pixabay The article was originally published by the Australian Strategic Policy Institute (ASPI) on 4 October 2018. </w:t>
      </w:r>
      <w:r w:rsidRPr="00C33E34">
        <w:rPr>
          <w:rStyle w:val="StyleUnderline"/>
        </w:rPr>
        <w:t xml:space="preserve">The signs are ominous—especially in Israel and its neighbours, Syria, Lebanon and Gaza. Violence, both actual and rhetorical, has been escalating on all three fronts. Gaza could become the immediate flash point as the Palestinians’ ‘March of Return’, </w:t>
      </w:r>
      <w:r w:rsidRPr="00BD43FE">
        <w:rPr>
          <w:sz w:val="14"/>
        </w:rPr>
        <w:t>which began on 30 March</w:t>
      </w:r>
      <w:r w:rsidRPr="00C33E34">
        <w:rPr>
          <w:rStyle w:val="StyleUnderline"/>
        </w:rPr>
        <w:t>, intensifies and Israeli retaliation becomes increasingly lethal.</w:t>
      </w:r>
      <w:r>
        <w:rPr>
          <w:rStyle w:val="StyleUnderline"/>
        </w:rPr>
        <w:t xml:space="preserve"> </w:t>
      </w:r>
      <w:r w:rsidRPr="00BD43FE">
        <w:rPr>
          <w:sz w:val="14"/>
        </w:rPr>
        <w:t xml:space="preserve">On 28 September, 20,000 Palestinians marched to the Gaza–Israel border and seven of them were killed by Israeli bullets. Such confrontations are now becoming an almost daily occurrence. The march began as a civil-society movement born of the mounting economic and political frustrations over the Israeli blockade of the territory that has made life in Gaza ‘poor, nasty, brutish and short’. Initially, it also had anti-Hamas overtones because of the organisation’s misgovernance of Gaza and its inability to reach an agreement with the Palestinian Authority that is in nominal control of parts of the West Bank. However, </w:t>
      </w:r>
      <w:r w:rsidRPr="00C33E34">
        <w:rPr>
          <w:rStyle w:val="StyleUnderline"/>
        </w:rPr>
        <w:t>over time it has become a movement organised and orchestrated by Hamas itself.</w:t>
      </w:r>
      <w:r>
        <w:rPr>
          <w:rStyle w:val="StyleUnderline"/>
        </w:rPr>
        <w:t xml:space="preserve"> </w:t>
      </w:r>
      <w:r w:rsidRPr="00C33E34">
        <w:rPr>
          <w:rStyle w:val="StyleUnderline"/>
        </w:rPr>
        <w:t>That has made the situation highly combustible, with senior Israeli officials threatening a full-scale invasion of Gaza as happened in 2014. It may lead to a Palestinian eruption in the West Bank as well.</w:t>
      </w:r>
      <w:r>
        <w:rPr>
          <w:rStyle w:val="StyleUnderline"/>
        </w:rPr>
        <w:t xml:space="preserve"> </w:t>
      </w:r>
      <w:r w:rsidRPr="00BD43FE">
        <w:rPr>
          <w:sz w:val="14"/>
        </w:rPr>
        <w:t xml:space="preserve">Gaza isn’t the only front on which Israel could be engaged in a war. Another major military confrontation is looming between Israel and Hezbollah in Lebanon. Prime Minister Benjamin Netanyahu disclosed in his address to the UN General Assembly on 27 September that </w:t>
      </w:r>
      <w:r w:rsidRPr="00C33E34">
        <w:rPr>
          <w:rStyle w:val="StyleUnderline"/>
        </w:rPr>
        <w:t>Israeli intelligence had unearthed evidence that Hezbollah is building a missile site near the Hariri International Airport in Beirut and a storage facility underneath a soccer stadium nearby.</w:t>
      </w:r>
      <w:r>
        <w:rPr>
          <w:rStyle w:val="StyleUnderline"/>
        </w:rPr>
        <w:t xml:space="preserve"> </w:t>
      </w:r>
      <w:r w:rsidRPr="00C33E34">
        <w:rPr>
          <w:rStyle w:val="StyleUnderline"/>
        </w:rPr>
        <w:t>According to Israeli sources, those projects are part of a joint effort with Iran to upgrade Hezbollah’s missile capacity so that it becomes an increasing threat to targets deep within Israel.</w:t>
      </w:r>
      <w:r w:rsidRPr="00BD43FE">
        <w:rPr>
          <w:sz w:val="14"/>
        </w:rPr>
        <w:t xml:space="preserve"> In his speech at the UN, Netanyahu threatened Hezbollah explicitly: ‘I have a message for Hezbollah today: Israel knows what you’re doing. Israel knows where you’re doing it. And Israel will not let you get away with it.</w:t>
      </w:r>
      <w:r w:rsidRPr="00C33E34">
        <w:rPr>
          <w:rStyle w:val="StyleUnderline"/>
        </w:rPr>
        <w:t xml:space="preserve">’ </w:t>
      </w:r>
      <w:r w:rsidRPr="00BD43FE">
        <w:rPr>
          <w:sz w:val="14"/>
        </w:rPr>
        <w:t>It sounded almost like a clarion call to combat, for</w:t>
      </w:r>
      <w:r w:rsidRPr="00C33E34">
        <w:rPr>
          <w:rStyle w:val="StyleUnderline"/>
        </w:rPr>
        <w:t xml:space="preserve"> any Israeli attack on these sites is bound to bring about severe retaliation by Hezbollah that could lead to an all-out war </w:t>
      </w:r>
      <w:r w:rsidRPr="00BD43FE">
        <w:rPr>
          <w:sz w:val="14"/>
        </w:rPr>
        <w:t>like the one witnessed in 2006. The Israeli threat implicates not only Hezbollah but also Iran and Syria since the missiles are of Iranian origin and are being shipped through Syria. In fact,</w:t>
      </w:r>
      <w:r w:rsidRPr="00C33E34">
        <w:rPr>
          <w:rStyle w:val="StyleUnderline"/>
        </w:rPr>
        <w:t xml:space="preserve"> over the past year Israel has been engaged in repeatedly attacking Iranian troop concentrations in Syria and likely sites for missile trans-shipment to Lebanon with a high degree of impunity. </w:t>
      </w:r>
      <w:r w:rsidRPr="00C33E34">
        <w:rPr>
          <w:rStyle w:val="Emphasis"/>
        </w:rPr>
        <w:t xml:space="preserve">That has introduced increasing recklessness into Israeli actions and led to a major diplomatic spat with Moscow </w:t>
      </w:r>
      <w:r w:rsidRPr="00BD43FE">
        <w:rPr>
          <w:sz w:val="14"/>
        </w:rPr>
        <w:t xml:space="preserve">after a Russian plane was accidentally downed by Syrian air defences attempting to intercept Israeli military aircraft attacking targets in Syria. </w:t>
      </w:r>
      <w:r w:rsidRPr="00C33E34">
        <w:rPr>
          <w:rStyle w:val="StyleUnderline"/>
        </w:rPr>
        <w:t xml:space="preserve">While a direct military confrontation between Israel and Russia isn’t yet on the cards, </w:t>
      </w:r>
      <w:r w:rsidRPr="00C33E34">
        <w:rPr>
          <w:rStyle w:val="Emphasis"/>
        </w:rPr>
        <w:t>Moscow has strongly warned Israel that its irresponsible military adventurism could inadvertently lead to such a clash</w:t>
      </w:r>
      <w:r w:rsidRPr="00BD43FE">
        <w:rPr>
          <w:sz w:val="14"/>
        </w:rPr>
        <w:t xml:space="preserve">. It also warned that such actions could put the Israeli–Russian military coordination in Syria in danger. Russia cautioned Israel that its attacks on Syria, even if limited to Iranian targets, are weakening the Syrian regime and harming its attempt to end the war in the country, which is an important Russian objective as well. In an immediate response to the downing of the Russian plane, Russia began supplying Syria with S-300 anti-aircraft missiles to beef up the latter’s air defences against Israeli air attacks. Israel considers that ‘a worrisome upgrade’ but one unlikely to prevent the Israeli Air Force from operating in Syrian airspace. </w:t>
      </w:r>
      <w:r w:rsidRPr="00C33E34">
        <w:rPr>
          <w:rStyle w:val="StyleUnderline"/>
        </w:rPr>
        <w:t>Nonetheless, continuing air attacks by Israel on Syrian territory in the context of Russian warnings has the potential to further damage Russian–Israeli relations.</w:t>
      </w:r>
      <w:r w:rsidRPr="00BD43FE">
        <w:rPr>
          <w:sz w:val="14"/>
        </w:rPr>
        <w:t xml:space="preserve"> One of the consequences of the escalation in tensions could be</w:t>
      </w:r>
      <w:r w:rsidRPr="00C33E34">
        <w:rPr>
          <w:rStyle w:val="StyleUnderline"/>
        </w:rPr>
        <w:t xml:space="preserve"> Russia’s withdrawal of the guaranteeit has given Israel that it will persuade Iran to keep its forces at least 100 kilometres away </w:t>
      </w:r>
      <w:r w:rsidRPr="00BD43FE">
        <w:rPr>
          <w:sz w:val="14"/>
        </w:rPr>
        <w:t>(except in and around Damascus) from the Israeli border to prevent inadvertent clashes.</w:t>
      </w:r>
      <w:r w:rsidRPr="00C33E34">
        <w:rPr>
          <w:rStyle w:val="StyleUnderline"/>
        </w:rPr>
        <w:t xml:space="preserve"> The deployment of Iranian troops and allied Shia militias, including Hezbollah, close to the Syria–Israel border could be the prelude to ground clashes that would add to the combustible situation in the Middle East.</w:t>
      </w:r>
      <w:r>
        <w:rPr>
          <w:rStyle w:val="StyleUnderline"/>
        </w:rPr>
        <w:t xml:space="preserve"> </w:t>
      </w:r>
      <w:r w:rsidRPr="00C33E34">
        <w:rPr>
          <w:rStyle w:val="StyleUnderline"/>
        </w:rPr>
        <w:t xml:space="preserve">President Donald </w:t>
      </w:r>
      <w:r w:rsidRPr="00BD43FE">
        <w:rPr>
          <w:sz w:val="14"/>
        </w:rPr>
        <w:t>Trump’s withdrawal from the Iran nuclear deal has assured Netanyahu that Israel and the United States are on the same page on Iran. He</w:t>
      </w:r>
      <w:r w:rsidRPr="00C33E34">
        <w:rPr>
          <w:rStyle w:val="StyleUnderline"/>
        </w:rPr>
        <w:t xml:space="preserve"> is therefore once again vigorously pursuing his favourite goal of totally eliminating Iran’s nuclear capacity in order to maintain Israel’s nuclear monopoly in the Middle East. That agenda</w:t>
      </w:r>
      <w:r w:rsidRPr="00BD43FE">
        <w:rPr>
          <w:sz w:val="14"/>
        </w:rPr>
        <w:t>—in combination with the likelihood of an Israeli–Iranian confrontation in Syria, even if unintentional—</w:t>
      </w:r>
      <w:r w:rsidRPr="00C33E34">
        <w:rPr>
          <w:rStyle w:val="StyleUnderline"/>
        </w:rPr>
        <w:t>is highly dangerous and may land the region in a major conflagration that drags in Washington as well.</w:t>
      </w:r>
      <w:r>
        <w:rPr>
          <w:rStyle w:val="StyleUnderline"/>
        </w:rPr>
        <w:t xml:space="preserve"> </w:t>
      </w:r>
      <w:r w:rsidRPr="00C33E34">
        <w:rPr>
          <w:rStyle w:val="StyleUnderline"/>
        </w:rPr>
        <w:t xml:space="preserve">The Middle East is sitting on a powder keg. No one knows when it will blow up. </w:t>
      </w:r>
      <w:r w:rsidRPr="00BD43FE">
        <w:rPr>
          <w:sz w:val="14"/>
        </w:rPr>
        <w:t>What is certain is that it’s likely to do so sooner rather than later.</w:t>
      </w:r>
    </w:p>
    <w:p w:rsidR="00B260CE" w:rsidRPr="00486F1B" w:rsidRDefault="00B260CE" w:rsidP="00B260CE"/>
    <w:p w:rsidR="00B260CE" w:rsidRPr="00486F1B" w:rsidRDefault="00B260CE" w:rsidP="00B260CE"/>
    <w:p w:rsidR="00B260CE" w:rsidRPr="00486F1B" w:rsidRDefault="00B260CE" w:rsidP="00B260CE"/>
    <w:p w:rsidR="00B260CE" w:rsidRDefault="00B260CE" w:rsidP="00B260CE">
      <w:pPr>
        <w:pStyle w:val="Heading4"/>
      </w:pPr>
      <w:r w:rsidRPr="001166DF">
        <w:t>Israel adventurism triggers a war with Iran</w:t>
      </w:r>
    </w:p>
    <w:p w:rsidR="00B260CE" w:rsidRDefault="00B260CE" w:rsidP="00B260CE">
      <w:r w:rsidRPr="00486F1B">
        <w:rPr>
          <w:rStyle w:val="Style13ptBold"/>
        </w:rPr>
        <w:t>Tehran Times ’19</w:t>
      </w:r>
      <w:r w:rsidRPr="00486F1B">
        <w:t xml:space="preserve"> </w:t>
      </w:r>
    </w:p>
    <w:p w:rsidR="00B260CE" w:rsidRPr="00486F1B" w:rsidRDefault="00B260CE" w:rsidP="00B260CE">
      <w:r w:rsidRPr="00486F1B">
        <w:t xml:space="preserve">(The Tehran Times (TT) is the Islamic Republic of Iran’s first English daily newspaper ,February 23, 2019, “Zarif warns Israel about its warlike adventurism”, </w:t>
      </w:r>
      <w:hyperlink r:id="rId52" w:history="1">
        <w:r w:rsidRPr="00486F1B">
          <w:rPr>
            <w:rStyle w:val="Hyperlink"/>
          </w:rPr>
          <w:t>https://www.tehrantimes.com/news/433327/Zarif-warns-Israel-about-its-warlike-adventurism</w:t>
        </w:r>
      </w:hyperlink>
      <w:r w:rsidRPr="00486F1B">
        <w:t>)</w:t>
      </w:r>
    </w:p>
    <w:p w:rsidR="00B260CE" w:rsidRPr="009D2FD7" w:rsidRDefault="00B260CE" w:rsidP="00B260CE">
      <w:pPr>
        <w:rPr>
          <w:sz w:val="16"/>
        </w:rPr>
      </w:pPr>
      <w:r w:rsidRPr="009D2FD7">
        <w:rPr>
          <w:sz w:val="16"/>
        </w:rPr>
        <w:t> Foreign Minister Mohammad Javad Zarif has warned the</w:t>
      </w:r>
      <w:r w:rsidRPr="001166DF">
        <w:rPr>
          <w:rStyle w:val="Emphasis"/>
        </w:rPr>
        <w:t xml:space="preserve"> Israeli </w:t>
      </w:r>
      <w:r w:rsidRPr="009D2FD7">
        <w:rPr>
          <w:sz w:val="16"/>
        </w:rPr>
        <w:t xml:space="preserve">regime that its “dangerous” </w:t>
      </w:r>
      <w:r w:rsidRPr="001166DF">
        <w:rPr>
          <w:rStyle w:val="Emphasis"/>
        </w:rPr>
        <w:t>adventurism</w:t>
      </w:r>
      <w:r w:rsidRPr="001166DF">
        <w:rPr>
          <w:rStyle w:val="StyleUnderline"/>
        </w:rPr>
        <w:t xml:space="preserve"> with its bombing campaign in Syria </w:t>
      </w:r>
      <w:r w:rsidRPr="001166DF">
        <w:rPr>
          <w:rStyle w:val="Emphasis"/>
        </w:rPr>
        <w:t>could result in a military conflict in the region</w:t>
      </w:r>
      <w:r w:rsidRPr="009D2FD7">
        <w:rPr>
          <w:sz w:val="16"/>
        </w:rPr>
        <w:t xml:space="preserve">. “There is </w:t>
      </w:r>
      <w:r w:rsidRPr="001166DF">
        <w:rPr>
          <w:rStyle w:val="Emphasis"/>
        </w:rPr>
        <w:t>adventurism on Israel’s side</w:t>
      </w:r>
      <w:r w:rsidRPr="009D2FD7">
        <w:rPr>
          <w:sz w:val="16"/>
        </w:rPr>
        <w:t>, and adventurism</w:t>
      </w:r>
      <w:r w:rsidRPr="001166DF">
        <w:rPr>
          <w:rStyle w:val="Emphasis"/>
        </w:rPr>
        <w:t xml:space="preserve"> is always dangerous</w:t>
      </w:r>
      <w:r w:rsidRPr="009D2FD7">
        <w:rPr>
          <w:sz w:val="16"/>
        </w:rPr>
        <w:t xml:space="preserve">,” Zarif said in an interview with the Sueddeutsche Zeitung newspaper published on Wednesday, Press TV reported. Iran is in Syria at the invitation of the Syrian government, while Israel is violating Lebanese and Syrian air space, as well as international law, Zarif said. Asked about the possibility of </w:t>
      </w:r>
      <w:r w:rsidRPr="00CB005C">
        <w:rPr>
          <w:rStyle w:val="StyleUnderline"/>
        </w:rPr>
        <w:t>a military conflict with Israel</w:t>
      </w:r>
      <w:r w:rsidRPr="009D2FD7">
        <w:rPr>
          <w:sz w:val="16"/>
        </w:rPr>
        <w:t xml:space="preserve">, he said he does not see that coming “but </w:t>
      </w:r>
      <w:r w:rsidRPr="00CB005C">
        <w:rPr>
          <w:rStyle w:val="StyleUnderline"/>
        </w:rPr>
        <w:t>we cannot exclude the possibility</w:t>
      </w:r>
      <w:r w:rsidRPr="009D2FD7">
        <w:rPr>
          <w:sz w:val="16"/>
        </w:rPr>
        <w:t xml:space="preserve">.” In his earlier remarks at the Munich Security Conference, Zarif had </w:t>
      </w:r>
      <w:r w:rsidRPr="00CB005C">
        <w:rPr>
          <w:rStyle w:val="StyleUnderline"/>
        </w:rPr>
        <w:t>accused Israel of increasing the chances of a clash in the region</w:t>
      </w:r>
      <w:r w:rsidRPr="009D2FD7">
        <w:rPr>
          <w:sz w:val="16"/>
        </w:rPr>
        <w:t xml:space="preserve">. Also in an interview with NBC News during his visit to Munich, the Iranian foreign minister warned the U.S. and its allies that </w:t>
      </w:r>
      <w:r w:rsidRPr="00CB005C">
        <w:rPr>
          <w:rStyle w:val="StyleUnderline"/>
        </w:rPr>
        <w:t>it would be “suicidal” to go to a war with Iran</w:t>
      </w:r>
      <w:r w:rsidRPr="009D2FD7">
        <w:rPr>
          <w:sz w:val="16"/>
        </w:rPr>
        <w:t xml:space="preserve">. He said the “same gang” behind the U.S. invasion of Iraq in 2003 were “at it again” in pushing for war with Iran. “I’m not saying [U.S.] President [Donald] Trump’s administration, I’m saying people in President Trump’s administration are trying to create the same eventually and I believe they will fail,” he argued. “But I think at the end of the day, some sense will prevail and people will find out that it's suicidal to engage in a war with Iran,” Zarif added. </w:t>
      </w:r>
    </w:p>
    <w:p w:rsidR="00B260CE" w:rsidRPr="00486F1B" w:rsidRDefault="00B260CE" w:rsidP="00B260CE"/>
    <w:p w:rsidR="00B260CE" w:rsidRDefault="00B260CE" w:rsidP="00B260CE"/>
    <w:p w:rsidR="00B260CE" w:rsidRPr="00486F1B" w:rsidRDefault="00B260CE" w:rsidP="00B260CE"/>
    <w:p w:rsidR="00B260CE" w:rsidRPr="00082342" w:rsidRDefault="00B260CE" w:rsidP="00B260CE">
      <w:pPr>
        <w:pStyle w:val="Heading3"/>
        <w:rPr>
          <w:rFonts w:asciiTheme="minorHAnsi" w:hAnsiTheme="minorHAnsi"/>
        </w:rPr>
      </w:pPr>
      <w:r w:rsidRPr="00082342">
        <w:rPr>
          <w:rFonts w:asciiTheme="minorHAnsi" w:hAnsiTheme="minorHAnsi"/>
        </w:rPr>
        <w:t>Israel-Iran !s</w:t>
      </w:r>
    </w:p>
    <w:p w:rsidR="00B260CE" w:rsidRPr="00082342" w:rsidRDefault="00B260CE" w:rsidP="00B260CE">
      <w:pPr>
        <w:rPr>
          <w:rFonts w:asciiTheme="minorHAnsi" w:hAnsiTheme="minorHAnsi"/>
        </w:rPr>
      </w:pPr>
    </w:p>
    <w:p w:rsidR="00B260CE" w:rsidRPr="00082342" w:rsidRDefault="00B260CE" w:rsidP="00B260CE">
      <w:pPr>
        <w:pStyle w:val="Heading4"/>
        <w:rPr>
          <w:rFonts w:asciiTheme="minorHAnsi" w:hAnsiTheme="minorHAnsi"/>
        </w:rPr>
      </w:pPr>
      <w:r w:rsidRPr="00082342">
        <w:rPr>
          <w:rFonts w:asciiTheme="minorHAnsi" w:hAnsiTheme="minorHAnsi"/>
        </w:rPr>
        <w:t>Israel-Iran conflict draws in the US-independently causes economic collapse</w:t>
      </w:r>
    </w:p>
    <w:p w:rsidR="00B260CE" w:rsidRPr="00082342" w:rsidRDefault="00B260CE" w:rsidP="00B260CE">
      <w:pPr>
        <w:rPr>
          <w:rStyle w:val="StyleUnderline"/>
          <w:rFonts w:asciiTheme="minorHAnsi" w:hAnsiTheme="minorHAnsi"/>
          <w:u w:val="none"/>
        </w:rPr>
      </w:pPr>
      <w:r w:rsidRPr="00082342">
        <w:rPr>
          <w:rStyle w:val="Style13ptBold"/>
          <w:rFonts w:asciiTheme="minorHAnsi" w:hAnsiTheme="minorHAnsi"/>
        </w:rPr>
        <w:t>Allen Gay 19</w:t>
      </w:r>
      <w:r w:rsidRPr="00082342">
        <w:rPr>
          <w:rStyle w:val="StyleUnderline"/>
          <w:rFonts w:asciiTheme="minorHAnsi" w:hAnsiTheme="minorHAnsi"/>
          <w:u w:val="none"/>
        </w:rPr>
        <w:t xml:space="preserve"> [John Allen Gay was managing editor of The National Interest and coauthor of War with Iran: Political, Military, and Economic Consequences, “5 Ways Iran Could Strike Israel (And Start a Bloody Middle East War),” 5-15-2019, https://nationalinterest.org/blog/buzz/5-ways-iran-could-strike-israel-and-start-bloody-middle-east-war-57687?page=0%2C1] //AT</w:t>
      </w:r>
    </w:p>
    <w:p w:rsidR="00B260CE" w:rsidRPr="00082342" w:rsidRDefault="00B260CE" w:rsidP="00B260CE">
      <w:pPr>
        <w:rPr>
          <w:rFonts w:asciiTheme="minorHAnsi" w:hAnsiTheme="minorHAnsi"/>
          <w:sz w:val="16"/>
        </w:rPr>
      </w:pPr>
      <w:r w:rsidRPr="00082342">
        <w:rPr>
          <w:rStyle w:val="StyleUnderline"/>
          <w:rFonts w:asciiTheme="minorHAnsi" w:hAnsiTheme="minorHAnsi"/>
        </w:rPr>
        <w:t>One of the biggest losers in an Israeli attack on Iran will be the United States</w:t>
      </w:r>
      <w:r w:rsidRPr="00082342">
        <w:rPr>
          <w:rFonts w:asciiTheme="minorHAnsi" w:hAnsiTheme="minorHAnsi"/>
          <w:sz w:val="16"/>
        </w:rPr>
        <w:t xml:space="preserve">. A large-scale </w:t>
      </w:r>
      <w:r w:rsidRPr="00082342">
        <w:rPr>
          <w:rStyle w:val="StyleUnderline"/>
          <w:rFonts w:asciiTheme="minorHAnsi" w:hAnsiTheme="minorHAnsi"/>
        </w:rPr>
        <w:t>Iranian retaliation might include extensive attacks on America’s bases</w:t>
      </w:r>
      <w:r w:rsidRPr="00082342">
        <w:rPr>
          <w:rFonts w:asciiTheme="minorHAnsi" w:hAnsiTheme="minorHAnsi"/>
          <w:sz w:val="16"/>
        </w:rPr>
        <w:t xml:space="preserve"> and allies in the region and, </w:t>
      </w:r>
      <w:r w:rsidRPr="00082342">
        <w:rPr>
          <w:rStyle w:val="StyleUnderline"/>
          <w:rFonts w:asciiTheme="minorHAnsi" w:hAnsiTheme="minorHAnsi"/>
        </w:rPr>
        <w:t>most alarmingly, on the flow of oil out of the Gulf</w:t>
      </w:r>
      <w:r w:rsidRPr="00082342">
        <w:rPr>
          <w:rFonts w:asciiTheme="minorHAnsi" w:hAnsiTheme="minorHAnsi"/>
          <w:sz w:val="16"/>
        </w:rPr>
        <w:t xml:space="preserve">. Iran can’t stop that oil flow, or if it does, it can’t for long. But </w:t>
      </w:r>
      <w:r w:rsidRPr="00082342">
        <w:rPr>
          <w:rStyle w:val="StyleUnderline"/>
          <w:rFonts w:asciiTheme="minorHAnsi" w:hAnsiTheme="minorHAnsi"/>
        </w:rPr>
        <w:t>it can cause a major spike in oil prices</w:t>
      </w:r>
      <w:r w:rsidRPr="00082342">
        <w:rPr>
          <w:rFonts w:asciiTheme="minorHAnsi" w:hAnsiTheme="minorHAnsi"/>
          <w:sz w:val="16"/>
        </w:rPr>
        <w:t xml:space="preserve">, and if it sustains the conflict it could keep them high. </w:t>
      </w:r>
      <w:r w:rsidRPr="00082342">
        <w:rPr>
          <w:rStyle w:val="StyleUnderline"/>
          <w:rFonts w:asciiTheme="minorHAnsi" w:hAnsiTheme="minorHAnsi"/>
        </w:rPr>
        <w:t>That would cause significant economic damage around the world</w:t>
      </w:r>
      <w:r w:rsidRPr="00082342">
        <w:rPr>
          <w:rFonts w:asciiTheme="minorHAnsi" w:hAnsiTheme="minorHAnsi"/>
          <w:sz w:val="16"/>
        </w:rPr>
        <w:t xml:space="preserve">, potentially </w:t>
      </w:r>
      <w:r w:rsidRPr="00082342">
        <w:rPr>
          <w:rStyle w:val="Emphasis"/>
          <w:rFonts w:asciiTheme="minorHAnsi" w:hAnsiTheme="minorHAnsi"/>
        </w:rPr>
        <w:t>enough to tip the global economy back toward recession</w:t>
      </w:r>
      <w:r w:rsidRPr="00082342">
        <w:rPr>
          <w:rFonts w:asciiTheme="minorHAnsi" w:hAnsiTheme="minorHAnsi"/>
          <w:sz w:val="16"/>
        </w:rPr>
        <w:t xml:space="preserve"> after a few years of feeble recovery. These high costs mean </w:t>
      </w:r>
      <w:r w:rsidRPr="00082342">
        <w:rPr>
          <w:rStyle w:val="Emphasis"/>
          <w:rFonts w:asciiTheme="minorHAnsi" w:hAnsiTheme="minorHAnsi"/>
        </w:rPr>
        <w:t>the United States would almost certainly be forced to join the war</w:t>
      </w:r>
      <w:r w:rsidRPr="00082342">
        <w:rPr>
          <w:rFonts w:asciiTheme="minorHAnsi" w:hAnsiTheme="minorHAnsi"/>
          <w:sz w:val="16"/>
        </w:rPr>
        <w:t xml:space="preserve">. Accordingly, preventing an Israeli attack has been a key goal of U.S. Iran policy. But the aftermath of an Israeli attack wouldn’t just be harmful to America. It could do serious damage to the U.S.-Israeli relationship. Would Barack Obama’s testy relationship with Benjamin Netanyahu get better if Obama felt Netanyahu had made a massive, legacy-wrecking mess for him to clean up? Would the American public’s support for Israel—weaker among young people and minorities and in growing danger of becoming a partisan issue—take a big hit if Americans saw their gas prices going up and their soldiers dying and felt that Israel had started it? None of this is a foregone conclusion. Israel would hopefully give some warning that an attack was on the way, which could give the United States a chance to scramble into a defensive posture. </w:t>
      </w:r>
      <w:r w:rsidRPr="00082342">
        <w:rPr>
          <w:rStyle w:val="StyleUnderline"/>
          <w:rFonts w:asciiTheme="minorHAnsi" w:hAnsiTheme="minorHAnsi"/>
        </w:rPr>
        <w:t>Iranian terrorist actions and attacks on American troops would provoke public outrage toward Tehran, not Tel Aviv</w:t>
      </w:r>
      <w:r w:rsidRPr="00082342">
        <w:rPr>
          <w:rFonts w:asciiTheme="minorHAnsi" w:hAnsiTheme="minorHAnsi"/>
          <w:sz w:val="16"/>
        </w:rPr>
        <w:t>. If Washington felt the diplomatic path was dead, or if the attack was provoked by Iran expelling nuclear inspectors, the damage would also be lessened. But t</w:t>
      </w:r>
      <w:r w:rsidRPr="00082342">
        <w:rPr>
          <w:rStyle w:val="StyleUnderline"/>
          <w:rFonts w:asciiTheme="minorHAnsi" w:hAnsiTheme="minorHAnsi"/>
        </w:rPr>
        <w:t>his would still be the toughest moment in U.S.-Israeli relations in a generation</w:t>
      </w:r>
      <w:r w:rsidRPr="00082342">
        <w:rPr>
          <w:rFonts w:asciiTheme="minorHAnsi" w:hAnsiTheme="minorHAnsi"/>
          <w:sz w:val="16"/>
        </w:rPr>
        <w:t xml:space="preserve">. All sides would have opportunities to make damaging mistakes and misinterpretations. And if the Israeli public came to feel that much of the damage to Israel’s most important relationship was avoidable, the prime minister could lose his post. Tehran knows all of this, and can increase its deterrent by heightening the risks to the U.S.-Israeli relationship. However, it also knows that attacking America and others in the wake of an Israeli airstrike carries great risks of its own. Iranians have sacrificed a lot for those nuclear facilities. Their destruction would create a very volatile moment in Iran’s politics. </w:t>
      </w:r>
      <w:r w:rsidRPr="00082342">
        <w:rPr>
          <w:rStyle w:val="StyleUnderline"/>
          <w:rFonts w:asciiTheme="minorHAnsi" w:hAnsiTheme="minorHAnsi"/>
        </w:rPr>
        <w:t>Bringing America</w:t>
      </w:r>
      <w:r w:rsidRPr="00082342">
        <w:rPr>
          <w:rFonts w:asciiTheme="minorHAnsi" w:hAnsiTheme="minorHAnsi"/>
          <w:sz w:val="16"/>
        </w:rPr>
        <w:t>—a far deadlier enemy than Israel—</w:t>
      </w:r>
      <w:r w:rsidRPr="00082342">
        <w:rPr>
          <w:rStyle w:val="StyleUnderline"/>
          <w:rFonts w:asciiTheme="minorHAnsi" w:hAnsiTheme="minorHAnsi"/>
        </w:rPr>
        <w:t>into the war would double down on the crisis</w:t>
      </w:r>
      <w:r w:rsidRPr="00082342">
        <w:rPr>
          <w:rFonts w:asciiTheme="minorHAnsi" w:hAnsiTheme="minorHAnsi"/>
          <w:sz w:val="16"/>
        </w:rPr>
        <w:t xml:space="preserve">. The destruction in Iran could be much more widespread, and </w:t>
      </w:r>
      <w:r w:rsidRPr="00082342">
        <w:rPr>
          <w:rStyle w:val="StyleUnderline"/>
          <w:rFonts w:asciiTheme="minorHAnsi" w:hAnsiTheme="minorHAnsi"/>
        </w:rPr>
        <w:t>any nuclear facilities that had survived Israel’s strike would suffer a second, more powerful blow</w:t>
      </w:r>
      <w:r w:rsidRPr="00082342">
        <w:rPr>
          <w:rFonts w:asciiTheme="minorHAnsi" w:hAnsiTheme="minorHAnsi"/>
          <w:sz w:val="16"/>
        </w:rPr>
        <w:t xml:space="preserve">. </w:t>
      </w:r>
      <w:r w:rsidRPr="00082342">
        <w:rPr>
          <w:rStyle w:val="StyleUnderline"/>
          <w:rFonts w:asciiTheme="minorHAnsi" w:hAnsiTheme="minorHAnsi"/>
        </w:rPr>
        <w:t>That probably won’t be enough to stop Iran from widening the war</w:t>
      </w:r>
      <w:r w:rsidRPr="00082342">
        <w:rPr>
          <w:rFonts w:asciiTheme="minorHAnsi" w:hAnsiTheme="minorHAnsi"/>
          <w:sz w:val="16"/>
        </w:rPr>
        <w:t>. Israel’s leaders will have to think very hard about the danger to their relationship with the United States before they launch an attack.</w:t>
      </w:r>
    </w:p>
    <w:p w:rsidR="00B260CE" w:rsidRPr="00082342" w:rsidRDefault="00B260CE" w:rsidP="00B260CE">
      <w:pPr>
        <w:rPr>
          <w:rFonts w:asciiTheme="minorHAnsi" w:hAnsiTheme="minorHAnsi"/>
        </w:rPr>
      </w:pPr>
    </w:p>
    <w:p w:rsidR="00B260CE" w:rsidRPr="00082342" w:rsidRDefault="00B260CE" w:rsidP="00B260CE">
      <w:pPr>
        <w:rPr>
          <w:rFonts w:asciiTheme="minorHAnsi" w:hAnsiTheme="minorHAnsi"/>
        </w:rPr>
      </w:pPr>
    </w:p>
    <w:p w:rsidR="00B260CE" w:rsidRPr="00082342" w:rsidRDefault="00B260CE" w:rsidP="00B260CE">
      <w:pPr>
        <w:pStyle w:val="Heading4"/>
        <w:rPr>
          <w:rFonts w:asciiTheme="minorHAnsi" w:hAnsiTheme="minorHAnsi"/>
        </w:rPr>
      </w:pPr>
      <w:bookmarkStart w:id="1" w:name="_Hlk12976074"/>
      <w:r w:rsidRPr="00082342">
        <w:rPr>
          <w:rFonts w:asciiTheme="minorHAnsi" w:hAnsiTheme="minorHAnsi"/>
        </w:rPr>
        <w:t>Israel-Iran conflict goes nuclear</w:t>
      </w:r>
    </w:p>
    <w:p w:rsidR="00B260CE" w:rsidRPr="00082342" w:rsidRDefault="00B260CE" w:rsidP="00B260CE">
      <w:pPr>
        <w:rPr>
          <w:rFonts w:asciiTheme="minorHAnsi" w:hAnsiTheme="minorHAnsi"/>
        </w:rPr>
      </w:pPr>
      <w:r w:rsidRPr="00082342">
        <w:rPr>
          <w:rStyle w:val="Style13ptBold"/>
          <w:rFonts w:asciiTheme="minorHAnsi" w:hAnsiTheme="minorHAnsi"/>
        </w:rPr>
        <w:t>Chossudovsky 18</w:t>
      </w:r>
      <w:r w:rsidRPr="00082342">
        <w:rPr>
          <w:rFonts w:asciiTheme="minorHAnsi" w:hAnsiTheme="minorHAnsi"/>
        </w:rPr>
        <w:t xml:space="preserve"> [Michel Chossudovsky is an award-winning author, Professor of Economics (Emeritus) at the University of Ottawa and Director of the Centre for Research on Globalization (CRG), Montreal, “Towards a World War III Scenario? The Role of Israel in Triggering an Attack on Iran?” 7-30-2018, https://www.globalresearch.ca/towards-a-world-war-iii-scenario-the-role-of-israel-in-triggering-an-attack-on-iran-2/20584] //AT</w:t>
      </w:r>
    </w:p>
    <w:p w:rsidR="00B260CE" w:rsidRPr="00082342" w:rsidRDefault="00B260CE" w:rsidP="00B260CE">
      <w:pPr>
        <w:rPr>
          <w:rFonts w:asciiTheme="minorHAnsi" w:hAnsiTheme="minorHAnsi"/>
          <w:sz w:val="14"/>
        </w:rPr>
      </w:pPr>
      <w:r w:rsidRPr="00082342">
        <w:rPr>
          <w:rFonts w:asciiTheme="minorHAnsi" w:hAnsiTheme="minorHAnsi"/>
          <w:sz w:val="14"/>
        </w:rPr>
        <w:t xml:space="preserve">The Role of Israel There has been much debate regarding the role of Israel in initiating an attack against Iran. Israel is part of a military alliance. Tel Aviv is not a prime mover. It does not have a separate and distinct military agenda. Israel is integrated into the “war plan for major combat operations” against Iran formulated in 2006 by US Strategic Command (USSTRATCOM). In the context of large scale military operations, an uncoordinated unilateral military action by one coalition partner, namely Israel, is from a military and strategic point almost an impossibility. Israel is a de facto member of NATO. Any action by Israel would require a “green light” from Washington. </w:t>
      </w:r>
      <w:r w:rsidRPr="00082342">
        <w:rPr>
          <w:rStyle w:val="StyleUnderline"/>
          <w:rFonts w:asciiTheme="minorHAnsi" w:hAnsiTheme="minorHAnsi"/>
        </w:rPr>
        <w:t>An attack by Israel could,</w:t>
      </w:r>
      <w:r w:rsidRPr="00082342">
        <w:rPr>
          <w:rFonts w:asciiTheme="minorHAnsi" w:hAnsiTheme="minorHAnsi"/>
          <w:sz w:val="14"/>
        </w:rPr>
        <w:t xml:space="preserve"> however, </w:t>
      </w:r>
      <w:r w:rsidRPr="00082342">
        <w:rPr>
          <w:rStyle w:val="Emphasis"/>
          <w:rFonts w:asciiTheme="minorHAnsi" w:hAnsiTheme="minorHAnsi"/>
        </w:rPr>
        <w:t xml:space="preserve">be used as “the trigger mechanism” which would unleash an all out war against Iran, as well retaliation by Iran directed against Israel. </w:t>
      </w:r>
      <w:r w:rsidRPr="00082342">
        <w:rPr>
          <w:rFonts w:asciiTheme="minorHAnsi" w:hAnsiTheme="minorHAnsi"/>
          <w:sz w:val="14"/>
        </w:rPr>
        <w:t xml:space="preserve">In this regard, there are indications that Washington might envisage the option of an initial (US backed) attack by Israel rather than an outright US-led military operation directed against Iran. The Israeli attack –although led in close liaison with the Pentagon and NATO– would be presented to public opinion as a unilateral decision by Tel Aviv. </w:t>
      </w:r>
      <w:r w:rsidRPr="00082342">
        <w:rPr>
          <w:rStyle w:val="StyleUnderline"/>
          <w:rFonts w:asciiTheme="minorHAnsi" w:hAnsiTheme="minorHAnsi"/>
        </w:rPr>
        <w:t>It would then be used by Washington to justify</w:t>
      </w:r>
      <w:r w:rsidRPr="00082342">
        <w:rPr>
          <w:rFonts w:asciiTheme="minorHAnsi" w:hAnsiTheme="minorHAnsi"/>
          <w:sz w:val="14"/>
        </w:rPr>
        <w:t xml:space="preserve">, in the eyes of World opinion, </w:t>
      </w:r>
      <w:r w:rsidRPr="00082342">
        <w:rPr>
          <w:rStyle w:val="Emphasis"/>
          <w:rFonts w:asciiTheme="minorHAnsi" w:hAnsiTheme="minorHAnsi"/>
        </w:rPr>
        <w:t>a military intervention of the US and NATO with a view to “defending Israel”, rather than attacking Iran</w:t>
      </w:r>
      <w:r w:rsidRPr="00082342">
        <w:rPr>
          <w:rFonts w:asciiTheme="minorHAnsi" w:hAnsiTheme="minorHAnsi"/>
          <w:sz w:val="14"/>
        </w:rPr>
        <w:t>. Under existing military cooperation agreements, both the US and NATO would be “obligated” to “defend Israel” against Iran and Syria. It is worth noting, in this regard, that at the outset of Bush’s second term, (former) Vice President Dick Cheney hinted, in no uncertain terms, that Iran was “right at the top of the list” of the “rogue enemies” of America, and that Israel would, so to speak, “be doing the bombing for us”, without US military involvement and without us putting pressure on them “to do it” (See Michel Chossudovsky, Planned US-Israeli Attack on Iran, Global Research, May 1, 2005): According to Cheney: “</w:t>
      </w:r>
      <w:r w:rsidRPr="00082342">
        <w:rPr>
          <w:rStyle w:val="StyleUnderline"/>
          <w:rFonts w:asciiTheme="minorHAnsi" w:hAnsiTheme="minorHAnsi"/>
        </w:rPr>
        <w:t>One of the concerns people have is that Israel might do it without being asked… Given the fact that Iran has a stated policy that their objective is the destruction of Israel</w:t>
      </w:r>
      <w:r w:rsidRPr="00082342">
        <w:rPr>
          <w:rFonts w:asciiTheme="minorHAnsi" w:hAnsiTheme="minorHAnsi"/>
          <w:sz w:val="14"/>
        </w:rPr>
        <w:t>, the Israelis might well decide to act first, and let the rest of the world worry about cleaning up the diplomatic mess afterwards,” (Dick Cheney, quoted from an MSNBC Interview, January 2005) Commenting the Vice President’s assertion, former National Security adviser Zbigniew Brzezinski in an interview on PBS, confirmed with some apprehension, yes: Cheney wants Prime Minister Ariel Sharon to act on America’s behalf and “do it” for us: “</w:t>
      </w:r>
      <w:r w:rsidRPr="00082342">
        <w:rPr>
          <w:rStyle w:val="StyleUnderline"/>
          <w:rFonts w:asciiTheme="minorHAnsi" w:hAnsiTheme="minorHAnsi"/>
        </w:rPr>
        <w:t>Iran I think is more ambiguous. And there the issue is certainly not tyranny; it’s nuclear weapons</w:t>
      </w:r>
      <w:r w:rsidRPr="00082342">
        <w:rPr>
          <w:rFonts w:asciiTheme="minorHAnsi" w:hAnsiTheme="minorHAnsi"/>
          <w:sz w:val="14"/>
        </w:rPr>
        <w:t xml:space="preserve">. </w:t>
      </w:r>
      <w:r w:rsidRPr="00082342">
        <w:rPr>
          <w:rFonts w:asciiTheme="minorHAnsi" w:hAnsiTheme="minorHAnsi"/>
          <w:sz w:val="10"/>
          <w:szCs w:val="10"/>
        </w:rPr>
        <w:t>And the vice president today in a kind of a strange parallel statement to this declaration of freedom hinted that the Israelis may do it and in fact used language which sounds like a justification or even an encouragement for the Israelis to do it.” What we are dealing with is a joint US-NATO-Israel military operation to bomb Iran, which has been in the active planning stage since 2004. Officials in the Defense Department, under Bush and Obama, have been working assiduously with their Israeli military and intelligence counterparts, carefully identifying targets inside Iran. In practical military terms, any action by Israel would have to be planned and coordinated at the highest levels of the US led coalition. An attack by Israel would also require coordinated US-NATO logistical support, particularly with regard to Israel’s air defense system, which since January 2009 is fully integrated into that of the US and NATO. (See Michel Chossudovsky, Unusually Large U.S. Weapons Shipment to Israel: Are the US and Israel Planning a Broader Middle East War? Global Research, January 11,2009) Israel’s X band radar system established in early 2009 with US technical support has “integrate[d] Israel’s missile defenses with the U.S. global missile [Space-based] detection network, WWIII Scenariowhich includes satellites, Aegis ships on the Mediterranean, Persian Gulf and Red Sea, and land-based Patriot radars and interceptors.” (Defense Talk.com, January 6, 2009,) What this means is that Washington ultimately calls the shots. The US rather than Israel controls the air defense system: ”’This is and will remain a U.S. radar system,’ Pentagon spokesman Geoff Morrell said. ‘So this is not something we are giving or selling to the Israelis and it is something that will likely require U.S. personnel on-site to operate.'” (Quoted in Israel National News, January 9, 2009). The US military oversees Israel’s Air Defense system, which is integrated into the Pentagon’s global system. In other words, Israel cannot launch a war against Iran without Washington’s consent. Hence the importance of the so-called “Green Light” legislation in the US Congress sponsored by the Republican party under House Resolution 1553, which explicitly supports an Israeli attakc on Iran: “The measure, introduced by Texas Republican Louie Gohmert and 46 of his colleagues, endorses Israel’s use of “all means necessary” against Iran “including the use of military force.” … “We’ve got to get this done. We need to show our support for Israel. We need to quit playing games with this critical ally in such a difficult area.”’ (See Webster Tarpley, Fidel Castro Warns of Imminent Nuclear War; Admiral Mullen Threatens Iran; US-Israel Vs. Iran-Hezbollah Confrontation Builds On, Global Research, August 10, 2010) In practice, the proposed legislation is a “Green Light” to the White House and the Pentagon rather than to Israel. It constitutes a rubber stamp to a US sponsored war on Iran which uses Israel as a convenient military launch pad. It also serves as a justification to wage war with a view to defending Israel. In this context, Israel could indeed provide the pretext to wage war, in response to alleged Hamas or Hezbollah attacks and/or the triggering of hostilities on the border of Israel with Lebanon.</w:t>
      </w:r>
      <w:r w:rsidRPr="00082342">
        <w:rPr>
          <w:rFonts w:asciiTheme="minorHAnsi" w:hAnsiTheme="minorHAnsi"/>
          <w:sz w:val="14"/>
        </w:rPr>
        <w:t xml:space="preserve"> </w:t>
      </w:r>
      <w:r w:rsidRPr="00082342">
        <w:rPr>
          <w:rStyle w:val="Emphasis"/>
          <w:rFonts w:asciiTheme="minorHAnsi" w:hAnsiTheme="minorHAnsi"/>
        </w:rPr>
        <w:t>What is crucial to understand is that a minor “incident” could be used as a pretext to spark off a major military operation against Iran</w:t>
      </w:r>
      <w:r w:rsidRPr="00082342">
        <w:rPr>
          <w:rFonts w:asciiTheme="minorHAnsi" w:hAnsiTheme="minorHAnsi"/>
          <w:sz w:val="14"/>
        </w:rPr>
        <w:t xml:space="preserve">. Known to US military planners, </w:t>
      </w:r>
      <w:r w:rsidRPr="00082342">
        <w:rPr>
          <w:rStyle w:val="StyleUnderline"/>
          <w:rFonts w:asciiTheme="minorHAnsi" w:hAnsiTheme="minorHAnsi"/>
        </w:rPr>
        <w:t>Israel</w:t>
      </w:r>
      <w:r w:rsidRPr="00082342">
        <w:rPr>
          <w:rFonts w:asciiTheme="minorHAnsi" w:hAnsiTheme="minorHAnsi"/>
          <w:sz w:val="14"/>
        </w:rPr>
        <w:t xml:space="preserve"> (rather than the USA) </w:t>
      </w:r>
      <w:r w:rsidRPr="00082342">
        <w:rPr>
          <w:rStyle w:val="StyleUnderline"/>
          <w:rFonts w:asciiTheme="minorHAnsi" w:hAnsiTheme="minorHAnsi"/>
        </w:rPr>
        <w:t>would be the first target of military retaliation by Iran</w:t>
      </w:r>
      <w:r w:rsidRPr="00082342">
        <w:rPr>
          <w:rFonts w:asciiTheme="minorHAnsi" w:hAnsiTheme="minorHAnsi"/>
          <w:sz w:val="14"/>
        </w:rPr>
        <w:t xml:space="preserve">. </w:t>
      </w:r>
      <w:r w:rsidRPr="00082342">
        <w:rPr>
          <w:rFonts w:asciiTheme="minorHAnsi" w:hAnsiTheme="minorHAnsi"/>
          <w:sz w:val="12"/>
          <w:szCs w:val="12"/>
        </w:rPr>
        <w:t>Broadly speaking, Israelis would be the victims of the machinations of both Washington and their own government. It is, in this regard, absolutely crucial that Israelis forcefully oppose any action by the Netanyahu government to attack Iran. Global Warfare: The Role of US Strategic Command (USSTRATCOM) Global military operations are coordinated out of US Strategic Command Headquarters (USSTRATCOM) at the Offutt Air Force base in Nebraska, in liaison with the regional commands of the unified combatant commands (e.g.. US Central Command in Florida, which is responsible for the Middle East-Central Asian region, See map below) as well as coalition command units in Israel, Turkey, the Persian Gulf and the Diego Garcia military base in the Indian Ocean. Military planning and decision making at a country level by individual allies of US-NATO as well as “partner nations” is integrated into a global military design including the weaponization of space. Under its new mandate, USSTRATCOM has a responsibility for “overseeing a global strike plan” consisting of both conventional and nuclear weapons. In military jargon, it is slated to play the role of “a global integrator charged with the missions of Space Operations; Information Operations; Integrated Missile Defense; Global Command &amp; Control; Intelligence, Surveillance and Reconnaissance; Global Strike; and Strategic Deterrence…. ” USSTRATCOM’s responsibilities include: “leading, planning, &amp; executing strategic deterrence operations” at a global level, “synchronizing global missile defense plans and operations”, “synchronizing regional combat plans”, etc. USSTRATCOM is the lead agency in the coordination of modern warfare. In January 2005, at the outset of the military deployment and build-up directed against Iran, USSTRATCOM was identified as “the lead Combatant Command for integration and synchronization of DoD-wide efforts in combating weapons of mass destruction.” (Michel Chossudovsky, Nuclear War against Iran, Global Research, January 3, 2006). What this means is that the coordination of a large scale attack on Iran, including the various scenarios of escalation in and beyond the broader Middle East Central Asian region would be coordinated by USSTRATCOM. Map: US Central Command’s Area of Jurisdiction Tactical Nuclear Weapons directed against Iran Confirmed by military documents as well as official statements</w:t>
      </w:r>
      <w:r w:rsidRPr="00082342">
        <w:rPr>
          <w:rFonts w:asciiTheme="minorHAnsi" w:hAnsiTheme="minorHAnsi"/>
          <w:sz w:val="14"/>
        </w:rPr>
        <w:t xml:space="preserve">, </w:t>
      </w:r>
      <w:r w:rsidRPr="00082342">
        <w:rPr>
          <w:rStyle w:val="StyleUnderline"/>
          <w:rFonts w:asciiTheme="minorHAnsi" w:hAnsiTheme="minorHAnsi"/>
        </w:rPr>
        <w:t>both the US and Israel contemplate the use of nuclear weapons directed against Iran</w:t>
      </w:r>
      <w:r w:rsidRPr="00082342">
        <w:rPr>
          <w:rFonts w:asciiTheme="minorHAnsi" w:hAnsiTheme="minorHAnsi"/>
          <w:sz w:val="14"/>
        </w:rPr>
        <w:t xml:space="preserve">. In 2006, U.S. Strategic Command (USSTRATCOM) announced it had achieved an operational capability for rapidly striking targets around the globe using nuclear or conventional weapons. This announcement was made after the conduct of military simulations pertaining to a US led nuclear attack against a fictional country. (David Ruppe, Preemptive Nuclear War in a State of Readiness: U.S. Command Declares Global Strike Capability, Global Security Newswire, December 2, 2005) Continuity in relation to the Bush-Cheney era: President Obama has largely endorsed the doctrine of pre-emptive use of nuclear weapons formulated by the previous administration. Under the 2010 Nuclear Posture Review, </w:t>
      </w:r>
      <w:r w:rsidRPr="00082342">
        <w:rPr>
          <w:rStyle w:val="StyleUnderline"/>
          <w:rFonts w:asciiTheme="minorHAnsi" w:hAnsiTheme="minorHAnsi"/>
        </w:rPr>
        <w:t>the Obama administration confirmed “that it is reserving the right to use nuclear weapons against Iran” for its non-compliance with US demands</w:t>
      </w:r>
      <w:r w:rsidRPr="00082342">
        <w:rPr>
          <w:rFonts w:asciiTheme="minorHAnsi" w:hAnsiTheme="minorHAnsi"/>
          <w:sz w:val="14"/>
        </w:rPr>
        <w:t xml:space="preserve"> regarding its alleged (nonexistent) nuclear weapons program. (U.S. Nuclear Option on Iran Linked to Israeli Attack Threat – IPS ipsnews.net, April 23, 2010). The Obama administration has also intimated that </w:t>
      </w:r>
      <w:r w:rsidRPr="00082342">
        <w:rPr>
          <w:rStyle w:val="Emphasis"/>
          <w:rFonts w:asciiTheme="minorHAnsi" w:hAnsiTheme="minorHAnsi"/>
        </w:rPr>
        <w:t>it would use nukes in the case of an Iranian response to an Israeli attack on Iran</w:t>
      </w:r>
      <w:r w:rsidRPr="00082342">
        <w:rPr>
          <w:rFonts w:asciiTheme="minorHAnsi" w:hAnsiTheme="minorHAnsi"/>
          <w:sz w:val="14"/>
        </w:rPr>
        <w:t>. (Ibid). Israel has also drawn up its own “secret plans” to bomb Iran with tactical nuclear weapons: “</w:t>
      </w:r>
      <w:r w:rsidRPr="00082342">
        <w:rPr>
          <w:rStyle w:val="StyleUnderline"/>
          <w:rFonts w:asciiTheme="minorHAnsi" w:hAnsiTheme="minorHAnsi"/>
        </w:rPr>
        <w:t>Israeli military commanders believe conventional strikes may no longer be enough to annihilate increasingly well-defended enrichment facilities.</w:t>
      </w:r>
      <w:r w:rsidRPr="00082342">
        <w:rPr>
          <w:rFonts w:asciiTheme="minorHAnsi" w:hAnsiTheme="minorHAnsi"/>
          <w:sz w:val="14"/>
        </w:rPr>
        <w:t xml:space="preserve"> Several have been built beneath at least 70ft of concrete and rock. However, the nuclear-tipped bunker-busters would be used only if a conventional attack was ruled out and if the United States declined to intervene, senior sources said.”(Revealed: Israel plans nuclear strike on Iran – Times Online, January 7, 2007) Obama’s statements on the use of nuclear weapons against Iran and North Korea are consistent with post 9/11 US nuclear weapons doctrine, which allows for the use of tactical nuclear weapons in the conventional war theater. Through a propaganda campaign which has enlisted the support of “authoritative” nuclear scientists, </w:t>
      </w:r>
      <w:r w:rsidRPr="00082342">
        <w:rPr>
          <w:rStyle w:val="StyleUnderline"/>
          <w:rFonts w:asciiTheme="minorHAnsi" w:hAnsiTheme="minorHAnsi"/>
        </w:rPr>
        <w:t>mini-nukes are upheld as an instrument of peace,</w:t>
      </w:r>
      <w:r w:rsidRPr="00082342">
        <w:rPr>
          <w:rFonts w:asciiTheme="minorHAnsi" w:hAnsiTheme="minorHAnsi"/>
          <w:sz w:val="14"/>
        </w:rPr>
        <w:t xml:space="preserve"> namely a means to combating “Islamic terrorism” and instating Western style “democracy” in Iran. The </w:t>
      </w:r>
      <w:r w:rsidRPr="00082342">
        <w:rPr>
          <w:rStyle w:val="StyleUnderline"/>
          <w:rFonts w:asciiTheme="minorHAnsi" w:hAnsiTheme="minorHAnsi"/>
        </w:rPr>
        <w:t>low-yield nukes have been cleared for “battlefield use</w:t>
      </w:r>
      <w:r w:rsidRPr="00082342">
        <w:rPr>
          <w:rFonts w:asciiTheme="minorHAnsi" w:hAnsiTheme="minorHAnsi"/>
          <w:sz w:val="14"/>
        </w:rPr>
        <w:t xml:space="preserve">”. </w:t>
      </w:r>
      <w:r w:rsidRPr="00082342">
        <w:rPr>
          <w:rStyle w:val="StyleUnderline"/>
          <w:rFonts w:asciiTheme="minorHAnsi" w:hAnsiTheme="minorHAnsi"/>
        </w:rPr>
        <w:t>They are slated to be used against Iran</w:t>
      </w:r>
      <w:r w:rsidRPr="00082342">
        <w:rPr>
          <w:rFonts w:asciiTheme="minorHAnsi" w:hAnsiTheme="minorHAnsi"/>
          <w:sz w:val="14"/>
        </w:rPr>
        <w:t xml:space="preserve"> </w:t>
      </w:r>
      <w:r w:rsidRPr="00082342">
        <w:rPr>
          <w:rFonts w:asciiTheme="minorHAnsi" w:hAnsiTheme="minorHAnsi"/>
          <w:sz w:val="12"/>
          <w:szCs w:val="12"/>
        </w:rPr>
        <w:t>and Syria in the next stage of America’s “war on Terrorism” alongside conventional weapons. “Administration officials argue that low-yield nuclear weapons are needed as a credible deterrent against rogue states. [Iran, Syria, North Korea] Their logic is that existing nuclear weapons are too destructive to be used except in a full-scale nuclear war. Potential enemies realize this, thus they do not consider the threat of nuclear retaliation to be credible. However, low-yield nuclear weapons are less destructive, thus might conceivably be used. That would make them more effective as a deterrent.” (Opponents Surprised By Elimination of Nuke Research Funds Defense News November 29, 2004) The preferred nuclear weapon to be used against Iran are tactical nuclear weapons (Made in America), namely bunker buster bombs with nuclear warheads (e.g. B61.11), with an explosive capacity between one third to six times a Hiroshima bomb. The B61-11 is the “nuclear version” of the “conventional” BLU 113. or Guided Bomb Unit GBU-28. It can be delivered in much same way as the conventional bunker buster bomb. (See Michel Chossudovsky, http://www.globalresearch.ca/articles/CHO112C.html, see also http://www.thebulletin.org/article_nn.php?art_ofn=jf03norris) . While the US does not contemplate the use of strategic thermonuclear weapons against Iran</w:t>
      </w:r>
      <w:r w:rsidRPr="00082342">
        <w:rPr>
          <w:rFonts w:asciiTheme="minorHAnsi" w:hAnsiTheme="minorHAnsi"/>
          <w:sz w:val="14"/>
        </w:rPr>
        <w:t xml:space="preserve">, </w:t>
      </w:r>
      <w:r w:rsidRPr="00082342">
        <w:rPr>
          <w:rStyle w:val="StyleUnderline"/>
          <w:rFonts w:asciiTheme="minorHAnsi" w:hAnsiTheme="minorHAnsi"/>
        </w:rPr>
        <w:t>Israel’s nuclear arsenal is largely composed of thermonuclear bombs which are deployed and could be used in a war with Iran</w:t>
      </w:r>
      <w:r w:rsidRPr="00082342">
        <w:rPr>
          <w:rFonts w:asciiTheme="minorHAnsi" w:hAnsiTheme="minorHAnsi"/>
          <w:sz w:val="14"/>
        </w:rPr>
        <w:t xml:space="preserve">. Under Israel’s Jericho‐III missile system with a range between 4,800 km to 6,500 km, </w:t>
      </w:r>
      <w:r w:rsidRPr="00082342">
        <w:rPr>
          <w:rStyle w:val="StyleUnderline"/>
          <w:rFonts w:asciiTheme="minorHAnsi" w:hAnsiTheme="minorHAnsi"/>
        </w:rPr>
        <w:t>all Iran would be within reach</w:t>
      </w:r>
      <w:r w:rsidRPr="00082342">
        <w:rPr>
          <w:rFonts w:asciiTheme="minorHAnsi" w:hAnsiTheme="minorHAnsi"/>
          <w:sz w:val="14"/>
        </w:rPr>
        <w:t xml:space="preserve">. Conventional bunker buster Guided Bomb Unit GBU-27 B61 bunker buster bomb Radiactive Fallout </w:t>
      </w:r>
      <w:r w:rsidRPr="00082342">
        <w:rPr>
          <w:rStyle w:val="StyleUnderline"/>
          <w:rFonts w:asciiTheme="minorHAnsi" w:hAnsiTheme="minorHAnsi"/>
        </w:rPr>
        <w:t>The issue of radioactive fallout and contamination</w:t>
      </w:r>
      <w:r w:rsidRPr="00082342">
        <w:rPr>
          <w:rFonts w:asciiTheme="minorHAnsi" w:hAnsiTheme="minorHAnsi"/>
          <w:sz w:val="14"/>
        </w:rPr>
        <w:t xml:space="preserve">, while casually dismissed by US-NATO military analysts, </w:t>
      </w:r>
      <w:r w:rsidRPr="00082342">
        <w:rPr>
          <w:rStyle w:val="Emphasis"/>
          <w:rFonts w:asciiTheme="minorHAnsi" w:hAnsiTheme="minorHAnsi"/>
        </w:rPr>
        <w:t>would be devastating</w:t>
      </w:r>
      <w:r w:rsidRPr="00082342">
        <w:rPr>
          <w:rFonts w:asciiTheme="minorHAnsi" w:hAnsiTheme="minorHAnsi"/>
          <w:sz w:val="14"/>
        </w:rPr>
        <w:t>, potentially affecting a large area of the broader Middle East (including Israel) and Central Asian region. In an utterly twisted logic, nuclear weapons are presented as a means to building peace and preventing “collateral damage”. Iran’s nonexistent nuclear weapons are a threat to global security, whereas those of the US and Israel are instruments of peace” harmless to the surrounding civilian population“.</w:t>
      </w:r>
    </w:p>
    <w:bookmarkEnd w:id="1"/>
    <w:p w:rsidR="00B260CE" w:rsidRDefault="00B260CE" w:rsidP="00B260CE">
      <w:pPr>
        <w:rPr>
          <w:rFonts w:asciiTheme="minorHAnsi" w:hAnsiTheme="minorHAnsi"/>
        </w:rPr>
      </w:pPr>
    </w:p>
    <w:p w:rsidR="00B260CE" w:rsidRDefault="00B260CE" w:rsidP="00B260CE">
      <w:pPr>
        <w:rPr>
          <w:rFonts w:asciiTheme="minorHAnsi" w:hAnsiTheme="minorHAnsi"/>
        </w:rPr>
      </w:pPr>
    </w:p>
    <w:p w:rsidR="00B260CE" w:rsidRPr="00082342" w:rsidRDefault="00B260CE" w:rsidP="00B260CE">
      <w:pPr>
        <w:pStyle w:val="Heading3"/>
        <w:rPr>
          <w:rFonts w:asciiTheme="minorHAnsi" w:hAnsiTheme="minorHAnsi"/>
        </w:rPr>
      </w:pPr>
      <w:r w:rsidRPr="00082342">
        <w:rPr>
          <w:rFonts w:asciiTheme="minorHAnsi" w:hAnsiTheme="minorHAnsi"/>
        </w:rPr>
        <w:t>Emboldened Iran Bad</w:t>
      </w:r>
    </w:p>
    <w:p w:rsidR="00B260CE" w:rsidRPr="00082342" w:rsidRDefault="00B260CE" w:rsidP="00B260CE">
      <w:pPr>
        <w:pStyle w:val="Heading4"/>
        <w:rPr>
          <w:rFonts w:asciiTheme="minorHAnsi" w:hAnsiTheme="minorHAnsi"/>
        </w:rPr>
      </w:pPr>
      <w:r w:rsidRPr="00082342">
        <w:rPr>
          <w:rFonts w:asciiTheme="minorHAnsi" w:hAnsiTheme="minorHAnsi"/>
        </w:rPr>
        <w:t>Iran’s pursuit of regional dominance causes Israeli Iranian escalation in Syria and Golan Heights (need to retag)</w:t>
      </w:r>
    </w:p>
    <w:p w:rsidR="00B260CE" w:rsidRPr="00082342" w:rsidRDefault="00B260CE" w:rsidP="00B260CE">
      <w:pPr>
        <w:rPr>
          <w:rFonts w:asciiTheme="minorHAnsi" w:hAnsiTheme="minorHAnsi"/>
        </w:rPr>
      </w:pPr>
      <w:r w:rsidRPr="00082342">
        <w:rPr>
          <w:rFonts w:asciiTheme="minorHAnsi" w:hAnsiTheme="minorHAnsi"/>
          <w:b/>
          <w:bCs/>
        </w:rPr>
        <w:t xml:space="preserve">Spyer ’17 </w:t>
      </w:r>
      <w:r w:rsidRPr="00082342">
        <w:rPr>
          <w:rFonts w:asciiTheme="minorHAnsi" w:hAnsiTheme="minorHAnsi"/>
        </w:rPr>
        <w:t xml:space="preserve">(Jonathan Spyer is a research fellow at the Jerusalem Institute for Strategic Studies and a columnist at the Jerusalem Post. “Israel is Going to War in Syria to Fight Iran”, Foreign Policy September 28, 2017. </w:t>
      </w:r>
      <w:hyperlink r:id="rId53" w:history="1">
        <w:r w:rsidRPr="00082342">
          <w:rPr>
            <w:rStyle w:val="Hyperlink"/>
            <w:rFonts w:asciiTheme="minorHAnsi" w:hAnsiTheme="minorHAnsi"/>
          </w:rPr>
          <w:t>https://foreignpolicy.com/2017/09/28/israel-is-going-to-war-in-syria-to-fight-iran/</w:t>
        </w:r>
      </w:hyperlink>
      <w:r w:rsidRPr="00082342">
        <w:rPr>
          <w:rFonts w:asciiTheme="minorHAnsi" w:hAnsiTheme="minorHAnsi"/>
        </w:rPr>
        <w:t xml:space="preserve">) stowPCB  </w:t>
      </w:r>
    </w:p>
    <w:p w:rsidR="00B260CE" w:rsidRPr="00082342" w:rsidRDefault="00B260CE" w:rsidP="00B260CE">
      <w:pPr>
        <w:rPr>
          <w:rFonts w:asciiTheme="minorHAnsi" w:hAnsiTheme="minorHAnsi"/>
          <w:sz w:val="14"/>
        </w:rPr>
      </w:pPr>
      <w:r w:rsidRPr="00082342">
        <w:rPr>
          <w:rFonts w:asciiTheme="minorHAnsi" w:hAnsiTheme="minorHAnsi"/>
          <w:sz w:val="14"/>
        </w:rPr>
        <w:t xml:space="preserve">JERUSALEM – </w:t>
      </w:r>
      <w:r w:rsidRPr="00082342">
        <w:rPr>
          <w:rStyle w:val="StyleUnderline"/>
          <w:rFonts w:asciiTheme="minorHAnsi" w:hAnsiTheme="minorHAnsi"/>
        </w:rPr>
        <w:t xml:space="preserve">Israeli officials believe that </w:t>
      </w:r>
      <w:r w:rsidRPr="00082342">
        <w:rPr>
          <w:rStyle w:val="StyleUnderline"/>
          <w:rFonts w:asciiTheme="minorHAnsi" w:hAnsiTheme="minorHAnsi"/>
          <w:highlight w:val="green"/>
        </w:rPr>
        <w:t>Iran is winning its bid for dominance in the Middle East</w:t>
      </w:r>
      <w:r w:rsidRPr="00082342">
        <w:rPr>
          <w:rFonts w:asciiTheme="minorHAnsi" w:hAnsiTheme="minorHAnsi"/>
          <w:sz w:val="14"/>
        </w:rPr>
        <w:t xml:space="preserve">, and they are mobilizing to counter the regional realignment that threatens to follow. The focus of Israel’s military and diplomatic campaign is Syria. </w:t>
      </w:r>
      <w:r w:rsidRPr="00082342">
        <w:rPr>
          <w:rStyle w:val="StyleUnderline"/>
          <w:rFonts w:asciiTheme="minorHAnsi" w:hAnsiTheme="minorHAnsi"/>
          <w:highlight w:val="green"/>
        </w:rPr>
        <w:t>Israeli</w:t>
      </w:r>
      <w:r w:rsidRPr="00082342">
        <w:rPr>
          <w:rStyle w:val="StyleUnderline"/>
          <w:rFonts w:asciiTheme="minorHAnsi" w:hAnsiTheme="minorHAnsi"/>
        </w:rPr>
        <w:t xml:space="preserve"> </w:t>
      </w:r>
      <w:r w:rsidRPr="00082342">
        <w:rPr>
          <w:rStyle w:val="StyleUnderline"/>
          <w:rFonts w:asciiTheme="minorHAnsi" w:hAnsiTheme="minorHAnsi"/>
          <w:highlight w:val="green"/>
        </w:rPr>
        <w:t>jets</w:t>
      </w:r>
      <w:r w:rsidRPr="00082342">
        <w:rPr>
          <w:rStyle w:val="StyleUnderline"/>
          <w:rFonts w:asciiTheme="minorHAnsi" w:hAnsiTheme="minorHAnsi"/>
        </w:rPr>
        <w:t xml:space="preserve"> </w:t>
      </w:r>
      <w:r w:rsidRPr="00082342">
        <w:rPr>
          <w:rStyle w:val="StyleUnderline"/>
          <w:rFonts w:asciiTheme="minorHAnsi" w:hAnsiTheme="minorHAnsi"/>
          <w:highlight w:val="green"/>
        </w:rPr>
        <w:t>have</w:t>
      </w:r>
      <w:r w:rsidRPr="00082342">
        <w:rPr>
          <w:rStyle w:val="StyleUnderline"/>
          <w:rFonts w:asciiTheme="minorHAnsi" w:hAnsiTheme="minorHAnsi"/>
        </w:rPr>
        <w:t xml:space="preserve"> </w:t>
      </w:r>
      <w:r w:rsidRPr="00082342">
        <w:rPr>
          <w:rStyle w:val="StyleUnderline"/>
          <w:rFonts w:asciiTheme="minorHAnsi" w:hAnsiTheme="minorHAnsi"/>
          <w:highlight w:val="green"/>
        </w:rPr>
        <w:t>struck</w:t>
      </w:r>
      <w:r w:rsidRPr="00082342">
        <w:rPr>
          <w:rStyle w:val="StyleUnderline"/>
          <w:rFonts w:asciiTheme="minorHAnsi" w:hAnsiTheme="minorHAnsi"/>
        </w:rPr>
        <w:t xml:space="preserve"> </w:t>
      </w:r>
      <w:r w:rsidRPr="00082342">
        <w:rPr>
          <w:rStyle w:val="StyleUnderline"/>
          <w:rFonts w:asciiTheme="minorHAnsi" w:hAnsiTheme="minorHAnsi"/>
          <w:highlight w:val="green"/>
        </w:rPr>
        <w:t>Hezbollah</w:t>
      </w:r>
      <w:r w:rsidRPr="00082342">
        <w:rPr>
          <w:rStyle w:val="StyleUnderline"/>
          <w:rFonts w:asciiTheme="minorHAnsi" w:hAnsiTheme="minorHAnsi"/>
        </w:rPr>
        <w:t xml:space="preserve"> and Syrian regime facilities and convoys dozens of times during Syria’s civil war, </w:t>
      </w:r>
      <w:r w:rsidRPr="00082342">
        <w:rPr>
          <w:rStyle w:val="StyleUnderline"/>
          <w:rFonts w:asciiTheme="minorHAnsi" w:hAnsiTheme="minorHAnsi"/>
          <w:highlight w:val="green"/>
        </w:rPr>
        <w:t>with the goal of preventing the transfer of weapons systems from Iran to Hezbollah</w:t>
      </w:r>
      <w:r w:rsidRPr="00082342">
        <w:rPr>
          <w:rFonts w:asciiTheme="minorHAnsi" w:hAnsiTheme="minorHAnsi"/>
          <w:sz w:val="14"/>
        </w:rPr>
        <w:t xml:space="preserve">. In an apparent broadening of the scope of this air campaign, on Sept. 7 Israeli jets struck a Syrian weapons facility near Masyaf responsible for the production of chemical weapons and the storing of surface-to-surface missiles. The strike came after a round of diplomacy in which Israeli officials concluded that their concerns regarding the developing situation in Syria were not being addressed with sufficient seriousness in either the United States or Russia. A senior delegation led by Mossad chief Yossi Cohen visited Washington in late August, reportedly to express Israel’s dissatisfaction with the emerging U.S.-Russian understanding on Syria. Israeli Prime Minister Benjamin Netanyahu visited Russian President Vladimir Putin in Sochi to raise similar concerns with Moscow. In both cases, the Israelis were disappointed with the response. </w:t>
      </w:r>
      <w:r w:rsidRPr="00082342">
        <w:rPr>
          <w:rStyle w:val="StyleUnderline"/>
          <w:rFonts w:asciiTheme="minorHAnsi" w:hAnsiTheme="minorHAnsi"/>
        </w:rPr>
        <w:t xml:space="preserve">Their </w:t>
      </w:r>
      <w:r w:rsidRPr="00082342">
        <w:rPr>
          <w:rStyle w:val="StyleUnderline"/>
          <w:rFonts w:asciiTheme="minorHAnsi" w:hAnsiTheme="minorHAnsi"/>
          <w:highlight w:val="green"/>
        </w:rPr>
        <w:t>overriding</w:t>
      </w:r>
      <w:r w:rsidRPr="00082342">
        <w:rPr>
          <w:rStyle w:val="StyleUnderline"/>
          <w:rFonts w:asciiTheme="minorHAnsi" w:hAnsiTheme="minorHAnsi"/>
        </w:rPr>
        <w:t xml:space="preserve"> </w:t>
      </w:r>
      <w:r w:rsidRPr="00082342">
        <w:rPr>
          <w:rStyle w:val="StyleUnderline"/>
          <w:rFonts w:asciiTheme="minorHAnsi" w:hAnsiTheme="minorHAnsi"/>
          <w:highlight w:val="green"/>
        </w:rPr>
        <w:t>concern in Syria is the free reign</w:t>
      </w:r>
      <w:r w:rsidRPr="00082342">
        <w:rPr>
          <w:rStyle w:val="StyleUnderline"/>
          <w:rFonts w:asciiTheme="minorHAnsi" w:hAnsiTheme="minorHAnsi"/>
        </w:rPr>
        <w:t xml:space="preserve"> </w:t>
      </w:r>
      <w:r w:rsidRPr="00082342">
        <w:rPr>
          <w:rStyle w:val="StyleUnderline"/>
          <w:rFonts w:asciiTheme="minorHAnsi" w:hAnsiTheme="minorHAnsi"/>
          <w:highlight w:val="green"/>
        </w:rPr>
        <w:t>that</w:t>
      </w:r>
      <w:r w:rsidRPr="00082342">
        <w:rPr>
          <w:rStyle w:val="StyleUnderline"/>
          <w:rFonts w:asciiTheme="minorHAnsi" w:hAnsiTheme="minorHAnsi"/>
        </w:rPr>
        <w:t xml:space="preserve"> all the major </w:t>
      </w:r>
      <w:r w:rsidRPr="00082342">
        <w:rPr>
          <w:rStyle w:val="StyleUnderline"/>
          <w:rFonts w:asciiTheme="minorHAnsi" w:hAnsiTheme="minorHAnsi"/>
          <w:highlight w:val="green"/>
        </w:rPr>
        <w:t>players</w:t>
      </w:r>
      <w:r w:rsidRPr="00082342">
        <w:rPr>
          <w:rStyle w:val="StyleUnderline"/>
          <w:rFonts w:asciiTheme="minorHAnsi" w:hAnsiTheme="minorHAnsi"/>
        </w:rPr>
        <w:t xml:space="preserve"> there </w:t>
      </w:r>
      <w:r w:rsidRPr="00082342">
        <w:rPr>
          <w:rStyle w:val="StyleUnderline"/>
          <w:rFonts w:asciiTheme="minorHAnsi" w:hAnsiTheme="minorHAnsi"/>
          <w:highlight w:val="green"/>
        </w:rPr>
        <w:t>seem</w:t>
      </w:r>
      <w:r w:rsidRPr="00082342">
        <w:rPr>
          <w:rStyle w:val="StyleUnderline"/>
          <w:rFonts w:asciiTheme="minorHAnsi" w:hAnsiTheme="minorHAnsi"/>
        </w:rPr>
        <w:t xml:space="preserve"> </w:t>
      </w:r>
      <w:r w:rsidRPr="00082342">
        <w:rPr>
          <w:rStyle w:val="StyleUnderline"/>
          <w:rFonts w:asciiTheme="minorHAnsi" w:hAnsiTheme="minorHAnsi"/>
          <w:highlight w:val="green"/>
        </w:rPr>
        <w:t>willing</w:t>
      </w:r>
      <w:r w:rsidRPr="00082342">
        <w:rPr>
          <w:rStyle w:val="StyleUnderline"/>
          <w:rFonts w:asciiTheme="minorHAnsi" w:hAnsiTheme="minorHAnsi"/>
        </w:rPr>
        <w:t xml:space="preserve"> </w:t>
      </w:r>
      <w:r w:rsidRPr="00082342">
        <w:rPr>
          <w:rStyle w:val="StyleUnderline"/>
          <w:rFonts w:asciiTheme="minorHAnsi" w:hAnsiTheme="minorHAnsi"/>
          <w:highlight w:val="green"/>
        </w:rPr>
        <w:t>to</w:t>
      </w:r>
      <w:r w:rsidRPr="00082342">
        <w:rPr>
          <w:rStyle w:val="StyleUnderline"/>
          <w:rFonts w:asciiTheme="minorHAnsi" w:hAnsiTheme="minorHAnsi"/>
        </w:rPr>
        <w:t xml:space="preserve"> </w:t>
      </w:r>
      <w:r w:rsidRPr="00082342">
        <w:rPr>
          <w:rStyle w:val="StyleUnderline"/>
          <w:rFonts w:asciiTheme="minorHAnsi" w:hAnsiTheme="minorHAnsi"/>
          <w:highlight w:val="green"/>
        </w:rPr>
        <w:t>afford</w:t>
      </w:r>
      <w:r w:rsidRPr="00082342">
        <w:rPr>
          <w:rStyle w:val="StyleUnderline"/>
          <w:rFonts w:asciiTheme="minorHAnsi" w:hAnsiTheme="minorHAnsi"/>
        </w:rPr>
        <w:t xml:space="preserve"> </w:t>
      </w:r>
      <w:r w:rsidRPr="00082342">
        <w:rPr>
          <w:rStyle w:val="StyleUnderline"/>
          <w:rFonts w:asciiTheme="minorHAnsi" w:hAnsiTheme="minorHAnsi"/>
          <w:highlight w:val="green"/>
        </w:rPr>
        <w:t>Iran</w:t>
      </w:r>
      <w:r w:rsidRPr="00082342">
        <w:rPr>
          <w:rStyle w:val="StyleUnderline"/>
          <w:rFonts w:asciiTheme="minorHAnsi" w:hAnsiTheme="minorHAnsi"/>
        </w:rPr>
        <w:t xml:space="preserve"> </w:t>
      </w:r>
      <w:r w:rsidRPr="00082342">
        <w:rPr>
          <w:rStyle w:val="StyleUnderline"/>
          <w:rFonts w:asciiTheme="minorHAnsi" w:hAnsiTheme="minorHAnsi"/>
          <w:highlight w:val="green"/>
        </w:rPr>
        <w:t>and</w:t>
      </w:r>
      <w:r w:rsidRPr="00082342">
        <w:rPr>
          <w:rStyle w:val="StyleUnderline"/>
          <w:rFonts w:asciiTheme="minorHAnsi" w:hAnsiTheme="minorHAnsi"/>
        </w:rPr>
        <w:t xml:space="preserve"> </w:t>
      </w:r>
      <w:r w:rsidRPr="00082342">
        <w:rPr>
          <w:rStyle w:val="StyleUnderline"/>
          <w:rFonts w:asciiTheme="minorHAnsi" w:hAnsiTheme="minorHAnsi"/>
          <w:highlight w:val="green"/>
        </w:rPr>
        <w:t>its</w:t>
      </w:r>
      <w:r w:rsidRPr="00082342">
        <w:rPr>
          <w:rStyle w:val="StyleUnderline"/>
          <w:rFonts w:asciiTheme="minorHAnsi" w:hAnsiTheme="minorHAnsi"/>
        </w:rPr>
        <w:t xml:space="preserve"> various </w:t>
      </w:r>
      <w:r w:rsidRPr="00082342">
        <w:rPr>
          <w:rStyle w:val="StyleUnderline"/>
          <w:rFonts w:asciiTheme="minorHAnsi" w:hAnsiTheme="minorHAnsi"/>
          <w:highlight w:val="green"/>
        </w:rPr>
        <w:t>proxies</w:t>
      </w:r>
      <w:r w:rsidRPr="00082342">
        <w:rPr>
          <w:rStyle w:val="StyleUnderline"/>
          <w:rFonts w:asciiTheme="minorHAnsi" w:hAnsiTheme="minorHAnsi"/>
        </w:rPr>
        <w:t xml:space="preserve"> </w:t>
      </w:r>
      <w:r w:rsidRPr="00082342">
        <w:rPr>
          <w:rStyle w:val="StyleUnderline"/>
          <w:rFonts w:asciiTheme="minorHAnsi" w:hAnsiTheme="minorHAnsi"/>
          <w:highlight w:val="green"/>
        </w:rPr>
        <w:t>in the country</w:t>
      </w:r>
      <w:r w:rsidRPr="00082342">
        <w:rPr>
          <w:rStyle w:val="StyleUnderline"/>
          <w:rFonts w:asciiTheme="minorHAnsi" w:hAnsiTheme="minorHAnsi"/>
        </w:rPr>
        <w:t>.</w:t>
      </w:r>
      <w:r w:rsidRPr="00082342">
        <w:rPr>
          <w:rFonts w:asciiTheme="minorHAnsi" w:hAnsiTheme="minorHAnsi"/>
          <w:sz w:val="14"/>
        </w:rPr>
        <w:t xml:space="preserve"> And as long as nobody else addresses that concern in satisfactory, Israel is determined to continue addressing it on its own. </w:t>
      </w:r>
      <w:r w:rsidRPr="00082342">
        <w:rPr>
          <w:rStyle w:val="Emphasis"/>
          <w:rFonts w:asciiTheme="minorHAnsi" w:hAnsiTheme="minorHAnsi"/>
          <w:highlight w:val="green"/>
        </w:rPr>
        <w:t>Iranian</w:t>
      </w:r>
      <w:r w:rsidRPr="00082342">
        <w:rPr>
          <w:rStyle w:val="Emphasis"/>
          <w:rFonts w:asciiTheme="minorHAnsi" w:hAnsiTheme="minorHAnsi"/>
        </w:rPr>
        <w:t xml:space="preserve"> </w:t>
      </w:r>
      <w:r w:rsidRPr="00082342">
        <w:rPr>
          <w:rStyle w:val="Emphasis"/>
          <w:rFonts w:asciiTheme="minorHAnsi" w:hAnsiTheme="minorHAnsi"/>
          <w:highlight w:val="green"/>
        </w:rPr>
        <w:t>forces</w:t>
      </w:r>
      <w:r w:rsidRPr="00082342">
        <w:rPr>
          <w:rStyle w:val="Emphasis"/>
          <w:rFonts w:asciiTheme="minorHAnsi" w:hAnsiTheme="minorHAnsi"/>
        </w:rPr>
        <w:t xml:space="preserve"> </w:t>
      </w:r>
      <w:r w:rsidRPr="00082342">
        <w:rPr>
          <w:rStyle w:val="Emphasis"/>
          <w:rFonts w:asciiTheme="minorHAnsi" w:hAnsiTheme="minorHAnsi"/>
          <w:highlight w:val="green"/>
        </w:rPr>
        <w:t>now</w:t>
      </w:r>
      <w:r w:rsidRPr="00082342">
        <w:rPr>
          <w:rStyle w:val="Emphasis"/>
          <w:rFonts w:asciiTheme="minorHAnsi" w:hAnsiTheme="minorHAnsi"/>
        </w:rPr>
        <w:t xml:space="preserve"> </w:t>
      </w:r>
      <w:r w:rsidRPr="00082342">
        <w:rPr>
          <w:rStyle w:val="Emphasis"/>
          <w:rFonts w:asciiTheme="minorHAnsi" w:hAnsiTheme="minorHAnsi"/>
          <w:highlight w:val="green"/>
        </w:rPr>
        <w:t>maintain</w:t>
      </w:r>
      <w:r w:rsidRPr="00082342">
        <w:rPr>
          <w:rStyle w:val="Emphasis"/>
          <w:rFonts w:asciiTheme="minorHAnsi" w:hAnsiTheme="minorHAnsi"/>
        </w:rPr>
        <w:t xml:space="preserve"> </w:t>
      </w:r>
      <w:r w:rsidRPr="00082342">
        <w:rPr>
          <w:rStyle w:val="Emphasis"/>
          <w:rFonts w:asciiTheme="minorHAnsi" w:hAnsiTheme="minorHAnsi"/>
          <w:highlight w:val="green"/>
        </w:rPr>
        <w:t>a presence close to</w:t>
      </w:r>
      <w:r w:rsidRPr="00082342">
        <w:rPr>
          <w:rStyle w:val="Emphasis"/>
          <w:rFonts w:asciiTheme="minorHAnsi" w:hAnsiTheme="minorHAnsi"/>
        </w:rPr>
        <w:t xml:space="preserve"> or adjoining </w:t>
      </w:r>
      <w:r w:rsidRPr="00082342">
        <w:rPr>
          <w:rStyle w:val="Emphasis"/>
          <w:rFonts w:asciiTheme="minorHAnsi" w:hAnsiTheme="minorHAnsi"/>
          <w:highlight w:val="green"/>
        </w:rPr>
        <w:t>the</w:t>
      </w:r>
      <w:r w:rsidRPr="00082342">
        <w:rPr>
          <w:rStyle w:val="Emphasis"/>
          <w:rFonts w:asciiTheme="minorHAnsi" w:hAnsiTheme="minorHAnsi"/>
        </w:rPr>
        <w:t xml:space="preserve"> </w:t>
      </w:r>
      <w:r w:rsidRPr="00082342">
        <w:rPr>
          <w:rStyle w:val="Emphasis"/>
          <w:rFonts w:asciiTheme="minorHAnsi" w:hAnsiTheme="minorHAnsi"/>
          <w:highlight w:val="green"/>
        </w:rPr>
        <w:t>Israeli-controlled portion of the Golan Heights</w:t>
      </w:r>
      <w:r w:rsidRPr="00082342">
        <w:rPr>
          <w:rFonts w:asciiTheme="minorHAnsi" w:hAnsiTheme="minorHAnsi"/>
          <w:sz w:val="14"/>
        </w:rPr>
        <w:t xml:space="preserve"> and the Quneitra Crossing that separates it from the Syrian-controlled portion of the territory. </w:t>
      </w:r>
      <w:r w:rsidRPr="00082342">
        <w:rPr>
          <w:rStyle w:val="StyleUnderline"/>
          <w:rFonts w:asciiTheme="minorHAnsi" w:hAnsiTheme="minorHAnsi"/>
          <w:highlight w:val="green"/>
        </w:rPr>
        <w:t>Israel has</w:t>
      </w:r>
      <w:r w:rsidRPr="00082342">
        <w:rPr>
          <w:rStyle w:val="StyleUnderline"/>
          <w:rFonts w:asciiTheme="minorHAnsi" w:hAnsiTheme="minorHAnsi"/>
        </w:rPr>
        <w:t xml:space="preserve"> throughout the Syrian war </w:t>
      </w:r>
      <w:r w:rsidRPr="00082342">
        <w:rPr>
          <w:rStyle w:val="StyleUnderline"/>
          <w:rFonts w:asciiTheme="minorHAnsi" w:hAnsiTheme="minorHAnsi"/>
          <w:highlight w:val="green"/>
        </w:rPr>
        <w:t>noted</w:t>
      </w:r>
      <w:r w:rsidRPr="00082342">
        <w:rPr>
          <w:rStyle w:val="StyleUnderline"/>
          <w:rFonts w:asciiTheme="minorHAnsi" w:hAnsiTheme="minorHAnsi"/>
        </w:rPr>
        <w:t xml:space="preserve"> </w:t>
      </w:r>
      <w:r w:rsidRPr="00082342">
        <w:rPr>
          <w:rStyle w:val="StyleUnderline"/>
          <w:rFonts w:asciiTheme="minorHAnsi" w:hAnsiTheme="minorHAnsi"/>
          <w:highlight w:val="green"/>
        </w:rPr>
        <w:t>a desire</w:t>
      </w:r>
      <w:r w:rsidRPr="00082342">
        <w:rPr>
          <w:rStyle w:val="StyleUnderline"/>
          <w:rFonts w:asciiTheme="minorHAnsi" w:hAnsiTheme="minorHAnsi"/>
        </w:rPr>
        <w:t xml:space="preserve"> on the part of the Iranians and their Hezbollah clients </w:t>
      </w:r>
      <w:r w:rsidRPr="00082342">
        <w:rPr>
          <w:rStyle w:val="StyleUnderline"/>
          <w:rFonts w:asciiTheme="minorHAnsi" w:hAnsiTheme="minorHAnsi"/>
          <w:highlight w:val="green"/>
        </w:rPr>
        <w:t>to establish this area as a</w:t>
      </w:r>
      <w:r w:rsidRPr="00082342">
        <w:rPr>
          <w:rStyle w:val="StyleUnderline"/>
          <w:rFonts w:asciiTheme="minorHAnsi" w:hAnsiTheme="minorHAnsi"/>
        </w:rPr>
        <w:t xml:space="preserve"> second </w:t>
      </w:r>
      <w:r w:rsidRPr="00082342">
        <w:rPr>
          <w:rStyle w:val="StyleUnderline"/>
          <w:rFonts w:asciiTheme="minorHAnsi" w:hAnsiTheme="minorHAnsi"/>
          <w:highlight w:val="green"/>
        </w:rPr>
        <w:t>line</w:t>
      </w:r>
      <w:r w:rsidRPr="00082342">
        <w:rPr>
          <w:rStyle w:val="StyleUnderline"/>
          <w:rFonts w:asciiTheme="minorHAnsi" w:hAnsiTheme="minorHAnsi"/>
        </w:rPr>
        <w:t xml:space="preserve"> </w:t>
      </w:r>
      <w:r w:rsidRPr="00082342">
        <w:rPr>
          <w:rStyle w:val="StyleUnderline"/>
          <w:rFonts w:asciiTheme="minorHAnsi" w:hAnsiTheme="minorHAnsi"/>
          <w:highlight w:val="green"/>
        </w:rPr>
        <w:t>of active confrontation against the Jewish state,</w:t>
      </w:r>
      <w:r w:rsidRPr="00082342">
        <w:rPr>
          <w:rFonts w:asciiTheme="minorHAnsi" w:hAnsiTheme="minorHAnsi"/>
          <w:sz w:val="14"/>
        </w:rPr>
        <w:t xml:space="preserve"> in addition to south Lebanon. “Syria,” of course, hardly exists today. The regime is in the hands of its Iranian and Russian masters, and half of the country remains outside its control. But </w:t>
      </w:r>
      <w:r w:rsidRPr="00082342">
        <w:rPr>
          <w:rStyle w:val="StyleUnderline"/>
          <w:rFonts w:asciiTheme="minorHAnsi" w:hAnsiTheme="minorHAnsi"/>
        </w:rPr>
        <w:t>the Iran-led bloc and its clearly stated intention to eventually destroy Israel certainly do exist</w:t>
      </w:r>
      <w:r w:rsidRPr="00082342">
        <w:rPr>
          <w:rFonts w:asciiTheme="minorHAnsi" w:hAnsiTheme="minorHAnsi"/>
          <w:sz w:val="14"/>
        </w:rPr>
        <w:t xml:space="preserve">, and </w:t>
      </w:r>
      <w:r w:rsidRPr="00082342">
        <w:rPr>
          <w:rStyle w:val="Emphasis"/>
          <w:rFonts w:asciiTheme="minorHAnsi" w:hAnsiTheme="minorHAnsi"/>
          <w:highlight w:val="green"/>
        </w:rPr>
        <w:t>the de facto buffer against them may be disappearing</w:t>
      </w:r>
      <w:r w:rsidRPr="00082342">
        <w:rPr>
          <w:rFonts w:asciiTheme="minorHAnsi" w:hAnsiTheme="minorHAnsi"/>
          <w:sz w:val="14"/>
        </w:rPr>
        <w:t xml:space="preserve">. Hezbollah Secretary-General Hassan Nasrallah recently declared “victory” in the Syrian war, adding that what remained was “scattered battles.” With the prospect of pro-Iranian forces reaching Bukamal on the Syrian-Iraqi border, this opens up the possibility of the much-reported </w:t>
      </w:r>
      <w:r w:rsidRPr="00082342">
        <w:rPr>
          <w:rStyle w:val="StyleUnderline"/>
          <w:rFonts w:asciiTheme="minorHAnsi" w:hAnsiTheme="minorHAnsi"/>
        </w:rPr>
        <w:t>Iranian “land corridor” stretching uninterrupted from Iran itself to a few kilometers from the Israeli-controlled Golan.</w:t>
      </w:r>
      <w:r w:rsidRPr="00082342">
        <w:rPr>
          <w:rFonts w:asciiTheme="minorHAnsi" w:hAnsiTheme="minorHAnsi"/>
          <w:sz w:val="14"/>
        </w:rPr>
        <w:t xml:space="preserve"> Earlier this month, </w:t>
      </w:r>
      <w:r w:rsidRPr="00082342">
        <w:rPr>
          <w:rStyle w:val="StyleUnderline"/>
          <w:rFonts w:asciiTheme="minorHAnsi" w:hAnsiTheme="minorHAnsi"/>
        </w:rPr>
        <w:t>Israel shot down an Iranian drone over the Golan Heights.</w:t>
      </w:r>
      <w:r w:rsidRPr="00082342">
        <w:rPr>
          <w:rFonts w:asciiTheme="minorHAnsi" w:hAnsiTheme="minorHAnsi"/>
          <w:sz w:val="14"/>
        </w:rPr>
        <w:t xml:space="preserve"> It was the latest evidence of Iran’s activities on the border. Syrian opposition reports have noted an Iranian presence in Tal Al-Sha’ar area, Tal Al-Ahmar, and Division 90 headquarters, all in the vicinity of the border. Pro-Iran forces, meanwhile, are open in their ambitions. </w:t>
      </w:r>
      <w:r w:rsidRPr="00082342">
        <w:rPr>
          <w:rStyle w:val="StyleUnderline"/>
          <w:rFonts w:asciiTheme="minorHAnsi" w:hAnsiTheme="minorHAnsi"/>
          <w:highlight w:val="green"/>
        </w:rPr>
        <w:t>Hezbollah</w:t>
      </w:r>
      <w:r w:rsidRPr="00082342">
        <w:rPr>
          <w:rFonts w:asciiTheme="minorHAnsi" w:hAnsiTheme="minorHAnsi"/>
          <w:sz w:val="14"/>
        </w:rPr>
        <w:t xml:space="preserve"> al-Nujaba, an Iraqi Shiite force supported by Iran</w:t>
      </w:r>
      <w:r w:rsidRPr="00082342">
        <w:rPr>
          <w:rStyle w:val="StyleUnderline"/>
          <w:rFonts w:asciiTheme="minorHAnsi" w:hAnsiTheme="minorHAnsi"/>
        </w:rPr>
        <w:t xml:space="preserve">, </w:t>
      </w:r>
      <w:r w:rsidRPr="00082342">
        <w:rPr>
          <w:rStyle w:val="StyleUnderline"/>
          <w:rFonts w:asciiTheme="minorHAnsi" w:hAnsiTheme="minorHAnsi"/>
          <w:highlight w:val="green"/>
        </w:rPr>
        <w:t>has formed a “Golan Liberation</w:t>
      </w:r>
      <w:r w:rsidRPr="00082342">
        <w:rPr>
          <w:rStyle w:val="StyleUnderline"/>
          <w:rFonts w:asciiTheme="minorHAnsi" w:hAnsiTheme="minorHAnsi"/>
        </w:rPr>
        <w:t xml:space="preserve">” unit </w:t>
      </w:r>
      <w:r w:rsidRPr="00082342">
        <w:rPr>
          <w:rStyle w:val="StyleUnderline"/>
          <w:rFonts w:asciiTheme="minorHAnsi" w:hAnsiTheme="minorHAnsi"/>
          <w:highlight w:val="green"/>
        </w:rPr>
        <w:t>and</w:t>
      </w:r>
      <w:r w:rsidRPr="00082342">
        <w:rPr>
          <w:rStyle w:val="StyleUnderline"/>
          <w:rFonts w:asciiTheme="minorHAnsi" w:hAnsiTheme="minorHAnsi"/>
        </w:rPr>
        <w:t xml:space="preserve"> </w:t>
      </w:r>
      <w:r w:rsidRPr="00082342">
        <w:rPr>
          <w:rStyle w:val="StyleUnderline"/>
          <w:rFonts w:asciiTheme="minorHAnsi" w:hAnsiTheme="minorHAnsi"/>
          <w:highlight w:val="green"/>
        </w:rPr>
        <w:t>declared</w:t>
      </w:r>
      <w:r w:rsidRPr="00082342">
        <w:rPr>
          <w:rStyle w:val="StyleUnderline"/>
          <w:rFonts w:asciiTheme="minorHAnsi" w:hAnsiTheme="minorHAnsi"/>
        </w:rPr>
        <w:t xml:space="preserve"> itself “</w:t>
      </w:r>
      <w:r w:rsidRPr="00082342">
        <w:rPr>
          <w:rStyle w:val="StyleUnderline"/>
          <w:rFonts w:asciiTheme="minorHAnsi" w:hAnsiTheme="minorHAnsi"/>
          <w:highlight w:val="green"/>
        </w:rPr>
        <w:t>ready to</w:t>
      </w:r>
      <w:r w:rsidRPr="00082342">
        <w:rPr>
          <w:rStyle w:val="StyleUnderline"/>
          <w:rFonts w:asciiTheme="minorHAnsi" w:hAnsiTheme="minorHAnsi"/>
        </w:rPr>
        <w:t xml:space="preserve"> take action to </w:t>
      </w:r>
      <w:r w:rsidRPr="00082342">
        <w:rPr>
          <w:rStyle w:val="StyleUnderline"/>
          <w:rFonts w:asciiTheme="minorHAnsi" w:hAnsiTheme="minorHAnsi"/>
          <w:highlight w:val="green"/>
        </w:rPr>
        <w:t>liberate</w:t>
      </w:r>
      <w:r w:rsidRPr="00082342">
        <w:rPr>
          <w:rStyle w:val="StyleUnderline"/>
          <w:rFonts w:asciiTheme="minorHAnsi" w:hAnsiTheme="minorHAnsi"/>
        </w:rPr>
        <w:t xml:space="preserve"> </w:t>
      </w:r>
      <w:r w:rsidRPr="00082342">
        <w:rPr>
          <w:rStyle w:val="StyleUnderline"/>
          <w:rFonts w:asciiTheme="minorHAnsi" w:hAnsiTheme="minorHAnsi"/>
          <w:highlight w:val="green"/>
        </w:rPr>
        <w:t>the</w:t>
      </w:r>
      <w:r w:rsidRPr="00082342">
        <w:rPr>
          <w:rStyle w:val="StyleUnderline"/>
          <w:rFonts w:asciiTheme="minorHAnsi" w:hAnsiTheme="minorHAnsi"/>
        </w:rPr>
        <w:t xml:space="preserve"> </w:t>
      </w:r>
      <w:r w:rsidRPr="00082342">
        <w:rPr>
          <w:rStyle w:val="StyleUnderline"/>
          <w:rFonts w:asciiTheme="minorHAnsi" w:hAnsiTheme="minorHAnsi"/>
          <w:highlight w:val="green"/>
        </w:rPr>
        <w:t>Golan</w:t>
      </w:r>
      <w:r w:rsidRPr="00082342">
        <w:rPr>
          <w:rStyle w:val="StyleUnderline"/>
          <w:rFonts w:asciiTheme="minorHAnsi" w:hAnsiTheme="minorHAnsi"/>
        </w:rPr>
        <w:t>.”</w:t>
      </w:r>
      <w:r w:rsidRPr="00082342">
        <w:rPr>
          <w:rFonts w:asciiTheme="minorHAnsi" w:hAnsiTheme="minorHAnsi"/>
          <w:sz w:val="14"/>
        </w:rPr>
        <w:t xml:space="preserve"> Senior figures from the Islamic Revolutionary Guard Corps and the Basij have been photographed in areas close to the border. </w:t>
      </w:r>
      <w:r w:rsidRPr="00082342">
        <w:rPr>
          <w:rStyle w:val="StyleUnderline"/>
          <w:rFonts w:asciiTheme="minorHAnsi" w:hAnsiTheme="minorHAnsi"/>
        </w:rPr>
        <w:t>Israel</w:t>
      </w:r>
      <w:r w:rsidRPr="00082342">
        <w:rPr>
          <w:rFonts w:asciiTheme="minorHAnsi" w:hAnsiTheme="minorHAnsi"/>
          <w:sz w:val="14"/>
        </w:rPr>
        <w:t xml:space="preserve"> </w:t>
      </w:r>
      <w:r w:rsidRPr="00082342">
        <w:rPr>
          <w:rStyle w:val="StyleUnderline"/>
          <w:rFonts w:asciiTheme="minorHAnsi" w:hAnsiTheme="minorHAnsi"/>
        </w:rPr>
        <w:t>has</w:t>
      </w:r>
      <w:r w:rsidRPr="00082342">
        <w:rPr>
          <w:rFonts w:asciiTheme="minorHAnsi" w:hAnsiTheme="minorHAnsi"/>
          <w:sz w:val="14"/>
        </w:rPr>
        <w:t xml:space="preserve"> so far thwarted these ambitions in two ways. First, it has </w:t>
      </w:r>
      <w:r w:rsidRPr="00082342">
        <w:rPr>
          <w:rStyle w:val="StyleUnderline"/>
          <w:rFonts w:asciiTheme="minorHAnsi" w:hAnsiTheme="minorHAnsi"/>
        </w:rPr>
        <w:t>launched attacks to frustrate and interdict attempts to build a paramilitary infrastructure in the area</w:t>
      </w:r>
      <w:r w:rsidRPr="00082342">
        <w:rPr>
          <w:rFonts w:asciiTheme="minorHAnsi" w:hAnsiTheme="minorHAnsi"/>
          <w:sz w:val="14"/>
        </w:rPr>
        <w:t xml:space="preserve">. Most famously, the killing of Jihad Mughniyeh, son of Hezbollah military chief Imad Mughniyeh, in a targeted strike at Mazraat Amal in the Quneitra area in January 2015 was part of this effort. Five other Hezbollah members and a general of the Iranian Revolutionary Guards, Mohammad Allahdadi, were also killed in the strike. Second, </w:t>
      </w:r>
      <w:r w:rsidRPr="00082342">
        <w:rPr>
          <w:rStyle w:val="StyleUnderline"/>
          <w:rFonts w:asciiTheme="minorHAnsi" w:hAnsiTheme="minorHAnsi"/>
        </w:rPr>
        <w:t>Israel has developed</w:t>
      </w:r>
      <w:r w:rsidRPr="00082342">
        <w:rPr>
          <w:rFonts w:asciiTheme="minorHAnsi" w:hAnsiTheme="minorHAnsi"/>
          <w:sz w:val="14"/>
        </w:rPr>
        <w:t xml:space="preserve"> pragmatic </w:t>
      </w:r>
      <w:r w:rsidRPr="00082342">
        <w:rPr>
          <w:rStyle w:val="StyleUnderline"/>
          <w:rFonts w:asciiTheme="minorHAnsi" w:hAnsiTheme="minorHAnsi"/>
        </w:rPr>
        <w:t xml:space="preserve">working relations with the local rebel groups </w:t>
      </w:r>
      <w:r w:rsidRPr="00082342">
        <w:rPr>
          <w:rFonts w:asciiTheme="minorHAnsi" w:hAnsiTheme="minorHAnsi"/>
          <w:sz w:val="14"/>
        </w:rPr>
        <w:t xml:space="preserve">who at the moment still control the greater part of the border, such as the Fursan al-Joulan group. This cooperation focuses on treating wounded fighters and civilians, and providing humanitarian aid and financial assistance. There has also probably been assistance in the field of intelligence, though no evidence has yet emerged of direct provision of weapons or direct engagement of Israeli forces on the rebels’ behalf. On July 9, a ceasefire agreement directly brokered by the United States and Russia for southwest Syria was announced. It posits the establishment of a de-escalation zone in Syria’s southwest, in the area of the Quneitra and Daraa provinces. The details of the de-escalation zone are still being negotiated. But </w:t>
      </w:r>
      <w:r w:rsidRPr="00082342">
        <w:rPr>
          <w:rStyle w:val="StyleUnderline"/>
          <w:rFonts w:asciiTheme="minorHAnsi" w:hAnsiTheme="minorHAnsi"/>
        </w:rPr>
        <w:t>Israel has been deeply concerned that it could seriously complicate the de facto Israeli safeguards in place against Iranian infiltration of the border.</w:t>
      </w:r>
      <w:r w:rsidRPr="00082342">
        <w:rPr>
          <w:rFonts w:asciiTheme="minorHAnsi" w:hAnsiTheme="minorHAnsi"/>
          <w:sz w:val="14"/>
        </w:rPr>
        <w:t xml:space="preserve"> If the fighting ends, </w:t>
      </w:r>
      <w:r w:rsidRPr="00082342">
        <w:rPr>
          <w:rStyle w:val="StyleUnderline"/>
          <w:rFonts w:asciiTheme="minorHAnsi" w:hAnsiTheme="minorHAnsi"/>
        </w:rPr>
        <w:t>physical resistance to encroachment will become more complicated and sponsorship of rebels potentially no longer relevant</w:t>
      </w:r>
      <w:r w:rsidRPr="00082342">
        <w:rPr>
          <w:rFonts w:asciiTheme="minorHAnsi" w:hAnsiTheme="minorHAnsi"/>
          <w:sz w:val="14"/>
        </w:rPr>
        <w:t xml:space="preserve">. As of now, Russian attempts to assure Israel that the terms of the ceasefire adequately address its concerns in this regard have evidently failed to persuade. The latest media reports on the negotiations for the zone suggest that the United States has reached an agreement with Moscow that pro-Iranian militias will be kept 25 miles from the border. But the issue goes beyond arrangements at the southwestern edge of Syria. </w:t>
      </w:r>
      <w:r w:rsidRPr="00082342">
        <w:rPr>
          <w:rStyle w:val="Emphasis"/>
          <w:rFonts w:asciiTheme="minorHAnsi" w:hAnsiTheme="minorHAnsi"/>
        </w:rPr>
        <w:t xml:space="preserve">Israel is </w:t>
      </w:r>
      <w:r w:rsidRPr="00082342">
        <w:rPr>
          <w:rStyle w:val="Emphasis"/>
          <w:rFonts w:asciiTheme="minorHAnsi" w:hAnsiTheme="minorHAnsi"/>
          <w:highlight w:val="green"/>
        </w:rPr>
        <w:t>concerned by Iran’s overarching regional ambitions</w:t>
      </w:r>
      <w:r w:rsidRPr="00082342">
        <w:rPr>
          <w:rStyle w:val="Emphasis"/>
          <w:rFonts w:asciiTheme="minorHAnsi" w:hAnsiTheme="minorHAnsi"/>
        </w:rPr>
        <w:t>.</w:t>
      </w:r>
      <w:r w:rsidRPr="00082342">
        <w:rPr>
          <w:rFonts w:asciiTheme="minorHAnsi" w:hAnsiTheme="minorHAnsi"/>
          <w:sz w:val="14"/>
        </w:rPr>
        <w:t xml:space="preserve"> Recent comments by Nasrallah, the Hezbollah leader, that a future war with Israel might involve additional pro-Iranian militia forces to the Lebanese groups have been well noted in Jerusalem. Israeli Intelligence Minister Yisrael Katz recently told a security conference in Herzliya, as reported by </w:t>
      </w:r>
      <w:hyperlink r:id="rId54" w:history="1">
        <w:r w:rsidRPr="00082342">
          <w:rPr>
            <w:rStyle w:val="Hyperlink"/>
            <w:rFonts w:asciiTheme="minorHAnsi" w:hAnsiTheme="minorHAnsi"/>
            <w:sz w:val="14"/>
          </w:rPr>
          <w:t>Reuters</w:t>
        </w:r>
      </w:hyperlink>
      <w:r w:rsidRPr="00082342">
        <w:rPr>
          <w:rFonts w:asciiTheme="minorHAnsi" w:hAnsiTheme="minorHAnsi"/>
          <w:sz w:val="14"/>
        </w:rPr>
        <w:t xml:space="preserve">, that </w:t>
      </w:r>
      <w:r w:rsidRPr="00082342">
        <w:rPr>
          <w:rStyle w:val="Emphasis"/>
          <w:rFonts w:asciiTheme="minorHAnsi" w:hAnsiTheme="minorHAnsi"/>
          <w:highlight w:val="green"/>
        </w:rPr>
        <w:t>in a future war between Israel and Hezbollah</w:t>
      </w:r>
      <w:r w:rsidRPr="00082342">
        <w:rPr>
          <w:rStyle w:val="Emphasis"/>
          <w:rFonts w:asciiTheme="minorHAnsi" w:hAnsiTheme="minorHAnsi"/>
        </w:rPr>
        <w:t xml:space="preserve"> the latter </w:t>
      </w:r>
      <w:r w:rsidRPr="00082342">
        <w:rPr>
          <w:rStyle w:val="Emphasis"/>
          <w:rFonts w:asciiTheme="minorHAnsi" w:hAnsiTheme="minorHAnsi"/>
          <w:highlight w:val="green"/>
        </w:rPr>
        <w:t>may</w:t>
      </w:r>
      <w:r w:rsidRPr="00082342">
        <w:rPr>
          <w:rStyle w:val="Emphasis"/>
          <w:rFonts w:asciiTheme="minorHAnsi" w:hAnsiTheme="minorHAnsi"/>
        </w:rPr>
        <w:t xml:space="preserve"> </w:t>
      </w:r>
      <w:r w:rsidRPr="00082342">
        <w:rPr>
          <w:rStyle w:val="Emphasis"/>
          <w:rFonts w:asciiTheme="minorHAnsi" w:hAnsiTheme="minorHAnsi"/>
          <w:highlight w:val="green"/>
        </w:rPr>
        <w:t>be able to make use of an Iranian naval port, bases for Iran’s air and ground forces, and “tens of thousands of Shiite militiamen</w:t>
      </w:r>
      <w:r w:rsidRPr="00082342">
        <w:rPr>
          <w:rStyle w:val="Emphasis"/>
          <w:rFonts w:asciiTheme="minorHAnsi" w:hAnsiTheme="minorHAnsi"/>
        </w:rPr>
        <w:t xml:space="preserve"> being brought in from various countries.</w:t>
      </w:r>
      <w:r w:rsidRPr="00082342">
        <w:rPr>
          <w:rFonts w:asciiTheme="minorHAnsi" w:hAnsiTheme="minorHAnsi"/>
          <w:sz w:val="14"/>
        </w:rPr>
        <w:t xml:space="preserve">” A recent report in the London-based Al-Quds al-Arabi described </w:t>
      </w:r>
      <w:r w:rsidRPr="00082342">
        <w:rPr>
          <w:rStyle w:val="StyleUnderline"/>
          <w:rFonts w:asciiTheme="minorHAnsi" w:hAnsiTheme="minorHAnsi"/>
        </w:rPr>
        <w:t>Iranian plans to thin out the Sunni Arab population between Damascus and the border with Lebanon, expelling Sunni residents and replacing them with pro-government Shiites from elsewhere in the country or outside it</w:t>
      </w:r>
      <w:r w:rsidRPr="00082342">
        <w:rPr>
          <w:rFonts w:asciiTheme="minorHAnsi" w:hAnsiTheme="minorHAnsi"/>
          <w:sz w:val="14"/>
        </w:rPr>
        <w:t xml:space="preserve">. Israeli strategic culture tends to emphasize addressing immediate threats, but these potential demographic developments are also being watched closely in Jerusalem. This all forms a larger picture in which </w:t>
      </w:r>
      <w:r w:rsidRPr="00082342">
        <w:rPr>
          <w:rStyle w:val="StyleUnderline"/>
          <w:rFonts w:asciiTheme="minorHAnsi" w:hAnsiTheme="minorHAnsi"/>
        </w:rPr>
        <w:t>Israel sees a major shift underway in the regional balance of power, to the benefit of the Iran-led regional bloc</w:t>
      </w:r>
      <w:r w:rsidRPr="00082342">
        <w:rPr>
          <w:rFonts w:asciiTheme="minorHAnsi" w:hAnsiTheme="minorHAnsi"/>
          <w:sz w:val="14"/>
        </w:rPr>
        <w:t xml:space="preserve">. Anyone who has received briefings from senior Israeli security officials in recent years has become familiar with a conception of the region as divided into four broad blocs: Iran and its (mainly Shiite) allies; a loose group of countries opposed to Iran that includes the Arab autocracies of the Gulf (excluding Qatar), along with Egypt, Jordan, and Israel itself; an alliance of conservative Sunni Islamist forces, such as Turkey, Qatar, Hamas, the Muslim Brotherhood, and Sunni Arab rebels in Syria; and finally the regional networks of Sunni Salafi jihadism, most notably the Islamic State and al Qaeda. There are problems with this picture, and it contains simplifications. Most notably, the line between the conservative Sunni Islamists and the Salafis has always been blurred. There is an additional blurred line, in which authoritarian rulers such as Egyptian President Abdel Fattah al-Sisi have some sympathy for Syrian President Bashar al-Assad. Nevertheless, the picture was a serviceable one, adhering to many of the clear realities of the Middle East over the last decade and a half. But </w:t>
      </w:r>
      <w:r w:rsidRPr="00082342">
        <w:rPr>
          <w:rStyle w:val="StyleUnderline"/>
          <w:rFonts w:asciiTheme="minorHAnsi" w:hAnsiTheme="minorHAnsi"/>
        </w:rPr>
        <w:t>the tectonic plates of this picture are now shifting,</w:t>
      </w:r>
      <w:r w:rsidRPr="00082342">
        <w:rPr>
          <w:rFonts w:asciiTheme="minorHAnsi" w:hAnsiTheme="minorHAnsi"/>
          <w:sz w:val="14"/>
        </w:rPr>
        <w:t xml:space="preserve"> most notably to the clear detriment of the two camps associated with Sunni political Islam. The period of Arab unrest in 2010, during which Islamist and Salafi forces seemed briefly ascendant, is now a spent force — its beneficiaries in retreat and in some cases eclipsed by Sunni autocrats and pro-Iranian forces. Hamas is seeking to rebuild its relations with Iran. Former Egyptian President Mohamed Morsi languishes in jail. Islamists in Tunisia are a minority element in the government, and Qatar is under attack from Saudi Arabia and the United Arab Emirates because of its stances in recent years. And the Syrian Sunni Arab rebels, once the great cause of this group, are now stranded — fighting for survival and without hope of victory against the Assad regime. The Salafis, too, are in eclipse, at least as political contenders. Looked at from Israel, this process is a mixed bag. Sunni Islamists are hostile to Israel, of course, and for the most part, their failure to assemble a lasting power bloc is welcomed in Jerusalem. Senior Israeli security officials describe, for example, Sisi’s 2013 coup deposing the Muslim Brotherhood as a species of “miracle.” In Syria, however, the insurgent efforts of the Sunni Islamists had at least the benefit of distracting the attentions of the more formidable enemy — the Iran-led regional bloc. For five years, Israel was largely able to sit by while Sunni and Shiite political Islam were in a death’s embrace just north and east of the border. </w:t>
      </w:r>
      <w:r w:rsidRPr="00082342">
        <w:rPr>
          <w:rStyle w:val="StyleUnderline"/>
          <w:rFonts w:asciiTheme="minorHAnsi" w:hAnsiTheme="minorHAnsi"/>
        </w:rPr>
        <w:t xml:space="preserve">Russian and Iranian intervention, however, appears to have tipped the balance against the Sunni rebels, threatening to bring the long chapter of active civil war in Syria to a close. </w:t>
      </w:r>
      <w:r w:rsidRPr="00082342">
        <w:rPr>
          <w:rFonts w:asciiTheme="minorHAnsi" w:hAnsiTheme="minorHAnsi"/>
          <w:sz w:val="14"/>
        </w:rPr>
        <w:t xml:space="preserve">From an Israeli point of view, we are back to the pre-2010 Middle East, when Israel and pro-western Sunni powers understood they were in a direct faceoff with the Iranians and their allies. But in 2017, there is the additional </w:t>
      </w:r>
      <w:r w:rsidRPr="00082342">
        <w:rPr>
          <w:rStyle w:val="StyleUnderline"/>
          <w:rFonts w:asciiTheme="minorHAnsi" w:hAnsiTheme="minorHAnsi"/>
        </w:rPr>
        <w:t>complicating factor of a direct Russian physical presence</w:t>
      </w:r>
      <w:r w:rsidRPr="00082342">
        <w:rPr>
          <w:rFonts w:asciiTheme="minorHAnsi" w:hAnsiTheme="minorHAnsi"/>
          <w:sz w:val="14"/>
        </w:rPr>
        <w:t xml:space="preserve"> in the Levant, in alliance or at least in cooperation with Israel’s enemies. U.S. President Donald </w:t>
      </w:r>
      <w:r w:rsidRPr="00082342">
        <w:rPr>
          <w:rStyle w:val="Emphasis"/>
          <w:rFonts w:asciiTheme="minorHAnsi" w:hAnsiTheme="minorHAnsi"/>
          <w:highlight w:val="green"/>
        </w:rPr>
        <w:t>Trump’s</w:t>
      </w:r>
      <w:r w:rsidRPr="00082342">
        <w:rPr>
          <w:rFonts w:asciiTheme="minorHAnsi" w:hAnsiTheme="minorHAnsi"/>
          <w:sz w:val="14"/>
        </w:rPr>
        <w:t xml:space="preserve"> administration, which remains exclusively focused on the war against the Islamic State, has done little to assuage Israeli concerns. Trump and those around him, of course, share the Israeli assessment regarding the challenge of Iranian regional ambitions. The impression, however, is that </w:t>
      </w:r>
      <w:r w:rsidRPr="00082342">
        <w:rPr>
          <w:rStyle w:val="Emphasis"/>
          <w:rFonts w:asciiTheme="minorHAnsi" w:hAnsiTheme="minorHAnsi"/>
        </w:rPr>
        <w:t xml:space="preserve">the </w:t>
      </w:r>
      <w:r w:rsidRPr="00082342">
        <w:rPr>
          <w:rStyle w:val="Emphasis"/>
          <w:rFonts w:asciiTheme="minorHAnsi" w:hAnsiTheme="minorHAnsi"/>
          <w:highlight w:val="green"/>
        </w:rPr>
        <w:t>administration</w:t>
      </w:r>
      <w:r w:rsidRPr="00082342">
        <w:rPr>
          <w:rStyle w:val="Emphasis"/>
          <w:rFonts w:asciiTheme="minorHAnsi" w:hAnsiTheme="minorHAnsi"/>
        </w:rPr>
        <w:t xml:space="preserve"> </w:t>
      </w:r>
      <w:r w:rsidRPr="00082342">
        <w:rPr>
          <w:rStyle w:val="Emphasis"/>
          <w:rFonts w:asciiTheme="minorHAnsi" w:hAnsiTheme="minorHAnsi"/>
          <w:highlight w:val="green"/>
        </w:rPr>
        <w:t>may well not be sufficiently focused</w:t>
      </w:r>
      <w:r w:rsidRPr="00082342">
        <w:rPr>
          <w:rStyle w:val="Emphasis"/>
          <w:rFonts w:asciiTheme="minorHAnsi" w:hAnsiTheme="minorHAnsi"/>
        </w:rPr>
        <w:t xml:space="preserve"> or concerned </w:t>
      </w:r>
      <w:r w:rsidRPr="00082342">
        <w:rPr>
          <w:rStyle w:val="Emphasis"/>
          <w:rFonts w:asciiTheme="minorHAnsi" w:hAnsiTheme="minorHAnsi"/>
          <w:highlight w:val="green"/>
        </w:rPr>
        <w:t>to</w:t>
      </w:r>
      <w:r w:rsidRPr="00082342">
        <w:rPr>
          <w:rStyle w:val="Emphasis"/>
          <w:rFonts w:asciiTheme="minorHAnsi" w:hAnsiTheme="minorHAnsi"/>
        </w:rPr>
        <w:t xml:space="preserve"> actually </w:t>
      </w:r>
      <w:r w:rsidRPr="00082342">
        <w:rPr>
          <w:rStyle w:val="Emphasis"/>
          <w:rFonts w:asciiTheme="minorHAnsi" w:hAnsiTheme="minorHAnsi"/>
          <w:highlight w:val="green"/>
        </w:rPr>
        <w:t>take</w:t>
      </w:r>
      <w:r w:rsidRPr="00082342">
        <w:rPr>
          <w:rStyle w:val="Emphasis"/>
          <w:rFonts w:asciiTheme="minorHAnsi" w:hAnsiTheme="minorHAnsi"/>
        </w:rPr>
        <w:t xml:space="preserve"> </w:t>
      </w:r>
      <w:r w:rsidRPr="00082342">
        <w:rPr>
          <w:rStyle w:val="Emphasis"/>
          <w:rFonts w:asciiTheme="minorHAnsi" w:hAnsiTheme="minorHAnsi"/>
          <w:highlight w:val="green"/>
        </w:rPr>
        <w:t>measures necessary to halt the Iranian advance</w:t>
      </w:r>
      <w:r w:rsidRPr="00082342">
        <w:rPr>
          <w:rStyle w:val="Emphasis"/>
          <w:rFonts w:asciiTheme="minorHAnsi" w:hAnsiTheme="minorHAnsi"/>
        </w:rPr>
        <w:t xml:space="preserve"> — both military and political — in Syria, Iraq, or Lebanon.</w:t>
      </w:r>
      <w:r w:rsidRPr="00082342">
        <w:rPr>
          <w:rFonts w:asciiTheme="minorHAnsi" w:hAnsiTheme="minorHAnsi"/>
          <w:sz w:val="14"/>
        </w:rPr>
        <w:t xml:space="preserve"> Where does this leave Israel? First, Israel’s diplomatic avenues to the international power brokers in Syria remain open. When it comes to Washington, Israel’s task is to locate or induce a more coherent American strategy to counter advance of the Iranians in the Levant. Its goal when it comes to Moscow is to ensure sufficient leeway from Putin, who has no ideological animus against Israel and no special sympathy for Tehran, so that Israel can take the measures it deems necessary to halt or deter the Iranians and their proxies. Second, Israel will continue to rely on its military defenses, which remain without peer in the region. And as shown in Masyaf, they can be employed to halt and deter provocative actions by the Iran-led bloc where necessary. Nevertheless, as seen from Jerusalem, the shifting regional tectonic plates are producing a new situation in which </w:t>
      </w:r>
      <w:r w:rsidRPr="00082342">
        <w:rPr>
          <w:rStyle w:val="Emphasis"/>
          <w:rFonts w:asciiTheme="minorHAnsi" w:hAnsiTheme="minorHAnsi"/>
        </w:rPr>
        <w:t xml:space="preserve">the </w:t>
      </w:r>
      <w:r w:rsidRPr="00082342">
        <w:rPr>
          <w:rStyle w:val="Emphasis"/>
          <w:rFonts w:asciiTheme="minorHAnsi" w:hAnsiTheme="minorHAnsi"/>
          <w:highlight w:val="green"/>
        </w:rPr>
        <w:t>Iran-led alliance</w:t>
      </w:r>
      <w:r w:rsidRPr="00082342">
        <w:rPr>
          <w:rStyle w:val="Emphasis"/>
          <w:rFonts w:asciiTheme="minorHAnsi" w:hAnsiTheme="minorHAnsi"/>
        </w:rPr>
        <w:t xml:space="preserve"> </w:t>
      </w:r>
      <w:r w:rsidRPr="00082342">
        <w:rPr>
          <w:rStyle w:val="Emphasis"/>
          <w:rFonts w:asciiTheme="minorHAnsi" w:hAnsiTheme="minorHAnsi"/>
          <w:highlight w:val="green"/>
        </w:rPr>
        <w:t>is</w:t>
      </w:r>
      <w:r w:rsidRPr="00082342">
        <w:rPr>
          <w:rStyle w:val="Emphasis"/>
          <w:rFonts w:asciiTheme="minorHAnsi" w:hAnsiTheme="minorHAnsi"/>
        </w:rPr>
        <w:t xml:space="preserve"> once again directly facing Israel, consequently </w:t>
      </w:r>
      <w:r w:rsidRPr="00082342">
        <w:rPr>
          <w:rStyle w:val="Emphasis"/>
          <w:rFonts w:asciiTheme="minorHAnsi" w:hAnsiTheme="minorHAnsi"/>
          <w:highlight w:val="green"/>
        </w:rPr>
        <w:t>raising the possibility of direct confrontation</w:t>
      </w:r>
      <w:r w:rsidRPr="00082342">
        <w:rPr>
          <w:rStyle w:val="Emphasis"/>
          <w:rFonts w:asciiTheme="minorHAnsi" w:hAnsiTheme="minorHAnsi"/>
        </w:rPr>
        <w:t>.</w:t>
      </w:r>
      <w:r w:rsidRPr="00082342">
        <w:rPr>
          <w:rFonts w:asciiTheme="minorHAnsi" w:hAnsiTheme="minorHAnsi"/>
          <w:sz w:val="14"/>
        </w:rPr>
        <w:t xml:space="preserve"> Masyaf was not the first shot in the fight between Israel and its proxies in the Levant — and it is unlikely to be the last.</w:t>
      </w:r>
    </w:p>
    <w:p w:rsidR="00B260CE" w:rsidRPr="000858F4" w:rsidRDefault="00B260CE" w:rsidP="00B260CE"/>
    <w:p w:rsidR="00B260CE" w:rsidRPr="000858F4" w:rsidRDefault="00B260CE" w:rsidP="00B260CE"/>
    <w:p w:rsidR="00B260CE" w:rsidRPr="000858F4" w:rsidRDefault="00B260CE" w:rsidP="00B260CE">
      <w:pPr>
        <w:pStyle w:val="Heading4"/>
      </w:pPr>
      <w:r w:rsidRPr="000858F4">
        <w:t xml:space="preserve">Iranian aggression increases likelihood of escalatory Gaza conflict. </w:t>
      </w:r>
    </w:p>
    <w:p w:rsidR="00B260CE" w:rsidRPr="00082342" w:rsidRDefault="00B260CE" w:rsidP="00B260CE">
      <w:pPr>
        <w:rPr>
          <w:rStyle w:val="StyleUnderline"/>
          <w:rFonts w:asciiTheme="minorHAnsi" w:hAnsiTheme="minorHAnsi"/>
          <w:u w:val="none"/>
        </w:rPr>
      </w:pPr>
      <w:r w:rsidRPr="00082342">
        <w:rPr>
          <w:rStyle w:val="Style13ptBold"/>
          <w:rFonts w:asciiTheme="minorHAnsi" w:hAnsiTheme="minorHAnsi"/>
        </w:rPr>
        <w:t>Lappin 19</w:t>
      </w:r>
      <w:r w:rsidRPr="00082342">
        <w:rPr>
          <w:rStyle w:val="StyleUnderline"/>
          <w:rFonts w:asciiTheme="minorHAnsi" w:hAnsiTheme="minorHAnsi"/>
          <w:u w:val="none"/>
        </w:rPr>
        <w:t xml:space="preserve"> [Yaakov Lappin is a Research Associate at the Begin-Sadat Center for Strategic Studies. He specializes in Israel's defense establishment, military affairs, and the Middle Eastern strategic environment, “The Prospect of an Iran-Israel Escalation,” 6-2-2019, https://besacenter.org/perspectives-papers/israel-iran-escalation/] //AT</w:t>
      </w:r>
    </w:p>
    <w:p w:rsidR="00B260CE" w:rsidRDefault="00B260CE" w:rsidP="00B260CE">
      <w:pPr>
        <w:rPr>
          <w:rFonts w:asciiTheme="minorHAnsi" w:hAnsiTheme="minorHAnsi"/>
          <w:sz w:val="16"/>
        </w:rPr>
      </w:pPr>
      <w:r w:rsidRPr="00082342">
        <w:rPr>
          <w:rStyle w:val="StyleUnderline"/>
          <w:rFonts w:asciiTheme="minorHAnsi" w:hAnsiTheme="minorHAnsi"/>
        </w:rPr>
        <w:t xml:space="preserve">The recent rise in military tensions in the Persian Gulf between the US and Iran introduces a </w:t>
      </w:r>
      <w:r w:rsidRPr="00082342">
        <w:rPr>
          <w:rStyle w:val="Emphasis"/>
          <w:rFonts w:asciiTheme="minorHAnsi" w:hAnsiTheme="minorHAnsi"/>
        </w:rPr>
        <w:t>heightened possibility that Iran will activate proxies against Israel</w:t>
      </w:r>
      <w:r w:rsidRPr="00082342">
        <w:rPr>
          <w:rFonts w:asciiTheme="minorHAnsi" w:hAnsiTheme="minorHAnsi"/>
          <w:sz w:val="16"/>
        </w:rPr>
        <w:t xml:space="preserve">, or respond more fiercely to alleged Israeli airstrikes on Iranian assets in Syria. Currently, the Islamic Republic is pursuing a policy based on a phased deterioration of regional stability. Its object is to extract what Tehran perceives as a “proportionate” price for </w:t>
      </w:r>
      <w:r w:rsidRPr="00082342">
        <w:rPr>
          <w:rStyle w:val="StyleUnderline"/>
          <w:rFonts w:asciiTheme="minorHAnsi" w:hAnsiTheme="minorHAnsi"/>
        </w:rPr>
        <w:t>the Trump administration’s chokehold on the Iranian economy</w:t>
      </w:r>
      <w:r w:rsidRPr="00082342">
        <w:rPr>
          <w:rFonts w:asciiTheme="minorHAnsi" w:hAnsiTheme="minorHAnsi"/>
          <w:sz w:val="16"/>
        </w:rPr>
        <w:t xml:space="preserve">. At the time of writing, this policy </w:t>
      </w:r>
      <w:r w:rsidRPr="00082342">
        <w:rPr>
          <w:rStyle w:val="StyleUnderline"/>
          <w:rFonts w:asciiTheme="minorHAnsi" w:hAnsiTheme="minorHAnsi"/>
        </w:rPr>
        <w:t>has seen</w:t>
      </w:r>
      <w:r w:rsidRPr="00082342">
        <w:rPr>
          <w:rFonts w:asciiTheme="minorHAnsi" w:hAnsiTheme="minorHAnsi"/>
          <w:sz w:val="16"/>
        </w:rPr>
        <w:t xml:space="preserve"> the Iranian-backed Shiite Houthis in Yemen launch long-range explosive drone attacks targeting oil facilities near Riyadh, the Iranian-orchestrated sabotage of commercial ships docked at an oil tanker port in the UAE, and a rocket attack on the US Embassy in Baghdad. It has also seen reported </w:t>
      </w:r>
      <w:r w:rsidRPr="00082342">
        <w:rPr>
          <w:rStyle w:val="StyleUnderline"/>
          <w:rFonts w:asciiTheme="minorHAnsi" w:hAnsiTheme="minorHAnsi"/>
        </w:rPr>
        <w:t xml:space="preserve">suspicious movements of Iranian proxy forces, Iranian missile boats, and Quds Force activities in the </w:t>
      </w:r>
      <w:r w:rsidRPr="00082342">
        <w:rPr>
          <w:rStyle w:val="Emphasis"/>
          <w:rFonts w:asciiTheme="minorHAnsi" w:hAnsiTheme="minorHAnsi"/>
        </w:rPr>
        <w:t>region, in what appear to be preparations for escalating the security situation</w:t>
      </w:r>
      <w:r w:rsidRPr="00082342">
        <w:rPr>
          <w:rFonts w:asciiTheme="minorHAnsi" w:hAnsiTheme="minorHAnsi"/>
          <w:sz w:val="16"/>
        </w:rPr>
        <w:t xml:space="preserve"> if ordered to by Iranian Supreme Leader Khamenei. So far, Iran’s message to Washington has been that it will not give in to American demands to renegotiate the nuclear deal or discuss any limitations to its ballistic missile program. Iran has already announced that it will increase its level of low enriched uranium beyond JCPOA limits – a threat that it could break out to the nuclear weapons production stage in future. In addition, </w:t>
      </w:r>
      <w:r w:rsidRPr="00082342">
        <w:rPr>
          <w:rStyle w:val="StyleUnderline"/>
          <w:rFonts w:asciiTheme="minorHAnsi" w:hAnsiTheme="minorHAnsi"/>
        </w:rPr>
        <w:t>Iran is warning that the closer it comes to economic crisis</w:t>
      </w:r>
      <w:r w:rsidRPr="00082342">
        <w:rPr>
          <w:rFonts w:asciiTheme="minorHAnsi" w:hAnsiTheme="minorHAnsi"/>
          <w:sz w:val="16"/>
        </w:rPr>
        <w:t xml:space="preserve"> and resulting domestic instability because of US sanctions, </w:t>
      </w:r>
      <w:r w:rsidRPr="00082342">
        <w:rPr>
          <w:rStyle w:val="StyleUnderline"/>
          <w:rFonts w:asciiTheme="minorHAnsi" w:hAnsiTheme="minorHAnsi"/>
        </w:rPr>
        <w:t>the more unstable and dangerous the region will become</w:t>
      </w:r>
      <w:r w:rsidRPr="00082342">
        <w:rPr>
          <w:rFonts w:asciiTheme="minorHAnsi" w:hAnsiTheme="minorHAnsi"/>
          <w:sz w:val="16"/>
        </w:rPr>
        <w:t xml:space="preserve"> for America’s Sunni allies, for their ability to export oil, and for Israel’s security</w:t>
      </w:r>
      <w:r w:rsidRPr="00082342">
        <w:rPr>
          <w:rStyle w:val="Emphasis"/>
          <w:rFonts w:asciiTheme="minorHAnsi" w:hAnsiTheme="minorHAnsi"/>
        </w:rPr>
        <w:t>. Israel must assume</w:t>
      </w:r>
      <w:r w:rsidRPr="00082342">
        <w:rPr>
          <w:rStyle w:val="StyleUnderline"/>
          <w:rFonts w:asciiTheme="minorHAnsi" w:hAnsiTheme="minorHAnsi"/>
        </w:rPr>
        <w:t xml:space="preserve"> that Iran’s plans include, in the event of further escalation, </w:t>
      </w:r>
      <w:r w:rsidRPr="00082342">
        <w:rPr>
          <w:rStyle w:val="Emphasis"/>
          <w:rFonts w:asciiTheme="minorHAnsi" w:hAnsiTheme="minorHAnsi"/>
        </w:rPr>
        <w:t>the possibility of proxy attacks</w:t>
      </w:r>
      <w:r w:rsidRPr="00082342">
        <w:rPr>
          <w:rStyle w:val="StyleUnderline"/>
          <w:rFonts w:asciiTheme="minorHAnsi" w:hAnsiTheme="minorHAnsi"/>
        </w:rPr>
        <w:t xml:space="preserve"> on its territory and on overseas Israeli targets</w:t>
      </w:r>
      <w:r w:rsidRPr="00082342">
        <w:rPr>
          <w:rFonts w:asciiTheme="minorHAnsi" w:hAnsiTheme="minorHAnsi"/>
          <w:sz w:val="16"/>
        </w:rPr>
        <w:t xml:space="preserve">. In light of this possibility, it is worth examining some of Iran’s likely escalation options, as well as Israeli potential countermeasures. Some observers have assessed that Iran’s inflammatory policy in response to US economic pressure was visible on May 4, when the </w:t>
      </w:r>
      <w:r w:rsidRPr="00082342">
        <w:rPr>
          <w:rStyle w:val="StyleUnderline"/>
          <w:rFonts w:asciiTheme="minorHAnsi" w:hAnsiTheme="minorHAnsi"/>
        </w:rPr>
        <w:t>Iranian-backed Palestinian Islamic Jihad</w:t>
      </w:r>
      <w:r w:rsidRPr="00082342">
        <w:rPr>
          <w:rFonts w:asciiTheme="minorHAnsi" w:hAnsiTheme="minorHAnsi"/>
          <w:sz w:val="16"/>
        </w:rPr>
        <w:t xml:space="preserve"> (PIJ), the second-largest terror faction in Gaza, </w:t>
      </w:r>
      <w:r w:rsidRPr="00082342">
        <w:rPr>
          <w:rStyle w:val="StyleUnderline"/>
          <w:rFonts w:asciiTheme="minorHAnsi" w:hAnsiTheme="minorHAnsi"/>
        </w:rPr>
        <w:t>initiated a sniper attack on IDF personnel on the Gaza border</w:t>
      </w:r>
      <w:r w:rsidRPr="00082342">
        <w:rPr>
          <w:rFonts w:asciiTheme="minorHAnsi" w:hAnsiTheme="minorHAnsi"/>
          <w:sz w:val="16"/>
        </w:rPr>
        <w:t xml:space="preserve">, </w:t>
      </w:r>
      <w:r w:rsidRPr="00082342">
        <w:rPr>
          <w:rStyle w:val="StyleUnderline"/>
          <w:rFonts w:asciiTheme="minorHAnsi" w:hAnsiTheme="minorHAnsi"/>
        </w:rPr>
        <w:t>triggering two days of intensive fighting</w:t>
      </w:r>
      <w:r w:rsidRPr="00082342">
        <w:rPr>
          <w:rFonts w:asciiTheme="minorHAnsi" w:hAnsiTheme="minorHAnsi"/>
          <w:sz w:val="16"/>
        </w:rPr>
        <w:t>. The Meir Amit Intelligence and Terrorism Information Center said that in this eighth round of violence in the past year in Gaza, “</w:t>
      </w:r>
      <w:r w:rsidRPr="00082342">
        <w:rPr>
          <w:rStyle w:val="StyleUnderline"/>
          <w:rFonts w:asciiTheme="minorHAnsi" w:hAnsiTheme="minorHAnsi"/>
        </w:rPr>
        <w:t>Iran’s involvement could also be detected, through the Palestinian Islamic Jih</w:t>
      </w:r>
      <w:r w:rsidRPr="00082342">
        <w:rPr>
          <w:rFonts w:asciiTheme="minorHAnsi" w:hAnsiTheme="minorHAnsi"/>
          <w:sz w:val="16"/>
        </w:rPr>
        <w:t xml:space="preserve">ad. In an interview to the al-Mayadin network, the Secretary General of the organization, Ziad al-Nakhla, stated that Islamic Jihad did not consult Iran during the latest escalatory round, but emphasized that his group maintains ongoing contact with Iran and Lebanese Hezbollah.” The Center stated that </w:t>
      </w:r>
      <w:r w:rsidRPr="00082342">
        <w:rPr>
          <w:rStyle w:val="StyleUnderline"/>
          <w:rFonts w:asciiTheme="minorHAnsi" w:hAnsiTheme="minorHAnsi"/>
        </w:rPr>
        <w:t>Iran is linked to “a combative policy in Gaza of the Palestinian Islamic Jihad Organization, Iran’s preferred proxy, which recently orchestrated an escalatory round in the Gaza Strip</w:t>
      </w:r>
      <w:r w:rsidRPr="00082342">
        <w:rPr>
          <w:rFonts w:asciiTheme="minorHAnsi" w:hAnsiTheme="minorHAnsi"/>
          <w:sz w:val="16"/>
        </w:rPr>
        <w:t xml:space="preserve">, the worst since the 2014 conflict.” </w:t>
      </w:r>
      <w:r w:rsidRPr="00082342">
        <w:rPr>
          <w:rStyle w:val="StyleUnderline"/>
          <w:rFonts w:asciiTheme="minorHAnsi" w:hAnsiTheme="minorHAnsi"/>
        </w:rPr>
        <w:t>Gaza’s growing instability</w:t>
      </w:r>
      <w:r w:rsidRPr="00082342">
        <w:rPr>
          <w:rFonts w:asciiTheme="minorHAnsi" w:hAnsiTheme="minorHAnsi"/>
          <w:sz w:val="16"/>
        </w:rPr>
        <w:t xml:space="preserve">, which was apparent months ago, and which is also fueled by Hamas’s strategic distress and isolation, </w:t>
      </w:r>
      <w:r w:rsidRPr="00082342">
        <w:rPr>
          <w:rStyle w:val="StyleUnderline"/>
          <w:rFonts w:asciiTheme="minorHAnsi" w:hAnsiTheme="minorHAnsi"/>
        </w:rPr>
        <w:t>is a central reason behind a decision by IDF Chief of Staff Lt. Gen. Aviv Kochavi to prioritize this arena in terms of military readiness</w:t>
      </w:r>
      <w:r w:rsidRPr="00082342">
        <w:rPr>
          <w:rStyle w:val="Emphasis"/>
          <w:rFonts w:asciiTheme="minorHAnsi" w:hAnsiTheme="minorHAnsi"/>
        </w:rPr>
        <w:t>. Iran and PIJ may have an interest in dragging Israel into a prolonged Gazan campaign</w:t>
      </w:r>
      <w:r w:rsidRPr="00082342">
        <w:rPr>
          <w:rFonts w:asciiTheme="minorHAnsi" w:hAnsiTheme="minorHAnsi"/>
          <w:sz w:val="16"/>
        </w:rPr>
        <w:t xml:space="preserve">, which could develop into a ground operation. </w:t>
      </w:r>
      <w:r w:rsidRPr="00082342">
        <w:rPr>
          <w:rStyle w:val="StyleUnderline"/>
          <w:rFonts w:asciiTheme="minorHAnsi" w:hAnsiTheme="minorHAnsi"/>
        </w:rPr>
        <w:t>Israel will be unable to tolerate further frequent rocket fire on its civilian home front</w:t>
      </w:r>
      <w:r w:rsidRPr="00082342">
        <w:rPr>
          <w:rFonts w:asciiTheme="minorHAnsi" w:hAnsiTheme="minorHAnsi"/>
          <w:sz w:val="16"/>
        </w:rPr>
        <w:t>. The defense establishment and security cabinet will therefore need to select response options that combine the need to respond forcefully to further PIJ provocations with Israel’s broader strategic interests. As it appears to have done in May</w:t>
      </w:r>
      <w:r w:rsidRPr="00082342">
        <w:rPr>
          <w:rStyle w:val="StyleUnderline"/>
          <w:rFonts w:asciiTheme="minorHAnsi" w:hAnsiTheme="minorHAnsi"/>
        </w:rPr>
        <w:t xml:space="preserve">, </w:t>
      </w:r>
      <w:r w:rsidRPr="00082342">
        <w:rPr>
          <w:rStyle w:val="Emphasis"/>
          <w:rFonts w:asciiTheme="minorHAnsi" w:hAnsiTheme="minorHAnsi"/>
        </w:rPr>
        <w:t>Israel should dodge Iranian ensnarement schemes in Gaza</w:t>
      </w:r>
      <w:r w:rsidRPr="00082342">
        <w:rPr>
          <w:rStyle w:val="StyleUnderline"/>
          <w:rFonts w:asciiTheme="minorHAnsi" w:hAnsiTheme="minorHAnsi"/>
        </w:rPr>
        <w:t xml:space="preserve"> </w:t>
      </w:r>
      <w:r w:rsidRPr="00082342">
        <w:rPr>
          <w:rFonts w:asciiTheme="minorHAnsi" w:hAnsiTheme="minorHAnsi"/>
          <w:sz w:val="16"/>
        </w:rPr>
        <w:t xml:space="preserve">at times that are inconvenient for it but convenient for Tehran. It should seek to choose its own timing for offensives, if they prove necessary. Another trouble spot where Iran could seek to turn up the heat on Israel is Syria, where Israel and Iran have been fighting a lengthy shadow war. On May 18, there were reports that Israel had conducted missile strikes on a target south of Damascus; while in April, the Assad regime’s official media said Israel had attacked a target in the northwestern Syrian city of Masyaf. At the end of March, reports emerged of significant strikes targeting what appears to be a missile production facility, in which Iranian and pro-Iranian personnel were reportedly killed. </w:t>
      </w:r>
    </w:p>
    <w:p w:rsidR="00B260CE" w:rsidRPr="000858F4" w:rsidRDefault="00B260CE" w:rsidP="00B260CE"/>
    <w:p w:rsidR="00B260CE" w:rsidRPr="000858F4" w:rsidRDefault="00B260CE" w:rsidP="00B260CE"/>
    <w:p w:rsidR="00B260CE" w:rsidRPr="00082342" w:rsidRDefault="00B260CE" w:rsidP="00B260CE">
      <w:pPr>
        <w:pStyle w:val="Heading4"/>
        <w:rPr>
          <w:rFonts w:asciiTheme="minorHAnsi" w:hAnsiTheme="minorHAnsi"/>
        </w:rPr>
      </w:pPr>
      <w:r w:rsidRPr="00082342">
        <w:rPr>
          <w:rFonts w:asciiTheme="minorHAnsi" w:hAnsiTheme="minorHAnsi"/>
        </w:rPr>
        <w:t>The conflict spills over to broader Middle East Wars</w:t>
      </w:r>
    </w:p>
    <w:p w:rsidR="00B260CE" w:rsidRPr="00082342" w:rsidRDefault="00B260CE" w:rsidP="00B260CE">
      <w:pPr>
        <w:rPr>
          <w:rFonts w:asciiTheme="minorHAnsi" w:hAnsiTheme="minorHAnsi"/>
        </w:rPr>
      </w:pPr>
      <w:r w:rsidRPr="00082342">
        <w:rPr>
          <w:rStyle w:val="Style13ptBold"/>
          <w:rFonts w:asciiTheme="minorHAnsi" w:hAnsiTheme="minorHAnsi"/>
        </w:rPr>
        <w:t>The National 19</w:t>
      </w:r>
      <w:r w:rsidRPr="00082342">
        <w:rPr>
          <w:rFonts w:asciiTheme="minorHAnsi" w:hAnsiTheme="minorHAnsi"/>
        </w:rPr>
        <w:t xml:space="preserve"> [The National is a private English-language daily newspaper published in Abu Dhabi, United Arab Emirates. “UN warns Gaza escalation could turn into catastrophic war,” 3-26-2019, https://www.thenational.ae/world/mena/un-warns-gaza-escalation-could-turn-into-catastrophic-war-1.841440] //AT</w:t>
      </w:r>
    </w:p>
    <w:p w:rsidR="00B260CE" w:rsidRPr="00082342" w:rsidRDefault="00B260CE" w:rsidP="00B260CE">
      <w:pPr>
        <w:rPr>
          <w:rFonts w:asciiTheme="minorHAnsi" w:hAnsiTheme="minorHAnsi"/>
          <w:sz w:val="14"/>
        </w:rPr>
      </w:pPr>
      <w:r w:rsidRPr="00082342">
        <w:rPr>
          <w:rStyle w:val="StyleUnderline"/>
          <w:rFonts w:asciiTheme="minorHAnsi" w:hAnsiTheme="minorHAnsi"/>
        </w:rPr>
        <w:t xml:space="preserve">The UN envoy for the Middle East </w:t>
      </w:r>
      <w:r w:rsidRPr="00082342">
        <w:rPr>
          <w:rStyle w:val="Emphasis"/>
          <w:rFonts w:asciiTheme="minorHAnsi" w:hAnsiTheme="minorHAnsi"/>
        </w:rPr>
        <w:t>warned on Tuesday of catastrophic consequences from escalating violence in Gaza</w:t>
      </w:r>
      <w:r w:rsidRPr="00082342">
        <w:rPr>
          <w:rFonts w:asciiTheme="minorHAnsi" w:hAnsiTheme="minorHAnsi"/>
          <w:sz w:val="14"/>
        </w:rPr>
        <w:t xml:space="preserve"> </w:t>
      </w:r>
      <w:r w:rsidRPr="00082342">
        <w:rPr>
          <w:rStyle w:val="StyleUnderline"/>
          <w:rFonts w:asciiTheme="minorHAnsi" w:hAnsiTheme="minorHAnsi"/>
        </w:rPr>
        <w:t xml:space="preserve">as the Palestinian group Hamas and </w:t>
      </w:r>
      <w:r w:rsidRPr="00082342">
        <w:rPr>
          <w:rStyle w:val="Emphasis"/>
          <w:rFonts w:asciiTheme="minorHAnsi" w:hAnsiTheme="minorHAnsi"/>
        </w:rPr>
        <w:t>Israel continued to exchange fire despite a truce</w:t>
      </w:r>
      <w:r w:rsidRPr="00082342">
        <w:rPr>
          <w:rFonts w:asciiTheme="minorHAnsi" w:hAnsiTheme="minorHAnsi"/>
          <w:sz w:val="14"/>
        </w:rPr>
        <w:t>. Nickolay Mladenov told the Security Council that a "fragile calm" had returned to the region but that the situation remained "extremely tense", after reports that Hamas had agreed to a truce. "I am concerned that</w:t>
      </w:r>
      <w:r w:rsidRPr="00082342">
        <w:rPr>
          <w:rStyle w:val="StyleUnderline"/>
          <w:rFonts w:asciiTheme="minorHAnsi" w:hAnsiTheme="minorHAnsi"/>
        </w:rPr>
        <w:t xml:space="preserve"> we may once again be facing another very dangerous escalation of violence in Gaza, with potentially catastrophic consequences</w:t>
      </w:r>
      <w:r w:rsidRPr="00082342">
        <w:rPr>
          <w:rFonts w:asciiTheme="minorHAnsi" w:hAnsiTheme="minorHAnsi"/>
          <w:sz w:val="14"/>
        </w:rPr>
        <w:t xml:space="preserve">," Mr Mladenov told a council meeting on the Middle East. READ MORE Syria requests UN Security Council meeting on Golan </w:t>
      </w:r>
      <w:r w:rsidRPr="00082342">
        <w:rPr>
          <w:rStyle w:val="StyleUnderline"/>
          <w:rFonts w:asciiTheme="minorHAnsi" w:hAnsiTheme="minorHAnsi"/>
        </w:rPr>
        <w:t>Israel and Gaza break ceasefire after air strikes</w:t>
      </w:r>
      <w:r w:rsidRPr="00082342">
        <w:rPr>
          <w:rFonts w:asciiTheme="minorHAnsi" w:hAnsiTheme="minorHAnsi"/>
          <w:sz w:val="14"/>
        </w:rPr>
        <w:t xml:space="preserve"> Trump formally recognises Israeli sovereignty over Golan Heights "</w:t>
      </w:r>
      <w:r w:rsidRPr="00082342">
        <w:rPr>
          <w:rStyle w:val="StyleUnderline"/>
          <w:rFonts w:asciiTheme="minorHAnsi" w:hAnsiTheme="minorHAnsi"/>
        </w:rPr>
        <w:t>The last two days have shown how close we came to the brink of war once again</w:t>
      </w:r>
      <w:r w:rsidRPr="00082342">
        <w:rPr>
          <w:rFonts w:asciiTheme="minorHAnsi" w:hAnsiTheme="minorHAnsi"/>
          <w:sz w:val="14"/>
        </w:rPr>
        <w:t xml:space="preserve">." The UN is working with Egypt to ensure the truce takes hold to avoid the outbreak of a fourth war in the Palestinian enclave. The Israeli military said that it launched 15 attacks across Gaza, in the second day of cross-border fighting with Hamas. The increase in violence follows an attack by Hamas on Monday, when a rocket fired from Gaza hit an Israeli house, wounding seven people. Retaliatory Israeli air strikes in Gaza destroyed targets that included the office of Hamas leader Ismail Haniyeh. The group said extra Israeli soldiers and tanks had been moved to the border. Israeli Prime Minister Benjamin </w:t>
      </w:r>
      <w:r w:rsidRPr="00082342">
        <w:rPr>
          <w:rStyle w:val="StyleUnderline"/>
          <w:rFonts w:asciiTheme="minorHAnsi" w:hAnsiTheme="minorHAnsi"/>
        </w:rPr>
        <w:t>Netanyahu</w:t>
      </w:r>
      <w:r w:rsidRPr="00082342">
        <w:rPr>
          <w:rFonts w:asciiTheme="minorHAnsi" w:hAnsiTheme="minorHAnsi"/>
          <w:sz w:val="14"/>
        </w:rPr>
        <w:t xml:space="preserve">, who cut short a visit to the US to deal with the crisis, </w:t>
      </w:r>
      <w:r w:rsidRPr="00082342">
        <w:rPr>
          <w:rStyle w:val="StyleUnderline"/>
          <w:rFonts w:asciiTheme="minorHAnsi" w:hAnsiTheme="minorHAnsi"/>
        </w:rPr>
        <w:t>said Israel might take further action in Gaza</w:t>
      </w:r>
      <w:r w:rsidRPr="00082342">
        <w:rPr>
          <w:rFonts w:asciiTheme="minorHAnsi" w:hAnsiTheme="minorHAnsi"/>
          <w:sz w:val="14"/>
        </w:rPr>
        <w:t>. "We are prepared to do a lot more," Mr Netanyahu said in a satellite TV address from the American Israel Public Affairs Committee in Washington. "We will do what is necessary to defend our people and to defend our state." He is in a tight race for re-election against former army chief Benny Gantz. The Israeli army said nearly all of the rockets fired on Monday and Tuesday were intercepted by the Iron Dome missile defence system or landed in open areas. Mr Haniyeh warned Israel against heavy retaliation. He said the Palestinian people "will not surrender" and its militant factions "will deter the enemy if it exceeds the red lines". At least two Israeli missiles destroyed a commercial building in central Gaza City, wounding two, the official Palestinian news agency reported. A third Palestinian was injured in a strike east of Ash Shajaya, inside Gaza City. Gaza's Health Ministry said seven Palestinians have been wounded. In Israel, air raid sirens sounded, schools and roads closed and bomb shelters opened. Across the border, Hamas leaders went into hiding, police and security installations were evacuated and hospitals were on alert. But the vast majority of Gazans do not have access to bomb shelters. "</w:t>
      </w:r>
      <w:r w:rsidRPr="00082342">
        <w:rPr>
          <w:rStyle w:val="StyleUnderline"/>
          <w:rFonts w:asciiTheme="minorHAnsi" w:hAnsiTheme="minorHAnsi"/>
        </w:rPr>
        <w:t>A new conflict will be devastating for the Palestinian people</w:t>
      </w:r>
      <w:r w:rsidRPr="00082342">
        <w:rPr>
          <w:rFonts w:asciiTheme="minorHAnsi" w:hAnsiTheme="minorHAnsi"/>
          <w:sz w:val="14"/>
        </w:rPr>
        <w:t xml:space="preserve">," Mr Mladenov said. "It will have consequences for Israelis, who live in the vicinity of the Gaza perimeter and </w:t>
      </w:r>
      <w:r w:rsidRPr="00082342">
        <w:rPr>
          <w:rStyle w:val="StyleUnderline"/>
          <w:rFonts w:asciiTheme="minorHAnsi" w:hAnsiTheme="minorHAnsi"/>
        </w:rPr>
        <w:t>it is likely to have regional repercussions.</w:t>
      </w:r>
      <w:r w:rsidRPr="00082342">
        <w:rPr>
          <w:rFonts w:asciiTheme="minorHAnsi" w:hAnsiTheme="minorHAnsi"/>
          <w:sz w:val="14"/>
        </w:rPr>
        <w:t xml:space="preserve">" He also said that </w:t>
      </w:r>
      <w:r w:rsidRPr="00082342">
        <w:rPr>
          <w:rStyle w:val="StyleUnderline"/>
          <w:rFonts w:asciiTheme="minorHAnsi" w:hAnsiTheme="minorHAnsi"/>
        </w:rPr>
        <w:t>Israel's settlement expansion in the West Bank and East Jerusalem had continued</w:t>
      </w:r>
      <w:r w:rsidRPr="00082342">
        <w:rPr>
          <w:rFonts w:asciiTheme="minorHAnsi" w:hAnsiTheme="minorHAnsi"/>
          <w:sz w:val="14"/>
        </w:rPr>
        <w:t xml:space="preserve"> despite a 2016 resolution demanding an end to building the Jewish outposts. </w:t>
      </w:r>
    </w:p>
    <w:p w:rsidR="00B260CE" w:rsidRDefault="00B260CE" w:rsidP="00B260CE">
      <w:pPr>
        <w:rPr>
          <w:rStyle w:val="StyleUnderline"/>
          <w:rFonts w:asciiTheme="minorHAnsi" w:hAnsiTheme="minorHAnsi"/>
        </w:rPr>
      </w:pPr>
    </w:p>
    <w:p w:rsidR="00B260CE" w:rsidRPr="00082342" w:rsidRDefault="00B260CE" w:rsidP="00B260CE">
      <w:pPr>
        <w:rPr>
          <w:rStyle w:val="StyleUnderline"/>
          <w:rFonts w:asciiTheme="minorHAnsi" w:hAnsiTheme="minorHAnsi"/>
        </w:rPr>
      </w:pPr>
    </w:p>
    <w:p w:rsidR="00B260CE" w:rsidRDefault="00B260CE" w:rsidP="00B260CE">
      <w:pPr>
        <w:pStyle w:val="Heading2"/>
      </w:pPr>
      <w:r>
        <w:t>***Solvency***</w:t>
      </w:r>
    </w:p>
    <w:p w:rsidR="00B260CE" w:rsidRDefault="00B260CE" w:rsidP="00B260CE">
      <w:pPr>
        <w:pStyle w:val="Heading3"/>
      </w:pPr>
      <w:r>
        <w:t>Phaseout Solves</w:t>
      </w:r>
    </w:p>
    <w:p w:rsidR="00B260CE" w:rsidRDefault="00B260CE" w:rsidP="00B260CE">
      <w:pPr>
        <w:rPr>
          <w:rFonts w:asciiTheme="minorHAnsi" w:hAnsiTheme="minorHAnsi"/>
        </w:rPr>
      </w:pPr>
    </w:p>
    <w:p w:rsidR="00B260CE" w:rsidRPr="00C25A90" w:rsidRDefault="00B260CE" w:rsidP="00B260CE">
      <w:pPr>
        <w:pStyle w:val="Heading4"/>
      </w:pPr>
      <w:r>
        <w:t>Phasing out military aid is key to reduce Israeli dependence- it allows their defense industry to innovate and leads to more restrained Israeli foreign policy</w:t>
      </w:r>
    </w:p>
    <w:p w:rsidR="00B260CE" w:rsidRPr="007B7EED" w:rsidRDefault="00B260CE" w:rsidP="00B260CE">
      <w:pPr>
        <w:rPr>
          <w:rStyle w:val="Style13ptBold"/>
        </w:rPr>
      </w:pPr>
      <w:r w:rsidRPr="007B7EED">
        <w:rPr>
          <w:rStyle w:val="Style13ptBold"/>
        </w:rPr>
        <w:t xml:space="preserve">Sasley 17 </w:t>
      </w:r>
    </w:p>
    <w:p w:rsidR="00B260CE" w:rsidRDefault="00B260CE" w:rsidP="00B260CE">
      <w:r w:rsidRPr="00F45F4A">
        <w:rPr>
          <w:sz w:val="16"/>
          <w:szCs w:val="16"/>
        </w:rPr>
        <w:t>Brent E. Sasley is an Assistant Professor of Political Science and teaches Israeli and Middle East politics. “Should U.S. Military Aid To Israel Be Cut?”. July 12</w:t>
      </w:r>
      <w:r w:rsidRPr="00F45F4A">
        <w:rPr>
          <w:sz w:val="16"/>
          <w:szCs w:val="16"/>
          <w:vertAlign w:val="superscript"/>
        </w:rPr>
        <w:t>th</w:t>
      </w:r>
      <w:r w:rsidRPr="00F45F4A">
        <w:rPr>
          <w:sz w:val="16"/>
          <w:szCs w:val="16"/>
        </w:rPr>
        <w:t xml:space="preserve">, 2017. The Daily Beast. </w:t>
      </w:r>
      <w:hyperlink r:id="rId55" w:history="1">
        <w:r w:rsidRPr="00F45F4A">
          <w:rPr>
            <w:rStyle w:val="Hyperlink"/>
            <w:sz w:val="16"/>
            <w:szCs w:val="16"/>
          </w:rPr>
          <w:t>https://www.thedailybeast.com/should-us-military-aid-to-israel-be-cut?ref=scroll</w:t>
        </w:r>
      </w:hyperlink>
    </w:p>
    <w:p w:rsidR="00B260CE" w:rsidRPr="00C25A90" w:rsidRDefault="00B260CE" w:rsidP="00B260CE">
      <w:pPr>
        <w:rPr>
          <w:sz w:val="16"/>
        </w:rPr>
      </w:pPr>
      <w:r w:rsidRPr="00C25A90">
        <w:rPr>
          <w:sz w:val="16"/>
        </w:rPr>
        <w:t xml:space="preserve">In practical terms, </w:t>
      </w:r>
      <w:r w:rsidRPr="00C25A90">
        <w:rPr>
          <w:rStyle w:val="StyleUnderline"/>
        </w:rPr>
        <w:t xml:space="preserve">reducing U.S. aid would remove a </w:t>
      </w:r>
      <w:r w:rsidRPr="00C25A90">
        <w:rPr>
          <w:rStyle w:val="Emphasis"/>
        </w:rPr>
        <w:t>clear form of Israeli dependence</w:t>
      </w:r>
      <w:r w:rsidRPr="00C25A90">
        <w:rPr>
          <w:rStyle w:val="StyleUnderline"/>
        </w:rPr>
        <w:t xml:space="preserve"> on the United States</w:t>
      </w:r>
      <w:r w:rsidRPr="00C25A90">
        <w:rPr>
          <w:sz w:val="16"/>
        </w:rPr>
        <w:t xml:space="preserve">, </w:t>
      </w:r>
      <w:r w:rsidRPr="00C25A90">
        <w:rPr>
          <w:rStyle w:val="StyleUnderline"/>
        </w:rPr>
        <w:t>which hampers Israeli freedom to maneuver</w:t>
      </w:r>
      <w:r w:rsidRPr="00C25A90">
        <w:rPr>
          <w:sz w:val="16"/>
        </w:rPr>
        <w:t xml:space="preserve">—a primary strategic objective from the time of David Ben-Gurion. While the focus is often on Israel’s shrugging off of U.S. pressure, </w:t>
      </w:r>
      <w:r w:rsidRPr="00C25A90">
        <w:rPr>
          <w:rStyle w:val="Emphasis"/>
        </w:rPr>
        <w:t>standing on its own might make Israel act more responsibly when it comes to regional affairs.</w:t>
      </w:r>
      <w:r w:rsidRPr="00C25A90">
        <w:rPr>
          <w:sz w:val="16"/>
        </w:rPr>
        <w:t xml:space="preserve"> </w:t>
      </w:r>
      <w:r w:rsidRPr="00C25A90">
        <w:rPr>
          <w:rStyle w:val="Emphasis"/>
        </w:rPr>
        <w:t>With less U.S. aid, Israel will be required to work harder for American support</w:t>
      </w:r>
      <w:r w:rsidRPr="00C25A90">
        <w:rPr>
          <w:sz w:val="16"/>
        </w:rPr>
        <w:t xml:space="preserve"> in international forums since U.S. largesse couldn’t be taken for granted anymore. Continued reliance on so much aid is, as Yossi Beilin once put it when he called for an end to economic assistance, unnecessary charity. </w:t>
      </w:r>
      <w:r w:rsidRPr="00C25A90">
        <w:rPr>
          <w:rStyle w:val="StyleUnderline"/>
        </w:rPr>
        <w:t>Israel is a mature state that can stand on its own, and is clearly doing fine without American economic assistance</w:t>
      </w:r>
      <w:r w:rsidRPr="00C25A90">
        <w:rPr>
          <w:sz w:val="16"/>
        </w:rPr>
        <w:t xml:space="preserve">. With U.S. aid making up something like 18-22 percent of the Israeli defense budget, its loss could be a constraint on military development. But </w:t>
      </w:r>
      <w:r w:rsidRPr="00C25A90">
        <w:rPr>
          <w:rStyle w:val="Emphasis"/>
        </w:rPr>
        <w:t>Israel’s total defense budget makes up about 6.5 percent of GDP, making the shortfall manageable.</w:t>
      </w:r>
      <w:r>
        <w:rPr>
          <w:rStyle w:val="Emphasis"/>
        </w:rPr>
        <w:t xml:space="preserve"> </w:t>
      </w:r>
      <w:r w:rsidRPr="00C25A90">
        <w:rPr>
          <w:rStyle w:val="StyleUnderline"/>
        </w:rPr>
        <w:t>Israel</w:t>
      </w:r>
      <w:r w:rsidRPr="00C25A90">
        <w:rPr>
          <w:sz w:val="16"/>
        </w:rPr>
        <w:t xml:space="preserve"> already has a well-developed domestic arms industry, and indeed ranks as one of the major exporters of arms in the world today, selling primarily to Europe and the United States. It </w:t>
      </w:r>
      <w:r w:rsidRPr="00C25A90">
        <w:rPr>
          <w:rStyle w:val="StyleUnderline"/>
        </w:rPr>
        <w:t>has shown it can be creative when it comes to developing its economy and engaging in structural reforms</w:t>
      </w:r>
      <w:r w:rsidRPr="00C25A90">
        <w:rPr>
          <w:sz w:val="16"/>
        </w:rPr>
        <w:t xml:space="preserve">. It did so in the 1980s, when it tamed rampant inflation, and then again in the 1990s and 2000s, when it shifted the economy away from a heavy socialist structure toward a more free market orientation. </w:t>
      </w:r>
      <w:r w:rsidRPr="00C25A90">
        <w:rPr>
          <w:rStyle w:val="Emphasis"/>
        </w:rPr>
        <w:t>There’s no reason to think it couldn’t also compensate for a loss of American military aid.</w:t>
      </w:r>
      <w:r>
        <w:rPr>
          <w:rStyle w:val="Emphasis"/>
        </w:rPr>
        <w:t xml:space="preserve"> </w:t>
      </w:r>
      <w:r w:rsidRPr="00C25A90">
        <w:rPr>
          <w:sz w:val="16"/>
        </w:rPr>
        <w:t xml:space="preserve">Already in 1995, one proponent of ending U.S. aid to Israel argued that </w:t>
      </w:r>
      <w:r w:rsidRPr="00C25A90">
        <w:rPr>
          <w:rStyle w:val="StyleUnderline"/>
        </w:rPr>
        <w:t>cutting off economic assistance would help reduce fighting over resources and open the door to electoral reform in Israel</w:t>
      </w:r>
      <w:r w:rsidRPr="00C25A90">
        <w:rPr>
          <w:sz w:val="16"/>
        </w:rPr>
        <w:t xml:space="preserve">. The phenomenon of small but strong parties playing critical roles in coalition bargaining has gotten worse, while West Bank settlements have increasingly absorbed more government expenditures. </w:t>
      </w:r>
      <w:r w:rsidRPr="00C25A90">
        <w:rPr>
          <w:rStyle w:val="StyleUnderline"/>
        </w:rPr>
        <w:t>Perhaps a smaller pie would force changes in the politics of resource distribution.</w:t>
      </w:r>
      <w:r>
        <w:rPr>
          <w:rStyle w:val="StyleUnderline"/>
        </w:rPr>
        <w:t xml:space="preserve"> </w:t>
      </w:r>
      <w:r w:rsidRPr="00C25A90">
        <w:rPr>
          <w:rStyle w:val="StyleUnderline"/>
        </w:rPr>
        <w:t xml:space="preserve">There are, </w:t>
      </w:r>
      <w:r w:rsidRPr="00C25A90">
        <w:rPr>
          <w:sz w:val="16"/>
        </w:rPr>
        <w:t xml:space="preserve">then, </w:t>
      </w:r>
      <w:r w:rsidRPr="00C25A90">
        <w:rPr>
          <w:rStyle w:val="StyleUnderline"/>
        </w:rPr>
        <w:t>good reasons for some change in the amount of military assistance Israel receives from the U.S</w:t>
      </w:r>
      <w:r w:rsidRPr="00C25A90">
        <w:rPr>
          <w:sz w:val="16"/>
        </w:rPr>
        <w:t xml:space="preserve">. Ending all aid is not the right path, but some </w:t>
      </w:r>
      <w:r w:rsidRPr="00C25A90">
        <w:rPr>
          <w:rStyle w:val="StyleUnderline"/>
        </w:rPr>
        <w:t>changes can certainly have important effects on the behavior of both countries</w:t>
      </w:r>
      <w:r w:rsidRPr="00C25A90">
        <w:rPr>
          <w:sz w:val="16"/>
        </w:rPr>
        <w:t>.</w:t>
      </w:r>
    </w:p>
    <w:p w:rsidR="00B260CE" w:rsidRDefault="00B260CE" w:rsidP="00B260CE">
      <w:pPr>
        <w:rPr>
          <w:rFonts w:asciiTheme="minorHAnsi" w:hAnsiTheme="minorHAnsi"/>
        </w:rPr>
      </w:pPr>
    </w:p>
    <w:p w:rsidR="00B260CE" w:rsidRPr="00082342" w:rsidRDefault="00B260CE" w:rsidP="00B260CE">
      <w:pPr>
        <w:pStyle w:val="Heading4"/>
        <w:rPr>
          <w:rFonts w:asciiTheme="minorHAnsi" w:hAnsiTheme="minorHAnsi"/>
        </w:rPr>
      </w:pPr>
      <w:r w:rsidRPr="00082342">
        <w:rPr>
          <w:rFonts w:asciiTheme="minorHAnsi" w:hAnsiTheme="minorHAnsi"/>
        </w:rPr>
        <w:t>Phaseout allows transition to a stable and robust Israeli defense industry</w:t>
      </w:r>
    </w:p>
    <w:p w:rsidR="00B260CE" w:rsidRPr="00082342" w:rsidRDefault="00B260CE" w:rsidP="00B260CE">
      <w:pPr>
        <w:rPr>
          <w:rFonts w:asciiTheme="minorHAnsi" w:hAnsiTheme="minorHAnsi"/>
        </w:rPr>
      </w:pPr>
      <w:r w:rsidRPr="00082342">
        <w:rPr>
          <w:rStyle w:val="Style13ptBold"/>
          <w:rFonts w:asciiTheme="minorHAnsi" w:hAnsiTheme="minorHAnsi"/>
        </w:rPr>
        <w:t>Freilich</w:t>
      </w:r>
      <w:r w:rsidRPr="00082342">
        <w:rPr>
          <w:rFonts w:asciiTheme="minorHAnsi" w:hAnsiTheme="minorHAnsi"/>
        </w:rPr>
        <w:t xml:space="preserve"> </w:t>
      </w:r>
      <w:r w:rsidRPr="00082342">
        <w:rPr>
          <w:rStyle w:val="Style13ptBold"/>
          <w:rFonts w:asciiTheme="minorHAnsi" w:hAnsiTheme="minorHAnsi"/>
        </w:rPr>
        <w:t>’17</w:t>
      </w:r>
      <w:r w:rsidRPr="00082342">
        <w:rPr>
          <w:rFonts w:asciiTheme="minorHAnsi" w:hAnsiTheme="minorHAnsi"/>
        </w:rPr>
        <w:t xml:space="preserve"> (Charles D., a former deputy national security adviser in Israel and senior fellow at the Belfer Center, Can Israel Survive Without America?, Survival, 59:4, http://dx.doi.org/10.1080/00396338.2017.1349808)CN</w:t>
      </w:r>
    </w:p>
    <w:p w:rsidR="00B260CE" w:rsidRPr="00082342" w:rsidRDefault="00B260CE" w:rsidP="00B260CE">
      <w:pPr>
        <w:rPr>
          <w:rStyle w:val="StyleUnderline"/>
          <w:rFonts w:asciiTheme="minorHAnsi" w:hAnsiTheme="minorHAnsi"/>
        </w:rPr>
      </w:pPr>
      <w:r w:rsidRPr="00082342">
        <w:rPr>
          <w:rStyle w:val="StyleUnderline"/>
          <w:rFonts w:asciiTheme="minorHAnsi" w:hAnsiTheme="minorHAnsi"/>
        </w:rPr>
        <w:t>To truly reset the nature of the relationship</w:t>
      </w:r>
      <w:r w:rsidRPr="00082342">
        <w:rPr>
          <w:rFonts w:asciiTheme="minorHAnsi" w:hAnsiTheme="minorHAnsi"/>
          <w:sz w:val="16"/>
        </w:rPr>
        <w:t xml:space="preserve">, </w:t>
      </w:r>
      <w:r w:rsidRPr="00082342">
        <w:rPr>
          <w:rStyle w:val="StyleUnderline"/>
          <w:rFonts w:asciiTheme="minorHAnsi" w:hAnsiTheme="minorHAnsi"/>
        </w:rPr>
        <w:t>there is a more ambitious</w:t>
      </w:r>
      <w:r w:rsidRPr="00082342">
        <w:rPr>
          <w:rFonts w:asciiTheme="minorHAnsi" w:hAnsiTheme="minorHAnsi"/>
          <w:sz w:val="16"/>
        </w:rPr>
        <w:t xml:space="preserve">, dualtrack </w:t>
      </w:r>
      <w:r w:rsidRPr="00082342">
        <w:rPr>
          <w:rStyle w:val="StyleUnderline"/>
          <w:rFonts w:asciiTheme="minorHAnsi" w:hAnsiTheme="minorHAnsi"/>
        </w:rPr>
        <w:t>approach</w:t>
      </w:r>
      <w:r w:rsidRPr="00082342">
        <w:rPr>
          <w:rFonts w:asciiTheme="minorHAnsi" w:hAnsiTheme="minorHAnsi"/>
          <w:sz w:val="16"/>
        </w:rPr>
        <w:t xml:space="preserve"> </w:t>
      </w:r>
      <w:r w:rsidRPr="00082342">
        <w:rPr>
          <w:rStyle w:val="StyleUnderline"/>
          <w:rFonts w:asciiTheme="minorHAnsi" w:hAnsiTheme="minorHAnsi"/>
        </w:rPr>
        <w:t>that Israel could take</w:t>
      </w:r>
      <w:r w:rsidRPr="00082342">
        <w:rPr>
          <w:rFonts w:asciiTheme="minorHAnsi" w:hAnsiTheme="minorHAnsi"/>
          <w:sz w:val="16"/>
        </w:rPr>
        <w:t xml:space="preserve">. </w:t>
      </w:r>
      <w:r w:rsidRPr="00082342">
        <w:rPr>
          <w:rStyle w:val="Emphasis"/>
          <w:rFonts w:asciiTheme="minorHAnsi" w:hAnsiTheme="minorHAnsi"/>
        </w:rPr>
        <w:t>Israel should consider a multi-year phase-out of US military aid</w:t>
      </w:r>
      <w:r w:rsidRPr="00082342">
        <w:rPr>
          <w:rFonts w:asciiTheme="minorHAnsi" w:hAnsiTheme="minorHAnsi"/>
          <w:sz w:val="16"/>
        </w:rPr>
        <w:t xml:space="preserve"> beginning in 2029</w:t>
      </w:r>
      <w:r w:rsidRPr="00082342">
        <w:rPr>
          <w:rStyle w:val="StyleUnderline"/>
          <w:rFonts w:asciiTheme="minorHAnsi" w:hAnsiTheme="minorHAnsi"/>
        </w:rPr>
        <w:t>, at the end of the next tenyear aid package</w:t>
      </w:r>
      <w:r w:rsidRPr="00082342">
        <w:rPr>
          <w:rFonts w:asciiTheme="minorHAnsi" w:hAnsiTheme="minorHAnsi"/>
          <w:sz w:val="16"/>
        </w:rPr>
        <w:t xml:space="preserve">. By that time, approximately 50 years will have passed since the massive aid programme began, a symbolic date that might prove to be a possible turning point. Time will tell, of course, and </w:t>
      </w:r>
      <w:r w:rsidRPr="00082342">
        <w:rPr>
          <w:rStyle w:val="StyleUnderline"/>
          <w:rFonts w:asciiTheme="minorHAnsi" w:hAnsiTheme="minorHAnsi"/>
        </w:rPr>
        <w:t>the decision would be subject to Israel’s strategic and economic circumstances</w:t>
      </w:r>
      <w:r w:rsidRPr="00082342">
        <w:rPr>
          <w:rFonts w:asciiTheme="minorHAnsi" w:hAnsiTheme="minorHAnsi"/>
          <w:sz w:val="16"/>
        </w:rPr>
        <w:t xml:space="preserve">. Before then, however, </w:t>
      </w:r>
      <w:r w:rsidRPr="00082342">
        <w:rPr>
          <w:rStyle w:val="StyleUnderline"/>
          <w:rFonts w:asciiTheme="minorHAnsi" w:hAnsiTheme="minorHAnsi"/>
        </w:rPr>
        <w:t>Israel should seek a formal defence treaty with the United States</w:t>
      </w:r>
      <w:r w:rsidRPr="00082342">
        <w:rPr>
          <w:rFonts w:asciiTheme="minorHAnsi" w:hAnsiTheme="minorHAnsi"/>
          <w:sz w:val="16"/>
        </w:rPr>
        <w:t xml:space="preserve">. In truth, </w:t>
      </w:r>
      <w:r w:rsidRPr="00082342">
        <w:rPr>
          <w:rStyle w:val="StyleUnderline"/>
          <w:rFonts w:asciiTheme="minorHAnsi" w:hAnsiTheme="minorHAnsi"/>
        </w:rPr>
        <w:t>Israel does not currently need such a treaty for military reasons, and it will not in the future, unless Iran goes nuclear</w:t>
      </w:r>
      <w:r w:rsidRPr="00082342">
        <w:rPr>
          <w:rFonts w:asciiTheme="minorHAnsi" w:hAnsiTheme="minorHAnsi"/>
          <w:sz w:val="16"/>
        </w:rPr>
        <w:t xml:space="preserve"> – possibly even then – </w:t>
      </w:r>
      <w:r w:rsidRPr="00082342">
        <w:rPr>
          <w:rStyle w:val="StyleUnderline"/>
          <w:rFonts w:asciiTheme="minorHAnsi" w:hAnsiTheme="minorHAnsi"/>
        </w:rPr>
        <w:t xml:space="preserve">or other Middle Eastern nuclear powers emerge. </w:t>
      </w:r>
      <w:r w:rsidRPr="00082342">
        <w:rPr>
          <w:rFonts w:asciiTheme="minorHAnsi" w:hAnsiTheme="minorHAnsi"/>
          <w:sz w:val="16"/>
        </w:rPr>
        <w:t>Instead</w:t>
      </w:r>
      <w:r w:rsidRPr="00082342">
        <w:rPr>
          <w:rStyle w:val="StyleUnderline"/>
          <w:rFonts w:asciiTheme="minorHAnsi" w:hAnsiTheme="minorHAnsi"/>
        </w:rPr>
        <w:t>, the primary reason for seeking the treaty is to cement the long-term future of the ‘special relationship’</w:t>
      </w:r>
      <w:r w:rsidRPr="00082342">
        <w:rPr>
          <w:rFonts w:asciiTheme="minorHAnsi" w:hAnsiTheme="minorHAnsi"/>
          <w:sz w:val="16"/>
        </w:rPr>
        <w:t xml:space="preserve">, at a time when Israel’s standing in the US may have passed its peak. Previous administrations were reluctant to provide a guarantee of this sort and will likely be even more hesitant to do so in the future, so </w:t>
      </w:r>
      <w:r w:rsidRPr="00082342">
        <w:rPr>
          <w:rStyle w:val="StyleUnderline"/>
          <w:rFonts w:asciiTheme="minorHAnsi" w:hAnsiTheme="minorHAnsi"/>
        </w:rPr>
        <w:t>the Trump years may prove to be a last chance</w:t>
      </w:r>
      <w:r w:rsidRPr="00082342">
        <w:rPr>
          <w:rFonts w:asciiTheme="minorHAnsi" w:hAnsiTheme="minorHAnsi"/>
          <w:sz w:val="16"/>
        </w:rPr>
        <w:t xml:space="preserve">. Moreover, </w:t>
      </w:r>
      <w:r w:rsidRPr="00082342">
        <w:rPr>
          <w:rStyle w:val="Emphasis"/>
          <w:rFonts w:asciiTheme="minorHAnsi" w:hAnsiTheme="minorHAnsi"/>
        </w:rPr>
        <w:t>a defence treaty might constitute the kind of security assurance and strategic ‘carrot’ that could increase the willingness of a highly sceptical Israeli electorate to accept the risks, and dramatic concessions, necessary for peace with the Palestinians</w:t>
      </w:r>
      <w:r w:rsidRPr="00082342">
        <w:rPr>
          <w:rFonts w:asciiTheme="minorHAnsi" w:hAnsiTheme="minorHAnsi"/>
          <w:sz w:val="16"/>
        </w:rPr>
        <w:t xml:space="preserve">.13 </w:t>
      </w:r>
      <w:r w:rsidRPr="00082342">
        <w:rPr>
          <w:rStyle w:val="StyleUnderline"/>
          <w:rFonts w:asciiTheme="minorHAnsi" w:hAnsiTheme="minorHAnsi"/>
        </w:rPr>
        <w:t>Conclusion of the treaty would ideally be tied to</w:t>
      </w:r>
      <w:r w:rsidRPr="00082342">
        <w:rPr>
          <w:rFonts w:asciiTheme="minorHAnsi" w:hAnsiTheme="minorHAnsi"/>
          <w:sz w:val="16"/>
        </w:rPr>
        <w:t xml:space="preserve"> propitious or pressing </w:t>
      </w:r>
      <w:r w:rsidRPr="00082342">
        <w:rPr>
          <w:rStyle w:val="StyleUnderline"/>
          <w:rFonts w:asciiTheme="minorHAnsi" w:hAnsiTheme="minorHAnsi"/>
        </w:rPr>
        <w:t>circumstances</w:t>
      </w:r>
      <w:r w:rsidRPr="00082342">
        <w:rPr>
          <w:rFonts w:asciiTheme="minorHAnsi" w:hAnsiTheme="minorHAnsi"/>
          <w:sz w:val="16"/>
        </w:rPr>
        <w:t xml:space="preserve">, such as advanced peace talks or an emerging nuclear threat, or </w:t>
      </w:r>
      <w:r w:rsidRPr="00082342">
        <w:rPr>
          <w:rStyle w:val="Emphasis"/>
          <w:rFonts w:asciiTheme="minorHAnsi" w:hAnsiTheme="minorHAnsi"/>
        </w:rPr>
        <w:t>in exchange for the phase-out of military aid</w:t>
      </w:r>
      <w:r w:rsidRPr="00082342">
        <w:rPr>
          <w:rFonts w:asciiTheme="minorHAnsi" w:hAnsiTheme="minorHAnsi"/>
          <w:sz w:val="16"/>
        </w:rPr>
        <w:t xml:space="preserve"> proposed here – </w:t>
      </w:r>
      <w:r w:rsidRPr="00082342">
        <w:rPr>
          <w:rStyle w:val="StyleUnderline"/>
          <w:rFonts w:asciiTheme="minorHAnsi" w:hAnsiTheme="minorHAnsi"/>
        </w:rPr>
        <w:t>but</w:t>
      </w:r>
      <w:r w:rsidRPr="00082342">
        <w:rPr>
          <w:rFonts w:asciiTheme="minorHAnsi" w:hAnsiTheme="minorHAnsi"/>
          <w:sz w:val="16"/>
        </w:rPr>
        <w:t xml:space="preserve"> </w:t>
      </w:r>
      <w:r w:rsidRPr="00082342">
        <w:rPr>
          <w:rStyle w:val="StyleUnderline"/>
          <w:rFonts w:asciiTheme="minorHAnsi" w:hAnsiTheme="minorHAnsi"/>
        </w:rPr>
        <w:t>Israel should pursue it regardless at any opportune time in the coming years.</w:t>
      </w:r>
      <w:r w:rsidRPr="00082342">
        <w:rPr>
          <w:rFonts w:asciiTheme="minorHAnsi" w:hAnsiTheme="minorHAnsi"/>
          <w:sz w:val="16"/>
        </w:rPr>
        <w:t xml:space="preserve"> Should a formal treaty prove unattainable, Israel should seek to give concrete meaning to its already heightened strategic status under the 2014 ‘US–Israel Strategic Partnership Act’, which has yet to be translated into practical policy.14 </w:t>
      </w:r>
      <w:r w:rsidRPr="00082342">
        <w:rPr>
          <w:rStyle w:val="StyleUnderline"/>
          <w:rFonts w:asciiTheme="minorHAnsi" w:hAnsiTheme="minorHAnsi"/>
        </w:rPr>
        <w:t>For Israelis</w:t>
      </w:r>
      <w:r w:rsidRPr="00082342">
        <w:rPr>
          <w:rFonts w:asciiTheme="minorHAnsi" w:hAnsiTheme="minorHAnsi"/>
          <w:sz w:val="16"/>
        </w:rPr>
        <w:t xml:space="preserve">, brought up on an ethos of national self-reliance, </w:t>
      </w:r>
      <w:r w:rsidRPr="00082342">
        <w:rPr>
          <w:rStyle w:val="StyleUnderline"/>
          <w:rFonts w:asciiTheme="minorHAnsi" w:hAnsiTheme="minorHAnsi"/>
        </w:rPr>
        <w:t xml:space="preserve">the reality of dependence is difficult to accept </w:t>
      </w:r>
      <w:r w:rsidRPr="00082342">
        <w:rPr>
          <w:rFonts w:asciiTheme="minorHAnsi" w:hAnsiTheme="minorHAnsi"/>
          <w:sz w:val="16"/>
        </w:rPr>
        <w:t xml:space="preserve">and rubs against their every instinct, as well as their various strategic interests. </w:t>
      </w:r>
      <w:r w:rsidRPr="00082342">
        <w:rPr>
          <w:rStyle w:val="StyleUnderline"/>
          <w:rFonts w:asciiTheme="minorHAnsi" w:hAnsiTheme="minorHAnsi"/>
        </w:rPr>
        <w:t>The US</w:t>
      </w:r>
      <w:r w:rsidRPr="00082342">
        <w:rPr>
          <w:rFonts w:asciiTheme="minorHAnsi" w:hAnsiTheme="minorHAnsi"/>
          <w:sz w:val="16"/>
        </w:rPr>
        <w:t xml:space="preserve"> is a generally reliable patron, which does try to live up to its commitments, but it </w:t>
      </w:r>
      <w:r w:rsidRPr="00082342">
        <w:rPr>
          <w:rStyle w:val="StyleUnderline"/>
          <w:rFonts w:asciiTheme="minorHAnsi" w:hAnsiTheme="minorHAnsi"/>
        </w:rPr>
        <w:t>has failed Israel</w:t>
      </w:r>
      <w:r w:rsidRPr="00082342">
        <w:rPr>
          <w:rFonts w:asciiTheme="minorHAnsi" w:hAnsiTheme="minorHAnsi"/>
          <w:sz w:val="16"/>
        </w:rPr>
        <w:t xml:space="preserve"> on a number of important occasions. These include, to cite just a few, Johnson’s failure to open the Straits of Tiran to Israeli shipping in 1967, Richard Nixon’s intentional delay of the military airlift in 1973, George W. Bush’s inability to deal with the Syrian nuclear reactor himself in 2007, Obama’s disavowal of the 2004 Bush letter to Sharon and, debatably, the nuclear deal with Iran. In some of these cases, </w:t>
      </w:r>
      <w:r w:rsidRPr="00082342">
        <w:rPr>
          <w:rStyle w:val="StyleUnderline"/>
          <w:rFonts w:asciiTheme="minorHAnsi" w:hAnsiTheme="minorHAnsi"/>
        </w:rPr>
        <w:t>Israel was forced to take action on its own</w:t>
      </w:r>
      <w:r w:rsidRPr="00082342">
        <w:rPr>
          <w:rFonts w:asciiTheme="minorHAnsi" w:hAnsiTheme="minorHAnsi"/>
          <w:sz w:val="16"/>
        </w:rPr>
        <w:t xml:space="preserve">, </w:t>
      </w:r>
      <w:r w:rsidRPr="00082342">
        <w:rPr>
          <w:rStyle w:val="StyleUnderline"/>
          <w:rFonts w:asciiTheme="minorHAnsi" w:hAnsiTheme="minorHAnsi"/>
        </w:rPr>
        <w:t xml:space="preserve">demonstrating the imperative of maintaining its independent capabilities </w:t>
      </w:r>
      <w:r w:rsidRPr="00082342">
        <w:rPr>
          <w:rFonts w:asciiTheme="minorHAnsi" w:hAnsiTheme="minorHAnsi"/>
          <w:sz w:val="16"/>
        </w:rPr>
        <w:t xml:space="preserve">and not putting all of its eggs in one basket, the overall reality of dependence notwithstanding. At least to some extent, </w:t>
      </w:r>
      <w:r w:rsidRPr="00082342">
        <w:rPr>
          <w:rStyle w:val="StyleUnderline"/>
          <w:rFonts w:asciiTheme="minorHAnsi" w:hAnsiTheme="minorHAnsi"/>
        </w:rPr>
        <w:t>acts of Israeli independence should be viewed</w:t>
      </w:r>
      <w:r w:rsidRPr="00082342">
        <w:rPr>
          <w:rFonts w:asciiTheme="minorHAnsi" w:hAnsiTheme="minorHAnsi"/>
          <w:sz w:val="16"/>
        </w:rPr>
        <w:t xml:space="preserve"> today not as signs of disregard for, or defiance of, the US, but </w:t>
      </w:r>
      <w:r w:rsidRPr="00082342">
        <w:rPr>
          <w:rStyle w:val="StyleUnderline"/>
          <w:rFonts w:asciiTheme="minorHAnsi" w:hAnsiTheme="minorHAnsi"/>
        </w:rPr>
        <w:t xml:space="preserve">as an indication of the maturity of the relationship and the success of American policy. </w:t>
      </w:r>
      <w:r w:rsidRPr="00082342">
        <w:rPr>
          <w:rFonts w:asciiTheme="minorHAnsi" w:hAnsiTheme="minorHAnsi"/>
          <w:sz w:val="16"/>
        </w:rPr>
        <w:t xml:space="preserve">US support has built a strong and prosperous Israel, increasingly confident of its security and existence – the true long-term objective of the ‘special relationship’ – and therefore able to take independent positions on issues of vital importance to it. </w:t>
      </w:r>
      <w:r w:rsidRPr="00082342">
        <w:rPr>
          <w:rStyle w:val="StyleUnderline"/>
          <w:rFonts w:asciiTheme="minorHAnsi" w:hAnsiTheme="minorHAnsi"/>
        </w:rPr>
        <w:t>Israeli independence may not always sit well with the US, but it is a healthy sign of a more normal relationship</w:t>
      </w:r>
      <w:r w:rsidRPr="00082342">
        <w:rPr>
          <w:rFonts w:asciiTheme="minorHAnsi" w:hAnsiTheme="minorHAnsi"/>
          <w:sz w:val="16"/>
        </w:rPr>
        <w:t xml:space="preserve">. After all, the US has differences with other close allies, too. </w:t>
      </w:r>
      <w:r w:rsidRPr="00082342">
        <w:rPr>
          <w:rStyle w:val="Emphasis"/>
          <w:rFonts w:asciiTheme="minorHAnsi" w:hAnsiTheme="minorHAnsi"/>
        </w:rPr>
        <w:t>In the long term,</w:t>
      </w:r>
      <w:r w:rsidRPr="00082342">
        <w:rPr>
          <w:rFonts w:asciiTheme="minorHAnsi" w:hAnsiTheme="minorHAnsi"/>
          <w:sz w:val="16"/>
        </w:rPr>
        <w:t xml:space="preserve"> </w:t>
      </w:r>
      <w:r w:rsidRPr="00082342">
        <w:rPr>
          <w:rStyle w:val="Emphasis"/>
          <w:rFonts w:asciiTheme="minorHAnsi" w:hAnsiTheme="minorHAnsi"/>
        </w:rPr>
        <w:t>resolution of the Palestinian issue,</w:t>
      </w:r>
      <w:r w:rsidRPr="00082342">
        <w:rPr>
          <w:rFonts w:asciiTheme="minorHAnsi" w:hAnsiTheme="minorHAnsi"/>
          <w:sz w:val="16"/>
        </w:rPr>
        <w:t xml:space="preserve"> or even significant progress towards that goal, </w:t>
      </w:r>
      <w:r w:rsidRPr="00082342">
        <w:rPr>
          <w:rStyle w:val="Emphasis"/>
          <w:rFonts w:asciiTheme="minorHAnsi" w:hAnsiTheme="minorHAnsi"/>
        </w:rPr>
        <w:t>would be one of the most effective means possible of lessening Israel’s dependence on the US</w:t>
      </w:r>
      <w:r w:rsidRPr="00082342">
        <w:rPr>
          <w:rFonts w:asciiTheme="minorHAnsi" w:hAnsiTheme="minorHAnsi"/>
          <w:sz w:val="16"/>
        </w:rPr>
        <w:t xml:space="preserve">. It would greatly reduce </w:t>
      </w:r>
      <w:r w:rsidRPr="00082342">
        <w:rPr>
          <w:rStyle w:val="StyleUnderline"/>
          <w:rFonts w:asciiTheme="minorHAnsi" w:hAnsiTheme="minorHAnsi"/>
        </w:rPr>
        <w:t>Israel’s international isolation</w:t>
      </w:r>
      <w:r w:rsidRPr="00082342">
        <w:rPr>
          <w:rFonts w:asciiTheme="minorHAnsi" w:hAnsiTheme="minorHAnsi"/>
          <w:sz w:val="16"/>
        </w:rPr>
        <w:t xml:space="preserve">; </w:t>
      </w:r>
      <w:r w:rsidRPr="00082342">
        <w:rPr>
          <w:rStyle w:val="StyleUnderline"/>
          <w:rFonts w:asciiTheme="minorHAnsi" w:hAnsiTheme="minorHAnsi"/>
        </w:rPr>
        <w:t>pave the way to more cooperative relations</w:t>
      </w:r>
      <w:r w:rsidRPr="00082342">
        <w:rPr>
          <w:rFonts w:asciiTheme="minorHAnsi" w:hAnsiTheme="minorHAnsi"/>
          <w:sz w:val="16"/>
        </w:rPr>
        <w:t xml:space="preserve"> </w:t>
      </w:r>
      <w:r w:rsidRPr="00082342">
        <w:rPr>
          <w:rStyle w:val="StyleUnderline"/>
          <w:rFonts w:asciiTheme="minorHAnsi" w:hAnsiTheme="minorHAnsi"/>
        </w:rPr>
        <w:t>with some Arab states</w:t>
      </w:r>
      <w:r w:rsidRPr="00082342">
        <w:rPr>
          <w:rFonts w:asciiTheme="minorHAnsi" w:hAnsiTheme="minorHAnsi"/>
          <w:sz w:val="16"/>
        </w:rPr>
        <w:t xml:space="preserve">; </w:t>
      </w:r>
      <w:r w:rsidRPr="00082342">
        <w:rPr>
          <w:rStyle w:val="StyleUnderline"/>
          <w:rFonts w:asciiTheme="minorHAnsi" w:hAnsiTheme="minorHAnsi"/>
        </w:rPr>
        <w:t xml:space="preserve">make it harder for Iran, Hizbullah, Hamas and other rejectionist actors to pursue their aggressive agendas; and lead to dramatic economic growth. </w:t>
      </w:r>
    </w:p>
    <w:p w:rsidR="00B260CE" w:rsidRDefault="00B260CE" w:rsidP="00B260CE">
      <w:pPr>
        <w:rPr>
          <w:rFonts w:asciiTheme="minorHAnsi" w:hAnsiTheme="minorHAnsi"/>
        </w:rPr>
      </w:pPr>
    </w:p>
    <w:p w:rsidR="00B260CE" w:rsidRDefault="00B260CE" w:rsidP="00B260CE">
      <w:pPr>
        <w:rPr>
          <w:rFonts w:asciiTheme="minorHAnsi" w:hAnsiTheme="minorHAnsi"/>
        </w:rPr>
      </w:pPr>
    </w:p>
    <w:p w:rsidR="00B260CE" w:rsidRDefault="00B260CE" w:rsidP="00B260CE">
      <w:pPr>
        <w:rPr>
          <w:rFonts w:asciiTheme="minorHAnsi" w:hAnsiTheme="minorHAnsi"/>
        </w:rPr>
      </w:pPr>
    </w:p>
    <w:p w:rsidR="00B260CE" w:rsidRDefault="00B260CE" w:rsidP="00B260CE">
      <w:pPr>
        <w:rPr>
          <w:rFonts w:asciiTheme="minorHAnsi" w:hAnsiTheme="minorHAnsi"/>
        </w:rPr>
      </w:pPr>
    </w:p>
    <w:p w:rsidR="00B260CE" w:rsidRDefault="00B260CE" w:rsidP="00B260CE">
      <w:pPr>
        <w:rPr>
          <w:rFonts w:asciiTheme="minorHAnsi" w:hAnsiTheme="minorHAnsi"/>
        </w:rPr>
      </w:pPr>
    </w:p>
    <w:p w:rsidR="00B260CE" w:rsidRPr="00082342" w:rsidRDefault="00B260CE" w:rsidP="00B260CE">
      <w:pPr>
        <w:rPr>
          <w:rFonts w:asciiTheme="minorHAnsi" w:hAnsiTheme="minorHAnsi"/>
        </w:rPr>
      </w:pPr>
    </w:p>
    <w:p w:rsidR="00B260CE" w:rsidRPr="00082342" w:rsidRDefault="00B260CE" w:rsidP="00B260CE">
      <w:pPr>
        <w:pStyle w:val="Heading3"/>
        <w:rPr>
          <w:rFonts w:asciiTheme="minorHAnsi" w:hAnsiTheme="minorHAnsi"/>
        </w:rPr>
      </w:pPr>
      <w:r w:rsidRPr="00082342">
        <w:rPr>
          <w:rFonts w:asciiTheme="minorHAnsi" w:hAnsiTheme="minorHAnsi"/>
        </w:rPr>
        <w:t>At: Aid K 2 Defense Industry</w:t>
      </w:r>
    </w:p>
    <w:p w:rsidR="00B260CE" w:rsidRPr="00082342" w:rsidRDefault="00B260CE" w:rsidP="00B260CE">
      <w:pPr>
        <w:pStyle w:val="Heading4"/>
        <w:rPr>
          <w:rFonts w:asciiTheme="minorHAnsi" w:hAnsiTheme="minorHAnsi"/>
        </w:rPr>
      </w:pPr>
      <w:r w:rsidRPr="00082342">
        <w:rPr>
          <w:rFonts w:asciiTheme="minorHAnsi" w:hAnsiTheme="minorHAnsi"/>
        </w:rPr>
        <w:t xml:space="preserve">Cutting arms sales good – Israel is capable of sustaining its military position without US aid </w:t>
      </w:r>
    </w:p>
    <w:p w:rsidR="00B260CE" w:rsidRPr="00082342" w:rsidRDefault="00B260CE" w:rsidP="00B260CE">
      <w:pPr>
        <w:rPr>
          <w:rFonts w:asciiTheme="minorHAnsi" w:hAnsiTheme="minorHAnsi"/>
        </w:rPr>
      </w:pPr>
      <w:r w:rsidRPr="00082342">
        <w:rPr>
          <w:rStyle w:val="Style13ptBold"/>
          <w:rFonts w:asciiTheme="minorHAnsi" w:hAnsiTheme="minorHAnsi"/>
        </w:rPr>
        <w:t>Bandow 12</w:t>
      </w:r>
      <w:r w:rsidRPr="00082342">
        <w:rPr>
          <w:rFonts w:asciiTheme="minorHAnsi" w:hAnsiTheme="minorHAnsi"/>
        </w:rPr>
        <w:t xml:space="preserve"> [Doug Bandow is a senior fellow at the Cato Institute. A former special assistant to President Ronald Reagan, he is the author and editor of several books, “The Case for Ending Aid to Israel,” 6-5-2012, https://nationalinterest.org/commentary/the-case-ending-aid-israel-7005] //AT</w:t>
      </w:r>
    </w:p>
    <w:p w:rsidR="00B260CE" w:rsidRPr="00082342" w:rsidRDefault="00B260CE" w:rsidP="00B260CE">
      <w:pPr>
        <w:rPr>
          <w:rFonts w:asciiTheme="minorHAnsi" w:hAnsiTheme="minorHAnsi"/>
          <w:sz w:val="16"/>
        </w:rPr>
      </w:pPr>
      <w:r w:rsidRPr="00082342">
        <w:rPr>
          <w:rFonts w:asciiTheme="minorHAnsi" w:hAnsiTheme="minorHAnsi"/>
          <w:sz w:val="16"/>
        </w:rPr>
        <w:t xml:space="preserve">There’s another problem with U.S. aid. </w:t>
      </w:r>
      <w:r w:rsidRPr="00082342">
        <w:rPr>
          <w:rStyle w:val="StyleUnderline"/>
          <w:rFonts w:asciiTheme="minorHAnsi" w:hAnsiTheme="minorHAnsi"/>
        </w:rPr>
        <w:t>While bilateral defense cooperation has helped boost the Israeli arms industry, the conditions on American aid do the opposite</w:t>
      </w:r>
      <w:r w:rsidRPr="00082342">
        <w:rPr>
          <w:rFonts w:asciiTheme="minorHAnsi" w:hAnsiTheme="minorHAnsi"/>
          <w:sz w:val="16"/>
        </w:rPr>
        <w:t xml:space="preserve">. Since in some cases the Israeli government has to go with U.S. weapons even if the domestic products were better, cheaper or both, </w:t>
      </w:r>
      <w:r w:rsidRPr="00082342">
        <w:rPr>
          <w:rStyle w:val="StyleUnderline"/>
          <w:rFonts w:asciiTheme="minorHAnsi" w:hAnsiTheme="minorHAnsi"/>
        </w:rPr>
        <w:t>efficient Israeli producers lose government contracts and consequent economies of scale</w:t>
      </w:r>
      <w:r w:rsidRPr="00082342">
        <w:rPr>
          <w:rFonts w:asciiTheme="minorHAnsi" w:hAnsiTheme="minorHAnsi"/>
          <w:sz w:val="16"/>
        </w:rPr>
        <w:t xml:space="preserve">. Israeli companies also have to purchase American raw materials, which raise the costs of Israeli weapons in world markets. Further, notes Gazit: “Due to Israel’s reputation as a military power, any acquisition choice of Israel’s will instantly increase the demand for that product on the international market. When a foreign country contemplates a purchase from an Israeli arms manufacturer, the question of whether Israel’s own army uses that product often plays into the decision.” Thus, </w:t>
      </w:r>
      <w:r w:rsidRPr="00082342">
        <w:rPr>
          <w:rStyle w:val="StyleUnderline"/>
          <w:rFonts w:asciiTheme="minorHAnsi" w:hAnsiTheme="minorHAnsi"/>
        </w:rPr>
        <w:t>if the Israeli government buys American instead, Israeli companies may lose contracts abroad</w:t>
      </w:r>
      <w:r w:rsidRPr="00082342">
        <w:rPr>
          <w:rFonts w:asciiTheme="minorHAnsi" w:hAnsiTheme="minorHAnsi"/>
          <w:sz w:val="16"/>
        </w:rPr>
        <w:t xml:space="preserve">. Washington even uses its leverage to limit Israeli overseas arms sales. For instance, in 2000 Congress threatened to reduce aid if Israel provided weapons to China. “American assistance places pressure on Israel in this area, with the resulting economic loss,” says Gazit. Another </w:t>
      </w:r>
      <w:r w:rsidRPr="00082342">
        <w:rPr>
          <w:rStyle w:val="StyleUnderline"/>
          <w:rFonts w:asciiTheme="minorHAnsi" w:hAnsiTheme="minorHAnsi"/>
        </w:rPr>
        <w:t>impact of foreign aid on Israel is</w:t>
      </w:r>
      <w:r w:rsidRPr="00082342">
        <w:rPr>
          <w:rFonts w:asciiTheme="minorHAnsi" w:hAnsiTheme="minorHAnsi"/>
          <w:sz w:val="16"/>
        </w:rPr>
        <w:t xml:space="preserve"> the same as elsewhere—</w:t>
      </w:r>
      <w:r w:rsidRPr="00082342">
        <w:rPr>
          <w:rStyle w:val="StyleUnderline"/>
          <w:rFonts w:asciiTheme="minorHAnsi" w:hAnsiTheme="minorHAnsi"/>
        </w:rPr>
        <w:t>a disincentive to be efficient</w:t>
      </w:r>
      <w:r w:rsidRPr="00082342">
        <w:rPr>
          <w:rFonts w:asciiTheme="minorHAnsi" w:hAnsiTheme="minorHAnsi"/>
          <w:sz w:val="16"/>
        </w:rPr>
        <w:t xml:space="preserve">. The guaranteed payment irrespective of Israel’s defense needs “leaves the system with no incentive to become more efficient,” warns Gazit. Former prime minister Ehud Olmert argued that </w:t>
      </w:r>
      <w:r w:rsidRPr="00082342">
        <w:rPr>
          <w:rStyle w:val="Emphasis"/>
          <w:rFonts w:asciiTheme="minorHAnsi" w:hAnsiTheme="minorHAnsi"/>
        </w:rPr>
        <w:t>Israel could cut its military outlays with no harm to its security but that American money reduces the pressure to do so</w:t>
      </w:r>
      <w:r w:rsidRPr="00082342">
        <w:rPr>
          <w:rFonts w:asciiTheme="minorHAnsi" w:hAnsiTheme="minorHAnsi"/>
          <w:sz w:val="16"/>
        </w:rPr>
        <w:t xml:space="preserve">. Perhaps even worse is how </w:t>
      </w:r>
      <w:r w:rsidRPr="00082342">
        <w:rPr>
          <w:rStyle w:val="StyleUnderline"/>
          <w:rFonts w:asciiTheme="minorHAnsi" w:hAnsiTheme="minorHAnsi"/>
        </w:rPr>
        <w:t xml:space="preserve">U.S. “assistance” </w:t>
      </w:r>
      <w:r w:rsidRPr="00082342">
        <w:rPr>
          <w:rFonts w:asciiTheme="minorHAnsi" w:hAnsiTheme="minorHAnsi"/>
          <w:sz w:val="16"/>
        </w:rPr>
        <w:t>further</w:t>
      </w:r>
      <w:r w:rsidRPr="00082342">
        <w:rPr>
          <w:rStyle w:val="StyleUnderline"/>
          <w:rFonts w:asciiTheme="minorHAnsi" w:hAnsiTheme="minorHAnsi"/>
        </w:rPr>
        <w:t xml:space="preserve"> inflates Israel’s already bloated government</w:t>
      </w:r>
      <w:r w:rsidRPr="00082342">
        <w:rPr>
          <w:rFonts w:asciiTheme="minorHAnsi" w:hAnsiTheme="minorHAnsi"/>
          <w:sz w:val="16"/>
        </w:rPr>
        <w:t xml:space="preserve">. Government-to-government “aid” has expanded the overbearing, money-wasting regulatory state around the globe. Israel is no different. Explains Gazit: Report Advertisement Without this aid, it stands to reason that the government would be forced to reduce the public sector in size, through defense budget cuts, restructuring and increased efficiency in other frameworks. This would direct many more resources toward the private sector, which would be motivated to seek creative and growth-oriented solutions, involving personnel, financing, as well as land and other resources currently held by the government. </w:t>
      </w:r>
      <w:r w:rsidRPr="00082342">
        <w:rPr>
          <w:rStyle w:val="StyleUnderline"/>
          <w:rFonts w:asciiTheme="minorHAnsi" w:hAnsiTheme="minorHAnsi"/>
        </w:rPr>
        <w:t>Encouraging a larger and less efficient government naturally reduces Israel’s economic strength</w:t>
      </w:r>
      <w:r w:rsidRPr="00082342">
        <w:rPr>
          <w:rFonts w:asciiTheme="minorHAnsi" w:hAnsiTheme="minorHAnsi"/>
          <w:sz w:val="16"/>
        </w:rPr>
        <w:t xml:space="preserve">, which is necessary to maintain an effective defense. More broadly, he argues, “the Government of Israel’s reliance on the American taxpayer sets a negative example which acts to encourage a culture of dependence.” Report Advertisement Gazit worries about the intangible moral damage to Israeli society. He recognizes that </w:t>
      </w:r>
      <w:r w:rsidRPr="00082342">
        <w:rPr>
          <w:rStyle w:val="StyleUnderline"/>
          <w:rFonts w:asciiTheme="minorHAnsi" w:hAnsiTheme="minorHAnsi"/>
        </w:rPr>
        <w:t>budget pressures in America eventually may affect financial aid to Israel</w:t>
      </w:r>
      <w:r w:rsidRPr="00082342">
        <w:rPr>
          <w:rFonts w:asciiTheme="minorHAnsi" w:hAnsiTheme="minorHAnsi"/>
          <w:sz w:val="16"/>
        </w:rPr>
        <w:t xml:space="preserve">. Then unilateral cuts would be seen as weakening the commitment to Israel, yet “if the same move was the outcome of an agreement between the two countries, at Israel’s initiative, </w:t>
      </w:r>
      <w:r w:rsidRPr="00082342">
        <w:rPr>
          <w:rStyle w:val="Emphasis"/>
          <w:rFonts w:asciiTheme="minorHAnsi" w:hAnsiTheme="minorHAnsi"/>
        </w:rPr>
        <w:t>Israel’s situation would not be impaired</w:t>
      </w:r>
      <w:r w:rsidRPr="00082342">
        <w:rPr>
          <w:rFonts w:asciiTheme="minorHAnsi" w:hAnsiTheme="minorHAnsi"/>
          <w:sz w:val="16"/>
        </w:rPr>
        <w:t xml:space="preserve">.” Overall, he predicts that “the </w:t>
      </w:r>
      <w:r w:rsidRPr="00082342">
        <w:rPr>
          <w:rStyle w:val="Emphasis"/>
          <w:rFonts w:asciiTheme="minorHAnsi" w:hAnsiTheme="minorHAnsi"/>
        </w:rPr>
        <w:t>economic and strategic damage to Israel as an outcome of American aid will only increase</w:t>
      </w:r>
      <w:r w:rsidRPr="00082342">
        <w:rPr>
          <w:rFonts w:asciiTheme="minorHAnsi" w:hAnsiTheme="minorHAnsi"/>
          <w:sz w:val="16"/>
        </w:rPr>
        <w:t xml:space="preserve">.” The financial trials facing America will worsen in coming years. Instead of continuing to borrow to subsidize other countries, Uncle Sam needs to admit that he’s broke and stop giving away money he doesn’t have. Heavily indebted Spain just announced that it was ending development assistance for Latin America. Washington should do the same, including to Israel. Far from hurting Israel, </w:t>
      </w:r>
      <w:r w:rsidRPr="00082342">
        <w:rPr>
          <w:rStyle w:val="Emphasis"/>
          <w:rFonts w:asciiTheme="minorHAnsi" w:hAnsiTheme="minorHAnsi"/>
        </w:rPr>
        <w:t>ending “aid” would be doing America’s ally a favor</w:t>
      </w:r>
      <w:r w:rsidRPr="00082342">
        <w:rPr>
          <w:rFonts w:asciiTheme="minorHAnsi" w:hAnsiTheme="minorHAnsi"/>
          <w:sz w:val="16"/>
        </w:rPr>
        <w:t>. Israel is likely to achieve its full potential only after it ends its unnatural dependence on Washington.</w:t>
      </w:r>
    </w:p>
    <w:p w:rsidR="00B260CE" w:rsidRPr="00082342" w:rsidRDefault="00B260CE" w:rsidP="00B260CE">
      <w:pPr>
        <w:pStyle w:val="Heading4"/>
        <w:rPr>
          <w:rFonts w:asciiTheme="minorHAnsi" w:hAnsiTheme="minorHAnsi"/>
        </w:rPr>
      </w:pPr>
      <w:r w:rsidRPr="00082342">
        <w:rPr>
          <w:rFonts w:asciiTheme="minorHAnsi" w:hAnsiTheme="minorHAnsi"/>
        </w:rPr>
        <w:t>Israel does not need US arms</w:t>
      </w:r>
    </w:p>
    <w:p w:rsidR="00B260CE" w:rsidRPr="00082342" w:rsidRDefault="00B260CE" w:rsidP="00B260CE">
      <w:pPr>
        <w:rPr>
          <w:rFonts w:asciiTheme="minorHAnsi" w:hAnsiTheme="minorHAnsi"/>
        </w:rPr>
      </w:pPr>
      <w:r w:rsidRPr="00082342">
        <w:rPr>
          <w:rStyle w:val="Style13ptBold"/>
          <w:rFonts w:asciiTheme="minorHAnsi" w:hAnsiTheme="minorHAnsi"/>
        </w:rPr>
        <w:t>Bandow 16</w:t>
      </w:r>
      <w:r w:rsidRPr="00082342">
        <w:rPr>
          <w:rFonts w:asciiTheme="minorHAnsi" w:hAnsiTheme="minorHAnsi"/>
        </w:rPr>
        <w:t xml:space="preserve"> [Doug Bandow is a senior fellow at the Cato Institute. A former special assistant to President Ronald Reagan, he is the author and editor of several books, “U.S. Should Stop Subsidizing Bad Israeli Economic and Occupation Policies,” 2-16-2016, https://nationalinterest.org/commentary/the-case-ending-aid-israel-7005] //AT</w:t>
      </w:r>
    </w:p>
    <w:p w:rsidR="00B260CE" w:rsidRPr="00082342" w:rsidRDefault="00B260CE" w:rsidP="00B260CE">
      <w:pPr>
        <w:rPr>
          <w:rFonts w:asciiTheme="minorHAnsi" w:hAnsiTheme="minorHAnsi"/>
          <w:sz w:val="16"/>
        </w:rPr>
      </w:pPr>
      <w:r w:rsidRPr="00082342">
        <w:rPr>
          <w:rFonts w:asciiTheme="minorHAnsi" w:hAnsiTheme="minorHAnsi"/>
          <w:sz w:val="16"/>
        </w:rPr>
        <w:t xml:space="preserve">America is practically bankrupt yet Israel remains a multi-billion dollar dependent. </w:t>
      </w:r>
      <w:r w:rsidRPr="00082342">
        <w:rPr>
          <w:rStyle w:val="Emphasis"/>
          <w:rFonts w:asciiTheme="minorHAnsi" w:hAnsiTheme="minorHAnsi"/>
        </w:rPr>
        <w:t>The U.S. can’t afford to continue subsidizing well-off nations</w:t>
      </w:r>
      <w:r w:rsidRPr="00082342">
        <w:rPr>
          <w:rFonts w:asciiTheme="minorHAnsi" w:hAnsiTheme="minorHAnsi"/>
          <w:sz w:val="16"/>
        </w:rPr>
        <w:t>, no matter how friendly. And</w:t>
      </w:r>
      <w:r w:rsidRPr="00082342">
        <w:rPr>
          <w:rStyle w:val="StyleUnderline"/>
          <w:rFonts w:asciiTheme="minorHAnsi" w:hAnsiTheme="minorHAnsi"/>
        </w:rPr>
        <w:t xml:space="preserve"> </w:t>
      </w:r>
      <w:r w:rsidRPr="00082342">
        <w:rPr>
          <w:rStyle w:val="Emphasis"/>
          <w:rFonts w:asciiTheme="minorHAnsi" w:hAnsiTheme="minorHAnsi"/>
        </w:rPr>
        <w:t>Israel</w:t>
      </w:r>
      <w:r w:rsidRPr="00082342">
        <w:rPr>
          <w:rStyle w:val="StyleUnderline"/>
          <w:rFonts w:asciiTheme="minorHAnsi" w:hAnsiTheme="minorHAnsi"/>
        </w:rPr>
        <w:t xml:space="preserve">, which spends heavily both to expand state regulation and occupy Palestinian lands, </w:t>
      </w:r>
      <w:r w:rsidRPr="00082342">
        <w:rPr>
          <w:rStyle w:val="Emphasis"/>
          <w:rFonts w:asciiTheme="minorHAnsi" w:hAnsiTheme="minorHAnsi"/>
        </w:rPr>
        <w:t>doesn’t need American support.</w:t>
      </w:r>
      <w:r w:rsidRPr="00082342">
        <w:rPr>
          <w:rFonts w:asciiTheme="minorHAnsi" w:hAnsiTheme="minorHAnsi"/>
          <w:sz w:val="16"/>
        </w:rPr>
        <w:t xml:space="preserve"> </w:t>
      </w:r>
      <w:r w:rsidRPr="00082342">
        <w:rPr>
          <w:rStyle w:val="StyleUnderline"/>
          <w:rFonts w:asciiTheme="minorHAnsi" w:hAnsiTheme="minorHAnsi"/>
        </w:rPr>
        <w:t>The Middle East is in flames, but Israel appears relatively secure</w:t>
      </w:r>
      <w:r w:rsidRPr="00082342">
        <w:rPr>
          <w:rFonts w:asciiTheme="minorHAnsi" w:hAnsiTheme="minorHAnsi"/>
          <w:sz w:val="16"/>
        </w:rPr>
        <w:t xml:space="preserve">. Argued Paul Scham of the University of Maryland’s Gildenhorn Institute for Israel Studies: “It may seem counterintuitive, or even downright strange, but </w:t>
      </w:r>
      <w:r w:rsidRPr="00082342">
        <w:rPr>
          <w:rStyle w:val="StyleUnderline"/>
          <w:rFonts w:asciiTheme="minorHAnsi" w:hAnsiTheme="minorHAnsi"/>
        </w:rPr>
        <w:t>Israel’s geopolitical position is probably stronger now than at any time in the country’s history</w:t>
      </w:r>
      <w:r w:rsidRPr="00082342">
        <w:rPr>
          <w:rFonts w:asciiTheme="minorHAnsi" w:hAnsiTheme="minorHAnsi"/>
          <w:sz w:val="16"/>
        </w:rPr>
        <w:t xml:space="preserve">.” Nevertheless, there may be no more politically sacrosanct expenditure in Washington than the annual payment of $3.1 billion to Israel. That’s more than $350 to every Israeli man, woman, and child. As of last year total U.S. aid came to $124.3 billion. </w:t>
      </w:r>
      <w:r w:rsidRPr="00082342">
        <w:rPr>
          <w:rStyle w:val="StyleUnderline"/>
          <w:rFonts w:asciiTheme="minorHAnsi" w:hAnsiTheme="minorHAnsi"/>
        </w:rPr>
        <w:t xml:space="preserve">There have been billions of dollars in loan guarantees as well. But </w:t>
      </w:r>
      <w:r w:rsidRPr="00082342">
        <w:rPr>
          <w:rStyle w:val="Emphasis"/>
          <w:rFonts w:asciiTheme="minorHAnsi" w:hAnsiTheme="minorHAnsi"/>
        </w:rPr>
        <w:t>few on Capitol Hill worry about the aid’s purpose or efficacy</w:t>
      </w:r>
      <w:r w:rsidRPr="00082342">
        <w:rPr>
          <w:rFonts w:asciiTheme="minorHAnsi" w:hAnsiTheme="minorHAnsi"/>
          <w:sz w:val="16"/>
        </w:rPr>
        <w:t xml:space="preserve">. Even many avowed fiscal conservatives want to appear to embrace Israel while seeking the Christian Zionist vote. But America’s annual payment soon may run as high as $5 billion a year, with the extra dollars offered to pacify Benjamin Netanyahu, who attempted to block the nuclear accord with Iran. President Barack Obama appears determined to make peace with the Israeli government, for which most of the Republican presidential contenders promised to do even more, irrespective of America’s interests. </w:t>
      </w:r>
      <w:r w:rsidRPr="00082342">
        <w:rPr>
          <w:rStyle w:val="StyleUnderline"/>
          <w:rFonts w:asciiTheme="minorHAnsi" w:hAnsiTheme="minorHAnsi"/>
        </w:rPr>
        <w:t>Most of the aid goes to Israel’s military. However, money is fungible</w:t>
      </w:r>
      <w:r w:rsidRPr="00082342">
        <w:rPr>
          <w:rFonts w:asciiTheme="minorHAnsi" w:hAnsiTheme="minorHAnsi"/>
          <w:sz w:val="16"/>
        </w:rPr>
        <w:t xml:space="preserve">. </w:t>
      </w:r>
      <w:r w:rsidRPr="00082342">
        <w:rPr>
          <w:rStyle w:val="StyleUnderline"/>
          <w:rFonts w:asciiTheme="minorHAnsi" w:hAnsiTheme="minorHAnsi"/>
        </w:rPr>
        <w:t xml:space="preserve">Since security is Israel’s first priority, </w:t>
      </w:r>
      <w:r w:rsidRPr="00082342">
        <w:rPr>
          <w:rStyle w:val="Emphasis"/>
          <w:rFonts w:asciiTheme="minorHAnsi" w:hAnsiTheme="minorHAnsi"/>
        </w:rPr>
        <w:t>that government would find the necessary resources even without U.S. support.</w:t>
      </w:r>
      <w:r w:rsidRPr="00082342">
        <w:rPr>
          <w:rFonts w:asciiTheme="minorHAnsi" w:hAnsiTheme="minorHAnsi"/>
          <w:sz w:val="16"/>
        </w:rPr>
        <w:t xml:space="preserve"> The latter allows Israel to shift scarce resources elsewhere. A few years ago Yarden Gazit of the Jerusalem Institute for Market Studies warned that “the Government of Israel’s reliance on the American taxpayer sets a negative example which acts to encourage a culture of dependence.” One consequence is artificially inflating the size of the Israeli state. Gazit explained: “</w:t>
      </w:r>
      <w:r w:rsidRPr="00082342">
        <w:rPr>
          <w:rStyle w:val="StyleUnderline"/>
          <w:rFonts w:asciiTheme="minorHAnsi" w:hAnsiTheme="minorHAnsi"/>
        </w:rPr>
        <w:t>Without this aid, it stands to reason that the government would be forced to reduce the public sector in size</w:t>
      </w:r>
      <w:r w:rsidRPr="00082342">
        <w:rPr>
          <w:rFonts w:asciiTheme="minorHAnsi" w:hAnsiTheme="minorHAnsi"/>
          <w:sz w:val="16"/>
        </w:rPr>
        <w:t xml:space="preserve">, through defense budget cuts, restricting and increased efficiency in other frameworks. </w:t>
      </w:r>
      <w:r w:rsidRPr="00082342">
        <w:rPr>
          <w:rStyle w:val="StyleUnderline"/>
          <w:rFonts w:asciiTheme="minorHAnsi" w:hAnsiTheme="minorHAnsi"/>
        </w:rPr>
        <w:t>This would direct many more resources toward the private sector</w:t>
      </w:r>
      <w:r w:rsidRPr="00082342">
        <w:rPr>
          <w:rFonts w:asciiTheme="minorHAnsi" w:hAnsiTheme="minorHAnsi"/>
          <w:sz w:val="16"/>
        </w:rPr>
        <w:t>, which would be motivated to seek creative and growth-oriented solutions, involving personnel, financing, as well as land and other resources currently held by the government.” Israel’s economic record is mixed. Israel displays world-class entrepreneurial vigor in some areas but retains old-world collectivism in others. In 2013, the last year for which figures were available, Israel ranked 39th in the world for economic freedom. It did well in sound money, free trade, and credit market regulations. It was middling with legal system and property rights. But it rated poorly in size of government, business regulation, and labor market regulation</w:t>
      </w:r>
    </w:p>
    <w:p w:rsidR="00B260CE" w:rsidRPr="00082342" w:rsidRDefault="00B260CE" w:rsidP="00B260CE">
      <w:pPr>
        <w:rPr>
          <w:rFonts w:asciiTheme="minorHAnsi" w:hAnsiTheme="minorHAnsi"/>
        </w:rPr>
      </w:pPr>
    </w:p>
    <w:p w:rsidR="00B260CE" w:rsidRPr="00082342" w:rsidRDefault="00B260CE" w:rsidP="00B260CE">
      <w:pPr>
        <w:rPr>
          <w:rFonts w:asciiTheme="minorHAnsi" w:hAnsiTheme="minorHAnsi"/>
        </w:rPr>
      </w:pPr>
    </w:p>
    <w:p w:rsidR="00B260CE" w:rsidRDefault="00B260CE" w:rsidP="00B260CE">
      <w:pPr>
        <w:pStyle w:val="Heading1"/>
      </w:pPr>
      <w:r>
        <w:t>2AC US Intervention Advantage</w:t>
      </w:r>
    </w:p>
    <w:p w:rsidR="00B260CE" w:rsidRPr="00093F32" w:rsidRDefault="00B260CE" w:rsidP="00B260CE">
      <w:pPr>
        <w:pStyle w:val="Heading2"/>
      </w:pPr>
      <w:r>
        <w:t>***Draw in/Escalation Scenario***</w:t>
      </w:r>
    </w:p>
    <w:p w:rsidR="00B260CE" w:rsidRPr="00082342" w:rsidRDefault="00B260CE" w:rsidP="00B260CE">
      <w:pPr>
        <w:rPr>
          <w:rFonts w:asciiTheme="minorHAnsi" w:hAnsiTheme="minorHAnsi"/>
        </w:rPr>
      </w:pPr>
    </w:p>
    <w:p w:rsidR="00B260CE" w:rsidRPr="00082342" w:rsidRDefault="00B260CE" w:rsidP="00B260CE">
      <w:pPr>
        <w:pStyle w:val="Heading3"/>
        <w:rPr>
          <w:rFonts w:asciiTheme="minorHAnsi" w:hAnsiTheme="minorHAnsi"/>
        </w:rPr>
      </w:pPr>
      <w:r w:rsidRPr="00082342">
        <w:rPr>
          <w:rFonts w:asciiTheme="minorHAnsi" w:hAnsiTheme="minorHAnsi"/>
        </w:rPr>
        <w:t>US Support -&gt; Draw-In</w:t>
      </w:r>
    </w:p>
    <w:p w:rsidR="00B260CE" w:rsidRPr="007B7EED" w:rsidRDefault="00B260CE" w:rsidP="00B260CE"/>
    <w:p w:rsidR="00B260CE" w:rsidRPr="00585EC8" w:rsidRDefault="00B260CE" w:rsidP="00B260CE">
      <w:pPr>
        <w:pStyle w:val="Heading4"/>
      </w:pPr>
      <w:r>
        <w:t>Support causes anti-americanism, terrorist retaliation, and draws the US into an Iran conflict</w:t>
      </w:r>
    </w:p>
    <w:p w:rsidR="00B260CE" w:rsidRDefault="00B260CE" w:rsidP="00B260CE">
      <w:r w:rsidRPr="00ED14A1">
        <w:rPr>
          <w:rStyle w:val="Style13ptBold"/>
        </w:rPr>
        <w:t xml:space="preserve">Mousavian </w:t>
      </w:r>
      <w:r>
        <w:rPr>
          <w:rStyle w:val="Style13ptBold"/>
        </w:rPr>
        <w:t>in 20</w:t>
      </w:r>
      <w:r w:rsidRPr="00ED14A1">
        <w:rPr>
          <w:rStyle w:val="Style13ptBold"/>
        </w:rPr>
        <w:t>14</w:t>
      </w:r>
      <w:r w:rsidRPr="00ED14A1">
        <w:t xml:space="preserve"> </w:t>
      </w:r>
    </w:p>
    <w:p w:rsidR="00B260CE" w:rsidRPr="00ED14A1" w:rsidRDefault="00B260CE" w:rsidP="00B260CE">
      <w:r w:rsidRPr="00ED14A1">
        <w:t>Seyed Hossein</w:t>
      </w:r>
      <w:r>
        <w:t xml:space="preserve">, </w:t>
      </w:r>
      <w:r w:rsidRPr="00ED14A1">
        <w:t xml:space="preserve">PhD in IR from the University of Kent, research scholar at the Program on Science and Global Security in the Woodrow Wilson School of Public and International Affairs at Princeton, former Iranian ambassador to Germany, and Shahir Shahidsaless, </w:t>
      </w:r>
      <w:r w:rsidRPr="00ED14A1">
        <w:rPr>
          <w:i/>
        </w:rPr>
        <w:t>Iran and The United States</w:t>
      </w:r>
      <w:r w:rsidRPr="00ED14A1">
        <w:t>, p. 253-254, google books</w:t>
      </w:r>
    </w:p>
    <w:p w:rsidR="00B260CE" w:rsidRPr="00C231DB" w:rsidRDefault="00B260CE" w:rsidP="00B260CE">
      <w:pPr>
        <w:rPr>
          <w:sz w:val="16"/>
        </w:rPr>
      </w:pPr>
      <w:r w:rsidRPr="00C231DB">
        <w:rPr>
          <w:rStyle w:val="StyleUnderline"/>
        </w:rPr>
        <w:t>One of the primary objectives of</w:t>
      </w:r>
      <w:r w:rsidRPr="00C231DB">
        <w:rPr>
          <w:sz w:val="16"/>
        </w:rPr>
        <w:t xml:space="preserve"> Ayatollah Khomeini, </w:t>
      </w:r>
      <w:r w:rsidRPr="00C231DB">
        <w:rPr>
          <w:rStyle w:val="StyleUnderline"/>
        </w:rPr>
        <w:t>the Iranian Revolution's leader</w:t>
      </w:r>
      <w:r w:rsidRPr="00C231DB">
        <w:rPr>
          <w:sz w:val="16"/>
        </w:rPr>
        <w:t xml:space="preserve">, and his followers within the revolution's leadership, </w:t>
      </w:r>
      <w:r w:rsidRPr="00C231DB">
        <w:rPr>
          <w:rStyle w:val="StyleUnderline"/>
        </w:rPr>
        <w:t>was to revive "Islam's dignity." Israel's aggressive policies</w:t>
      </w:r>
      <w:r w:rsidRPr="00C231DB">
        <w:rPr>
          <w:sz w:val="16"/>
        </w:rPr>
        <w:t xml:space="preserve"> toward the Palestinians </w:t>
      </w:r>
      <w:r w:rsidRPr="00C231DB">
        <w:rPr>
          <w:rStyle w:val="StyleUnderline"/>
        </w:rPr>
        <w:t>and</w:t>
      </w:r>
      <w:r w:rsidRPr="00C231DB">
        <w:rPr>
          <w:sz w:val="16"/>
        </w:rPr>
        <w:t xml:space="preserve"> </w:t>
      </w:r>
      <w:r w:rsidRPr="00C231DB">
        <w:rPr>
          <w:rStyle w:val="StyleUnderline"/>
        </w:rPr>
        <w:t>apparent</w:t>
      </w:r>
      <w:r w:rsidRPr="00C231DB">
        <w:rPr>
          <w:sz w:val="16"/>
        </w:rPr>
        <w:t xml:space="preserve"> general </w:t>
      </w:r>
      <w:r w:rsidRPr="00C231DB">
        <w:rPr>
          <w:rStyle w:val="StyleUnderline"/>
        </w:rPr>
        <w:t>disrespect for Muslims has fostered a hatred of the Israeli government, especially its hardline elements. The apparent willingness of the United States to offer Israel unconditional support</w:t>
      </w:r>
      <w:r w:rsidRPr="00C231DB">
        <w:rPr>
          <w:sz w:val="16"/>
        </w:rPr>
        <w:t xml:space="preserve"> in these circumstances </w:t>
      </w:r>
      <w:r w:rsidRPr="00C231DB">
        <w:rPr>
          <w:rStyle w:val="Emphasis"/>
        </w:rPr>
        <w:t xml:space="preserve">only makes anti-Israel and anti-US sentiment more entrenched. </w:t>
      </w:r>
      <w:r w:rsidRPr="00C231DB">
        <w:rPr>
          <w:sz w:val="16"/>
        </w:rPr>
        <w:t xml:space="preserve">As a consequence, the view of the Iranian nezam might be summarized as follows: "After more than forty years of occupation; demolition Of people's homes in Jerusalem, the West Bank, and the Gaza Strip; and the humiliation and oppression of the Palestinians, who played no role in the atrocities against the Jewish people, </w:t>
      </w:r>
      <w:r w:rsidRPr="00C231DB">
        <w:rPr>
          <w:rStyle w:val="StyleUnderline"/>
        </w:rPr>
        <w:t>the US government</w:t>
      </w:r>
      <w:r w:rsidRPr="00C231DB">
        <w:rPr>
          <w:sz w:val="16"/>
        </w:rPr>
        <w:t>— under the influence of Israel—</w:t>
      </w:r>
      <w:r w:rsidRPr="00C231DB">
        <w:rPr>
          <w:rStyle w:val="Emphasis"/>
        </w:rPr>
        <w:t>exhibits no sign of sympathy</w:t>
      </w:r>
      <w:r w:rsidRPr="00C231DB">
        <w:rPr>
          <w:sz w:val="16"/>
        </w:rPr>
        <w:t xml:space="preserve"> toward the Palestinian people and their plight</w:t>
      </w:r>
      <w:r w:rsidRPr="00C231DB">
        <w:rPr>
          <w:rStyle w:val="Emphasis"/>
        </w:rPr>
        <w:t>. Instead, the US steadfastly supports any action of the Israeli government</w:t>
      </w:r>
      <w:r w:rsidRPr="00C231DB">
        <w:rPr>
          <w:sz w:val="16"/>
        </w:rPr>
        <w:t xml:space="preserve">." Stephen Walt, the respected American academic, has echoed this view:  'The protracted failure of U.S. policy on the Israel—Palestine issue (goes) back several decades. not news, of course. What has changed in the past few years is that the (Israel) lobby's operations and its harmful influence are now out in the open for all to see, which makes it almost impossible to make the old arguments that Israel is a "vital strategic asset" or a country that "shares our values" with a straight face, or to convince anyone who's not already in agreement ... 'The United States has backed Israel no matter what it did because AIPAC and the other groups in the lobby have enormous influence inside the Beltway (i.e. Washington) and use that political muscle to defend Israel whenever its government's policies clash with America's interests."  </w:t>
      </w:r>
      <w:r w:rsidRPr="00C231DB">
        <w:rPr>
          <w:rStyle w:val="StyleUnderline"/>
        </w:rPr>
        <w:t>America's position</w:t>
      </w:r>
      <w:r w:rsidRPr="00C231DB">
        <w:rPr>
          <w:sz w:val="16"/>
        </w:rPr>
        <w:t xml:space="preserve">, as described, </w:t>
      </w:r>
      <w:r w:rsidRPr="00C231DB">
        <w:rPr>
          <w:rStyle w:val="StyleUnderline"/>
        </w:rPr>
        <w:t>has served only to intensify the degree of hostility between Iran and the US on the one hand, and Iran and Israel on the other</w:t>
      </w:r>
      <w:r w:rsidRPr="00C231DB">
        <w:rPr>
          <w:sz w:val="16"/>
        </w:rPr>
        <w:t xml:space="preserve">. Contrary to the American calculation, </w:t>
      </w:r>
      <w:r w:rsidRPr="00C231DB">
        <w:rPr>
          <w:rStyle w:val="Emphasis"/>
        </w:rPr>
        <w:t>its own policy has in fact become a major obstacle to peace and stability in the Middle East</w:t>
      </w:r>
      <w:r w:rsidRPr="00C231DB">
        <w:rPr>
          <w:sz w:val="16"/>
        </w:rPr>
        <w:t xml:space="preserve">. </w:t>
      </w:r>
      <w:r w:rsidRPr="00C231DB">
        <w:rPr>
          <w:rStyle w:val="Emphasis"/>
        </w:rPr>
        <w:t>Unqualified and consistent support for Israel is undoubtedly a major reason for the growth of anti-American sentiment and Islamic extremism throughout the region. As long as this dynamic remains unchanged, hardliners in Iran will remain relevant and more effectively be able to plead their case for non-compromise and non-cooperation with the US</w:t>
      </w:r>
      <w:r w:rsidRPr="00C231DB">
        <w:rPr>
          <w:sz w:val="16"/>
        </w:rPr>
        <w:t>.</w:t>
      </w:r>
    </w:p>
    <w:p w:rsidR="00B260CE" w:rsidRDefault="00B260CE" w:rsidP="00B260CE">
      <w:pPr>
        <w:rPr>
          <w:rFonts w:asciiTheme="minorHAnsi" w:hAnsiTheme="minorHAnsi"/>
        </w:rPr>
      </w:pPr>
    </w:p>
    <w:p w:rsidR="00B260CE" w:rsidRPr="00736069" w:rsidRDefault="00B260CE" w:rsidP="00B260CE">
      <w:pPr>
        <w:pStyle w:val="Heading4"/>
      </w:pPr>
      <w:r>
        <w:t>US aid to Israel results in anti-American terrorist backlash and draws the US into conflict with Iran- Israeli dependence on the US exacerbates risk</w:t>
      </w:r>
    </w:p>
    <w:p w:rsidR="00B260CE" w:rsidRDefault="00B260CE" w:rsidP="00B260CE">
      <w:r>
        <w:t xml:space="preserve">Scott </w:t>
      </w:r>
      <w:r w:rsidRPr="008A6053">
        <w:rPr>
          <w:rStyle w:val="Style13ptBold"/>
        </w:rPr>
        <w:t>McConnell in 2010</w:t>
      </w:r>
    </w:p>
    <w:p w:rsidR="00B260CE" w:rsidRDefault="00B260CE" w:rsidP="00B260CE">
      <w:r>
        <w:t>Dr. McConnell is a founding editor of The American Conservative. He is a former editorial page editor of The New York Post, and has written for Fortune, The New Criterion, National Review, Commentary and many other publications; The Special Relationship with Israel: Is It Worth the Costs?, Middle East Policy Council, https://www.mepc.org/special-relationship-israel-it-worth-costs</w:t>
      </w:r>
    </w:p>
    <w:p w:rsidR="00B260CE" w:rsidRPr="00736069" w:rsidRDefault="00B260CE" w:rsidP="00B260CE">
      <w:pPr>
        <w:rPr>
          <w:rStyle w:val="StyleUnderline"/>
        </w:rPr>
      </w:pPr>
      <w:r w:rsidRPr="00736069">
        <w:rPr>
          <w:sz w:val="16"/>
        </w:rPr>
        <w:t xml:space="preserve">Counting in a more comprehensive manner, </w:t>
      </w:r>
      <w:r w:rsidRPr="008A6053">
        <w:rPr>
          <w:rStyle w:val="StyleUnderline"/>
        </w:rPr>
        <w:t xml:space="preserve">the price the United States pays for the special relationship with Israel has become </w:t>
      </w:r>
      <w:r w:rsidRPr="008A6053">
        <w:rPr>
          <w:rStyle w:val="Emphasis"/>
        </w:rPr>
        <w:t>one of across-the-board friction with much of the Muslim world</w:t>
      </w:r>
      <w:r w:rsidRPr="00736069">
        <w:rPr>
          <w:sz w:val="16"/>
        </w:rPr>
        <w:t xml:space="preserve">, friction </w:t>
      </w:r>
      <w:r w:rsidRPr="008A6053">
        <w:rPr>
          <w:rStyle w:val="StyleUnderline"/>
        </w:rPr>
        <w:t xml:space="preserve">that would be greatly attenuated without the special relationship and </w:t>
      </w:r>
      <w:r w:rsidRPr="008A6053">
        <w:rPr>
          <w:rStyle w:val="Emphasis"/>
        </w:rPr>
        <w:t>might not exist at all</w:t>
      </w:r>
      <w:r w:rsidRPr="00736069">
        <w:rPr>
          <w:sz w:val="16"/>
        </w:rPr>
        <w:t xml:space="preserve">. Whereas in the Soviet Union, the United States had one strategic enemy in a relatively stable contest for global dominance, it now faces opponents on many fronts. None possesses more than a fraction of America’s military strength, and none possesses nuclear weapons. But collectively, </w:t>
      </w:r>
      <w:r w:rsidRPr="008A6053">
        <w:rPr>
          <w:rStyle w:val="StyleUnderline"/>
        </w:rPr>
        <w:t>the conflict with Islam,</w:t>
      </w:r>
      <w:r w:rsidRPr="00736069">
        <w:rPr>
          <w:sz w:val="16"/>
        </w:rPr>
        <w:t xml:space="preserve"> now </w:t>
      </w:r>
      <w:r w:rsidRPr="008A6053">
        <w:rPr>
          <w:rStyle w:val="StyleUnderline"/>
        </w:rPr>
        <w:t>considered a given by Israel</w:t>
      </w:r>
      <w:r w:rsidRPr="00736069">
        <w:rPr>
          <w:sz w:val="16"/>
        </w:rPr>
        <w:t xml:space="preserve"> and Israel’s friends in America, </w:t>
      </w:r>
      <w:r w:rsidRPr="008A6053">
        <w:rPr>
          <w:rStyle w:val="StyleUnderline"/>
        </w:rPr>
        <w:t>exacts a substantial price in American blood,</w:t>
      </w:r>
      <w:r w:rsidRPr="00736069">
        <w:rPr>
          <w:sz w:val="16"/>
        </w:rPr>
        <w:t xml:space="preserve"> treasure and overall well-being. </w:t>
      </w:r>
      <w:r w:rsidRPr="008A6053">
        <w:rPr>
          <w:rStyle w:val="StyleUnderline"/>
        </w:rPr>
        <w:t>First, there is the price of terrorism</w:t>
      </w:r>
      <w:r w:rsidRPr="00736069">
        <w:rPr>
          <w:sz w:val="16"/>
        </w:rPr>
        <w:t xml:space="preserve">. </w:t>
      </w:r>
      <w:r w:rsidRPr="008A6053">
        <w:rPr>
          <w:rStyle w:val="Emphasis"/>
        </w:rPr>
        <w:t xml:space="preserve">American backing of Israel has been a major, if not </w:t>
      </w:r>
      <w:r w:rsidRPr="00736069">
        <w:rPr>
          <w:sz w:val="16"/>
        </w:rPr>
        <w:t xml:space="preserve">the </w:t>
      </w:r>
      <w:r w:rsidRPr="008A6053">
        <w:rPr>
          <w:rStyle w:val="Emphasis"/>
        </w:rPr>
        <w:t>sole, factor in making the United States a target of Muslim terrorists</w:t>
      </w:r>
      <w:r w:rsidRPr="00736069">
        <w:rPr>
          <w:sz w:val="16"/>
        </w:rPr>
        <w:t xml:space="preserve">. This is invariably what such terrorists say, whether in custody or at liberty, and no one has explained plausibly why they would misrepresent their motivations. Ramzi </w:t>
      </w:r>
      <w:r w:rsidRPr="008A6053">
        <w:rPr>
          <w:rStyle w:val="StyleUnderline"/>
        </w:rPr>
        <w:t xml:space="preserve">Yousef, mastermind of the 1993 attack on the World Trade Center, </w:t>
      </w:r>
      <w:r w:rsidRPr="00736069">
        <w:rPr>
          <w:sz w:val="16"/>
        </w:rPr>
        <w:t xml:space="preserve">mailed a letter to several New York newspapers </w:t>
      </w:r>
      <w:r w:rsidRPr="008A6053">
        <w:rPr>
          <w:rStyle w:val="StyleUnderline"/>
        </w:rPr>
        <w:t>demanding that the United States cut off aid to Israel.</w:t>
      </w:r>
      <w:r w:rsidRPr="00736069">
        <w:rPr>
          <w:sz w:val="16"/>
        </w:rPr>
        <w:t xml:space="preserve"> After his arrest, he told agents that he felt guilt over American civilian deaths but his desire to stop the killing of Arabs by Israeli troops was stronger. Osama </w:t>
      </w:r>
      <w:r w:rsidRPr="008A6053">
        <w:rPr>
          <w:rStyle w:val="StyleUnderline"/>
        </w:rPr>
        <w:t>bin Laden began inserting references to Palestine into his public statements in 1994</w:t>
      </w:r>
      <w:r w:rsidRPr="00736069">
        <w:rPr>
          <w:sz w:val="16"/>
        </w:rPr>
        <w:t xml:space="preserve">. The 9/11 Commission Report notes that Bin Laden tried to move up the date of the attack to tie it more directly to Ariel Sharon’s provocative visit to the Temple Mount in Jerusalem (site of the al-Aqsa mosque) accompanied by hundreds of heavily armed riot police. The commission also noted that </w:t>
      </w:r>
      <w:r w:rsidRPr="008A6053">
        <w:rPr>
          <w:rStyle w:val="StyleUnderline"/>
        </w:rPr>
        <w:t>Khalid Sheikh Mohammad</w:t>
      </w:r>
      <w:r w:rsidRPr="00736069">
        <w:rPr>
          <w:sz w:val="16"/>
        </w:rPr>
        <w:t xml:space="preserve">, the </w:t>
      </w:r>
      <w:r w:rsidRPr="008A6053">
        <w:rPr>
          <w:rStyle w:val="StyleUnderline"/>
        </w:rPr>
        <w:t>principal architect of the 9/11 attack, was motivated primarily by U.S. support of Israel</w:t>
      </w:r>
      <w:r w:rsidRPr="00736069">
        <w:rPr>
          <w:sz w:val="16"/>
        </w:rPr>
        <w:t>. He claimed the purpose of the attacks was to focus the “American people on the atrocities America is committing by supporting Israel against the Palestinian people.” Of course, the percentage of Muslims who have been moved to carry out terrorist attacks is miniscule. But America’s prestige in the Middle East is abysmally low, and Arabs and Muslims consistently hold America’s position on Palestine responsible. According to the University of Maryland’s Shibley Telhami, a long-time student of public opinion in the Muslim world, “</w:t>
      </w:r>
      <w:r w:rsidRPr="008A6053">
        <w:rPr>
          <w:rStyle w:val="StyleUnderline"/>
        </w:rPr>
        <w:t>No other issue resonates with the public in the Arab world</w:t>
      </w:r>
      <w:r w:rsidRPr="00736069">
        <w:rPr>
          <w:sz w:val="16"/>
        </w:rPr>
        <w:t xml:space="preserve">, and many other parts of the Muslim world, </w:t>
      </w:r>
      <w:r w:rsidRPr="008A6053">
        <w:rPr>
          <w:rStyle w:val="StyleUnderline"/>
        </w:rPr>
        <w:t>more deeply than Palestine. No other issue shapes the regional perception of America more fundamentally than the issue of Palestine</w:t>
      </w:r>
      <w:r w:rsidRPr="00736069">
        <w:rPr>
          <w:sz w:val="16"/>
        </w:rPr>
        <w:t xml:space="preserve">.”14 Prominent commentators like Robert Satloff, director of the Washington Institute for Near East Policy, acknowledge such sentiments while dismissing their importance. In a recent debate with Chas W. Freeman, Jr., at the Nixon Center, Satloff scoffed at Arab “harangues,” which, he said, don’t match up to “Arab actions.” The oil flows freely. Arab governments will support U.S. policies in the region anyway. Satloff’s comments are a window into the dominant sensibility of contemporary Washington. They are voiced without fear of ridicule, the instant response that would have greeted a claim that the political feelings of Czechs or Poles or Chinese or anyone else living under politically unfree conditions could be discounted as inconsequential.15 In its third stage, </w:t>
      </w:r>
      <w:r w:rsidRPr="008A6053">
        <w:rPr>
          <w:rStyle w:val="StyleUnderline"/>
        </w:rPr>
        <w:t>the Israel alliance has drawn the United States into the Middle East in a particularly violent way</w:t>
      </w:r>
      <w:r w:rsidRPr="00736069">
        <w:rPr>
          <w:sz w:val="16"/>
        </w:rPr>
        <w:t xml:space="preserve">. Over the last decade, cities in Iraq, Lebanon and Gaza have been ripped apart by U.S. weaponry. While America’s freely elected leaders bear the ultimate responsibility for the decision to invade Iraq, it should not be forgotten that Israeli officials were pressing for the invasion every step of the way, giving speeches before Congress, writing op-eds, appearing on television. Let us note some of these urgings, which are but a fraction of those documented in Mearsheimer’s and Walt’s The Israel Lobby. Netanyahu warned Washington Post editors of Saddam’s supposed nuclear-weapons program in April 2002, and Sharon’s spokesman Raanan Gissen touted the Saddam nuclear threat a week later. The following month, Shimon Peres said on CNN that Saddam was as “dangerous as Bin Laden” and told Americans they “cannot sit and wait.” Later that spring, Ehud Barak warned Washington Post readers to remove Saddam “first of all,” and in August, Sharon told the Knesset that Saddam was “the greatest danger facing Israel.” When Vice President Cheney kicked off the go-to-war campaign in August of that year, many newspapers reported that Israel was urging America not to delay. Peres repeated the “don’t delay” message on CNN later that month. Meanwhile, American networks reported that “Israeli intelligence” was warning that Saddam was “speeding up” his WMD programs. </w:t>
      </w:r>
      <w:r w:rsidRPr="008A6053">
        <w:rPr>
          <w:rStyle w:val="StyleUnderline"/>
        </w:rPr>
        <w:t>In the run-up to the war, Prime Minister Sharon stated, “Strategic coordination between Israel and the U.S. has reached unprecedented dimensions.”</w:t>
      </w:r>
      <w:r w:rsidRPr="00736069">
        <w:rPr>
          <w:sz w:val="16"/>
        </w:rPr>
        <w:t xml:space="preserve"> In September, Barak told New York Times readers that the United States needed to hurry up with the war, adding, “I believe I speak for the overwhelming majority of Israelis in supporting a pre-emptive strike against Saddam’s regime.” In the winter of 2003, the press was full of reports of Israeli concern that diplomacy might delay the attacks. While mass antiwar protests broke out across Europe, there were none in Israel, where 77.5 percent of Israeli Jews said they wanted the United States to invade Iraq. The Israeli columnist Gideon Levy concluded, “Israel is the only country in the West whose leaders support the war unreservedly and where no alternative opinion is voiced.”16 The Israeli support for the war would not, in itself, be decisive in pushing the president to order the attack, but </w:t>
      </w:r>
      <w:r w:rsidRPr="008A6053">
        <w:rPr>
          <w:rStyle w:val="StyleUnderline"/>
        </w:rPr>
        <w:t>deference to Israeli sensibilities is what is unique about the special relationship. When Israelis talk, Americans listen</w:t>
      </w:r>
      <w:r w:rsidRPr="00736069">
        <w:rPr>
          <w:sz w:val="16"/>
        </w:rPr>
        <w:t xml:space="preserve">. When Israelis want to circulate their views, they have an access to the opinion pages of elite newspapers and slots on network news shows that leaders of no other foreign country can dream of. Several of America’s European and Arab allies objected cogently and clearly to the idea of attacking Iraq. If Israeli leaders had voiced similar sentiments, it is inconceivable the invasion would have taken place. Of course, there turned out to be no Iraqi weapons of mass destruction, and the invasion of Iraq is now widely considered the most costly foreign-policy blunder in America’s history. In its wake, Israelis and American friends of that country have worked overtime to rewrite history and absolve Israel of any responsibility for the disaster. Making an argument that would have hundreds of imitators in media platforms throughout the United States, the editor of The Jerusalem Post wrote about “the false notion that Israel encouraged the U.S. to fight the Iraq war.” Martin Kramer now claims that, time and again, Israel disagreed with the United States, always believing that Iran was the greater threat. It is now repeated incessantly that the connection of Israel to the Iraq war is a “canard” with no factual basis. But, even if it were likely that Israel preferred the United States to attack Iran, Israeli leaders lobbied energetically for a war against Iraq. The weak Saddam regime was low-hanging fruit, after all. </w:t>
      </w:r>
      <w:r w:rsidRPr="00736069">
        <w:rPr>
          <w:rStyle w:val="StyleUnderline"/>
        </w:rPr>
        <w:t>Today Iran is Israel’s preferred target, and Americans are witnessing an energetic campaign on the part of Israeli officials and Israel’s American backers to instigate an attack on that country.</w:t>
      </w:r>
      <w:r w:rsidRPr="00736069">
        <w:rPr>
          <w:sz w:val="16"/>
        </w:rPr>
        <w:t xml:space="preserve"> This marks an interesting turnabout. </w:t>
      </w:r>
      <w:r w:rsidRPr="00736069">
        <w:rPr>
          <w:rStyle w:val="StyleUnderline"/>
        </w:rPr>
        <w:t>A top selling point of the special relationship has long been that Israel did not need U.S. troops to fight on its behalf. Provided with America’s best weapons, Israel could take care of its own defense needs</w:t>
      </w:r>
      <w:r w:rsidRPr="00736069">
        <w:rPr>
          <w:sz w:val="16"/>
        </w:rPr>
        <w:t xml:space="preserve">. </w:t>
      </w:r>
      <w:r w:rsidRPr="00736069">
        <w:rPr>
          <w:rStyle w:val="Emphasis"/>
        </w:rPr>
        <w:t>Now that doctrine</w:t>
      </w:r>
      <w:r w:rsidRPr="00736069">
        <w:rPr>
          <w:sz w:val="16"/>
        </w:rPr>
        <w:t xml:space="preserve">, implicitly abandoned with the Israeli campaign for an American war on Iraq, </w:t>
      </w:r>
      <w:r w:rsidRPr="00736069">
        <w:rPr>
          <w:rStyle w:val="Emphasis"/>
        </w:rPr>
        <w:t>has been tossed out the window.</w:t>
      </w:r>
      <w:r w:rsidRPr="00736069">
        <w:rPr>
          <w:sz w:val="16"/>
        </w:rPr>
        <w:t xml:space="preserve"> </w:t>
      </w:r>
      <w:r w:rsidRPr="00736069">
        <w:rPr>
          <w:rStyle w:val="StyleUnderline"/>
        </w:rPr>
        <w:t>While Israel rattles sabers at Iran, everyone understands that it doesn’t have the capacity to destroy Iran’s nuclear program by itself. Hence it is calling on</w:t>
      </w:r>
      <w:r w:rsidRPr="00736069">
        <w:rPr>
          <w:sz w:val="16"/>
        </w:rPr>
        <w:t xml:space="preserve"> its only real ally, </w:t>
      </w:r>
      <w:r w:rsidRPr="00736069">
        <w:rPr>
          <w:rStyle w:val="StyleUnderline"/>
        </w:rPr>
        <w:t>the U</w:t>
      </w:r>
      <w:r w:rsidRPr="00736069">
        <w:rPr>
          <w:sz w:val="16"/>
        </w:rPr>
        <w:t xml:space="preserve">nited </w:t>
      </w:r>
      <w:r w:rsidRPr="00736069">
        <w:rPr>
          <w:rStyle w:val="StyleUnderline"/>
        </w:rPr>
        <w:t>S</w:t>
      </w:r>
      <w:r w:rsidRPr="00736069">
        <w:rPr>
          <w:sz w:val="16"/>
        </w:rPr>
        <w:t xml:space="preserve">tates, </w:t>
      </w:r>
      <w:r w:rsidRPr="00736069">
        <w:rPr>
          <w:rStyle w:val="StyleUnderline"/>
        </w:rPr>
        <w:t>to do the job.</w:t>
      </w:r>
    </w:p>
    <w:p w:rsidR="00B260CE" w:rsidRDefault="00B260CE" w:rsidP="00B260CE">
      <w:pPr>
        <w:rPr>
          <w:rFonts w:asciiTheme="minorHAnsi" w:hAnsiTheme="minorHAnsi"/>
        </w:rPr>
      </w:pPr>
    </w:p>
    <w:p w:rsidR="00B260CE" w:rsidRPr="00082342" w:rsidRDefault="00B260CE" w:rsidP="00B260CE">
      <w:pPr>
        <w:rPr>
          <w:rFonts w:asciiTheme="minorHAnsi" w:hAnsiTheme="minorHAnsi"/>
        </w:rPr>
      </w:pPr>
    </w:p>
    <w:p w:rsidR="00B260CE" w:rsidRPr="00082342" w:rsidRDefault="00B260CE" w:rsidP="00B260CE">
      <w:pPr>
        <w:rPr>
          <w:rFonts w:asciiTheme="minorHAnsi" w:hAnsiTheme="minorHAnsi"/>
        </w:rPr>
      </w:pPr>
    </w:p>
    <w:p w:rsidR="00B260CE" w:rsidRPr="00082342" w:rsidRDefault="00B260CE" w:rsidP="00B260CE">
      <w:pPr>
        <w:rPr>
          <w:rFonts w:asciiTheme="minorHAnsi" w:hAnsiTheme="minorHAnsi"/>
        </w:rPr>
      </w:pPr>
    </w:p>
    <w:p w:rsidR="00B260CE" w:rsidRPr="00082342" w:rsidRDefault="00B260CE" w:rsidP="00B260CE">
      <w:pPr>
        <w:pStyle w:val="Heading3"/>
        <w:rPr>
          <w:rFonts w:asciiTheme="minorHAnsi" w:hAnsiTheme="minorHAnsi"/>
        </w:rPr>
      </w:pPr>
      <w:r w:rsidRPr="00082342">
        <w:rPr>
          <w:rFonts w:asciiTheme="minorHAnsi" w:hAnsiTheme="minorHAnsi"/>
        </w:rPr>
        <w:t>Mil Aid -&gt; ME Instability</w:t>
      </w:r>
    </w:p>
    <w:p w:rsidR="00B260CE" w:rsidRPr="00082342" w:rsidRDefault="00B260CE" w:rsidP="00B260CE">
      <w:pPr>
        <w:pStyle w:val="Heading4"/>
        <w:rPr>
          <w:rFonts w:asciiTheme="minorHAnsi" w:hAnsiTheme="minorHAnsi"/>
        </w:rPr>
      </w:pPr>
      <w:r w:rsidRPr="00082342">
        <w:rPr>
          <w:rFonts w:asciiTheme="minorHAnsi" w:hAnsiTheme="minorHAnsi"/>
        </w:rPr>
        <w:t xml:space="preserve">FMF to Israel strains international relations and perpetuates Middle East instability. </w:t>
      </w:r>
    </w:p>
    <w:p w:rsidR="00B260CE" w:rsidRPr="00082342" w:rsidRDefault="00B260CE" w:rsidP="00B260CE">
      <w:pPr>
        <w:rPr>
          <w:rFonts w:asciiTheme="minorHAnsi" w:hAnsiTheme="minorHAnsi"/>
        </w:rPr>
      </w:pPr>
      <w:r w:rsidRPr="00082342">
        <w:rPr>
          <w:rFonts w:asciiTheme="minorHAnsi" w:hAnsiTheme="minorHAnsi"/>
          <w:b/>
          <w:bCs/>
        </w:rPr>
        <w:t xml:space="preserve">Marandola ’15 </w:t>
      </w:r>
      <w:r w:rsidRPr="00082342">
        <w:rPr>
          <w:rFonts w:asciiTheme="minorHAnsi" w:hAnsiTheme="minorHAnsi"/>
        </w:rPr>
        <w:t xml:space="preserve">(Marissa Marandola is a Harvard Law graduate who writes about international relations. “More money, more problems: a look at the implications of the Naval Vessel Transfer Act of 2008, Pub. L. No. 110-429, § 201, 122 Stat. 4842 (2008) On US Israeli Relations” 38 Suffolk Transnat’l L. Rev. 90*) stowPCB </w:t>
      </w:r>
    </w:p>
    <w:p w:rsidR="00B260CE" w:rsidRPr="00082342" w:rsidRDefault="00B260CE" w:rsidP="00B260CE">
      <w:pPr>
        <w:rPr>
          <w:rFonts w:asciiTheme="minorHAnsi" w:hAnsiTheme="minorHAnsi"/>
        </w:rPr>
      </w:pPr>
    </w:p>
    <w:p w:rsidR="00B260CE" w:rsidRPr="004013DC" w:rsidRDefault="00B260CE" w:rsidP="00B260CE">
      <w:pPr>
        <w:rPr>
          <w:rFonts w:asciiTheme="minorHAnsi" w:hAnsiTheme="minorHAnsi"/>
          <w:sz w:val="16"/>
        </w:rPr>
      </w:pPr>
      <w:r w:rsidRPr="004013DC">
        <w:rPr>
          <w:rFonts w:asciiTheme="minorHAnsi" w:hAnsiTheme="minorHAnsi"/>
          <w:sz w:val="16"/>
        </w:rPr>
        <w:t xml:space="preserve">1. Political Burdens on the United States Firstly, the current political deadlock between Republicans and Democrats in the United States calls Congressmen and women to focus their efforts on effectively and efficiently running the United States and creating American jobs, not diverting attention to other nations. </w:t>
      </w:r>
      <w:r w:rsidRPr="004013DC">
        <w:rPr>
          <w:rFonts w:asciiTheme="minorHAnsi" w:hAnsiTheme="minorHAnsi"/>
          <w:sz w:val="16"/>
        </w:rPr>
        <w:footnoteReference w:customMarkFollows="1" w:id="1"/>
        <w:t xml:space="preserve">185 The Act, however, mandates The U.S. President and U.S. Congress work to appropriate funds for, and analyze the initiatives and needs of Israel. </w:t>
      </w:r>
      <w:r w:rsidRPr="004013DC">
        <w:rPr>
          <w:rFonts w:asciiTheme="minorHAnsi" w:hAnsiTheme="minorHAnsi"/>
          <w:sz w:val="16"/>
        </w:rPr>
        <w:footnoteReference w:customMarkFollows="1" w:id="2"/>
        <w:t xml:space="preserve">186 Mandating focus of U.S. officials' attention on Israel and their QME will not help situations faced by many Americans in the United States, and also stands to create increased resentment amongst Americans whom felt, and continue to feel, the effects of a dismal U.S. economy through job loss and sequestration. </w:t>
      </w:r>
      <w:r w:rsidRPr="004013DC">
        <w:rPr>
          <w:rFonts w:asciiTheme="minorHAnsi" w:hAnsiTheme="minorHAnsi"/>
          <w:sz w:val="16"/>
        </w:rPr>
        <w:footnoteReference w:customMarkFollows="1" w:id="3"/>
        <w:t xml:space="preserve">187 On a more general, global scale, The Act's safeguarding of Israel's QME maintenance, which is done through unspecified, and perhaps arbitrarily determined amounts of U.S. </w:t>
      </w:r>
      <w:r w:rsidRPr="00082342">
        <w:rPr>
          <w:rStyle w:val="Emphasis"/>
          <w:rFonts w:asciiTheme="minorHAnsi" w:hAnsiTheme="minorHAnsi"/>
          <w:highlight w:val="green"/>
        </w:rPr>
        <w:t>FMF</w:t>
      </w:r>
      <w:r w:rsidRPr="00082342">
        <w:rPr>
          <w:rStyle w:val="Emphasis"/>
          <w:rFonts w:asciiTheme="minorHAnsi" w:hAnsiTheme="minorHAnsi"/>
        </w:rPr>
        <w:t xml:space="preserve">, </w:t>
      </w:r>
      <w:r w:rsidRPr="00082342">
        <w:rPr>
          <w:rStyle w:val="Emphasis"/>
          <w:rFonts w:asciiTheme="minorHAnsi" w:hAnsiTheme="minorHAnsi"/>
          <w:highlight w:val="green"/>
        </w:rPr>
        <w:t>also</w:t>
      </w:r>
      <w:r w:rsidRPr="00082342">
        <w:rPr>
          <w:rStyle w:val="Emphasis"/>
          <w:rFonts w:asciiTheme="minorHAnsi" w:hAnsiTheme="minorHAnsi"/>
        </w:rPr>
        <w:t xml:space="preserve"> </w:t>
      </w:r>
      <w:r w:rsidRPr="00082342">
        <w:rPr>
          <w:rStyle w:val="Emphasis"/>
          <w:rFonts w:asciiTheme="minorHAnsi" w:hAnsiTheme="minorHAnsi"/>
          <w:highlight w:val="green"/>
        </w:rPr>
        <w:t>allows</w:t>
      </w:r>
      <w:r w:rsidRPr="00082342">
        <w:rPr>
          <w:rStyle w:val="Emphasis"/>
          <w:rFonts w:asciiTheme="minorHAnsi" w:hAnsiTheme="minorHAnsi"/>
        </w:rPr>
        <w:t xml:space="preserve"> the </w:t>
      </w:r>
      <w:r w:rsidRPr="00082342">
        <w:rPr>
          <w:rStyle w:val="Emphasis"/>
          <w:rFonts w:asciiTheme="minorHAnsi" w:hAnsiTheme="minorHAnsi"/>
          <w:highlight w:val="green"/>
        </w:rPr>
        <w:t>sustainment</w:t>
      </w:r>
      <w:r w:rsidRPr="00082342">
        <w:rPr>
          <w:rStyle w:val="Emphasis"/>
          <w:rFonts w:asciiTheme="minorHAnsi" w:hAnsiTheme="minorHAnsi"/>
        </w:rPr>
        <w:t xml:space="preserve"> </w:t>
      </w:r>
      <w:r w:rsidRPr="00082342">
        <w:rPr>
          <w:rStyle w:val="Emphasis"/>
          <w:rFonts w:asciiTheme="minorHAnsi" w:hAnsiTheme="minorHAnsi"/>
          <w:highlight w:val="green"/>
        </w:rPr>
        <w:t>of negative feelings towards the U</w:t>
      </w:r>
      <w:r w:rsidRPr="00082342">
        <w:rPr>
          <w:rStyle w:val="Emphasis"/>
          <w:rFonts w:asciiTheme="minorHAnsi" w:hAnsiTheme="minorHAnsi"/>
        </w:rPr>
        <w:t xml:space="preserve">nited </w:t>
      </w:r>
      <w:r w:rsidRPr="00082342">
        <w:rPr>
          <w:rStyle w:val="Emphasis"/>
          <w:rFonts w:asciiTheme="minorHAnsi" w:hAnsiTheme="minorHAnsi"/>
          <w:highlight w:val="green"/>
        </w:rPr>
        <w:t>S</w:t>
      </w:r>
      <w:r w:rsidRPr="00082342">
        <w:rPr>
          <w:rStyle w:val="Emphasis"/>
          <w:rFonts w:asciiTheme="minorHAnsi" w:hAnsiTheme="minorHAnsi"/>
        </w:rPr>
        <w:t xml:space="preserve">tates </w:t>
      </w:r>
      <w:r w:rsidRPr="00082342">
        <w:rPr>
          <w:rStyle w:val="Emphasis"/>
          <w:rFonts w:asciiTheme="minorHAnsi" w:hAnsiTheme="minorHAnsi"/>
          <w:highlight w:val="green"/>
        </w:rPr>
        <w:t>and strained international relationships.</w:t>
      </w:r>
      <w:r w:rsidRPr="004013DC">
        <w:rPr>
          <w:rFonts w:asciiTheme="minorHAnsi" w:hAnsiTheme="minorHAnsi"/>
          <w:sz w:val="16"/>
        </w:rPr>
        <w:t xml:space="preserve"> </w:t>
      </w:r>
      <w:r w:rsidRPr="004013DC">
        <w:rPr>
          <w:rFonts w:asciiTheme="minorHAnsi" w:hAnsiTheme="minorHAnsi"/>
          <w:sz w:val="16"/>
        </w:rPr>
        <w:footnoteReference w:customMarkFollows="1" w:id="4"/>
        <w:t xml:space="preserve">188 Various </w:t>
      </w:r>
      <w:r w:rsidRPr="00082342">
        <w:rPr>
          <w:rStyle w:val="StyleUnderline"/>
          <w:rFonts w:asciiTheme="minorHAnsi" w:hAnsiTheme="minorHAnsi"/>
        </w:rPr>
        <w:t>nations [*129] perceive the United States as "favoring" Israel</w:t>
      </w:r>
      <w:r w:rsidRPr="004013DC">
        <w:rPr>
          <w:rFonts w:asciiTheme="minorHAnsi" w:hAnsiTheme="minorHAnsi"/>
          <w:sz w:val="16"/>
        </w:rPr>
        <w:t xml:space="preserve">. </w:t>
      </w:r>
      <w:r w:rsidRPr="004013DC">
        <w:rPr>
          <w:rFonts w:asciiTheme="minorHAnsi" w:hAnsiTheme="minorHAnsi"/>
          <w:sz w:val="16"/>
        </w:rPr>
        <w:footnoteReference w:customMarkFollows="1" w:id="5"/>
        <w:t xml:space="preserve">189 This perceived </w:t>
      </w:r>
      <w:r w:rsidRPr="00082342">
        <w:rPr>
          <w:rStyle w:val="StyleUnderline"/>
          <w:rFonts w:asciiTheme="minorHAnsi" w:hAnsiTheme="minorHAnsi"/>
        </w:rPr>
        <w:t>favoritism is supported by</w:t>
      </w:r>
      <w:r w:rsidRPr="004013DC">
        <w:rPr>
          <w:rFonts w:asciiTheme="minorHAnsi" w:hAnsiTheme="minorHAnsi"/>
          <w:sz w:val="16"/>
        </w:rPr>
        <w:t xml:space="preserve"> evidence of the United States </w:t>
      </w:r>
      <w:r w:rsidRPr="00082342">
        <w:rPr>
          <w:rStyle w:val="StyleUnderline"/>
          <w:rFonts w:asciiTheme="minorHAnsi" w:hAnsiTheme="minorHAnsi"/>
        </w:rPr>
        <w:t>leniently sanctioning Israel</w:t>
      </w:r>
      <w:r w:rsidRPr="004013DC">
        <w:rPr>
          <w:rFonts w:asciiTheme="minorHAnsi" w:hAnsiTheme="minorHAnsi"/>
          <w:sz w:val="16"/>
        </w:rPr>
        <w:t xml:space="preserve"> for Israel's apparent injustices in Palestinian Settlements, and </w:t>
      </w:r>
      <w:r w:rsidRPr="00082342">
        <w:rPr>
          <w:rStyle w:val="StyleUnderline"/>
          <w:rFonts w:asciiTheme="minorHAnsi" w:hAnsiTheme="minorHAnsi"/>
        </w:rPr>
        <w:t>the United States consistency in granting Israel FMF funds even though Israel sometimes misuses these funds</w:t>
      </w:r>
      <w:r w:rsidRPr="004013DC">
        <w:rPr>
          <w:rFonts w:asciiTheme="minorHAnsi" w:hAnsiTheme="minorHAnsi"/>
          <w:sz w:val="16"/>
        </w:rPr>
        <w:t xml:space="preserve">. </w:t>
      </w:r>
      <w:r w:rsidRPr="004013DC">
        <w:rPr>
          <w:rFonts w:asciiTheme="minorHAnsi" w:hAnsiTheme="minorHAnsi"/>
          <w:sz w:val="16"/>
        </w:rPr>
        <w:footnoteReference w:customMarkFollows="1" w:id="6"/>
        <w:t xml:space="preserve">190 Many maintain that substantial </w:t>
      </w:r>
      <w:r w:rsidRPr="00082342">
        <w:rPr>
          <w:rStyle w:val="StyleUnderline"/>
          <w:rFonts w:asciiTheme="minorHAnsi" w:hAnsiTheme="minorHAnsi"/>
        </w:rPr>
        <w:t>U.S. grants to Israel enable Israel to perpetuate the existence of Palestinian Settlements in the West Bank, and subsequent mistreatment of Palestinians residing there</w:t>
      </w:r>
      <w:r w:rsidRPr="004013DC">
        <w:rPr>
          <w:rFonts w:asciiTheme="minorHAnsi" w:hAnsiTheme="minorHAnsi"/>
          <w:sz w:val="16"/>
        </w:rPr>
        <w:t xml:space="preserve">. </w:t>
      </w:r>
      <w:r w:rsidRPr="004013DC">
        <w:rPr>
          <w:rFonts w:asciiTheme="minorHAnsi" w:hAnsiTheme="minorHAnsi"/>
          <w:sz w:val="16"/>
        </w:rPr>
        <w:footnoteReference w:customMarkFollows="1" w:id="7"/>
        <w:t xml:space="preserve">191 Accordingly, under this view, The Act's formal U.S. commitment to Israel's QME, which is sustained through substantial FMF appropriations, then </w:t>
      </w:r>
      <w:r w:rsidRPr="00082342">
        <w:rPr>
          <w:rStyle w:val="Emphasis"/>
          <w:rFonts w:asciiTheme="minorHAnsi" w:hAnsiTheme="minorHAnsi"/>
          <w:highlight w:val="green"/>
        </w:rPr>
        <w:t>makes achieved peace in the</w:t>
      </w:r>
      <w:r w:rsidRPr="00082342">
        <w:rPr>
          <w:rStyle w:val="Emphasis"/>
          <w:rFonts w:asciiTheme="minorHAnsi" w:hAnsiTheme="minorHAnsi"/>
        </w:rPr>
        <w:t xml:space="preserve"> </w:t>
      </w:r>
      <w:r w:rsidRPr="00082342">
        <w:rPr>
          <w:rStyle w:val="Emphasis"/>
          <w:rFonts w:asciiTheme="minorHAnsi" w:hAnsiTheme="minorHAnsi"/>
          <w:highlight w:val="green"/>
        </w:rPr>
        <w:t>Middle East</w:t>
      </w:r>
      <w:r w:rsidRPr="00082342">
        <w:rPr>
          <w:rStyle w:val="Emphasis"/>
          <w:rFonts w:asciiTheme="minorHAnsi" w:hAnsiTheme="minorHAnsi"/>
        </w:rPr>
        <w:t xml:space="preserve"> that much </w:t>
      </w:r>
      <w:r w:rsidRPr="00082342">
        <w:rPr>
          <w:rStyle w:val="Emphasis"/>
          <w:rFonts w:asciiTheme="minorHAnsi" w:hAnsiTheme="minorHAnsi"/>
          <w:highlight w:val="green"/>
        </w:rPr>
        <w:t>more difficult due to the</w:t>
      </w:r>
      <w:r w:rsidRPr="00082342">
        <w:rPr>
          <w:rStyle w:val="Emphasis"/>
          <w:rFonts w:asciiTheme="minorHAnsi" w:hAnsiTheme="minorHAnsi"/>
        </w:rPr>
        <w:t xml:space="preserve"> foreseeably </w:t>
      </w:r>
      <w:r w:rsidRPr="00082342">
        <w:rPr>
          <w:rStyle w:val="Emphasis"/>
          <w:rFonts w:asciiTheme="minorHAnsi" w:hAnsiTheme="minorHAnsi"/>
          <w:highlight w:val="green"/>
        </w:rPr>
        <w:t xml:space="preserve">indefinite flow of U.S. FMF </w:t>
      </w:r>
      <w:r w:rsidRPr="00082342">
        <w:rPr>
          <w:rStyle w:val="Emphasis"/>
          <w:rFonts w:asciiTheme="minorHAnsi" w:hAnsiTheme="minorHAnsi"/>
        </w:rPr>
        <w:t>aid to Israel</w:t>
      </w:r>
      <w:r w:rsidRPr="004013DC">
        <w:rPr>
          <w:rFonts w:asciiTheme="minorHAnsi" w:hAnsiTheme="minorHAnsi"/>
          <w:sz w:val="16"/>
        </w:rPr>
        <w:t xml:space="preserve">. </w:t>
      </w:r>
      <w:r w:rsidRPr="004013DC">
        <w:rPr>
          <w:rFonts w:asciiTheme="minorHAnsi" w:hAnsiTheme="minorHAnsi"/>
          <w:sz w:val="16"/>
        </w:rPr>
        <w:footnoteReference w:customMarkFollows="1" w:id="8"/>
        <w:t xml:space="preserve">192 2. Economic Burdens on the United States The foreseeably indefinite flow of U.S. FMF aid to Israel by way of The Act also has economic implications for the United States. </w:t>
      </w:r>
      <w:r w:rsidRPr="004013DC">
        <w:rPr>
          <w:rFonts w:asciiTheme="minorHAnsi" w:hAnsiTheme="minorHAnsi"/>
          <w:sz w:val="16"/>
        </w:rPr>
        <w:footnoteReference w:customMarkFollows="1" w:id="9"/>
        <w:t xml:space="preserve">193 Gleaning from recent economic occurrences, the United States is still facing economic challenges. </w:t>
      </w:r>
      <w:r w:rsidRPr="004013DC">
        <w:rPr>
          <w:rFonts w:asciiTheme="minorHAnsi" w:hAnsiTheme="minorHAnsi"/>
          <w:sz w:val="16"/>
        </w:rPr>
        <w:footnoteReference w:customMarkFollows="1" w:id="10"/>
        <w:t>194 For these reasons, The Act, and Israel's reliance on it going into discussions regarding the proposed FMF aid package to take effect at the end of 2017, burdens the United States because "</w:t>
      </w:r>
      <w:r w:rsidRPr="00082342">
        <w:rPr>
          <w:rStyle w:val="StyleUnderline"/>
          <w:rFonts w:asciiTheme="minorHAnsi" w:hAnsiTheme="minorHAnsi"/>
        </w:rPr>
        <w:t xml:space="preserve">the U.S. [can] no longer afford to keep borrowing and then handing it [*130] out to others." </w:t>
      </w:r>
      <w:r w:rsidRPr="004013DC">
        <w:rPr>
          <w:rFonts w:asciiTheme="minorHAnsi" w:hAnsiTheme="minorHAnsi"/>
          <w:sz w:val="16"/>
        </w:rPr>
        <w:footnoteReference w:customMarkFollows="1" w:id="11"/>
        <w:t>195 Additionally, "</w:t>
      </w:r>
      <w:r w:rsidRPr="00082342">
        <w:rPr>
          <w:rStyle w:val="StyleUnderline"/>
          <w:rFonts w:asciiTheme="minorHAnsi" w:hAnsiTheme="minorHAnsi"/>
        </w:rPr>
        <w:t>it will be harder to be a friend to Israel if the [United States] is out of money. It will be harder to defend Israel [if the United States destroys their] country in the process."</w:t>
      </w:r>
      <w:r w:rsidRPr="004013DC">
        <w:rPr>
          <w:rFonts w:asciiTheme="minorHAnsi" w:hAnsiTheme="minorHAnsi"/>
          <w:sz w:val="16"/>
        </w:rPr>
        <w:t xml:space="preserve"> </w:t>
      </w:r>
      <w:r w:rsidRPr="004013DC">
        <w:rPr>
          <w:rFonts w:asciiTheme="minorHAnsi" w:hAnsiTheme="minorHAnsi"/>
          <w:sz w:val="16"/>
        </w:rPr>
        <w:footnoteReference w:customMarkFollows="1" w:id="12"/>
        <w:t xml:space="preserve">196 Moreover, with Israel's growing economy, which is likely to become even stronger in coming years, Israel's proposed need for U.S. FMF funding to maintain their QME is weakened. </w:t>
      </w:r>
      <w:r w:rsidRPr="004013DC">
        <w:rPr>
          <w:rFonts w:asciiTheme="minorHAnsi" w:hAnsiTheme="minorHAnsi"/>
          <w:sz w:val="16"/>
        </w:rPr>
        <w:footnoteReference w:customMarkFollows="1" w:id="13"/>
        <w:t xml:space="preserve">197 Israel could sustain an arguably substantial reduction in their U.S. FMF aid appropriations because the yearly USD3.1 billion provided to Israel is worth only 1% of Israel's annual gross domestic product. </w:t>
      </w:r>
      <w:r w:rsidRPr="004013DC">
        <w:rPr>
          <w:rFonts w:asciiTheme="minorHAnsi" w:hAnsiTheme="minorHAnsi"/>
          <w:sz w:val="16"/>
        </w:rPr>
        <w:footnoteReference w:customMarkFollows="1" w:id="14"/>
        <w:t xml:space="preserve">198 If Israel, therefore, needed to solely absorb the cost of their military needs, the difference in the amount of money Israel currently spends on their military to what they would need to spend without U.S. FMF is negligible. </w:t>
      </w:r>
      <w:r w:rsidRPr="004013DC">
        <w:rPr>
          <w:rFonts w:asciiTheme="minorHAnsi" w:hAnsiTheme="minorHAnsi"/>
          <w:sz w:val="16"/>
        </w:rPr>
        <w:footnoteReference w:customMarkFollows="1" w:id="15"/>
        <w:t xml:space="preserve">199 Pursuant to The Act's commitment to Israel's QME essentially via a showing of mere need, however, in combination with the strong affiliations between AIPAC and Congressmen and women, the flow of U.S. FMF funds to Israel will continue. </w:t>
      </w:r>
      <w:r w:rsidRPr="004013DC">
        <w:rPr>
          <w:rFonts w:asciiTheme="minorHAnsi" w:hAnsiTheme="minorHAnsi"/>
          <w:sz w:val="16"/>
        </w:rPr>
        <w:footnoteReference w:customMarkFollows="1" w:id="16"/>
        <w:t>200 Subsequently, U</w:t>
      </w:r>
      <w:r w:rsidRPr="00082342">
        <w:rPr>
          <w:rStyle w:val="Emphasis"/>
          <w:rFonts w:asciiTheme="minorHAnsi" w:hAnsiTheme="minorHAnsi"/>
        </w:rPr>
        <w:t>.S. economic efforts will remain unfocused partially due to The Actand its specifications.</w:t>
      </w:r>
      <w:r w:rsidRPr="004013DC">
        <w:rPr>
          <w:rFonts w:asciiTheme="minorHAnsi" w:hAnsiTheme="minorHAnsi"/>
          <w:sz w:val="16"/>
        </w:rPr>
        <w:t xml:space="preserve"> </w:t>
      </w:r>
      <w:r w:rsidRPr="004013DC">
        <w:rPr>
          <w:rFonts w:asciiTheme="minorHAnsi" w:hAnsiTheme="minorHAnsi"/>
          <w:sz w:val="16"/>
        </w:rPr>
        <w:footnoteReference w:customMarkFollows="1" w:id="17"/>
        <w:t>201 [*131]</w:t>
      </w:r>
    </w:p>
    <w:p w:rsidR="00B260CE" w:rsidRPr="00082342" w:rsidRDefault="00B260CE" w:rsidP="00B260CE">
      <w:pPr>
        <w:rPr>
          <w:rFonts w:asciiTheme="minorHAnsi" w:hAnsiTheme="minorHAnsi"/>
        </w:rPr>
      </w:pPr>
    </w:p>
    <w:p w:rsidR="00B260CE" w:rsidRPr="00795977" w:rsidRDefault="00B260CE" w:rsidP="00B260CE"/>
    <w:p w:rsidR="00B260CE" w:rsidRPr="00795977" w:rsidRDefault="00B260CE" w:rsidP="00B260CE"/>
    <w:p w:rsidR="00B260CE" w:rsidRDefault="00B260CE" w:rsidP="00B260CE">
      <w:pPr>
        <w:pStyle w:val="Heading3"/>
        <w:rPr>
          <w:rFonts w:asciiTheme="minorHAnsi" w:hAnsiTheme="minorHAnsi"/>
        </w:rPr>
      </w:pPr>
      <w:r w:rsidRPr="00082342">
        <w:rPr>
          <w:rFonts w:asciiTheme="minorHAnsi" w:hAnsiTheme="minorHAnsi"/>
        </w:rPr>
        <w:t>ME War !s</w:t>
      </w:r>
    </w:p>
    <w:p w:rsidR="00B260CE" w:rsidRDefault="00B260CE" w:rsidP="00B260CE"/>
    <w:p w:rsidR="00B260CE" w:rsidRPr="001638FD" w:rsidRDefault="00B260CE" w:rsidP="00B260CE"/>
    <w:p w:rsidR="00B260CE" w:rsidRPr="001638FD" w:rsidRDefault="00B260CE" w:rsidP="00B260CE"/>
    <w:p w:rsidR="00B260CE" w:rsidRPr="00082342" w:rsidRDefault="00B260CE" w:rsidP="00B260CE">
      <w:pPr>
        <w:pStyle w:val="Heading4"/>
        <w:rPr>
          <w:rFonts w:asciiTheme="minorHAnsi" w:hAnsiTheme="minorHAnsi"/>
        </w:rPr>
      </w:pPr>
      <w:r w:rsidRPr="00082342">
        <w:rPr>
          <w:rFonts w:asciiTheme="minorHAnsi" w:hAnsiTheme="minorHAnsi"/>
        </w:rPr>
        <w:t xml:space="preserve">Middle East war </w:t>
      </w:r>
      <w:r w:rsidRPr="00082342">
        <w:rPr>
          <w:rFonts w:asciiTheme="minorHAnsi" w:hAnsiTheme="minorHAnsi"/>
          <w:u w:val="single"/>
        </w:rPr>
        <w:t>escalates</w:t>
      </w:r>
      <w:r w:rsidRPr="00082342">
        <w:rPr>
          <w:rFonts w:asciiTheme="minorHAnsi" w:hAnsiTheme="minorHAnsi"/>
        </w:rPr>
        <w:t xml:space="preserve"> and causes </w:t>
      </w:r>
      <w:r w:rsidRPr="00082342">
        <w:rPr>
          <w:rFonts w:asciiTheme="minorHAnsi" w:hAnsiTheme="minorHAnsi"/>
          <w:u w:val="single"/>
        </w:rPr>
        <w:t>extinction</w:t>
      </w:r>
    </w:p>
    <w:p w:rsidR="00B260CE" w:rsidRPr="00082342" w:rsidRDefault="00B260CE" w:rsidP="00B260CE">
      <w:pPr>
        <w:rPr>
          <w:rFonts w:asciiTheme="minorHAnsi" w:hAnsiTheme="minorHAnsi"/>
        </w:rPr>
      </w:pPr>
      <w:r w:rsidRPr="00082342">
        <w:rPr>
          <w:rStyle w:val="Style13ptBold"/>
          <w:rFonts w:asciiTheme="minorHAnsi" w:hAnsiTheme="minorHAnsi"/>
        </w:rPr>
        <w:t>Saab 18</w:t>
      </w:r>
      <w:r w:rsidRPr="00082342">
        <w:rPr>
          <w:rFonts w:asciiTheme="minorHAnsi" w:hAnsiTheme="minorHAnsi"/>
        </w:rPr>
        <w:t xml:space="preserve"> [Bilal Y. Saab is senior fellow and director of the Defense and Security Program at the Middle East Institute, and an adjunct assistant professor at Georgetown University, The coming Middle East missile arms race, </w:t>
      </w:r>
      <w:hyperlink r:id="rId56" w:history="1">
        <w:r w:rsidRPr="00082342">
          <w:rPr>
            <w:rStyle w:val="Hyperlink"/>
            <w:rFonts w:asciiTheme="minorHAnsi" w:hAnsiTheme="minorHAnsi"/>
          </w:rPr>
          <w:t>https://thebulletin.org/2018/09/the-coming-middle-east-missile-arms-race/</w:t>
        </w:r>
      </w:hyperlink>
      <w:r w:rsidRPr="00082342">
        <w:rPr>
          <w:rFonts w:asciiTheme="minorHAnsi" w:hAnsiTheme="minorHAnsi"/>
        </w:rPr>
        <w:t xml:space="preserve">] </w:t>
      </w:r>
    </w:p>
    <w:p w:rsidR="00B260CE" w:rsidRPr="00082342" w:rsidRDefault="00B260CE" w:rsidP="00B260CE">
      <w:pPr>
        <w:rPr>
          <w:rFonts w:asciiTheme="minorHAnsi" w:hAnsiTheme="minorHAnsi"/>
          <w:u w:val="single"/>
        </w:rPr>
      </w:pPr>
      <w:r w:rsidRPr="004013DC">
        <w:rPr>
          <w:rFonts w:asciiTheme="minorHAnsi" w:hAnsiTheme="minorHAnsi"/>
          <w:sz w:val="16"/>
        </w:rPr>
        <w:t xml:space="preserve">The main reason Riyadh and Abu Dhabi have yet to pursue ballistic missiles is that Washington has managed for years to convince them not to. </w:t>
      </w:r>
      <w:r w:rsidRPr="004013DC">
        <w:rPr>
          <w:rStyle w:val="StyleUnderline"/>
          <w:rFonts w:asciiTheme="minorHAnsi" w:hAnsiTheme="minorHAnsi"/>
        </w:rPr>
        <w:t xml:space="preserve">The last thing the United States needs in the Middle East is an </w:t>
      </w:r>
      <w:r w:rsidRPr="004013DC">
        <w:rPr>
          <w:rStyle w:val="Emphasis"/>
          <w:rFonts w:asciiTheme="minorHAnsi" w:hAnsiTheme="minorHAnsi"/>
        </w:rPr>
        <w:t>offensive missile race</w:t>
      </w:r>
      <w:r w:rsidRPr="004013DC">
        <w:rPr>
          <w:rStyle w:val="StyleUnderline"/>
          <w:rFonts w:asciiTheme="minorHAnsi" w:hAnsiTheme="minorHAnsi"/>
        </w:rPr>
        <w:t xml:space="preserve">, which could </w:t>
      </w:r>
      <w:r w:rsidRPr="004013DC">
        <w:rPr>
          <w:rStyle w:val="Emphasis"/>
          <w:rFonts w:asciiTheme="minorHAnsi" w:hAnsiTheme="minorHAnsi"/>
        </w:rPr>
        <w:t>quickly</w:t>
      </w:r>
      <w:r w:rsidRPr="004013DC">
        <w:rPr>
          <w:rStyle w:val="StyleUnderline"/>
          <w:rFonts w:asciiTheme="minorHAnsi" w:hAnsiTheme="minorHAnsi"/>
        </w:rPr>
        <w:t xml:space="preserve"> lead the antagonists into a </w:t>
      </w:r>
      <w:r w:rsidRPr="004013DC">
        <w:rPr>
          <w:rStyle w:val="Emphasis"/>
          <w:rFonts w:asciiTheme="minorHAnsi" w:hAnsiTheme="minorHAnsi"/>
        </w:rPr>
        <w:t>deadly military confrontation</w:t>
      </w:r>
      <w:r w:rsidRPr="004013DC">
        <w:rPr>
          <w:rStyle w:val="StyleUnderline"/>
          <w:rFonts w:asciiTheme="minorHAnsi" w:hAnsiTheme="minorHAnsi"/>
        </w:rPr>
        <w:t xml:space="preserve"> that </w:t>
      </w:r>
      <w:r w:rsidRPr="004013DC">
        <w:rPr>
          <w:rStyle w:val="Emphasis"/>
          <w:rFonts w:asciiTheme="minorHAnsi" w:hAnsiTheme="minorHAnsi"/>
        </w:rPr>
        <w:t>drags Washington and Moscow into war</w:t>
      </w:r>
      <w:r w:rsidRPr="004013DC">
        <w:rPr>
          <w:rFonts w:asciiTheme="minorHAnsi" w:hAnsiTheme="minorHAnsi"/>
          <w:u w:val="single"/>
        </w:rPr>
        <w:t xml:space="preserve">. </w:t>
      </w:r>
      <w:r w:rsidRPr="004013DC">
        <w:rPr>
          <w:rStyle w:val="StyleUnderline"/>
          <w:rFonts w:asciiTheme="minorHAnsi" w:hAnsiTheme="minorHAnsi"/>
        </w:rPr>
        <w:t xml:space="preserve">Missiles are </w:t>
      </w:r>
      <w:r w:rsidRPr="004013DC">
        <w:rPr>
          <w:rStyle w:val="Emphasis"/>
          <w:rFonts w:asciiTheme="minorHAnsi" w:hAnsiTheme="minorHAnsi"/>
        </w:rPr>
        <w:t>inherently destabilizing</w:t>
      </w:r>
      <w:r w:rsidRPr="004013DC">
        <w:rPr>
          <w:rStyle w:val="StyleUnderline"/>
          <w:rFonts w:asciiTheme="minorHAnsi" w:hAnsiTheme="minorHAnsi"/>
        </w:rPr>
        <w:t xml:space="preserve"> weapons because of </w:t>
      </w:r>
      <w:r w:rsidRPr="004013DC">
        <w:rPr>
          <w:rFonts w:asciiTheme="minorHAnsi" w:hAnsiTheme="minorHAnsi"/>
          <w:sz w:val="16"/>
        </w:rPr>
        <w:t xml:space="preserve">their </w:t>
      </w:r>
      <w:r w:rsidRPr="004013DC">
        <w:rPr>
          <w:rStyle w:val="Emphasis"/>
          <w:rFonts w:asciiTheme="minorHAnsi" w:hAnsiTheme="minorHAnsi"/>
        </w:rPr>
        <w:t>potential</w:t>
      </w:r>
      <w:r w:rsidRPr="004013DC">
        <w:rPr>
          <w:rStyle w:val="StyleUnderline"/>
          <w:rFonts w:asciiTheme="minorHAnsi" w:hAnsiTheme="minorHAnsi"/>
        </w:rPr>
        <w:t xml:space="preserve"> to </w:t>
      </w:r>
      <w:r w:rsidRPr="004013DC">
        <w:rPr>
          <w:rStyle w:val="Emphasis"/>
          <w:rFonts w:asciiTheme="minorHAnsi" w:hAnsiTheme="minorHAnsi"/>
        </w:rPr>
        <w:t>quickly escalate</w:t>
      </w:r>
      <w:r w:rsidRPr="004013DC">
        <w:rPr>
          <w:rStyle w:val="StyleUnderline"/>
          <w:rFonts w:asciiTheme="minorHAnsi" w:hAnsiTheme="minorHAnsi"/>
        </w:rPr>
        <w:t xml:space="preserve"> conflicts. </w:t>
      </w:r>
      <w:r w:rsidRPr="004013DC">
        <w:rPr>
          <w:rFonts w:asciiTheme="minorHAnsi" w:hAnsiTheme="minorHAnsi"/>
          <w:sz w:val="16"/>
        </w:rPr>
        <w:t xml:space="preserve">Their </w:t>
      </w:r>
      <w:r w:rsidRPr="004013DC">
        <w:rPr>
          <w:rStyle w:val="Emphasis"/>
          <w:rFonts w:asciiTheme="minorHAnsi" w:hAnsiTheme="minorHAnsi"/>
        </w:rPr>
        <w:t>flight times</w:t>
      </w:r>
      <w:r w:rsidRPr="004013DC">
        <w:rPr>
          <w:rStyle w:val="StyleUnderline"/>
          <w:rFonts w:asciiTheme="minorHAnsi" w:hAnsiTheme="minorHAnsi"/>
        </w:rPr>
        <w:t xml:space="preserve"> can be </w:t>
      </w:r>
      <w:r w:rsidRPr="004013DC">
        <w:rPr>
          <w:rStyle w:val="Emphasis"/>
          <w:rFonts w:asciiTheme="minorHAnsi" w:hAnsiTheme="minorHAnsi"/>
        </w:rPr>
        <w:t>very</w:t>
      </w:r>
      <w:r w:rsidRPr="004013DC">
        <w:rPr>
          <w:rStyle w:val="StyleUnderline"/>
          <w:rFonts w:asciiTheme="minorHAnsi" w:hAnsiTheme="minorHAnsi"/>
        </w:rPr>
        <w:t xml:space="preserve"> </w:t>
      </w:r>
      <w:r w:rsidRPr="004013DC">
        <w:rPr>
          <w:rStyle w:val="Emphasis"/>
          <w:rFonts w:asciiTheme="minorHAnsi" w:hAnsiTheme="minorHAnsi"/>
        </w:rPr>
        <w:t>short</w:t>
      </w:r>
      <w:r w:rsidRPr="004013DC">
        <w:rPr>
          <w:rFonts w:asciiTheme="minorHAnsi" w:hAnsiTheme="minorHAnsi"/>
          <w:sz w:val="16"/>
        </w:rPr>
        <w:t xml:space="preserve">, and </w:t>
      </w:r>
      <w:r w:rsidRPr="004013DC">
        <w:rPr>
          <w:rStyle w:val="StyleUnderline"/>
          <w:rFonts w:asciiTheme="minorHAnsi" w:hAnsiTheme="minorHAnsi"/>
        </w:rPr>
        <w:t xml:space="preserve">new technologies are </w:t>
      </w:r>
      <w:r w:rsidRPr="004013DC">
        <w:rPr>
          <w:rStyle w:val="Emphasis"/>
          <w:rFonts w:asciiTheme="minorHAnsi" w:hAnsiTheme="minorHAnsi"/>
        </w:rPr>
        <w:t>dramatically improving</w:t>
      </w:r>
      <w:r w:rsidRPr="004013DC">
        <w:rPr>
          <w:rStyle w:val="StyleUnderline"/>
          <w:rFonts w:asciiTheme="minorHAnsi" w:hAnsiTheme="minorHAnsi"/>
        </w:rPr>
        <w:t xml:space="preserve"> </w:t>
      </w:r>
      <w:r w:rsidRPr="004013DC">
        <w:rPr>
          <w:rFonts w:asciiTheme="minorHAnsi" w:hAnsiTheme="minorHAnsi"/>
          <w:sz w:val="16"/>
        </w:rPr>
        <w:t xml:space="preserve">their </w:t>
      </w:r>
      <w:r w:rsidRPr="004013DC">
        <w:rPr>
          <w:rStyle w:val="StyleUnderline"/>
          <w:rFonts w:asciiTheme="minorHAnsi" w:hAnsiTheme="minorHAnsi"/>
        </w:rPr>
        <w:t>accuracy and lethality</w:t>
      </w:r>
      <w:r w:rsidRPr="004013DC">
        <w:rPr>
          <w:rFonts w:asciiTheme="minorHAnsi" w:hAnsiTheme="minorHAnsi"/>
        </w:rPr>
        <w:t>.</w:t>
      </w:r>
      <w:r w:rsidRPr="004013DC">
        <w:rPr>
          <w:rFonts w:asciiTheme="minorHAnsi" w:hAnsiTheme="minorHAnsi"/>
          <w:u w:val="single"/>
        </w:rPr>
        <w:t xml:space="preserve"> </w:t>
      </w:r>
      <w:r w:rsidRPr="004013DC">
        <w:rPr>
          <w:rFonts w:asciiTheme="minorHAnsi" w:hAnsiTheme="minorHAnsi"/>
          <w:sz w:val="16"/>
        </w:rPr>
        <w:t xml:space="preserve">As if that were not scary enough, </w:t>
      </w:r>
      <w:r w:rsidRPr="004013DC">
        <w:rPr>
          <w:rStyle w:val="StyleUnderline"/>
          <w:rFonts w:asciiTheme="minorHAnsi" w:hAnsiTheme="minorHAnsi"/>
        </w:rPr>
        <w:t>the nuclear future of the Mid</w:t>
      </w:r>
      <w:r w:rsidRPr="004013DC">
        <w:rPr>
          <w:rFonts w:asciiTheme="minorHAnsi" w:hAnsiTheme="minorHAnsi"/>
          <w:sz w:val="16"/>
        </w:rPr>
        <w:t>dle</w:t>
      </w:r>
      <w:r w:rsidRPr="004013DC">
        <w:rPr>
          <w:rStyle w:val="StyleUnderline"/>
          <w:rFonts w:asciiTheme="minorHAnsi" w:hAnsiTheme="minorHAnsi"/>
        </w:rPr>
        <w:t xml:space="preserve"> East is</w:t>
      </w:r>
      <w:r w:rsidRPr="004013DC">
        <w:rPr>
          <w:rFonts w:asciiTheme="minorHAnsi" w:hAnsiTheme="minorHAnsi"/>
          <w:sz w:val="16"/>
        </w:rPr>
        <w:t xml:space="preserve"> also </w:t>
      </w:r>
      <w:r w:rsidRPr="004013DC">
        <w:rPr>
          <w:rStyle w:val="StyleUnderline"/>
          <w:rFonts w:asciiTheme="minorHAnsi" w:hAnsiTheme="minorHAnsi"/>
        </w:rPr>
        <w:t>increasingly</w:t>
      </w:r>
      <w:r w:rsidRPr="004013DC">
        <w:rPr>
          <w:rFonts w:asciiTheme="minorHAnsi" w:hAnsiTheme="minorHAnsi"/>
          <w:sz w:val="16"/>
        </w:rPr>
        <w:t xml:space="preserve"> </w:t>
      </w:r>
      <w:r w:rsidRPr="004013DC">
        <w:rPr>
          <w:rStyle w:val="Emphasis"/>
          <w:rFonts w:asciiTheme="minorHAnsi" w:hAnsiTheme="minorHAnsi"/>
        </w:rPr>
        <w:t>uncertain</w:t>
      </w:r>
      <w:r w:rsidRPr="004013DC">
        <w:rPr>
          <w:rStyle w:val="StyleUnderline"/>
          <w:rFonts w:asciiTheme="minorHAnsi" w:hAnsiTheme="minorHAnsi"/>
        </w:rPr>
        <w:t xml:space="preserve">, now that the </w:t>
      </w:r>
      <w:r w:rsidRPr="004013DC">
        <w:rPr>
          <w:rStyle w:val="Emphasis"/>
          <w:rFonts w:asciiTheme="minorHAnsi" w:hAnsiTheme="minorHAnsi"/>
        </w:rPr>
        <w:t>U</w:t>
      </w:r>
      <w:r w:rsidRPr="004013DC">
        <w:rPr>
          <w:rFonts w:asciiTheme="minorHAnsi" w:hAnsiTheme="minorHAnsi"/>
          <w:sz w:val="16"/>
        </w:rPr>
        <w:t xml:space="preserve">nited </w:t>
      </w:r>
      <w:r w:rsidRPr="004013DC">
        <w:rPr>
          <w:rStyle w:val="Emphasis"/>
          <w:rFonts w:asciiTheme="minorHAnsi" w:hAnsiTheme="minorHAnsi"/>
        </w:rPr>
        <w:t>S</w:t>
      </w:r>
      <w:r w:rsidRPr="004013DC">
        <w:rPr>
          <w:rFonts w:asciiTheme="minorHAnsi" w:hAnsiTheme="minorHAnsi"/>
          <w:sz w:val="16"/>
        </w:rPr>
        <w:t xml:space="preserve">tates </w:t>
      </w:r>
      <w:r w:rsidRPr="004013DC">
        <w:rPr>
          <w:rStyle w:val="StyleUnderline"/>
          <w:rFonts w:asciiTheme="minorHAnsi" w:hAnsiTheme="minorHAnsi"/>
        </w:rPr>
        <w:t xml:space="preserve">has withdrawn from the </w:t>
      </w:r>
      <w:r w:rsidRPr="004013DC">
        <w:rPr>
          <w:rStyle w:val="Emphasis"/>
          <w:rFonts w:asciiTheme="minorHAnsi" w:hAnsiTheme="minorHAnsi"/>
        </w:rPr>
        <w:t>J</w:t>
      </w:r>
      <w:r w:rsidRPr="004013DC">
        <w:rPr>
          <w:rFonts w:asciiTheme="minorHAnsi" w:hAnsiTheme="minorHAnsi"/>
          <w:sz w:val="16"/>
        </w:rPr>
        <w:t xml:space="preserve">oint </w:t>
      </w:r>
      <w:r w:rsidRPr="004013DC">
        <w:rPr>
          <w:rStyle w:val="Emphasis"/>
          <w:rFonts w:asciiTheme="minorHAnsi" w:hAnsiTheme="minorHAnsi"/>
        </w:rPr>
        <w:t>C</w:t>
      </w:r>
      <w:r w:rsidRPr="004013DC">
        <w:rPr>
          <w:rFonts w:asciiTheme="minorHAnsi" w:hAnsiTheme="minorHAnsi"/>
          <w:sz w:val="16"/>
        </w:rPr>
        <w:t xml:space="preserve">omprehensive </w:t>
      </w:r>
      <w:r w:rsidRPr="004013DC">
        <w:rPr>
          <w:rStyle w:val="Emphasis"/>
          <w:rFonts w:asciiTheme="minorHAnsi" w:hAnsiTheme="minorHAnsi"/>
        </w:rPr>
        <w:t>P</w:t>
      </w:r>
      <w:r w:rsidRPr="004013DC">
        <w:rPr>
          <w:rFonts w:asciiTheme="minorHAnsi" w:hAnsiTheme="minorHAnsi"/>
          <w:sz w:val="16"/>
        </w:rPr>
        <w:t xml:space="preserve">lan </w:t>
      </w:r>
      <w:r w:rsidRPr="004013DC">
        <w:rPr>
          <w:rStyle w:val="Emphasis"/>
          <w:rFonts w:asciiTheme="minorHAnsi" w:hAnsiTheme="minorHAnsi"/>
        </w:rPr>
        <w:t>o</w:t>
      </w:r>
      <w:r w:rsidRPr="004013DC">
        <w:rPr>
          <w:rFonts w:asciiTheme="minorHAnsi" w:hAnsiTheme="minorHAnsi"/>
          <w:sz w:val="16"/>
        </w:rPr>
        <w:t xml:space="preserve">f </w:t>
      </w:r>
      <w:r w:rsidRPr="004013DC">
        <w:rPr>
          <w:rStyle w:val="Emphasis"/>
          <w:rFonts w:asciiTheme="minorHAnsi" w:hAnsiTheme="minorHAnsi"/>
        </w:rPr>
        <w:t>A</w:t>
      </w:r>
      <w:r w:rsidRPr="004013DC">
        <w:rPr>
          <w:rFonts w:asciiTheme="minorHAnsi" w:hAnsiTheme="minorHAnsi"/>
          <w:sz w:val="16"/>
        </w:rPr>
        <w:t xml:space="preserve">ction, the </w:t>
      </w:r>
      <w:r w:rsidRPr="004013DC">
        <w:rPr>
          <w:rStyle w:val="StyleUnderline"/>
          <w:rFonts w:asciiTheme="minorHAnsi" w:hAnsiTheme="minorHAnsi"/>
        </w:rPr>
        <w:t>deal that limited Iran’s nuclear development</w:t>
      </w:r>
      <w:r w:rsidRPr="004013DC">
        <w:rPr>
          <w:rFonts w:asciiTheme="minorHAnsi" w:hAnsiTheme="minorHAnsi"/>
          <w:sz w:val="16"/>
        </w:rPr>
        <w:t xml:space="preserve"> in exchange for sanctions relief. </w:t>
      </w:r>
      <w:r w:rsidRPr="004013DC">
        <w:rPr>
          <w:rStyle w:val="Emphasis"/>
          <w:rFonts w:asciiTheme="minorHAnsi" w:hAnsiTheme="minorHAnsi"/>
        </w:rPr>
        <w:t>At the same time</w:t>
      </w:r>
      <w:r w:rsidRPr="004013DC">
        <w:rPr>
          <w:rStyle w:val="StyleUnderline"/>
          <w:rFonts w:asciiTheme="minorHAnsi" w:hAnsiTheme="minorHAnsi"/>
        </w:rPr>
        <w:t>, at least half a dozen regional powers</w:t>
      </w:r>
      <w:r w:rsidRPr="004013DC">
        <w:rPr>
          <w:rFonts w:asciiTheme="minorHAnsi" w:hAnsiTheme="minorHAnsi"/>
          <w:sz w:val="16"/>
        </w:rPr>
        <w:t xml:space="preserve"> including Saudi Arabia, the United Arab Emirates, Turkey, Egypt, Jordan, and Qatar </w:t>
      </w:r>
      <w:r w:rsidRPr="004013DC">
        <w:rPr>
          <w:rStyle w:val="StyleUnderline"/>
          <w:rFonts w:asciiTheme="minorHAnsi" w:hAnsiTheme="minorHAnsi"/>
        </w:rPr>
        <w:t>see</w:t>
      </w:r>
      <w:r w:rsidRPr="004013DC">
        <w:rPr>
          <w:rFonts w:asciiTheme="minorHAnsi" w:hAnsiTheme="minorHAnsi"/>
          <w:sz w:val="16"/>
        </w:rPr>
        <w:t xml:space="preserve"> peaceful </w:t>
      </w:r>
      <w:r w:rsidRPr="004013DC">
        <w:rPr>
          <w:rStyle w:val="StyleUnderline"/>
          <w:rFonts w:asciiTheme="minorHAnsi" w:hAnsiTheme="minorHAnsi"/>
        </w:rPr>
        <w:t xml:space="preserve">nuclear energy as a long-term solution to their fossil-fuel dependence. The growth of nuclear power generation in the region could </w:t>
      </w:r>
      <w:r w:rsidRPr="004013DC">
        <w:rPr>
          <w:rStyle w:val="Emphasis"/>
          <w:rFonts w:asciiTheme="minorHAnsi" w:hAnsiTheme="minorHAnsi"/>
        </w:rPr>
        <w:t>exacerbate</w:t>
      </w:r>
      <w:r w:rsidRPr="004013DC">
        <w:rPr>
          <w:rFonts w:asciiTheme="minorHAnsi" w:hAnsiTheme="minorHAnsi"/>
          <w:sz w:val="16"/>
        </w:rPr>
        <w:t xml:space="preserve"> the </w:t>
      </w:r>
      <w:r w:rsidRPr="004013DC">
        <w:rPr>
          <w:rStyle w:val="Emphasis"/>
          <w:rFonts w:asciiTheme="minorHAnsi" w:hAnsiTheme="minorHAnsi"/>
        </w:rPr>
        <w:t>risk</w:t>
      </w:r>
      <w:r w:rsidRPr="004013DC">
        <w:rPr>
          <w:rStyle w:val="StyleUnderline"/>
          <w:rFonts w:asciiTheme="minorHAnsi" w:hAnsiTheme="minorHAnsi"/>
        </w:rPr>
        <w:t xml:space="preserve"> of nuclear </w:t>
      </w:r>
      <w:r w:rsidRPr="004013DC">
        <w:rPr>
          <w:rStyle w:val="Emphasis"/>
          <w:rFonts w:asciiTheme="minorHAnsi" w:hAnsiTheme="minorHAnsi"/>
        </w:rPr>
        <w:t>prolif</w:t>
      </w:r>
      <w:r w:rsidRPr="004013DC">
        <w:rPr>
          <w:rStyle w:val="StyleUnderline"/>
          <w:rFonts w:asciiTheme="minorHAnsi" w:hAnsiTheme="minorHAnsi"/>
        </w:rPr>
        <w:t>eration, as the same tech</w:t>
      </w:r>
      <w:r w:rsidRPr="004013DC">
        <w:rPr>
          <w:rFonts w:asciiTheme="minorHAnsi" w:hAnsiTheme="minorHAnsi"/>
          <w:sz w:val="16"/>
        </w:rPr>
        <w:t xml:space="preserve">nologies </w:t>
      </w:r>
      <w:r w:rsidRPr="004013DC">
        <w:rPr>
          <w:rStyle w:val="StyleUnderline"/>
          <w:rFonts w:asciiTheme="minorHAnsi" w:hAnsiTheme="minorHAnsi"/>
        </w:rPr>
        <w:t>and materials are required to develop both nuclear energy and nuclear weapons. Should Mid</w:t>
      </w:r>
      <w:r w:rsidRPr="004013DC">
        <w:rPr>
          <w:rFonts w:asciiTheme="minorHAnsi" w:hAnsiTheme="minorHAnsi"/>
          <w:sz w:val="16"/>
        </w:rPr>
        <w:t xml:space="preserve">dle </w:t>
      </w:r>
      <w:r w:rsidRPr="004013DC">
        <w:rPr>
          <w:rStyle w:val="StyleUnderline"/>
          <w:rFonts w:asciiTheme="minorHAnsi" w:hAnsiTheme="minorHAnsi"/>
        </w:rPr>
        <w:t xml:space="preserve">East civilian nuclear development become </w:t>
      </w:r>
      <w:r w:rsidRPr="004013DC">
        <w:rPr>
          <w:rStyle w:val="Emphasis"/>
          <w:rFonts w:asciiTheme="minorHAnsi" w:hAnsiTheme="minorHAnsi"/>
        </w:rPr>
        <w:t>militarized</w:t>
      </w:r>
      <w:r w:rsidRPr="004013DC">
        <w:rPr>
          <w:rStyle w:val="StyleUnderline"/>
          <w:rFonts w:asciiTheme="minorHAnsi" w:hAnsiTheme="minorHAnsi"/>
        </w:rPr>
        <w:t xml:space="preserve">, </w:t>
      </w:r>
      <w:r w:rsidRPr="004013DC">
        <w:rPr>
          <w:rStyle w:val="Emphasis"/>
          <w:rFonts w:asciiTheme="minorHAnsi" w:hAnsiTheme="minorHAnsi"/>
        </w:rPr>
        <w:t>possession</w:t>
      </w:r>
      <w:r w:rsidRPr="004013DC">
        <w:rPr>
          <w:rStyle w:val="StyleUnderline"/>
          <w:rFonts w:asciiTheme="minorHAnsi" w:hAnsiTheme="minorHAnsi"/>
        </w:rPr>
        <w:t xml:space="preserve"> of </w:t>
      </w:r>
      <w:r w:rsidRPr="004013DC">
        <w:rPr>
          <w:rStyle w:val="Emphasis"/>
          <w:rFonts w:asciiTheme="minorHAnsi" w:hAnsiTheme="minorHAnsi"/>
        </w:rPr>
        <w:t>fleets</w:t>
      </w:r>
      <w:r w:rsidRPr="004013DC">
        <w:rPr>
          <w:rStyle w:val="StyleUnderline"/>
          <w:rFonts w:asciiTheme="minorHAnsi" w:hAnsiTheme="minorHAnsi"/>
        </w:rPr>
        <w:t xml:space="preserve"> of </w:t>
      </w:r>
      <w:r w:rsidRPr="004013DC">
        <w:rPr>
          <w:rStyle w:val="Emphasis"/>
          <w:rFonts w:asciiTheme="minorHAnsi" w:hAnsiTheme="minorHAnsi"/>
        </w:rPr>
        <w:t>offensive missiles</w:t>
      </w:r>
      <w:r w:rsidRPr="004013DC">
        <w:rPr>
          <w:rStyle w:val="StyleUnderline"/>
          <w:rFonts w:asciiTheme="minorHAnsi" w:hAnsiTheme="minorHAnsi"/>
        </w:rPr>
        <w:t xml:space="preserve">—arguably the </w:t>
      </w:r>
      <w:r w:rsidRPr="004013DC">
        <w:rPr>
          <w:rStyle w:val="Emphasis"/>
          <w:rFonts w:asciiTheme="minorHAnsi" w:hAnsiTheme="minorHAnsi"/>
        </w:rPr>
        <w:t>most effective delivery vehicle</w:t>
      </w:r>
      <w:r w:rsidRPr="004013DC">
        <w:rPr>
          <w:rStyle w:val="StyleUnderline"/>
          <w:rFonts w:asciiTheme="minorHAnsi" w:hAnsiTheme="minorHAnsi"/>
        </w:rPr>
        <w:t xml:space="preserve"> for </w:t>
      </w:r>
      <w:r w:rsidRPr="004013DC">
        <w:rPr>
          <w:rStyle w:val="Emphasis"/>
          <w:rFonts w:asciiTheme="minorHAnsi" w:hAnsiTheme="minorHAnsi"/>
        </w:rPr>
        <w:t>nuclear warheads</w:t>
      </w:r>
      <w:r w:rsidRPr="004013DC">
        <w:rPr>
          <w:rStyle w:val="StyleUnderline"/>
          <w:rFonts w:asciiTheme="minorHAnsi" w:hAnsiTheme="minorHAnsi"/>
        </w:rPr>
        <w:t xml:space="preserve">—could </w:t>
      </w:r>
      <w:r w:rsidRPr="004013DC">
        <w:rPr>
          <w:rStyle w:val="Emphasis"/>
          <w:rFonts w:asciiTheme="minorHAnsi" w:hAnsiTheme="minorHAnsi"/>
        </w:rPr>
        <w:t>magnify</w:t>
      </w:r>
      <w:r w:rsidRPr="004013DC">
        <w:rPr>
          <w:rStyle w:val="StyleUnderline"/>
          <w:rFonts w:asciiTheme="minorHAnsi" w:hAnsiTheme="minorHAnsi"/>
        </w:rPr>
        <w:t xml:space="preserve"> the </w:t>
      </w:r>
      <w:r w:rsidRPr="004013DC">
        <w:rPr>
          <w:rStyle w:val="Emphasis"/>
          <w:rFonts w:asciiTheme="minorHAnsi" w:hAnsiTheme="minorHAnsi"/>
        </w:rPr>
        <w:t>potential danger</w:t>
      </w:r>
      <w:r w:rsidRPr="004013DC">
        <w:rPr>
          <w:rFonts w:asciiTheme="minorHAnsi" w:hAnsiTheme="minorHAnsi"/>
          <w:sz w:val="16"/>
          <w:szCs w:val="16"/>
        </w:rPr>
        <w:t>.</w:t>
      </w:r>
    </w:p>
    <w:p w:rsidR="00B260CE" w:rsidRPr="00082342" w:rsidRDefault="00B260CE" w:rsidP="00B260CE">
      <w:pPr>
        <w:rPr>
          <w:rStyle w:val="StyleUnderline"/>
          <w:rFonts w:asciiTheme="minorHAnsi" w:hAnsiTheme="minorHAnsi"/>
        </w:rPr>
      </w:pPr>
    </w:p>
    <w:p w:rsidR="00B260CE" w:rsidRDefault="00B260CE" w:rsidP="00B260CE">
      <w:pPr>
        <w:rPr>
          <w:rStyle w:val="StyleUnderline"/>
          <w:rFonts w:asciiTheme="minorHAnsi" w:hAnsiTheme="minorHAnsi"/>
        </w:rPr>
      </w:pPr>
    </w:p>
    <w:p w:rsidR="00B260CE" w:rsidRDefault="00B260CE" w:rsidP="00B260CE">
      <w:pPr>
        <w:pStyle w:val="Heading3"/>
      </w:pPr>
      <w:r w:rsidRPr="0079698B">
        <w:t>Oil Shock Extensions</w:t>
      </w:r>
    </w:p>
    <w:p w:rsidR="00B260CE" w:rsidRPr="001D3908" w:rsidRDefault="00B260CE" w:rsidP="00B260CE">
      <w:pPr>
        <w:pStyle w:val="Heading4"/>
      </w:pPr>
      <w:r w:rsidRPr="001D3908">
        <w:t xml:space="preserve">High oil prices guarantee economic collapse – crushes consumer spending and confidence </w:t>
      </w:r>
    </w:p>
    <w:p w:rsidR="00B260CE" w:rsidRPr="001D3908" w:rsidRDefault="00B260CE" w:rsidP="00B260CE">
      <w:pPr>
        <w:rPr>
          <w:rStyle w:val="Style13ptBold"/>
          <w:b w:val="0"/>
          <w:sz w:val="16"/>
        </w:rPr>
      </w:pPr>
      <w:r w:rsidRPr="001D3908">
        <w:rPr>
          <w:rStyle w:val="Style13ptBold"/>
        </w:rPr>
        <w:t xml:space="preserve">CNN Wire 19 </w:t>
      </w:r>
      <w:r w:rsidRPr="001D3908">
        <w:rPr>
          <w:rStyle w:val="Style13ptBold"/>
          <w:b w:val="0"/>
          <w:sz w:val="16"/>
        </w:rPr>
        <w:t>(CNN Wire, citing Nicholas Colas, co-founder of DataTrek Research; Mike Reynolds, investment strategy officer at Glenmede; Troy Gayeski, co-chief investment officer at SkyBridge Capital, May 19, 2019. “The U.S.-Iran Standoff Could Hurt the Economy, Increase Oil Prices.” https://ktla.com/2019/05/19/the-us-iran-standoff-could-hurt-the-economy-increase-oil-prices/)</w:t>
      </w:r>
    </w:p>
    <w:p w:rsidR="00B260CE" w:rsidRPr="001D3908" w:rsidRDefault="00B260CE" w:rsidP="00B260CE">
      <w:pPr>
        <w:rPr>
          <w:sz w:val="16"/>
        </w:rPr>
      </w:pPr>
      <w:r w:rsidRPr="001D3908">
        <w:rPr>
          <w:sz w:val="16"/>
        </w:rPr>
        <w:t xml:space="preserve">The American economy is already absorbing a body blow from the deepening US-China trade war. A real war could be more than the decade-long economic expansion can handle. Investors would be wise to closely monitor the relationship between </w:t>
      </w:r>
      <w:hyperlink r:id="rId57" w:tgtFrame="_blank" w:history="1">
        <w:r w:rsidRPr="001D3908">
          <w:rPr>
            <w:rStyle w:val="Hyperlink"/>
            <w:sz w:val="16"/>
          </w:rPr>
          <w:t>the United States and Iran</w:t>
        </w:r>
      </w:hyperlink>
      <w:r w:rsidRPr="001D3908">
        <w:rPr>
          <w:sz w:val="16"/>
        </w:rPr>
        <w:t>, where tensions have soared after Iran suspended parts of the nuclear deal that briefly brought an end to its economic and diplomatic isolation. A clash in the Middle East, while unlikely, would send</w:t>
      </w:r>
      <w:r w:rsidRPr="001D3908">
        <w:rPr>
          <w:rStyle w:val="StyleUnderline"/>
        </w:rPr>
        <w:t xml:space="preserve"> </w:t>
      </w:r>
      <w:hyperlink r:id="rId58" w:tgtFrame="_blank" w:history="1">
        <w:r w:rsidRPr="001D3908">
          <w:rPr>
            <w:rStyle w:val="Emphasis"/>
          </w:rPr>
          <w:t>oil prices surging</w:t>
        </w:r>
      </w:hyperlink>
      <w:r w:rsidRPr="001D3908">
        <w:rPr>
          <w:sz w:val="16"/>
        </w:rPr>
        <w:t xml:space="preserve">. </w:t>
      </w:r>
      <w:r w:rsidRPr="001D3908">
        <w:rPr>
          <w:rStyle w:val="StyleUnderline"/>
        </w:rPr>
        <w:t xml:space="preserve">That would deal a </w:t>
      </w:r>
      <w:r w:rsidRPr="001D3908">
        <w:rPr>
          <w:rStyle w:val="Emphasis"/>
        </w:rPr>
        <w:t>major blow</w:t>
      </w:r>
      <w:r w:rsidRPr="001D3908">
        <w:rPr>
          <w:rStyle w:val="StyleUnderline"/>
        </w:rPr>
        <w:t xml:space="preserve"> to </w:t>
      </w:r>
      <w:hyperlink r:id="rId59" w:tgtFrame="_blank" w:history="1">
        <w:r w:rsidRPr="001D3908">
          <w:rPr>
            <w:rStyle w:val="StyleUnderline"/>
          </w:rPr>
          <w:t>consumer spending</w:t>
        </w:r>
      </w:hyperlink>
      <w:r w:rsidRPr="001D3908">
        <w:rPr>
          <w:sz w:val="16"/>
        </w:rPr>
        <w:t xml:space="preserve">, </w:t>
      </w:r>
      <w:r w:rsidRPr="001D3908">
        <w:rPr>
          <w:rStyle w:val="StyleUnderline"/>
        </w:rPr>
        <w:t>the</w:t>
      </w:r>
      <w:r w:rsidRPr="001D3908">
        <w:rPr>
          <w:sz w:val="16"/>
        </w:rPr>
        <w:t xml:space="preserve"> </w:t>
      </w:r>
      <w:r w:rsidRPr="001D3908">
        <w:rPr>
          <w:rStyle w:val="Emphasis"/>
        </w:rPr>
        <w:t>engine of the American economy</w:t>
      </w:r>
      <w:r w:rsidRPr="001D3908">
        <w:rPr>
          <w:sz w:val="16"/>
        </w:rPr>
        <w:t xml:space="preserve">. </w:t>
      </w:r>
      <w:r w:rsidRPr="001D3908">
        <w:rPr>
          <w:rStyle w:val="Emphasis"/>
        </w:rPr>
        <w:t>History</w:t>
      </w:r>
      <w:r w:rsidRPr="001D3908">
        <w:rPr>
          <w:rStyle w:val="StyleUnderline"/>
        </w:rPr>
        <w:t xml:space="preserve"> shows that </w:t>
      </w:r>
      <w:r w:rsidRPr="001D3908">
        <w:rPr>
          <w:rStyle w:val="Emphasis"/>
        </w:rPr>
        <w:t>oil price spikes</w:t>
      </w:r>
      <w:r w:rsidRPr="001D3908">
        <w:rPr>
          <w:sz w:val="16"/>
        </w:rPr>
        <w:t xml:space="preserve"> — </w:t>
      </w:r>
      <w:r w:rsidRPr="001D3908">
        <w:rPr>
          <w:rStyle w:val="Emphasis"/>
        </w:rPr>
        <w:t>not financial panics</w:t>
      </w:r>
      <w:r w:rsidRPr="001D3908">
        <w:rPr>
          <w:sz w:val="16"/>
        </w:rPr>
        <w:t xml:space="preserve"> — </w:t>
      </w:r>
      <w:r w:rsidRPr="001D3908">
        <w:rPr>
          <w:rStyle w:val="StyleUnderline"/>
        </w:rPr>
        <w:t xml:space="preserve">are the </w:t>
      </w:r>
      <w:r w:rsidRPr="001D3908">
        <w:rPr>
          <w:rStyle w:val="Emphasis"/>
        </w:rPr>
        <w:t>leading cause</w:t>
      </w:r>
      <w:r w:rsidRPr="001D3908">
        <w:rPr>
          <w:rStyle w:val="StyleUnderline"/>
        </w:rPr>
        <w:t xml:space="preserve"> of </w:t>
      </w:r>
      <w:r w:rsidRPr="001D3908">
        <w:rPr>
          <w:rStyle w:val="Emphasis"/>
        </w:rPr>
        <w:t>recessions</w:t>
      </w:r>
      <w:r w:rsidRPr="001D3908">
        <w:rPr>
          <w:rStyle w:val="StyleUnderline"/>
        </w:rPr>
        <w:t xml:space="preserve"> in modern America. “Oil shocks have killed </w:t>
      </w:r>
      <w:r w:rsidRPr="001D3908">
        <w:rPr>
          <w:rStyle w:val="Emphasis"/>
        </w:rPr>
        <w:t>more US economic expansions</w:t>
      </w:r>
      <w:r w:rsidRPr="001D3908">
        <w:rPr>
          <w:rStyle w:val="StyleUnderline"/>
        </w:rPr>
        <w:t xml:space="preserve"> over the last 40 years than </w:t>
      </w:r>
      <w:r w:rsidRPr="001D3908">
        <w:rPr>
          <w:rStyle w:val="Emphasis"/>
        </w:rPr>
        <w:t>any other single cause</w:t>
      </w:r>
      <w:r w:rsidRPr="001D3908">
        <w:rPr>
          <w:sz w:val="16"/>
        </w:rPr>
        <w:t xml:space="preserve">,” Nicholas Colas, co-founder of DataTrek Research, wrote in a note to clients. Besides long lines at gas stations, </w:t>
      </w:r>
      <w:r w:rsidRPr="001D3908">
        <w:rPr>
          <w:rStyle w:val="StyleUnderline"/>
        </w:rPr>
        <w:t>the</w:t>
      </w:r>
      <w:r w:rsidRPr="001D3908">
        <w:rPr>
          <w:sz w:val="16"/>
        </w:rPr>
        <w:t xml:space="preserve"> </w:t>
      </w:r>
      <w:r w:rsidRPr="001D3908">
        <w:rPr>
          <w:rStyle w:val="Emphasis"/>
        </w:rPr>
        <w:t>Saudi oil embargo</w:t>
      </w:r>
      <w:r w:rsidRPr="001D3908">
        <w:rPr>
          <w:sz w:val="16"/>
        </w:rPr>
        <w:t xml:space="preserve"> </w:t>
      </w:r>
      <w:r w:rsidRPr="001D3908">
        <w:rPr>
          <w:rStyle w:val="StyleUnderline"/>
        </w:rPr>
        <w:t>of 1973-1974 helped</w:t>
      </w:r>
      <w:r w:rsidRPr="001D3908">
        <w:rPr>
          <w:sz w:val="16"/>
        </w:rPr>
        <w:t xml:space="preserve"> </w:t>
      </w:r>
      <w:r w:rsidRPr="001D3908">
        <w:rPr>
          <w:rStyle w:val="StyleUnderline"/>
        </w:rPr>
        <w:t>set off a jump in oil prices that</w:t>
      </w:r>
      <w:r w:rsidRPr="001D3908">
        <w:rPr>
          <w:sz w:val="16"/>
        </w:rPr>
        <w:t xml:space="preserve"> </w:t>
      </w:r>
      <w:r w:rsidRPr="001D3908">
        <w:rPr>
          <w:strike/>
          <w:sz w:val="16"/>
        </w:rPr>
        <w:t>crippled</w:t>
      </w:r>
      <w:r w:rsidRPr="001D3908">
        <w:rPr>
          <w:sz w:val="16"/>
        </w:rPr>
        <w:t xml:space="preserve"> [</w:t>
      </w:r>
      <w:r w:rsidRPr="001D3908">
        <w:rPr>
          <w:rStyle w:val="Emphasis"/>
        </w:rPr>
        <w:t>crushed</w:t>
      </w:r>
      <w:r w:rsidRPr="001D3908">
        <w:rPr>
          <w:sz w:val="16"/>
        </w:rPr>
        <w:t xml:space="preserve">] </w:t>
      </w:r>
      <w:r w:rsidRPr="001D3908">
        <w:rPr>
          <w:rStyle w:val="StyleUnderline"/>
        </w:rPr>
        <w:t>the economy</w:t>
      </w:r>
      <w:r w:rsidRPr="001D3908">
        <w:rPr>
          <w:sz w:val="16"/>
        </w:rPr>
        <w:t>. The Iranian Revolution of 1979 also led to a recession in the United States. Similarly, the US economy slipped into a downturn after Iraq invaded Kuwait in 1990 and again following the US overthrow of Iraqi dictator Saddam Hussein in 2003. “</w:t>
      </w:r>
      <w:r w:rsidRPr="001D3908">
        <w:rPr>
          <w:rStyle w:val="StyleUnderline"/>
        </w:rPr>
        <w:t>Historically, we’ve seen a spike in oil prices precede or coincide with a recession</w:t>
      </w:r>
      <w:r w:rsidRPr="001D3908">
        <w:rPr>
          <w:sz w:val="16"/>
        </w:rPr>
        <w:t xml:space="preserve">,” said Mike Reynolds, investment strategy officer at Glenmede. Colas noted that the last three examples occurred “late in a protracted US economic cycle” — much like today’s environment. America’s economic expansion, now nine years old, is on track to become the </w:t>
      </w:r>
      <w:hyperlink r:id="rId60" w:tgtFrame="_blank" w:history="1">
        <w:r w:rsidRPr="001D3908">
          <w:rPr>
            <w:rStyle w:val="Hyperlink"/>
            <w:sz w:val="16"/>
          </w:rPr>
          <w:t>longest in history in July.</w:t>
        </w:r>
      </w:hyperlink>
      <w:r w:rsidRPr="001D3908">
        <w:rPr>
          <w:sz w:val="16"/>
        </w:rPr>
        <w:t xml:space="preserve"> $140 oil in 2008 The Great Recession was caused by an </w:t>
      </w:r>
      <w:hyperlink r:id="rId61" w:tgtFrame="_blank" w:history="1">
        <w:r w:rsidRPr="001D3908">
          <w:rPr>
            <w:rStyle w:val="Hyperlink"/>
            <w:sz w:val="16"/>
          </w:rPr>
          <w:t>epic housing bubble</w:t>
        </w:r>
      </w:hyperlink>
      <w:r w:rsidRPr="001D3908">
        <w:rPr>
          <w:sz w:val="16"/>
        </w:rPr>
        <w:t xml:space="preserve"> and </w:t>
      </w:r>
      <w:hyperlink r:id="rId62" w:tgtFrame="_blank" w:history="1">
        <w:r w:rsidRPr="001D3908">
          <w:rPr>
            <w:rStyle w:val="Hyperlink"/>
            <w:sz w:val="16"/>
          </w:rPr>
          <w:t>overleverage on Wall Street</w:t>
        </w:r>
      </w:hyperlink>
      <w:r w:rsidRPr="001D3908">
        <w:rPr>
          <w:sz w:val="16"/>
        </w:rPr>
        <w:t xml:space="preserve">. But the fact that US oil </w:t>
      </w:r>
      <w:r w:rsidRPr="001D3908">
        <w:rPr>
          <w:rStyle w:val="StyleUnderline"/>
        </w:rPr>
        <w:t>prices</w:t>
      </w:r>
      <w:r w:rsidRPr="001D3908">
        <w:rPr>
          <w:sz w:val="16"/>
        </w:rPr>
        <w:t xml:space="preserve"> skyrocketed </w:t>
      </w:r>
      <w:hyperlink r:id="rId63" w:tgtFrame="_blank" w:history="1">
        <w:r w:rsidRPr="001D3908">
          <w:rPr>
            <w:rStyle w:val="StyleUnderline"/>
          </w:rPr>
          <w:t>above</w:t>
        </w:r>
        <w:r w:rsidRPr="001D3908">
          <w:rPr>
            <w:rStyle w:val="Hyperlink"/>
          </w:rPr>
          <w:t xml:space="preserve"> </w:t>
        </w:r>
        <w:r w:rsidRPr="001D3908">
          <w:rPr>
            <w:rStyle w:val="Emphasis"/>
          </w:rPr>
          <w:t>$140 a barrel</w:t>
        </w:r>
        <w:r w:rsidRPr="001D3908">
          <w:rPr>
            <w:rStyle w:val="Hyperlink"/>
          </w:rPr>
          <w:t xml:space="preserve"> in summer 2008 </w:t>
        </w:r>
      </w:hyperlink>
      <w:r w:rsidRPr="001D3908">
        <w:rPr>
          <w:sz w:val="16"/>
        </w:rPr>
        <w:t xml:space="preserve">contributed to the depth of the downturn. </w:t>
      </w:r>
      <w:r w:rsidRPr="001D3908">
        <w:rPr>
          <w:rStyle w:val="StyleUnderline"/>
        </w:rPr>
        <w:t xml:space="preserve">Shell-shocked American drivers struggled to pay $4-a-gallon </w:t>
      </w:r>
      <w:r w:rsidRPr="001D3908">
        <w:rPr>
          <w:rStyle w:val="Emphasis"/>
        </w:rPr>
        <w:t>gas prices</w:t>
      </w:r>
      <w:r w:rsidRPr="001D3908">
        <w:rPr>
          <w:sz w:val="16"/>
        </w:rPr>
        <w:t xml:space="preserve">. “That </w:t>
      </w:r>
      <w:r w:rsidRPr="001D3908">
        <w:rPr>
          <w:rStyle w:val="StyleUnderline"/>
        </w:rPr>
        <w:t xml:space="preserve">was the </w:t>
      </w:r>
      <w:r w:rsidRPr="001D3908">
        <w:rPr>
          <w:rStyle w:val="Emphasis"/>
        </w:rPr>
        <w:t>straw that really broke the camel’s back</w:t>
      </w:r>
      <w:r w:rsidRPr="001D3908">
        <w:rPr>
          <w:sz w:val="16"/>
        </w:rPr>
        <w:t xml:space="preserve"> </w:t>
      </w:r>
      <w:r w:rsidRPr="001D3908">
        <w:rPr>
          <w:rStyle w:val="StyleUnderline"/>
        </w:rPr>
        <w:t>for</w:t>
      </w:r>
      <w:r w:rsidRPr="001D3908">
        <w:rPr>
          <w:sz w:val="16"/>
        </w:rPr>
        <w:t xml:space="preserve"> </w:t>
      </w:r>
      <w:r w:rsidRPr="001D3908">
        <w:rPr>
          <w:rStyle w:val="StyleUnderline"/>
        </w:rPr>
        <w:t>consumer spending</w:t>
      </w:r>
      <w:r w:rsidRPr="001D3908">
        <w:rPr>
          <w:sz w:val="16"/>
        </w:rPr>
        <w:t xml:space="preserve">,” said Troy Gayeski, co-chief investment officer at SkyBridge Capital. </w:t>
      </w:r>
      <w:r w:rsidRPr="001D3908">
        <w:rPr>
          <w:rStyle w:val="StyleUnderline"/>
        </w:rPr>
        <w:t xml:space="preserve">Oil shocks are </w:t>
      </w:r>
      <w:r w:rsidRPr="001D3908">
        <w:rPr>
          <w:rStyle w:val="Emphasis"/>
        </w:rPr>
        <w:t>scary</w:t>
      </w:r>
      <w:r w:rsidRPr="001D3908">
        <w:rPr>
          <w:rStyle w:val="StyleUnderline"/>
        </w:rPr>
        <w:t xml:space="preserve"> because they </w:t>
      </w:r>
      <w:r w:rsidRPr="001D3908">
        <w:rPr>
          <w:rStyle w:val="Emphasis"/>
        </w:rPr>
        <w:t>simultaneously</w:t>
      </w:r>
      <w:r w:rsidRPr="001D3908">
        <w:rPr>
          <w:rStyle w:val="StyleUnderline"/>
        </w:rPr>
        <w:t xml:space="preserve"> deal a blow to </w:t>
      </w:r>
      <w:r w:rsidRPr="001D3908">
        <w:rPr>
          <w:rStyle w:val="Emphasis"/>
        </w:rPr>
        <w:t>household spending and consumer confidence</w:t>
      </w:r>
      <w:r w:rsidRPr="001D3908">
        <w:rPr>
          <w:sz w:val="16"/>
        </w:rPr>
        <w:t xml:space="preserve">. And </w:t>
      </w:r>
      <w:r w:rsidRPr="001D3908">
        <w:rPr>
          <w:rStyle w:val="StyleUnderline"/>
        </w:rPr>
        <w:t>higher oil prices</w:t>
      </w:r>
      <w:r w:rsidRPr="001D3908">
        <w:rPr>
          <w:sz w:val="16"/>
        </w:rPr>
        <w:t xml:space="preserve"> can </w:t>
      </w:r>
      <w:r w:rsidRPr="001D3908">
        <w:rPr>
          <w:rStyle w:val="StyleUnderline"/>
        </w:rPr>
        <w:t xml:space="preserve">spread to </w:t>
      </w:r>
      <w:r w:rsidRPr="001D3908">
        <w:rPr>
          <w:rStyle w:val="Emphasis"/>
        </w:rPr>
        <w:t>other parts of the economy</w:t>
      </w:r>
      <w:r w:rsidRPr="001D3908">
        <w:rPr>
          <w:sz w:val="16"/>
        </w:rPr>
        <w:t xml:space="preserve">, </w:t>
      </w:r>
      <w:r w:rsidRPr="001D3908">
        <w:rPr>
          <w:rStyle w:val="StyleUnderline"/>
        </w:rPr>
        <w:t xml:space="preserve">driving up costs on </w:t>
      </w:r>
      <w:r w:rsidRPr="001D3908">
        <w:rPr>
          <w:rStyle w:val="Emphasis"/>
        </w:rPr>
        <w:t>everything</w:t>
      </w:r>
      <w:r w:rsidRPr="001D3908">
        <w:rPr>
          <w:sz w:val="16"/>
        </w:rPr>
        <w:t xml:space="preserve"> from airfare to trucking. </w:t>
      </w:r>
      <w:r w:rsidRPr="001D3908">
        <w:rPr>
          <w:rStyle w:val="StyleUnderline"/>
        </w:rPr>
        <w:t>That can put pressure on profit</w:t>
      </w:r>
      <w:r w:rsidRPr="001D3908">
        <w:rPr>
          <w:sz w:val="16"/>
        </w:rPr>
        <w:t xml:space="preserve"> </w:t>
      </w:r>
      <w:r w:rsidRPr="001D3908">
        <w:rPr>
          <w:rStyle w:val="StyleUnderline"/>
        </w:rPr>
        <w:t>margins as well as the</w:t>
      </w:r>
      <w:r w:rsidRPr="001D3908">
        <w:rPr>
          <w:sz w:val="16"/>
        </w:rPr>
        <w:t xml:space="preserve"> </w:t>
      </w:r>
      <w:r w:rsidRPr="001D3908">
        <w:rPr>
          <w:rStyle w:val="Emphasis"/>
        </w:rPr>
        <w:t>Fed</w:t>
      </w:r>
      <w:r w:rsidRPr="001D3908">
        <w:rPr>
          <w:sz w:val="16"/>
        </w:rPr>
        <w:t xml:space="preserve">eral Reserve, </w:t>
      </w:r>
      <w:r w:rsidRPr="001D3908">
        <w:rPr>
          <w:rStyle w:val="StyleUnderline"/>
        </w:rPr>
        <w:t>which is charged with ensuring inflation doesn’t get out of hand</w:t>
      </w:r>
      <w:r w:rsidRPr="001D3908">
        <w:rPr>
          <w:sz w:val="16"/>
        </w:rPr>
        <w:t xml:space="preserve">. </w:t>
      </w:r>
      <w:r w:rsidRPr="001D3908">
        <w:rPr>
          <w:rStyle w:val="StyleUnderline"/>
        </w:rPr>
        <w:t xml:space="preserve">The </w:t>
      </w:r>
      <w:r w:rsidRPr="001D3908">
        <w:rPr>
          <w:rStyle w:val="Emphasis"/>
        </w:rPr>
        <w:t>2008 oil shock</w:t>
      </w:r>
      <w:r w:rsidRPr="001D3908">
        <w:rPr>
          <w:sz w:val="16"/>
        </w:rPr>
        <w:t xml:space="preserve"> </w:t>
      </w:r>
      <w:r w:rsidRPr="001D3908">
        <w:rPr>
          <w:rStyle w:val="StyleUnderline"/>
        </w:rPr>
        <w:t>led</w:t>
      </w:r>
      <w:r w:rsidRPr="001D3908">
        <w:rPr>
          <w:sz w:val="16"/>
        </w:rPr>
        <w:t xml:space="preserve"> the </w:t>
      </w:r>
      <w:hyperlink r:id="rId64" w:tgtFrame="_blank" w:history="1">
        <w:r w:rsidRPr="001D3908">
          <w:rPr>
            <w:rStyle w:val="Hyperlink"/>
          </w:rPr>
          <w:t xml:space="preserve">European Central Bank </w:t>
        </w:r>
        <w:r w:rsidRPr="001D3908">
          <w:rPr>
            <w:rStyle w:val="StyleUnderline"/>
          </w:rPr>
          <w:t>to</w:t>
        </w:r>
        <w:r w:rsidRPr="001D3908">
          <w:rPr>
            <w:rStyle w:val="Hyperlink"/>
          </w:rPr>
          <w:t xml:space="preserve"> raise </w:t>
        </w:r>
        <w:r w:rsidRPr="001D3908">
          <w:rPr>
            <w:rStyle w:val="StyleUnderline"/>
          </w:rPr>
          <w:t>interest rates that</w:t>
        </w:r>
        <w:r w:rsidRPr="001D3908">
          <w:rPr>
            <w:rStyle w:val="Hyperlink"/>
          </w:rPr>
          <w:t xml:space="preserve"> July</w:t>
        </w:r>
      </w:hyperlink>
      <w:r w:rsidRPr="001D3908">
        <w:rPr>
          <w:sz w:val="16"/>
        </w:rPr>
        <w:t xml:space="preserve"> — just months before what would </w:t>
      </w:r>
      <w:r w:rsidRPr="001D3908">
        <w:rPr>
          <w:rStyle w:val="StyleUnderline"/>
        </w:rPr>
        <w:t>morph into the</w:t>
      </w:r>
      <w:r w:rsidRPr="001D3908">
        <w:rPr>
          <w:sz w:val="16"/>
        </w:rPr>
        <w:t xml:space="preserve"> </w:t>
      </w:r>
      <w:hyperlink r:id="rId65" w:tgtFrame="_blank" w:history="1">
        <w:r w:rsidRPr="001D3908">
          <w:rPr>
            <w:rStyle w:val="Emphasis"/>
          </w:rPr>
          <w:t>scariest financial crisis</w:t>
        </w:r>
        <w:r w:rsidRPr="001D3908">
          <w:rPr>
            <w:rStyle w:val="Emphasis"/>
            <w:sz w:val="16"/>
          </w:rPr>
          <w:t xml:space="preserve"> </w:t>
        </w:r>
        <w:r w:rsidRPr="001D3908">
          <w:rPr>
            <w:rStyle w:val="Emphasis"/>
          </w:rPr>
          <w:t>since the Great Depression</w:t>
        </w:r>
        <w:r w:rsidRPr="001D3908">
          <w:rPr>
            <w:rStyle w:val="Hyperlink"/>
            <w:sz w:val="16"/>
          </w:rPr>
          <w:t>.</w:t>
        </w:r>
      </w:hyperlink>
      <w:r w:rsidRPr="001D3908">
        <w:rPr>
          <w:sz w:val="16"/>
        </w:rPr>
        <w:t xml:space="preserve"> “They hiked rates at the worst possible time. That was a bad call,” said Gayeski. “It would be highly doubtful that the Fed would overreact.” </w:t>
      </w:r>
    </w:p>
    <w:p w:rsidR="00B260CE" w:rsidRPr="001D3908" w:rsidRDefault="00B260CE" w:rsidP="00B260CE">
      <w:pPr>
        <w:rPr>
          <w:sz w:val="16"/>
        </w:rPr>
      </w:pPr>
    </w:p>
    <w:p w:rsidR="00B260CE" w:rsidRPr="001D3908" w:rsidRDefault="00B260CE" w:rsidP="00B260CE">
      <w:pPr>
        <w:rPr>
          <w:rStyle w:val="Emphasis"/>
        </w:rPr>
      </w:pPr>
    </w:p>
    <w:p w:rsidR="00B260CE" w:rsidRPr="001D3908" w:rsidRDefault="00B260CE" w:rsidP="00B260CE">
      <w:pPr>
        <w:pStyle w:val="Heading4"/>
      </w:pPr>
      <w:r w:rsidRPr="001D3908">
        <w:t xml:space="preserve">High oil prices spark global economic disaster – history proves </w:t>
      </w:r>
    </w:p>
    <w:p w:rsidR="00B260CE" w:rsidRPr="001D3908" w:rsidRDefault="00B260CE" w:rsidP="00B260CE">
      <w:pPr>
        <w:rPr>
          <w:rStyle w:val="Style13ptBold"/>
          <w:b w:val="0"/>
          <w:sz w:val="16"/>
        </w:rPr>
      </w:pPr>
      <w:r w:rsidRPr="001D3908">
        <w:rPr>
          <w:rStyle w:val="Style13ptBold"/>
        </w:rPr>
        <w:t xml:space="preserve">Reynolds 18 </w:t>
      </w:r>
      <w:r w:rsidRPr="001D3908">
        <w:rPr>
          <w:rStyle w:val="Style13ptBold"/>
          <w:b w:val="0"/>
          <w:sz w:val="16"/>
        </w:rPr>
        <w:t>(Alan Reynolds, senior fellow at the Cato Institute and was formerly director of economic research at the Hudson Institute, served as research director with the National Commission on Tax Reform and Economic Growth, an adviser to the National Commission on the Cost of Higher Education, and a member of the Office of Management and Budget transition team in 1981, April 27, 2018. “Must Rising Oil Prices Compel the Fed to Tighten More?” https://www.cato.org/blog/must-rising-oil-prices-compel-fed-tighten-more)</w:t>
      </w:r>
    </w:p>
    <w:p w:rsidR="00B260CE" w:rsidRPr="001D3908" w:rsidRDefault="00B260CE" w:rsidP="00B260CE">
      <w:pPr>
        <w:rPr>
          <w:rStyle w:val="Emphasis"/>
        </w:rPr>
      </w:pPr>
      <w:r w:rsidRPr="001D3908">
        <w:rPr>
          <w:sz w:val="16"/>
        </w:rPr>
        <w:t>As crude oil prices recently approached $68 a barrel, a Wall Street Journal writer concluded that “</w:t>
      </w:r>
      <w:hyperlink r:id="rId66" w:tgtFrame="_blank" w:history="1">
        <w:r w:rsidRPr="001D3908">
          <w:rPr>
            <w:rStyle w:val="Hyperlink"/>
            <w:sz w:val="16"/>
          </w:rPr>
          <w:t>inflation fears</w:t>
        </w:r>
      </w:hyperlink>
      <w:r w:rsidRPr="001D3908">
        <w:rPr>
          <w:sz w:val="16"/>
        </w:rPr>
        <w:t xml:space="preserve"> got an added jolt this week as oil prices rose to a three-year high.” Two other </w:t>
      </w:r>
      <w:hyperlink r:id="rId67" w:tgtFrame="_blank" w:history="1">
        <w:r w:rsidRPr="001D3908">
          <w:rPr>
            <w:rStyle w:val="Hyperlink"/>
            <w:sz w:val="16"/>
          </w:rPr>
          <w:t>Wall Street Journal</w:t>
        </w:r>
      </w:hyperlink>
      <w:r w:rsidRPr="001D3908">
        <w:rPr>
          <w:sz w:val="16"/>
        </w:rPr>
        <w:t xml:space="preserve"> writers added that “</w:t>
      </w:r>
      <w:r w:rsidRPr="001D3908">
        <w:rPr>
          <w:rStyle w:val="StyleUnderline"/>
        </w:rPr>
        <w:t xml:space="preserve">If crude </w:t>
      </w:r>
      <w:r w:rsidRPr="001D3908">
        <w:t>continues</w:t>
      </w:r>
      <w:r w:rsidRPr="001D3908">
        <w:rPr>
          <w:sz w:val="16"/>
        </w:rPr>
        <w:t xml:space="preserve"> to </w:t>
      </w:r>
      <w:r w:rsidRPr="001D3908">
        <w:rPr>
          <w:rStyle w:val="StyleUnderline"/>
        </w:rPr>
        <w:t>move higher</w:t>
      </w:r>
      <w:r w:rsidRPr="001D3908">
        <w:rPr>
          <w:sz w:val="16"/>
        </w:rPr>
        <w:t xml:space="preserve">, </w:t>
      </w:r>
      <w:r w:rsidRPr="001D3908">
        <w:rPr>
          <w:rStyle w:val="StyleUnderline"/>
        </w:rPr>
        <w:t>it could</w:t>
      </w:r>
      <w:r w:rsidRPr="001D3908">
        <w:rPr>
          <w:sz w:val="16"/>
        </w:rPr>
        <w:t xml:space="preserve"> begin to </w:t>
      </w:r>
      <w:r w:rsidRPr="001D3908">
        <w:rPr>
          <w:rStyle w:val="Emphasis"/>
        </w:rPr>
        <w:t>stifle economic growth</w:t>
      </w:r>
      <w:r w:rsidRPr="001D3908">
        <w:rPr>
          <w:sz w:val="16"/>
        </w:rPr>
        <w:t>.” They suggest that “</w:t>
      </w:r>
      <w:r w:rsidRPr="001D3908">
        <w:rPr>
          <w:rStyle w:val="Emphasis"/>
        </w:rPr>
        <w:t>higher consumer prices</w:t>
      </w:r>
      <w:r w:rsidRPr="001D3908">
        <w:rPr>
          <w:sz w:val="16"/>
        </w:rPr>
        <w:t xml:space="preserve"> </w:t>
      </w:r>
      <w:r w:rsidRPr="001D3908">
        <w:rPr>
          <w:rStyle w:val="StyleUnderline"/>
        </w:rPr>
        <w:t>for</w:t>
      </w:r>
      <w:r w:rsidRPr="001D3908">
        <w:rPr>
          <w:sz w:val="16"/>
        </w:rPr>
        <w:t xml:space="preserve"> gasoline and other </w:t>
      </w:r>
      <w:r w:rsidRPr="001D3908">
        <w:rPr>
          <w:rStyle w:val="StyleUnderline"/>
        </w:rPr>
        <w:t>energy</w:t>
      </w:r>
      <w:r w:rsidRPr="001D3908">
        <w:rPr>
          <w:sz w:val="16"/>
        </w:rPr>
        <w:t xml:space="preserve"> products </w:t>
      </w:r>
      <w:r w:rsidRPr="001D3908">
        <w:rPr>
          <w:rStyle w:val="StyleUnderline"/>
        </w:rPr>
        <w:t xml:space="preserve">act like a </w:t>
      </w:r>
      <w:r w:rsidRPr="001D3908">
        <w:rPr>
          <w:rStyle w:val="Emphasis"/>
        </w:rPr>
        <w:t>tax</w:t>
      </w:r>
      <w:r w:rsidRPr="001D3908">
        <w:rPr>
          <w:sz w:val="16"/>
        </w:rPr>
        <w:t xml:space="preserve">, while </w:t>
      </w:r>
      <w:r w:rsidRPr="001D3908">
        <w:rPr>
          <w:rStyle w:val="StyleUnderline"/>
        </w:rPr>
        <w:t>push</w:t>
      </w:r>
      <w:r w:rsidRPr="001D3908">
        <w:rPr>
          <w:sz w:val="16"/>
        </w:rPr>
        <w:t xml:space="preserve">ing </w:t>
      </w:r>
      <w:r w:rsidRPr="001D3908">
        <w:rPr>
          <w:rStyle w:val="Emphasis"/>
        </w:rPr>
        <w:t>inflation higher</w:t>
      </w:r>
      <w:r w:rsidRPr="001D3908">
        <w:rPr>
          <w:sz w:val="16"/>
        </w:rPr>
        <w:t xml:space="preserve"> </w:t>
      </w:r>
      <w:r w:rsidRPr="001D3908">
        <w:rPr>
          <w:rStyle w:val="StyleUnderline"/>
        </w:rPr>
        <w:t>and</w:t>
      </w:r>
      <w:r w:rsidRPr="001D3908">
        <w:rPr>
          <w:sz w:val="16"/>
        </w:rPr>
        <w:t xml:space="preserve"> </w:t>
      </w:r>
      <w:r w:rsidRPr="001D3908">
        <w:rPr>
          <w:rStyle w:val="StyleUnderline"/>
        </w:rPr>
        <w:t>increas</w:t>
      </w:r>
      <w:r w:rsidRPr="001D3908">
        <w:rPr>
          <w:sz w:val="16"/>
        </w:rPr>
        <w:t xml:space="preserve">ing </w:t>
      </w:r>
      <w:r w:rsidRPr="001D3908">
        <w:rPr>
          <w:rStyle w:val="StyleUnderline"/>
        </w:rPr>
        <w:t xml:space="preserve">pressure on the </w:t>
      </w:r>
      <w:r w:rsidRPr="001D3908">
        <w:rPr>
          <w:rStyle w:val="Emphasis"/>
        </w:rPr>
        <w:t>Fed</w:t>
      </w:r>
      <w:r w:rsidRPr="001D3908">
        <w:rPr>
          <w:rStyle w:val="StyleUnderline"/>
        </w:rPr>
        <w:t>eral</w:t>
      </w:r>
      <w:r w:rsidRPr="001D3908">
        <w:rPr>
          <w:sz w:val="16"/>
        </w:rPr>
        <w:t xml:space="preserve"> </w:t>
      </w:r>
      <w:r w:rsidRPr="001D3908">
        <w:rPr>
          <w:rStyle w:val="StyleUnderline"/>
        </w:rPr>
        <w:t>Reserve</w:t>
      </w:r>
      <w:r w:rsidRPr="001D3908">
        <w:rPr>
          <w:sz w:val="16"/>
        </w:rPr>
        <w:t xml:space="preserve"> </w:t>
      </w:r>
      <w:r w:rsidRPr="001D3908">
        <w:rPr>
          <w:rStyle w:val="StyleUnderline"/>
        </w:rPr>
        <w:t xml:space="preserve">to </w:t>
      </w:r>
      <w:r w:rsidRPr="001D3908">
        <w:rPr>
          <w:rStyle w:val="Emphasis"/>
        </w:rPr>
        <w:t>raise interest rates more aggressively</w:t>
      </w:r>
      <w:r w:rsidRPr="001D3908">
        <w:rPr>
          <w:sz w:val="16"/>
        </w:rPr>
        <w:t xml:space="preserve">.” Such </w:t>
      </w:r>
      <w:r w:rsidRPr="001D3908">
        <w:rPr>
          <w:rStyle w:val="StyleUnderline"/>
        </w:rPr>
        <w:t xml:space="preserve">anxieties about $70 oil are obviously overwrought. </w:t>
      </w:r>
      <w:r w:rsidRPr="001D3908">
        <w:rPr>
          <w:sz w:val="16"/>
        </w:rPr>
        <w:t xml:space="preserve">Crude prices were usually above $100 from March 2011 to September 2014, yet nobody was then fretting about inflation fears forcing the Fed to raise the fed funds rate. But this does raise two very important issues: First, the importance of soaring oil prices in the recession of 2008-2009. Second, the way </w:t>
      </w:r>
      <w:r w:rsidRPr="001D3908">
        <w:rPr>
          <w:rStyle w:val="StyleUnderline"/>
        </w:rPr>
        <w:t>the</w:t>
      </w:r>
      <w:r w:rsidRPr="001D3908">
        <w:rPr>
          <w:sz w:val="16"/>
        </w:rPr>
        <w:t xml:space="preserve"> </w:t>
      </w:r>
      <w:r w:rsidRPr="001D3908">
        <w:rPr>
          <w:rStyle w:val="Emphasis"/>
        </w:rPr>
        <w:t>Fed</w:t>
      </w:r>
      <w:r w:rsidRPr="001D3908">
        <w:rPr>
          <w:sz w:val="16"/>
        </w:rPr>
        <w:t xml:space="preserve">eral </w:t>
      </w:r>
      <w:r w:rsidRPr="001D3908">
        <w:rPr>
          <w:rStyle w:val="StyleUnderline"/>
        </w:rPr>
        <w:t>Reserve</w:t>
      </w:r>
      <w:r w:rsidRPr="001D3908">
        <w:rPr>
          <w:sz w:val="16"/>
        </w:rPr>
        <w:t xml:space="preserve"> </w:t>
      </w:r>
      <w:r w:rsidRPr="001D3908">
        <w:rPr>
          <w:rStyle w:val="StyleUnderline"/>
        </w:rPr>
        <w:t>has</w:t>
      </w:r>
      <w:r w:rsidRPr="001D3908">
        <w:rPr>
          <w:sz w:val="16"/>
        </w:rPr>
        <w:t xml:space="preserve"> </w:t>
      </w:r>
      <w:r w:rsidRPr="001D3908">
        <w:rPr>
          <w:rStyle w:val="Emphasis"/>
        </w:rPr>
        <w:t>overreacted</w:t>
      </w:r>
      <w:r w:rsidRPr="001D3908">
        <w:rPr>
          <w:sz w:val="16"/>
        </w:rPr>
        <w:t xml:space="preserve"> </w:t>
      </w:r>
      <w:r w:rsidRPr="001D3908">
        <w:rPr>
          <w:rStyle w:val="StyleUnderline"/>
        </w:rPr>
        <w:t>to surging oil prices by pushing up interest rates</w:t>
      </w:r>
      <w:r w:rsidRPr="001D3908">
        <w:rPr>
          <w:sz w:val="16"/>
        </w:rPr>
        <w:t xml:space="preserve"> </w:t>
      </w:r>
      <w:r w:rsidRPr="001D3908">
        <w:rPr>
          <w:rStyle w:val="Emphasis"/>
        </w:rPr>
        <w:t>before</w:t>
      </w:r>
      <w:r w:rsidRPr="001D3908">
        <w:rPr>
          <w:sz w:val="16"/>
        </w:rPr>
        <w:t xml:space="preserve"> </w:t>
      </w:r>
      <w:r w:rsidRPr="001D3908">
        <w:rPr>
          <w:rStyle w:val="StyleUnderline"/>
        </w:rPr>
        <w:t>and during oil-shock recessions and (in 2008) leaning against their fall after the recession was well under way</w:t>
      </w:r>
      <w:r w:rsidRPr="001D3908">
        <w:rPr>
          <w:sz w:val="16"/>
        </w:rPr>
        <w:t xml:space="preserve">. In May 2009, economist </w:t>
      </w:r>
      <w:hyperlink r:id="rId68" w:history="1">
        <w:r w:rsidRPr="001D3908">
          <w:rPr>
            <w:rStyle w:val="Hyperlink"/>
            <w:sz w:val="16"/>
          </w:rPr>
          <w:t>James Hamilton</w:t>
        </w:r>
      </w:hyperlink>
      <w:r w:rsidRPr="001D3908">
        <w:rPr>
          <w:sz w:val="16"/>
        </w:rPr>
        <w:t xml:space="preserve"> of U.C. San Diego testified before the Joint Economic Committee. He noted that, “</w:t>
      </w:r>
      <w:r w:rsidRPr="001D3908">
        <w:rPr>
          <w:rStyle w:val="Emphasis"/>
        </w:rPr>
        <w:t>Big increases</w:t>
      </w:r>
      <w:r w:rsidRPr="001D3908">
        <w:rPr>
          <w:sz w:val="16"/>
        </w:rPr>
        <w:t xml:space="preserve"> </w:t>
      </w:r>
      <w:r w:rsidRPr="001D3908">
        <w:rPr>
          <w:rStyle w:val="StyleUnderline"/>
        </w:rPr>
        <w:t>in the price of oil</w:t>
      </w:r>
      <w:r w:rsidRPr="001D3908">
        <w:rPr>
          <w:sz w:val="16"/>
        </w:rPr>
        <w:t xml:space="preserve"> that were </w:t>
      </w:r>
      <w:r w:rsidRPr="001D3908">
        <w:rPr>
          <w:rStyle w:val="StyleUnderline"/>
        </w:rPr>
        <w:t>associated with</w:t>
      </w:r>
      <w:r w:rsidRPr="001D3908">
        <w:rPr>
          <w:sz w:val="16"/>
        </w:rPr>
        <w:t xml:space="preserve"> events such as </w:t>
      </w:r>
      <w:r w:rsidRPr="001D3908">
        <w:rPr>
          <w:rStyle w:val="StyleUnderline"/>
        </w:rPr>
        <w:t>the</w:t>
      </w:r>
      <w:r w:rsidRPr="001D3908">
        <w:rPr>
          <w:sz w:val="16"/>
        </w:rPr>
        <w:t xml:space="preserve"> </w:t>
      </w:r>
      <w:r w:rsidRPr="001D3908">
        <w:rPr>
          <w:rStyle w:val="StyleUnderline"/>
        </w:rPr>
        <w:t>1973</w:t>
      </w:r>
      <w:r w:rsidRPr="001D3908">
        <w:rPr>
          <w:sz w:val="16"/>
        </w:rPr>
        <w:t>-</w:t>
      </w:r>
      <w:r w:rsidRPr="001D3908">
        <w:rPr>
          <w:rStyle w:val="StyleUnderline"/>
        </w:rPr>
        <w:t>74 embargo</w:t>
      </w:r>
      <w:r w:rsidRPr="001D3908">
        <w:rPr>
          <w:sz w:val="16"/>
        </w:rPr>
        <w:t xml:space="preserve"> by the Organization of Arab Petroleum Exporting Countries, </w:t>
      </w:r>
      <w:r w:rsidRPr="001D3908">
        <w:rPr>
          <w:rStyle w:val="StyleUnderline"/>
        </w:rPr>
        <w:t xml:space="preserve">the </w:t>
      </w:r>
      <w:r w:rsidRPr="001D3908">
        <w:rPr>
          <w:rStyle w:val="Emphasis"/>
        </w:rPr>
        <w:t>Iranian Revolution</w:t>
      </w:r>
      <w:r w:rsidRPr="001D3908">
        <w:rPr>
          <w:sz w:val="16"/>
        </w:rPr>
        <w:t xml:space="preserve"> </w:t>
      </w:r>
      <w:r w:rsidRPr="001D3908">
        <w:rPr>
          <w:rStyle w:val="StyleUnderline"/>
        </w:rPr>
        <w:t>in</w:t>
      </w:r>
      <w:r w:rsidRPr="001D3908">
        <w:rPr>
          <w:sz w:val="16"/>
        </w:rPr>
        <w:t xml:space="preserve"> 19</w:t>
      </w:r>
      <w:r w:rsidRPr="001D3908">
        <w:rPr>
          <w:rStyle w:val="StyleUnderline"/>
        </w:rPr>
        <w:t>78</w:t>
      </w:r>
      <w:r w:rsidRPr="001D3908">
        <w:rPr>
          <w:sz w:val="16"/>
        </w:rPr>
        <w:t xml:space="preserve">, </w:t>
      </w:r>
      <w:r w:rsidRPr="001D3908">
        <w:rPr>
          <w:rStyle w:val="StyleUnderline"/>
        </w:rPr>
        <w:t>the Iran-Iraq War in 1980</w:t>
      </w:r>
      <w:r w:rsidRPr="001D3908">
        <w:rPr>
          <w:sz w:val="16"/>
        </w:rPr>
        <w:t xml:space="preserve">, </w:t>
      </w:r>
      <w:r w:rsidRPr="001D3908">
        <w:rPr>
          <w:rStyle w:val="StyleUnderline"/>
        </w:rPr>
        <w:t>and the</w:t>
      </w:r>
      <w:r w:rsidRPr="001D3908">
        <w:rPr>
          <w:sz w:val="16"/>
        </w:rPr>
        <w:t xml:space="preserve"> First </w:t>
      </w:r>
      <w:r w:rsidRPr="001D3908">
        <w:rPr>
          <w:rStyle w:val="StyleUnderline"/>
        </w:rPr>
        <w:t>Persian Gulf War in 1990 were</w:t>
      </w:r>
      <w:r w:rsidRPr="001D3908">
        <w:rPr>
          <w:sz w:val="16"/>
        </w:rPr>
        <w:t xml:space="preserve"> </w:t>
      </w:r>
      <w:r w:rsidRPr="001D3908">
        <w:rPr>
          <w:rStyle w:val="Emphasis"/>
        </w:rPr>
        <w:t>each followed by global economic recessions</w:t>
      </w:r>
      <w:r w:rsidRPr="001D3908">
        <w:rPr>
          <w:sz w:val="16"/>
        </w:rPr>
        <w:t xml:space="preserve">. </w:t>
      </w:r>
      <w:r w:rsidRPr="001D3908">
        <w:rPr>
          <w:rStyle w:val="StyleUnderline"/>
        </w:rPr>
        <w:t>The price of oil doubled between June 2007 and June 2008, a bigger price increase than in any of those four earlier episodes</w:t>
      </w:r>
      <w:r w:rsidRPr="001D3908">
        <w:rPr>
          <w:sz w:val="16"/>
        </w:rPr>
        <w:t xml:space="preserve">.” </w:t>
      </w:r>
      <w:r w:rsidRPr="001D3908">
        <w:rPr>
          <w:rStyle w:val="StyleUnderline"/>
        </w:rPr>
        <w:t xml:space="preserve">Like </w:t>
      </w:r>
      <w:r w:rsidRPr="001D3908">
        <w:rPr>
          <w:rStyle w:val="Emphasis"/>
        </w:rPr>
        <w:t>every postwar recession</w:t>
      </w:r>
      <w:r w:rsidRPr="001D3908">
        <w:rPr>
          <w:sz w:val="16"/>
        </w:rPr>
        <w:t xml:space="preserve"> except 1960, </w:t>
      </w:r>
      <w:r w:rsidRPr="001D3908">
        <w:rPr>
          <w:rStyle w:val="StyleUnderline"/>
        </w:rPr>
        <w:t>the</w:t>
      </w:r>
      <w:r w:rsidRPr="001D3908">
        <w:rPr>
          <w:sz w:val="16"/>
        </w:rPr>
        <w:t xml:space="preserve"> “</w:t>
      </w:r>
      <w:r w:rsidRPr="001D3908">
        <w:rPr>
          <w:rStyle w:val="Emphasis"/>
        </w:rPr>
        <w:t>Great Recession</w:t>
      </w:r>
      <w:r w:rsidRPr="001D3908">
        <w:rPr>
          <w:sz w:val="16"/>
        </w:rPr>
        <w:t xml:space="preserve">” </w:t>
      </w:r>
      <w:r w:rsidRPr="001D3908">
        <w:rPr>
          <w:rStyle w:val="StyleUnderline"/>
        </w:rPr>
        <w:t>of</w:t>
      </w:r>
      <w:r w:rsidRPr="001D3908">
        <w:rPr>
          <w:sz w:val="16"/>
        </w:rPr>
        <w:t xml:space="preserve"> 20</w:t>
      </w:r>
      <w:r w:rsidRPr="001D3908">
        <w:rPr>
          <w:rStyle w:val="StyleUnderline"/>
        </w:rPr>
        <w:t>08</w:t>
      </w:r>
      <w:r w:rsidRPr="001D3908">
        <w:rPr>
          <w:sz w:val="16"/>
        </w:rPr>
        <w:t xml:space="preserve">-09 </w:t>
      </w:r>
      <w:r w:rsidRPr="001D3908">
        <w:rPr>
          <w:rStyle w:val="StyleUnderline"/>
        </w:rPr>
        <w:t xml:space="preserve">was preceded by a </w:t>
      </w:r>
      <w:r w:rsidRPr="001D3908">
        <w:rPr>
          <w:rStyle w:val="Emphasis"/>
        </w:rPr>
        <w:t>spike in the price of crude oil</w:t>
      </w:r>
      <w:r w:rsidRPr="001D3908">
        <w:rPr>
          <w:sz w:val="16"/>
        </w:rPr>
        <w:t xml:space="preserve">. West Texas crude soared from $54 at the start of 2007 to </w:t>
      </w:r>
      <w:hyperlink r:id="rId69" w:tgtFrame="_blank" w:history="1">
        <w:r w:rsidRPr="001D3908">
          <w:rPr>
            <w:rStyle w:val="Hyperlink"/>
            <w:sz w:val="16"/>
          </w:rPr>
          <w:t>$145</w:t>
        </w:r>
      </w:hyperlink>
      <w:r w:rsidRPr="001D3908">
        <w:rPr>
          <w:sz w:val="16"/>
        </w:rPr>
        <w:t xml:space="preserve"> by mid-July 2018. Yet U.S. reporters and economists still write as though the Great Recession had nothing to do with a global energy shock but was instead a “financial crisis” that began with the collapse of an investment bank (Lehman Brothers) on September 15, 2008. This is a stubborn myth. In </w:t>
      </w:r>
      <w:r w:rsidRPr="001D3908">
        <w:t xml:space="preserve">reality, the inability of unemployed homeowners to pay their mortgage bills, and the failure of investments tied to those mortgages, were </w:t>
      </w:r>
      <w:hyperlink r:id="rId70" w:tgtFrame="_blank" w:history="1">
        <w:r w:rsidRPr="001D3908">
          <w:rPr>
            <w:rStyle w:val="Hyperlink"/>
          </w:rPr>
          <w:t>secondary complications</w:t>
        </w:r>
      </w:hyperlink>
      <w:r w:rsidRPr="001D3908">
        <w:t xml:space="preserve"> of </w:t>
      </w:r>
      <w:r w:rsidRPr="001D3908">
        <w:rPr>
          <w:rStyle w:val="StyleUnderline"/>
        </w:rPr>
        <w:t>a</w:t>
      </w:r>
      <w:r w:rsidRPr="001D3908">
        <w:t xml:space="preserve"> </w:t>
      </w:r>
      <w:r w:rsidRPr="001D3908">
        <w:rPr>
          <w:rStyle w:val="Emphasis"/>
        </w:rPr>
        <w:t>global energy shock</w:t>
      </w:r>
      <w:r w:rsidRPr="001D3908">
        <w:rPr>
          <w:sz w:val="16"/>
        </w:rPr>
        <w:t xml:space="preserve"> which </w:t>
      </w:r>
      <w:r w:rsidRPr="001D3908">
        <w:rPr>
          <w:rStyle w:val="StyleUnderline"/>
        </w:rPr>
        <w:t>cut</w:t>
      </w:r>
      <w:r w:rsidRPr="001D3908">
        <w:rPr>
          <w:sz w:val="16"/>
        </w:rPr>
        <w:t xml:space="preserve"> </w:t>
      </w:r>
      <w:r w:rsidRPr="001D3908">
        <w:rPr>
          <w:rStyle w:val="Emphasis"/>
        </w:rPr>
        <w:t>industrial production</w:t>
      </w:r>
      <w:r w:rsidRPr="001D3908">
        <w:rPr>
          <w:sz w:val="16"/>
        </w:rPr>
        <w:t xml:space="preserve"> in Canada and Europe in 2017 before that happened in the U.S. By the end of 2008, the contraction of real GDP “was </w:t>
      </w:r>
      <w:hyperlink r:id="rId71" w:history="1">
        <w:r w:rsidRPr="001D3908">
          <w:rPr>
            <w:rStyle w:val="Hyperlink"/>
            <w:sz w:val="16"/>
          </w:rPr>
          <w:t xml:space="preserve">twice as deep in Germany and Britain </w:t>
        </w:r>
      </w:hyperlink>
      <w:r w:rsidRPr="001D3908">
        <w:rPr>
          <w:sz w:val="16"/>
        </w:rPr>
        <w:t xml:space="preserve"> [as it was in the U.S.] and much worse in Japan and Sweden.” </w:t>
      </w:r>
      <w:r w:rsidRPr="001D3908">
        <w:rPr>
          <w:rStyle w:val="StyleUnderline"/>
        </w:rPr>
        <w:t xml:space="preserve">Because energy is a </w:t>
      </w:r>
      <w:r w:rsidRPr="001D3908">
        <w:rPr>
          <w:rStyle w:val="Emphasis"/>
        </w:rPr>
        <w:t>key part</w:t>
      </w:r>
      <w:r w:rsidRPr="001D3908">
        <w:rPr>
          <w:sz w:val="16"/>
        </w:rPr>
        <w:t xml:space="preserve"> </w:t>
      </w:r>
      <w:r w:rsidRPr="001D3908">
        <w:rPr>
          <w:rStyle w:val="StyleUnderline"/>
        </w:rPr>
        <w:t>of the cost of doing business</w:t>
      </w:r>
      <w:r w:rsidRPr="001D3908">
        <w:rPr>
          <w:sz w:val="16"/>
        </w:rPr>
        <w:t xml:space="preserve">, </w:t>
      </w:r>
      <w:r w:rsidRPr="001D3908">
        <w:rPr>
          <w:rStyle w:val="StyleUnderline"/>
        </w:rPr>
        <w:t>higher energy costs made production</w:t>
      </w:r>
      <w:r w:rsidRPr="001D3908">
        <w:rPr>
          <w:sz w:val="16"/>
        </w:rPr>
        <w:t xml:space="preserve"> and distribution </w:t>
      </w:r>
      <w:r w:rsidRPr="001D3908">
        <w:rPr>
          <w:rStyle w:val="Emphasis"/>
        </w:rPr>
        <w:t>less profitable</w:t>
      </w:r>
      <w:r w:rsidRPr="001D3908">
        <w:rPr>
          <w:sz w:val="16"/>
        </w:rPr>
        <w:t xml:space="preserve"> </w:t>
      </w:r>
      <w:r w:rsidRPr="001D3908">
        <w:rPr>
          <w:rStyle w:val="StyleUnderline"/>
        </w:rPr>
        <w:t>and thereby</w:t>
      </w:r>
      <w:r w:rsidRPr="001D3908">
        <w:rPr>
          <w:sz w:val="16"/>
        </w:rPr>
        <w:t xml:space="preserve"> </w:t>
      </w:r>
      <w:r w:rsidRPr="001D3908">
        <w:rPr>
          <w:rStyle w:val="Emphasis"/>
        </w:rPr>
        <w:t>shrunk the global economy’s supply</w:t>
      </w:r>
      <w:r w:rsidRPr="001D3908">
        <w:rPr>
          <w:sz w:val="16"/>
        </w:rPr>
        <w:t xml:space="preserve">. Yet even as late as June 2008, as crude prices soared above $140, The New York Times and Washington Post were hysterical about illusory </w:t>
      </w:r>
      <w:hyperlink r:id="rId72" w:history="1">
        <w:r w:rsidRPr="001D3908">
          <w:rPr>
            <w:rStyle w:val="Hyperlink"/>
            <w:sz w:val="16"/>
          </w:rPr>
          <w:t>inflation</w:t>
        </w:r>
      </w:hyperlink>
      <w:r w:rsidRPr="001D3908">
        <w:rPr>
          <w:sz w:val="16"/>
        </w:rPr>
        <w:t xml:space="preserve"> – not recession. </w:t>
      </w:r>
      <w:r w:rsidRPr="001D3908">
        <w:rPr>
          <w:rStyle w:val="StyleUnderline"/>
        </w:rPr>
        <w:t>Did the Fed also mistake a temporary oil price spike for a sustained rise in the overall trend of inflation? I believe it did that in 2008 and even more obviously in prior incidents of a sudden surge in oil prices</w:t>
      </w:r>
      <w:r w:rsidRPr="001D3908">
        <w:rPr>
          <w:sz w:val="16"/>
        </w:rPr>
        <w:t xml:space="preserve">. The big oil price spikes (and recessions) between 1973 and 1980 that Hamilton mentioned were clearly matched by huge spikes in the Fed-controlled interest rate on federal funds. Oil prices and the fed funds rate were also rising before the 1991 and 2001 recessions. </w:t>
      </w:r>
      <w:r w:rsidRPr="001D3908">
        <w:rPr>
          <w:rStyle w:val="StyleUnderline"/>
        </w:rPr>
        <w:t xml:space="preserve">When crude rose from </w:t>
      </w:r>
      <w:r w:rsidRPr="001D3908">
        <w:rPr>
          <w:rStyle w:val="Emphasis"/>
        </w:rPr>
        <w:t>$34 to $74</w:t>
      </w:r>
      <w:r w:rsidRPr="001D3908">
        <w:rPr>
          <w:sz w:val="16"/>
        </w:rPr>
        <w:t xml:space="preserve"> from May 2004 to June 2006, </w:t>
      </w:r>
      <w:r w:rsidRPr="001D3908">
        <w:rPr>
          <w:rStyle w:val="StyleUnderline"/>
        </w:rPr>
        <w:t xml:space="preserve">the fed funds rate </w:t>
      </w:r>
      <w:r w:rsidRPr="001D3908">
        <w:rPr>
          <w:rStyle w:val="Emphasis"/>
        </w:rPr>
        <w:t>rose</w:t>
      </w:r>
      <w:r w:rsidRPr="001D3908">
        <w:rPr>
          <w:rStyle w:val="StyleUnderline"/>
        </w:rPr>
        <w:t xml:space="preserve"> from </w:t>
      </w:r>
      <w:r w:rsidRPr="001D3908">
        <w:rPr>
          <w:rStyle w:val="Emphasis"/>
        </w:rPr>
        <w:t>1 percent to 5.25 percent</w:t>
      </w:r>
      <w:r w:rsidRPr="001D3908">
        <w:rPr>
          <w:sz w:val="16"/>
        </w:rPr>
        <w:t xml:space="preserve">. Once recessions were well underway the Fed always began to bring interest rates back down, but always (including 2008) too slowly. On January 2, 2008, The Financial Times published </w:t>
      </w:r>
      <w:hyperlink r:id="rId73" w:history="1">
        <w:r w:rsidRPr="001D3908">
          <w:rPr>
            <w:rStyle w:val="Hyperlink"/>
            <w:sz w:val="16"/>
          </w:rPr>
          <w:t>my article</w:t>
        </w:r>
      </w:hyperlink>
      <w:r w:rsidRPr="001D3908">
        <w:rPr>
          <w:sz w:val="16"/>
        </w:rPr>
        <w:t xml:space="preserve">, “Why I am Not Using the-R-Word This Time.” Citing James Hamilton, I wrote that “if the emphasis on oil prices in Prof Hamilton’s 1983 study is correct, </w:t>
      </w:r>
      <w:r w:rsidRPr="001D3908">
        <w:rPr>
          <w:rStyle w:val="Emphasis"/>
        </w:rPr>
        <w:t>the US economy is likely to slip into recession because of higher energy costs alone, regardless of what the Fed does</w:t>
      </w:r>
      <w:r w:rsidRPr="001D3908">
        <w:rPr>
          <w:sz w:val="16"/>
        </w:rPr>
        <w:t xml:space="preserve">. If Mr. Bernanke’s 1997 study is right, timely reductions in the Fed funds rate should avert such a recession.” Once he became Fed chairman, unfortunately, Bernanke did not aggressively cut the funds rate in a timely manner – but instead tried hard to prop rates up. As Cato’s </w:t>
      </w:r>
      <w:hyperlink r:id="rId74" w:tgtFrame="_blank" w:history="1">
        <w:r w:rsidRPr="001D3908">
          <w:rPr>
            <w:rStyle w:val="Hyperlink"/>
            <w:sz w:val="16"/>
          </w:rPr>
          <w:t>George Selgin</w:t>
        </w:r>
      </w:hyperlink>
      <w:r w:rsidRPr="001D3908">
        <w:rPr>
          <w:sz w:val="16"/>
        </w:rPr>
        <w:t xml:space="preserve"> documented, “Between December 2007 and September 2008, the Fed sold over $300 billion in Treasury securities, withdrawing a like amount of reserves from the banking system, or just enough to make up for reserves it created through its emergency lending,” One result was to keep the fed funds rate above 2 percent until September when oil prices finally fell. In October the Fed also began paying interest on bank reserves (above 1 percent until mid-December) to discourage bank lending. Although an oil price of around $70 is only half as high as the peak in 2008, and lower than it was just a few years ago, </w:t>
      </w:r>
      <w:r w:rsidRPr="001D3908">
        <w:rPr>
          <w:rStyle w:val="Emphasis"/>
        </w:rPr>
        <w:t>we do have a lot of experience with sudden increases in oil prices that always ended in recession</w:t>
      </w:r>
      <w:r w:rsidRPr="001D3908">
        <w:rPr>
          <w:sz w:val="16"/>
        </w:rPr>
        <w:t xml:space="preserve">. And </w:t>
      </w:r>
      <w:r w:rsidRPr="001D3908">
        <w:rPr>
          <w:rStyle w:val="StyleUnderline"/>
        </w:rPr>
        <w:t xml:space="preserve">we have a </w:t>
      </w:r>
      <w:r w:rsidRPr="001D3908">
        <w:rPr>
          <w:rStyle w:val="Emphasis"/>
        </w:rPr>
        <w:t>lot of experience</w:t>
      </w:r>
      <w:r w:rsidRPr="001D3908">
        <w:rPr>
          <w:sz w:val="16"/>
        </w:rPr>
        <w:t xml:space="preserve"> </w:t>
      </w:r>
      <w:r w:rsidRPr="001D3908">
        <w:rPr>
          <w:rStyle w:val="StyleUnderline"/>
        </w:rPr>
        <w:t xml:space="preserve">with the Fed </w:t>
      </w:r>
      <w:r w:rsidRPr="001D3908">
        <w:rPr>
          <w:rStyle w:val="Emphasis"/>
        </w:rPr>
        <w:t>acting</w:t>
      </w:r>
      <w:r w:rsidRPr="001D3908">
        <w:rPr>
          <w:sz w:val="16"/>
        </w:rPr>
        <w:t xml:space="preserve"> </w:t>
      </w:r>
      <w:r w:rsidRPr="001D3908">
        <w:rPr>
          <w:rStyle w:val="StyleUnderline"/>
        </w:rPr>
        <w:t>as though they were</w:t>
      </w:r>
      <w:r w:rsidRPr="001D3908">
        <w:rPr>
          <w:sz w:val="16"/>
        </w:rPr>
        <w:t xml:space="preserve"> </w:t>
      </w:r>
      <w:r w:rsidRPr="001D3908">
        <w:rPr>
          <w:rStyle w:val="Emphasis"/>
        </w:rPr>
        <w:t>not focused</w:t>
      </w:r>
      <w:r w:rsidRPr="001D3908">
        <w:rPr>
          <w:sz w:val="16"/>
        </w:rPr>
        <w:t xml:space="preserve"> </w:t>
      </w:r>
      <w:r w:rsidRPr="001D3908">
        <w:rPr>
          <w:rStyle w:val="StyleUnderline"/>
        </w:rPr>
        <w:t>on</w:t>
      </w:r>
      <w:r w:rsidRPr="001D3908">
        <w:rPr>
          <w:sz w:val="16"/>
        </w:rPr>
        <w:t xml:space="preserve"> “core” inflation at all (i.e., excluding </w:t>
      </w:r>
      <w:r w:rsidRPr="001D3908">
        <w:rPr>
          <w:rStyle w:val="Emphasis"/>
        </w:rPr>
        <w:t>energy</w:t>
      </w:r>
      <w:r w:rsidRPr="001D3908">
        <w:rPr>
          <w:sz w:val="16"/>
        </w:rPr>
        <w:t xml:space="preserve">) by </w:t>
      </w:r>
      <w:r w:rsidRPr="001D3908">
        <w:rPr>
          <w:rStyle w:val="StyleUnderline"/>
        </w:rPr>
        <w:t xml:space="preserve">but were </w:t>
      </w:r>
      <w:r w:rsidRPr="001D3908">
        <w:rPr>
          <w:rStyle w:val="Emphasis"/>
        </w:rPr>
        <w:t>unduly influenced</w:t>
      </w:r>
      <w:r w:rsidRPr="001D3908">
        <w:rPr>
          <w:sz w:val="16"/>
        </w:rPr>
        <w:t xml:space="preserve"> </w:t>
      </w:r>
      <w:r w:rsidRPr="001D3908">
        <w:rPr>
          <w:rStyle w:val="StyleUnderline"/>
        </w:rPr>
        <w:t>by the</w:t>
      </w:r>
      <w:r w:rsidRPr="001D3908">
        <w:rPr>
          <w:sz w:val="16"/>
        </w:rPr>
        <w:t xml:space="preserve"> misleading and </w:t>
      </w:r>
      <w:r w:rsidRPr="001D3908">
        <w:rPr>
          <w:rStyle w:val="Emphasis"/>
        </w:rPr>
        <w:t xml:space="preserve">ephemeral impact of oil price gyrations on headline inflation numbers. </w:t>
      </w:r>
    </w:p>
    <w:p w:rsidR="00B260CE" w:rsidRPr="0079698B" w:rsidRDefault="00B260CE" w:rsidP="00B260CE"/>
    <w:p w:rsidR="00B260CE" w:rsidRPr="0079698B" w:rsidRDefault="00B260CE" w:rsidP="00B260CE"/>
    <w:p w:rsidR="00B260CE" w:rsidRPr="00082342" w:rsidRDefault="00B260CE" w:rsidP="00B260CE">
      <w:pPr>
        <w:rPr>
          <w:rStyle w:val="StyleUnderline"/>
          <w:rFonts w:asciiTheme="minorHAnsi" w:hAnsiTheme="minorHAnsi"/>
        </w:rPr>
      </w:pPr>
    </w:p>
    <w:p w:rsidR="00B260CE" w:rsidRPr="00C349C3" w:rsidRDefault="00B260CE" w:rsidP="00B260CE">
      <w:pPr>
        <w:pStyle w:val="Heading2"/>
      </w:pPr>
      <w:r>
        <w:t>***Terrorism/Anti-Americanism Scenario***</w:t>
      </w:r>
    </w:p>
    <w:p w:rsidR="00B260CE" w:rsidRPr="00082342" w:rsidRDefault="00B260CE" w:rsidP="00B260CE">
      <w:pPr>
        <w:rPr>
          <w:rFonts w:asciiTheme="minorHAnsi" w:hAnsiTheme="minorHAnsi"/>
          <w:sz w:val="16"/>
        </w:rPr>
      </w:pPr>
    </w:p>
    <w:p w:rsidR="00B260CE" w:rsidRPr="00082342" w:rsidRDefault="00B260CE" w:rsidP="00B260CE">
      <w:pPr>
        <w:pStyle w:val="Heading3"/>
        <w:rPr>
          <w:rFonts w:asciiTheme="minorHAnsi" w:hAnsiTheme="minorHAnsi"/>
        </w:rPr>
      </w:pPr>
      <w:r w:rsidRPr="00082342">
        <w:rPr>
          <w:rFonts w:asciiTheme="minorHAnsi" w:hAnsiTheme="minorHAnsi"/>
        </w:rPr>
        <w:t>Mil Aid =&gt; Terrorist Backlash</w:t>
      </w:r>
    </w:p>
    <w:p w:rsidR="00B260CE" w:rsidRPr="00795977" w:rsidRDefault="00B260CE" w:rsidP="00B260CE"/>
    <w:p w:rsidR="00B260CE" w:rsidRPr="00795977" w:rsidRDefault="00B260CE" w:rsidP="00B260CE"/>
    <w:p w:rsidR="00B260CE" w:rsidRPr="00082342" w:rsidRDefault="00B260CE" w:rsidP="00B260CE">
      <w:pPr>
        <w:pStyle w:val="Heading4"/>
        <w:rPr>
          <w:rFonts w:asciiTheme="minorHAnsi" w:hAnsiTheme="minorHAnsi"/>
        </w:rPr>
      </w:pPr>
      <w:r w:rsidRPr="00082342">
        <w:rPr>
          <w:rFonts w:asciiTheme="minorHAnsi" w:hAnsiTheme="minorHAnsi"/>
        </w:rPr>
        <w:t xml:space="preserve">US aid to Israel is emboldening Israeli militarism and racist ethnocentrism – this harms US interests </w:t>
      </w:r>
    </w:p>
    <w:p w:rsidR="00B260CE" w:rsidRPr="00082342" w:rsidRDefault="00B260CE" w:rsidP="00B260CE">
      <w:pPr>
        <w:rPr>
          <w:rFonts w:asciiTheme="minorHAnsi" w:hAnsiTheme="minorHAnsi"/>
        </w:rPr>
      </w:pPr>
      <w:r w:rsidRPr="00082342">
        <w:rPr>
          <w:rStyle w:val="Style13ptBold"/>
          <w:rFonts w:asciiTheme="minorHAnsi" w:hAnsiTheme="minorHAnsi"/>
        </w:rPr>
        <w:t>Khalidi</w:t>
      </w:r>
      <w:r w:rsidRPr="00082342">
        <w:rPr>
          <w:rFonts w:asciiTheme="minorHAnsi" w:hAnsiTheme="minorHAnsi"/>
        </w:rPr>
        <w:t xml:space="preserve"> </w:t>
      </w:r>
      <w:r w:rsidRPr="00082342">
        <w:rPr>
          <w:rStyle w:val="Style13ptBold"/>
          <w:rFonts w:asciiTheme="minorHAnsi" w:hAnsiTheme="minorHAnsi"/>
        </w:rPr>
        <w:t>’14</w:t>
      </w:r>
      <w:r w:rsidRPr="00082342">
        <w:rPr>
          <w:rFonts w:asciiTheme="minorHAnsi" w:hAnsiTheme="minorHAnsi"/>
        </w:rPr>
        <w:t xml:space="preserve"> (Rashid, Edward Said professor of Arab studies at Columbia University and editor of the Journal of Palestine Studies, Unwavering Support of Israel Harms U.S. Interests, Encourages Extremism, The New York Times, 8/4/14)CN</w:t>
      </w:r>
    </w:p>
    <w:p w:rsidR="00B260CE" w:rsidRPr="00082342" w:rsidRDefault="00B260CE" w:rsidP="00B260CE">
      <w:pPr>
        <w:rPr>
          <w:rFonts w:asciiTheme="minorHAnsi" w:hAnsiTheme="minorHAnsi"/>
          <w:sz w:val="14"/>
        </w:rPr>
      </w:pPr>
      <w:r w:rsidRPr="00082342">
        <w:rPr>
          <w:rStyle w:val="StyleUnderline"/>
          <w:rFonts w:asciiTheme="minorHAnsi" w:hAnsiTheme="minorHAnsi"/>
        </w:rPr>
        <w:t>The</w:t>
      </w:r>
      <w:r w:rsidRPr="00082342">
        <w:rPr>
          <w:rFonts w:asciiTheme="minorHAnsi" w:hAnsiTheme="minorHAnsi"/>
          <w:sz w:val="14"/>
        </w:rPr>
        <w:t xml:space="preserve"> blatant </w:t>
      </w:r>
      <w:r w:rsidRPr="00082342">
        <w:rPr>
          <w:rStyle w:val="StyleUnderline"/>
          <w:rFonts w:asciiTheme="minorHAnsi" w:hAnsiTheme="minorHAnsi"/>
        </w:rPr>
        <w:t>partiality of the United States in favor of Israel has already turned the words “peace process” into a bitter joke</w:t>
      </w:r>
      <w:r w:rsidRPr="00082342">
        <w:rPr>
          <w:rFonts w:asciiTheme="minorHAnsi" w:hAnsiTheme="minorHAnsi"/>
          <w:sz w:val="14"/>
        </w:rPr>
        <w:t xml:space="preserve">. Over many decades, </w:t>
      </w:r>
      <w:r w:rsidRPr="00082342">
        <w:rPr>
          <w:rStyle w:val="StyleUnderline"/>
          <w:rFonts w:asciiTheme="minorHAnsi" w:hAnsiTheme="minorHAnsi"/>
        </w:rPr>
        <w:t>American indulgence of Israel has blighted prospects of any resolution of the conflict with the Palestinians</w:t>
      </w:r>
      <w:r w:rsidRPr="00082342">
        <w:rPr>
          <w:rFonts w:asciiTheme="minorHAnsi" w:hAnsiTheme="minorHAnsi"/>
          <w:sz w:val="14"/>
        </w:rPr>
        <w:t xml:space="preserve">. Consequently, </w:t>
      </w:r>
      <w:r w:rsidRPr="00082342">
        <w:rPr>
          <w:rStyle w:val="StyleUnderline"/>
          <w:rFonts w:asciiTheme="minorHAnsi" w:hAnsiTheme="minorHAnsi"/>
        </w:rPr>
        <w:t>occupation has been entrenched and Israeli colonization of the West Bank</w:t>
      </w:r>
      <w:r w:rsidRPr="00082342">
        <w:rPr>
          <w:rFonts w:asciiTheme="minorHAnsi" w:hAnsiTheme="minorHAnsi"/>
          <w:sz w:val="14"/>
        </w:rPr>
        <w:t xml:space="preserve"> and East Jerusalem has metastasized, going from under 200,000 illegal settlers in 1991 to over 600,000 today. </w:t>
      </w:r>
      <w:r w:rsidRPr="00082342">
        <w:rPr>
          <w:rStyle w:val="Emphasis"/>
          <w:rFonts w:asciiTheme="minorHAnsi" w:hAnsiTheme="minorHAnsi"/>
        </w:rPr>
        <w:t xml:space="preserve">U.S. backing of Israeli human rights violations emboldens right-wing militarism, inflaming reprehensible jihadism, anti-Semitism and terror. </w:t>
      </w:r>
      <w:r w:rsidRPr="00082342">
        <w:rPr>
          <w:rFonts w:asciiTheme="minorHAnsi" w:hAnsiTheme="minorHAnsi"/>
          <w:sz w:val="14"/>
        </w:rPr>
        <w:t>This partiality only increases when Israel goes to war</w:t>
      </w:r>
      <w:r w:rsidRPr="00082342">
        <w:rPr>
          <w:rStyle w:val="StyleUnderline"/>
          <w:rFonts w:asciiTheme="minorHAnsi" w:hAnsiTheme="minorHAnsi"/>
        </w:rPr>
        <w:t>. By guaranteeing Israel impunity in its military actions, the United States has contributed massively to the bloodshed in Gaza</w:t>
      </w:r>
      <w:r w:rsidRPr="00082342">
        <w:rPr>
          <w:rFonts w:asciiTheme="minorHAnsi" w:hAnsiTheme="minorHAnsi"/>
          <w:sz w:val="14"/>
        </w:rPr>
        <w:t xml:space="preserve"> in recent years and in Lebanon in 2006. </w:t>
      </w:r>
      <w:r w:rsidRPr="00082342">
        <w:rPr>
          <w:rStyle w:val="StyleUnderline"/>
          <w:rFonts w:asciiTheme="minorHAnsi" w:hAnsiTheme="minorHAnsi"/>
        </w:rPr>
        <w:t xml:space="preserve">With $3.1 billion in military aid annually, Israel already has overwhelming superiority in firepower, </w:t>
      </w:r>
      <w:r w:rsidRPr="00082342">
        <w:rPr>
          <w:rFonts w:asciiTheme="minorHAnsi" w:hAnsiTheme="minorHAnsi"/>
          <w:sz w:val="14"/>
        </w:rPr>
        <w:t xml:space="preserve">thanks to top-of-the-line U.S. weapons, such as F-16 fighter-bombers, Apache helicopters and Patriot missiles. Beyond this, </w:t>
      </w:r>
      <w:r w:rsidRPr="00082342">
        <w:rPr>
          <w:rStyle w:val="StyleUnderline"/>
          <w:rFonts w:asciiTheme="minorHAnsi" w:hAnsiTheme="minorHAnsi"/>
        </w:rPr>
        <w:t>it enjoys U.S. intelligence support</w:t>
      </w:r>
      <w:r w:rsidRPr="00082342">
        <w:rPr>
          <w:rFonts w:asciiTheme="minorHAnsi" w:hAnsiTheme="minorHAnsi"/>
          <w:sz w:val="14"/>
        </w:rPr>
        <w:t xml:space="preserve">, as is shown by the latest revelation in the Edward Snowden documents of high-level cooperation between U.S. and Israeli intelligence agencies against “Palestinian terrorism,” </w:t>
      </w:r>
      <w:r w:rsidRPr="00082342">
        <w:rPr>
          <w:rStyle w:val="StyleUnderline"/>
          <w:rFonts w:asciiTheme="minorHAnsi" w:hAnsiTheme="minorHAnsi"/>
        </w:rPr>
        <w:t>U.S. arms resupply during battle</w:t>
      </w:r>
      <w:r w:rsidRPr="00082342">
        <w:rPr>
          <w:rFonts w:asciiTheme="minorHAnsi" w:hAnsiTheme="minorHAnsi"/>
          <w:sz w:val="14"/>
        </w:rPr>
        <w:t xml:space="preserve"> (spare parts for missiles and 120-millimeter mortar rounds and 40-millimeter grenades were delivered immediately last week) </w:t>
      </w:r>
      <w:r w:rsidRPr="00082342">
        <w:rPr>
          <w:rStyle w:val="StyleUnderline"/>
          <w:rFonts w:asciiTheme="minorHAnsi" w:hAnsiTheme="minorHAnsi"/>
        </w:rPr>
        <w:t>and wall-to-wall diplomatic backing</w:t>
      </w:r>
      <w:r w:rsidRPr="00082342">
        <w:rPr>
          <w:rFonts w:asciiTheme="minorHAnsi" w:hAnsiTheme="minorHAnsi"/>
          <w:sz w:val="14"/>
        </w:rPr>
        <w:t xml:space="preserve">, such that the Security Council has been virtually immobilized for weeks. </w:t>
      </w:r>
      <w:r w:rsidRPr="00082342">
        <w:rPr>
          <w:rStyle w:val="StyleUnderline"/>
          <w:rFonts w:asciiTheme="minorHAnsi" w:hAnsiTheme="minorHAnsi"/>
        </w:rPr>
        <w:t>The United States is so closely aligned with Israel</w:t>
      </w:r>
      <w:r w:rsidRPr="00082342">
        <w:rPr>
          <w:rFonts w:asciiTheme="minorHAnsi" w:hAnsiTheme="minorHAnsi"/>
          <w:sz w:val="14"/>
        </w:rPr>
        <w:t xml:space="preserve"> </w:t>
      </w:r>
      <w:r w:rsidRPr="00082342">
        <w:rPr>
          <w:rStyle w:val="Emphasis"/>
          <w:rFonts w:asciiTheme="minorHAnsi" w:hAnsiTheme="minorHAnsi"/>
        </w:rPr>
        <w:t>as to be effectively a co-belligerent</w:t>
      </w:r>
      <w:r w:rsidRPr="00082342">
        <w:rPr>
          <w:rFonts w:asciiTheme="minorHAnsi" w:hAnsiTheme="minorHAnsi"/>
          <w:sz w:val="14"/>
        </w:rPr>
        <w:t xml:space="preserve">. </w:t>
      </w:r>
      <w:r w:rsidRPr="00082342">
        <w:rPr>
          <w:rStyle w:val="StyleUnderline"/>
          <w:rFonts w:asciiTheme="minorHAnsi" w:hAnsiTheme="minorHAnsi"/>
        </w:rPr>
        <w:t>It is thus not fit to serve as a peacemaker</w:t>
      </w:r>
      <w:r w:rsidRPr="00082342">
        <w:rPr>
          <w:rFonts w:asciiTheme="minorHAnsi" w:hAnsiTheme="minorHAnsi"/>
          <w:sz w:val="14"/>
        </w:rPr>
        <w:t xml:space="preserve">. One is sorely needed to end the human tragedy for the 1.8 million Palestinians of Gaza, who have been besieged and blockaded for nearly eight years, and many of whom have seen their homes destroyed three times since 2008 by massive Israeli firepower. This firepower is either used indiscriminately, or to purposely inflict suffering on civilian populations and infrastructure, along the lines of the “Dahiya doctrine” enunciated by Gen. Gadi Eiszenkot (currently Israeli deputy chief of staff) after Israel’s 2006 war on Lebanon. The United States has shown time and again that it does not care about Palestinian rights. But </w:t>
      </w:r>
      <w:r w:rsidRPr="00082342">
        <w:rPr>
          <w:rStyle w:val="StyleUnderline"/>
          <w:rFonts w:asciiTheme="minorHAnsi" w:hAnsiTheme="minorHAnsi"/>
        </w:rPr>
        <w:t>if the United States cares about Israel</w:t>
      </w:r>
      <w:r w:rsidRPr="00082342">
        <w:rPr>
          <w:rFonts w:asciiTheme="minorHAnsi" w:hAnsiTheme="minorHAnsi"/>
          <w:sz w:val="14"/>
        </w:rPr>
        <w:t xml:space="preserve">, </w:t>
      </w:r>
      <w:r w:rsidRPr="00082342">
        <w:rPr>
          <w:rStyle w:val="StyleUnderline"/>
          <w:rFonts w:asciiTheme="minorHAnsi" w:hAnsiTheme="minorHAnsi"/>
        </w:rPr>
        <w:t xml:space="preserve">it should realize that supporting its subjugation of the Palestinians will be disastrous </w:t>
      </w:r>
      <w:r w:rsidRPr="00082342">
        <w:rPr>
          <w:rStyle w:val="Emphasis"/>
          <w:rFonts w:asciiTheme="minorHAnsi" w:hAnsiTheme="minorHAnsi"/>
        </w:rPr>
        <w:t>not only for the victims of this oppression, the rule of law and for vital U.S. interests</w:t>
      </w:r>
      <w:r w:rsidRPr="00082342">
        <w:rPr>
          <w:rFonts w:asciiTheme="minorHAnsi" w:hAnsiTheme="minorHAnsi"/>
          <w:sz w:val="14"/>
        </w:rPr>
        <w:t xml:space="preserve">, but also for the Israeli people. </w:t>
      </w:r>
      <w:r w:rsidRPr="00082342">
        <w:rPr>
          <w:rStyle w:val="StyleUnderline"/>
          <w:rFonts w:asciiTheme="minorHAnsi" w:hAnsiTheme="minorHAnsi"/>
        </w:rPr>
        <w:t>Continued U.S. encouragement of Israeli violations of internationa</w:t>
      </w:r>
      <w:r w:rsidRPr="00082342">
        <w:rPr>
          <w:rFonts w:asciiTheme="minorHAnsi" w:hAnsiTheme="minorHAnsi"/>
          <w:sz w:val="14"/>
        </w:rPr>
        <w:t xml:space="preserve">l humanitarian </w:t>
      </w:r>
      <w:r w:rsidRPr="00082342">
        <w:rPr>
          <w:rStyle w:val="StyleUnderline"/>
          <w:rFonts w:asciiTheme="minorHAnsi" w:hAnsiTheme="minorHAnsi"/>
        </w:rPr>
        <w:t xml:space="preserve">law will further embolden </w:t>
      </w:r>
      <w:r w:rsidRPr="00082342">
        <w:rPr>
          <w:rFonts w:asciiTheme="minorHAnsi" w:hAnsiTheme="minorHAnsi"/>
          <w:sz w:val="14"/>
        </w:rPr>
        <w:t xml:space="preserve">the brazen currents of </w:t>
      </w:r>
      <w:r w:rsidRPr="00082342">
        <w:rPr>
          <w:rStyle w:val="StyleUnderline"/>
          <w:rFonts w:asciiTheme="minorHAnsi" w:hAnsiTheme="minorHAnsi"/>
        </w:rPr>
        <w:t>far-right ethnocentric racism permeating Israeli society</w:t>
      </w:r>
      <w:r w:rsidRPr="00082342">
        <w:rPr>
          <w:rStyle w:val="Emphasis"/>
          <w:rFonts w:asciiTheme="minorHAnsi" w:hAnsiTheme="minorHAnsi"/>
        </w:rPr>
        <w:t>, and encourage more brutal military actions</w:t>
      </w:r>
      <w:r w:rsidRPr="00082342">
        <w:rPr>
          <w:rFonts w:asciiTheme="minorHAnsi" w:hAnsiTheme="minorHAnsi"/>
          <w:sz w:val="14"/>
        </w:rPr>
        <w:t xml:space="preserve"> like those just inflicted on Gaza. </w:t>
      </w:r>
      <w:r w:rsidRPr="00082342">
        <w:rPr>
          <w:rStyle w:val="StyleUnderline"/>
          <w:rFonts w:asciiTheme="minorHAnsi" w:hAnsiTheme="minorHAnsi"/>
        </w:rPr>
        <w:t>This in turn can only inflame extreme and reprehensible reactions</w:t>
      </w:r>
      <w:r w:rsidRPr="00082342">
        <w:rPr>
          <w:rFonts w:asciiTheme="minorHAnsi" w:hAnsiTheme="minorHAnsi"/>
          <w:sz w:val="14"/>
        </w:rPr>
        <w:t xml:space="preserve">, whether </w:t>
      </w:r>
      <w:r w:rsidRPr="00082342">
        <w:rPr>
          <w:rStyle w:val="StyleUnderline"/>
          <w:rFonts w:asciiTheme="minorHAnsi" w:hAnsiTheme="minorHAnsi"/>
        </w:rPr>
        <w:t xml:space="preserve">in the form of international jihadi militancy, crude anti-Semitism or blind terrorism against civilians. </w:t>
      </w:r>
      <w:r w:rsidRPr="00082342">
        <w:rPr>
          <w:rFonts w:asciiTheme="minorHAnsi" w:hAnsiTheme="minorHAnsi"/>
          <w:sz w:val="14"/>
        </w:rPr>
        <w:t>This is why the United States must decide if it wants to be on the right side of history on one of the 21st century’s most important moral and legal issues.</w:t>
      </w:r>
    </w:p>
    <w:p w:rsidR="00B260CE" w:rsidRDefault="00B260CE" w:rsidP="00B260CE">
      <w:pPr>
        <w:rPr>
          <w:rFonts w:asciiTheme="minorHAnsi" w:hAnsiTheme="minorHAnsi"/>
        </w:rPr>
      </w:pPr>
    </w:p>
    <w:p w:rsidR="00B260CE" w:rsidRPr="00F06292" w:rsidRDefault="00B260CE" w:rsidP="00B260CE"/>
    <w:p w:rsidR="00B260CE" w:rsidRPr="00082342" w:rsidRDefault="00B260CE" w:rsidP="00B260CE">
      <w:pPr>
        <w:pStyle w:val="Heading4"/>
        <w:rPr>
          <w:rFonts w:asciiTheme="minorHAnsi" w:hAnsiTheme="minorHAnsi"/>
        </w:rPr>
      </w:pPr>
      <w:r w:rsidRPr="00082342">
        <w:rPr>
          <w:rFonts w:asciiTheme="minorHAnsi" w:hAnsiTheme="minorHAnsi"/>
        </w:rPr>
        <w:t>U.S. military aid leads to anti-Americanism—empirics, political deterioration, retaliation</w:t>
      </w:r>
    </w:p>
    <w:p w:rsidR="00B260CE" w:rsidRPr="00082342" w:rsidRDefault="00B260CE" w:rsidP="00B260CE">
      <w:pPr>
        <w:rPr>
          <w:rFonts w:asciiTheme="minorHAnsi" w:hAnsiTheme="minorHAnsi"/>
        </w:rPr>
      </w:pPr>
      <w:r w:rsidRPr="00082342">
        <w:rPr>
          <w:rStyle w:val="Style13ptBold"/>
          <w:rFonts w:asciiTheme="minorHAnsi" w:hAnsiTheme="minorHAnsi"/>
        </w:rPr>
        <w:t>Dimant et al. ’17</w:t>
      </w:r>
      <w:r w:rsidRPr="00082342">
        <w:rPr>
          <w:rFonts w:asciiTheme="minorHAnsi" w:hAnsiTheme="minorHAnsi"/>
        </w:rPr>
        <w:t xml:space="preserve"> (Eugen, University of Pennsylvania. Tim Krieger, University of Freiburg, Wilhelmsstraße, Daniel Meierrieks, University of Freiburg, Wilhelmsstraße, “Negative Returns: U.S. Military Policy and Anti-American Terrorism,” Hoover Institution at Stanford University, September 2017, </w:t>
      </w:r>
      <w:hyperlink r:id="rId75" w:history="1">
        <w:r w:rsidRPr="00082342">
          <w:rPr>
            <w:rStyle w:val="Hyperlink"/>
            <w:rFonts w:asciiTheme="minorHAnsi" w:hAnsiTheme="minorHAnsi"/>
          </w:rPr>
          <w:t>https://www.hoover.org/sites/default/files/research/docs/17106-diman-krieger-meierrieks.pdf</w:t>
        </w:r>
      </w:hyperlink>
      <w:r w:rsidRPr="00082342">
        <w:rPr>
          <w:rFonts w:asciiTheme="minorHAnsi" w:hAnsiTheme="minorHAnsi"/>
        </w:rPr>
        <w:t>, JL)</w:t>
      </w:r>
    </w:p>
    <w:p w:rsidR="00B260CE" w:rsidRPr="00082342" w:rsidRDefault="00B260CE" w:rsidP="00B260CE">
      <w:pPr>
        <w:rPr>
          <w:rFonts w:asciiTheme="minorHAnsi" w:hAnsiTheme="minorHAnsi"/>
          <w:sz w:val="16"/>
        </w:rPr>
      </w:pPr>
      <w:r w:rsidRPr="00082342">
        <w:rPr>
          <w:rFonts w:asciiTheme="minorHAnsi" w:hAnsiTheme="minorHAnsi"/>
          <w:sz w:val="16"/>
        </w:rPr>
        <w:t xml:space="preserve">We investigate the </w:t>
      </w:r>
      <w:r w:rsidRPr="00082342">
        <w:rPr>
          <w:rStyle w:val="StyleUnderline"/>
          <w:rFonts w:asciiTheme="minorHAnsi" w:hAnsiTheme="minorHAnsi"/>
        </w:rPr>
        <w:t>effect of U.S. military aid and U.S. troop deployments on anti-American terrorism,</w:t>
      </w:r>
      <w:r w:rsidRPr="00082342">
        <w:rPr>
          <w:rFonts w:asciiTheme="minorHAnsi" w:hAnsiTheme="minorHAnsi"/>
          <w:sz w:val="16"/>
        </w:rPr>
        <w:t xml:space="preserve"> using a sample of 106 countries between 1986 and 2011. </w:t>
      </w:r>
      <w:r w:rsidRPr="00082342">
        <w:rPr>
          <w:rStyle w:val="StyleUnderline"/>
          <w:rFonts w:asciiTheme="minorHAnsi" w:hAnsiTheme="minorHAnsi"/>
        </w:rPr>
        <w:t>We find that greater military commitment leads to more anti-American terrorism.</w:t>
      </w:r>
      <w:r w:rsidRPr="00082342">
        <w:rPr>
          <w:rFonts w:asciiTheme="minorHAnsi" w:hAnsiTheme="minorHAnsi"/>
          <w:sz w:val="16"/>
        </w:rPr>
        <w:t xml:space="preserve"> </w:t>
      </w:r>
      <w:r w:rsidRPr="00082342">
        <w:rPr>
          <w:rStyle w:val="StyleUnderline"/>
          <w:rFonts w:asciiTheme="minorHAnsi" w:hAnsiTheme="minorHAnsi"/>
        </w:rPr>
        <w:t xml:space="preserve">We study the underlying mechanisms using a mediation analysis and show that both U.S. military aid </w:t>
      </w:r>
      <w:r w:rsidRPr="00082342">
        <w:rPr>
          <w:rFonts w:asciiTheme="minorHAnsi" w:hAnsiTheme="minorHAnsi"/>
          <w:sz w:val="16"/>
        </w:rPr>
        <w:t xml:space="preserve">and troop deployments in foreign countries </w:t>
      </w:r>
      <w:r w:rsidRPr="00082342">
        <w:rPr>
          <w:rStyle w:val="StyleUnderline"/>
          <w:rFonts w:asciiTheme="minorHAnsi" w:hAnsiTheme="minorHAnsi"/>
        </w:rPr>
        <w:t>do not improve local state capacity. Rather, we find that more military aid</w:t>
      </w:r>
      <w:r w:rsidRPr="00082342">
        <w:rPr>
          <w:rFonts w:asciiTheme="minorHAnsi" w:hAnsiTheme="minorHAnsi"/>
          <w:sz w:val="16"/>
        </w:rPr>
        <w:t xml:space="preserve"> (but not troop deployments</w:t>
      </w:r>
      <w:r w:rsidRPr="00082342">
        <w:rPr>
          <w:rStyle w:val="StyleUnderline"/>
          <w:rFonts w:asciiTheme="minorHAnsi" w:hAnsiTheme="minorHAnsi"/>
        </w:rPr>
        <w:t>) is linked to poorer political-institutional outcomes in aid-receiving countries, explaining the positive association between U.S. military aid and anti-American terrorism</w:t>
      </w:r>
      <w:r w:rsidRPr="00082342">
        <w:rPr>
          <w:rFonts w:asciiTheme="minorHAnsi" w:hAnsiTheme="minorHAnsi"/>
          <w:sz w:val="16"/>
        </w:rPr>
        <w:t xml:space="preserve">. Our findings suggest that </w:t>
      </w:r>
      <w:r w:rsidRPr="00082342">
        <w:rPr>
          <w:rFonts w:asciiTheme="minorHAnsi" w:hAnsiTheme="minorHAnsi"/>
          <w:u w:val="single"/>
        </w:rPr>
        <w:t>U</w:t>
      </w:r>
      <w:r w:rsidRPr="00082342">
        <w:rPr>
          <w:rStyle w:val="StyleUnderline"/>
          <w:rFonts w:asciiTheme="minorHAnsi" w:hAnsiTheme="minorHAnsi"/>
        </w:rPr>
        <w:t>.S. military policy does not make the United States safer from transnational terrorism.</w:t>
      </w:r>
      <w:r w:rsidRPr="00082342">
        <w:rPr>
          <w:rFonts w:asciiTheme="minorHAnsi" w:hAnsiTheme="minorHAnsi"/>
          <w:sz w:val="16"/>
        </w:rPr>
        <w:t xml:space="preserve"> the U.S. spent approximately $6 billion on foreign military aid (U.S. Department of State, 2017). According to Vine (2015), the costs of operating American military bases overseas (outside warzones) amounted to $85 to $100 billion in the fiscal year 2014 alone. Besides the promotion of stability in aid-receiving countries, the safeguarding of U.S. homeland security from foreign terrorist threats is among the main goals of these military policy measures (The White House, 2013). Interestingly, however, </w:t>
      </w:r>
      <w:r w:rsidRPr="00082342">
        <w:rPr>
          <w:rStyle w:val="StyleUnderline"/>
          <w:rFonts w:asciiTheme="minorHAnsi" w:hAnsiTheme="minorHAnsi"/>
        </w:rPr>
        <w:t>the small number of empirical studies that have examined the determinants of transnational anti-American terrorism1 provide evidence that more military assistance by the United States is associated with more anti-American terrorism</w:t>
      </w:r>
      <w:r w:rsidRPr="00082342">
        <w:rPr>
          <w:rFonts w:asciiTheme="minorHAnsi" w:hAnsiTheme="minorHAnsi"/>
          <w:sz w:val="16"/>
        </w:rPr>
        <w:t xml:space="preserve"> originating from the assistance-receiving country (Neumayer and Plümper, 2011; Gries et al., 2015; Krieger and Meierrieks, 2015; Saiya et al., 2017). </w:t>
      </w:r>
      <w:r w:rsidRPr="00082342">
        <w:rPr>
          <w:rStyle w:val="StyleUnderline"/>
          <w:rFonts w:asciiTheme="minorHAnsi" w:hAnsiTheme="minorHAnsi"/>
        </w:rPr>
        <w:t>This raises doubts as to whether the enormous resources used for U.S. military policy measures are well spent.</w:t>
      </w:r>
      <w:r w:rsidRPr="00082342">
        <w:rPr>
          <w:rFonts w:asciiTheme="minorHAnsi" w:hAnsiTheme="minorHAnsi"/>
          <w:sz w:val="16"/>
        </w:rPr>
        <w:t xml:space="preserve"> The aforementioned studies, however, do not examine which underlying mechanisms can explain the nexus between U.S. military assistance and anti-American terrorism. We fill this research gap by empirically studying this link by means of a mediation analysis. A preview of our findings indicates that </w:t>
      </w:r>
      <w:r w:rsidRPr="00082342">
        <w:rPr>
          <w:rStyle w:val="StyleUnderline"/>
          <w:rFonts w:asciiTheme="minorHAnsi" w:hAnsiTheme="minorHAnsi"/>
        </w:rPr>
        <w:t>U.S. military assistance is</w:t>
      </w:r>
      <w:r w:rsidRPr="00082342">
        <w:rPr>
          <w:rFonts w:asciiTheme="minorHAnsi" w:hAnsiTheme="minorHAnsi"/>
          <w:sz w:val="16"/>
        </w:rPr>
        <w:t xml:space="preserve"> unsuccessful in contributing to local state capacity building and thus </w:t>
      </w:r>
      <w:r w:rsidRPr="00082342">
        <w:rPr>
          <w:rStyle w:val="StyleUnderline"/>
          <w:rFonts w:asciiTheme="minorHAnsi" w:hAnsiTheme="minorHAnsi"/>
        </w:rPr>
        <w:t>unsuccessful in inhibiting anti-American terrorism. Rather, higher levels of U.S. military assistance</w:t>
      </w:r>
      <w:r w:rsidRPr="00082342">
        <w:rPr>
          <w:rFonts w:asciiTheme="minorHAnsi" w:hAnsiTheme="minorHAnsi"/>
          <w:sz w:val="16"/>
        </w:rPr>
        <w:t xml:space="preserve"> (in the form of financial military aid) </w:t>
      </w:r>
      <w:r w:rsidRPr="00082342">
        <w:rPr>
          <w:rStyle w:val="StyleUnderline"/>
          <w:rFonts w:asciiTheme="minorHAnsi" w:hAnsiTheme="minorHAnsi"/>
        </w:rPr>
        <w:t>are associated with poorer political-institutional outcomes</w:t>
      </w:r>
      <w:r w:rsidRPr="00082342">
        <w:rPr>
          <w:rFonts w:asciiTheme="minorHAnsi" w:hAnsiTheme="minorHAnsi"/>
          <w:sz w:val="16"/>
        </w:rPr>
        <w:t xml:space="preserve"> (e.g., more corruption, poorer human rights records) </w:t>
      </w:r>
      <w:r w:rsidRPr="00082342">
        <w:rPr>
          <w:rStyle w:val="StyleUnderline"/>
          <w:rFonts w:asciiTheme="minorHAnsi" w:hAnsiTheme="minorHAnsi"/>
        </w:rPr>
        <w:t>and more anti-American terrorism, suggesting that the U.S. is being punished in the form of antiAmerican terrorism for the—ostensible or actual—facilitation of local grievances</w:t>
      </w:r>
      <w:r w:rsidRPr="00082342">
        <w:rPr>
          <w:rFonts w:asciiTheme="minorHAnsi" w:hAnsiTheme="minorHAnsi"/>
          <w:sz w:val="16"/>
        </w:rPr>
        <w:t>. 1 Transnational terrorism means that more than one country is affected by a terrorist incident. For instance, the 9/11 attacks were transnational because foreign terrorists attacked on U.S. soil, with non-Americans being also victimized. 3 We proceed as follows. In Section 2 we discuss the theoretical mechanisms explaining how U.S. military policy may translate into anti-American terrorism. We introduce our methodology and data in Section 3. Section 4 presents our empirical findings. Section 5 concludes. We study the effect of U.S. military policy on anti-American terrorism for a sample of 106 countries from 1986 to 2011. We find that more active U.S. military policy translates into more anti-American terrorism produced in the target country of these very policies, corroborating previous evidence on the determinants of anti-American terrorism. We show that this effect is not due to U.S. policies strengthening local state capacity and thus creating a strategic incentive for local terrorist groups to engage in anti-American terrorism. Rather, we find that more U.S. 13 military aid (but not U.S. troop deployments) is associated with poorer political-institutional conditions, which gives rise to grievances and anti-American terrorism in aid-receiving countries. That is not to say that all foreign aid will always yield such negative returns. In light of our empirical findings, military measures (especially military aid), however, do not appear to be an appropriate policy tool to better protect the United States from transnational terrorism</w:t>
      </w:r>
    </w:p>
    <w:p w:rsidR="00B260CE" w:rsidRPr="00082342" w:rsidRDefault="00B260CE" w:rsidP="00B260CE">
      <w:pPr>
        <w:rPr>
          <w:rFonts w:asciiTheme="minorHAnsi" w:hAnsiTheme="minorHAnsi"/>
        </w:rPr>
      </w:pPr>
    </w:p>
    <w:p w:rsidR="00B260CE" w:rsidRPr="00082342" w:rsidRDefault="00B260CE" w:rsidP="00B260CE">
      <w:pPr>
        <w:pStyle w:val="Heading3"/>
        <w:rPr>
          <w:rFonts w:asciiTheme="minorHAnsi" w:hAnsiTheme="minorHAnsi"/>
        </w:rPr>
      </w:pPr>
      <w:r w:rsidRPr="00082342">
        <w:rPr>
          <w:rFonts w:asciiTheme="minorHAnsi" w:hAnsiTheme="minorHAnsi"/>
        </w:rPr>
        <w:t>Anti Americanism-&gt; Terrorism</w:t>
      </w:r>
    </w:p>
    <w:p w:rsidR="00B260CE" w:rsidRPr="00082342" w:rsidRDefault="00B260CE" w:rsidP="00B260CE">
      <w:pPr>
        <w:rPr>
          <w:rFonts w:asciiTheme="minorHAnsi" w:hAnsiTheme="minorHAnsi"/>
        </w:rPr>
      </w:pPr>
    </w:p>
    <w:p w:rsidR="00B260CE" w:rsidRPr="00082342" w:rsidRDefault="00B260CE" w:rsidP="00B260CE">
      <w:pPr>
        <w:pStyle w:val="Heading4"/>
        <w:rPr>
          <w:rFonts w:asciiTheme="minorHAnsi" w:hAnsiTheme="minorHAnsi"/>
        </w:rPr>
      </w:pPr>
      <w:r w:rsidRPr="00082342">
        <w:rPr>
          <w:rFonts w:asciiTheme="minorHAnsi" w:hAnsiTheme="minorHAnsi"/>
        </w:rPr>
        <w:t>US support for Israel has empirically motivated terrorist attacks</w:t>
      </w:r>
    </w:p>
    <w:p w:rsidR="00B260CE" w:rsidRPr="00082342" w:rsidRDefault="00B260CE" w:rsidP="00B260CE">
      <w:pPr>
        <w:rPr>
          <w:rFonts w:asciiTheme="minorHAnsi" w:hAnsiTheme="minorHAnsi"/>
          <w:sz w:val="16"/>
          <w:szCs w:val="16"/>
        </w:rPr>
      </w:pPr>
      <w:r w:rsidRPr="00082342">
        <w:rPr>
          <w:rFonts w:asciiTheme="minorHAnsi" w:hAnsiTheme="minorHAnsi"/>
          <w:b/>
        </w:rPr>
        <w:t>Greenwald 13</w:t>
      </w:r>
      <w:r w:rsidRPr="00082342">
        <w:rPr>
          <w:rFonts w:asciiTheme="minorHAnsi" w:hAnsiTheme="minorHAnsi"/>
        </w:rPr>
        <w:t xml:space="preserve"> </w:t>
      </w:r>
      <w:r w:rsidRPr="00082342">
        <w:rPr>
          <w:rFonts w:asciiTheme="minorHAnsi" w:hAnsiTheme="minorHAnsi"/>
          <w:sz w:val="16"/>
          <w:szCs w:val="16"/>
        </w:rPr>
        <w:t>(Glenn Greenwald. “The same motive for anti-US 'terrorism' is cited over and over”. April 24</w:t>
      </w:r>
      <w:r w:rsidRPr="00082342">
        <w:rPr>
          <w:rFonts w:asciiTheme="minorHAnsi" w:hAnsiTheme="minorHAnsi"/>
          <w:sz w:val="16"/>
          <w:szCs w:val="16"/>
          <w:vertAlign w:val="superscript"/>
        </w:rPr>
        <w:t>th</w:t>
      </w:r>
      <w:r w:rsidRPr="00082342">
        <w:rPr>
          <w:rFonts w:asciiTheme="minorHAnsi" w:hAnsiTheme="minorHAnsi"/>
          <w:sz w:val="16"/>
          <w:szCs w:val="16"/>
        </w:rPr>
        <w:t xml:space="preserve">, 2013. The Guardian. </w:t>
      </w:r>
      <w:hyperlink r:id="rId76" w:history="1">
        <w:r w:rsidRPr="00082342">
          <w:rPr>
            <w:rStyle w:val="Hyperlink"/>
            <w:rFonts w:asciiTheme="minorHAnsi" w:hAnsiTheme="minorHAnsi"/>
            <w:sz w:val="16"/>
            <w:szCs w:val="16"/>
          </w:rPr>
          <w:t>https://www.theguardian.com/commentisfree/2013/apr/24/boston-terrorism-motives-us-violence</w:t>
        </w:r>
      </w:hyperlink>
      <w:r w:rsidRPr="00082342">
        <w:rPr>
          <w:rFonts w:asciiTheme="minorHAnsi" w:hAnsiTheme="minorHAnsi"/>
          <w:sz w:val="16"/>
          <w:szCs w:val="16"/>
        </w:rPr>
        <w:t>. Lowell-KY)</w:t>
      </w:r>
    </w:p>
    <w:p w:rsidR="00B260CE" w:rsidRPr="00082342" w:rsidRDefault="00B260CE" w:rsidP="00B260CE">
      <w:pPr>
        <w:rPr>
          <w:rFonts w:asciiTheme="minorHAnsi" w:hAnsiTheme="minorHAnsi"/>
          <w:sz w:val="16"/>
        </w:rPr>
      </w:pPr>
      <w:r w:rsidRPr="00082342">
        <w:rPr>
          <w:rFonts w:asciiTheme="minorHAnsi" w:hAnsiTheme="minorHAnsi"/>
          <w:sz w:val="16"/>
        </w:rPr>
        <w:t xml:space="preserve">In the last several years, </w:t>
      </w:r>
      <w:r w:rsidRPr="00082342">
        <w:rPr>
          <w:rStyle w:val="StyleUnderline"/>
          <w:rFonts w:asciiTheme="minorHAnsi" w:hAnsiTheme="minorHAnsi"/>
        </w:rPr>
        <w:t>there have been four other serious attempted or successful attacks on US soil</w:t>
      </w:r>
      <w:r w:rsidRPr="00082342">
        <w:rPr>
          <w:rFonts w:asciiTheme="minorHAnsi" w:hAnsiTheme="minorHAnsi"/>
          <w:sz w:val="16"/>
        </w:rPr>
        <w:t xml:space="preserve"> by Muslims, and </w:t>
      </w:r>
      <w:r w:rsidRPr="00082342">
        <w:rPr>
          <w:rStyle w:val="StyleUnderline"/>
          <w:rFonts w:asciiTheme="minorHAnsi" w:hAnsiTheme="minorHAnsi"/>
        </w:rPr>
        <w:t>in every case, they</w:t>
      </w:r>
      <w:r w:rsidRPr="00082342">
        <w:rPr>
          <w:rFonts w:asciiTheme="minorHAnsi" w:hAnsiTheme="minorHAnsi"/>
          <w:sz w:val="16"/>
        </w:rPr>
        <w:t xml:space="preserve"> emphatically </w:t>
      </w:r>
      <w:r w:rsidRPr="00082342">
        <w:rPr>
          <w:rStyle w:val="StyleUnderline"/>
          <w:rFonts w:asciiTheme="minorHAnsi" w:hAnsiTheme="minorHAnsi"/>
        </w:rPr>
        <w:t>all say</w:t>
      </w:r>
      <w:r w:rsidRPr="00082342">
        <w:rPr>
          <w:rFonts w:asciiTheme="minorHAnsi" w:hAnsiTheme="minorHAnsi"/>
          <w:sz w:val="16"/>
        </w:rPr>
        <w:t xml:space="preserve"> the same thing: </w:t>
      </w:r>
      <w:r w:rsidRPr="00082342">
        <w:rPr>
          <w:rStyle w:val="StyleUnderline"/>
          <w:rFonts w:asciiTheme="minorHAnsi" w:hAnsiTheme="minorHAnsi"/>
        </w:rPr>
        <w:t xml:space="preserve">that they were motivated by the continuous, horrific violence brought by the US and its allies to the Muslim world - violence which routinely kills and oppresses innocent men, women and children: </w:t>
      </w:r>
      <w:r w:rsidRPr="00082342">
        <w:rPr>
          <w:rFonts w:asciiTheme="minorHAnsi" w:hAnsiTheme="minorHAnsi"/>
          <w:sz w:val="16"/>
        </w:rPr>
        <w:t xml:space="preserve">Attempted "underwear bomber" </w:t>
      </w:r>
      <w:r w:rsidRPr="00082342">
        <w:rPr>
          <w:rStyle w:val="StyleUnderline"/>
          <w:rFonts w:asciiTheme="minorHAnsi" w:hAnsiTheme="minorHAnsi"/>
        </w:rPr>
        <w:t xml:space="preserve">Umar Farouk Abdulmutallab upon pleading guilty: </w:t>
      </w:r>
      <w:r w:rsidRPr="00082342">
        <w:rPr>
          <w:rFonts w:asciiTheme="minorHAnsi" w:hAnsiTheme="minorHAnsi"/>
          <w:sz w:val="16"/>
        </w:rPr>
        <w:t>"</w:t>
      </w:r>
      <w:r w:rsidRPr="00082342">
        <w:rPr>
          <w:rStyle w:val="Emphasis"/>
          <w:rFonts w:asciiTheme="minorHAnsi" w:hAnsiTheme="minorHAnsi"/>
        </w:rPr>
        <w:t xml:space="preserve">I had an agreement with at least one person to attack the United States in retaliation for US support of Israel </w:t>
      </w:r>
      <w:r w:rsidRPr="00082342">
        <w:rPr>
          <w:rFonts w:asciiTheme="minorHAnsi" w:hAnsiTheme="minorHAnsi"/>
          <w:sz w:val="16"/>
        </w:rPr>
        <w:t xml:space="preserve">and in retaliation of the killing of innocent and civilian Muslim populations in Palestine, especially in the blockade of Gaza, and in retaliation for the killing of innocent and civilian Muslim populations in Yemen, Iraq, Somalia, Afghanistan and beyond, most of them women, children, and noncombatants." Attempted Times Square bomber Faisal Shahzad, the first Pakistani-American involved in such a plot, upon pleading guilty: "If the United States does not get out of Iraq, Afghanistan and other countries controlled by Muslims, he said, 'we will be attacking US', adding that Americans 'only care about their people, but they don't care about the people elsewhere in the world when they die' . . . . "As soon as he was taken into custody May 3 at John F. Kennedy International Airport, onboard a flight to Dubai, the Pakistani-born Shahzad told agents that he was motivated by opposition to US policy in the Muslim world, officials said." When he was asked by the federal judge presiding over his case how he could possibly have been willing to detonate bombs that would kill innocent children, he replied: "Well, the drone hits in Afghanistan and Iraq, they don't see children, they don't see anybody. They kill women, children, they kill everybody. It's a war, and in war, they kill people. They're killing all Muslims. . . . "I am part of the answer to the US terrorizing the Muslim nations and the Muslim people. And, on behalf of that, I'm avenging the attack. Living in the United States, Americans only care about their own people, but they don't care about the people elsewhere in the world when they die." </w:t>
      </w:r>
      <w:r w:rsidRPr="00082342">
        <w:rPr>
          <w:rStyle w:val="StyleUnderline"/>
          <w:rFonts w:asciiTheme="minorHAnsi" w:hAnsiTheme="minorHAnsi"/>
        </w:rPr>
        <w:t>Emails and other communications obtained by the US document how Shahzad</w:t>
      </w:r>
      <w:r w:rsidRPr="00082342">
        <w:rPr>
          <w:rFonts w:asciiTheme="minorHAnsi" w:hAnsiTheme="minorHAnsi"/>
          <w:sz w:val="16"/>
        </w:rPr>
        <w:t xml:space="preserve"> transformed from law-abiding, middle-class naturalized American into someone who </w:t>
      </w:r>
      <w:r w:rsidRPr="00082342">
        <w:rPr>
          <w:rStyle w:val="StyleUnderline"/>
          <w:rFonts w:asciiTheme="minorHAnsi" w:hAnsiTheme="minorHAnsi"/>
        </w:rPr>
        <w:t xml:space="preserve">felt compelled to engage in violence as a result of the wars in Afghanistan and Iraq, drone attacks, </w:t>
      </w:r>
      <w:r w:rsidRPr="00082342">
        <w:rPr>
          <w:rStyle w:val="Emphasis"/>
          <w:rFonts w:asciiTheme="minorHAnsi" w:hAnsiTheme="minorHAnsi"/>
        </w:rPr>
        <w:t xml:space="preserve">Israeli violence against </w:t>
      </w:r>
      <w:r w:rsidRPr="00082342">
        <w:rPr>
          <w:rStyle w:val="StyleUnderline"/>
          <w:rFonts w:asciiTheme="minorHAnsi" w:hAnsiTheme="minorHAnsi"/>
        </w:rPr>
        <w:t>Palestinians and Muslims generally, Guantanamo and torture,</w:t>
      </w:r>
      <w:r w:rsidRPr="00082342">
        <w:rPr>
          <w:rFonts w:asciiTheme="minorHAnsi" w:hAnsiTheme="minorHAnsi"/>
          <w:sz w:val="16"/>
        </w:rPr>
        <w:t xml:space="preserve"> at one point asking a friend: "Can you tell me a way to save the oppressed? And a way to fight back when rockets are fired at us and Muslim blood flows?" Attempted NYC subway bomber Najibullah Zazi, the first Afghan-American involved in such a plot, upon pleading guilty: "Your Honor, during the spring and summer of 2008, I conspired with others to travel to Afghanistan to join the Taliban and fight against the U.S. military and its allies. . . . During the training, Al Qaeda leaders asked us to return to the United States and conduct martyrdom operation. We agreed to this plan. I did so because of my feelings about what the United States was doing in Afghanistan." Fort Hood shooter Nidal Hasan: "Part of his disenchantment was his deep and public opposition to the wars in Iraq and Afghanistan, a stance shared by some medical colleagues but shaped for him by a growing religious fervor. The strands of religion and antiwar sentiment seemed to weave together in a PowerPoint presentation he made at Walter Reed in June 2007. . . . For a master's program in public health, Major Hasan gave another presentation to his environmental health class titled 'Why The War on Terror is a War on Islam.'" Meanwhile, the American-Yemeni preacher accused (with no due process) of inspiring both Abdulmutallab and Hasan - Anwar al-Awalaki - was once considered such a moderate American Muslim imam that the Pentagon included him in post-9/11 events and the Washington Post invited him to write a column on Islam. But, by all accounts, he became increasingly radicalized in anti-American sentiment by the attack on Iraq and continuous killing of innocent Muslims by the US, including in Yemen. And, of course, </w:t>
      </w:r>
      <w:r w:rsidRPr="00082342">
        <w:rPr>
          <w:rStyle w:val="StyleUnderline"/>
          <w:rFonts w:asciiTheme="minorHAnsi" w:hAnsiTheme="minorHAnsi"/>
        </w:rPr>
        <w:t>Osama bin Laden, when justifying violence against Americans, cited</w:t>
      </w:r>
      <w:r w:rsidRPr="00082342">
        <w:rPr>
          <w:rFonts w:asciiTheme="minorHAnsi" w:hAnsiTheme="minorHAnsi"/>
          <w:sz w:val="16"/>
        </w:rPr>
        <w:t xml:space="preserve"> US military bases in Saudi Arabia, </w:t>
      </w:r>
      <w:r w:rsidRPr="00082342">
        <w:rPr>
          <w:rStyle w:val="Emphasis"/>
          <w:rFonts w:asciiTheme="minorHAnsi" w:hAnsiTheme="minorHAnsi"/>
        </w:rPr>
        <w:t>US support for Israeli aggression</w:t>
      </w:r>
      <w:r w:rsidRPr="00082342">
        <w:rPr>
          <w:rFonts w:asciiTheme="minorHAnsi" w:hAnsiTheme="minorHAnsi"/>
          <w:sz w:val="16"/>
        </w:rPr>
        <w:t xml:space="preserve"> against its neighbors, and the 1990s US sanctions regime that killed hundreds of thousands of Iraqi children, while Iranians who took over the US embassy in 1979 cited decades of brutal tyranny from the US-implanted-and-enabled Shah.</w:t>
      </w:r>
    </w:p>
    <w:p w:rsidR="00B260CE" w:rsidRPr="00082342" w:rsidRDefault="00B260CE" w:rsidP="00B260CE">
      <w:pPr>
        <w:rPr>
          <w:rFonts w:asciiTheme="minorHAnsi" w:hAnsiTheme="minorHAnsi"/>
          <w:sz w:val="16"/>
        </w:rPr>
      </w:pPr>
    </w:p>
    <w:p w:rsidR="00B260CE" w:rsidRPr="00082342" w:rsidRDefault="00B260CE" w:rsidP="00B260CE">
      <w:pPr>
        <w:rPr>
          <w:rFonts w:asciiTheme="minorHAnsi" w:hAnsiTheme="minorHAnsi"/>
          <w:sz w:val="16"/>
        </w:rPr>
      </w:pPr>
    </w:p>
    <w:p w:rsidR="00B260CE" w:rsidRPr="00082342" w:rsidRDefault="00B260CE" w:rsidP="00B260CE">
      <w:pPr>
        <w:pStyle w:val="Heading4"/>
        <w:rPr>
          <w:rFonts w:asciiTheme="minorHAnsi" w:hAnsiTheme="minorHAnsi"/>
        </w:rPr>
      </w:pPr>
      <w:r w:rsidRPr="00082342">
        <w:rPr>
          <w:rFonts w:asciiTheme="minorHAnsi" w:hAnsiTheme="minorHAnsi"/>
        </w:rPr>
        <w:t xml:space="preserve">Despite billions in aid, Israel continues to commit HR abuses, and the US’s reputation is tarnished for their continued support </w:t>
      </w:r>
    </w:p>
    <w:p w:rsidR="00B260CE" w:rsidRPr="00082342" w:rsidRDefault="00B260CE" w:rsidP="00B260CE">
      <w:pPr>
        <w:rPr>
          <w:rFonts w:asciiTheme="minorHAnsi" w:hAnsiTheme="minorHAnsi"/>
        </w:rPr>
      </w:pPr>
      <w:r w:rsidRPr="00082342">
        <w:rPr>
          <w:rStyle w:val="Style13ptBold"/>
          <w:rFonts w:asciiTheme="minorHAnsi" w:hAnsiTheme="minorHAnsi"/>
        </w:rPr>
        <w:t>Sullivan</w:t>
      </w:r>
      <w:r w:rsidRPr="00082342">
        <w:rPr>
          <w:rFonts w:asciiTheme="minorHAnsi" w:hAnsiTheme="minorHAnsi"/>
        </w:rPr>
        <w:t xml:space="preserve"> </w:t>
      </w:r>
      <w:r w:rsidRPr="00082342">
        <w:rPr>
          <w:rStyle w:val="Style13ptBold"/>
          <w:rFonts w:asciiTheme="minorHAnsi" w:hAnsiTheme="minorHAnsi"/>
        </w:rPr>
        <w:t>’19</w:t>
      </w:r>
      <w:r w:rsidRPr="00082342">
        <w:rPr>
          <w:rFonts w:asciiTheme="minorHAnsi" w:hAnsiTheme="minorHAnsi"/>
        </w:rPr>
        <w:t xml:space="preserve"> (Andrew, author, editor, and conservative political commentator, How Should We Talk About the Israel Lobby’s Power?, 3/8/19, The New York Intelligencer, http://nymag.com/intelligencer/2019/03/how-should-we-talk-about-the-israel-lobbys-power.html)CN</w:t>
      </w:r>
    </w:p>
    <w:p w:rsidR="00B260CE" w:rsidRPr="00082342" w:rsidRDefault="00B260CE" w:rsidP="00B260CE">
      <w:pPr>
        <w:rPr>
          <w:rFonts w:asciiTheme="minorHAnsi" w:hAnsiTheme="minorHAnsi"/>
          <w:sz w:val="16"/>
        </w:rPr>
      </w:pPr>
      <w:r w:rsidRPr="00082342">
        <w:rPr>
          <w:rStyle w:val="StyleUnderline"/>
          <w:rFonts w:asciiTheme="minorHAnsi" w:hAnsiTheme="minorHAnsi"/>
        </w:rPr>
        <w:t>The question</w:t>
      </w:r>
      <w:r w:rsidRPr="00082342">
        <w:rPr>
          <w:rFonts w:asciiTheme="minorHAnsi" w:hAnsiTheme="minorHAnsi"/>
          <w:sz w:val="16"/>
        </w:rPr>
        <w:t xml:space="preserve">, it seems to me, </w:t>
      </w:r>
      <w:r w:rsidRPr="00082342">
        <w:rPr>
          <w:rStyle w:val="StyleUnderline"/>
          <w:rFonts w:asciiTheme="minorHAnsi" w:hAnsiTheme="minorHAnsi"/>
        </w:rPr>
        <w:t>is one of proportion. Take foreign aid. The U.S. provides the Jewish state with $3.8 billion a year in aid</w:t>
      </w:r>
      <w:r w:rsidRPr="00082342">
        <w:rPr>
          <w:rFonts w:asciiTheme="minorHAnsi" w:hAnsiTheme="minorHAnsi"/>
          <w:sz w:val="16"/>
        </w:rPr>
        <w:t xml:space="preserve">, and has committed to doing so for each of the next ten years. </w:t>
      </w:r>
      <w:r w:rsidRPr="00082342">
        <w:rPr>
          <w:rStyle w:val="StyleUnderline"/>
          <w:rFonts w:asciiTheme="minorHAnsi" w:hAnsiTheme="minorHAnsi"/>
        </w:rPr>
        <w:t>Compare that with what the U.S. gives other allies</w:t>
      </w:r>
      <w:r w:rsidRPr="00082342">
        <w:rPr>
          <w:rFonts w:asciiTheme="minorHAnsi" w:hAnsiTheme="minorHAnsi"/>
          <w:sz w:val="16"/>
        </w:rPr>
        <w:t xml:space="preserve"> who are as wealthy as Israel: </w:t>
      </w:r>
      <w:r w:rsidRPr="00082342">
        <w:rPr>
          <w:rStyle w:val="StyleUnderline"/>
          <w:rFonts w:asciiTheme="minorHAnsi" w:hAnsiTheme="minorHAnsi"/>
        </w:rPr>
        <w:t>The U.K. got $150,000</w:t>
      </w:r>
      <w:r w:rsidRPr="00082342">
        <w:rPr>
          <w:rFonts w:asciiTheme="minorHAnsi" w:hAnsiTheme="minorHAnsi"/>
          <w:sz w:val="16"/>
        </w:rPr>
        <w:t xml:space="preserve"> in 2017; </w:t>
      </w:r>
      <w:r w:rsidRPr="00082342">
        <w:rPr>
          <w:rStyle w:val="StyleUnderline"/>
          <w:rFonts w:asciiTheme="minorHAnsi" w:hAnsiTheme="minorHAnsi"/>
        </w:rPr>
        <w:t>South Korea got $775,000</w:t>
      </w:r>
      <w:r w:rsidRPr="00082342">
        <w:rPr>
          <w:rFonts w:asciiTheme="minorHAnsi" w:hAnsiTheme="minorHAnsi"/>
          <w:sz w:val="16"/>
        </w:rPr>
        <w:t xml:space="preserve">. The average aid for high-income countries like Israel, according to USAID, is $79 million a year. Israel gets 48 times more. </w:t>
      </w:r>
      <w:r w:rsidRPr="00082342">
        <w:rPr>
          <w:rStyle w:val="StyleUnderline"/>
          <w:rFonts w:asciiTheme="minorHAnsi" w:hAnsiTheme="minorHAnsi"/>
        </w:rPr>
        <w:t>Per capita</w:t>
      </w:r>
      <w:r w:rsidRPr="00082342">
        <w:rPr>
          <w:rFonts w:asciiTheme="minorHAnsi" w:hAnsiTheme="minorHAnsi"/>
          <w:sz w:val="16"/>
        </w:rPr>
        <w:t xml:space="preserve">, </w:t>
      </w:r>
      <w:r w:rsidRPr="00082342">
        <w:rPr>
          <w:rStyle w:val="StyleUnderline"/>
          <w:rFonts w:asciiTheme="minorHAnsi" w:hAnsiTheme="minorHAnsi"/>
        </w:rPr>
        <w:t>the disparity is</w:t>
      </w:r>
      <w:r w:rsidRPr="00082342">
        <w:rPr>
          <w:rFonts w:asciiTheme="minorHAnsi" w:hAnsiTheme="minorHAnsi"/>
          <w:sz w:val="16"/>
        </w:rPr>
        <w:t xml:space="preserve"> close to </w:t>
      </w:r>
      <w:r w:rsidRPr="00082342">
        <w:rPr>
          <w:rStyle w:val="StyleUnderline"/>
          <w:rFonts w:asciiTheme="minorHAnsi" w:hAnsiTheme="minorHAnsi"/>
        </w:rPr>
        <w:t>absurd</w:t>
      </w:r>
      <w:r w:rsidRPr="00082342">
        <w:rPr>
          <w:rFonts w:asciiTheme="minorHAnsi" w:hAnsiTheme="minorHAnsi"/>
          <w:sz w:val="16"/>
        </w:rPr>
        <w:t xml:space="preserve">. </w:t>
      </w:r>
      <w:r w:rsidRPr="00082342">
        <w:rPr>
          <w:rStyle w:val="StyleUnderline"/>
          <w:rFonts w:asciiTheme="minorHAnsi" w:hAnsiTheme="minorHAnsi"/>
        </w:rPr>
        <w:t>Israel gets $436 in U.S. aid a year; dirt-poor Afghanistan $154; post-war Iraq $91; Egypt $14.</w:t>
      </w:r>
      <w:r w:rsidRPr="00082342">
        <w:rPr>
          <w:rFonts w:asciiTheme="minorHAnsi" w:hAnsiTheme="minorHAnsi"/>
          <w:sz w:val="16"/>
        </w:rPr>
        <w:t xml:space="preserve"> By any measure, </w:t>
      </w:r>
      <w:r w:rsidRPr="00082342">
        <w:rPr>
          <w:rStyle w:val="Emphasis"/>
          <w:rFonts w:asciiTheme="minorHAnsi" w:hAnsiTheme="minorHAnsi"/>
        </w:rPr>
        <w:t>this is extreme exceptionalism</w:t>
      </w:r>
      <w:r w:rsidRPr="00082342">
        <w:rPr>
          <w:rFonts w:asciiTheme="minorHAnsi" w:hAnsiTheme="minorHAnsi"/>
          <w:sz w:val="16"/>
        </w:rPr>
        <w:t xml:space="preserve">. </w:t>
      </w:r>
      <w:r w:rsidRPr="00082342">
        <w:rPr>
          <w:rStyle w:val="Emphasis"/>
          <w:rFonts w:asciiTheme="minorHAnsi" w:hAnsiTheme="minorHAnsi"/>
        </w:rPr>
        <w:t>Yes, Israel faces military threats</w:t>
      </w:r>
      <w:r w:rsidRPr="00082342">
        <w:rPr>
          <w:rFonts w:asciiTheme="minorHAnsi" w:hAnsiTheme="minorHAnsi"/>
          <w:sz w:val="16"/>
        </w:rPr>
        <w:t xml:space="preserve">. </w:t>
      </w:r>
      <w:r w:rsidRPr="00082342">
        <w:rPr>
          <w:rStyle w:val="Emphasis"/>
          <w:rFonts w:asciiTheme="minorHAnsi" w:hAnsiTheme="minorHAnsi"/>
        </w:rPr>
        <w:t>But so does South Korea.</w:t>
      </w:r>
      <w:r w:rsidRPr="00082342">
        <w:rPr>
          <w:rFonts w:asciiTheme="minorHAnsi" w:hAnsiTheme="minorHAnsi"/>
          <w:sz w:val="16"/>
        </w:rPr>
        <w:t xml:space="preserve"> And, unlike South Korea, Israel has nuclear weapons (illegally acquired) and its enemies don’t. The IDF and the Mossad stride the region with unparalleled military capacity and a vast technological edge. Israel is not David any more. It’s Goliath. And even if you believe the U.S. should somehow be aiding a country as wealthy as Israel, you’ve got to admit the scale of it is off the charts. </w:t>
      </w:r>
      <w:r w:rsidRPr="00082342">
        <w:rPr>
          <w:rStyle w:val="StyleUnderline"/>
          <w:rFonts w:asciiTheme="minorHAnsi" w:hAnsiTheme="minorHAnsi"/>
        </w:rPr>
        <w:t>You might expect that in return for</w:t>
      </w:r>
      <w:r w:rsidRPr="00082342">
        <w:rPr>
          <w:rFonts w:asciiTheme="minorHAnsi" w:hAnsiTheme="minorHAnsi"/>
          <w:sz w:val="16"/>
        </w:rPr>
        <w:t xml:space="preserve"> all that </w:t>
      </w:r>
      <w:r w:rsidRPr="00082342">
        <w:rPr>
          <w:rStyle w:val="StyleUnderline"/>
          <w:rFonts w:asciiTheme="minorHAnsi" w:hAnsiTheme="minorHAnsi"/>
        </w:rPr>
        <w:t>money and military protection</w:t>
      </w:r>
      <w:r w:rsidRPr="00082342">
        <w:rPr>
          <w:rFonts w:asciiTheme="minorHAnsi" w:hAnsiTheme="minorHAnsi"/>
          <w:sz w:val="16"/>
        </w:rPr>
        <w:t xml:space="preserve">, </w:t>
      </w:r>
      <w:r w:rsidRPr="00082342">
        <w:rPr>
          <w:rStyle w:val="StyleUnderline"/>
          <w:rFonts w:asciiTheme="minorHAnsi" w:hAnsiTheme="minorHAnsi"/>
        </w:rPr>
        <w:t>the Israeli government would be eager to please the U.S.,</w:t>
      </w:r>
      <w:r w:rsidRPr="00082342">
        <w:rPr>
          <w:rFonts w:asciiTheme="minorHAnsi" w:hAnsiTheme="minorHAnsi"/>
          <w:sz w:val="16"/>
        </w:rPr>
        <w:t xml:space="preserve"> help buttress American foreign policy diplomatically, </w:t>
      </w:r>
      <w:r w:rsidRPr="00082342">
        <w:rPr>
          <w:rStyle w:val="StyleUnderline"/>
          <w:rFonts w:asciiTheme="minorHAnsi" w:hAnsiTheme="minorHAnsi"/>
        </w:rPr>
        <w:t>or respond swiftly when the U.S. asks the Jewish state not to violate international law</w:t>
      </w:r>
      <w:r w:rsidRPr="00082342">
        <w:rPr>
          <w:rFonts w:asciiTheme="minorHAnsi" w:hAnsiTheme="minorHAnsi"/>
          <w:sz w:val="16"/>
        </w:rPr>
        <w:t xml:space="preserve">, </w:t>
      </w:r>
      <w:r w:rsidRPr="00082342">
        <w:rPr>
          <w:rStyle w:val="StyleUnderline"/>
          <w:rFonts w:asciiTheme="minorHAnsi" w:hAnsiTheme="minorHAnsi"/>
        </w:rPr>
        <w:t>launch wars that kill a lot of civilians,</w:t>
      </w:r>
      <w:r w:rsidRPr="00082342">
        <w:rPr>
          <w:rFonts w:asciiTheme="minorHAnsi" w:hAnsiTheme="minorHAnsi"/>
          <w:sz w:val="16"/>
        </w:rPr>
        <w:t xml:space="preserve"> </w:t>
      </w:r>
      <w:r w:rsidRPr="00082342">
        <w:rPr>
          <w:rStyle w:val="StyleUnderline"/>
          <w:rFonts w:asciiTheme="minorHAnsi" w:hAnsiTheme="minorHAnsi"/>
        </w:rPr>
        <w:t>or construct a brutal and corrosive apartheid state on the West Bank</w:t>
      </w:r>
      <w:r w:rsidRPr="00082342">
        <w:rPr>
          <w:rFonts w:asciiTheme="minorHAnsi" w:hAnsiTheme="minorHAnsi"/>
          <w:sz w:val="16"/>
        </w:rPr>
        <w:t xml:space="preserve">. </w:t>
      </w:r>
      <w:r w:rsidRPr="00082342">
        <w:rPr>
          <w:rStyle w:val="Emphasis"/>
          <w:rFonts w:asciiTheme="minorHAnsi" w:hAnsiTheme="minorHAnsi"/>
        </w:rPr>
        <w:t>But</w:t>
      </w:r>
      <w:r w:rsidRPr="00082342">
        <w:rPr>
          <w:rFonts w:asciiTheme="minorHAnsi" w:hAnsiTheme="minorHAnsi"/>
          <w:sz w:val="16"/>
        </w:rPr>
        <w:t xml:space="preserve"> after you’ve spent a while in Washington, </w:t>
      </w:r>
      <w:r w:rsidRPr="00082342">
        <w:rPr>
          <w:rStyle w:val="Emphasis"/>
          <w:rFonts w:asciiTheme="minorHAnsi" w:hAnsiTheme="minorHAnsi"/>
        </w:rPr>
        <w:t>you begin to realize that’s not</w:t>
      </w:r>
      <w:r w:rsidRPr="00082342">
        <w:rPr>
          <w:rFonts w:asciiTheme="minorHAnsi" w:hAnsiTheme="minorHAnsi"/>
          <w:sz w:val="16"/>
        </w:rPr>
        <w:t xml:space="preserve"> exactly </w:t>
      </w:r>
      <w:r w:rsidRPr="00082342">
        <w:rPr>
          <w:rStyle w:val="Emphasis"/>
          <w:rFonts w:asciiTheme="minorHAnsi" w:hAnsiTheme="minorHAnsi"/>
        </w:rPr>
        <w:t>how this works</w:t>
      </w:r>
      <w:r w:rsidRPr="00082342">
        <w:rPr>
          <w:rFonts w:asciiTheme="minorHAnsi" w:hAnsiTheme="minorHAnsi"/>
          <w:sz w:val="16"/>
        </w:rPr>
        <w:t xml:space="preserve">. </w:t>
      </w:r>
      <w:r w:rsidRPr="00082342">
        <w:rPr>
          <w:rStyle w:val="Emphasis"/>
          <w:rFonts w:asciiTheme="minorHAnsi" w:hAnsiTheme="minorHAnsi"/>
        </w:rPr>
        <w:t>In return for giving Israel $3.8 billion a year … the U.S. is expected to consent to</w:t>
      </w:r>
      <w:r w:rsidRPr="00082342">
        <w:rPr>
          <w:rFonts w:asciiTheme="minorHAnsi" w:hAnsiTheme="minorHAnsi"/>
          <w:sz w:val="16"/>
        </w:rPr>
        <w:t xml:space="preserve"> anything and </w:t>
      </w:r>
      <w:r w:rsidRPr="00082342">
        <w:rPr>
          <w:rStyle w:val="Emphasis"/>
          <w:rFonts w:asciiTheme="minorHAnsi" w:hAnsiTheme="minorHAnsi"/>
        </w:rPr>
        <w:t>everything Israel wants</w:t>
      </w:r>
      <w:r w:rsidRPr="00082342">
        <w:rPr>
          <w:rFonts w:asciiTheme="minorHAnsi" w:hAnsiTheme="minorHAnsi"/>
          <w:sz w:val="16"/>
        </w:rPr>
        <w:t xml:space="preserve">. When you look at this from a distance, it is really quite amazing. </w:t>
      </w:r>
      <w:r w:rsidRPr="00082342">
        <w:rPr>
          <w:rStyle w:val="StyleUnderline"/>
          <w:rFonts w:asciiTheme="minorHAnsi" w:hAnsiTheme="minorHAnsi"/>
        </w:rPr>
        <w:t>It has</w:t>
      </w:r>
      <w:r w:rsidRPr="00082342">
        <w:rPr>
          <w:rFonts w:asciiTheme="minorHAnsi" w:hAnsiTheme="minorHAnsi"/>
          <w:sz w:val="16"/>
        </w:rPr>
        <w:t xml:space="preserve">, for example, </w:t>
      </w:r>
      <w:r w:rsidRPr="00082342">
        <w:rPr>
          <w:rStyle w:val="StyleUnderline"/>
          <w:rFonts w:asciiTheme="minorHAnsi" w:hAnsiTheme="minorHAnsi"/>
        </w:rPr>
        <w:t>been long-standing U.S. policy that</w:t>
      </w:r>
      <w:r w:rsidRPr="00082342">
        <w:rPr>
          <w:rFonts w:asciiTheme="minorHAnsi" w:hAnsiTheme="minorHAnsi"/>
          <w:sz w:val="16"/>
        </w:rPr>
        <w:t xml:space="preserve"> </w:t>
      </w:r>
      <w:r w:rsidRPr="00082342">
        <w:rPr>
          <w:rStyle w:val="Emphasis"/>
          <w:rFonts w:asciiTheme="minorHAnsi" w:hAnsiTheme="minorHAnsi"/>
        </w:rPr>
        <w:t>the settlements in the West Bank are</w:t>
      </w:r>
      <w:r w:rsidRPr="00082342">
        <w:rPr>
          <w:rFonts w:asciiTheme="minorHAnsi" w:hAnsiTheme="minorHAnsi"/>
          <w:sz w:val="16"/>
        </w:rPr>
        <w:t xml:space="preserve"> terribly </w:t>
      </w:r>
      <w:r w:rsidRPr="00082342">
        <w:rPr>
          <w:rStyle w:val="Emphasis"/>
          <w:rFonts w:asciiTheme="minorHAnsi" w:hAnsiTheme="minorHAnsi"/>
        </w:rPr>
        <w:t>counterproductive to any future peace.</w:t>
      </w:r>
      <w:r w:rsidRPr="00082342">
        <w:rPr>
          <w:rFonts w:asciiTheme="minorHAnsi" w:hAnsiTheme="minorHAnsi"/>
          <w:sz w:val="16"/>
        </w:rPr>
        <w:t xml:space="preserve"> For decades, </w:t>
      </w:r>
      <w:r w:rsidRPr="00082342">
        <w:rPr>
          <w:rStyle w:val="StyleUnderline"/>
          <w:rFonts w:asciiTheme="minorHAnsi" w:hAnsiTheme="minorHAnsi"/>
        </w:rPr>
        <w:t>American presidents</w:t>
      </w:r>
      <w:r w:rsidRPr="00082342">
        <w:rPr>
          <w:rFonts w:asciiTheme="minorHAnsi" w:hAnsiTheme="minorHAnsi"/>
          <w:sz w:val="16"/>
        </w:rPr>
        <w:t xml:space="preserve"> of both parties </w:t>
      </w:r>
      <w:r w:rsidRPr="00082342">
        <w:rPr>
          <w:rStyle w:val="StyleUnderline"/>
          <w:rFonts w:asciiTheme="minorHAnsi" w:hAnsiTheme="minorHAnsi"/>
        </w:rPr>
        <w:t>have asked the Israelis to stop</w:t>
      </w:r>
      <w:r w:rsidRPr="00082342">
        <w:rPr>
          <w:rFonts w:asciiTheme="minorHAnsi" w:hAnsiTheme="minorHAnsi"/>
          <w:sz w:val="16"/>
        </w:rPr>
        <w:t xml:space="preserve">, pause, or reverse </w:t>
      </w:r>
      <w:r w:rsidRPr="00082342">
        <w:rPr>
          <w:rStyle w:val="StyleUnderline"/>
          <w:rFonts w:asciiTheme="minorHAnsi" w:hAnsiTheme="minorHAnsi"/>
        </w:rPr>
        <w:t>this</w:t>
      </w:r>
      <w:r w:rsidRPr="00082342">
        <w:rPr>
          <w:rFonts w:asciiTheme="minorHAnsi" w:hAnsiTheme="minorHAnsi"/>
          <w:sz w:val="16"/>
        </w:rPr>
        <w:t xml:space="preserve"> — </w:t>
      </w:r>
      <w:r w:rsidRPr="00082342">
        <w:rPr>
          <w:rStyle w:val="StyleUnderline"/>
          <w:rFonts w:asciiTheme="minorHAnsi" w:hAnsiTheme="minorHAnsi"/>
        </w:rPr>
        <w:t>and Israel has essentially told each of them to go fuck himself</w:t>
      </w:r>
      <w:r w:rsidRPr="00082342">
        <w:rPr>
          <w:rFonts w:asciiTheme="minorHAnsi" w:hAnsiTheme="minorHAnsi"/>
          <w:sz w:val="16"/>
        </w:rPr>
        <w:t xml:space="preserve">. Yes, they bob and weave a bit, but every year, the project of repopulating the West Bank with more and more fundamentalist Jews continues apace, in open violation of the Fourth Geneva Convention, and in a manner that effectively removes any chance for the conquered and perpetually humiliated Palestinians to build their own state. In fact, under Trump, the pace of population and settlement growth is surging. Then we had the spectacle of how Israel undermined the last American president. The Jewish state and its powerful lobby went to war with Obama over his attempt to get Iran to curtail its nuclear program. You might imagine that Israel would be relieved that its major sponsor and ally was prepared to remove or at least restrain the greatest threat to Israel’s security. But no. Israel would prefer that the U.S. go to war with Iran, or militarily cripple its nuclear facilities. From the very get-go, Israel and AIPAC did everything they could to kill one of the core goals and achievements of Obama’s presidency. It was not enough to constrain Iran; the U.S. had to wage war on it. The lowest moment was when the Evangelical-dominated GOP invited Benjamin Netanyahu to address the Congress to rant against the president’s policy in a final, bitter act of spite. The president wasn’t even notified of the invitation. I ask you: Can you imagine any other leader of any other ally who would treat the president of the United States this way? And it’s hard to forget that Oval Office press chat when Netanyahu simply lectured Obama and treated him with what can only be called contempt. I’ve never seen anything like it. And, of course, Israel won in the end. </w:t>
      </w:r>
      <w:r w:rsidRPr="00082342">
        <w:rPr>
          <w:rStyle w:val="StyleUnderline"/>
          <w:rFonts w:asciiTheme="minorHAnsi" w:hAnsiTheme="minorHAnsi"/>
        </w:rPr>
        <w:t>Under Trump, Israel has achieved almost every goal it aimed for: the scrapping of the Iran deal, the recognition of Jerusalem as Israel’s capital, moving the U.S. embassy to Jerusalem</w:t>
      </w:r>
      <w:r w:rsidRPr="00082342">
        <w:rPr>
          <w:rFonts w:asciiTheme="minorHAnsi" w:hAnsiTheme="minorHAnsi"/>
          <w:sz w:val="16"/>
        </w:rPr>
        <w:t xml:space="preserve">, a surge in settlements, </w:t>
      </w:r>
      <w:r w:rsidRPr="00082342">
        <w:rPr>
          <w:rStyle w:val="StyleUnderline"/>
          <w:rFonts w:asciiTheme="minorHAnsi" w:hAnsiTheme="minorHAnsi"/>
        </w:rPr>
        <w:t>and an intensification of the abuse of the Palestinians</w:t>
      </w:r>
      <w:r w:rsidRPr="00082342">
        <w:rPr>
          <w:rFonts w:asciiTheme="minorHAnsi" w:hAnsiTheme="minorHAnsi"/>
          <w:sz w:val="16"/>
        </w:rPr>
        <w:t xml:space="preserve">. Every form of U.S. aid to Palestinians in the West Bank has ended. We’re now the only country to have no diplomatic relations with the Palestinians, and just defunded the U.N. agencies that serve Palestinian refugees. Again you might ask: </w:t>
      </w:r>
      <w:r w:rsidRPr="00082342">
        <w:rPr>
          <w:rStyle w:val="Emphasis"/>
          <w:rFonts w:asciiTheme="minorHAnsi" w:hAnsiTheme="minorHAnsi"/>
        </w:rPr>
        <w:t>What did the U.S. get in return</w:t>
      </w:r>
      <w:r w:rsidRPr="00082342">
        <w:rPr>
          <w:rFonts w:asciiTheme="minorHAnsi" w:hAnsiTheme="minorHAnsi"/>
          <w:sz w:val="16"/>
        </w:rPr>
        <w:t xml:space="preserve"> for all this from Israel? And again the answer is: Nothing. Actually</w:t>
      </w:r>
      <w:r w:rsidRPr="00082342">
        <w:rPr>
          <w:rStyle w:val="Emphasis"/>
          <w:rFonts w:asciiTheme="minorHAnsi" w:hAnsiTheme="minorHAnsi"/>
        </w:rPr>
        <w:t>, worse than nothing</w:t>
      </w:r>
      <w:r w:rsidRPr="00082342">
        <w:rPr>
          <w:rFonts w:asciiTheme="minorHAnsi" w:hAnsiTheme="minorHAnsi"/>
          <w:sz w:val="16"/>
        </w:rPr>
        <w:t xml:space="preserve">. </w:t>
      </w:r>
      <w:r w:rsidRPr="00082342">
        <w:rPr>
          <w:rStyle w:val="Emphasis"/>
          <w:rFonts w:asciiTheme="minorHAnsi" w:hAnsiTheme="minorHAnsi"/>
        </w:rPr>
        <w:t>The U.S. suffers internationally from this alliance</w:t>
      </w:r>
      <w:r w:rsidRPr="00082342">
        <w:rPr>
          <w:rFonts w:asciiTheme="minorHAnsi" w:hAnsiTheme="minorHAnsi"/>
          <w:sz w:val="16"/>
        </w:rPr>
        <w:t xml:space="preserve">. Don’t take it from me. Here’s General James </w:t>
      </w:r>
      <w:r w:rsidRPr="00082342">
        <w:rPr>
          <w:rStyle w:val="StyleUnderline"/>
          <w:rFonts w:asciiTheme="minorHAnsi" w:hAnsiTheme="minorHAnsi"/>
        </w:rPr>
        <w:t>Mattis</w:t>
      </w:r>
      <w:r w:rsidRPr="00082342">
        <w:rPr>
          <w:rFonts w:asciiTheme="minorHAnsi" w:hAnsiTheme="minorHAnsi"/>
          <w:sz w:val="16"/>
        </w:rPr>
        <w:t>: “</w:t>
      </w:r>
      <w:r w:rsidRPr="00082342">
        <w:rPr>
          <w:rStyle w:val="StyleUnderline"/>
          <w:rFonts w:asciiTheme="minorHAnsi" w:hAnsiTheme="minorHAnsi"/>
        </w:rPr>
        <w:t xml:space="preserve">I paid a military price every day as the commander at CentCom because the Americans were perceived as biased toward Israel </w:t>
      </w:r>
      <w:r w:rsidRPr="00082342">
        <w:rPr>
          <w:rFonts w:asciiTheme="minorHAnsi" w:hAnsiTheme="minorHAnsi"/>
          <w:sz w:val="16"/>
        </w:rPr>
        <w:t>and that moderates all the moderate Arabs who want to be with us.” Or David Petraeus: “</w:t>
      </w:r>
      <w:r w:rsidRPr="00082342">
        <w:rPr>
          <w:rStyle w:val="StyleUnderline"/>
          <w:rFonts w:asciiTheme="minorHAnsi" w:hAnsiTheme="minorHAnsi"/>
        </w:rPr>
        <w:t>The conflict foments anti-American sentiment</w:t>
      </w:r>
      <w:r w:rsidRPr="00082342">
        <w:rPr>
          <w:rFonts w:asciiTheme="minorHAnsi" w:hAnsiTheme="minorHAnsi"/>
          <w:sz w:val="16"/>
        </w:rPr>
        <w:t>, due to a perception of American favoritism toward Israel.” I would defend the alliance despite this, because of my core belief in a Jewish state. But I cannot tolerate the way Israel abuses the alliance and the Palestinians in return.</w:t>
      </w:r>
    </w:p>
    <w:p w:rsidR="00B260CE" w:rsidRPr="00082342" w:rsidRDefault="00B260CE" w:rsidP="00B260CE">
      <w:pPr>
        <w:pStyle w:val="Heading4"/>
        <w:rPr>
          <w:rFonts w:asciiTheme="minorHAnsi" w:hAnsiTheme="minorHAnsi"/>
        </w:rPr>
      </w:pPr>
      <w:r w:rsidRPr="00082342">
        <w:rPr>
          <w:rFonts w:asciiTheme="minorHAnsi" w:hAnsiTheme="minorHAnsi"/>
        </w:rPr>
        <w:t xml:space="preserve">Israel isn’t effective in fighting terrorists and Israel-US relations directly contribute to recruitment. </w:t>
      </w:r>
    </w:p>
    <w:p w:rsidR="00B260CE" w:rsidRPr="00082342" w:rsidRDefault="00B260CE" w:rsidP="00B260CE">
      <w:pPr>
        <w:rPr>
          <w:rStyle w:val="Style13ptBold"/>
          <w:rFonts w:asciiTheme="minorHAnsi" w:hAnsiTheme="minorHAnsi"/>
        </w:rPr>
      </w:pPr>
      <w:r w:rsidRPr="00082342">
        <w:rPr>
          <w:rStyle w:val="Style13ptBold"/>
          <w:rFonts w:asciiTheme="minorHAnsi" w:hAnsiTheme="minorHAnsi"/>
        </w:rPr>
        <w:t>Mearsheimer and Walt 06</w:t>
      </w:r>
    </w:p>
    <w:p w:rsidR="00B260CE" w:rsidRPr="00082342" w:rsidRDefault="00B260CE" w:rsidP="00B260CE">
      <w:pPr>
        <w:rPr>
          <w:rFonts w:asciiTheme="minorHAnsi" w:hAnsiTheme="minorHAnsi"/>
        </w:rPr>
      </w:pPr>
      <w:r w:rsidRPr="00082342">
        <w:rPr>
          <w:rFonts w:asciiTheme="minorHAnsi" w:hAnsiTheme="minorHAnsi"/>
        </w:rPr>
        <w:t xml:space="preserve">(Mearsheimer, John [PhD in political science, former air force officer, Professor of Political Science at the University of Chicago] and Walt, Stephen [Professor of international affairs at Harvard Kennedy School]. THE ISRAEL LOBBY AND U.S. FOREIGN POLICY. March 2006. </w:t>
      </w:r>
      <w:hyperlink r:id="rId77" w:history="1">
        <w:r w:rsidRPr="00082342">
          <w:rPr>
            <w:rStyle w:val="Hyperlink"/>
            <w:rFonts w:asciiTheme="minorHAnsi" w:hAnsiTheme="minorHAnsi"/>
          </w:rPr>
          <w:t>http://mearsheimer.uchicago.edu/pdfs/A0040.pdf</w:t>
        </w:r>
      </w:hyperlink>
      <w:r w:rsidRPr="00082342">
        <w:rPr>
          <w:rFonts w:asciiTheme="minorHAnsi" w:hAnsiTheme="minorHAnsi"/>
        </w:rPr>
        <w:t>) hwof</w:t>
      </w:r>
    </w:p>
    <w:p w:rsidR="00B260CE" w:rsidRPr="00082342" w:rsidRDefault="00B260CE" w:rsidP="00B260CE">
      <w:pPr>
        <w:rPr>
          <w:rFonts w:asciiTheme="minorHAnsi" w:hAnsiTheme="minorHAnsi"/>
          <w:sz w:val="16"/>
        </w:rPr>
      </w:pPr>
      <w:r w:rsidRPr="00082342">
        <w:rPr>
          <w:rFonts w:asciiTheme="minorHAnsi" w:hAnsiTheme="minorHAnsi"/>
          <w:sz w:val="16"/>
        </w:rPr>
        <w:t xml:space="preserve">Beginning in the 1990s, and especially after 9/11, U.S. </w:t>
      </w:r>
      <w:r w:rsidRPr="00082342">
        <w:rPr>
          <w:rStyle w:val="StyleUnderline"/>
          <w:rFonts w:asciiTheme="minorHAnsi" w:hAnsiTheme="minorHAnsi"/>
          <w:szCs w:val="26"/>
        </w:rPr>
        <w:t>support for Israel has been justified by the claim that both states are threatened by terrorist groups</w:t>
      </w:r>
      <w:r w:rsidRPr="00082342">
        <w:rPr>
          <w:rFonts w:asciiTheme="minorHAnsi" w:hAnsiTheme="minorHAnsi"/>
          <w:sz w:val="16"/>
        </w:rPr>
        <w:t xml:space="preserve"> originating in the Arab or Muslim world, </w:t>
      </w:r>
      <w:r w:rsidRPr="00082342">
        <w:rPr>
          <w:rStyle w:val="StyleUnderline"/>
          <w:rFonts w:asciiTheme="minorHAnsi" w:hAnsiTheme="minorHAnsi"/>
          <w:szCs w:val="26"/>
        </w:rPr>
        <w:t>and</w:t>
      </w:r>
      <w:r w:rsidRPr="00082342">
        <w:rPr>
          <w:rFonts w:asciiTheme="minorHAnsi" w:hAnsiTheme="minorHAnsi"/>
          <w:sz w:val="16"/>
        </w:rPr>
        <w:t xml:space="preserve"> by a set of “</w:t>
      </w:r>
      <w:r w:rsidRPr="00082342">
        <w:rPr>
          <w:rStyle w:val="StyleUnderline"/>
          <w:rFonts w:asciiTheme="minorHAnsi" w:hAnsiTheme="minorHAnsi"/>
          <w:szCs w:val="26"/>
        </w:rPr>
        <w:t>rogue states” that back these groups and seek WMD.</w:t>
      </w:r>
      <w:r w:rsidRPr="00082342">
        <w:rPr>
          <w:rFonts w:asciiTheme="minorHAnsi" w:hAnsiTheme="minorHAnsi"/>
          <w:sz w:val="16"/>
        </w:rPr>
        <w:t xml:space="preserve">  This rationale implies that Washington should give Israel a free hand in dealing with the Palestinians and not press Israel to make concessions until all Palestinian terrorists are imprisoned or dead.  It also implies that the United States should go after countries like the Islamic Republic of Iran, Saddam Hussein’s Iraq, and Bashar al‐Assad’s Syria.  Israel is thus seen as a crucial ally in the war on terror, because its enemies are America’s enemies.   4 This new rationale seems persuasive, but </w:t>
      </w:r>
      <w:r w:rsidRPr="00082342">
        <w:rPr>
          <w:rStyle w:val="StyleUnderline"/>
          <w:rFonts w:asciiTheme="minorHAnsi" w:hAnsiTheme="minorHAnsi"/>
          <w:szCs w:val="26"/>
          <w:highlight w:val="green"/>
        </w:rPr>
        <w:t>Israel is</w:t>
      </w:r>
      <w:r w:rsidRPr="00082342">
        <w:rPr>
          <w:rStyle w:val="StyleUnderline"/>
          <w:rFonts w:asciiTheme="minorHAnsi" w:hAnsiTheme="minorHAnsi"/>
          <w:szCs w:val="26"/>
        </w:rPr>
        <w:t xml:space="preserve"> in fact </w:t>
      </w:r>
      <w:r w:rsidRPr="00082342">
        <w:rPr>
          <w:rStyle w:val="StyleUnderline"/>
          <w:rFonts w:asciiTheme="minorHAnsi" w:hAnsiTheme="minorHAnsi"/>
          <w:szCs w:val="26"/>
          <w:highlight w:val="green"/>
        </w:rPr>
        <w:t xml:space="preserve">a liability in the war on terror and </w:t>
      </w:r>
      <w:r w:rsidRPr="00082342">
        <w:rPr>
          <w:rStyle w:val="StyleUnderline"/>
          <w:rFonts w:asciiTheme="minorHAnsi" w:hAnsiTheme="minorHAnsi"/>
          <w:szCs w:val="26"/>
        </w:rPr>
        <w:t xml:space="preserve">the broader </w:t>
      </w:r>
      <w:r w:rsidRPr="00082342">
        <w:rPr>
          <w:rStyle w:val="StyleUnderline"/>
          <w:rFonts w:asciiTheme="minorHAnsi" w:hAnsiTheme="minorHAnsi"/>
          <w:szCs w:val="26"/>
          <w:highlight w:val="green"/>
        </w:rPr>
        <w:t>effort to deal with rogue states.</w:t>
      </w:r>
      <w:r w:rsidRPr="00082342">
        <w:rPr>
          <w:rStyle w:val="StyleUnderline"/>
          <w:rFonts w:asciiTheme="minorHAnsi" w:hAnsiTheme="minorHAnsi"/>
          <w:szCs w:val="26"/>
        </w:rPr>
        <w:t xml:space="preserve"> To begin with, “terrorism” is a tactic employed by a wide array of political groups; it is not a single unified adversary.  The </w:t>
      </w:r>
      <w:r w:rsidRPr="00082342">
        <w:rPr>
          <w:rStyle w:val="StyleUnderline"/>
          <w:rFonts w:asciiTheme="minorHAnsi" w:hAnsiTheme="minorHAnsi"/>
          <w:szCs w:val="26"/>
          <w:highlight w:val="green"/>
        </w:rPr>
        <w:t>terrorist organizations that threaten Israel</w:t>
      </w:r>
      <w:r w:rsidRPr="00082342">
        <w:rPr>
          <w:rStyle w:val="StyleUnderline"/>
          <w:rFonts w:asciiTheme="minorHAnsi" w:hAnsiTheme="minorHAnsi"/>
          <w:szCs w:val="26"/>
        </w:rPr>
        <w:t xml:space="preserve"> (e.g., Hamas or Hezbollah) </w:t>
      </w:r>
      <w:r w:rsidRPr="00082342">
        <w:rPr>
          <w:rStyle w:val="StyleUnderline"/>
          <w:rFonts w:asciiTheme="minorHAnsi" w:hAnsiTheme="minorHAnsi"/>
          <w:szCs w:val="26"/>
          <w:highlight w:val="green"/>
        </w:rPr>
        <w:t>do not threaten the</w:t>
      </w:r>
      <w:r w:rsidRPr="00082342">
        <w:rPr>
          <w:rStyle w:val="StyleUnderline"/>
          <w:rFonts w:asciiTheme="minorHAnsi" w:hAnsiTheme="minorHAnsi"/>
          <w:szCs w:val="26"/>
        </w:rPr>
        <w:t xml:space="preserve"> </w:t>
      </w:r>
      <w:r w:rsidRPr="00082342">
        <w:rPr>
          <w:rStyle w:val="StyleUnderline"/>
          <w:rFonts w:asciiTheme="minorHAnsi" w:hAnsiTheme="minorHAnsi"/>
          <w:szCs w:val="26"/>
          <w:highlight w:val="green"/>
        </w:rPr>
        <w:t>U</w:t>
      </w:r>
      <w:r w:rsidRPr="00082342">
        <w:rPr>
          <w:rStyle w:val="StyleUnderline"/>
          <w:rFonts w:asciiTheme="minorHAnsi" w:hAnsiTheme="minorHAnsi"/>
          <w:szCs w:val="26"/>
        </w:rPr>
        <w:t xml:space="preserve">nited </w:t>
      </w:r>
      <w:r w:rsidRPr="00082342">
        <w:rPr>
          <w:rStyle w:val="StyleUnderline"/>
          <w:rFonts w:asciiTheme="minorHAnsi" w:hAnsiTheme="minorHAnsi"/>
          <w:szCs w:val="26"/>
          <w:highlight w:val="green"/>
        </w:rPr>
        <w:t>S</w:t>
      </w:r>
      <w:r w:rsidRPr="00082342">
        <w:rPr>
          <w:rStyle w:val="StyleUnderline"/>
          <w:rFonts w:asciiTheme="minorHAnsi" w:hAnsiTheme="minorHAnsi"/>
          <w:szCs w:val="26"/>
        </w:rPr>
        <w:t>tates</w:t>
      </w:r>
      <w:r w:rsidRPr="00082342">
        <w:rPr>
          <w:rFonts w:asciiTheme="minorHAnsi" w:hAnsiTheme="minorHAnsi"/>
          <w:sz w:val="16"/>
        </w:rPr>
        <w:t xml:space="preserve">, except when it intervenes against them (as in Lebanon in 1982).  Moreover, Palestinian terrorism is not random violence directed against Israel or “the West”; it is largely a response to Israel’s prolonged campaign to colonize the West Bank and Gaza Strip.   More importantly, </w:t>
      </w:r>
      <w:r w:rsidRPr="00082342">
        <w:rPr>
          <w:rStyle w:val="StyleUnderline"/>
          <w:rFonts w:asciiTheme="minorHAnsi" w:hAnsiTheme="minorHAnsi"/>
          <w:szCs w:val="26"/>
        </w:rPr>
        <w:t xml:space="preserve">saying that Israel and the United States are united by a shared terrorist threat has the causal relationship backwards: rather, </w:t>
      </w:r>
      <w:r w:rsidRPr="00082342">
        <w:rPr>
          <w:rStyle w:val="StyleUnderline"/>
          <w:rFonts w:asciiTheme="minorHAnsi" w:hAnsiTheme="minorHAnsi"/>
          <w:szCs w:val="26"/>
          <w:highlight w:val="green"/>
        </w:rPr>
        <w:t>the U</w:t>
      </w:r>
      <w:r w:rsidRPr="00082342">
        <w:rPr>
          <w:rStyle w:val="StyleUnderline"/>
          <w:rFonts w:asciiTheme="minorHAnsi" w:hAnsiTheme="minorHAnsi"/>
          <w:szCs w:val="26"/>
        </w:rPr>
        <w:t xml:space="preserve">nited </w:t>
      </w:r>
      <w:r w:rsidRPr="00082342">
        <w:rPr>
          <w:rStyle w:val="StyleUnderline"/>
          <w:rFonts w:asciiTheme="minorHAnsi" w:hAnsiTheme="minorHAnsi"/>
          <w:szCs w:val="26"/>
          <w:highlight w:val="green"/>
        </w:rPr>
        <w:t>S</w:t>
      </w:r>
      <w:r w:rsidRPr="00082342">
        <w:rPr>
          <w:rStyle w:val="StyleUnderline"/>
          <w:rFonts w:asciiTheme="minorHAnsi" w:hAnsiTheme="minorHAnsi"/>
          <w:szCs w:val="26"/>
        </w:rPr>
        <w:t xml:space="preserve">tates </w:t>
      </w:r>
      <w:r w:rsidRPr="00082342">
        <w:rPr>
          <w:rStyle w:val="StyleUnderline"/>
          <w:rFonts w:asciiTheme="minorHAnsi" w:hAnsiTheme="minorHAnsi"/>
          <w:szCs w:val="26"/>
          <w:highlight w:val="green"/>
        </w:rPr>
        <w:t>has a terrorism problem</w:t>
      </w:r>
      <w:r w:rsidRPr="00082342">
        <w:rPr>
          <w:rFonts w:asciiTheme="minorHAnsi" w:hAnsiTheme="minorHAnsi"/>
          <w:sz w:val="16"/>
        </w:rPr>
        <w:t xml:space="preserve"> in good part </w:t>
      </w:r>
      <w:r w:rsidRPr="00082342">
        <w:rPr>
          <w:rStyle w:val="StyleUnderline"/>
          <w:rFonts w:asciiTheme="minorHAnsi" w:hAnsiTheme="minorHAnsi"/>
          <w:szCs w:val="26"/>
          <w:highlight w:val="green"/>
        </w:rPr>
        <w:t>because it is</w:t>
      </w:r>
      <w:r w:rsidRPr="00082342">
        <w:rPr>
          <w:rFonts w:asciiTheme="minorHAnsi" w:hAnsiTheme="minorHAnsi"/>
          <w:sz w:val="16"/>
        </w:rPr>
        <w:t xml:space="preserve"> so closely </w:t>
      </w:r>
      <w:r w:rsidRPr="00082342">
        <w:rPr>
          <w:rStyle w:val="StyleUnderline"/>
          <w:rFonts w:asciiTheme="minorHAnsi" w:hAnsiTheme="minorHAnsi"/>
          <w:szCs w:val="26"/>
          <w:highlight w:val="green"/>
        </w:rPr>
        <w:t>allied with Israel, not the other way around.  </w:t>
      </w:r>
      <w:r w:rsidRPr="00082342">
        <w:rPr>
          <w:rStyle w:val="StyleUnderline"/>
          <w:rFonts w:asciiTheme="minorHAnsi" w:hAnsiTheme="minorHAnsi"/>
          <w:szCs w:val="26"/>
        </w:rPr>
        <w:t>U.S. support for Israel</w:t>
      </w:r>
      <w:r w:rsidRPr="00082342">
        <w:rPr>
          <w:rFonts w:asciiTheme="minorHAnsi" w:hAnsiTheme="minorHAnsi"/>
          <w:sz w:val="16"/>
        </w:rPr>
        <w:t xml:space="preserve"> is not the only source of anti‐ American terrorism, but it is an important one, and it </w:t>
      </w:r>
      <w:r w:rsidRPr="00082342">
        <w:rPr>
          <w:rStyle w:val="StyleUnderline"/>
          <w:rFonts w:asciiTheme="minorHAnsi" w:hAnsiTheme="minorHAnsi"/>
          <w:szCs w:val="26"/>
        </w:rPr>
        <w:t>makes winning the war on terror more difficult.</w:t>
      </w:r>
      <w:r w:rsidRPr="00082342">
        <w:rPr>
          <w:rFonts w:asciiTheme="minorHAnsi" w:hAnsiTheme="minorHAnsi"/>
          <w:sz w:val="16"/>
        </w:rPr>
        <w:t xml:space="preserve">15  There is no question, for example, that many al Qaeda leaders, including bin Laden, are motivated by Israel’s presence in Jerusalem and the plight of the Palestinians.  According to the U.S. 9/11 Commission, </w:t>
      </w:r>
      <w:r w:rsidRPr="00082342">
        <w:rPr>
          <w:rStyle w:val="StyleUnderline"/>
          <w:rFonts w:asciiTheme="minorHAnsi" w:hAnsiTheme="minorHAnsi"/>
          <w:szCs w:val="26"/>
          <w:highlight w:val="green"/>
        </w:rPr>
        <w:t>bin Laden</w:t>
      </w:r>
      <w:r w:rsidRPr="00082342">
        <w:rPr>
          <w:rStyle w:val="StyleUnderline"/>
          <w:rFonts w:asciiTheme="minorHAnsi" w:hAnsiTheme="minorHAnsi"/>
          <w:szCs w:val="26"/>
        </w:rPr>
        <w:t xml:space="preserve"> </w:t>
      </w:r>
      <w:r w:rsidRPr="00082342">
        <w:rPr>
          <w:rStyle w:val="StyleUnderline"/>
          <w:rFonts w:asciiTheme="minorHAnsi" w:hAnsiTheme="minorHAnsi"/>
          <w:szCs w:val="26"/>
          <w:highlight w:val="green"/>
        </w:rPr>
        <w:t>explicitly sought to punish the United States for</w:t>
      </w:r>
      <w:r w:rsidRPr="00082342">
        <w:rPr>
          <w:rFonts w:asciiTheme="minorHAnsi" w:hAnsiTheme="minorHAnsi"/>
          <w:sz w:val="16"/>
        </w:rPr>
        <w:t xml:space="preserve"> its policies in the Middle East, including </w:t>
      </w:r>
      <w:r w:rsidRPr="00082342">
        <w:rPr>
          <w:rStyle w:val="StyleUnderline"/>
          <w:rFonts w:asciiTheme="minorHAnsi" w:hAnsiTheme="minorHAnsi"/>
          <w:szCs w:val="26"/>
        </w:rPr>
        <w:t xml:space="preserve">its support for </w:t>
      </w:r>
      <w:r w:rsidRPr="00082342">
        <w:rPr>
          <w:rStyle w:val="StyleUnderline"/>
          <w:rFonts w:asciiTheme="minorHAnsi" w:hAnsiTheme="minorHAnsi"/>
          <w:szCs w:val="26"/>
          <w:highlight w:val="green"/>
        </w:rPr>
        <w:t>Israel</w:t>
      </w:r>
      <w:r w:rsidRPr="00082342">
        <w:rPr>
          <w:rFonts w:asciiTheme="minorHAnsi" w:hAnsiTheme="minorHAnsi"/>
          <w:sz w:val="16"/>
        </w:rPr>
        <w:t xml:space="preserve">, and he even tried to time the attacks to highlight this issue.16   Equally important, </w:t>
      </w:r>
      <w:r w:rsidRPr="00082342">
        <w:rPr>
          <w:rStyle w:val="StyleUnderline"/>
          <w:rFonts w:asciiTheme="minorHAnsi" w:hAnsiTheme="minorHAnsi"/>
          <w:szCs w:val="26"/>
        </w:rPr>
        <w:t xml:space="preserve">unconditional U.S. </w:t>
      </w:r>
      <w:r w:rsidRPr="00082342">
        <w:rPr>
          <w:rStyle w:val="StyleUnderline"/>
          <w:rFonts w:asciiTheme="minorHAnsi" w:hAnsiTheme="minorHAnsi"/>
          <w:szCs w:val="26"/>
          <w:highlight w:val="green"/>
        </w:rPr>
        <w:t>support for Israel makes it easier for extremists</w:t>
      </w:r>
      <w:r w:rsidRPr="00082342">
        <w:rPr>
          <w:rFonts w:asciiTheme="minorHAnsi" w:hAnsiTheme="minorHAnsi"/>
          <w:sz w:val="16"/>
        </w:rPr>
        <w:t xml:space="preserve"> like bin Laden </w:t>
      </w:r>
      <w:r w:rsidRPr="00082342">
        <w:rPr>
          <w:rStyle w:val="StyleUnderline"/>
          <w:rFonts w:asciiTheme="minorHAnsi" w:hAnsiTheme="minorHAnsi"/>
          <w:szCs w:val="26"/>
        </w:rPr>
        <w:t xml:space="preserve">to rally popular support and </w:t>
      </w:r>
      <w:r w:rsidRPr="00082342">
        <w:rPr>
          <w:rStyle w:val="StyleUnderline"/>
          <w:rFonts w:asciiTheme="minorHAnsi" w:hAnsiTheme="minorHAnsi"/>
          <w:szCs w:val="26"/>
          <w:highlight w:val="green"/>
        </w:rPr>
        <w:t>to attract recruits</w:t>
      </w:r>
      <w:r w:rsidRPr="00082342">
        <w:rPr>
          <w:rStyle w:val="StyleUnderline"/>
          <w:rFonts w:asciiTheme="minorHAnsi" w:hAnsiTheme="minorHAnsi"/>
          <w:szCs w:val="26"/>
        </w:rPr>
        <w:t>.</w:t>
      </w:r>
      <w:r w:rsidRPr="00082342">
        <w:rPr>
          <w:rFonts w:asciiTheme="minorHAnsi" w:hAnsiTheme="minorHAnsi"/>
          <w:sz w:val="16"/>
        </w:rPr>
        <w:t xml:space="preserve">  Public opinion polls confirm that </w:t>
      </w:r>
      <w:r w:rsidRPr="00082342">
        <w:rPr>
          <w:rStyle w:val="StyleUnderline"/>
          <w:rFonts w:asciiTheme="minorHAnsi" w:hAnsiTheme="minorHAnsi"/>
          <w:szCs w:val="26"/>
        </w:rPr>
        <w:t>Arab populations are deeply hostile to American support for Israel</w:t>
      </w:r>
      <w:r w:rsidRPr="00082342">
        <w:rPr>
          <w:rFonts w:asciiTheme="minorHAnsi" w:hAnsiTheme="minorHAnsi"/>
          <w:sz w:val="16"/>
        </w:rPr>
        <w:t>, and the U.S. State Department’s Advisory Group on Public Diplomacy for the Arab and Muslim world found that “citizens in these countries are genuinely distressed at the plight of the Palestinians and at the role they perceive the United States to be playing.”17</w:t>
      </w:r>
    </w:p>
    <w:p w:rsidR="00B260CE" w:rsidRPr="00082342" w:rsidRDefault="00B260CE" w:rsidP="00B260CE">
      <w:pPr>
        <w:rPr>
          <w:rFonts w:asciiTheme="minorHAnsi" w:hAnsiTheme="minorHAnsi"/>
        </w:rPr>
      </w:pPr>
    </w:p>
    <w:p w:rsidR="00B260CE" w:rsidRPr="0095233E" w:rsidRDefault="00B260CE" w:rsidP="00B260CE"/>
    <w:p w:rsidR="00B260CE" w:rsidRDefault="00B260CE" w:rsidP="00B260CE">
      <w:pPr>
        <w:pStyle w:val="Heading3"/>
      </w:pPr>
      <w:r>
        <w:t>Terror = WMDs/Retaliation</w:t>
      </w:r>
    </w:p>
    <w:p w:rsidR="00B260CE" w:rsidRPr="0007353A" w:rsidRDefault="00B260CE" w:rsidP="00B260CE"/>
    <w:p w:rsidR="00B260CE" w:rsidRPr="001A4AC8" w:rsidRDefault="00B260CE" w:rsidP="00B260CE">
      <w:pPr>
        <w:pStyle w:val="Heading4"/>
        <w:rPr>
          <w:rFonts w:asciiTheme="minorHAnsi" w:hAnsiTheme="minorHAnsi" w:cstheme="minorHAnsi"/>
        </w:rPr>
      </w:pPr>
      <w:r w:rsidRPr="001A4AC8">
        <w:rPr>
          <w:rFonts w:asciiTheme="minorHAnsi" w:hAnsiTheme="minorHAnsi" w:cstheme="minorHAnsi"/>
        </w:rPr>
        <w:t>Retaliation escalates---global nuclear war</w:t>
      </w:r>
    </w:p>
    <w:p w:rsidR="00B260CE" w:rsidRPr="001A4AC8" w:rsidRDefault="00B260CE" w:rsidP="00B260CE">
      <w:pPr>
        <w:rPr>
          <w:rFonts w:asciiTheme="minorHAnsi" w:hAnsiTheme="minorHAnsi" w:cstheme="minorHAnsi"/>
        </w:rPr>
      </w:pPr>
      <w:r w:rsidRPr="001A4AC8">
        <w:rPr>
          <w:rStyle w:val="Style13ptBold"/>
          <w:rFonts w:asciiTheme="minorHAnsi" w:hAnsiTheme="minorHAnsi" w:cstheme="minorHAnsi"/>
        </w:rPr>
        <w:t>Avery 13</w:t>
      </w:r>
      <w:r w:rsidRPr="001A4AC8">
        <w:rPr>
          <w:rFonts w:asciiTheme="minorHAnsi" w:hAnsiTheme="minorHAnsi" w:cstheme="minorHAnsi"/>
        </w:rPr>
        <w:t xml:space="preserve"> </w:t>
      </w:r>
      <w:r w:rsidRPr="001A4AC8">
        <w:rPr>
          <w:rFonts w:asciiTheme="minorHAnsi" w:hAnsiTheme="minorHAnsi" w:cstheme="minorHAnsi"/>
          <w:sz w:val="16"/>
        </w:rPr>
        <w:t xml:space="preserve">(An Attack On Iran Could Escalate Into Global Nuclear War, John Scales Avery, B.Sc. in theoretical physics from MIT and an M.Sc. from the University of Chicago, studied theoretical chemistry at the University of London, and was awarded a Ph.D. now Lektor Emeritus, Associate Professor, at the Department of Chemistry, University of Copenhagen, 06 November, 2013, </w:t>
      </w:r>
      <w:hyperlink r:id="rId78" w:history="1">
        <w:r w:rsidRPr="001A4AC8">
          <w:rPr>
            <w:rStyle w:val="Hyperlink"/>
            <w:rFonts w:asciiTheme="minorHAnsi" w:hAnsiTheme="minorHAnsi" w:cstheme="minorHAnsi"/>
            <w:sz w:val="16"/>
          </w:rPr>
          <w:t>http://www.countercurrents.org/avery061113.htm</w:t>
        </w:r>
      </w:hyperlink>
      <w:r w:rsidRPr="001A4AC8">
        <w:rPr>
          <w:rFonts w:asciiTheme="minorHAnsi" w:hAnsiTheme="minorHAnsi" w:cstheme="minorHAnsi"/>
          <w:sz w:val="16"/>
        </w:rPr>
        <w:t xml:space="preserve"> )</w:t>
      </w:r>
    </w:p>
    <w:p w:rsidR="00B260CE" w:rsidRPr="001A4AC8" w:rsidRDefault="00B260CE" w:rsidP="00B260CE">
      <w:pPr>
        <w:rPr>
          <w:rFonts w:asciiTheme="minorHAnsi" w:hAnsiTheme="minorHAnsi" w:cstheme="minorHAnsi"/>
          <w:sz w:val="16"/>
        </w:rPr>
      </w:pPr>
      <w:r w:rsidRPr="001A4AC8">
        <w:rPr>
          <w:rFonts w:asciiTheme="minorHAnsi" w:hAnsiTheme="minorHAnsi" w:cstheme="minorHAnsi"/>
          <w:sz w:val="16"/>
        </w:rPr>
        <w:t xml:space="preserve">Despite the willingness of Iran's new President, Hassan Rouhani to make all reasonable concessions to US demands, Israeli pressure groups in Washington continue to demand an attack on Iran. But such </w:t>
      </w:r>
      <w:r w:rsidRPr="00104B82">
        <w:rPr>
          <w:rStyle w:val="Emphasis"/>
          <w:rFonts w:asciiTheme="minorHAnsi" w:hAnsiTheme="minorHAnsi" w:cstheme="minorHAnsi"/>
        </w:rPr>
        <w:t>an attack might escalate into a global nuclear war,</w:t>
      </w:r>
      <w:r w:rsidRPr="001A4AC8">
        <w:rPr>
          <w:rStyle w:val="StyleUnderline"/>
          <w:rFonts w:asciiTheme="minorHAnsi" w:hAnsiTheme="minorHAnsi" w:cstheme="minorHAnsi"/>
        </w:rPr>
        <w:t xml:space="preserve"> with catastrophic consequences</w:t>
      </w:r>
      <w:r w:rsidRPr="001A4AC8">
        <w:rPr>
          <w:rFonts w:asciiTheme="minorHAnsi" w:hAnsiTheme="minorHAnsi" w:cstheme="minorHAnsi"/>
          <w:sz w:val="16"/>
        </w:rPr>
        <w:t xml:space="preserve">. As we approach the 100th anniversary World War I, we should remember that this colossal disaster escalated uncontrollably from what was intended to be a minor conflict. There is a danger that </w:t>
      </w:r>
      <w:r w:rsidRPr="001A4AC8">
        <w:rPr>
          <w:rStyle w:val="StyleUnderline"/>
          <w:rFonts w:asciiTheme="minorHAnsi" w:hAnsiTheme="minorHAnsi" w:cstheme="minorHAnsi"/>
        </w:rPr>
        <w:t>an attack on Iran would escalate into a large-scale war</w:t>
      </w:r>
      <w:r w:rsidRPr="001A4AC8">
        <w:rPr>
          <w:rFonts w:asciiTheme="minorHAnsi" w:hAnsiTheme="minorHAnsi" w:cstheme="minorHAnsi"/>
          <w:sz w:val="16"/>
        </w:rPr>
        <w:t xml:space="preserve"> in the Middle East, </w:t>
      </w:r>
      <w:r w:rsidRPr="001A4AC8">
        <w:rPr>
          <w:rStyle w:val="StyleUnderline"/>
          <w:rFonts w:asciiTheme="minorHAnsi" w:hAnsiTheme="minorHAnsi" w:cstheme="minorHAnsi"/>
        </w:rPr>
        <w:t>entirely destabilizing a region that is already deep in problems</w:t>
      </w:r>
      <w:r w:rsidRPr="001A4AC8">
        <w:rPr>
          <w:rFonts w:asciiTheme="minorHAnsi" w:hAnsiTheme="minorHAnsi" w:cstheme="minorHAnsi"/>
          <w:sz w:val="16"/>
        </w:rPr>
        <w:t xml:space="preserve">. The unstable government of </w:t>
      </w:r>
      <w:r w:rsidRPr="00104B82">
        <w:rPr>
          <w:rStyle w:val="StyleUnderline"/>
          <w:rFonts w:asciiTheme="minorHAnsi" w:hAnsiTheme="minorHAnsi" w:cstheme="minorHAnsi"/>
        </w:rPr>
        <w:t>Pakistan might be overthrown, and</w:t>
      </w:r>
      <w:r w:rsidRPr="00104B82">
        <w:rPr>
          <w:rFonts w:asciiTheme="minorHAnsi" w:hAnsiTheme="minorHAnsi" w:cstheme="minorHAnsi"/>
          <w:sz w:val="16"/>
        </w:rPr>
        <w:t xml:space="preserve"> </w:t>
      </w:r>
      <w:r w:rsidRPr="001A4AC8">
        <w:rPr>
          <w:rFonts w:asciiTheme="minorHAnsi" w:hAnsiTheme="minorHAnsi" w:cstheme="minorHAnsi"/>
          <w:sz w:val="16"/>
        </w:rPr>
        <w:t xml:space="preserve">the revolutionary Pakistani government might </w:t>
      </w:r>
      <w:r w:rsidRPr="00104B82">
        <w:rPr>
          <w:rStyle w:val="StyleUnderline"/>
          <w:rFonts w:asciiTheme="minorHAnsi" w:hAnsiTheme="minorHAnsi" w:cstheme="minorHAnsi"/>
        </w:rPr>
        <w:t>enter</w:t>
      </w:r>
      <w:r w:rsidRPr="00104B82">
        <w:rPr>
          <w:rFonts w:asciiTheme="minorHAnsi" w:hAnsiTheme="minorHAnsi" w:cstheme="minorHAnsi"/>
          <w:sz w:val="16"/>
        </w:rPr>
        <w:t xml:space="preserve"> </w:t>
      </w:r>
      <w:r w:rsidRPr="001A4AC8">
        <w:rPr>
          <w:rFonts w:asciiTheme="minorHAnsi" w:hAnsiTheme="minorHAnsi" w:cstheme="minorHAnsi"/>
          <w:sz w:val="16"/>
        </w:rPr>
        <w:t xml:space="preserve">the war </w:t>
      </w:r>
      <w:r w:rsidRPr="00104B82">
        <w:rPr>
          <w:rStyle w:val="StyleUnderline"/>
          <w:rFonts w:asciiTheme="minorHAnsi" w:hAnsiTheme="minorHAnsi" w:cstheme="minorHAnsi"/>
        </w:rPr>
        <w:t>on the side of Iran</w:t>
      </w:r>
      <w:r w:rsidRPr="001A4AC8">
        <w:rPr>
          <w:rStyle w:val="StyleUnderline"/>
          <w:rFonts w:asciiTheme="minorHAnsi" w:hAnsiTheme="minorHAnsi" w:cstheme="minorHAnsi"/>
        </w:rPr>
        <w:t>, thus introducing nuclear weapons</w:t>
      </w:r>
      <w:r w:rsidRPr="001A4AC8">
        <w:rPr>
          <w:rFonts w:asciiTheme="minorHAnsi" w:hAnsiTheme="minorHAnsi" w:cstheme="minorHAnsi"/>
          <w:sz w:val="16"/>
        </w:rPr>
        <w:t xml:space="preserve"> into the conflict. </w:t>
      </w:r>
      <w:r w:rsidRPr="00104B82">
        <w:rPr>
          <w:rStyle w:val="StyleUnderline"/>
          <w:rFonts w:asciiTheme="minorHAnsi" w:hAnsiTheme="minorHAnsi" w:cstheme="minorHAnsi"/>
        </w:rPr>
        <w:t xml:space="preserve">Russia and China, </w:t>
      </w:r>
      <w:r w:rsidRPr="001A4AC8">
        <w:rPr>
          <w:rStyle w:val="StyleUnderline"/>
          <w:rFonts w:asciiTheme="minorHAnsi" w:hAnsiTheme="minorHAnsi" w:cstheme="minorHAnsi"/>
        </w:rPr>
        <w:t xml:space="preserve">firm allies of Iran, </w:t>
      </w:r>
      <w:r w:rsidRPr="00104B82">
        <w:rPr>
          <w:rStyle w:val="StyleUnderline"/>
          <w:rFonts w:asciiTheme="minorHAnsi" w:hAnsiTheme="minorHAnsi" w:cstheme="minorHAnsi"/>
        </w:rPr>
        <w:t>might also be drawn in</w:t>
      </w:r>
      <w:r w:rsidRPr="001A4AC8">
        <w:rPr>
          <w:rFonts w:asciiTheme="minorHAnsi" w:hAnsiTheme="minorHAnsi" w:cstheme="minorHAnsi"/>
          <w:sz w:val="16"/>
        </w:rPr>
        <w:t xml:space="preserve">to a general war in the Middle East. </w:t>
      </w:r>
      <w:r w:rsidRPr="001A4AC8">
        <w:rPr>
          <w:rStyle w:val="StyleUnderline"/>
          <w:rFonts w:asciiTheme="minorHAnsi" w:hAnsiTheme="minorHAnsi" w:cstheme="minorHAnsi"/>
        </w:rPr>
        <w:t xml:space="preserve">Since much of the world's oil comes from the region, such a war </w:t>
      </w:r>
      <w:r w:rsidRPr="00104B82">
        <w:rPr>
          <w:rStyle w:val="StyleUnderline"/>
          <w:rFonts w:asciiTheme="minorHAnsi" w:hAnsiTheme="minorHAnsi" w:cstheme="minorHAnsi"/>
        </w:rPr>
        <w:t>would</w:t>
      </w:r>
      <w:r w:rsidRPr="001A4AC8">
        <w:rPr>
          <w:rStyle w:val="StyleUnderline"/>
          <w:rFonts w:asciiTheme="minorHAnsi" w:hAnsiTheme="minorHAnsi" w:cstheme="minorHAnsi"/>
        </w:rPr>
        <w:t xml:space="preserve"> certainly </w:t>
      </w:r>
      <w:r w:rsidRPr="00104B82">
        <w:rPr>
          <w:rStyle w:val="StyleUnderline"/>
          <w:rFonts w:asciiTheme="minorHAnsi" w:hAnsiTheme="minorHAnsi" w:cstheme="minorHAnsi"/>
        </w:rPr>
        <w:t>cause the price of oil to reach unheard-of heights, with catastrophic effects on the global economy</w:t>
      </w:r>
      <w:r w:rsidRPr="001A4AC8">
        <w:rPr>
          <w:rStyle w:val="StyleUnderline"/>
          <w:rFonts w:asciiTheme="minorHAnsi" w:hAnsiTheme="minorHAnsi" w:cstheme="minorHAnsi"/>
        </w:rPr>
        <w:t>.</w:t>
      </w:r>
      <w:r w:rsidRPr="001A4AC8">
        <w:rPr>
          <w:rFonts w:asciiTheme="minorHAnsi" w:hAnsiTheme="minorHAnsi" w:cstheme="minorHAnsi"/>
          <w:sz w:val="16"/>
        </w:rPr>
        <w:t xml:space="preserve"> In the dangerous situation that could potentially result from an attack on Iran, </w:t>
      </w:r>
      <w:r w:rsidRPr="001A4AC8">
        <w:rPr>
          <w:rStyle w:val="StyleUnderline"/>
          <w:rFonts w:asciiTheme="minorHAnsi" w:hAnsiTheme="minorHAnsi" w:cstheme="minorHAnsi"/>
        </w:rPr>
        <w:t xml:space="preserve">there is a risk that </w:t>
      </w:r>
      <w:r w:rsidRPr="00104B82">
        <w:rPr>
          <w:rStyle w:val="StyleUnderline"/>
          <w:rFonts w:asciiTheme="minorHAnsi" w:hAnsiTheme="minorHAnsi" w:cstheme="minorHAnsi"/>
        </w:rPr>
        <w:t>nuc</w:t>
      </w:r>
      <w:r w:rsidRPr="001A4AC8">
        <w:rPr>
          <w:rStyle w:val="StyleUnderline"/>
          <w:rFonts w:asciiTheme="minorHAnsi" w:hAnsiTheme="minorHAnsi" w:cstheme="minorHAnsi"/>
        </w:rPr>
        <w:t>lear weapon</w:t>
      </w:r>
      <w:r w:rsidRPr="00104B82">
        <w:rPr>
          <w:rStyle w:val="StyleUnderline"/>
          <w:rFonts w:asciiTheme="minorHAnsi" w:hAnsiTheme="minorHAnsi" w:cstheme="minorHAnsi"/>
        </w:rPr>
        <w:t>s</w:t>
      </w:r>
      <w:r w:rsidRPr="001A4AC8">
        <w:rPr>
          <w:rStyle w:val="StyleUnderline"/>
          <w:rFonts w:asciiTheme="minorHAnsi" w:hAnsiTheme="minorHAnsi" w:cstheme="minorHAnsi"/>
        </w:rPr>
        <w:t xml:space="preserve"> </w:t>
      </w:r>
      <w:r w:rsidRPr="00104B82">
        <w:rPr>
          <w:rStyle w:val="StyleUnderline"/>
          <w:rFonts w:asciiTheme="minorHAnsi" w:hAnsiTheme="minorHAnsi" w:cstheme="minorHAnsi"/>
        </w:rPr>
        <w:t>would be used, either intentionally</w:t>
      </w:r>
      <w:r w:rsidRPr="001A4AC8">
        <w:rPr>
          <w:rStyle w:val="StyleUnderline"/>
          <w:rFonts w:asciiTheme="minorHAnsi" w:hAnsiTheme="minorHAnsi" w:cstheme="minorHAnsi"/>
        </w:rPr>
        <w:t xml:space="preserve">, or by </w:t>
      </w:r>
      <w:r w:rsidRPr="00104B82">
        <w:rPr>
          <w:rStyle w:val="StyleUnderline"/>
          <w:rFonts w:asciiTheme="minorHAnsi" w:hAnsiTheme="minorHAnsi" w:cstheme="minorHAnsi"/>
        </w:rPr>
        <w:t>accident or miscalc</w:t>
      </w:r>
      <w:r w:rsidRPr="001A4AC8">
        <w:rPr>
          <w:rStyle w:val="StyleUnderline"/>
          <w:rFonts w:asciiTheme="minorHAnsi" w:hAnsiTheme="minorHAnsi" w:cstheme="minorHAnsi"/>
        </w:rPr>
        <w:t>ulation</w:t>
      </w:r>
      <w:r w:rsidRPr="001A4AC8">
        <w:rPr>
          <w:rFonts w:asciiTheme="minorHAnsi" w:hAnsiTheme="minorHAnsi" w:cstheme="minorHAnsi"/>
          <w:sz w:val="16"/>
        </w:rPr>
        <w:t xml:space="preserve">. Recent research has shown that besides making large areas of the world uninhabitable through long-lasting radioactive contamination, a </w:t>
      </w:r>
      <w:r w:rsidRPr="001A4AC8">
        <w:rPr>
          <w:rStyle w:val="StyleUnderline"/>
          <w:rFonts w:asciiTheme="minorHAnsi" w:hAnsiTheme="minorHAnsi" w:cstheme="minorHAnsi"/>
        </w:rPr>
        <w:t xml:space="preserve">nuclear war would </w:t>
      </w:r>
      <w:r w:rsidRPr="00104B82">
        <w:rPr>
          <w:rStyle w:val="StyleUnderline"/>
          <w:rFonts w:asciiTheme="minorHAnsi" w:hAnsiTheme="minorHAnsi" w:cstheme="minorHAnsi"/>
        </w:rPr>
        <w:t>damage global ag</w:t>
      </w:r>
      <w:r w:rsidRPr="001A4AC8">
        <w:rPr>
          <w:rStyle w:val="StyleUnderline"/>
          <w:rFonts w:asciiTheme="minorHAnsi" w:hAnsiTheme="minorHAnsi" w:cstheme="minorHAnsi"/>
        </w:rPr>
        <w:t>riculture to such a extent that a global famine of previously unknown proportions would result</w:t>
      </w:r>
      <w:r w:rsidRPr="001A4AC8">
        <w:rPr>
          <w:rFonts w:asciiTheme="minorHAnsi" w:hAnsiTheme="minorHAnsi" w:cstheme="minorHAnsi"/>
          <w:sz w:val="16"/>
        </w:rPr>
        <w:t xml:space="preserve">. Thus, nuclear war is the ultimate ecological catastrophe. </w:t>
      </w:r>
      <w:r w:rsidRPr="001A4AC8">
        <w:rPr>
          <w:rStyle w:val="StyleUnderline"/>
          <w:rFonts w:asciiTheme="minorHAnsi" w:hAnsiTheme="minorHAnsi" w:cstheme="minorHAnsi"/>
        </w:rPr>
        <w:t xml:space="preserve">It could </w:t>
      </w:r>
      <w:r w:rsidRPr="00104B82">
        <w:rPr>
          <w:rStyle w:val="StyleUnderline"/>
          <w:rFonts w:asciiTheme="minorHAnsi" w:hAnsiTheme="minorHAnsi" w:cstheme="minorHAnsi"/>
        </w:rPr>
        <w:t>destroy human civilization and much of the biosphere</w:t>
      </w:r>
      <w:r w:rsidRPr="001A4AC8">
        <w:rPr>
          <w:rFonts w:asciiTheme="minorHAnsi" w:hAnsiTheme="minorHAnsi" w:cstheme="minorHAnsi"/>
          <w:sz w:val="16"/>
        </w:rPr>
        <w:t>. To risk such a war would be an unforgivable offense against the lives and future of all the peoples of the world, US citizens included.</w:t>
      </w:r>
    </w:p>
    <w:p w:rsidR="00B260CE" w:rsidRPr="001A4AC8" w:rsidRDefault="00B260CE" w:rsidP="00B260CE">
      <w:pPr>
        <w:rPr>
          <w:rFonts w:asciiTheme="minorHAnsi" w:hAnsiTheme="minorHAnsi" w:cstheme="minorHAnsi"/>
        </w:rPr>
      </w:pPr>
    </w:p>
    <w:p w:rsidR="00B260CE" w:rsidRPr="006E0EED" w:rsidRDefault="00B260CE" w:rsidP="00B260CE">
      <w:pPr>
        <w:pStyle w:val="Heading4"/>
      </w:pPr>
      <w:r w:rsidRPr="006E0EED">
        <w:t xml:space="preserve">They’ll use WMDs --- causes </w:t>
      </w:r>
      <w:r w:rsidRPr="006E0EED">
        <w:rPr>
          <w:u w:val="single"/>
        </w:rPr>
        <w:t>extinction</w:t>
      </w:r>
      <w:r w:rsidRPr="006E0EED">
        <w:t xml:space="preserve"> </w:t>
      </w:r>
    </w:p>
    <w:p w:rsidR="00B260CE" w:rsidRPr="006E0EED" w:rsidRDefault="00B260CE" w:rsidP="00B260CE">
      <w:r w:rsidRPr="006E0EED">
        <w:t xml:space="preserve">Gary A. </w:t>
      </w:r>
      <w:r w:rsidRPr="006E0EED">
        <w:rPr>
          <w:rStyle w:val="Style13ptBold"/>
        </w:rPr>
        <w:t>Ackerman 14</w:t>
      </w:r>
      <w:r w:rsidRPr="006E0EED">
        <w:t xml:space="preserve"> &amp; Lauren E. Pinson, Gary is Director of the Center for Terrorism and Intelligence Studies, Lauren is Senior Researcher and Project Manager for the National Consortium for the Study of Terrorism and Responses of Terrorism, An Army of One: Assessing CBRN Pursuit and Use by Lone Wolves and Autonomous Cells, Terrorism and Political Violence, Volume 26, Issue 1</w:t>
      </w:r>
    </w:p>
    <w:p w:rsidR="00B260CE" w:rsidRPr="0007353A" w:rsidRDefault="00B260CE" w:rsidP="00B260CE">
      <w:pPr>
        <w:rPr>
          <w:sz w:val="16"/>
        </w:rPr>
      </w:pPr>
      <w:r w:rsidRPr="0007353A">
        <w:rPr>
          <w:sz w:val="16"/>
        </w:rPr>
        <w:t xml:space="preserve">The first question to answer is whence the concerns about the nexus between CBRN weapons and isolated actors come and whether these are overblown. The general threat of mass violence posed by lone wolves and small autonomous cells has been detailed in accompanying issue contributions, but the potential use of CBRN weapons by such perpetrators presents some singular features that either amplify or supplement the attributes of the more general case and so are deserving of particular attention. Chief among these is the impact of rapid technological development. </w:t>
      </w:r>
      <w:r w:rsidRPr="00C442AB">
        <w:rPr>
          <w:rStyle w:val="StyleUnderline"/>
        </w:rPr>
        <w:t xml:space="preserve">Recent and emerging </w:t>
      </w:r>
      <w:r w:rsidRPr="00104B82">
        <w:rPr>
          <w:rStyle w:val="StyleUnderline"/>
        </w:rPr>
        <w:t xml:space="preserve">advances </w:t>
      </w:r>
      <w:r w:rsidRPr="00C442AB">
        <w:rPr>
          <w:rStyle w:val="StyleUnderline"/>
        </w:rPr>
        <w:t>in</w:t>
      </w:r>
      <w:r w:rsidRPr="0007353A">
        <w:rPr>
          <w:sz w:val="16"/>
        </w:rPr>
        <w:t xml:space="preserve"> a variety of </w:t>
      </w:r>
      <w:r w:rsidRPr="00C442AB">
        <w:rPr>
          <w:rStyle w:val="StyleUnderline"/>
        </w:rPr>
        <w:t xml:space="preserve">areas, </w:t>
      </w:r>
      <w:r w:rsidRPr="00104B82">
        <w:rPr>
          <w:rStyle w:val="StyleUnderline"/>
        </w:rPr>
        <w:t>from synthetic biology</w:t>
      </w:r>
      <w:r w:rsidRPr="0007353A">
        <w:rPr>
          <w:sz w:val="16"/>
        </w:rPr>
        <w:t xml:space="preserve"> 3 </w:t>
      </w:r>
      <w:r w:rsidRPr="00C442AB">
        <w:rPr>
          <w:rStyle w:val="StyleUnderline"/>
        </w:rPr>
        <w:t>to</w:t>
      </w:r>
      <w:r w:rsidRPr="006E0EED">
        <w:rPr>
          <w:rStyle w:val="StyleUnderline"/>
        </w:rPr>
        <w:t xml:space="preserve"> </w:t>
      </w:r>
      <w:r w:rsidRPr="00C442AB">
        <w:rPr>
          <w:rStyle w:val="StyleUnderline"/>
        </w:rPr>
        <w:t>nanoscale engineering</w:t>
      </w:r>
      <w:r w:rsidRPr="0007353A">
        <w:rPr>
          <w:sz w:val="16"/>
        </w:rPr>
        <w:t xml:space="preserve">, 4 </w:t>
      </w:r>
      <w:r w:rsidRPr="00C442AB">
        <w:rPr>
          <w:rStyle w:val="StyleUnderline"/>
        </w:rPr>
        <w:t xml:space="preserve">have </w:t>
      </w:r>
      <w:r w:rsidRPr="00104B82">
        <w:rPr>
          <w:rStyle w:val="StyleUnderline"/>
        </w:rPr>
        <w:t>opened doors</w:t>
      </w:r>
      <w:r w:rsidRPr="00C442AB">
        <w:rPr>
          <w:rStyle w:val="StyleUnderline"/>
        </w:rPr>
        <w:t xml:space="preserve"> not only </w:t>
      </w:r>
      <w:r w:rsidRPr="00104B82">
        <w:rPr>
          <w:rStyle w:val="StyleUnderline"/>
        </w:rPr>
        <w:t>to</w:t>
      </w:r>
      <w:r w:rsidRPr="00C442AB">
        <w:rPr>
          <w:rStyle w:val="StyleUnderline"/>
        </w:rPr>
        <w:t xml:space="preserve"> new medicines and materials, but also to new possibilities for malefactors to inflict harm on others</w:t>
      </w:r>
      <w:r w:rsidRPr="0007353A">
        <w:rPr>
          <w:sz w:val="16"/>
        </w:rPr>
        <w:t xml:space="preserve">. </w:t>
      </w:r>
      <w:r w:rsidRPr="00C442AB">
        <w:rPr>
          <w:rStyle w:val="StyleUnderline"/>
        </w:rPr>
        <w:t>What is most relevant in the context of lone actors and small autonomous cells is</w:t>
      </w:r>
      <w:r w:rsidRPr="0007353A">
        <w:rPr>
          <w:sz w:val="16"/>
        </w:rPr>
        <w:t xml:space="preserve"> not so much the pace of new invention, but rather </w:t>
      </w:r>
      <w:r w:rsidRPr="00C442AB">
        <w:rPr>
          <w:rStyle w:val="StyleUnderline"/>
        </w:rPr>
        <w:t xml:space="preserve">the </w:t>
      </w:r>
      <w:r w:rsidRPr="00104B82">
        <w:rPr>
          <w:rStyle w:val="StyleUnderline"/>
        </w:rPr>
        <w:t>commercialization</w:t>
      </w:r>
      <w:r w:rsidRPr="00C442AB">
        <w:rPr>
          <w:rStyle w:val="StyleUnderline"/>
        </w:rPr>
        <w:t xml:space="preserve"> and consumerization </w:t>
      </w:r>
      <w:r w:rsidRPr="00104B82">
        <w:rPr>
          <w:rStyle w:val="StyleUnderline"/>
        </w:rPr>
        <w:t xml:space="preserve">of </w:t>
      </w:r>
      <w:r w:rsidRPr="00C442AB">
        <w:rPr>
          <w:rStyle w:val="StyleUnderline"/>
        </w:rPr>
        <w:t xml:space="preserve">CBRN </w:t>
      </w:r>
      <w:r w:rsidRPr="00104B82">
        <w:rPr>
          <w:rStyle w:val="StyleUnderline"/>
        </w:rPr>
        <w:t>weapons</w:t>
      </w:r>
      <w:r w:rsidRPr="00C442AB">
        <w:rPr>
          <w:rStyle w:val="StyleUnderline"/>
        </w:rPr>
        <w:t>-relevant technologies</w:t>
      </w:r>
      <w:r w:rsidRPr="0007353A">
        <w:rPr>
          <w:sz w:val="16"/>
        </w:rPr>
        <w:t xml:space="preserve">. </w:t>
      </w:r>
      <w:r w:rsidRPr="00104B82">
        <w:rPr>
          <w:rStyle w:val="StyleUnderline"/>
        </w:rPr>
        <w:t>This</w:t>
      </w:r>
      <w:r w:rsidRPr="00C442AB">
        <w:rPr>
          <w:rStyle w:val="StyleUnderline"/>
        </w:rPr>
        <w:t xml:space="preserve"> process</w:t>
      </w:r>
      <w:r w:rsidRPr="0007353A">
        <w:rPr>
          <w:sz w:val="16"/>
        </w:rPr>
        <w:t xml:space="preserve"> often </w:t>
      </w:r>
      <w:r w:rsidRPr="00104B82">
        <w:rPr>
          <w:rStyle w:val="StyleUnderline"/>
        </w:rPr>
        <w:t>entails an increase in</w:t>
      </w:r>
      <w:r w:rsidRPr="00C442AB">
        <w:rPr>
          <w:rStyle w:val="StyleUnderline"/>
        </w:rPr>
        <w:t xml:space="preserve"> the </w:t>
      </w:r>
      <w:r w:rsidRPr="00104B82">
        <w:rPr>
          <w:rStyle w:val="StyleUnderline"/>
        </w:rPr>
        <w:t>availability</w:t>
      </w:r>
      <w:r w:rsidRPr="00C442AB">
        <w:rPr>
          <w:rStyle w:val="StyleUnderline"/>
        </w:rPr>
        <w:t xml:space="preserve"> and safety of the technology, </w:t>
      </w:r>
      <w:r w:rsidRPr="00104B82">
        <w:rPr>
          <w:rStyle w:val="StyleUnderline"/>
        </w:rPr>
        <w:t>with</w:t>
      </w:r>
      <w:r w:rsidRPr="00C442AB">
        <w:rPr>
          <w:rStyle w:val="StyleUnderline"/>
        </w:rPr>
        <w:t xml:space="preserve"> a concurrent </w:t>
      </w:r>
      <w:r w:rsidRPr="00104B82">
        <w:rPr>
          <w:rStyle w:val="StyleUnderline"/>
        </w:rPr>
        <w:t>diminution in</w:t>
      </w:r>
      <w:r w:rsidRPr="00C442AB">
        <w:rPr>
          <w:rStyle w:val="StyleUnderline"/>
        </w:rPr>
        <w:t xml:space="preserve"> the </w:t>
      </w:r>
      <w:r w:rsidRPr="00104B82">
        <w:rPr>
          <w:rStyle w:val="StyleUnderline"/>
        </w:rPr>
        <w:t>cost, volume, and technical knowledge required</w:t>
      </w:r>
      <w:r w:rsidRPr="00C442AB">
        <w:rPr>
          <w:rStyle w:val="StyleUnderline"/>
        </w:rPr>
        <w:t xml:space="preserve"> to operate it</w:t>
      </w:r>
      <w:r w:rsidRPr="0007353A">
        <w:rPr>
          <w:sz w:val="16"/>
        </w:rPr>
        <w:t xml:space="preserve">. Thus, for example, </w:t>
      </w:r>
      <w:r w:rsidRPr="00C442AB">
        <w:rPr>
          <w:rStyle w:val="StyleUnderline"/>
        </w:rPr>
        <w:t xml:space="preserve">whereas fifty years ago </w:t>
      </w:r>
      <w:r w:rsidRPr="00104B82">
        <w:rPr>
          <w:rStyle w:val="StyleUnderline"/>
        </w:rPr>
        <w:t>producing large quantities of</w:t>
      </w:r>
      <w:r w:rsidRPr="00C442AB">
        <w:rPr>
          <w:rStyle w:val="StyleUnderline"/>
        </w:rPr>
        <w:t xml:space="preserve"> certain </w:t>
      </w:r>
      <w:r w:rsidRPr="00104B82">
        <w:rPr>
          <w:rStyle w:val="StyleUnderline"/>
        </w:rPr>
        <w:t>chemical weapons might</w:t>
      </w:r>
      <w:r w:rsidRPr="00C442AB">
        <w:rPr>
          <w:rStyle w:val="StyleUnderline"/>
        </w:rPr>
        <w:t xml:space="preserve"> have been a dangerous and inefficient affair requiring a large plant, expensive equipment, and several chemical engineers, with the advent of chemical microreactors</w:t>
      </w:r>
      <w:r w:rsidRPr="0007353A">
        <w:rPr>
          <w:sz w:val="16"/>
        </w:rPr>
        <w:t xml:space="preserve">, 5 </w:t>
      </w:r>
      <w:r w:rsidRPr="00C442AB">
        <w:rPr>
          <w:rStyle w:val="StyleUnderline"/>
        </w:rPr>
        <w:t xml:space="preserve">the same processes might </w:t>
      </w:r>
      <w:r w:rsidRPr="00104B82">
        <w:rPr>
          <w:rStyle w:val="StyleUnderline"/>
        </w:rPr>
        <w:t>be accomplished</w:t>
      </w:r>
      <w:r w:rsidRPr="00C442AB">
        <w:rPr>
          <w:rStyle w:val="StyleUnderline"/>
        </w:rPr>
        <w:t xml:space="preserve"> far more </w:t>
      </w:r>
      <w:r w:rsidRPr="00104B82">
        <w:rPr>
          <w:rStyle w:val="StyleUnderline"/>
        </w:rPr>
        <w:t xml:space="preserve">cheaply </w:t>
      </w:r>
      <w:r w:rsidRPr="00C442AB">
        <w:rPr>
          <w:rStyle w:val="StyleUnderline"/>
        </w:rPr>
        <w:t xml:space="preserve">and safely on a desktop assemblage, purchased commercially and monitored </w:t>
      </w:r>
      <w:r w:rsidRPr="00104B82">
        <w:rPr>
          <w:rStyle w:val="StyleUnderline"/>
        </w:rPr>
        <w:t>by a single chemistry grad</w:t>
      </w:r>
      <w:r w:rsidRPr="00C442AB">
        <w:rPr>
          <w:rStyle w:val="StyleUnderline"/>
        </w:rPr>
        <w:t>uate student</w:t>
      </w:r>
      <w:r w:rsidRPr="0007353A">
        <w:rPr>
          <w:sz w:val="16"/>
        </w:rPr>
        <w:t xml:space="preserve">.¶ </w:t>
      </w:r>
      <w:r w:rsidRPr="00C442AB">
        <w:rPr>
          <w:rStyle w:val="StyleUnderline"/>
        </w:rPr>
        <w:t>The rapid global spread and increased user-friendliness of many technologies</w:t>
      </w:r>
      <w:r w:rsidRPr="0007353A">
        <w:rPr>
          <w:sz w:val="16"/>
        </w:rPr>
        <w:t xml:space="preserve"> thus </w:t>
      </w:r>
      <w:r w:rsidRPr="00C442AB">
        <w:rPr>
          <w:rStyle w:val="StyleUnderline"/>
        </w:rPr>
        <w:t>represents a</w:t>
      </w:r>
      <w:r w:rsidRPr="0007353A">
        <w:rPr>
          <w:sz w:val="16"/>
        </w:rPr>
        <w:t xml:space="preserve"> potentially </w:t>
      </w:r>
      <w:r w:rsidRPr="00C442AB">
        <w:rPr>
          <w:rStyle w:val="StyleUnderline"/>
        </w:rPr>
        <w:t>radical shift from the relatively small scale of harm a single individual or small autonomous group could historically cause</w:t>
      </w:r>
      <w:r w:rsidRPr="0007353A">
        <w:rPr>
          <w:sz w:val="16"/>
        </w:rPr>
        <w:t xml:space="preserve">. 6 From the limited reach and killing power of the sword, spear, and bow, to the introduction of dynamite and eventually the use of our own infrastructures against us (as on September 11), </w:t>
      </w:r>
      <w:r w:rsidRPr="00104B82">
        <w:rPr>
          <w:rStyle w:val="StyleUnderline"/>
        </w:rPr>
        <w:t>the</w:t>
      </w:r>
      <w:r w:rsidRPr="00C442AB">
        <w:rPr>
          <w:rStyle w:val="StyleUnderline"/>
        </w:rPr>
        <w:t xml:space="preserve"> number of </w:t>
      </w:r>
      <w:r w:rsidRPr="00104B82">
        <w:rPr>
          <w:rStyle w:val="StyleUnderline"/>
        </w:rPr>
        <w:t>people</w:t>
      </w:r>
      <w:r w:rsidRPr="00C442AB">
        <w:rPr>
          <w:rStyle w:val="StyleUnderline"/>
        </w:rPr>
        <w:t xml:space="preserve"> that </w:t>
      </w:r>
      <w:r w:rsidRPr="00104B82">
        <w:rPr>
          <w:rStyle w:val="StyleUnderline"/>
        </w:rPr>
        <w:t>an individual</w:t>
      </w:r>
      <w:r w:rsidRPr="00C442AB">
        <w:rPr>
          <w:rStyle w:val="StyleUnderline"/>
        </w:rPr>
        <w:t xml:space="preserve"> who was unsupported by a broader political entity </w:t>
      </w:r>
      <w:r w:rsidRPr="00104B82">
        <w:rPr>
          <w:rStyle w:val="StyleUnderline"/>
        </w:rPr>
        <w:t>could kill</w:t>
      </w:r>
      <w:r w:rsidRPr="00C442AB">
        <w:rPr>
          <w:rStyle w:val="StyleUnderline"/>
        </w:rPr>
        <w:t xml:space="preserve"> with a single action </w:t>
      </w:r>
      <w:r w:rsidRPr="00104B82">
        <w:rPr>
          <w:rStyle w:val="StyleUnderline"/>
        </w:rPr>
        <w:t xml:space="preserve">has increased </w:t>
      </w:r>
      <w:r w:rsidRPr="00C442AB">
        <w:rPr>
          <w:rStyle w:val="StyleUnderline"/>
        </w:rPr>
        <w:t>from single digits to thousands</w:t>
      </w:r>
      <w:r w:rsidRPr="0007353A">
        <w:rPr>
          <w:sz w:val="16"/>
        </w:rPr>
        <w:t>. Indeed, it has even been asserted that “</w:t>
      </w:r>
      <w:r w:rsidRPr="00C442AB">
        <w:rPr>
          <w:rStyle w:val="StyleUnderline"/>
        </w:rPr>
        <w:t>over time … as the leverage provided by technology increases</w:t>
      </w:r>
      <w:r w:rsidRPr="0007353A">
        <w:rPr>
          <w:sz w:val="16"/>
        </w:rPr>
        <w:t xml:space="preserve">, </w:t>
      </w:r>
      <w:r w:rsidRPr="00104B82">
        <w:rPr>
          <w:rStyle w:val="StyleUnderline"/>
        </w:rPr>
        <w:t>this</w:t>
      </w:r>
      <w:r w:rsidRPr="00C442AB">
        <w:rPr>
          <w:rStyle w:val="StyleUnderline"/>
        </w:rPr>
        <w:t xml:space="preserve"> threshold </w:t>
      </w:r>
      <w:r w:rsidRPr="00104B82">
        <w:rPr>
          <w:rStyle w:val="StyleUnderline"/>
        </w:rPr>
        <w:t>will</w:t>
      </w:r>
      <w:r w:rsidRPr="00C442AB">
        <w:rPr>
          <w:rStyle w:val="StyleUnderline"/>
        </w:rPr>
        <w:t xml:space="preserve"> finally </w:t>
      </w:r>
      <w:r w:rsidRPr="00104B82">
        <w:rPr>
          <w:rStyle w:val="StyleUnderline"/>
        </w:rPr>
        <w:t xml:space="preserve">reach its culmination—with </w:t>
      </w:r>
      <w:r w:rsidRPr="00104B82">
        <w:rPr>
          <w:rStyle w:val="Emphasis"/>
        </w:rPr>
        <w:t>the ability of one</w:t>
      </w:r>
      <w:r w:rsidRPr="00C442AB">
        <w:rPr>
          <w:rStyle w:val="StyleUnderline"/>
        </w:rPr>
        <w:t xml:space="preserve"> man </w:t>
      </w:r>
      <w:r w:rsidRPr="00104B82">
        <w:rPr>
          <w:rStyle w:val="StyleUnderline"/>
        </w:rPr>
        <w:t xml:space="preserve">to </w:t>
      </w:r>
      <w:r w:rsidRPr="00104B82">
        <w:rPr>
          <w:rStyle w:val="Emphasis"/>
        </w:rPr>
        <w:t>declare war on the world and win</w:t>
      </w:r>
      <w:r w:rsidRPr="0007353A">
        <w:rPr>
          <w:sz w:val="16"/>
        </w:rPr>
        <w:t xml:space="preserve">.” 7 </w:t>
      </w:r>
      <w:r w:rsidRPr="00C442AB">
        <w:rPr>
          <w:rStyle w:val="StyleUnderline"/>
        </w:rPr>
        <w:t>Nowhere is this trend more perceptible in the current age than in the area of unconventional weapons</w:t>
      </w:r>
      <w:r w:rsidRPr="0007353A">
        <w:rPr>
          <w:sz w:val="16"/>
        </w:rPr>
        <w:t xml:space="preserve">.¶ These new technologies do not simply empower users on a purely technical level. </w:t>
      </w:r>
      <w:r w:rsidRPr="00C442AB">
        <w:rPr>
          <w:rStyle w:val="StyleUnderline"/>
        </w:rPr>
        <w:t>Globalization and the expansion of information networks provide new opportunities for disaffected individuals in the farthest corners of the globe to become familiar with core weapon concepts and to purchase equipment</w:t>
      </w:r>
      <w:r w:rsidRPr="0007353A">
        <w:rPr>
          <w:sz w:val="16"/>
        </w:rPr>
        <w:t xml:space="preserve">—online technical courses and eBay are undoubtedly </w:t>
      </w:r>
      <w:r w:rsidRPr="00C442AB">
        <w:rPr>
          <w:rStyle w:val="StyleUnderline"/>
        </w:rPr>
        <w:t>a boon to would-be purveyors of violence</w:t>
      </w:r>
      <w:r w:rsidRPr="0007353A">
        <w:rPr>
          <w:sz w:val="16"/>
        </w:rPr>
        <w:t xml:space="preserve">. Furthermore, </w:t>
      </w:r>
      <w:r w:rsidRPr="00C442AB">
        <w:rPr>
          <w:rStyle w:val="StyleUnderline"/>
        </w:rPr>
        <w:t>even the most solipsistic misanthropes</w:t>
      </w:r>
      <w:r w:rsidRPr="0007353A">
        <w:rPr>
          <w:sz w:val="16"/>
        </w:rPr>
        <w:t xml:space="preserve">, people who would never be able to function socially as part of an operational terrorist group, </w:t>
      </w:r>
      <w:r w:rsidRPr="00C442AB">
        <w:rPr>
          <w:rStyle w:val="StyleUnderline"/>
        </w:rPr>
        <w:t>can find radicalizing influences or legitimation for their beliefs in the maelstrom of virtual identities on the Internet</w:t>
      </w:r>
      <w:r w:rsidRPr="0007353A">
        <w:rPr>
          <w:sz w:val="16"/>
        </w:rPr>
        <w:t xml:space="preserve">.¶ </w:t>
      </w:r>
      <w:r w:rsidRPr="00C442AB">
        <w:rPr>
          <w:rStyle w:val="StyleUnderline"/>
        </w:rPr>
        <w:t>All of this can spawn</w:t>
      </w:r>
      <w:r w:rsidRPr="0007353A">
        <w:rPr>
          <w:sz w:val="16"/>
        </w:rPr>
        <w:t xml:space="preserve">, it is feared, </w:t>
      </w:r>
      <w:r w:rsidRPr="00C442AB">
        <w:rPr>
          <w:rStyle w:val="StyleUnderline"/>
        </w:rPr>
        <w:t>a more deleterious breed of lone actors</w:t>
      </w:r>
      <w:r w:rsidRPr="0007353A">
        <w:rPr>
          <w:sz w:val="16"/>
        </w:rPr>
        <w:t>, what have been referred to in some quarters as “</w:t>
      </w:r>
      <w:r w:rsidRPr="00C442AB">
        <w:rPr>
          <w:rStyle w:val="StyleUnderline"/>
        </w:rPr>
        <w:t>super-empowered individuals</w:t>
      </w:r>
      <w:r w:rsidRPr="0007353A">
        <w:rPr>
          <w:sz w:val="16"/>
        </w:rPr>
        <w:t xml:space="preserve">.” 8 Conceptually, super-empowered individuals are atomistic game-changers, i.e., </w:t>
      </w:r>
      <w:r w:rsidRPr="00C442AB">
        <w:rPr>
          <w:rStyle w:val="StyleUnderline"/>
        </w:rPr>
        <w:t xml:space="preserve">they constitute </w:t>
      </w:r>
      <w:r w:rsidRPr="00104B82">
        <w:rPr>
          <w:rStyle w:val="Emphasis"/>
        </w:rPr>
        <w:t>a single</w:t>
      </w:r>
      <w:r w:rsidRPr="0007353A">
        <w:rPr>
          <w:sz w:val="16"/>
        </w:rPr>
        <w:t xml:space="preserve"> (and often singular) </w:t>
      </w:r>
      <w:r w:rsidRPr="00104B82">
        <w:rPr>
          <w:rStyle w:val="Emphasis"/>
        </w:rPr>
        <w:t>individual</w:t>
      </w:r>
      <w:r w:rsidRPr="00C442AB">
        <w:rPr>
          <w:rStyle w:val="StyleUnderline"/>
        </w:rPr>
        <w:t xml:space="preserve"> who </w:t>
      </w:r>
      <w:r w:rsidRPr="00104B82">
        <w:rPr>
          <w:rStyle w:val="Emphasis"/>
        </w:rPr>
        <w:t>can shock the entire system</w:t>
      </w:r>
      <w:r w:rsidRPr="0007353A">
        <w:rPr>
          <w:sz w:val="16"/>
        </w:rPr>
        <w:t xml:space="preserve"> (whether national, regional, or global) </w:t>
      </w:r>
      <w:r w:rsidRPr="00C442AB">
        <w:rPr>
          <w:rStyle w:val="StyleUnderline"/>
        </w:rPr>
        <w:t xml:space="preserve">by </w:t>
      </w:r>
      <w:r w:rsidRPr="00104B82">
        <w:rPr>
          <w:rStyle w:val="Emphasis"/>
        </w:rPr>
        <w:t>relying only on their own resources</w:t>
      </w:r>
      <w:r w:rsidRPr="0007353A">
        <w:rPr>
          <w:sz w:val="16"/>
        </w:rPr>
        <w:t xml:space="preserve">. Their core characteristics are that they have superior intelligence, the capacity to use complex communications or technology systems, and act as an individual or a “lone-wolf.” 9 The end result, according to the pessimists, is that if one of these individuals chooses to attack the system, “the unprecedented nature of his attack ensures that </w:t>
      </w:r>
      <w:r w:rsidRPr="00104B82">
        <w:rPr>
          <w:rStyle w:val="Emphasis"/>
        </w:rPr>
        <w:t>no counter-measures are in place</w:t>
      </w:r>
      <w:r w:rsidRPr="0007353A">
        <w:rPr>
          <w:sz w:val="16"/>
        </w:rPr>
        <w:t xml:space="preserve"> to prevent it. And when he strikes, his attack will not only kill massive amounts of people, but also profoundly change the financial, political, and social systems that govern modern life.” 10 It almost goes without saying that </w:t>
      </w:r>
      <w:r w:rsidRPr="00C442AB">
        <w:rPr>
          <w:rStyle w:val="StyleUnderline"/>
        </w:rPr>
        <w:t>the same concerns attach to small autonomous cells, whose members' capabilities and resources can be combined without</w:t>
      </w:r>
      <w:r w:rsidRPr="0007353A">
        <w:rPr>
          <w:sz w:val="16"/>
        </w:rPr>
        <w:t xml:space="preserve"> appreciably </w:t>
      </w:r>
      <w:r w:rsidRPr="00C442AB">
        <w:rPr>
          <w:rStyle w:val="StyleUnderline"/>
        </w:rPr>
        <w:t>increasing the operational footprint presented to intelligence and law enforcement agencies seeking to detect such behavior</w:t>
      </w:r>
      <w:r w:rsidRPr="0007353A">
        <w:rPr>
          <w:sz w:val="16"/>
        </w:rPr>
        <w:t xml:space="preserve">.¶ With the exception of the largest truck or aircraft bombs, </w:t>
      </w:r>
      <w:r w:rsidRPr="00104B82">
        <w:rPr>
          <w:rStyle w:val="Emphasis"/>
        </w:rPr>
        <w:t>the most likely means</w:t>
      </w:r>
      <w:r w:rsidRPr="0007353A">
        <w:rPr>
          <w:sz w:val="16"/>
        </w:rPr>
        <w:t xml:space="preserve"> by which to accomplish this level of system perturbation </w:t>
      </w:r>
      <w:r w:rsidRPr="00104B82">
        <w:rPr>
          <w:rStyle w:val="Emphasis"/>
        </w:rPr>
        <w:t>is</w:t>
      </w:r>
      <w:r w:rsidRPr="00C442AB">
        <w:rPr>
          <w:rStyle w:val="StyleUnderline"/>
        </w:rPr>
        <w:t xml:space="preserve"> through the use of</w:t>
      </w:r>
      <w:r w:rsidRPr="0007353A">
        <w:rPr>
          <w:sz w:val="16"/>
        </w:rPr>
        <w:t xml:space="preserve"> CBRN agents as </w:t>
      </w:r>
      <w:r w:rsidRPr="00104B82">
        <w:rPr>
          <w:rStyle w:val="Emphasis"/>
        </w:rPr>
        <w:t>WMD</w:t>
      </w:r>
      <w:r w:rsidRPr="0007353A">
        <w:rPr>
          <w:sz w:val="16"/>
        </w:rPr>
        <w:t xml:space="preserve">. </w:t>
      </w:r>
      <w:r w:rsidRPr="00C442AB">
        <w:rPr>
          <w:rStyle w:val="StyleUnderline"/>
        </w:rPr>
        <w:t>On the motivational side, therefore, lone actors and small autonomous cells may</w:t>
      </w:r>
      <w:r w:rsidRPr="0007353A">
        <w:rPr>
          <w:sz w:val="16"/>
        </w:rPr>
        <w:t xml:space="preserve"> ironically </w:t>
      </w:r>
      <w:r w:rsidRPr="00C442AB">
        <w:rPr>
          <w:rStyle w:val="StyleUnderline"/>
        </w:rPr>
        <w:t>be more likely to select CBRN weapons than more established terrorist groups—who are usually more conservative in their tactical orientation</w:t>
      </w:r>
      <w:r w:rsidRPr="0007353A">
        <w:rPr>
          <w:sz w:val="16"/>
        </w:rPr>
        <w:t>—</w:t>
      </w:r>
      <w:r w:rsidRPr="00C442AB">
        <w:rPr>
          <w:rStyle w:val="StyleUnderline"/>
        </w:rPr>
        <w:t>because the extreme asymmetry of these weapons may provide the only</w:t>
      </w:r>
      <w:r w:rsidRPr="006E0EED">
        <w:rPr>
          <w:rStyle w:val="StyleUnderline"/>
        </w:rPr>
        <w:t xml:space="preserve"> </w:t>
      </w:r>
      <w:r w:rsidRPr="0007353A">
        <w:rPr>
          <w:sz w:val="16"/>
        </w:rPr>
        <w:t xml:space="preserve">subjectively </w:t>
      </w:r>
      <w:r w:rsidRPr="00C442AB">
        <w:rPr>
          <w:rStyle w:val="StyleUnderline"/>
        </w:rPr>
        <w:t>feasible option for such actors to achieve their grandiose aims of deeply affecting the system</w:t>
      </w:r>
      <w:r w:rsidRPr="0007353A">
        <w:rPr>
          <w:sz w:val="16"/>
        </w:rPr>
        <w:t xml:space="preserve">. The inherent technical challenges presented by CBRN weapons may also make them attractive to self-assured individuals who may have a very different risk tolerance than larger, traditional terrorist organizations that might have to be concerned with a variety of constituencies, from state patrons to prospective recruits. 11 Many other factors beyond a “perceived potential to achieve mass casualties” might play into the decision to pursue CBRN weapons in lieu of conventional explosives, 12 including a fetishistic fascination with these weapons or the perception of direct referents in the would-be perpetrator's belief system.¶ Others are far more sanguine about the capabilities of lone actors (or indeed non-state actors in general) with respect to their potential for using CBRN agents to cause mass fatalities, arguing that the barriers to a successful large-scale CBRN attack remain high, even in today's networked, tech-savvy environment. 13 Dolnik, for example, argues that even though homegrown cells are “less constrained” in motivations, more challenging plots generally have an inverse relationship with capability, 14 while Michael Kenney cautions against making presumptions about the ease with which individuals can learn to produce viable weapons using only the Internet. 15 However, </w:t>
      </w:r>
      <w:r w:rsidRPr="00C442AB">
        <w:rPr>
          <w:rStyle w:val="StyleUnderline"/>
        </w:rPr>
        <w:t>even</w:t>
      </w:r>
      <w:r w:rsidRPr="0007353A">
        <w:rPr>
          <w:sz w:val="16"/>
        </w:rPr>
        <w:t xml:space="preserve"> most of these </w:t>
      </w:r>
      <w:r w:rsidRPr="00C442AB">
        <w:rPr>
          <w:rStyle w:val="StyleUnderline"/>
        </w:rPr>
        <w:t xml:space="preserve">pundits concede that low-level CBR </w:t>
      </w:r>
      <w:r w:rsidRPr="00104B82">
        <w:rPr>
          <w:rStyle w:val="StyleUnderline"/>
        </w:rPr>
        <w:t>attacks</w:t>
      </w:r>
      <w:r w:rsidRPr="00C442AB">
        <w:rPr>
          <w:rStyle w:val="StyleUnderline"/>
        </w:rPr>
        <w:t xml:space="preserve"> emanating from this quarter </w:t>
      </w:r>
      <w:r w:rsidRPr="00104B82">
        <w:rPr>
          <w:rStyle w:val="StyleUnderline"/>
        </w:rPr>
        <w:t>will</w:t>
      </w:r>
      <w:r w:rsidRPr="00C442AB">
        <w:rPr>
          <w:rStyle w:val="StyleUnderline"/>
        </w:rPr>
        <w:t xml:space="preserve"> probably </w:t>
      </w:r>
      <w:r w:rsidRPr="00104B82">
        <w:rPr>
          <w:rStyle w:val="StyleUnderline"/>
        </w:rPr>
        <w:t xml:space="preserve">lead to </w:t>
      </w:r>
      <w:r w:rsidRPr="00C442AB">
        <w:rPr>
          <w:rStyle w:val="StyleUnderline"/>
        </w:rPr>
        <w:t xml:space="preserve">political, social, and economic </w:t>
      </w:r>
      <w:r w:rsidRPr="00104B82">
        <w:rPr>
          <w:rStyle w:val="StyleUnderline"/>
        </w:rPr>
        <w:t>disruption</w:t>
      </w:r>
      <w:r w:rsidRPr="00C442AB">
        <w:rPr>
          <w:rStyle w:val="StyleUnderline"/>
        </w:rPr>
        <w:t xml:space="preserve"> that extends well beyond the areas immediately affected by the attack</w:t>
      </w:r>
      <w:r w:rsidRPr="0007353A">
        <w:rPr>
          <w:sz w:val="16"/>
        </w:rPr>
        <w:t xml:space="preserve">. </w:t>
      </w:r>
      <w:r w:rsidRPr="00C442AB">
        <w:rPr>
          <w:rStyle w:val="StyleUnderline"/>
        </w:rPr>
        <w:t>This raises an essential point with respect to CBRN terrorism: irrespective of the harm potential of CBRN weapons or an actor's capability (or lack thereof) to successfully employ them on a catastrophic scale, these weapons invariably exert a stronger psychological impact on audiences</w:t>
      </w:r>
      <w:r w:rsidRPr="0007353A">
        <w:rPr>
          <w:sz w:val="16"/>
        </w:rPr>
        <w:t>—the essence of terrorism—</w:t>
      </w:r>
      <w:r w:rsidRPr="00C442AB">
        <w:rPr>
          <w:rStyle w:val="StyleUnderline"/>
        </w:rPr>
        <w:t>than the traditional gun and bomb. This is surely not lost on those lone actors or autonomous cells who are as interested in getting noticed as in causing casualties</w:t>
      </w:r>
      <w:r w:rsidRPr="0007353A">
        <w:rPr>
          <w:sz w:val="16"/>
        </w:rPr>
        <w:t xml:space="preserve">.¶ Proven Capability and Intent¶ While legitimate debate can be had as to the level of potential threat posed by lone actors or small autonomous cells wielding CBRN weapons, possibly the best argument for engaging in a substantive examination of the issue is the most concrete one of all—that </w:t>
      </w:r>
      <w:r w:rsidRPr="00C442AB">
        <w:rPr>
          <w:rStyle w:val="StyleUnderline"/>
        </w:rPr>
        <w:t xml:space="preserve">these </w:t>
      </w:r>
      <w:r w:rsidRPr="00104B82">
        <w:rPr>
          <w:rStyle w:val="StyleUnderline"/>
        </w:rPr>
        <w:t>actors have</w:t>
      </w:r>
      <w:r w:rsidRPr="00C442AB">
        <w:rPr>
          <w:rStyle w:val="StyleUnderline"/>
        </w:rPr>
        <w:t xml:space="preserve"> already </w:t>
      </w:r>
      <w:r w:rsidRPr="00104B82">
        <w:rPr>
          <w:rStyle w:val="StyleUnderline"/>
        </w:rPr>
        <w:t>demonstrated</w:t>
      </w:r>
      <w:r w:rsidRPr="00C442AB">
        <w:rPr>
          <w:rStyle w:val="StyleUnderline"/>
        </w:rPr>
        <w:t xml:space="preserve"> the </w:t>
      </w:r>
      <w:r w:rsidRPr="00104B82">
        <w:rPr>
          <w:rStyle w:val="StyleUnderline"/>
        </w:rPr>
        <w:t>motivation and capability</w:t>
      </w:r>
      <w:r w:rsidRPr="00C442AB">
        <w:rPr>
          <w:rStyle w:val="StyleUnderline"/>
        </w:rPr>
        <w:t xml:space="preserve"> to pursue and use CBRN weapons, in some cases even close </w:t>
      </w:r>
      <w:r w:rsidRPr="00104B82">
        <w:rPr>
          <w:rStyle w:val="StyleUnderline"/>
        </w:rPr>
        <w:t>to</w:t>
      </w:r>
      <w:r w:rsidRPr="00C442AB">
        <w:rPr>
          <w:rStyle w:val="StyleUnderline"/>
        </w:rPr>
        <w:t xml:space="preserve"> the point of </w:t>
      </w:r>
      <w:r w:rsidRPr="00104B82">
        <w:rPr>
          <w:rStyle w:val="StyleUnderline"/>
        </w:rPr>
        <w:t>constitut</w:t>
      </w:r>
      <w:r w:rsidRPr="00C442AB">
        <w:rPr>
          <w:rStyle w:val="StyleUnderline"/>
        </w:rPr>
        <w:t>ing</w:t>
      </w:r>
      <w:r w:rsidRPr="00104B82">
        <w:rPr>
          <w:rStyle w:val="StyleUnderline"/>
        </w:rPr>
        <w:t xml:space="preserve"> a genuine WMD threat</w:t>
      </w:r>
      <w:r w:rsidRPr="0007353A">
        <w:rPr>
          <w:sz w:val="16"/>
        </w:rPr>
        <w:t xml:space="preserve">. In the context of bioterrorism, perhaps the most cogent illustration of this is the case of Dr. Bruce Ivins, the perpetrator behind one of the most serious episodes of bioterrorism in living memory, the 2001 “anthrax letters,” which employed a highly virulent and sophisticated form of the agent and not only killed five and seriously sickened 17 people, but led to widespread disruption of the U.S. postal services and key government facilities. 16¶ Other historical cases of CBRN pursuit and use by lone actors and small autonomous cells highlight the need for further exploration. Among the many extant examples: 17¶ Thomas Lavy was caught at the Alaska-Canada border in 1993 with 130 grams of 7% pure ricin. It is unclear how Lavy obtained the ricin, what he planned to do with it, and what motivated him.¶ In 1996, Diane Thompson deliberately infected twelve coworkers with shigella dysenteriae type 2. Her motives were unclear.¶ In 1998, Larry Wayne Harris, a white supremacist, was charged with producing and stockpiling a biological agent—bacillus anthracis, the causative agent of anthrax.¶ In 1999, the Justice Department (an autonomous cell sympathetic to the Animal Liberation Front) mailed over 100 razor blades dipped in rat poison to individuals involved in the fur industry.¶ In 2000, Tsiugio Uchinshi was arrested for mailing samples of the mineral monazite with trace amounts of radioactive thorium to several Japanese government agencies to persuade authorities to look into potential uranium being smuggled to North Korea.¶ In 2002, Chen Zhengping put rat poison in a rival snack shop's products and killed 42 people.¶ In 2005, 10 letters containing a radioactive substance were mailed to major organizations in Belgium including the Royal Palace, NATO headquarters, and the U.S. embassy in Brussels. No injuries were reported.¶ In 2011, federal agents arrested four elderly men in Georgia who were plotting to use ricin and explosives to target federal buildings, Justice Department officials, federal judges, and Internal Revenue Service agents.¶ Two recent events may signal an even greater interest in CBRN by lone malefactors. First, based on one assessment of Norway's Anders Breivik's treatise, his references to CBRN weapons a) suggest that </w:t>
      </w:r>
      <w:r w:rsidRPr="00C442AB">
        <w:rPr>
          <w:rStyle w:val="StyleUnderline"/>
        </w:rPr>
        <w:t>CBRN weapons could be used on a tactical level and</w:t>
      </w:r>
      <w:r w:rsidRPr="0007353A">
        <w:rPr>
          <w:sz w:val="16"/>
        </w:rPr>
        <w:t xml:space="preserve"> b) reveal (to perhaps previously uninformed audiences) that even </w:t>
      </w:r>
      <w:r w:rsidRPr="00C442AB">
        <w:rPr>
          <w:rStyle w:val="StyleUnderline"/>
        </w:rPr>
        <w:t>low-level CBRN weapons could achieve far-reaching impacts driven by fear</w:t>
      </w:r>
      <w:r w:rsidRPr="0007353A">
        <w:rPr>
          <w:sz w:val="16"/>
        </w:rPr>
        <w:t>. 18 Whether or not Breivik would actually have sought or been able to pursue CBRN, he has garnered a following in several (often far-right) extremist circles and his treatise might inspire other lone actors. Second, Al-Qaeda in the Arabian Peninsula (</w:t>
      </w:r>
      <w:r w:rsidRPr="00C442AB">
        <w:rPr>
          <w:rStyle w:val="StyleUnderline"/>
        </w:rPr>
        <w:t>AQAP</w:t>
      </w:r>
      <w:r w:rsidRPr="0007353A">
        <w:rPr>
          <w:sz w:val="16"/>
        </w:rPr>
        <w:t xml:space="preserve">) </w:t>
      </w:r>
      <w:r w:rsidRPr="006E0EED">
        <w:rPr>
          <w:rStyle w:val="StyleUnderline"/>
        </w:rPr>
        <w:t>released two issues of Inspire</w:t>
      </w:r>
      <w:r w:rsidRPr="00C442AB">
        <w:rPr>
          <w:rStyle w:val="StyleUnderline"/>
        </w:rPr>
        <w:t xml:space="preserve"> magazine in 2012</w:t>
      </w:r>
      <w:r w:rsidRPr="0007353A">
        <w:rPr>
          <w:sz w:val="16"/>
        </w:rPr>
        <w:t xml:space="preserve">. </w:t>
      </w:r>
      <w:r w:rsidRPr="00C442AB">
        <w:rPr>
          <w:rStyle w:val="StyleUnderline"/>
        </w:rPr>
        <w:t>Articles</w:t>
      </w:r>
      <w:r w:rsidRPr="0007353A">
        <w:rPr>
          <w:sz w:val="16"/>
        </w:rPr>
        <w:t xml:space="preserve">, on the one hand, </w:t>
      </w:r>
      <w:r w:rsidRPr="00C442AB">
        <w:rPr>
          <w:rStyle w:val="StyleUnderline"/>
        </w:rPr>
        <w:t>call for lone wolf jihad attacks to target non-combatant populations and</w:t>
      </w:r>
      <w:r w:rsidRPr="0007353A">
        <w:rPr>
          <w:sz w:val="16"/>
        </w:rPr>
        <w:t xml:space="preserve">, on the other, </w:t>
      </w:r>
      <w:r w:rsidRPr="00C442AB">
        <w:rPr>
          <w:rStyle w:val="StyleUnderline"/>
        </w:rPr>
        <w:t>permit the use of chemical and biological weapons. The combination of such directives may very well influence the weapon selection of lone actor jihadists in Western nations</w:t>
      </w:r>
      <w:r w:rsidRPr="0007353A">
        <w:rPr>
          <w:sz w:val="16"/>
        </w:rPr>
        <w:t>. 19</w:t>
      </w:r>
    </w:p>
    <w:p w:rsidR="00B260CE" w:rsidRDefault="00B260CE" w:rsidP="00B260CE"/>
    <w:p w:rsidR="00B260CE" w:rsidRPr="0095233E" w:rsidRDefault="00B260CE" w:rsidP="00B260CE">
      <w:pPr>
        <w:pStyle w:val="Heading4"/>
        <w:rPr>
          <w:rFonts w:cs="Arial"/>
        </w:rPr>
      </w:pPr>
      <w:r w:rsidRPr="0095233E">
        <w:rPr>
          <w:rFonts w:cs="Arial"/>
        </w:rPr>
        <w:t xml:space="preserve">US retaliates---causes </w:t>
      </w:r>
      <w:r w:rsidRPr="0095233E">
        <w:rPr>
          <w:rFonts w:cs="Arial"/>
          <w:u w:val="single"/>
        </w:rPr>
        <w:t>nuclear WW3</w:t>
      </w:r>
      <w:r w:rsidRPr="0095233E">
        <w:rPr>
          <w:rFonts w:cs="Arial"/>
        </w:rPr>
        <w:t>.</w:t>
      </w:r>
    </w:p>
    <w:p w:rsidR="00B260CE" w:rsidRPr="0095233E" w:rsidRDefault="00B260CE" w:rsidP="00B260CE">
      <w:r w:rsidRPr="0095233E">
        <w:rPr>
          <w:rStyle w:val="Style13ptBold"/>
        </w:rPr>
        <w:t>Virtue &amp; Kegl 15</w:t>
      </w:r>
      <w:r w:rsidRPr="0095233E">
        <w:t xml:space="preserve"> – both journalists in London – citing a US economist and former William E. Simon Chair in Political Economy in the Center for Strategic and International Studies at Georgetown (Dr. Paul Roberts) and a renowned American trend forecaster and publisher of an internationally distributed quarterly Trends Journal (Gerald Celente)</w:t>
      </w:r>
    </w:p>
    <w:p w:rsidR="00B260CE" w:rsidRPr="0095233E" w:rsidRDefault="00B260CE" w:rsidP="00B260CE">
      <w:r w:rsidRPr="0095233E">
        <w:t xml:space="preserve">[Rob Virtue &amp; Agnes Kegl, Migrant crisis and Euro tensions threaten to trigger catastrophic conflict claim experts, </w:t>
      </w:r>
      <w:hyperlink r:id="rId79" w:history="1">
        <w:r w:rsidRPr="0095233E">
          <w:rPr>
            <w:rStyle w:val="Hyperlink"/>
          </w:rPr>
          <w:t>http://www.express.co.uk/news/world/607158/World-War-3-Experts-raise-fears-migrant-crisis-could-lead-to-catastrophic-scenario</w:t>
        </w:r>
      </w:hyperlink>
      <w:r w:rsidRPr="0095233E">
        <w:t>]</w:t>
      </w:r>
    </w:p>
    <w:p w:rsidR="00B260CE" w:rsidRPr="0095233E" w:rsidRDefault="00B260CE" w:rsidP="00B260CE">
      <w:pPr>
        <w:rPr>
          <w:rStyle w:val="StyleUnderline"/>
        </w:rPr>
      </w:pPr>
      <w:r w:rsidRPr="0095233E">
        <w:rPr>
          <w:rStyle w:val="StyleUnderline"/>
        </w:rPr>
        <w:t>The scenario</w:t>
      </w:r>
      <w:r w:rsidRPr="0095233E">
        <w:rPr>
          <w:sz w:val="14"/>
        </w:rPr>
        <w:t xml:space="preserve"> - especially the one currently being played out in Serbia and Hungary - </w:t>
      </w:r>
      <w:r w:rsidRPr="0095233E">
        <w:rPr>
          <w:rStyle w:val="StyleUnderline"/>
        </w:rPr>
        <w:t>is hauntingly similar</w:t>
      </w:r>
      <w:r w:rsidRPr="0095233E">
        <w:rPr>
          <w:sz w:val="14"/>
        </w:rPr>
        <w:t xml:space="preserve"> </w:t>
      </w:r>
      <w:r w:rsidRPr="0095233E">
        <w:rPr>
          <w:rStyle w:val="StyleUnderline"/>
        </w:rPr>
        <w:t>to</w:t>
      </w:r>
      <w:r w:rsidRPr="0095233E">
        <w:rPr>
          <w:sz w:val="14"/>
        </w:rPr>
        <w:t xml:space="preserve"> </w:t>
      </w:r>
      <w:r w:rsidRPr="0095233E">
        <w:rPr>
          <w:rStyle w:val="StyleUnderline"/>
        </w:rPr>
        <w:t xml:space="preserve">that which triggered the First World War. </w:t>
      </w:r>
      <w:r w:rsidRPr="0095233E">
        <w:rPr>
          <w:sz w:val="14"/>
        </w:rPr>
        <w:t xml:space="preserve">The problem has manifesting itself in central Europe where Hungary is besieged by growing numbers of refugees passing through from Serbia and Croatia, forcing its government to build fences to stem the influx. Hungarian prime minister Viktor Orbán warned European life and its established laws were under threat from huge numbers of people heading through the continent from war-torn states in the Middle East. In a defence against criticism of the aggressive stance against refugees taken by the country , he said yesterday: "Our borders are in danger. Our way of life where we respect the law is in danger. "The whole of Hungary and Europe is in danger. "The migrants are blitzing us." Hungary and Serbia have constantly been at each others' throats over the issue, with Budapest urging its non-EU neighbours to do more to help tackle the growing neighbours migrants. It is now sending troops armed with rubber bullets and tear gas to the border with Serbia to protect the country's frontier. Pinter </w:t>
      </w:r>
      <w:r w:rsidRPr="0095233E">
        <w:rPr>
          <w:rStyle w:val="StyleUnderline"/>
        </w:rPr>
        <w:t>Bence, a Hungarian political journalist</w:t>
      </w:r>
      <w:r w:rsidRPr="0095233E">
        <w:rPr>
          <w:sz w:val="14"/>
        </w:rPr>
        <w:t xml:space="preserve"> for the mandiner.hu website said the situation with growing tensions between nations was reminiscent of the international scenario from just over 100 years ago. He </w:t>
      </w:r>
      <w:r w:rsidRPr="0095233E">
        <w:rPr>
          <w:rStyle w:val="StyleUnderline"/>
        </w:rPr>
        <w:t>said: "</w:t>
      </w:r>
      <w:r w:rsidRPr="00104B82">
        <w:rPr>
          <w:rStyle w:val="StyleUnderline"/>
        </w:rPr>
        <w:t>This is how the eve of the First World War could have looked</w:t>
      </w:r>
      <w:r w:rsidRPr="0095233E">
        <w:rPr>
          <w:rStyle w:val="StyleUnderline"/>
        </w:rPr>
        <w:t xml:space="preserve"> like: complete </w:t>
      </w:r>
      <w:r w:rsidRPr="00104B82">
        <w:rPr>
          <w:rStyle w:val="StyleUnderline"/>
        </w:rPr>
        <w:t>hesitancy</w:t>
      </w:r>
      <w:r w:rsidRPr="0095233E">
        <w:rPr>
          <w:rStyle w:val="StyleUnderline"/>
        </w:rPr>
        <w:t xml:space="preserve">, the </w:t>
      </w:r>
      <w:r w:rsidRPr="00104B82">
        <w:rPr>
          <w:rStyle w:val="StyleUnderline"/>
        </w:rPr>
        <w:t>termination of</w:t>
      </w:r>
      <w:r w:rsidRPr="0095233E">
        <w:rPr>
          <w:rStyle w:val="StyleUnderline"/>
        </w:rPr>
        <w:t xml:space="preserve"> the usual channels of </w:t>
      </w:r>
      <w:r w:rsidRPr="00104B82">
        <w:rPr>
          <w:rStyle w:val="StyleUnderline"/>
        </w:rPr>
        <w:t>diplomacy</w:t>
      </w:r>
      <w:r w:rsidRPr="0095233E">
        <w:rPr>
          <w:rStyle w:val="StyleUnderline"/>
        </w:rPr>
        <w:t xml:space="preserve">, the lack of solidarity, pressure to take a step </w:t>
      </w:r>
      <w:r w:rsidRPr="00104B82">
        <w:rPr>
          <w:rStyle w:val="StyleUnderline"/>
        </w:rPr>
        <w:t>and</w:t>
      </w:r>
      <w:r w:rsidRPr="0095233E">
        <w:rPr>
          <w:rStyle w:val="StyleUnderline"/>
        </w:rPr>
        <w:t xml:space="preserve"> the </w:t>
      </w:r>
      <w:r w:rsidRPr="00104B82">
        <w:rPr>
          <w:rStyle w:val="StyleUnderline"/>
        </w:rPr>
        <w:t>countries issuing threats</w:t>
      </w:r>
      <w:r w:rsidRPr="0095233E">
        <w:rPr>
          <w:rStyle w:val="StyleUnderline"/>
        </w:rPr>
        <w:t xml:space="preserve"> to each other are all reminding us of that</w:t>
      </w:r>
      <w:r w:rsidRPr="0095233E">
        <w:rPr>
          <w:sz w:val="14"/>
        </w:rPr>
        <w:t xml:space="preserve">. It definitely doesn't look like a cooperating Europe. "Mr Orban is right in stating that it would only worth to talk about quotas if we can control the registration of the migrants coming to Europe. And so far no country has any idea how to do that. "That's what the Hungarian Government has done, though it risks projecting an image of inhumanity." He said reports of a Croatian train filled with 1,000 migrants illegally entering Hungary last week, could easily be the sort of act that escalates the currently fraught situation. Politicians in Budapest described the train's unannounced arrival as a "major, major incident". Mr Pinter said: "What did the Croatian government think when they sent a train with 40 fully armed police officers on it, crossing the border at a red signal? In the worse cases an affair like this can lead to an outbreak of a war." The escalating situation on the continent has also drawn interest across the Atlantic Ocean. Like Mr Pinter, Gerald </w:t>
      </w:r>
      <w:r w:rsidRPr="0095233E">
        <w:rPr>
          <w:rStyle w:val="StyleUnderline"/>
        </w:rPr>
        <w:t xml:space="preserve">Celente, who is a trend forecaster in the United States, said the current crisis draws huge parallels with a previous global conflict - in this case the Second World War. </w:t>
      </w:r>
      <w:r w:rsidRPr="0095233E">
        <w:rPr>
          <w:sz w:val="14"/>
        </w:rPr>
        <w:t>He blames America's attacks on Libya, Iraq and most recently Syria, for bringing "refugees of war" to Europe. Mr Celente said this is going hand in hand with trade wars, with China devaluing its currency to gain a global advantage, similar to what happened prior to the Second World War. Considering the current situation in Syria, where America is bombing president Bashar al-Assad's regime while Vladimir Putin's Russia is defending him by attacking ISIS, his warnings are all too clear. He said: "</w:t>
      </w:r>
      <w:r w:rsidRPr="0095233E">
        <w:rPr>
          <w:rStyle w:val="StyleUnderline"/>
        </w:rPr>
        <w:t>We're on the march to war. History is repeating itself.</w:t>
      </w:r>
      <w:r w:rsidRPr="0095233E">
        <w:rPr>
          <w:sz w:val="14"/>
        </w:rPr>
        <w:t xml:space="preserve"> "It's a repeat of the 1930s. The crash of 1929, the Great Depression, currency wars, trade wars, world war. "We've got the panic of '08, the Great Recession, currency wars, trade wars and now we're seeing the refugees of war sweeping on the shores of Europe." He said </w:t>
      </w:r>
      <w:r w:rsidRPr="00104B82">
        <w:rPr>
          <w:rStyle w:val="Emphasis"/>
        </w:rPr>
        <w:t>another big terror attack</w:t>
      </w:r>
      <w:r w:rsidRPr="0095233E">
        <w:rPr>
          <w:rStyle w:val="Emphasis"/>
        </w:rPr>
        <w:t xml:space="preserve"> on society </w:t>
      </w:r>
      <w:r w:rsidRPr="00104B82">
        <w:rPr>
          <w:rStyle w:val="Emphasis"/>
        </w:rPr>
        <w:t>will see an emotional outpouring</w:t>
      </w:r>
      <w:r w:rsidRPr="00104B82">
        <w:rPr>
          <w:sz w:val="14"/>
        </w:rPr>
        <w:t xml:space="preserve"> </w:t>
      </w:r>
      <w:r w:rsidRPr="00104B82">
        <w:rPr>
          <w:rStyle w:val="StyleUnderline"/>
        </w:rPr>
        <w:t>across the Western world</w:t>
      </w:r>
      <w:r w:rsidRPr="00104B82">
        <w:rPr>
          <w:sz w:val="14"/>
        </w:rPr>
        <w:t xml:space="preserve"> </w:t>
      </w:r>
      <w:r w:rsidRPr="00104B82">
        <w:rPr>
          <w:rStyle w:val="StyleUnderline"/>
        </w:rPr>
        <w:t>that will</w:t>
      </w:r>
      <w:r w:rsidRPr="0095233E">
        <w:rPr>
          <w:rStyle w:val="StyleUnderline"/>
        </w:rPr>
        <w:t xml:space="preserve"> then </w:t>
      </w:r>
      <w:r w:rsidRPr="00104B82">
        <w:rPr>
          <w:rStyle w:val="StyleUnderline"/>
        </w:rPr>
        <w:t>transform into a</w:t>
      </w:r>
      <w:r w:rsidRPr="0095233E">
        <w:rPr>
          <w:rStyle w:val="StyleUnderline"/>
        </w:rPr>
        <w:t xml:space="preserve"> catastrophic </w:t>
      </w:r>
      <w:r w:rsidRPr="00104B82">
        <w:rPr>
          <w:rStyle w:val="StyleUnderline"/>
        </w:rPr>
        <w:t>thirst for revenge</w:t>
      </w:r>
      <w:r w:rsidRPr="0095233E">
        <w:rPr>
          <w:rStyle w:val="StyleUnderline"/>
        </w:rPr>
        <w:t>.</w:t>
      </w:r>
      <w:r w:rsidRPr="0095233E">
        <w:rPr>
          <w:sz w:val="14"/>
        </w:rPr>
        <w:t xml:space="preserve"> Mr Celente said: "</w:t>
      </w:r>
      <w:r w:rsidRPr="0095233E">
        <w:rPr>
          <w:rStyle w:val="StyleUnderline"/>
        </w:rPr>
        <w:t>They are leading us to the next great war</w:t>
      </w:r>
      <w:r w:rsidRPr="0095233E">
        <w:rPr>
          <w:sz w:val="14"/>
        </w:rPr>
        <w:t xml:space="preserve">. </w:t>
      </w:r>
      <w:r w:rsidRPr="0095233E">
        <w:rPr>
          <w:rStyle w:val="Emphasis"/>
        </w:rPr>
        <w:t>All it is going to take is a terror attack</w:t>
      </w:r>
      <w:r w:rsidRPr="0095233E">
        <w:rPr>
          <w:sz w:val="14"/>
        </w:rPr>
        <w:t xml:space="preserve"> </w:t>
      </w:r>
      <w:r w:rsidRPr="0095233E">
        <w:rPr>
          <w:rStyle w:val="StyleUnderline"/>
        </w:rPr>
        <w:t>and</w:t>
      </w:r>
      <w:r w:rsidRPr="0095233E">
        <w:rPr>
          <w:sz w:val="14"/>
        </w:rPr>
        <w:t xml:space="preserve"> </w:t>
      </w:r>
      <w:r w:rsidRPr="0095233E">
        <w:rPr>
          <w:rStyle w:val="StyleUnderline"/>
        </w:rPr>
        <w:t>people will be tying yellow ribbons around everything that doesn't move</w:t>
      </w:r>
      <w:r w:rsidRPr="0095233E">
        <w:rPr>
          <w:sz w:val="14"/>
        </w:rPr>
        <w:t xml:space="preserve">, </w:t>
      </w:r>
      <w:r w:rsidRPr="0095233E">
        <w:rPr>
          <w:rStyle w:val="StyleUnderline"/>
        </w:rPr>
        <w:t>waving American flags and we're off to what Einstein called the whole war scenario</w:t>
      </w:r>
      <w:r w:rsidRPr="0095233E">
        <w:rPr>
          <w:sz w:val="14"/>
        </w:rPr>
        <w:t xml:space="preserve">." </w:t>
      </w:r>
      <w:r w:rsidRPr="0095233E">
        <w:rPr>
          <w:rStyle w:val="StyleUnderline"/>
        </w:rPr>
        <w:t>US economist</w:t>
      </w:r>
      <w:r w:rsidRPr="0095233E">
        <w:rPr>
          <w:sz w:val="14"/>
        </w:rPr>
        <w:t xml:space="preserve"> Dr Paul Craig </w:t>
      </w:r>
      <w:r w:rsidRPr="0095233E">
        <w:rPr>
          <w:rStyle w:val="StyleUnderline"/>
        </w:rPr>
        <w:t>Roberts</w:t>
      </w:r>
      <w:r w:rsidRPr="0095233E">
        <w:rPr>
          <w:sz w:val="14"/>
        </w:rPr>
        <w:t xml:space="preserve">, who served in the Reagan administration, is another who predicts doom on the horizon. He spoke at an Occupy Peace event organised by Mr Celente at the weekend about rising tensions. Dr Roberts </w:t>
      </w:r>
      <w:r w:rsidRPr="0095233E">
        <w:rPr>
          <w:rStyle w:val="StyleUnderline"/>
        </w:rPr>
        <w:t xml:space="preserve">remarked on the impact of </w:t>
      </w:r>
      <w:r w:rsidRPr="00104B82">
        <w:rPr>
          <w:rStyle w:val="StyleUnderline"/>
        </w:rPr>
        <w:t>a nuclear war under the currently tense climate</w:t>
      </w:r>
      <w:r w:rsidRPr="0095233E">
        <w:rPr>
          <w:rStyle w:val="StyleUnderline"/>
        </w:rPr>
        <w:t xml:space="preserve">, if countries such as Russia and China are involved. </w:t>
      </w:r>
      <w:r w:rsidRPr="0095233E">
        <w:rPr>
          <w:sz w:val="14"/>
        </w:rPr>
        <w:t xml:space="preserve">He said </w:t>
      </w:r>
      <w:r w:rsidRPr="0095233E">
        <w:rPr>
          <w:rStyle w:val="StyleUnderline"/>
        </w:rPr>
        <w:t xml:space="preserve">the effects </w:t>
      </w:r>
      <w:r w:rsidRPr="00104B82">
        <w:rPr>
          <w:rStyle w:val="StyleUnderline"/>
        </w:rPr>
        <w:t>would be devastating</w:t>
      </w:r>
      <w:r w:rsidRPr="00104B82">
        <w:rPr>
          <w:sz w:val="14"/>
        </w:rPr>
        <w:t xml:space="preserve">, </w:t>
      </w:r>
      <w:r w:rsidRPr="00104B82">
        <w:rPr>
          <w:rStyle w:val="StyleUnderline"/>
        </w:rPr>
        <w:t>as there would be a "first-strike,</w:t>
      </w:r>
      <w:r w:rsidRPr="0095233E">
        <w:rPr>
          <w:rStyle w:val="StyleUnderline"/>
        </w:rPr>
        <w:t xml:space="preserve"> pre-emptive </w:t>
      </w:r>
      <w:r w:rsidRPr="00104B82">
        <w:rPr>
          <w:rStyle w:val="StyleUnderline"/>
        </w:rPr>
        <w:t>force</w:t>
      </w:r>
      <w:r w:rsidRPr="0095233E">
        <w:rPr>
          <w:rStyle w:val="StyleUnderline"/>
        </w:rPr>
        <w:t>".</w:t>
      </w:r>
      <w:r w:rsidRPr="0095233E">
        <w:rPr>
          <w:sz w:val="14"/>
        </w:rPr>
        <w:t xml:space="preserve"> He added: "</w:t>
      </w:r>
      <w:r w:rsidRPr="0095233E">
        <w:rPr>
          <w:rStyle w:val="StyleUnderline"/>
        </w:rPr>
        <w:t>Armageddon could be at hand</w:t>
      </w:r>
      <w:r w:rsidRPr="0095233E">
        <w:rPr>
          <w:sz w:val="14"/>
        </w:rPr>
        <w:t xml:space="preserve">. </w:t>
      </w:r>
      <w:r w:rsidRPr="0095233E">
        <w:rPr>
          <w:rStyle w:val="Emphasis"/>
        </w:rPr>
        <w:t xml:space="preserve">"This is chilling. People should be scared to death." </w:t>
      </w:r>
      <w:r w:rsidRPr="0095233E">
        <w:rPr>
          <w:sz w:val="14"/>
        </w:rPr>
        <w:t xml:space="preserve">Running alongside the rising tension between global superpowers is the threat emanating from Islamic State. Just weeks ago Italian prime minister Sergio Mattarella said the seeds of a major conflict were being planted across the region, with religious-based terrorism at the root of it. Speaking at a meeting of world leaders in </w:t>
      </w:r>
      <w:r w:rsidRPr="0095233E">
        <w:rPr>
          <w:rStyle w:val="StyleUnderline"/>
        </w:rPr>
        <w:t>Rimini</w:t>
      </w:r>
      <w:r w:rsidRPr="0095233E">
        <w:rPr>
          <w:sz w:val="14"/>
        </w:rPr>
        <w:t xml:space="preserve">, he </w:t>
      </w:r>
      <w:r w:rsidRPr="0095233E">
        <w:rPr>
          <w:rStyle w:val="StyleUnderline"/>
        </w:rPr>
        <w:t>said: "</w:t>
      </w:r>
      <w:r w:rsidRPr="00104B82">
        <w:rPr>
          <w:rStyle w:val="StyleUnderline"/>
        </w:rPr>
        <w:t>Terrorism</w:t>
      </w:r>
      <w:r w:rsidRPr="0095233E">
        <w:rPr>
          <w:sz w:val="14"/>
        </w:rPr>
        <w:t xml:space="preserve">, energised by a fanatical belief in God, </w:t>
      </w:r>
      <w:r w:rsidRPr="00104B82">
        <w:rPr>
          <w:rStyle w:val="StyleUnderline"/>
        </w:rPr>
        <w:t xml:space="preserve">aims to start a </w:t>
      </w:r>
      <w:r w:rsidRPr="00104B82">
        <w:rPr>
          <w:rStyle w:val="Emphasis"/>
        </w:rPr>
        <w:t>third world war</w:t>
      </w:r>
      <w:r w:rsidRPr="0095233E">
        <w:rPr>
          <w:sz w:val="14"/>
        </w:rPr>
        <w:t xml:space="preserve"> in the Mediterranean, the Middle East and Africa. </w:t>
      </w:r>
      <w:r w:rsidRPr="0095233E">
        <w:rPr>
          <w:rStyle w:val="StyleUnderline"/>
        </w:rPr>
        <w:t>Our duty is to stop it.</w:t>
      </w:r>
    </w:p>
    <w:p w:rsidR="00B260CE" w:rsidRDefault="00B260CE" w:rsidP="00B260CE"/>
    <w:p w:rsidR="00B260CE" w:rsidRPr="00E864D8" w:rsidRDefault="00B260CE" w:rsidP="00B260CE"/>
    <w:p w:rsidR="00B260CE" w:rsidRDefault="00B260CE" w:rsidP="00B260CE">
      <w:pPr>
        <w:pStyle w:val="Heading3"/>
      </w:pPr>
      <w:r>
        <w:t>Retaliation – AT: No Attribution</w:t>
      </w:r>
    </w:p>
    <w:p w:rsidR="00B260CE" w:rsidRPr="005A3E4D" w:rsidRDefault="00B260CE" w:rsidP="00B260CE">
      <w:pPr>
        <w:pStyle w:val="Heading4"/>
      </w:pPr>
      <w:r w:rsidRPr="005A3E4D">
        <w:t xml:space="preserve">Nuclear attribution is certain – advanced technology </w:t>
      </w:r>
    </w:p>
    <w:p w:rsidR="00B260CE" w:rsidRPr="005A3E4D" w:rsidRDefault="00B260CE" w:rsidP="00B260CE">
      <w:r w:rsidRPr="005A3E4D">
        <w:rPr>
          <w:b/>
        </w:rPr>
        <w:t>Walt 13</w:t>
      </w:r>
      <w:r w:rsidRPr="005A3E4D">
        <w:t xml:space="preserve"> (Stephen, t</w:t>
      </w:r>
      <w:r w:rsidRPr="005A3E4D">
        <w:rPr>
          <w:color w:val="000000"/>
          <w:shd w:val="clear" w:color="auto" w:fill="FFFFFF"/>
        </w:rPr>
        <w:t xml:space="preserve">he Robert and Renée Belfer professor of international relations at Harvard University </w:t>
      </w:r>
      <w:r w:rsidRPr="005A3E4D">
        <w:t>7/25/13, Foreign Policy, “</w:t>
      </w:r>
      <w:hyperlink r:id="rId80" w:history="1">
        <w:r w:rsidRPr="005A3E4D">
          <w:rPr>
            <w:rStyle w:val="Hyperlink"/>
            <w:rFonts w:eastAsia="Times New Roman" w:cs="Times New Roman"/>
            <w:color w:val="1A1718"/>
            <w:bdr w:val="none" w:sz="0" w:space="0" w:color="auto" w:frame="1"/>
          </w:rPr>
          <w:t>Why We Don’t Need to Worry About a ‘Nuclear Handoff’</w:t>
        </w:r>
      </w:hyperlink>
      <w:r w:rsidRPr="005A3E4D">
        <w:t xml:space="preserve">,” </w:t>
      </w:r>
      <w:hyperlink r:id="rId81" w:history="1">
        <w:r w:rsidRPr="005A3E4D">
          <w:rPr>
            <w:rStyle w:val="Hyperlink"/>
          </w:rPr>
          <w:t>http://foreignpolicy.com/2013/07/25/why-we-dont-need-to-worry-about-a-nuclear-handoff/</w:t>
        </w:r>
      </w:hyperlink>
      <w:r w:rsidRPr="005A3E4D">
        <w:t>)</w:t>
      </w:r>
    </w:p>
    <w:p w:rsidR="00B260CE" w:rsidRPr="005A3E4D" w:rsidRDefault="00B260CE" w:rsidP="00B260CE">
      <w:pPr>
        <w:rPr>
          <w:u w:val="single"/>
        </w:rPr>
      </w:pPr>
      <w:r w:rsidRPr="005A3E4D">
        <w:rPr>
          <w:sz w:val="12"/>
        </w:rPr>
        <w:t>The fear that nuclear-armed states would hand weapons to terrorists has been a staple of U.S. threat-mongering ever since 9/11. It was a key part of the justification for invading Iraq in 2003, and it forms part of the constant drumbeat for military action against Iran. But it never made much sense for two reasons. First</w:t>
      </w:r>
      <w:r w:rsidRPr="005A3E4D">
        <w:t xml:space="preserve">, </w:t>
      </w:r>
      <w:r w:rsidRPr="005A3E4D">
        <w:rPr>
          <w:u w:val="single"/>
        </w:rPr>
        <w:t>a nuclear-armed state has little incentive to give up control over weapons it has labored long and hard to acquire</w:t>
      </w:r>
      <w:r w:rsidRPr="005A3E4D">
        <w:t xml:space="preserve">, </w:t>
      </w:r>
      <w:r w:rsidRPr="005A3E4D">
        <w:rPr>
          <w:sz w:val="12"/>
        </w:rPr>
        <w:t xml:space="preserve">for what could the state possibly gain from doing so? Second, a </w:t>
      </w:r>
      <w:r w:rsidRPr="005A3E4D">
        <w:rPr>
          <w:u w:val="single"/>
        </w:rPr>
        <w:t xml:space="preserve">state giving nuclear weapons to terrorists could never be sure that those weapons would not be traced back to it and thereby </w:t>
      </w:r>
      <w:r w:rsidRPr="005A3E4D">
        <w:rPr>
          <w:rStyle w:val="Emphasis"/>
        </w:rPr>
        <w:t>invite devastating retaliation</w:t>
      </w:r>
      <w:r w:rsidRPr="005A3E4D">
        <w:rPr>
          <w:u w:val="single"/>
        </w:rPr>
        <w:t xml:space="preserve">. </w:t>
      </w:r>
      <w:r w:rsidRPr="005A3E4D">
        <w:rPr>
          <w:sz w:val="12"/>
          <w:szCs w:val="12"/>
        </w:rPr>
        <w:t>Lieber and Press examine the historical record and show that it is almost impossible to conduct a major terrorist operation and not be blamed for it. Here’s the abstract for their article:</w:t>
      </w:r>
      <w:r w:rsidRPr="005A3E4D">
        <w:rPr>
          <w:sz w:val="12"/>
          <w:szCs w:val="12"/>
          <w:u w:val="single"/>
        </w:rPr>
        <w:t xml:space="preserve"> </w:t>
      </w:r>
      <w:r w:rsidRPr="005A3E4D">
        <w:rPr>
          <w:iCs/>
          <w:sz w:val="12"/>
          <w:szCs w:val="12"/>
        </w:rPr>
        <w:t>Many experts consider nuclear terrorism the single greatest threat to U.S. security. The fear that a state might transfer nuclear materials to terrorists was a core justification for the invasion of Iraq in 2003 and, more recently, for a strike against Iran’s nuclear program. The logical basis for this concern is sound: if a state could orchestrate an anonymous nuclear terror attack, it could destroy an enemy yet avoid retaliation</w:t>
      </w:r>
      <w:r w:rsidRPr="005A3E4D">
        <w:rPr>
          <w:iCs/>
        </w:rPr>
        <w:t xml:space="preserve">. </w:t>
      </w:r>
      <w:r w:rsidRPr="005A3E4D">
        <w:rPr>
          <w:iCs/>
          <w:u w:val="single"/>
        </w:rPr>
        <w:t>But how likely is it that the perpetrators of nuclear terrorism could remain anonymous?</w:t>
      </w:r>
      <w:r w:rsidRPr="005A3E4D">
        <w:rPr>
          <w:u w:val="single"/>
        </w:rPr>
        <w:t xml:space="preserve"> </w:t>
      </w:r>
      <w:r w:rsidRPr="005A3E4D">
        <w:rPr>
          <w:iCs/>
          <w:sz w:val="12"/>
          <w:szCs w:val="12"/>
        </w:rPr>
        <w:t>Data culled from a decade of terrorist incidents reveal that </w:t>
      </w:r>
      <w:r w:rsidRPr="005A3E4D">
        <w:rPr>
          <w:rStyle w:val="Emphasis"/>
        </w:rPr>
        <w:t>attribution is very likely after high-casualty terror attacks. </w:t>
      </w:r>
      <w:r w:rsidRPr="005A3E4D">
        <w:rPr>
          <w:iCs/>
          <w:u w:val="single"/>
        </w:rPr>
        <w:t xml:space="preserve">Attribution rates are even higher for attacks on the U.S. homeland or the territory of a major U.S. ally — 97 percent </w:t>
      </w:r>
      <w:r w:rsidRPr="005A3E4D">
        <w:rPr>
          <w:iCs/>
          <w:sz w:val="12"/>
          <w:szCs w:val="12"/>
        </w:rPr>
        <w:t>for incidents in which ten or more people were killed. Moreover</w:t>
      </w:r>
      <w:r w:rsidRPr="005A3E4D">
        <w:rPr>
          <w:iCs/>
          <w:sz w:val="12"/>
          <w:szCs w:val="12"/>
          <w:u w:val="single"/>
        </w:rPr>
        <w:t>,</w:t>
      </w:r>
      <w:r w:rsidRPr="005A3E4D">
        <w:rPr>
          <w:iCs/>
          <w:u w:val="single"/>
        </w:rPr>
        <w:t xml:space="preserve"> tracing a terrorist group that used a nuclear weapon to its state sponsor would not be difficult, because few countries sponsor terror</w:t>
      </w:r>
      <w:r w:rsidRPr="005A3E4D">
        <w:rPr>
          <w:iCs/>
        </w:rPr>
        <w:t xml:space="preserve">; </w:t>
      </w:r>
      <w:r w:rsidRPr="005A3E4D">
        <w:rPr>
          <w:iCs/>
          <w:sz w:val="12"/>
          <w:szCs w:val="12"/>
        </w:rPr>
        <w:t>few terror groups have multiple sponsors;</w:t>
      </w:r>
      <w:r w:rsidRPr="005A3E4D">
        <w:rPr>
          <w:iCs/>
        </w:rPr>
        <w:t xml:space="preserve"> </w:t>
      </w:r>
      <w:r w:rsidRPr="005A3E4D">
        <w:rPr>
          <w:iCs/>
          <w:u w:val="single"/>
        </w:rPr>
        <w:t xml:space="preserve">and </w:t>
      </w:r>
      <w:r w:rsidRPr="005A3E4D">
        <w:rPr>
          <w:rStyle w:val="Emphasis"/>
        </w:rPr>
        <w:t>only one country that sponsors terrorism, Pakistan, has nuclear weapons</w:t>
      </w:r>
      <w:r w:rsidRPr="005A3E4D">
        <w:rPr>
          <w:iCs/>
        </w:rPr>
        <w:t xml:space="preserve"> </w:t>
      </w:r>
      <w:r w:rsidRPr="005A3E4D">
        <w:rPr>
          <w:iCs/>
          <w:sz w:val="12"/>
          <w:szCs w:val="12"/>
        </w:rPr>
        <w:t>or enough material to manufacture them. If leaders understand these facts, they will be as reluctant to give weapons to terrorists as they are to use them directly; both actions would invite devastating retaliation.</w:t>
      </w:r>
    </w:p>
    <w:p w:rsidR="00B260CE" w:rsidRPr="00005A44" w:rsidRDefault="00B260CE" w:rsidP="00B260CE"/>
    <w:p w:rsidR="00B260CE" w:rsidRPr="00082342" w:rsidRDefault="00B260CE" w:rsidP="00B260CE">
      <w:pPr>
        <w:rPr>
          <w:rFonts w:asciiTheme="minorHAnsi" w:hAnsiTheme="minorHAnsi"/>
          <w:sz w:val="16"/>
        </w:rPr>
      </w:pPr>
    </w:p>
    <w:p w:rsidR="00B260CE" w:rsidRPr="00082342" w:rsidRDefault="00B260CE" w:rsidP="00B260CE">
      <w:pPr>
        <w:rPr>
          <w:rFonts w:asciiTheme="minorHAnsi" w:hAnsiTheme="minorHAnsi"/>
          <w:sz w:val="16"/>
        </w:rPr>
      </w:pPr>
    </w:p>
    <w:p w:rsidR="00B260CE" w:rsidRPr="00082342" w:rsidRDefault="00B260CE" w:rsidP="00B260CE">
      <w:pPr>
        <w:pStyle w:val="Heading3"/>
        <w:rPr>
          <w:rFonts w:asciiTheme="minorHAnsi" w:hAnsiTheme="minorHAnsi"/>
        </w:rPr>
      </w:pPr>
      <w:r w:rsidRPr="00082342">
        <w:rPr>
          <w:rFonts w:asciiTheme="minorHAnsi" w:hAnsiTheme="minorHAnsi"/>
        </w:rPr>
        <w:t>ISIS</w:t>
      </w:r>
    </w:p>
    <w:p w:rsidR="00B260CE" w:rsidRPr="00082342" w:rsidRDefault="00B260CE" w:rsidP="00B260CE">
      <w:pPr>
        <w:pStyle w:val="Heading4"/>
        <w:rPr>
          <w:rFonts w:asciiTheme="minorHAnsi" w:hAnsiTheme="minorHAnsi"/>
        </w:rPr>
      </w:pPr>
      <w:r w:rsidRPr="00082342">
        <w:rPr>
          <w:rFonts w:asciiTheme="minorHAnsi" w:hAnsiTheme="minorHAnsi"/>
        </w:rPr>
        <w:t xml:space="preserve">Currently, ISIS is rebuilding and going global. </w:t>
      </w:r>
    </w:p>
    <w:p w:rsidR="00B260CE" w:rsidRPr="00082342" w:rsidRDefault="00B260CE" w:rsidP="00B260CE">
      <w:pPr>
        <w:rPr>
          <w:rFonts w:asciiTheme="minorHAnsi" w:hAnsiTheme="minorHAnsi"/>
        </w:rPr>
      </w:pPr>
      <w:r w:rsidRPr="00082342">
        <w:rPr>
          <w:rFonts w:asciiTheme="minorHAnsi" w:hAnsiTheme="minorHAnsi"/>
          <w:b/>
          <w:bCs/>
        </w:rPr>
        <w:t xml:space="preserve">Hassan ’19 </w:t>
      </w:r>
      <w:r w:rsidRPr="00082342">
        <w:rPr>
          <w:rFonts w:asciiTheme="minorHAnsi" w:hAnsiTheme="minorHAnsi"/>
        </w:rPr>
        <w:t xml:space="preserve">(Hassan Hassan is the director of the Non-State Actors in Fragile Environments Program at the Center for Global Policy and co-author of ISIS: Inside the Army of Terror. “Welcome to the Post-Middle East ISIS” Foreign Policy May 3, 2019  </w:t>
      </w:r>
      <w:hyperlink r:id="rId82" w:history="1">
        <w:r w:rsidRPr="00082342">
          <w:rPr>
            <w:rStyle w:val="Hyperlink"/>
            <w:rFonts w:asciiTheme="minorHAnsi" w:hAnsiTheme="minorHAnsi"/>
          </w:rPr>
          <w:t>https://foreignpolicy.com/2019/05/03/welcome-to-the-post-middle-east-isis/</w:t>
        </w:r>
      </w:hyperlink>
      <w:r w:rsidRPr="00082342">
        <w:rPr>
          <w:rFonts w:asciiTheme="minorHAnsi" w:hAnsiTheme="minorHAnsi"/>
        </w:rPr>
        <w:t xml:space="preserve">) stowPCB </w:t>
      </w:r>
    </w:p>
    <w:p w:rsidR="00B260CE" w:rsidRPr="00082342" w:rsidRDefault="00B260CE" w:rsidP="00B260CE">
      <w:pPr>
        <w:rPr>
          <w:rFonts w:asciiTheme="minorHAnsi" w:hAnsiTheme="minorHAnsi"/>
          <w:sz w:val="16"/>
        </w:rPr>
      </w:pPr>
      <w:r w:rsidRPr="00082342">
        <w:rPr>
          <w:rFonts w:asciiTheme="minorHAnsi" w:hAnsiTheme="minorHAnsi"/>
          <w:sz w:val="16"/>
        </w:rPr>
        <w:t xml:space="preserve">On Monday, </w:t>
      </w:r>
      <w:r w:rsidRPr="00082342">
        <w:rPr>
          <w:rStyle w:val="StyleUnderline"/>
          <w:rFonts w:asciiTheme="minorHAnsi" w:hAnsiTheme="minorHAnsi"/>
        </w:rPr>
        <w:t>the Islamic State released a video of Abu Bakr al-Baghdadi</w:t>
      </w:r>
      <w:r w:rsidRPr="00082342">
        <w:rPr>
          <w:rFonts w:asciiTheme="minorHAnsi" w:hAnsiTheme="minorHAnsi"/>
          <w:sz w:val="16"/>
        </w:rPr>
        <w:t xml:space="preserve"> holding a meeting with three members in a traditional Arab home setting. It was Baghdadi’s first public appearance since he declared himself a caliph from the pulpit of an iconic 12th-century mosque in Mosul in the summer of 2014. The message of the video, however, was not just to show that Baghdadi was still alive; the group could have made that point without the risks involved in the production and release of a video at a time when the coalition led by the United States is still fully deployed in Iraq and Syria. </w:t>
      </w:r>
      <w:r w:rsidRPr="00082342">
        <w:rPr>
          <w:rStyle w:val="StyleUnderline"/>
          <w:rFonts w:asciiTheme="minorHAnsi" w:hAnsiTheme="minorHAnsi"/>
        </w:rPr>
        <w:t>The message</w:t>
      </w:r>
      <w:r w:rsidRPr="00082342">
        <w:rPr>
          <w:rFonts w:asciiTheme="minorHAnsi" w:hAnsiTheme="minorHAnsi"/>
          <w:sz w:val="16"/>
        </w:rPr>
        <w:t xml:space="preserve">, rather, was far more ambitious. Above all, it </w:t>
      </w:r>
      <w:r w:rsidRPr="00082342">
        <w:rPr>
          <w:rStyle w:val="StyleUnderline"/>
          <w:rFonts w:asciiTheme="minorHAnsi" w:hAnsiTheme="minorHAnsi"/>
        </w:rPr>
        <w:t xml:space="preserve">was an announcement of the group’s wider geographic ambitions. </w:t>
      </w:r>
      <w:r w:rsidRPr="00082342">
        <w:rPr>
          <w:rFonts w:asciiTheme="minorHAnsi" w:hAnsiTheme="minorHAnsi"/>
          <w:sz w:val="16"/>
        </w:rPr>
        <w:t xml:space="preserve">Baghdadi’s appearance was in large part </w:t>
      </w:r>
      <w:r w:rsidRPr="00082342">
        <w:rPr>
          <w:rStyle w:val="StyleUnderline"/>
          <w:rFonts w:asciiTheme="minorHAnsi" w:hAnsiTheme="minorHAnsi"/>
        </w:rPr>
        <w:t>designed to inaugurate a new chapter in his organization’s life</w:t>
      </w:r>
      <w:r w:rsidRPr="00082342">
        <w:rPr>
          <w:rFonts w:asciiTheme="minorHAnsi" w:hAnsiTheme="minorHAnsi"/>
          <w:sz w:val="16"/>
        </w:rPr>
        <w:t xml:space="preserve">, in which </w:t>
      </w:r>
      <w:r w:rsidRPr="00082342">
        <w:rPr>
          <w:rStyle w:val="StyleUnderline"/>
          <w:rFonts w:asciiTheme="minorHAnsi" w:hAnsiTheme="minorHAnsi"/>
        </w:rPr>
        <w:t>it moves beyond its territorial loss in Iraq and Syria</w:t>
      </w:r>
      <w:r w:rsidRPr="00082342">
        <w:rPr>
          <w:rFonts w:asciiTheme="minorHAnsi" w:hAnsiTheme="minorHAnsi"/>
          <w:sz w:val="16"/>
        </w:rPr>
        <w:t xml:space="preserve">. In the video, </w:t>
      </w:r>
      <w:r w:rsidRPr="00082342">
        <w:rPr>
          <w:rStyle w:val="Emphasis"/>
          <w:rFonts w:asciiTheme="minorHAnsi" w:hAnsiTheme="minorHAnsi"/>
        </w:rPr>
        <w:t>Baghdadi</w:t>
      </w:r>
      <w:r w:rsidRPr="00082342">
        <w:rPr>
          <w:rFonts w:asciiTheme="minorHAnsi" w:hAnsiTheme="minorHAnsi"/>
          <w:sz w:val="16"/>
        </w:rPr>
        <w:t xml:space="preserve"> </w:t>
      </w:r>
      <w:r w:rsidRPr="00082342">
        <w:rPr>
          <w:rStyle w:val="Emphasis"/>
          <w:rFonts w:asciiTheme="minorHAnsi" w:hAnsiTheme="minorHAnsi"/>
        </w:rPr>
        <w:t>bragged</w:t>
      </w:r>
      <w:r w:rsidRPr="00082342">
        <w:rPr>
          <w:rFonts w:asciiTheme="minorHAnsi" w:hAnsiTheme="minorHAnsi"/>
          <w:sz w:val="16"/>
        </w:rPr>
        <w:t xml:space="preserve"> </w:t>
      </w:r>
      <w:r w:rsidRPr="00082342">
        <w:rPr>
          <w:rStyle w:val="Emphasis"/>
          <w:rFonts w:asciiTheme="minorHAnsi" w:hAnsiTheme="minorHAnsi"/>
        </w:rPr>
        <w:t>about</w:t>
      </w:r>
      <w:r w:rsidRPr="00082342">
        <w:rPr>
          <w:rFonts w:asciiTheme="minorHAnsi" w:hAnsiTheme="minorHAnsi"/>
          <w:sz w:val="16"/>
        </w:rPr>
        <w:t xml:space="preserve"> </w:t>
      </w:r>
      <w:r w:rsidRPr="00082342">
        <w:rPr>
          <w:rStyle w:val="Emphasis"/>
          <w:rFonts w:asciiTheme="minorHAnsi" w:hAnsiTheme="minorHAnsi"/>
        </w:rPr>
        <w:t>new</w:t>
      </w:r>
      <w:r w:rsidRPr="00082342">
        <w:rPr>
          <w:rFonts w:asciiTheme="minorHAnsi" w:hAnsiTheme="minorHAnsi"/>
          <w:sz w:val="16"/>
        </w:rPr>
        <w:t xml:space="preserve"> oaths of </w:t>
      </w:r>
      <w:r w:rsidRPr="00082342">
        <w:rPr>
          <w:rStyle w:val="Emphasis"/>
          <w:rFonts w:asciiTheme="minorHAnsi" w:hAnsiTheme="minorHAnsi"/>
        </w:rPr>
        <w:t>allegiance</w:t>
      </w:r>
      <w:r w:rsidRPr="00082342">
        <w:rPr>
          <w:rFonts w:asciiTheme="minorHAnsi" w:hAnsiTheme="minorHAnsi"/>
          <w:sz w:val="16"/>
        </w:rPr>
        <w:t xml:space="preserve"> extended to him </w:t>
      </w:r>
      <w:r w:rsidRPr="00082342">
        <w:rPr>
          <w:rStyle w:val="Emphasis"/>
          <w:rFonts w:asciiTheme="minorHAnsi" w:hAnsiTheme="minorHAnsi"/>
        </w:rPr>
        <w:t>from</w:t>
      </w:r>
      <w:r w:rsidRPr="00082342">
        <w:rPr>
          <w:rFonts w:asciiTheme="minorHAnsi" w:hAnsiTheme="minorHAnsi"/>
          <w:sz w:val="16"/>
        </w:rPr>
        <w:t xml:space="preserve"> jihadis in </w:t>
      </w:r>
      <w:r w:rsidRPr="00082342">
        <w:rPr>
          <w:rStyle w:val="Emphasis"/>
          <w:rFonts w:asciiTheme="minorHAnsi" w:hAnsiTheme="minorHAnsi"/>
        </w:rPr>
        <w:t>Mali</w:t>
      </w:r>
      <w:r w:rsidRPr="00082342">
        <w:rPr>
          <w:rFonts w:asciiTheme="minorHAnsi" w:hAnsiTheme="minorHAnsi"/>
          <w:sz w:val="16"/>
        </w:rPr>
        <w:t xml:space="preserve">, </w:t>
      </w:r>
      <w:r w:rsidRPr="00082342">
        <w:rPr>
          <w:rStyle w:val="Emphasis"/>
          <w:rFonts w:asciiTheme="minorHAnsi" w:hAnsiTheme="minorHAnsi"/>
        </w:rPr>
        <w:t>Burkina</w:t>
      </w:r>
      <w:r w:rsidRPr="00082342">
        <w:rPr>
          <w:rFonts w:asciiTheme="minorHAnsi" w:hAnsiTheme="minorHAnsi"/>
          <w:sz w:val="16"/>
        </w:rPr>
        <w:t xml:space="preserve"> </w:t>
      </w:r>
      <w:r w:rsidRPr="00082342">
        <w:rPr>
          <w:rStyle w:val="Emphasis"/>
          <w:rFonts w:asciiTheme="minorHAnsi" w:hAnsiTheme="minorHAnsi"/>
        </w:rPr>
        <w:t>Faso</w:t>
      </w:r>
      <w:r w:rsidRPr="00082342">
        <w:rPr>
          <w:rFonts w:asciiTheme="minorHAnsi" w:hAnsiTheme="minorHAnsi"/>
          <w:sz w:val="16"/>
        </w:rPr>
        <w:t xml:space="preserve">, </w:t>
      </w:r>
      <w:r w:rsidRPr="00082342">
        <w:rPr>
          <w:rStyle w:val="Emphasis"/>
          <w:rFonts w:asciiTheme="minorHAnsi" w:hAnsiTheme="minorHAnsi"/>
        </w:rPr>
        <w:t>Afghanistan, and Sri Lanka.</w:t>
      </w:r>
      <w:r w:rsidRPr="00082342">
        <w:rPr>
          <w:rFonts w:asciiTheme="minorHAnsi" w:hAnsiTheme="minorHAnsi"/>
          <w:sz w:val="16"/>
        </w:rPr>
        <w:t xml:space="preserve"> The video ends with footage showing Baghdadi being briefed about various foreign franchises, including a new one in Turkey. The continuing loyalty of these remote affiliates to the Islamic State despite the collapse of the caliphate in Syria is a huge win for the organization. It shows that </w:t>
      </w:r>
      <w:r w:rsidRPr="00082342">
        <w:rPr>
          <w:rStyle w:val="StyleUnderline"/>
          <w:rFonts w:asciiTheme="minorHAnsi" w:hAnsiTheme="minorHAnsi"/>
        </w:rPr>
        <w:t>the Islamic State is poised to export the unique terrorism formula it perfected in Iraq a decade ago to a broader region, ranging from India to West Africa, as it shifts from governing as a caliphate to operating an insurgency</w:t>
      </w:r>
      <w:r w:rsidRPr="00082342">
        <w:rPr>
          <w:rFonts w:asciiTheme="minorHAnsi" w:hAnsiTheme="minorHAnsi"/>
          <w:sz w:val="16"/>
        </w:rPr>
        <w:t xml:space="preserve">. As one sign of its success, </w:t>
      </w:r>
      <w:r w:rsidRPr="00082342">
        <w:rPr>
          <w:rStyle w:val="StyleUnderline"/>
          <w:rFonts w:asciiTheme="minorHAnsi" w:hAnsiTheme="minorHAnsi"/>
        </w:rPr>
        <w:t xml:space="preserve">the group announced its first-ever attacks in the Democratic Republic of the Congo and claimed the bombings in Sri Lanka last month. </w:t>
      </w:r>
      <w:r w:rsidRPr="00082342">
        <w:rPr>
          <w:rFonts w:asciiTheme="minorHAnsi" w:hAnsiTheme="minorHAnsi"/>
          <w:sz w:val="16"/>
        </w:rPr>
        <w:t xml:space="preserve">This trend should not be surprising: It has been underway since 2016, when the tactics and rhetoric of the Islamic State’s regional affiliates increasingly resembled the central organization. In Sinai and Afghanistan, for example, regional branches started to emphasize an ideology focused on sectarian attacks, against Christians or Shiites, reflecting the group’s approach in Iraq since 2003. By dispatching long-standing operatives to lead or help run these branches, the Islamic State seems to have successfully molded them in its image. This has helped it to maintain control over these regional offshoots despite its tumultuous collapse in Iraq and Syria. And in doing so, </w:t>
      </w:r>
      <w:r w:rsidRPr="00082342">
        <w:rPr>
          <w:rStyle w:val="StyleUnderline"/>
          <w:rFonts w:asciiTheme="minorHAnsi" w:hAnsiTheme="minorHAnsi"/>
        </w:rPr>
        <w:t>it has exported the specific jihadi brand it built in Iraq—known for its uncompromising, vicious, and sectarian strategy—even relative to that of al Qaeda and the Taliban. In Egypt</w:t>
      </w:r>
      <w:r w:rsidRPr="00082342">
        <w:rPr>
          <w:rFonts w:asciiTheme="minorHAnsi" w:hAnsiTheme="minorHAnsi"/>
          <w:sz w:val="16"/>
        </w:rPr>
        <w:t xml:space="preserve">, </w:t>
      </w:r>
      <w:r w:rsidRPr="00082342">
        <w:rPr>
          <w:rStyle w:val="StyleUnderline"/>
          <w:rFonts w:asciiTheme="minorHAnsi" w:hAnsiTheme="minorHAnsi"/>
        </w:rPr>
        <w:t xml:space="preserve">the group carried out numerous attacks targeting Coptic Egyptians </w:t>
      </w:r>
      <w:r w:rsidRPr="00082342">
        <w:rPr>
          <w:rFonts w:asciiTheme="minorHAnsi" w:hAnsiTheme="minorHAnsi"/>
          <w:sz w:val="16"/>
        </w:rPr>
        <w:t xml:space="preserve">over the past few years, </w:t>
      </w:r>
      <w:r w:rsidRPr="00082342">
        <w:rPr>
          <w:rStyle w:val="StyleUnderline"/>
          <w:rFonts w:asciiTheme="minorHAnsi" w:hAnsiTheme="minorHAnsi"/>
        </w:rPr>
        <w:t>and attacks against Shiites in Afghanistan</w:t>
      </w:r>
      <w:r w:rsidRPr="00082342">
        <w:rPr>
          <w:rFonts w:asciiTheme="minorHAnsi" w:hAnsiTheme="minorHAnsi"/>
          <w:sz w:val="16"/>
        </w:rPr>
        <w:t xml:space="preserve"> feature prominently in the group’s operations there. In attacking Shiite civilians in Afghanistan and Yemen, Islamic State media outlets do not even add a reasoning for the killings. Being Shiite automatically makes one a legitimate target for the group, which is unusual even for other extremist jihadi groups. From the Islamic State’s point of view, the strategy of heightening brutality and sectarianism was effective, allowing it to rise from its original defeat in Iraq in 2008. In Iraq, the group pit communities against each other, targeted places of worship, deterred locals from cooperating with the government, and hunted local rivals who could pose a threat to it in the future. By the time it captured one-third of Iraq in 2014, it had established itself as the only viable force capable of controlling the areas and fighting the government, almost uncontested on a local level. In his remarks, Baghdadi refers to his group’s strategy for survival as a “war of attrition,” which also echoes the group’s propaganda since it started losing major strongholds three years ago. To understand where the Islamic State is heading next, it is important to pay a closer look to the long-game strategy that marked its original rise, not just the methods that came to be associated with the Islamic State in recent years, such as control of territory. The Islamic State’s history of rising from the ashes in Iraq after 2008 shapes the organization’s thinking more than anything else, evident in the frequent references to that experience in its publications and statements for the past three years. The situation for the group today resembles that earlier period, only on a broader geographic scale—which is why it is trying to replicate the same blueprint, which enabled it to eradicate its rivals, entrench itself locally, and ultimately present itself as the last flag for those fighting a central government. </w:t>
      </w:r>
      <w:r w:rsidRPr="00082342">
        <w:rPr>
          <w:rStyle w:val="StyleUnderline"/>
          <w:rFonts w:asciiTheme="minorHAnsi" w:hAnsiTheme="minorHAnsi"/>
        </w:rPr>
        <w:t>In Iraq and Syria since 2016, the group reverted to old tactics of assassinating community leaders, buying locality, and planting sleeper cells to conduct underground operations not just to fight its enemies but also to empty the areas in which it operates of any potential rivals.</w:t>
      </w:r>
      <w:r w:rsidRPr="00082342">
        <w:rPr>
          <w:rFonts w:asciiTheme="minorHAnsi" w:hAnsiTheme="minorHAnsi"/>
          <w:sz w:val="16"/>
        </w:rPr>
        <w:t xml:space="preserve"> These tactics were detailed in a plan published in online jihadi forums in December 2009. </w:t>
      </w:r>
      <w:r w:rsidRPr="00082342">
        <w:rPr>
          <w:rStyle w:val="StyleUnderline"/>
          <w:rFonts w:asciiTheme="minorHAnsi" w:hAnsiTheme="minorHAnsi"/>
        </w:rPr>
        <w:t>The spread of global jihad under the Islamic State</w:t>
      </w:r>
      <w:r w:rsidRPr="00082342">
        <w:rPr>
          <w:rFonts w:asciiTheme="minorHAnsi" w:hAnsiTheme="minorHAnsi"/>
          <w:sz w:val="16"/>
        </w:rPr>
        <w:t xml:space="preserve"> banner </w:t>
      </w:r>
      <w:r w:rsidRPr="00082342">
        <w:rPr>
          <w:rStyle w:val="StyleUnderline"/>
          <w:rFonts w:asciiTheme="minorHAnsi" w:hAnsiTheme="minorHAnsi"/>
        </w:rPr>
        <w:t>will</w:t>
      </w:r>
      <w:r w:rsidRPr="00082342">
        <w:rPr>
          <w:rFonts w:asciiTheme="minorHAnsi" w:hAnsiTheme="minorHAnsi"/>
          <w:sz w:val="16"/>
        </w:rPr>
        <w:t xml:space="preserve"> likely prove both an opportunity and a burden for its affiliates, as it will distinguish them from other violent rivals but also alienate local communities. Nevertheless, </w:t>
      </w:r>
      <w:r w:rsidRPr="00082342">
        <w:rPr>
          <w:rStyle w:val="Emphasis"/>
          <w:rFonts w:asciiTheme="minorHAnsi" w:hAnsiTheme="minorHAnsi"/>
        </w:rPr>
        <w:t>the Islamic State’s plan to entrench itself locally throughout the broader region is arguably the most serious threat posed by the group today.</w:t>
      </w:r>
      <w:r w:rsidRPr="00082342">
        <w:rPr>
          <w:rFonts w:asciiTheme="minorHAnsi" w:hAnsiTheme="minorHAnsi"/>
          <w:sz w:val="16"/>
        </w:rPr>
        <w:t xml:space="preserve"> The fact that its model evidently worked after the group’s defeat in 2008 makes it easier for the Islamic State to maintain the loyalty of many of its members and support networks and to persuade new recruits further afield to subscribe to its ideology. Ultimately, </w:t>
      </w:r>
      <w:r w:rsidRPr="00082342">
        <w:rPr>
          <w:rStyle w:val="StyleUnderline"/>
          <w:rFonts w:asciiTheme="minorHAnsi" w:hAnsiTheme="minorHAnsi"/>
        </w:rPr>
        <w:t>Baghdadi’s</w:t>
      </w:r>
      <w:r w:rsidRPr="00082342">
        <w:rPr>
          <w:rFonts w:asciiTheme="minorHAnsi" w:hAnsiTheme="minorHAnsi"/>
          <w:sz w:val="16"/>
        </w:rPr>
        <w:t xml:space="preserve"> </w:t>
      </w:r>
      <w:r w:rsidRPr="00082342">
        <w:rPr>
          <w:rStyle w:val="StyleUnderline"/>
          <w:rFonts w:asciiTheme="minorHAnsi" w:hAnsiTheme="minorHAnsi"/>
        </w:rPr>
        <w:t>video marks the failure of the U.S.-led coalition to capture Baghdadi and dismantle his organization</w:t>
      </w:r>
      <w:r w:rsidRPr="00082342">
        <w:rPr>
          <w:rFonts w:asciiTheme="minorHAnsi" w:hAnsiTheme="minorHAnsi"/>
          <w:sz w:val="16"/>
        </w:rPr>
        <w:t xml:space="preserve">. It demonstrates the health of both Baghdadi and his organization—refuting recent rumors that he was ailing—and allows them to boast about a major terrorist attack, their expansion to new places, and the recruitment of new members. In this sense, </w:t>
      </w:r>
      <w:r w:rsidRPr="00082342">
        <w:rPr>
          <w:rStyle w:val="Emphasis"/>
          <w:rFonts w:asciiTheme="minorHAnsi" w:hAnsiTheme="minorHAnsi"/>
        </w:rPr>
        <w:t>the Islamic State is once again a step ahead of the U.S.-led coalition</w:t>
      </w:r>
      <w:r w:rsidRPr="00082342">
        <w:rPr>
          <w:rFonts w:asciiTheme="minorHAnsi" w:hAnsiTheme="minorHAnsi"/>
          <w:sz w:val="16"/>
        </w:rPr>
        <w:t>. Policymakers must recognize this nebulous aspect of the group’s growth if they are to prevent it from rising again. The organization has transitioned safely from controlling territory to its next phase of operation without fracture, and its ability to entrench itself locally throughout the region, as it did in Iraq after 2008, could lay the groundwork for another 2014 moment, except on a larger scale than just Iraq and Syria.</w:t>
      </w:r>
    </w:p>
    <w:p w:rsidR="00B260CE" w:rsidRPr="00082342" w:rsidRDefault="00B260CE" w:rsidP="00B260CE">
      <w:pPr>
        <w:rPr>
          <w:rFonts w:asciiTheme="minorHAnsi" w:hAnsiTheme="minorHAnsi"/>
        </w:rPr>
      </w:pPr>
    </w:p>
    <w:p w:rsidR="00B260CE" w:rsidRPr="00082342" w:rsidRDefault="00B260CE" w:rsidP="00B260CE">
      <w:pPr>
        <w:pStyle w:val="Heading3"/>
        <w:rPr>
          <w:rFonts w:asciiTheme="minorHAnsi" w:hAnsiTheme="minorHAnsi"/>
        </w:rPr>
      </w:pPr>
      <w:r w:rsidRPr="00082342">
        <w:rPr>
          <w:rFonts w:asciiTheme="minorHAnsi" w:hAnsiTheme="minorHAnsi"/>
        </w:rPr>
        <w:t>Hezbollah</w:t>
      </w:r>
    </w:p>
    <w:p w:rsidR="00B260CE" w:rsidRPr="008A3D41" w:rsidRDefault="00B260CE" w:rsidP="00B260CE">
      <w:pPr>
        <w:pStyle w:val="Heading4"/>
      </w:pPr>
      <w:r>
        <w:t>Hezbollah attack triggers Israel first striking Iran – draws in US and goes nuclear.</w:t>
      </w:r>
    </w:p>
    <w:p w:rsidR="00B260CE" w:rsidRDefault="00B260CE" w:rsidP="00B260CE">
      <w:r>
        <w:rPr>
          <w:rStyle w:val="Style13ptBold"/>
        </w:rPr>
        <w:t xml:space="preserve">Chossudovsky 15 </w:t>
      </w:r>
      <w:r w:rsidRPr="008A3D41">
        <w:t>Prof Michel Chossudovsky</w:t>
      </w:r>
      <w:r>
        <w:t xml:space="preserve"> [</w:t>
      </w:r>
      <w:r w:rsidRPr="008A3D41">
        <w:t>Michel Chossudovsky is an award-winning author, Professor of Economics (emeritus) at the University of Ottawa, Founder and Director of the Centre for Research on Globalization (CRG), Montreal, Editor of Global Research.  He has taught as visiting professor in Western Europe, Southeast Asia, the Pacific and Latin America.</w:t>
      </w:r>
      <w:r>
        <w:t>]</w:t>
      </w:r>
      <w:r w:rsidRPr="008A3D41">
        <w:t xml:space="preserve"> The text below is Chapter III of Michel Chossudovsky’s book entitled:  The Globalization of War. America’s Long War against Humanity, Global Rese</w:t>
      </w:r>
      <w:r>
        <w:t>arch Publishers, Montreal, 2015</w:t>
      </w:r>
      <w:r w:rsidRPr="008A3D41">
        <w:t xml:space="preserve">, "Pre-emptive Nuclear War: The Role of Israel in Triggering an Attack on Iran," Global Research, </w:t>
      </w:r>
      <w:hyperlink r:id="rId83" w:history="1">
        <w:r w:rsidRPr="00140DF0">
          <w:rPr>
            <w:rStyle w:val="Hyperlink"/>
          </w:rPr>
          <w:t>https://www.globalresearch.ca/pre-emptive-nuclear-war-role-israel-attack-iran/5677025</w:t>
        </w:r>
      </w:hyperlink>
      <w:r>
        <w:t xml:space="preserve"> SM</w:t>
      </w:r>
    </w:p>
    <w:p w:rsidR="00B260CE" w:rsidRDefault="00B260CE" w:rsidP="00B260CE">
      <w:pPr>
        <w:rPr>
          <w:sz w:val="14"/>
        </w:rPr>
      </w:pPr>
      <w:r w:rsidRPr="008A3D41">
        <w:rPr>
          <w:sz w:val="14"/>
        </w:rPr>
        <w:t xml:space="preserve">The Role of Israel </w:t>
      </w:r>
      <w:r w:rsidRPr="00F3771B">
        <w:rPr>
          <w:rStyle w:val="StyleUnderline"/>
        </w:rPr>
        <w:t>There has been much debate regarding the role of Israel in initiating an attack against Iran.</w:t>
      </w:r>
      <w:r>
        <w:rPr>
          <w:rStyle w:val="StyleUnderline"/>
        </w:rPr>
        <w:t xml:space="preserve"> </w:t>
      </w:r>
      <w:r w:rsidRPr="00F3771B">
        <w:rPr>
          <w:rStyle w:val="StyleUnderline"/>
        </w:rPr>
        <w:t>Israel is part of a military alliance.</w:t>
      </w:r>
      <w:r w:rsidRPr="008A3D41">
        <w:rPr>
          <w:sz w:val="14"/>
        </w:rPr>
        <w:t xml:space="preserve"> Tel Aviv is not a prime mover. It does not have a separate and distinct military agenda. Israel is integrated into the “war plan for major combat operations” against Iran formulated in 2006 by U.S. Strategic Command (U.S.STRATCOM). In the context of large scale military operations, an uncoordinated unilateral military action by one coalition partner, namely Israel, is from a military and strategic point almost an impossibility</w:t>
      </w:r>
      <w:r w:rsidRPr="00F3771B">
        <w:rPr>
          <w:rStyle w:val="StyleUnderline"/>
        </w:rPr>
        <w:t>. Israel is a de facto member of NATO. Any action by Israel would require a “green light” from Washington.</w:t>
      </w:r>
      <w:r>
        <w:rPr>
          <w:rStyle w:val="StyleUnderline"/>
        </w:rPr>
        <w:t xml:space="preserve"> </w:t>
      </w:r>
      <w:r w:rsidRPr="00F3771B">
        <w:rPr>
          <w:rStyle w:val="StyleUnderline"/>
        </w:rPr>
        <w:t>An attack by Israel could, however, be used as “the trigger mechanism” which would unleash an all-out war against Iran, as well as retaliation by Iran directed against Israel.</w:t>
      </w:r>
      <w:r>
        <w:rPr>
          <w:rStyle w:val="StyleUnderline"/>
        </w:rPr>
        <w:t xml:space="preserve"> </w:t>
      </w:r>
      <w:r w:rsidRPr="008A3D41">
        <w:rPr>
          <w:sz w:val="14"/>
        </w:rPr>
        <w:t xml:space="preserve">In this regard, there are indications going back to the Bush administration that Washington had indeed contemplated the option of </w:t>
      </w:r>
      <w:r w:rsidRPr="00F3771B">
        <w:rPr>
          <w:rStyle w:val="StyleUnderline"/>
        </w:rPr>
        <w:t>an initial (U.S. backed) attack by Israel rather than an outright U.S.-led military operation directed against Iran</w:t>
      </w:r>
      <w:r w:rsidRPr="008A3D41">
        <w:rPr>
          <w:sz w:val="14"/>
        </w:rPr>
        <w:t xml:space="preserve">. The Israeli attack –although led in close liaison with the Pentagon and NATO– would have been presented to public opinion as a unilateral decision by Tel Aviv. It </w:t>
      </w:r>
      <w:r w:rsidRPr="00F3771B">
        <w:rPr>
          <w:rStyle w:val="StyleUnderline"/>
        </w:rPr>
        <w:t>would then have been used by Washington to justify, in the eyes of World opinion, a military intervention of the U.S. and NATO with a view to “defending Israel”, rather than attacking Iran</w:t>
      </w:r>
      <w:r w:rsidRPr="008A3D41">
        <w:rPr>
          <w:sz w:val="14"/>
        </w:rPr>
        <w:t xml:space="preserve">. Under existing military cooperation agreements, both the U.S. and NATO would be “obligated” to “defend Israel” against Iran and Syria. It is worth noting, in this regard, that at the outset of Bush’s second term, (former) Vice President Dick Cheney had hinted, in no uncertain terms, that Iran was “right at the top of the list” of the “rogue enemies” of America, and that Israel would, so to speak, “be doing the bombing for us”, without U.S. military involvement and without us putting pressure on them “to do it”8 According to Cheney: One of the concerns people have is that Israel might do it without being asked. …Given the fact that Iran has a stated policy that their objective is the destruction of Israel, </w:t>
      </w:r>
      <w:r w:rsidRPr="00F3771B">
        <w:rPr>
          <w:rStyle w:val="StyleUnderline"/>
        </w:rPr>
        <w:t>the Israelis might well decide to act first, and let the rest of the world worry about cleaning up the diplomatic mess afterwards,</w:t>
      </w:r>
      <w:r w:rsidRPr="008A3D41">
        <w:rPr>
          <w:sz w:val="14"/>
        </w:rPr>
        <w:t xml:space="preserve">9 Commenting the Vice President’s assertion, former National Security adviser Zbigniew Brzezinski in an interview on PBS, confirmed with some apprehension, yes: Cheney wants Prime Minister Ariel Sharon to act on America’s behalf and “do it” for us: </w:t>
      </w:r>
      <w:r w:rsidRPr="00F3771B">
        <w:rPr>
          <w:rStyle w:val="StyleUnderline"/>
        </w:rPr>
        <w:t>Iran I think is more ambiguous. And there the issue is certainly not tyranny; it’s nuclear weapon</w:t>
      </w:r>
      <w:r w:rsidRPr="008A3D41">
        <w:rPr>
          <w:sz w:val="14"/>
        </w:rPr>
        <w:t xml:space="preserve">s. And the vice president today in a kind of a strange parallel statement to this declaration of freedom hinted that the </w:t>
      </w:r>
      <w:r w:rsidRPr="00F3771B">
        <w:rPr>
          <w:rStyle w:val="StyleUnderline"/>
        </w:rPr>
        <w:t>Israelis may do it and in fact used language which sounds like a justification or even an encouragement for the Israelis to do it.</w:t>
      </w:r>
      <w:r w:rsidRPr="008A3D41">
        <w:rPr>
          <w:sz w:val="14"/>
        </w:rPr>
        <w:t xml:space="preserve">10 What we are dealing with is a process of joint U.S.-NATO-Israel military planning. An operation to bomb Iran has been in the active planning stage since 2004. Officials in the Defense Department, under Bush and Obama, have been working assiduously with their Israeli military and intelligence counterparts, carefully identifying targets inside Iran. In practical military terms, any action by Israel would have to be planned and coordinated at the highest levels of the U.S. led coalition. </w:t>
      </w:r>
      <w:r w:rsidRPr="00F3771B">
        <w:rPr>
          <w:rStyle w:val="StyleUnderline"/>
        </w:rPr>
        <w:t>An attack by Israel against Iran would also require coordinated U.S.-NATO logistical support, particularly with regard to Israel’s air defense system, which since January 2009 is fully integrated into that of the U.S. and NATO.11</w:t>
      </w:r>
      <w:r>
        <w:rPr>
          <w:rStyle w:val="StyleUnderline"/>
        </w:rPr>
        <w:t xml:space="preserve"> </w:t>
      </w:r>
      <w:r w:rsidRPr="008A3D41">
        <w:rPr>
          <w:sz w:val="14"/>
        </w:rPr>
        <w:t xml:space="preserve">Israel’s X band radar system established in early 2009 with U.S. technical support has “integrate[d] Israel’s missile defenses with the U.S. global missile [Space-based] detection network, which includes satellites, Aegis ships on the Mediterranean, Persian Gulf and Red Sea, and land-based Patriot radars and interceptors.”12 What this means is that </w:t>
      </w:r>
      <w:r w:rsidRPr="00F3771B">
        <w:rPr>
          <w:rStyle w:val="StyleUnderline"/>
        </w:rPr>
        <w:t>Washington ultimately calls the shots. The U.S. rather than Israel controls the air defense system:</w:t>
      </w:r>
      <w:r>
        <w:rPr>
          <w:rStyle w:val="StyleUnderline"/>
        </w:rPr>
        <w:t xml:space="preserve"> </w:t>
      </w:r>
      <w:r w:rsidRPr="008A3D41">
        <w:rPr>
          <w:sz w:val="14"/>
        </w:rPr>
        <w:t>This is and will remain a U.S. radar system,’ Pentagon spokesman Geoff Morrell said. ‘So this is not something we are giving or selling to the Israelis and it is something that will likely require U.S. personnel on-site to operate.13 The U.S. military oversees Israel’s Air Defense system, which is integrated into the Pentagon’s global system. In other words, Israel cannot launch a war against Iran without Washington’s consent. Hence the importance of the so-called “Green Light” legislation in the U.S. Congress sponsored by the Republican party under House Resolution 1553, which explicitly supported an Israeli attack on Iran: The measure, introduced by Texas Republican Louie Gohmert and 46 of his colleagues, endorses Israel’s use of “all means necessary” against Iran “including the use of military force.” … “We’ve got to get this done. We need to show our support for Israel. We need to quit playing games with this critical ally in such a difficult area”.14 In practice, the proposed legislation serves as a “Green Light” to the White House and the Pentagon rather than to Israel</w:t>
      </w:r>
      <w:r w:rsidRPr="00F3771B">
        <w:rPr>
          <w:rStyle w:val="StyleUnderline"/>
        </w:rPr>
        <w:t>. It constitutes a rubber stamp to a U.S. sponsored war on Iran which uses Israel as a convenient military launch pad. It also serves as a justification to wage war with a view to defending Israel.</w:t>
      </w:r>
      <w:r w:rsidRPr="008A3D41">
        <w:rPr>
          <w:sz w:val="14"/>
        </w:rPr>
        <w:t xml:space="preserve"> In this context, </w:t>
      </w:r>
      <w:r w:rsidRPr="00F3771B">
        <w:rPr>
          <w:rStyle w:val="Emphasis"/>
        </w:rPr>
        <w:t>Israel could indeed provide the pretext to wage war, in response to alleged Hamas or Hezbollah attacks</w:t>
      </w:r>
      <w:r w:rsidRPr="008A3D41">
        <w:rPr>
          <w:sz w:val="14"/>
        </w:rPr>
        <w:t xml:space="preserve"> and/or the triggering of hostilities on the border of Israel with Lebanon. What is crucial to understand is that </w:t>
      </w:r>
      <w:r w:rsidRPr="00F3771B">
        <w:rPr>
          <w:rStyle w:val="StyleUnderline"/>
        </w:rPr>
        <w:t>a minor “incident” could be used as a pretext to spark off a major military operation against Iran.</w:t>
      </w:r>
      <w:r>
        <w:rPr>
          <w:rStyle w:val="StyleUnderline"/>
        </w:rPr>
        <w:t xml:space="preserve"> </w:t>
      </w:r>
      <w:r w:rsidRPr="00F3771B">
        <w:rPr>
          <w:rStyle w:val="StyleUnderline"/>
        </w:rPr>
        <w:t>The Next Phase of the Middle East War. Pentagon “Guidelines” for “Preemptive” Nuclear Strikes against “Rogue Enemies”</w:t>
      </w:r>
      <w:r>
        <w:rPr>
          <w:rStyle w:val="StyleUnderline"/>
        </w:rPr>
        <w:t xml:space="preserve"> </w:t>
      </w:r>
      <w:r w:rsidRPr="008A3D41">
        <w:rPr>
          <w:sz w:val="14"/>
        </w:rPr>
        <w:t xml:space="preserve">Known to U.S. military planners, Israel (rather than the U.S.A) would be the first target of military retaliation by Iran. Broadly speaking, Israelis would be the victims of the machinations of both Washington and their own government. It is, in this regard, absolutely crucial that Israelis forcefully oppose any action by the Netanyahu government to attack Iran. Global Warfare: The Role of U.S. Strategic Command (USTRATCOM) In January 2005, at the outset of the military deployment and build-up directed against Iran, U.S.STRATCOM was identified as “the lead Combatant Command for integration and synchronization of DoD-wide efforts in combating weapons of mass destruction.”15 What this means is that the coordination of a large scale attack on Iran, including the various scenarios of escalation in and beyond the broader Middle East Central Asian region would be coordinated by U.S.STRATCOM. (See Chapter I). Confirmed by military documents as well as official statements, both the U.S. and Israel contemplate the use of nuclear weapons directed against Iran. In 2006, U.S. Strategic Command (U.S.STRATCOM) announced it had achieved an operational capability for rapidly striking targets around the globe using nuclear or conventional weapons. This announcement was made after the conduct of military simulations pertaining to a U.S. led nuclear attack against a fictional country.16 Continuity in Relation to the Bush-Cheney Era </w:t>
      </w:r>
      <w:r w:rsidRPr="00F3771B">
        <w:rPr>
          <w:rStyle w:val="StyleUnderline"/>
        </w:rPr>
        <w:t>President Obama has largely endorsed the doctrine of pre-emptive use of nuclear weapons formulated by the previous administration.</w:t>
      </w:r>
      <w:r w:rsidRPr="008A3D41">
        <w:rPr>
          <w:sz w:val="14"/>
        </w:rPr>
        <w:t xml:space="preserve"> Under the 2010 Nuclear Posture Review, the Obama administration confirmed “that it is reserving the right to use nuclear weapons against Iran” for its non-compliance with U.S. demands regarding its alleged (nonexistent) nuclear weapons program.17 </w:t>
      </w:r>
      <w:r w:rsidRPr="008A3D41">
        <w:rPr>
          <w:rStyle w:val="StyleUnderline"/>
        </w:rPr>
        <w:t>The Obama administration has also intimated that it would use nukes in the case of an Iranian response to an Israeli attack on Iran. Israel has also drawn up its own “secret plans” to bomb Iran with tactical nuclear weapons:</w:t>
      </w:r>
      <w:r>
        <w:rPr>
          <w:rStyle w:val="StyleUnderline"/>
        </w:rPr>
        <w:t xml:space="preserve"> </w:t>
      </w:r>
      <w:r w:rsidRPr="008A3D41">
        <w:rPr>
          <w:sz w:val="14"/>
        </w:rPr>
        <w:t>I</w:t>
      </w:r>
      <w:r w:rsidRPr="008A3D41">
        <w:rPr>
          <w:rStyle w:val="StyleUnderline"/>
        </w:rPr>
        <w:t>sraeli military commanders believe conventional strikes may no longer be enough to annihilate increasingly well-defended enrichment facilities.</w:t>
      </w:r>
      <w:r w:rsidRPr="008A3D41">
        <w:rPr>
          <w:sz w:val="14"/>
        </w:rPr>
        <w:t xml:space="preserve"> Several have been built beneath at least 70ft of concrete and rock. However, the nuclear-tipped bunker-busters would be used only if a conventional attack was ruled out and if the United States declined to intervene, senior sources said.18 Obama’s statements on the use of nuclear weapons against Iran and North Korea are consistent with post-9/11 U.S. nuclear weapons doctrine, which allows for the use of tactical nuclear weapons in the conventional war theater. Through a propaganda campaign which has enlisted the support of “authoritative” nuclear scientists, mini-nukes are upheld as an instrument of peace, namely a means to combating “Islamic terrorism” and instating Western style “democracy” in Iran. The low-yield nukes have been cleared for “battlefield use”. They are slated to be used against Iran and Syria in the next stage of America’s “War on Terrorism” alongside conventional weapons: </w:t>
      </w:r>
      <w:r w:rsidRPr="008A3D41">
        <w:rPr>
          <w:rStyle w:val="StyleUnderline"/>
        </w:rPr>
        <w:t>Administration officials argue that low-yield nuclear weapons are needed as a credible deterrent against rogue states. [Iran, Syria, North Korea] Their logic is that existing war. Potential enemies realize this, thus they do not consider the threat of nuclear retaliation to be credible</w:t>
      </w:r>
      <w:r w:rsidRPr="008A3D41">
        <w:rPr>
          <w:sz w:val="14"/>
        </w:rPr>
        <w:t xml:space="preserve">. However, low-yield nuclear weapons are less destructive, thus might conceivably be used. That would make them more effective as a deterrent.19 </w:t>
      </w:r>
      <w:r w:rsidRPr="008A3D41">
        <w:rPr>
          <w:rStyle w:val="StyleUnderline"/>
        </w:rPr>
        <w:t>The preferred nuclear weapon to be used against Iran are tactical nuclear weapons (Made in America), namely bunker buster bombs with nuclear warheads (for example, B61-11), with an explosive capacity between one third to six times a Hiroshima bomb.</w:t>
      </w:r>
      <w:r>
        <w:rPr>
          <w:rStyle w:val="StyleUnderline"/>
        </w:rPr>
        <w:t xml:space="preserve"> </w:t>
      </w:r>
      <w:r w:rsidRPr="008A3D41">
        <w:rPr>
          <w:sz w:val="14"/>
        </w:rPr>
        <w:t xml:space="preserve">The B61-11 is the “nuclear version” of the “conventional” BLU 113. or Guided Bomb Unit GBU-28. It can be delivered in much same way as the conventional bunker buster bomb.20 </w:t>
      </w:r>
      <w:r w:rsidRPr="008A3D41">
        <w:rPr>
          <w:rStyle w:val="StyleUnderline"/>
        </w:rPr>
        <w:t>While the U.S. does not contemplate the use of strategic thermonuclear weapons against Iran, Israel’s nuclear arsenal is largely composed of thermonuclear bombs which are deployed and could be used in a war with Iran</w:t>
      </w:r>
      <w:r w:rsidRPr="008A3D41">
        <w:rPr>
          <w:sz w:val="14"/>
        </w:rPr>
        <w:t xml:space="preserve">. Under Israel’s Jericho III missile system with a range between 4,800 km to 6,500 km, all Iran would be within reach. Radioactive Fallout </w:t>
      </w:r>
      <w:r w:rsidRPr="008A3D41">
        <w:rPr>
          <w:rStyle w:val="StyleUnderline"/>
        </w:rPr>
        <w:t>The issue of radioactive fallout and contamination, while casually dismissed by U.S.-NATO military analysts, would be devastating, potentially affecting a large area of the broader Middle East (including Israel) and Central Asian region.</w:t>
      </w:r>
      <w:r>
        <w:rPr>
          <w:rStyle w:val="StyleUnderline"/>
        </w:rPr>
        <w:t xml:space="preserve"> </w:t>
      </w:r>
      <w:r w:rsidRPr="008A3D41">
        <w:rPr>
          <w:rStyle w:val="StyleUnderline"/>
        </w:rPr>
        <w:t>In an utterly twisted logic, nuclear weapons are presented as a means to building peace and preventing “collateral damage”. Iran’s nonexistent nuclear weapons are a threat to global security, whereas those of the U.S. and Israel are instruments of peace “harmless to the surrounding civilian population.”</w:t>
      </w:r>
      <w:r>
        <w:rPr>
          <w:rStyle w:val="StyleUnderline"/>
        </w:rPr>
        <w:t xml:space="preserve"> </w:t>
      </w:r>
      <w:r w:rsidRPr="008A3D41">
        <w:rPr>
          <w:sz w:val="14"/>
        </w:rPr>
        <w:t xml:space="preserve">“The Mother of All Bombs” (MOAB) Slated to be Used against Iran Of military significance within the U.S. conventional weapons arsenal is the 21,500-pound “monster weapon” nicknamed the “mother of all bombs” The GBU-43/B or Massive Ordnance Air Blast bomb (MOAB) was categorized “as the most powerful non-nuclear weapon ever designed” with the the largest yield in the U.S. conventional arsenal. The MOAB was tested in early March 2003 before being deployed to the Iraq war theater. According to U.S. military sources, The Joint Chiefs of Staff had advised the government of Saddam Hussein prior to launching the 2003 that the “mother of all bombs” was to be used against Iraq. (There were unconfirmed reports that it had been used in Iraq). </w:t>
      </w:r>
      <w:r w:rsidRPr="008A3D41">
        <w:rPr>
          <w:rStyle w:val="StyleUnderline"/>
        </w:rPr>
        <w:t>The U.S. Department of Defense already confirmed in 2009 that it intends to use the “Mother of All Bombs” (MOAB) against Ira</w:t>
      </w:r>
      <w:r w:rsidRPr="008A3D41">
        <w:rPr>
          <w:sz w:val="14"/>
        </w:rPr>
        <w:t xml:space="preserve">n. The MOAB is said to be ”ideally suited to hit deeply buried nuclear facilities such as Natanz or Qom in Iran”21. The truth of the matter is that the MOAB, given its explosive capacity, would result in significant civilian casualties. It is a conventional “killing machine” with a nuclear type mushroom cloud. The procurement of four MOABs was commissioned in October 2009 at the hefty cost of $58.4 million, ($14.6 million for each bomb). This amount includes the costs of development and testing as well as integration of the MOAB bombs onto B-2 stealth bombers. This procurement is directly linked to war preparations in relation to Iran. The notification was contained in a ninety-three-page “reprograming memo” which included the following instructions: “The Department has an Urgent Operational Need (UON) for the capability to strike hard and deeply buried targets in high threat environments. The MOP [Mother of All Bombs] is the weapon of choice to meet the requirements of the UON [Urgent Operational Need].” It further states that the request is endorsed by Pacific Command (which has responsibility over North Korea) and Central Command (which has responsibility over Iran).23 </w:t>
      </w:r>
      <w:r w:rsidRPr="008A3D41">
        <w:rPr>
          <w:rStyle w:val="StyleUnderline"/>
        </w:rPr>
        <w:t>The Pentagon is planning on a process of extensive destruction of Iran’s infrastructure and mass civilian casualties through the combined use of tactical nukes and monster conventional mushroom cloud bombs</w:t>
      </w:r>
      <w:r w:rsidRPr="008A3D41">
        <w:rPr>
          <w:sz w:val="14"/>
        </w:rPr>
        <w:t>, including the MOAB and the larger GBU-57A/B or Massive Ordnance Penetrator (MOP), which surpasses the MOAB in terms of explosive capacity. The MOP is described as “a powerful new bomb aimed squarely at the underground nuclear facilities of Iran and North Korea. The gargantuan bomb–longer than eleven persons standing shoulder-to-shoulder or more than twenty feet base to nose”.24 These are WMDs in the true sense of the word. The not so hidden objective of the MOAB and MOP, including the American nickname used to casually describe the MOAB (“Mother of all Bombs”), is “mass destruction” and mass civilian casualties with a view to instilling fear and despair.</w:t>
      </w:r>
    </w:p>
    <w:p w:rsidR="00B260CE" w:rsidRPr="00082342" w:rsidRDefault="00B260CE" w:rsidP="00B260CE">
      <w:pPr>
        <w:rPr>
          <w:rFonts w:asciiTheme="minorHAnsi" w:hAnsiTheme="minorHAnsi"/>
        </w:rPr>
      </w:pPr>
    </w:p>
    <w:p w:rsidR="00B260CE" w:rsidRPr="00082342" w:rsidRDefault="00B260CE" w:rsidP="00B260CE">
      <w:pPr>
        <w:pStyle w:val="Heading4"/>
        <w:rPr>
          <w:rFonts w:asciiTheme="minorHAnsi" w:hAnsiTheme="minorHAnsi"/>
        </w:rPr>
      </w:pPr>
      <w:r w:rsidRPr="00082342">
        <w:rPr>
          <w:rFonts w:asciiTheme="minorHAnsi" w:hAnsiTheme="minorHAnsi"/>
        </w:rPr>
        <w:t xml:space="preserve">The Trump administration is a Hezbollah impact magnifier. </w:t>
      </w:r>
    </w:p>
    <w:p w:rsidR="00B260CE" w:rsidRPr="00082342" w:rsidRDefault="00B260CE" w:rsidP="00B260CE">
      <w:pPr>
        <w:rPr>
          <w:rFonts w:asciiTheme="minorHAnsi" w:hAnsiTheme="minorHAnsi"/>
        </w:rPr>
      </w:pPr>
      <w:r w:rsidRPr="00082342">
        <w:rPr>
          <w:rFonts w:asciiTheme="minorHAnsi" w:hAnsiTheme="minorHAnsi"/>
          <w:b/>
          <w:bCs/>
        </w:rPr>
        <w:t xml:space="preserve">Vohra ’19 </w:t>
      </w:r>
      <w:r w:rsidRPr="00082342">
        <w:rPr>
          <w:rFonts w:asciiTheme="minorHAnsi" w:hAnsiTheme="minorHAnsi"/>
        </w:rPr>
        <w:t xml:space="preserve">(Anchal Vohra is a reporter based in Beirut for Foreign Policy Magazine. “The Trump Administration is Making Hezbollah Stronger” Foreign Policy, April 4, 2019, </w:t>
      </w:r>
      <w:hyperlink r:id="rId84" w:history="1">
        <w:r w:rsidRPr="00082342">
          <w:rPr>
            <w:rStyle w:val="Hyperlink"/>
            <w:rFonts w:asciiTheme="minorHAnsi" w:hAnsiTheme="minorHAnsi"/>
          </w:rPr>
          <w:t>https://foreignpolicy.com/2019/04/04/the-trump-administration-is-making-hezbollah-stronger/</w:t>
        </w:r>
      </w:hyperlink>
      <w:r w:rsidRPr="00082342">
        <w:rPr>
          <w:rFonts w:asciiTheme="minorHAnsi" w:hAnsiTheme="minorHAnsi"/>
        </w:rPr>
        <w:t xml:space="preserve">) stowPCB </w:t>
      </w:r>
    </w:p>
    <w:p w:rsidR="00B260CE" w:rsidRPr="00082342" w:rsidRDefault="00B260CE" w:rsidP="00B260CE">
      <w:pPr>
        <w:rPr>
          <w:rFonts w:asciiTheme="minorHAnsi" w:hAnsiTheme="minorHAnsi"/>
          <w:sz w:val="16"/>
        </w:rPr>
      </w:pPr>
      <w:r w:rsidRPr="00082342">
        <w:rPr>
          <w:rFonts w:asciiTheme="minorHAnsi" w:hAnsiTheme="minorHAnsi"/>
          <w:sz w:val="16"/>
        </w:rPr>
        <w:t xml:space="preserve">At the press conference that concluded his visit to Lebanon in late March, U.S. Secretary of State Mike Pompeo listened with a grin as his Lebanese counterpart, Gebran Bassil, described in the usual diplomatic parlance the importance of the longstanding U.S.-Lebanon relationship. </w:t>
      </w:r>
      <w:r w:rsidRPr="00082342">
        <w:rPr>
          <w:rStyle w:val="StyleUnderline"/>
          <w:rFonts w:asciiTheme="minorHAnsi" w:hAnsiTheme="minorHAnsi"/>
        </w:rPr>
        <w:t>Pompeo</w:t>
      </w:r>
      <w:r w:rsidRPr="00082342">
        <w:rPr>
          <w:rFonts w:asciiTheme="minorHAnsi" w:hAnsiTheme="minorHAnsi"/>
          <w:sz w:val="16"/>
        </w:rPr>
        <w:t xml:space="preserve">, however, didn’t spend much time on ceremonial cliches. Instead, he quickly issued a warning: Contain Hezbollah or else. Pompeo attacked the group for carrying out Iran’s agenda in the region at the expense of Lebanon’s domestic order and “the prosperity of future generations.” </w:t>
      </w:r>
      <w:r w:rsidRPr="00082342">
        <w:rPr>
          <w:rStyle w:val="StyleUnderline"/>
          <w:rFonts w:asciiTheme="minorHAnsi" w:hAnsiTheme="minorHAnsi"/>
        </w:rPr>
        <w:t>He added that the Lebanese had a choice between Hezbollah—and its backer Iran, which sends hundreds of millions of dollars to the group every year—and the United States, which provided $800 million to Lebanon in assistance just last year.</w:t>
      </w:r>
      <w:r w:rsidRPr="00082342">
        <w:rPr>
          <w:rFonts w:asciiTheme="minorHAnsi" w:hAnsiTheme="minorHAnsi"/>
          <w:sz w:val="16"/>
        </w:rPr>
        <w:t xml:space="preserve"> Pompeo concluded by seemingly encouraging an uprising against Hezbollah when he said, “It will take courage for the nation of Lebanon to stand up to Hezbollah’s criminality, terror, and threats.” Pompeo’s threat was clear: </w:t>
      </w:r>
      <w:r w:rsidRPr="00082342">
        <w:rPr>
          <w:rStyle w:val="StyleUnderline"/>
          <w:rFonts w:asciiTheme="minorHAnsi" w:hAnsiTheme="minorHAnsi"/>
        </w:rPr>
        <w:t>If Lebanon fails to limit Hezbollah’s political and military power</w:t>
      </w:r>
      <w:r w:rsidRPr="00082342">
        <w:rPr>
          <w:rFonts w:asciiTheme="minorHAnsi" w:hAnsiTheme="minorHAnsi"/>
          <w:sz w:val="16"/>
        </w:rPr>
        <w:t xml:space="preserve">, </w:t>
      </w:r>
      <w:r w:rsidRPr="00082342">
        <w:rPr>
          <w:rStyle w:val="StyleUnderline"/>
          <w:rFonts w:asciiTheme="minorHAnsi" w:hAnsiTheme="minorHAnsi"/>
        </w:rPr>
        <w:t>it would risk</w:t>
      </w:r>
      <w:r w:rsidRPr="00082342">
        <w:rPr>
          <w:rFonts w:asciiTheme="minorHAnsi" w:hAnsiTheme="minorHAnsi"/>
          <w:sz w:val="16"/>
        </w:rPr>
        <w:t xml:space="preserve"> not just </w:t>
      </w:r>
      <w:r w:rsidRPr="00082342">
        <w:rPr>
          <w:rStyle w:val="StyleUnderline"/>
          <w:rFonts w:asciiTheme="minorHAnsi" w:hAnsiTheme="minorHAnsi"/>
        </w:rPr>
        <w:t>losing U.S. aid</w:t>
      </w:r>
      <w:r w:rsidRPr="00082342">
        <w:rPr>
          <w:rFonts w:asciiTheme="minorHAnsi" w:hAnsiTheme="minorHAnsi"/>
          <w:sz w:val="16"/>
        </w:rPr>
        <w:t xml:space="preserve"> but also a more severe response, </w:t>
      </w:r>
      <w:r w:rsidRPr="00082342">
        <w:rPr>
          <w:rStyle w:val="StyleUnderline"/>
          <w:rFonts w:asciiTheme="minorHAnsi" w:hAnsiTheme="minorHAnsi"/>
        </w:rPr>
        <w:t xml:space="preserve">possibly in the form of </w:t>
      </w:r>
      <w:r w:rsidRPr="00082342">
        <w:rPr>
          <w:rFonts w:asciiTheme="minorHAnsi" w:hAnsiTheme="minorHAnsi"/>
          <w:strike/>
          <w:sz w:val="16"/>
        </w:rPr>
        <w:t>debilitating</w:t>
      </w:r>
      <w:r w:rsidRPr="00082342">
        <w:rPr>
          <w:rFonts w:asciiTheme="minorHAnsi" w:hAnsiTheme="minorHAnsi"/>
          <w:sz w:val="16"/>
        </w:rPr>
        <w:t xml:space="preserve"> harsh national </w:t>
      </w:r>
      <w:r w:rsidRPr="00082342">
        <w:rPr>
          <w:rStyle w:val="StyleUnderline"/>
          <w:rFonts w:asciiTheme="minorHAnsi" w:hAnsiTheme="minorHAnsi"/>
        </w:rPr>
        <w:t>sanctions</w:t>
      </w:r>
      <w:r w:rsidRPr="00082342">
        <w:rPr>
          <w:rFonts w:asciiTheme="minorHAnsi" w:hAnsiTheme="minorHAnsi"/>
          <w:sz w:val="16"/>
        </w:rPr>
        <w:t xml:space="preserve">. If the United States follows through on this plan to inflict collective punishment on Lebanon over Hezbollah, the results are likely to be the opposite of what administration officials intend. Lebanon’s politicians reacted to Pompeo’s remarks with the world-weary defensiveness they regularly deploy against Westerners who they believe misunderstand their political system. They tried to explain to Pompeo that Lebanon’s sectarian political system forbids treating Hezbollah, which has a parliamentary faction legitimately elected into office, as an illegal entity. They also pointed out that </w:t>
      </w:r>
      <w:r w:rsidRPr="00082342">
        <w:rPr>
          <w:rStyle w:val="StyleUnderline"/>
          <w:rFonts w:asciiTheme="minorHAnsi" w:hAnsiTheme="minorHAnsi"/>
        </w:rPr>
        <w:t>the military power of Hezbollah, with its Iranian weapons and training, is superior to that of the Lebanese Armed Forces</w:t>
      </w:r>
      <w:r w:rsidRPr="00082342">
        <w:rPr>
          <w:rFonts w:asciiTheme="minorHAnsi" w:hAnsiTheme="minorHAnsi"/>
          <w:sz w:val="16"/>
        </w:rPr>
        <w:t xml:space="preserve">. It has successfully branded itself to the Lebanese public as capable of standing up to Israel in ways that the Lebanese army manifestly cannot. Even Lebanese officials critical of Hezbollah dismissed Pompeo’s calls to directly challenge the group, warning that were they to follow his advice, </w:t>
      </w:r>
      <w:r w:rsidRPr="00082342">
        <w:rPr>
          <w:rStyle w:val="StyleUnderline"/>
          <w:rFonts w:asciiTheme="minorHAnsi" w:hAnsiTheme="minorHAnsi"/>
        </w:rPr>
        <w:t>the country could descend into a second civil war.</w:t>
      </w:r>
      <w:r w:rsidRPr="00082342">
        <w:rPr>
          <w:rFonts w:asciiTheme="minorHAnsi" w:hAnsiTheme="minorHAnsi"/>
          <w:sz w:val="16"/>
        </w:rPr>
        <w:t xml:space="preserve"> That assessment may be overly dire. </w:t>
      </w:r>
      <w:r w:rsidRPr="00082342">
        <w:rPr>
          <w:rStyle w:val="StyleUnderline"/>
          <w:rFonts w:asciiTheme="minorHAnsi" w:hAnsiTheme="minorHAnsi"/>
        </w:rPr>
        <w:t xml:space="preserve">The United States, </w:t>
      </w:r>
      <w:r w:rsidRPr="00082342">
        <w:rPr>
          <w:rFonts w:asciiTheme="minorHAnsi" w:hAnsiTheme="minorHAnsi"/>
          <w:sz w:val="16"/>
        </w:rPr>
        <w:t xml:space="preserve">however, </w:t>
      </w:r>
      <w:r w:rsidRPr="00082342">
        <w:rPr>
          <w:rStyle w:val="StyleUnderline"/>
          <w:rFonts w:asciiTheme="minorHAnsi" w:hAnsiTheme="minorHAnsi"/>
        </w:rPr>
        <w:t>is</w:t>
      </w:r>
      <w:r w:rsidRPr="00082342">
        <w:rPr>
          <w:rFonts w:asciiTheme="minorHAnsi" w:hAnsiTheme="minorHAnsi"/>
          <w:sz w:val="16"/>
        </w:rPr>
        <w:t xml:space="preserve"> undoubtedly </w:t>
      </w:r>
      <w:r w:rsidRPr="00082342">
        <w:rPr>
          <w:rStyle w:val="StyleUnderline"/>
          <w:rFonts w:asciiTheme="minorHAnsi" w:hAnsiTheme="minorHAnsi"/>
        </w:rPr>
        <w:t>risking</w:t>
      </w:r>
      <w:r w:rsidRPr="00082342">
        <w:rPr>
          <w:rFonts w:asciiTheme="minorHAnsi" w:hAnsiTheme="minorHAnsi"/>
          <w:sz w:val="16"/>
        </w:rPr>
        <w:t xml:space="preserve"> </w:t>
      </w:r>
      <w:r w:rsidRPr="00082342">
        <w:rPr>
          <w:rStyle w:val="StyleUnderline"/>
          <w:rFonts w:asciiTheme="minorHAnsi" w:hAnsiTheme="minorHAnsi"/>
        </w:rPr>
        <w:t>Lebanon’s basic stability in ways that may</w:t>
      </w:r>
      <w:r w:rsidRPr="00082342">
        <w:rPr>
          <w:rFonts w:asciiTheme="minorHAnsi" w:hAnsiTheme="minorHAnsi"/>
          <w:sz w:val="16"/>
        </w:rPr>
        <w:t xml:space="preserve"> ultimately </w:t>
      </w:r>
      <w:r w:rsidRPr="00082342">
        <w:rPr>
          <w:rStyle w:val="StyleUnderline"/>
          <w:rFonts w:asciiTheme="minorHAnsi" w:hAnsiTheme="minorHAnsi"/>
        </w:rPr>
        <w:t>benefit</w:t>
      </w:r>
      <w:r w:rsidRPr="00082342">
        <w:rPr>
          <w:rFonts w:asciiTheme="minorHAnsi" w:hAnsiTheme="minorHAnsi"/>
          <w:sz w:val="16"/>
        </w:rPr>
        <w:t xml:space="preserve"> </w:t>
      </w:r>
      <w:r w:rsidRPr="00082342">
        <w:rPr>
          <w:rStyle w:val="StyleUnderline"/>
          <w:rFonts w:asciiTheme="minorHAnsi" w:hAnsiTheme="minorHAnsi"/>
        </w:rPr>
        <w:t>Hezbollah</w:t>
      </w:r>
      <w:r w:rsidRPr="00082342">
        <w:rPr>
          <w:rFonts w:asciiTheme="minorHAnsi" w:hAnsiTheme="minorHAnsi"/>
          <w:sz w:val="16"/>
        </w:rPr>
        <w:t xml:space="preserve">. The United States already has sanctions in place against Hezbollah leaders and Hezbollah-affiliated businesses. To contain the group further, Washington is expected to target banking institutions that facilitate the flow of funds to the group. It may also sanction Hezbollah’s allies in parliament, including Lebanon’s largest Christian party, the Free Patriotic Movement. Political insiders in Lebanon have been abuzz for weeks about what transpired during Pompeo’s visit, including behind closed doors. At the dinner organized for Pompeo, he allegedly warned multiple officials—including President Michel Aoun and Bassil, the foreign minister, who are the Free Patriotic Movement’s leaders, as well as the speaker of parliament, Nabih Berri of the Shiite Amal Movement, another current Hezbollah ally—that they were potential personal targets of sanctions. Pompeo, in an </w:t>
      </w:r>
      <w:hyperlink r:id="rId85" w:history="1">
        <w:r w:rsidRPr="00082342">
          <w:rPr>
            <w:rStyle w:val="Hyperlink"/>
            <w:rFonts w:asciiTheme="minorHAnsi" w:hAnsiTheme="minorHAnsi"/>
            <w:sz w:val="16"/>
          </w:rPr>
          <w:t>interview</w:t>
        </w:r>
      </w:hyperlink>
      <w:r w:rsidRPr="00082342">
        <w:rPr>
          <w:rFonts w:asciiTheme="minorHAnsi" w:hAnsiTheme="minorHAnsi"/>
          <w:sz w:val="16"/>
        </w:rPr>
        <w:t xml:space="preserve"> with a local television channel, said that the United States was prepared to sanction “particular individuals”. Makram Rabah, a history lecturer at the American University of Beirut and a vociferous supporter of sanctions against Hezbollah, said he expected the United States to impose more sanctions under the Hizballah International Financing Prevention Act, which could include Lebanese state institutions if the United States thought Hezbollah was using them to bypass Iranian sanctions. </w:t>
      </w:r>
      <w:r w:rsidRPr="00082342">
        <w:rPr>
          <w:rStyle w:val="StyleUnderline"/>
          <w:rFonts w:asciiTheme="minorHAnsi" w:hAnsiTheme="minorHAnsi"/>
        </w:rPr>
        <w:t>“If Hezbollah bypasses American sanctions on Iran or on itself, then the U.S. will sanction Lebanon, and it can sanction under”</w:t>
      </w:r>
      <w:r w:rsidRPr="00082342">
        <w:rPr>
          <w:rFonts w:asciiTheme="minorHAnsi" w:hAnsiTheme="minorHAnsi"/>
          <w:sz w:val="16"/>
        </w:rPr>
        <w:t xml:space="preserve"> the act, he said. “Maybe they will sanction Lebanon’s health ministry, which is under Hezbollah’s control, or maybe all of Lebanon as a country.” Pompeo left no doubt that U.S. policy had radically changed toward Lebanon and that it had withdrawn what has been famously described as the “Lebanese exception”—the idea that because of its fragile democracy and multi-sectarian identity, </w:t>
      </w:r>
      <w:r w:rsidRPr="00082342">
        <w:rPr>
          <w:rStyle w:val="StyleUnderline"/>
          <w:rFonts w:asciiTheme="minorHAnsi" w:hAnsiTheme="minorHAnsi"/>
        </w:rPr>
        <w:t>the country should be given some leeway despite Hezbollah’s designation as a terrorist entity by Washington</w:t>
      </w:r>
      <w:r w:rsidRPr="00082342">
        <w:rPr>
          <w:rFonts w:asciiTheme="minorHAnsi" w:hAnsiTheme="minorHAnsi"/>
          <w:sz w:val="16"/>
        </w:rPr>
        <w:t xml:space="preserve">. Sami Nader, a Lebanese political analyst, said this shift came as part of U.S. President Donald Trump’s reversal of his predecessor’s Middle East policy toward confronting Iran. “Now the U.S. says, ‘Hezbollah is your problem.’ As in a Lebanese problem that Lebanon must sort out and not America,” Nader said. The </w:t>
      </w:r>
      <w:r w:rsidRPr="00082342">
        <w:rPr>
          <w:rStyle w:val="StyleUnderline"/>
          <w:rFonts w:asciiTheme="minorHAnsi" w:hAnsiTheme="minorHAnsi"/>
        </w:rPr>
        <w:t>Lebanese government</w:t>
      </w:r>
      <w:r w:rsidRPr="00082342">
        <w:rPr>
          <w:rFonts w:asciiTheme="minorHAnsi" w:hAnsiTheme="minorHAnsi"/>
          <w:sz w:val="16"/>
        </w:rPr>
        <w:t xml:space="preserve"> isn’t sure how to deliver on Pompeo’s wishes. It </w:t>
      </w:r>
      <w:r w:rsidRPr="00082342">
        <w:rPr>
          <w:rStyle w:val="StyleUnderline"/>
          <w:rFonts w:asciiTheme="minorHAnsi" w:hAnsiTheme="minorHAnsi"/>
        </w:rPr>
        <w:t>can neither take on Hezbollah militarily nor stop it from accessing its share of government resources</w:t>
      </w:r>
      <w:r w:rsidRPr="00082342">
        <w:rPr>
          <w:rFonts w:asciiTheme="minorHAnsi" w:hAnsiTheme="minorHAnsi"/>
          <w:sz w:val="16"/>
        </w:rPr>
        <w:t xml:space="preserve">. According to Aoun, Hezbollah scored two-thirds of Shiite votes in the last elections. That’s make it entitled, under Lebanese convention, to offer services and jobs to its constituents, just as Sunni, Druze, and Christian parties do. Nobody doubts that the United States has sufficient power to coerce actions from Lebanese politicians and institutions. The question is whether sweeping sanctions against the Lebanese government would weaken Hezbollah or strengthen it in the longer run. Alain Aoun, a Free Patriotic Movement member of parliament and the president’s nephew, said that </w:t>
      </w:r>
      <w:r w:rsidRPr="00082342">
        <w:rPr>
          <w:rStyle w:val="StyleUnderline"/>
          <w:rFonts w:asciiTheme="minorHAnsi" w:hAnsiTheme="minorHAnsi"/>
        </w:rPr>
        <w:t>if the United States were to impose sanctions on individuals in his party, it would alienate itself from many of its Christian supporters, who otherwise feel they share U.S. cultural values.</w:t>
      </w:r>
      <w:r w:rsidRPr="00082342">
        <w:rPr>
          <w:rFonts w:asciiTheme="minorHAnsi" w:hAnsiTheme="minorHAnsi"/>
          <w:sz w:val="16"/>
        </w:rPr>
        <w:t xml:space="preserve"> “America will lose supporters in our voter base, because they would see the U.S. as targeting them and the Lebanese state,” Aoun said. Thanassis Cambanis, a fellow with the Century Foundation and an author of a book on Hezbollah, said the group was deeply entrenched in Lebanese society and that its supporters would not abandon the group simply because the United States applied pressure to banks or to its Christian allies. “The current U.S. approach smacks of wishful thinking and punitive bullying,” he said. Even while making it harder for Hezbollah, Cambanis said, the United States was treading a fine line. “When Hezbollah is encircled, its base rallies to its side,” he added. History backs this assessment. Israel’s wars in Lebanon, often targeting Hezbollah, have rallied people to the group well beyond its natural Shiite base. In 1993, Operation Accountability was supposed to punish the Lebanese for Hezbollah’s firing of Katyusha rockets at northern Israel. However, the group merely became more popular, as it also did after Operation Grapes of Wrath in April 1996, and again after the 2006 Israeli invasion of southern Lebanon. This tactic of causing domestic Lebanese turmoil to weaken Hezbollah was also tried by Saudi Arabia as recently as November 2017. The Saudis hoped to put pressure on Sunni politicians to act against Hezbollah by forcing the Sunni prime minister, Saad Hariri, to resign while he was on a visit to Riyadh. They reportedly also hoped to instigate the formation of a Sunni militia to rival Hezbollah. Again, </w:t>
      </w:r>
      <w:r w:rsidRPr="00082342">
        <w:rPr>
          <w:rStyle w:val="StyleUnderline"/>
          <w:rFonts w:asciiTheme="minorHAnsi" w:hAnsiTheme="minorHAnsi"/>
        </w:rPr>
        <w:t>this approach did not work. Instead, it gave Hezbollah a chance to appear statesmanlike</w:t>
      </w:r>
      <w:r w:rsidRPr="00082342">
        <w:rPr>
          <w:rFonts w:asciiTheme="minorHAnsi" w:hAnsiTheme="minorHAnsi"/>
          <w:sz w:val="16"/>
        </w:rPr>
        <w:t xml:space="preserve"> as it called for restraint and sided with Hariri. </w:t>
      </w:r>
      <w:r w:rsidRPr="00082342">
        <w:rPr>
          <w:rStyle w:val="StyleUnderline"/>
          <w:rFonts w:asciiTheme="minorHAnsi" w:hAnsiTheme="minorHAnsi"/>
        </w:rPr>
        <w:t>The United States appears now to be venturing in a similar direction.</w:t>
      </w:r>
      <w:r w:rsidRPr="00082342">
        <w:rPr>
          <w:rFonts w:asciiTheme="minorHAnsi" w:hAnsiTheme="minorHAnsi"/>
          <w:sz w:val="16"/>
        </w:rPr>
        <w:t xml:space="preserve"> Critics say, however, that any collective punishment ordered by Washington against Lebanon would make Hezbollah’s victimhood narrative resonate more strongly in the wider region, especially at a time when the United States has been backing Israeli policies so strongly. Once seen as an honest arbiter of the Israeli-Palestinian conflict, </w:t>
      </w:r>
      <w:r w:rsidRPr="00082342">
        <w:rPr>
          <w:rStyle w:val="StyleUnderline"/>
          <w:rFonts w:asciiTheme="minorHAnsi" w:hAnsiTheme="minorHAnsi"/>
        </w:rPr>
        <w:t>Washington’s recognition of the occupied Golan Heights as sovereign Israeli territory has given more credence to Hezbollah’s declared campaign of resistance against Israel and boosted its anti-American narrative beyond its core base.</w:t>
      </w:r>
      <w:r w:rsidRPr="00082342">
        <w:rPr>
          <w:rFonts w:asciiTheme="minorHAnsi" w:hAnsiTheme="minorHAnsi"/>
          <w:sz w:val="16"/>
        </w:rPr>
        <w:t xml:space="preserve"> Aoun, the Free Patriotic Movement MP, said that the only way to curtail Hezbollah’s powers is to resolve the Israeli-Palestinian conflict. “</w:t>
      </w:r>
      <w:r w:rsidRPr="00082342">
        <w:rPr>
          <w:rStyle w:val="StyleUnderline"/>
          <w:rFonts w:asciiTheme="minorHAnsi" w:hAnsiTheme="minorHAnsi"/>
        </w:rPr>
        <w:t>Hezbollah is supported because people in the region see U.S. policies to be wrong,”</w:t>
      </w:r>
      <w:r w:rsidRPr="00082342">
        <w:rPr>
          <w:rFonts w:asciiTheme="minorHAnsi" w:hAnsiTheme="minorHAnsi"/>
          <w:sz w:val="16"/>
        </w:rPr>
        <w:t xml:space="preserve"> he said. “If the Americans come up with a deal which is acceptable to the Palestinians, then what’s the reason for Hezbollah? What do they expect us Lebanese to do when this is such a contentious issue in the Arab world?” It’s not yet clear precisely what Washington has in store for Hezbollah. But most Lebanese seem to be hoping that Pompeo’s veiled threats were rhetoric aimed at Trump’s political base at home. Otherwise, Hezbollah might be the only group to benefit.</w:t>
      </w:r>
    </w:p>
    <w:p w:rsidR="00B260CE" w:rsidRPr="00E8787D" w:rsidRDefault="00B260CE" w:rsidP="00B260CE"/>
    <w:p w:rsidR="00B260CE" w:rsidRPr="00E8787D" w:rsidRDefault="00B260CE" w:rsidP="00B260CE"/>
    <w:p w:rsidR="00B260CE" w:rsidRPr="00E8787D" w:rsidRDefault="00B260CE" w:rsidP="00B260CE"/>
    <w:p w:rsidR="00B260CE" w:rsidRPr="00082342" w:rsidRDefault="00B260CE" w:rsidP="00B260CE">
      <w:pPr>
        <w:rPr>
          <w:rStyle w:val="StyleUnderline"/>
          <w:rFonts w:asciiTheme="minorHAnsi" w:hAnsiTheme="minorHAnsi"/>
        </w:rPr>
      </w:pPr>
    </w:p>
    <w:p w:rsidR="00B260CE" w:rsidRPr="00082342" w:rsidRDefault="00B260CE" w:rsidP="00B260CE">
      <w:pPr>
        <w:pStyle w:val="Heading1"/>
        <w:rPr>
          <w:rFonts w:asciiTheme="minorHAnsi" w:hAnsiTheme="minorHAnsi"/>
        </w:rPr>
      </w:pPr>
      <w:r>
        <w:rPr>
          <w:rFonts w:asciiTheme="minorHAnsi" w:hAnsiTheme="minorHAnsi"/>
        </w:rPr>
        <w:t>2AC Off Case Answers</w:t>
      </w:r>
    </w:p>
    <w:p w:rsidR="00B260CE" w:rsidRPr="00082342" w:rsidRDefault="00B260CE" w:rsidP="00B260CE">
      <w:pPr>
        <w:pStyle w:val="Heading2"/>
        <w:rPr>
          <w:rFonts w:asciiTheme="minorHAnsi" w:hAnsiTheme="minorHAnsi"/>
        </w:rPr>
      </w:pPr>
      <w:r w:rsidRPr="00082342">
        <w:rPr>
          <w:rFonts w:asciiTheme="minorHAnsi" w:hAnsiTheme="minorHAnsi"/>
        </w:rPr>
        <w:t>Topicality</w:t>
      </w:r>
    </w:p>
    <w:p w:rsidR="00B260CE" w:rsidRDefault="00B260CE" w:rsidP="00B260CE">
      <w:pPr>
        <w:pStyle w:val="Heading3"/>
        <w:rPr>
          <w:rFonts w:asciiTheme="minorHAnsi" w:hAnsiTheme="minorHAnsi"/>
        </w:rPr>
      </w:pPr>
      <w:r w:rsidRPr="00082342">
        <w:rPr>
          <w:rFonts w:asciiTheme="minorHAnsi" w:hAnsiTheme="minorHAnsi"/>
        </w:rPr>
        <w:t xml:space="preserve">2ac </w:t>
      </w:r>
      <w:r>
        <w:rPr>
          <w:rFonts w:asciiTheme="minorHAnsi" w:hAnsiTheme="minorHAnsi"/>
        </w:rPr>
        <w:t>T- FMS/DCS</w:t>
      </w:r>
    </w:p>
    <w:p w:rsidR="00B260CE" w:rsidRPr="00E80BC1" w:rsidRDefault="00B260CE" w:rsidP="00B260CE"/>
    <w:p w:rsidR="00B260CE" w:rsidRPr="00FA7E44" w:rsidRDefault="00B260CE" w:rsidP="00B260CE">
      <w:pPr>
        <w:pStyle w:val="Heading4"/>
      </w:pPr>
      <w:r>
        <w:t>Foreign military financing is a subset of foreign military sales- done through the same program and authorized in the Arms Export Control Act</w:t>
      </w:r>
    </w:p>
    <w:p w:rsidR="00B260CE" w:rsidRPr="00FA7E44" w:rsidRDefault="00B260CE" w:rsidP="00B260CE">
      <w:pPr>
        <w:rPr>
          <w:rStyle w:val="Style13ptBold"/>
        </w:rPr>
      </w:pPr>
      <w:r w:rsidRPr="00FA7E44">
        <w:rPr>
          <w:rStyle w:val="Style13ptBold"/>
        </w:rPr>
        <w:t>DSCA no date</w:t>
      </w:r>
    </w:p>
    <w:p w:rsidR="00B260CE" w:rsidRPr="00EB1F96" w:rsidRDefault="00B260CE" w:rsidP="00B260CE">
      <w:r>
        <w:t>Defense Security Cooperation Agency, Foreign Military Financing (FMF), https://www.dsca.mil/programs/foreign-military-financing-fmf</w:t>
      </w:r>
    </w:p>
    <w:p w:rsidR="00B260CE" w:rsidRDefault="00B260CE" w:rsidP="00B260CE">
      <w:r>
        <w:t>Purpose:</w:t>
      </w:r>
    </w:p>
    <w:p w:rsidR="00B260CE" w:rsidRDefault="00B260CE" w:rsidP="00B260CE">
      <w:r w:rsidRPr="00FA7E44">
        <w:rPr>
          <w:rStyle w:val="StyleUnderline"/>
        </w:rPr>
        <w:t xml:space="preserve">The  Arms Export Control Act </w:t>
      </w:r>
      <w:r>
        <w:t xml:space="preserve">(AECA), as amended [22 U.S.C. 2751, et. seq.], </w:t>
      </w:r>
      <w:r w:rsidRPr="00FA7E44">
        <w:rPr>
          <w:rStyle w:val="Emphasis"/>
        </w:rPr>
        <w:t>authorizes the President to finance procurement of defense articles</w:t>
      </w:r>
      <w:r>
        <w:t xml:space="preserve"> and services </w:t>
      </w:r>
      <w:r w:rsidRPr="00FA7E44">
        <w:rPr>
          <w:rStyle w:val="Emphasis"/>
        </w:rPr>
        <w:t>for foreign countries</w:t>
      </w:r>
      <w:r>
        <w:t xml:space="preserve"> and international organizations.</w:t>
      </w:r>
    </w:p>
    <w:p w:rsidR="00B260CE" w:rsidRDefault="00B260CE" w:rsidP="00B260CE">
      <w:r w:rsidRPr="00FA7E44">
        <w:rPr>
          <w:rStyle w:val="StyleUnderline"/>
        </w:rPr>
        <w:t>FMF enables eligible partner nations to purchase U.S. defense articles,</w:t>
      </w:r>
      <w:r>
        <w:t xml:space="preserve"> services, and training </w:t>
      </w:r>
      <w:r w:rsidRPr="00FA7E44">
        <w:rPr>
          <w:rStyle w:val="Emphasis"/>
        </w:rPr>
        <w:t>through</w:t>
      </w:r>
      <w:r>
        <w:t xml:space="preserve"> either </w:t>
      </w:r>
      <w:r w:rsidRPr="00FA7E44">
        <w:rPr>
          <w:rStyle w:val="Emphasis"/>
        </w:rPr>
        <w:t>FMS o</w:t>
      </w:r>
      <w:r>
        <w:t xml:space="preserve">r, for a limited number of countries, </w:t>
      </w:r>
      <w:r w:rsidRPr="00FA7E44">
        <w:rPr>
          <w:rStyle w:val="Emphasis"/>
        </w:rPr>
        <w:t>through the foreign military financing of direct commercial contracts</w:t>
      </w:r>
      <w:r>
        <w:t xml:space="preserve"> (FMF/DCC) program (Also DCC Guidelines).</w:t>
      </w:r>
    </w:p>
    <w:p w:rsidR="00B260CE" w:rsidRDefault="00B260CE" w:rsidP="00B260CE">
      <w:r>
        <w:t>Who:</w:t>
      </w:r>
    </w:p>
    <w:p w:rsidR="00B260CE" w:rsidRDefault="00B260CE" w:rsidP="00B260CE">
      <w:r>
        <w:t>Secretary of State determines which countries will have programs.  Secretary of Defense executes the program.</w:t>
      </w:r>
    </w:p>
    <w:p w:rsidR="00B260CE" w:rsidRDefault="00B260CE" w:rsidP="00B260CE">
      <w:r>
        <w:t>Funding:</w:t>
      </w:r>
    </w:p>
    <w:p w:rsidR="00B260CE" w:rsidRDefault="00B260CE" w:rsidP="00B260CE">
      <w:r w:rsidRPr="00FA7E44">
        <w:rPr>
          <w:rStyle w:val="StyleUnderline"/>
        </w:rPr>
        <w:t>FMF is a source of financing and may be provided to a partner nation on either a grant (non-repayable) or direct loan basis</w:t>
      </w:r>
      <w:r>
        <w:t>.</w:t>
      </w:r>
    </w:p>
    <w:p w:rsidR="00B260CE" w:rsidRPr="00CF1A45" w:rsidRDefault="00B260CE" w:rsidP="00B260CE"/>
    <w:p w:rsidR="00B260CE" w:rsidRPr="00CF1A45" w:rsidRDefault="00B260CE" w:rsidP="00B260CE"/>
    <w:p w:rsidR="00B260CE" w:rsidRPr="00CF1A45" w:rsidRDefault="00B260CE" w:rsidP="00B260CE">
      <w:pPr>
        <w:pStyle w:val="Heading4"/>
      </w:pPr>
      <w:r>
        <w:t>Foreign military financing is executed and managed under the FMS and DCS programs</w:t>
      </w:r>
    </w:p>
    <w:p w:rsidR="00B260CE" w:rsidRPr="00FA7E44" w:rsidRDefault="00B260CE" w:rsidP="00B260CE">
      <w:pPr>
        <w:rPr>
          <w:rStyle w:val="Style13ptBold"/>
        </w:rPr>
      </w:pPr>
      <w:r w:rsidRPr="00FA7E44">
        <w:rPr>
          <w:rStyle w:val="Style13ptBold"/>
        </w:rPr>
        <w:t>Security Assistance Monitor no date</w:t>
      </w:r>
    </w:p>
    <w:p w:rsidR="00B260CE" w:rsidRDefault="00B260CE" w:rsidP="00B260CE">
      <w:r>
        <w:t xml:space="preserve">Foreign Military Financing, Security Assistance Monitor, </w:t>
      </w:r>
    </w:p>
    <w:p w:rsidR="00B260CE" w:rsidRDefault="00B260CE" w:rsidP="00B260CE">
      <w:hyperlink r:id="rId86" w:history="1">
        <w:r w:rsidRPr="004A7CEA">
          <w:rPr>
            <w:rStyle w:val="Hyperlink"/>
          </w:rPr>
          <w:t>https://www.securityassistance.org/content/foreign%20military%20financing</w:t>
        </w:r>
      </w:hyperlink>
    </w:p>
    <w:p w:rsidR="00B260CE" w:rsidRPr="00CF1A45" w:rsidRDefault="00B260CE" w:rsidP="00B260CE">
      <w:pPr>
        <w:rPr>
          <w:sz w:val="16"/>
        </w:rPr>
      </w:pPr>
      <w:r w:rsidRPr="00CF1A45">
        <w:rPr>
          <w:sz w:val="16"/>
        </w:rPr>
        <w:t xml:space="preserve">First enacted in 1961, </w:t>
      </w:r>
      <w:r w:rsidRPr="00FA7E44">
        <w:rPr>
          <w:rStyle w:val="StyleUnderline"/>
        </w:rPr>
        <w:t>the Foreign Military Financing</w:t>
      </w:r>
      <w:r w:rsidRPr="00CF1A45">
        <w:rPr>
          <w:sz w:val="16"/>
        </w:rPr>
        <w:t xml:space="preserve"> (FMF) </w:t>
      </w:r>
      <w:r w:rsidRPr="00FA7E44">
        <w:rPr>
          <w:rStyle w:val="StyleUnderline"/>
        </w:rPr>
        <w:t>program provides grants and loans to help countries purchase U.S.-made defense articles</w:t>
      </w:r>
      <w:r w:rsidRPr="00CF1A45">
        <w:rPr>
          <w:sz w:val="16"/>
        </w:rPr>
        <w:t xml:space="preserve"> and defense services on the U.S. Munitons List </w:t>
      </w:r>
      <w:r w:rsidRPr="00FA7E44">
        <w:rPr>
          <w:rStyle w:val="StyleUnderline"/>
        </w:rPr>
        <w:t>for their military</w:t>
      </w:r>
      <w:r w:rsidRPr="00CF1A45">
        <w:rPr>
          <w:sz w:val="16"/>
        </w:rPr>
        <w:t xml:space="preserve"> and government official in order to support coalition operations as well as stabilization, counterterrorism and counternarcotics purposes. </w:t>
      </w:r>
      <w:r w:rsidRPr="00FA7E44">
        <w:rPr>
          <w:rStyle w:val="Emphasis"/>
        </w:rPr>
        <w:t>FMF funds purchases made through the Foreign Military Sales (FMS) program, which manages government-to-government sales</w:t>
      </w:r>
      <w:r w:rsidRPr="00CF1A45">
        <w:rPr>
          <w:sz w:val="16"/>
        </w:rPr>
        <w:t xml:space="preserve">. On a much less frequent basis, </w:t>
      </w:r>
      <w:r w:rsidRPr="00FA7E44">
        <w:rPr>
          <w:rStyle w:val="Emphasis"/>
        </w:rPr>
        <w:t>FMF also funds purchases made through the Direct Commercial Sales (DCS) program, which oversees sales between foreign governments and private U.S. companies</w:t>
      </w:r>
      <w:r w:rsidRPr="00CF1A45">
        <w:rPr>
          <w:sz w:val="16"/>
        </w:rPr>
        <w:t xml:space="preserve">. FMF does not provide cash grants to other countries; it generally pays for sales of specific goods or services through FMS or DCS.  </w:t>
      </w:r>
      <w:r w:rsidRPr="00CF1A45">
        <w:rPr>
          <w:rStyle w:val="StyleUnderline"/>
        </w:rPr>
        <w:t>The State Department's Bureau of Political-Military Affairs sets policy for the FMF program</w:t>
      </w:r>
      <w:r w:rsidRPr="00CF1A45">
        <w:rPr>
          <w:sz w:val="16"/>
        </w:rPr>
        <w:t xml:space="preserve">, while the Defense Security Cooperation Agency (DSCA), within the Defense Department, manages it on a day-to-day basis. Security Assistance Organizations (SAOs) and military personnel in U.S. embassies overseas play a key role in managing FMF within recipient countries. Some FMF pays for SAO salaries and operational costs. </w:t>
      </w:r>
      <w:r w:rsidRPr="00CF1A45">
        <w:rPr>
          <w:rStyle w:val="StyleUnderline"/>
        </w:rPr>
        <w:t>Congress appropriates funds for FMF through the yearly Foreign Operations Appropriations Act</w:t>
      </w:r>
      <w:r w:rsidRPr="00CF1A45">
        <w:rPr>
          <w:sz w:val="16"/>
        </w:rPr>
        <w:t xml:space="preserve">.   </w:t>
      </w:r>
    </w:p>
    <w:p w:rsidR="00B260CE" w:rsidRPr="00CF1A45" w:rsidRDefault="00B260CE" w:rsidP="00B260CE"/>
    <w:p w:rsidR="00B260CE" w:rsidRPr="00CF1A45" w:rsidRDefault="00B260CE" w:rsidP="00B260CE"/>
    <w:p w:rsidR="00B260CE" w:rsidRPr="00CF1A45" w:rsidRDefault="00B260CE" w:rsidP="00B260CE">
      <w:pPr>
        <w:pStyle w:val="Heading4"/>
      </w:pPr>
      <w:r>
        <w:t>Foreign military financing is part of the FMS acquisition process- ensures negative ground</w:t>
      </w:r>
    </w:p>
    <w:p w:rsidR="00B260CE" w:rsidRPr="00CF1A45" w:rsidRDefault="00B260CE" w:rsidP="00B260CE">
      <w:pPr>
        <w:rPr>
          <w:rStyle w:val="Style13ptBold"/>
        </w:rPr>
      </w:pPr>
      <w:r w:rsidRPr="00CF1A45">
        <w:rPr>
          <w:rStyle w:val="Style13ptBold"/>
        </w:rPr>
        <w:t>NDIA no date</w:t>
      </w:r>
    </w:p>
    <w:p w:rsidR="00B260CE" w:rsidRDefault="00B260CE" w:rsidP="00B260CE">
      <w:r>
        <w:t>National Defense Industrial Association, Foreign Military Sales vs Direct Commercial Sales, https://www.ndia.org/policy/international/fms-vs-dcs</w:t>
      </w:r>
    </w:p>
    <w:p w:rsidR="00B260CE" w:rsidRDefault="00B260CE" w:rsidP="00B260CE">
      <w:pPr>
        <w:rPr>
          <w:sz w:val="16"/>
        </w:rPr>
      </w:pPr>
      <w:r w:rsidRPr="00CF1A45">
        <w:rPr>
          <w:rStyle w:val="StyleUnderline"/>
        </w:rPr>
        <w:t>FMS</w:t>
      </w:r>
      <w:r w:rsidRPr="00CF1A45">
        <w:rPr>
          <w:sz w:val="16"/>
        </w:rPr>
        <w:t xml:space="preserve"> – </w:t>
      </w:r>
      <w:r w:rsidRPr="00CF1A45">
        <w:rPr>
          <w:rStyle w:val="StyleUnderline"/>
        </w:rPr>
        <w:t>an acquisition program administered through the Defense Security Cooperation Agency</w:t>
      </w:r>
      <w:r w:rsidRPr="00CF1A45">
        <w:rPr>
          <w:sz w:val="16"/>
        </w:rPr>
        <w:t xml:space="preserve"> (DSCA), with final approval by the State Department – supports security cooperation between the U.S. and its allies. While the U.S. government contracts out to the defense industry on a competitive or sole-source basis, it may also sell directly from its own stockpiles. When buying directly from the government’s stockpiles, foreign customers will have more leverage in the unit price of a defense system – as these same systems are also acquired by the U.S. military and defense agencies. </w:t>
      </w:r>
      <w:r w:rsidRPr="00CF1A45">
        <w:rPr>
          <w:rStyle w:val="StyleUnderline"/>
        </w:rPr>
        <w:t xml:space="preserve">For qualified FMS customers, the U.S. Congress </w:t>
      </w:r>
      <w:r w:rsidRPr="00CF1A45">
        <w:rPr>
          <w:rStyle w:val="Emphasis"/>
        </w:rPr>
        <w:t>provides funding through foreign military financing (FMF).</w:t>
      </w:r>
      <w:r w:rsidRPr="00CF1A45">
        <w:rPr>
          <w:sz w:val="16"/>
        </w:rPr>
        <w:t xml:space="preserve"> Authorized by the State Department, and administered through DSCA, </w:t>
      </w:r>
      <w:r w:rsidRPr="00CF1A45">
        <w:rPr>
          <w:rStyle w:val="StyleUnderline"/>
        </w:rPr>
        <w:t>FMF funding is a non-repayable loan legally granted to strategic countries</w:t>
      </w:r>
      <w:r w:rsidRPr="00CF1A45">
        <w:rPr>
          <w:sz w:val="16"/>
        </w:rPr>
        <w:t xml:space="preserve"> – most notably Israel, Egypt, Afghanistan, and Iraq. </w:t>
      </w:r>
      <w:r w:rsidRPr="00CF1A45">
        <w:rPr>
          <w:rStyle w:val="StyleUnderline"/>
        </w:rPr>
        <w:t>While FMS cases must have departmental approval, they are exempt from the export licensing process.</w:t>
      </w:r>
      <w:r>
        <w:rPr>
          <w:rStyle w:val="StyleUnderline"/>
        </w:rPr>
        <w:t xml:space="preserve"> </w:t>
      </w:r>
      <w:r w:rsidRPr="00CF1A45">
        <w:rPr>
          <w:rStyle w:val="StyleUnderline"/>
        </w:rPr>
        <w:t>Foreign customers view the FMS process as more transparent</w:t>
      </w:r>
      <w:r w:rsidRPr="00CF1A45">
        <w:rPr>
          <w:sz w:val="16"/>
        </w:rPr>
        <w:t>, reliable, and secure. The U.S. government takes on more of the contractual risk than the customer in the short run, and supports the sustainment of the defense system in the long run. A September 2016 White House approval of the sale of fighter jets to the Middle East illustrates the impact that FMS has on the U.S. economy, while concurrently serving U.S. national security interests.</w:t>
      </w:r>
    </w:p>
    <w:p w:rsidR="00B260CE" w:rsidRPr="00E80BC1" w:rsidRDefault="00B260CE" w:rsidP="00B260CE"/>
    <w:p w:rsidR="00B260CE" w:rsidRPr="00E80BC1" w:rsidRDefault="00B260CE" w:rsidP="00B260CE"/>
    <w:p w:rsidR="00B260CE" w:rsidRPr="00E80BC1" w:rsidRDefault="00B260CE" w:rsidP="00B260CE"/>
    <w:p w:rsidR="00B260CE" w:rsidRPr="00BE7CCB" w:rsidRDefault="00B260CE" w:rsidP="00B260CE">
      <w:pPr>
        <w:pStyle w:val="Heading4"/>
      </w:pPr>
      <w:r w:rsidRPr="00BE7CCB">
        <w:t xml:space="preserve">FMF is topical—can only be FMS or DCS. </w:t>
      </w:r>
    </w:p>
    <w:p w:rsidR="00B260CE" w:rsidRPr="00BE7CCB" w:rsidRDefault="00B260CE" w:rsidP="00B260CE">
      <w:pPr>
        <w:rPr>
          <w:rStyle w:val="Style13ptBold"/>
        </w:rPr>
      </w:pPr>
      <w:r w:rsidRPr="00BE7CCB">
        <w:rPr>
          <w:rStyle w:val="Style13ptBold"/>
        </w:rPr>
        <w:t>DMG 13</w:t>
      </w:r>
    </w:p>
    <w:p w:rsidR="00B260CE" w:rsidRPr="00082342" w:rsidRDefault="00B260CE" w:rsidP="00B260CE">
      <w:pPr>
        <w:rPr>
          <w:rFonts w:asciiTheme="minorHAnsi" w:hAnsiTheme="minorHAnsi"/>
        </w:rPr>
      </w:pPr>
      <w:r w:rsidRPr="00082342">
        <w:rPr>
          <w:rFonts w:asciiTheme="minorHAnsi" w:hAnsiTheme="minorHAnsi"/>
        </w:rPr>
        <w:t xml:space="preserve">(Defense Management Group [Organization advising governments, corporations, and businesses]. June 28, 2013. DMG Briefing Note: U.S. Security Cooperation, FMF and FMS. </w:t>
      </w:r>
      <w:hyperlink r:id="rId87" w:history="1">
        <w:r w:rsidRPr="00082342">
          <w:rPr>
            <w:rFonts w:asciiTheme="minorHAnsi" w:hAnsiTheme="minorHAnsi"/>
            <w:color w:val="0000FF"/>
            <w:u w:val="single"/>
          </w:rPr>
          <w:t>http://www.defensemg.com/pdf/FMF_FMS.pdf</w:t>
        </w:r>
      </w:hyperlink>
    </w:p>
    <w:p w:rsidR="00B260CE" w:rsidRPr="00082342" w:rsidRDefault="00B260CE" w:rsidP="00B260CE">
      <w:pPr>
        <w:rPr>
          <w:rFonts w:asciiTheme="minorHAnsi" w:hAnsiTheme="minorHAnsi"/>
        </w:rPr>
      </w:pPr>
      <w:r w:rsidRPr="00082342">
        <w:rPr>
          <w:rFonts w:asciiTheme="minorHAnsi" w:hAnsiTheme="minorHAnsi"/>
        </w:rPr>
        <w:t>) hwof</w:t>
      </w:r>
    </w:p>
    <w:p w:rsidR="00B260CE" w:rsidRPr="00082342" w:rsidRDefault="00B260CE" w:rsidP="00B260CE">
      <w:pPr>
        <w:rPr>
          <w:rFonts w:asciiTheme="minorHAnsi" w:hAnsiTheme="minorHAnsi"/>
          <w:sz w:val="16"/>
        </w:rPr>
      </w:pPr>
      <w:r w:rsidRPr="00082342">
        <w:rPr>
          <w:rStyle w:val="StyleUnderline"/>
          <w:rFonts w:asciiTheme="minorHAnsi" w:hAnsiTheme="minorHAnsi"/>
          <w:szCs w:val="26"/>
          <w:highlight w:val="green"/>
        </w:rPr>
        <w:t>FMF is the</w:t>
      </w:r>
      <w:r w:rsidRPr="00082342">
        <w:rPr>
          <w:rStyle w:val="StyleUnderline"/>
          <w:rFonts w:asciiTheme="minorHAnsi" w:hAnsiTheme="minorHAnsi"/>
          <w:szCs w:val="26"/>
        </w:rPr>
        <w:t xml:space="preserve"> U.S. Government </w:t>
      </w:r>
      <w:r w:rsidRPr="00082342">
        <w:rPr>
          <w:rStyle w:val="StyleUnderline"/>
          <w:rFonts w:asciiTheme="minorHAnsi" w:hAnsiTheme="minorHAnsi"/>
          <w:szCs w:val="26"/>
          <w:highlight w:val="green"/>
        </w:rPr>
        <w:t>program of grants and loans for financing the acquisition of U.S. military articles, services, and training</w:t>
      </w:r>
      <w:r w:rsidRPr="00082342">
        <w:rPr>
          <w:rStyle w:val="StyleUnderline"/>
          <w:rFonts w:asciiTheme="minorHAnsi" w:hAnsiTheme="minorHAnsi"/>
          <w:szCs w:val="26"/>
        </w:rPr>
        <w:t>.</w:t>
      </w:r>
      <w:r w:rsidRPr="00082342">
        <w:rPr>
          <w:rFonts w:asciiTheme="minorHAnsi" w:hAnsiTheme="minorHAnsi"/>
          <w:sz w:val="16"/>
        </w:rPr>
        <w:t xml:space="preserve"> FMF helps promote U.S. national security interests by strengthening coalitions, cementing cooperative bilateral military relationships and enhancing interoperability with U.S. forces. Because FMF monies are used to purchase U.S. military equipment and training, FMF also contributes to a strong U.S. defense industrial base. </w:t>
      </w:r>
      <w:r w:rsidRPr="00082342">
        <w:rPr>
          <w:rStyle w:val="StyleUnderline"/>
          <w:rFonts w:asciiTheme="minorHAnsi" w:hAnsiTheme="minorHAnsi"/>
          <w:szCs w:val="26"/>
          <w:highlight w:val="green"/>
        </w:rPr>
        <w:t>FMF purchases are made through the</w:t>
      </w:r>
      <w:r w:rsidRPr="00082342">
        <w:rPr>
          <w:rStyle w:val="StyleUnderline"/>
          <w:rFonts w:asciiTheme="minorHAnsi" w:hAnsiTheme="minorHAnsi"/>
          <w:szCs w:val="26"/>
        </w:rPr>
        <w:t xml:space="preserve"> Foreign Military Sales (</w:t>
      </w:r>
      <w:r w:rsidRPr="00082342">
        <w:rPr>
          <w:rStyle w:val="StyleUnderline"/>
          <w:rFonts w:asciiTheme="minorHAnsi" w:hAnsiTheme="minorHAnsi"/>
          <w:szCs w:val="26"/>
          <w:highlight w:val="green"/>
        </w:rPr>
        <w:t>FMS) program</w:t>
      </w:r>
      <w:r w:rsidRPr="00082342">
        <w:rPr>
          <w:rStyle w:val="StyleUnderline"/>
          <w:rFonts w:asciiTheme="minorHAnsi" w:hAnsiTheme="minorHAnsi"/>
          <w:szCs w:val="26"/>
        </w:rPr>
        <w:t xml:space="preserve">, </w:t>
      </w:r>
      <w:r w:rsidRPr="00F679D5">
        <w:rPr>
          <w:rStyle w:val="StyleUnderline"/>
          <w:highlight w:val="yellow"/>
        </w:rPr>
        <w:t>which manages government-to-government sales.</w:t>
      </w:r>
      <w:r w:rsidRPr="00082342">
        <w:rPr>
          <w:rStyle w:val="StyleUnderline"/>
          <w:rFonts w:asciiTheme="minorHAnsi" w:hAnsiTheme="minorHAnsi"/>
          <w:szCs w:val="26"/>
        </w:rPr>
        <w:t xml:space="preserve"> </w:t>
      </w:r>
      <w:r w:rsidRPr="00082342">
        <w:rPr>
          <w:rStyle w:val="StyleUnderline"/>
          <w:rFonts w:asciiTheme="minorHAnsi" w:hAnsiTheme="minorHAnsi"/>
          <w:szCs w:val="26"/>
          <w:highlight w:val="green"/>
        </w:rPr>
        <w:t>On a</w:t>
      </w:r>
      <w:r w:rsidRPr="00082342">
        <w:rPr>
          <w:rStyle w:val="StyleUnderline"/>
          <w:rFonts w:asciiTheme="minorHAnsi" w:hAnsiTheme="minorHAnsi"/>
          <w:szCs w:val="26"/>
        </w:rPr>
        <w:t xml:space="preserve"> much </w:t>
      </w:r>
      <w:r w:rsidRPr="00082342">
        <w:rPr>
          <w:rStyle w:val="StyleUnderline"/>
          <w:rFonts w:asciiTheme="minorHAnsi" w:hAnsiTheme="minorHAnsi"/>
          <w:szCs w:val="26"/>
          <w:highlight w:val="green"/>
        </w:rPr>
        <w:t>less frequent basis, FMF</w:t>
      </w:r>
      <w:r w:rsidRPr="00082342">
        <w:rPr>
          <w:rStyle w:val="StyleUnderline"/>
          <w:rFonts w:asciiTheme="minorHAnsi" w:hAnsiTheme="minorHAnsi"/>
          <w:szCs w:val="26"/>
        </w:rPr>
        <w:t xml:space="preserve"> also </w:t>
      </w:r>
      <w:r w:rsidRPr="00082342">
        <w:rPr>
          <w:rStyle w:val="StyleUnderline"/>
          <w:rFonts w:asciiTheme="minorHAnsi" w:hAnsiTheme="minorHAnsi"/>
          <w:szCs w:val="26"/>
          <w:highlight w:val="green"/>
        </w:rPr>
        <w:t>funds purchases made through</w:t>
      </w:r>
      <w:r w:rsidRPr="00082342">
        <w:rPr>
          <w:rStyle w:val="StyleUnderline"/>
          <w:rFonts w:asciiTheme="minorHAnsi" w:hAnsiTheme="minorHAnsi"/>
          <w:szCs w:val="26"/>
        </w:rPr>
        <w:t xml:space="preserve"> the Direct Commercial Sales (</w:t>
      </w:r>
      <w:r w:rsidRPr="00082342">
        <w:rPr>
          <w:rStyle w:val="StyleUnderline"/>
          <w:rFonts w:asciiTheme="minorHAnsi" w:hAnsiTheme="minorHAnsi"/>
          <w:szCs w:val="26"/>
          <w:highlight w:val="green"/>
        </w:rPr>
        <w:t>DCS</w:t>
      </w:r>
      <w:r w:rsidRPr="00082342">
        <w:rPr>
          <w:rStyle w:val="StyleUnderline"/>
          <w:rFonts w:asciiTheme="minorHAnsi" w:hAnsiTheme="minorHAnsi"/>
          <w:szCs w:val="26"/>
        </w:rPr>
        <w:t>) program</w:t>
      </w:r>
      <w:r w:rsidRPr="00082342">
        <w:rPr>
          <w:rFonts w:asciiTheme="minorHAnsi" w:hAnsiTheme="minorHAnsi"/>
          <w:sz w:val="16"/>
        </w:rPr>
        <w:t>, which oversees sales between foreign governments and private U.S. companies. (For more information on DCS, please see the relevant DMG blog).</w:t>
      </w:r>
    </w:p>
    <w:p w:rsidR="00B260CE" w:rsidRPr="00082342" w:rsidRDefault="00B260CE" w:rsidP="00B260CE">
      <w:pPr>
        <w:rPr>
          <w:rFonts w:asciiTheme="minorHAnsi" w:hAnsiTheme="minorHAnsi"/>
        </w:rPr>
      </w:pPr>
    </w:p>
    <w:p w:rsidR="00B260CE" w:rsidRDefault="00B260CE" w:rsidP="00B260CE">
      <w:pPr>
        <w:pStyle w:val="Heading4"/>
        <w:rPr>
          <w:rFonts w:asciiTheme="minorHAnsi" w:hAnsiTheme="minorHAnsi"/>
        </w:rPr>
      </w:pPr>
      <w:r w:rsidRPr="00082342">
        <w:rPr>
          <w:rFonts w:asciiTheme="minorHAnsi" w:hAnsiTheme="minorHAnsi"/>
        </w:rPr>
        <w:t xml:space="preserve">FMF funds are usually required to be processed though FMS—Israel is also allowed to use DCS. </w:t>
      </w:r>
    </w:p>
    <w:p w:rsidR="00B260CE" w:rsidRPr="00082342" w:rsidRDefault="00B260CE" w:rsidP="00B260CE">
      <w:pPr>
        <w:pStyle w:val="Heading4"/>
        <w:rPr>
          <w:rFonts w:asciiTheme="minorHAnsi" w:hAnsiTheme="minorHAnsi"/>
        </w:rPr>
      </w:pPr>
      <w:r w:rsidRPr="00082342">
        <w:rPr>
          <w:rFonts w:asciiTheme="minorHAnsi" w:hAnsiTheme="minorHAnsi"/>
        </w:rPr>
        <w:t>LMDefense No Date</w:t>
      </w:r>
    </w:p>
    <w:p w:rsidR="00B260CE" w:rsidRPr="00082342" w:rsidRDefault="00B260CE" w:rsidP="00B260CE">
      <w:pPr>
        <w:rPr>
          <w:rFonts w:asciiTheme="minorHAnsi" w:hAnsiTheme="minorHAnsi"/>
        </w:rPr>
      </w:pPr>
      <w:r w:rsidRPr="00082342">
        <w:rPr>
          <w:rFonts w:asciiTheme="minorHAnsi" w:hAnsiTheme="minorHAnsi"/>
        </w:rPr>
        <w:t xml:space="preserve">(LMDefense [consulting and brokering company hired by U.S. defense companies to help with DCS transactions]. FMS vs DCS. </w:t>
      </w:r>
      <w:hyperlink r:id="rId88" w:history="1">
        <w:r w:rsidRPr="00082342">
          <w:rPr>
            <w:rFonts w:asciiTheme="minorHAnsi" w:hAnsiTheme="minorHAnsi"/>
            <w:color w:val="0000FF"/>
            <w:u w:val="single"/>
          </w:rPr>
          <w:t>http://lmdefense.com/foreign-military-sales/fms-vs-dcs/</w:t>
        </w:r>
      </w:hyperlink>
      <w:r w:rsidRPr="00082342">
        <w:rPr>
          <w:rFonts w:asciiTheme="minorHAnsi" w:hAnsiTheme="minorHAnsi"/>
        </w:rPr>
        <w:t>) hwof</w:t>
      </w:r>
    </w:p>
    <w:p w:rsidR="00B260CE" w:rsidRPr="00082342" w:rsidRDefault="00B260CE" w:rsidP="00B260CE">
      <w:pPr>
        <w:rPr>
          <w:rFonts w:asciiTheme="minorHAnsi" w:hAnsiTheme="minorHAnsi"/>
          <w:sz w:val="16"/>
        </w:rPr>
      </w:pPr>
      <w:r w:rsidRPr="00082342">
        <w:rPr>
          <w:rFonts w:asciiTheme="minorHAnsi" w:eastAsiaTheme="majorEastAsia" w:hAnsiTheme="minorHAnsi"/>
          <w:sz w:val="16"/>
        </w:rPr>
        <w:t xml:space="preserve">Availability of Foreign Military Financing Program (FMF) </w:t>
      </w:r>
      <w:r w:rsidRPr="00082342">
        <w:rPr>
          <w:rStyle w:val="StyleUnderline"/>
          <w:rFonts w:asciiTheme="minorHAnsi" w:eastAsiaTheme="majorEastAsia" w:hAnsiTheme="minorHAnsi"/>
          <w:szCs w:val="26"/>
        </w:rPr>
        <w:t>Funding</w:t>
      </w:r>
      <w:r w:rsidRPr="00082342">
        <w:rPr>
          <w:rStyle w:val="StyleUnderline"/>
          <w:rFonts w:asciiTheme="minorHAnsi" w:hAnsiTheme="minorHAnsi"/>
          <w:szCs w:val="26"/>
        </w:rPr>
        <w:t xml:space="preserve"> U.S. financial assistance, through the Foreign Military Financing Program (FMF) may be available to the Customer.  If </w:t>
      </w:r>
      <w:r w:rsidRPr="00082342">
        <w:rPr>
          <w:rStyle w:val="StyleUnderline"/>
          <w:rFonts w:asciiTheme="minorHAnsi" w:hAnsiTheme="minorHAnsi"/>
          <w:szCs w:val="26"/>
          <w:highlight w:val="green"/>
        </w:rPr>
        <w:t>FMF funds</w:t>
      </w:r>
      <w:r w:rsidRPr="00082342">
        <w:rPr>
          <w:rStyle w:val="StyleUnderline"/>
          <w:rFonts w:asciiTheme="minorHAnsi" w:hAnsiTheme="minorHAnsi"/>
          <w:szCs w:val="26"/>
        </w:rPr>
        <w:t xml:space="preserve"> are available, they </w:t>
      </w:r>
      <w:r w:rsidRPr="00082342">
        <w:rPr>
          <w:rStyle w:val="StyleUnderline"/>
          <w:rFonts w:asciiTheme="minorHAnsi" w:hAnsiTheme="minorHAnsi"/>
          <w:szCs w:val="26"/>
          <w:highlight w:val="green"/>
        </w:rPr>
        <w:t xml:space="preserve">must be processed through FMS </w:t>
      </w:r>
      <w:r w:rsidRPr="00082342">
        <w:rPr>
          <w:rStyle w:val="StyleUnderline"/>
          <w:rFonts w:asciiTheme="minorHAnsi" w:hAnsiTheme="minorHAnsi"/>
          <w:szCs w:val="26"/>
        </w:rPr>
        <w:t>(except for the ten countries granted an exception). If the Customer wishes to use FMF funding, DCS is not an option.  </w:t>
      </w:r>
      <w:r w:rsidRPr="00082342">
        <w:rPr>
          <w:rStyle w:val="StyleUnderline"/>
          <w:rFonts w:asciiTheme="minorHAnsi" w:hAnsiTheme="minorHAnsi"/>
          <w:szCs w:val="26"/>
          <w:highlight w:val="green"/>
        </w:rPr>
        <w:t>Ten countries are granted an exception that allows them to use FMF</w:t>
      </w:r>
      <w:r w:rsidRPr="00082342">
        <w:rPr>
          <w:rStyle w:val="StyleUnderline"/>
          <w:rFonts w:asciiTheme="minorHAnsi" w:hAnsiTheme="minorHAnsi"/>
          <w:szCs w:val="26"/>
        </w:rPr>
        <w:t xml:space="preserve"> funding </w:t>
      </w:r>
      <w:r w:rsidRPr="00082342">
        <w:rPr>
          <w:rStyle w:val="StyleUnderline"/>
          <w:rFonts w:asciiTheme="minorHAnsi" w:hAnsiTheme="minorHAnsi"/>
          <w:szCs w:val="26"/>
          <w:highlight w:val="green"/>
        </w:rPr>
        <w:t>to pay for DCS</w:t>
      </w:r>
      <w:r w:rsidRPr="00082342">
        <w:rPr>
          <w:rStyle w:val="StyleUnderline"/>
          <w:rFonts w:asciiTheme="minorHAnsi" w:hAnsiTheme="minorHAnsi"/>
          <w:szCs w:val="26"/>
        </w:rPr>
        <w:t xml:space="preserve"> contracts</w:t>
      </w:r>
      <w:r w:rsidRPr="00082342">
        <w:rPr>
          <w:rStyle w:val="StyleUnderline"/>
          <w:rFonts w:asciiTheme="minorHAnsi" w:hAnsiTheme="minorHAnsi"/>
          <w:szCs w:val="26"/>
          <w:highlight w:val="green"/>
        </w:rPr>
        <w:t>: Israel</w:t>
      </w:r>
      <w:r w:rsidRPr="00082342">
        <w:rPr>
          <w:rFonts w:asciiTheme="minorHAnsi" w:hAnsiTheme="minorHAnsi"/>
          <w:sz w:val="16"/>
        </w:rPr>
        <w:t>, Egypt, Jordan, Morocco, Tunisia, Turkey, Portugal, Pakistan, Yemen, and Greece.</w:t>
      </w:r>
    </w:p>
    <w:p w:rsidR="00B260CE" w:rsidRPr="00082342" w:rsidRDefault="00B260CE" w:rsidP="00B260CE">
      <w:pPr>
        <w:rPr>
          <w:rFonts w:asciiTheme="minorHAnsi" w:hAnsiTheme="minorHAnsi"/>
        </w:rPr>
      </w:pPr>
    </w:p>
    <w:p w:rsidR="00B260CE" w:rsidRDefault="00B260CE" w:rsidP="00B260CE">
      <w:pPr>
        <w:pStyle w:val="Heading2"/>
      </w:pPr>
      <w:r>
        <w:t xml:space="preserve">Alliance </w:t>
      </w:r>
      <w:r w:rsidRPr="00082342">
        <w:t xml:space="preserve">Da </w:t>
      </w:r>
    </w:p>
    <w:p w:rsidR="00B260CE" w:rsidRDefault="00B260CE" w:rsidP="00B260CE"/>
    <w:p w:rsidR="00B260CE" w:rsidRDefault="00B260CE" w:rsidP="00B260CE">
      <w:pPr>
        <w:pStyle w:val="Heading3"/>
      </w:pPr>
      <w:r>
        <w:t>Relations Collapse Inevitable</w:t>
      </w:r>
    </w:p>
    <w:p w:rsidR="00B260CE" w:rsidRDefault="00B260CE" w:rsidP="00B260CE"/>
    <w:p w:rsidR="00B260CE" w:rsidRPr="008E3BBC" w:rsidRDefault="00B260CE" w:rsidP="00B260CE">
      <w:pPr>
        <w:pStyle w:val="Heading4"/>
      </w:pPr>
      <w:r>
        <w:t>US-Israel relations are fundamentally unsustainable in current reform- demographic and political trends will erode US support</w:t>
      </w:r>
    </w:p>
    <w:p w:rsidR="00B260CE" w:rsidRDefault="00B260CE" w:rsidP="00B260CE">
      <w:pPr>
        <w:rPr>
          <w:rStyle w:val="Style13ptBold"/>
        </w:rPr>
      </w:pPr>
      <w:r>
        <w:t xml:space="preserve">Philip </w:t>
      </w:r>
      <w:r w:rsidRPr="00DE79ED">
        <w:rPr>
          <w:rStyle w:val="Style13ptBold"/>
        </w:rPr>
        <w:t>Gordon</w:t>
      </w:r>
      <w:r>
        <w:t xml:space="preserve"> November/December </w:t>
      </w:r>
      <w:r w:rsidRPr="00DE79ED">
        <w:rPr>
          <w:rStyle w:val="Style13ptBold"/>
        </w:rPr>
        <w:t>2016</w:t>
      </w:r>
    </w:p>
    <w:p w:rsidR="00B260CE" w:rsidRPr="00DE79ED" w:rsidRDefault="00B260CE" w:rsidP="00B260CE">
      <w:r w:rsidRPr="00DE79ED">
        <w:t>Mary and David Boies senior fellow in U.S. foreign policy at the Council on Foreign Relations. He was special assistant to the president and White House coordinator for the Middle East, North Africa, and the Gulf Region from 2013 to 2015</w:t>
      </w:r>
    </w:p>
    <w:p w:rsidR="00B260CE" w:rsidRPr="00DE79ED" w:rsidRDefault="00B260CE" w:rsidP="00B260CE">
      <w:r w:rsidRPr="00DE79ED">
        <w:t>The Crisis in U.S.-Israeli Relations, Foreign Affairs, https://www.foreignaffairs.com/reviews/review-essay/2016-10-17/crisis-us-israeli-relations</w:t>
      </w:r>
    </w:p>
    <w:p w:rsidR="00B260CE" w:rsidRPr="00DE79ED" w:rsidRDefault="00B260CE" w:rsidP="00B260CE">
      <w:pPr>
        <w:rPr>
          <w:sz w:val="16"/>
        </w:rPr>
      </w:pPr>
      <w:r w:rsidRPr="00DE79ED">
        <w:rPr>
          <w:rStyle w:val="StyleUnderline"/>
        </w:rPr>
        <w:t>Is the U.S.-Israeli relationship in serious trouble?</w:t>
      </w:r>
      <w:r w:rsidRPr="00DE79ED">
        <w:rPr>
          <w:sz w:val="16"/>
        </w:rPr>
        <w:t xml:space="preserve"> Do the public disputes of the past few years—over Iran, the Palestinians, and the state of Israel’s democracy—represent nothing more than the latest round of a long-standing family feud, or do they amount to a more fundamental breach? And is there anything the next U.S. president can do to repair the relationship? Three new books, each in its own way, help answer these questions. Dennis Ross’ survey of U.S.-Israeli ties since the Truman administration reminds readers that crises in the relationship, even serious ones, are hardly new. Ross contends that common interests and values still bind the two countries together, and with sound management by both sides, the partnership can continue to flourish. Dana </w:t>
      </w:r>
      <w:r w:rsidRPr="00DE79ED">
        <w:rPr>
          <w:rStyle w:val="StyleUnderline"/>
        </w:rPr>
        <w:t>Allin and</w:t>
      </w:r>
      <w:r w:rsidRPr="00DE79ED">
        <w:rPr>
          <w:sz w:val="16"/>
        </w:rPr>
        <w:t xml:space="preserve"> Steven </w:t>
      </w:r>
      <w:r w:rsidRPr="00DE79ED">
        <w:rPr>
          <w:rStyle w:val="StyleUnderline"/>
        </w:rPr>
        <w:t xml:space="preserve">Simon </w:t>
      </w:r>
      <w:r w:rsidRPr="00DE79ED">
        <w:rPr>
          <w:sz w:val="16"/>
        </w:rPr>
        <w:t xml:space="preserve">are not so sure. They </w:t>
      </w:r>
      <w:r w:rsidRPr="00DE79ED">
        <w:rPr>
          <w:rStyle w:val="StyleUnderline"/>
        </w:rPr>
        <w:t xml:space="preserve">argue that powerful </w:t>
      </w:r>
      <w:r w:rsidRPr="00DE79ED">
        <w:rPr>
          <w:rStyle w:val="Emphasis"/>
        </w:rPr>
        <w:t>demographic, political, and cultural trends in both Israel and the United States are changing the relationship in fundamental ways</w:t>
      </w:r>
      <w:r w:rsidRPr="00DE79ED">
        <w:rPr>
          <w:sz w:val="16"/>
        </w:rPr>
        <w:t xml:space="preserve">. In their view, the </w:t>
      </w:r>
      <w:r w:rsidRPr="00DE79ED">
        <w:rPr>
          <w:rStyle w:val="StyleUnderline"/>
        </w:rPr>
        <w:t>tensions</w:t>
      </w:r>
      <w:r w:rsidRPr="00DE79ED">
        <w:rPr>
          <w:sz w:val="16"/>
        </w:rPr>
        <w:t xml:space="preserve"> between U.S. President Barack Obama and Israeli Prime Minister Benjamin Netanyahu </w:t>
      </w:r>
      <w:r w:rsidRPr="00DE79ED">
        <w:rPr>
          <w:rStyle w:val="Emphasis"/>
        </w:rPr>
        <w:t>constitute symptoms of more serious, underlying problems</w:t>
      </w:r>
      <w:r w:rsidRPr="00DE79ED">
        <w:rPr>
          <w:sz w:val="16"/>
        </w:rPr>
        <w:t>—</w:t>
      </w:r>
      <w:r w:rsidRPr="00DE79ED">
        <w:rPr>
          <w:rStyle w:val="Emphasis"/>
        </w:rPr>
        <w:t>ones that portend real trouble in the future</w:t>
      </w:r>
      <w:r w:rsidRPr="00DE79ED">
        <w:rPr>
          <w:sz w:val="16"/>
        </w:rPr>
        <w:t xml:space="preserve">. Dov </w:t>
      </w:r>
      <w:r w:rsidRPr="00DE79ED">
        <w:rPr>
          <w:rStyle w:val="StyleUnderline"/>
        </w:rPr>
        <w:t>Waxman</w:t>
      </w:r>
      <w:r w:rsidRPr="00DE79ED">
        <w:rPr>
          <w:sz w:val="16"/>
        </w:rPr>
        <w:t xml:space="preserve">, focusing on shifting attitudes among American Jews, also has his doubts. He </w:t>
      </w:r>
      <w:r w:rsidRPr="00DE79ED">
        <w:rPr>
          <w:rStyle w:val="StyleUnderline"/>
        </w:rPr>
        <w:t>argues that the American Jewish community is increasingly divided and that its support for Israel</w:t>
      </w:r>
      <w:r w:rsidRPr="00DE79ED">
        <w:rPr>
          <w:sz w:val="16"/>
        </w:rPr>
        <w:t>—or at least certain Israeli policies—</w:t>
      </w:r>
      <w:r w:rsidRPr="00DE79ED">
        <w:rPr>
          <w:rStyle w:val="Emphasis"/>
        </w:rPr>
        <w:t>can no longer be taken for granted</w:t>
      </w:r>
      <w:r w:rsidRPr="00DE79ED">
        <w:rPr>
          <w:sz w:val="16"/>
        </w:rPr>
        <w:t xml:space="preserve">. Together, </w:t>
      </w:r>
      <w:r w:rsidRPr="00DE79ED">
        <w:rPr>
          <w:rStyle w:val="StyleUnderline"/>
        </w:rPr>
        <w:t>these</w:t>
      </w:r>
      <w:r w:rsidRPr="00DE79ED">
        <w:rPr>
          <w:sz w:val="16"/>
        </w:rPr>
        <w:t xml:space="preserve"> excellent </w:t>
      </w:r>
      <w:r w:rsidRPr="00DE79ED">
        <w:rPr>
          <w:rStyle w:val="StyleUnderline"/>
        </w:rPr>
        <w:t>studies</w:t>
      </w:r>
      <w:r w:rsidRPr="00DE79ED">
        <w:rPr>
          <w:sz w:val="16"/>
        </w:rPr>
        <w:t xml:space="preserve"> provide a deep understanding of the historical, strategic, and political roots of one of the closest and most enduring bilateral partnerships in the world. They also </w:t>
      </w:r>
      <w:r w:rsidRPr="00DE79ED">
        <w:rPr>
          <w:rStyle w:val="StyleUnderline"/>
        </w:rPr>
        <w:t>make clear,</w:t>
      </w:r>
      <w:r w:rsidRPr="00DE79ED">
        <w:rPr>
          <w:sz w:val="16"/>
        </w:rPr>
        <w:t xml:space="preserve"> however, </w:t>
      </w:r>
      <w:r w:rsidRPr="00DE79ED">
        <w:rPr>
          <w:rStyle w:val="Emphasis"/>
        </w:rPr>
        <w:t>that the circum­stances that have sustained the relationship in the past are changing</w:t>
      </w:r>
      <w:r w:rsidRPr="00DE79ED">
        <w:rPr>
          <w:sz w:val="16"/>
        </w:rPr>
        <w:t xml:space="preserve">. Jerusalem and Washington still share many basic interests, but </w:t>
      </w:r>
      <w:r w:rsidRPr="00DE79ED">
        <w:rPr>
          <w:rStyle w:val="Emphasis"/>
        </w:rPr>
        <w:t>it would be naive to assume that the partnership can automatically withstand future challenges</w:t>
      </w:r>
      <w:r w:rsidRPr="00DE79ED">
        <w:rPr>
          <w:sz w:val="16"/>
        </w:rPr>
        <w:t xml:space="preserve">. Without real effort by both sides, </w:t>
      </w:r>
      <w:r w:rsidRPr="00DE79ED">
        <w:rPr>
          <w:rStyle w:val="StyleUnderline"/>
        </w:rPr>
        <w:t>the divisions of the past eight years will likely intensify under the next U.S. administration and beyond</w:t>
      </w:r>
      <w:r w:rsidRPr="00DE79ED">
        <w:rPr>
          <w:sz w:val="16"/>
        </w:rPr>
        <w:t>—to the detriment of Israel and the United States alike.</w:t>
      </w:r>
    </w:p>
    <w:p w:rsidR="00B260CE" w:rsidRDefault="00B260CE" w:rsidP="00B260CE"/>
    <w:p w:rsidR="00B260CE" w:rsidRPr="00BD7A7F" w:rsidRDefault="00B260CE" w:rsidP="00B260CE"/>
    <w:p w:rsidR="00B260CE" w:rsidRPr="002620A4" w:rsidRDefault="00B260CE" w:rsidP="00B260CE"/>
    <w:p w:rsidR="00B260CE" w:rsidRPr="002620A4" w:rsidRDefault="00B260CE" w:rsidP="00B260CE"/>
    <w:p w:rsidR="00B260CE" w:rsidRPr="00BD7A7F" w:rsidRDefault="00B260CE" w:rsidP="00B260CE">
      <w:pPr>
        <w:pStyle w:val="Heading4"/>
      </w:pPr>
      <w:r>
        <w:t>US-Israel relations collapse inevitable- US support will fade</w:t>
      </w:r>
    </w:p>
    <w:p w:rsidR="00B260CE" w:rsidRDefault="00B260CE" w:rsidP="00B260CE">
      <w:pPr>
        <w:rPr>
          <w:rStyle w:val="Style13ptBold"/>
        </w:rPr>
      </w:pPr>
      <w:r>
        <w:t xml:space="preserve">Philip </w:t>
      </w:r>
      <w:r w:rsidRPr="00DE79ED">
        <w:rPr>
          <w:rStyle w:val="Style13ptBold"/>
        </w:rPr>
        <w:t>Gordon</w:t>
      </w:r>
      <w:r>
        <w:t xml:space="preserve"> November/December </w:t>
      </w:r>
      <w:r w:rsidRPr="00DE79ED">
        <w:rPr>
          <w:rStyle w:val="Style13ptBold"/>
        </w:rPr>
        <w:t>2016</w:t>
      </w:r>
    </w:p>
    <w:p w:rsidR="00B260CE" w:rsidRPr="00DE79ED" w:rsidRDefault="00B260CE" w:rsidP="00B260CE">
      <w:r w:rsidRPr="00DE79ED">
        <w:t>Mary and David Boies senior fellow in U.S. foreign policy at the Council on Foreign Relations. He was special assistant to the president and White House coordinator for the Middle East, North Africa, and the Gulf Region from 2013 to 2015</w:t>
      </w:r>
    </w:p>
    <w:p w:rsidR="00B260CE" w:rsidRPr="00DE79ED" w:rsidRDefault="00B260CE" w:rsidP="00B260CE">
      <w:r w:rsidRPr="00DE79ED">
        <w:t>The Crisis in U.S.-Israeli Relations, Foreign Affairs, https://www.foreignaffairs.com/reviews/review-essay/2016-10-17/crisis-us-israeli-relations</w:t>
      </w:r>
    </w:p>
    <w:p w:rsidR="00B260CE" w:rsidRPr="00BD7A7F" w:rsidRDefault="00B260CE" w:rsidP="00B260CE">
      <w:pPr>
        <w:rPr>
          <w:rStyle w:val="StyleUnderline"/>
        </w:rPr>
      </w:pPr>
      <w:r w:rsidRPr="00BD7A7F">
        <w:rPr>
          <w:sz w:val="16"/>
        </w:rPr>
        <w:t>Waxman has a narrower focus, but his argument strongly reinforces that of Allin and Simon. A political scientist at Northeastern University, he explores the place of Israel in the American Jewish community, and his thesis is simple</w:t>
      </w:r>
      <w:r w:rsidRPr="00BD7A7F">
        <w:rPr>
          <w:rStyle w:val="StyleUnderline"/>
        </w:rPr>
        <w:t>: the age of unquestioning support for Israel is over</w:t>
      </w:r>
      <w:r w:rsidRPr="00BD7A7F">
        <w:rPr>
          <w:sz w:val="16"/>
        </w:rPr>
        <w:t xml:space="preserve">. Waxman traces the evolution of American Jewish thinking about Israel through the same set of historical developments recounted by Ross and Allin and Simon. He sees the period from 1967 to 1977 as “the golden era in American Jewish support for Israel,” a time when the community viewed Israel, in the words of the historian Steven Rosenthal, as an “object of secular veneration” and stood ready to provide it with strong political support. Since then, however, and in particular over the past decade, political and cultural changes in both Israel and the United States have divided American Jews. Once a source of unity in the community, </w:t>
      </w:r>
      <w:r w:rsidRPr="00BD7A7F">
        <w:rPr>
          <w:rStyle w:val="StyleUnderline"/>
        </w:rPr>
        <w:t>support for Israel has become a driver of discord</w:t>
      </w:r>
      <w:r w:rsidRPr="00BD7A7F">
        <w:rPr>
          <w:sz w:val="16"/>
        </w:rPr>
        <w:t xml:space="preserve">. The argument should not be overstated, of course. AIPAC remains by far the biggest and most influential political voice for American Jews, and it remains strongly committed to unstinting U.S. support for Israel, including for the policies of the country’s current government. Waxman describes how AIPAC evolved from a small lobbying group with a handful of staff into an independent national organization with over 100,000 dues-paying members, hundreds of employees, a large pool of wealthy donors, and revenues that grew from $14.5 million in 2000 to about $70 million in 2013—hardly a sign of American Jews’ declining commitment to Israel. But </w:t>
      </w:r>
      <w:r w:rsidRPr="00BD7A7F">
        <w:rPr>
          <w:rStyle w:val="StyleUnderline"/>
        </w:rPr>
        <w:t>he also describes the emergence of other, alternative voices for American Jews, such as Americans for Peace Now and J Street, the latter of which describes itself as “the political home for pro-Israel, pro-peace Americans</w:t>
      </w:r>
      <w:r w:rsidRPr="00BD7A7F">
        <w:rPr>
          <w:sz w:val="16"/>
        </w:rPr>
        <w:t xml:space="preserve">.” Since its founding in 2008, J Street has grown from a tiny start-up into a real player in Washington, with a staff of 65, an operating budget of $8 million, and a fundraising apparatus that gives it increasing influence in congressional elections. AIPAC has lost its monopoly as the political outlet for American Jews who consider themselves pro-Israel—and the community is increasingly divided over what “pro-Israel” even means. </w:t>
      </w:r>
      <w:r w:rsidRPr="00BD7A7F">
        <w:rPr>
          <w:rStyle w:val="StyleUnderline"/>
        </w:rPr>
        <w:t>Waxman’s bottom line is that Israel will have to change its policies if it wishes to retain the support of American Jews. He concludes his book with a dire warning:</w:t>
      </w:r>
      <w:r>
        <w:rPr>
          <w:rStyle w:val="StyleUnderline"/>
        </w:rPr>
        <w:t xml:space="preserve"> </w:t>
      </w:r>
      <w:r w:rsidRPr="00BD7A7F">
        <w:rPr>
          <w:rStyle w:val="StyleUnderline"/>
        </w:rPr>
        <w:t>Growing numbers of American Jews</w:t>
      </w:r>
      <w:r w:rsidRPr="00BD7A7F">
        <w:rPr>
          <w:sz w:val="16"/>
        </w:rPr>
        <w:t>, even a majority now</w:t>
      </w:r>
      <w:r w:rsidRPr="00BD7A7F">
        <w:rPr>
          <w:rStyle w:val="StyleUnderline"/>
        </w:rPr>
        <w:t>, are dissatisfied with Israel’s treatment of the Palestinians and deeply worried about Israel’s ability to remain a Jewish and democratic state if it continues to effectively rule over Palestinians in the West Bank and East Jerusalem. . . . They face the frightening prospect of Israel becoming increasingly illiberal</w:t>
      </w:r>
      <w:r w:rsidRPr="00BD7A7F">
        <w:rPr>
          <w:sz w:val="16"/>
        </w:rPr>
        <w:t xml:space="preserve">, and increasingly isolated in the international community. </w:t>
      </w:r>
      <w:r w:rsidRPr="00BD7A7F">
        <w:rPr>
          <w:rStyle w:val="StyleUnderline"/>
        </w:rPr>
        <w:t>As this happens, many liberal American Jews, especially younger ones, will turn away from Israel in despair, or even disgust.</w:t>
      </w:r>
    </w:p>
    <w:p w:rsidR="00B260CE" w:rsidRDefault="00B260CE" w:rsidP="00B260CE"/>
    <w:p w:rsidR="00B260CE" w:rsidRPr="00150CD6" w:rsidRDefault="00B260CE" w:rsidP="00B260CE">
      <w:pPr>
        <w:pStyle w:val="Heading4"/>
      </w:pPr>
      <w:r>
        <w:t>US-Israel relations becoming unsustainable because of political shifts in both countries</w:t>
      </w:r>
    </w:p>
    <w:p w:rsidR="00B260CE" w:rsidRDefault="00B260CE" w:rsidP="00B260CE">
      <w:r>
        <w:t xml:space="preserve">John </w:t>
      </w:r>
      <w:r w:rsidRPr="00150CD6">
        <w:rPr>
          <w:rStyle w:val="Style13ptBold"/>
        </w:rPr>
        <w:t>Haltiwanger</w:t>
      </w:r>
      <w:r>
        <w:t xml:space="preserve"> Apr. 16, </w:t>
      </w:r>
      <w:r w:rsidRPr="00150CD6">
        <w:rPr>
          <w:rStyle w:val="Style13ptBold"/>
        </w:rPr>
        <w:t>2019</w:t>
      </w:r>
      <w:r>
        <w:t>,</w:t>
      </w:r>
    </w:p>
    <w:p w:rsidR="00B260CE" w:rsidRPr="00A42A48" w:rsidRDefault="00B260CE" w:rsidP="00B260CE">
      <w:r>
        <w:t>politics reporter at Business Insider. He reports on all things politics with a particular focus on national security and foreign policy., BA in History from St. Mary's College of Maryland and an MSc in International Relations from the University of Glasgow, Democratic lawmakers want to re-assess the special relationship between the US and Israel, Business Insider, https://www.businessinsider.com/democrats-us-israel-relations-netanyahu-reelection-2019-4</w:t>
      </w:r>
    </w:p>
    <w:p w:rsidR="00B260CE" w:rsidRDefault="00B260CE" w:rsidP="00B260CE">
      <w:pPr>
        <w:rPr>
          <w:sz w:val="16"/>
        </w:rPr>
      </w:pPr>
      <w:r w:rsidRPr="00150CD6">
        <w:rPr>
          <w:rStyle w:val="StyleUnderline"/>
        </w:rPr>
        <w:t>Since</w:t>
      </w:r>
      <w:r w:rsidRPr="00150CD6">
        <w:rPr>
          <w:sz w:val="16"/>
        </w:rPr>
        <w:t xml:space="preserve"> Israeli Prime Minister Benjamin </w:t>
      </w:r>
      <w:r w:rsidRPr="00150CD6">
        <w:rPr>
          <w:rStyle w:val="StyleUnderline"/>
        </w:rPr>
        <w:t>Netanyahu was reelected</w:t>
      </w:r>
      <w:r w:rsidRPr="00150CD6">
        <w:rPr>
          <w:sz w:val="16"/>
        </w:rPr>
        <w:t xml:space="preserve"> last week, </w:t>
      </w:r>
      <w:r w:rsidRPr="00150CD6">
        <w:rPr>
          <w:rStyle w:val="StyleUnderline"/>
        </w:rPr>
        <w:t>a number of Democrats have called for a radical reassessment of the historic US-Israel partnership.</w:t>
      </w:r>
      <w:r>
        <w:rPr>
          <w:rStyle w:val="StyleUnderline"/>
        </w:rPr>
        <w:t xml:space="preserve"> </w:t>
      </w:r>
      <w:r w:rsidRPr="00150CD6">
        <w:rPr>
          <w:sz w:val="16"/>
        </w:rPr>
        <w:t xml:space="preserve">For the first time in decades, </w:t>
      </w:r>
      <w:r w:rsidRPr="00150CD6">
        <w:rPr>
          <w:rStyle w:val="Emphasis"/>
        </w:rPr>
        <w:t>prominent politicians</w:t>
      </w:r>
      <w:r w:rsidRPr="00150CD6">
        <w:rPr>
          <w:sz w:val="16"/>
        </w:rPr>
        <w:t xml:space="preserve"> in Washington </w:t>
      </w:r>
      <w:r w:rsidRPr="00150CD6">
        <w:rPr>
          <w:rStyle w:val="Emphasis"/>
        </w:rPr>
        <w:t>are calling for serious daylight between the US and Israel over concerns linked to Netanyahu's recent marriage to the far-right in his country.</w:t>
      </w:r>
      <w:r>
        <w:rPr>
          <w:rStyle w:val="Emphasis"/>
        </w:rPr>
        <w:t xml:space="preserve"> </w:t>
      </w:r>
      <w:r w:rsidRPr="00150CD6">
        <w:rPr>
          <w:sz w:val="16"/>
        </w:rPr>
        <w:t xml:space="preserve">Unwavering support for Israel has been one of the few issues Republicans and Democrats have stood together on in a political climate characterized by hyper-partisanship. </w:t>
      </w:r>
      <w:r w:rsidRPr="00150CD6">
        <w:rPr>
          <w:rStyle w:val="StyleUnderline"/>
        </w:rPr>
        <w:t>But Netanyahu's policies</w:t>
      </w:r>
      <w:r w:rsidRPr="00150CD6">
        <w:rPr>
          <w:sz w:val="16"/>
        </w:rPr>
        <w:t xml:space="preserve"> and rhetoric </w:t>
      </w:r>
      <w:r w:rsidRPr="00150CD6">
        <w:rPr>
          <w:rStyle w:val="Emphasis"/>
        </w:rPr>
        <w:t>are driving a wedge between them and cracks are emerging in the US government's historically unbreakable relationship with Israel.</w:t>
      </w:r>
      <w:r>
        <w:rPr>
          <w:rStyle w:val="Emphasis"/>
        </w:rPr>
        <w:t xml:space="preserve"> </w:t>
      </w:r>
      <w:r w:rsidRPr="00150CD6">
        <w:rPr>
          <w:rStyle w:val="StyleUnderline"/>
        </w:rPr>
        <w:t>In the months leading up to Israel's national elections, Netanyahu aligned his right-wing</w:t>
      </w:r>
      <w:r w:rsidRPr="00150CD6">
        <w:rPr>
          <w:sz w:val="16"/>
        </w:rPr>
        <w:t xml:space="preserve"> Likud </w:t>
      </w:r>
      <w:r w:rsidRPr="00150CD6">
        <w:rPr>
          <w:rStyle w:val="StyleUnderline"/>
        </w:rPr>
        <w:t>party with the ultra-nationalist Jewish Power party</w:t>
      </w:r>
      <w:r w:rsidRPr="00150CD6">
        <w:rPr>
          <w:sz w:val="16"/>
        </w:rPr>
        <w:t xml:space="preserve">, also known as Otzma Yehudit, </w:t>
      </w:r>
      <w:r w:rsidRPr="00150CD6">
        <w:rPr>
          <w:rStyle w:val="Emphasis"/>
        </w:rPr>
        <w:t>which experts say is Israel's version of the Ku Klux Klan</w:t>
      </w:r>
      <w:r w:rsidRPr="00150CD6">
        <w:rPr>
          <w:sz w:val="16"/>
        </w:rPr>
        <w:t xml:space="preserve">. Rep. </w:t>
      </w:r>
      <w:r w:rsidRPr="00150CD6">
        <w:rPr>
          <w:rStyle w:val="StyleUnderline"/>
        </w:rPr>
        <w:t>A</w:t>
      </w:r>
      <w:r w:rsidRPr="00150CD6">
        <w:rPr>
          <w:sz w:val="16"/>
        </w:rPr>
        <w:t xml:space="preserve">lexandria </w:t>
      </w:r>
      <w:r w:rsidRPr="00150CD6">
        <w:rPr>
          <w:rStyle w:val="StyleUnderline"/>
        </w:rPr>
        <w:t>O</w:t>
      </w:r>
      <w:r w:rsidRPr="00150CD6">
        <w:rPr>
          <w:sz w:val="16"/>
        </w:rPr>
        <w:t>casio-</w:t>
      </w:r>
      <w:r w:rsidRPr="00150CD6">
        <w:rPr>
          <w:rStyle w:val="StyleUnderline"/>
        </w:rPr>
        <w:t>C</w:t>
      </w:r>
      <w:r w:rsidRPr="00150CD6">
        <w:rPr>
          <w:sz w:val="16"/>
        </w:rPr>
        <w:t xml:space="preserve">ortez of New York in an interview on Sunday </w:t>
      </w:r>
      <w:r w:rsidRPr="00150CD6">
        <w:rPr>
          <w:rStyle w:val="StyleUnderline"/>
        </w:rPr>
        <w:t>said cutting military and economic aid to Israel is "on the table" following Netanyahu's reelection</w:t>
      </w:r>
      <w:r w:rsidRPr="00150CD6">
        <w:rPr>
          <w:sz w:val="16"/>
        </w:rPr>
        <w:t xml:space="preserve">. (Technically, the US has in recent decades given relatively little direct economic aid to Israel, which is mostly limited to humanitarian aid directed for Palestinians in the occupied territories.) "I mean, I think it's on the table. I think it's certainly on the table and it's something that can be discussed," Ocasio-Cortez said, describing Netanyahu as "Trump-like" and part of "the ascent of authoritarianism across the world." In 2016, former President Barack Obama signed off on a $38 billion military aid package to Israel, the largest such package in the history of US-Israel relations. What Ocasio-Cortez is discussing would be a major departure from US policy from even a few years ago. In recent weeks, another freshman Democrat, Rep. Ilhan Omar of Minnesota, has also been at the center of discussions on US-Israel relations. Omar has been accused of employing anti-Semitic tropes in her criticism of US policy toward Israel. She's apologized, but also maintained that she never intended to "offend my constituents or Jewish Americans as a whole" as she reaffirmed the "problematic role of lobbyists in our politics." Omar pointed to the pro-Israel group, the American Israel Public Affairs Committee, as a particular part of the problem. During a Fox News town hall on Monday, Sen. Bernie Sanders of Vermont, currently the frontrunner for the Democratic nomination for president in 2020, defended Omar and rebuked Netanyahu. "I'm Jewish. I lost my father's family, devastated by Hitler, so this is an issue of some sensitivity to me. I will do everything in my power, and I hope every member of Congress will fight not only anti-Semitism, but racism and anti-Muslim activity so we create a nondiscriminatory society," Sanders said. "But it is not anti-Semitic to be critical of a right-wing government in Israel. It is not anti-Semitic." In the days leading up to Israel's national elections, Sanders said he hoped Netanyahu would not be reelected. </w:t>
      </w:r>
      <w:r w:rsidRPr="00150CD6">
        <w:rPr>
          <w:rStyle w:val="StyleUnderline"/>
        </w:rPr>
        <w:t>Other 2020 Democratic candidates echoed Sanders on this subject prior to Netanyahu's reelection</w:t>
      </w:r>
      <w:r w:rsidRPr="00150CD6">
        <w:rPr>
          <w:sz w:val="16"/>
        </w:rPr>
        <w:t xml:space="preserve">. Former Rep. Beto </w:t>
      </w:r>
      <w:r w:rsidRPr="00150CD6">
        <w:rPr>
          <w:rStyle w:val="StyleUnderline"/>
        </w:rPr>
        <w:t>O'Rourke said Netanyahu's policy proposals would "make peace in the long term impossible,"</w:t>
      </w:r>
      <w:r w:rsidRPr="00150CD6">
        <w:rPr>
          <w:sz w:val="16"/>
        </w:rPr>
        <w:t xml:space="preserve"> slamming the Israeli prime minister as a "racist." </w:t>
      </w:r>
      <w:r w:rsidRPr="00150CD6">
        <w:rPr>
          <w:rStyle w:val="Emphasis"/>
        </w:rPr>
        <w:t>More mainstream Democrats have also called for a reassessment of the US-Israel partnership</w:t>
      </w:r>
      <w:r w:rsidRPr="00150CD6">
        <w:rPr>
          <w:sz w:val="16"/>
        </w:rPr>
        <w:t>. "</w:t>
      </w:r>
      <w:r w:rsidRPr="00150CD6">
        <w:rPr>
          <w:rStyle w:val="StyleUnderline"/>
        </w:rPr>
        <w:t>Netanyahu's full-throated embrace of the far right's extreme agenda has placed him on a dangerous track that is not in the interest of Israel</w:t>
      </w:r>
      <w:r w:rsidRPr="00150CD6">
        <w:rPr>
          <w:sz w:val="16"/>
        </w:rPr>
        <w:t xml:space="preserve">, the Palestinians </w:t>
      </w:r>
      <w:r w:rsidRPr="00150CD6">
        <w:rPr>
          <w:rStyle w:val="StyleUnderline"/>
        </w:rPr>
        <w:t>or the United States</w:t>
      </w:r>
      <w:r w:rsidRPr="00150CD6">
        <w:rPr>
          <w:sz w:val="16"/>
        </w:rPr>
        <w:t>," Sen. Chris Van Hollen of Maryland and Rep. Gerald E. Connolly of Virginia said in a recent op-ed for The Washington Post. Van Hollen and Connolly identified themselves as "</w:t>
      </w:r>
      <w:r w:rsidRPr="00150CD6">
        <w:rPr>
          <w:rStyle w:val="Emphasis"/>
        </w:rPr>
        <w:t>longtime supporters</w:t>
      </w:r>
      <w:r w:rsidRPr="00150CD6">
        <w:rPr>
          <w:sz w:val="16"/>
        </w:rPr>
        <w:t xml:space="preserve"> of a strong US-Israel relationship" who </w:t>
      </w:r>
      <w:r w:rsidRPr="00150CD6">
        <w:rPr>
          <w:rStyle w:val="Emphasis"/>
        </w:rPr>
        <w:t>are "deeply concerned about recent developments."</w:t>
      </w:r>
      <w:r>
        <w:rPr>
          <w:rStyle w:val="Emphasis"/>
        </w:rPr>
        <w:t xml:space="preserve"> </w:t>
      </w:r>
      <w:r w:rsidRPr="00150CD6">
        <w:rPr>
          <w:sz w:val="16"/>
        </w:rPr>
        <w:t xml:space="preserve">"Congress cannot afford to look the other way," they went on to say, expressing particular concern over Netanyahu's pledge to annex all West Bank settlements, which are regarded as illegal under international law. </w:t>
      </w:r>
      <w:r w:rsidRPr="00150CD6">
        <w:rPr>
          <w:rStyle w:val="StyleUnderline"/>
        </w:rPr>
        <w:t>They also appear to be concerned that a two-state solution to the decades of war</w:t>
      </w:r>
      <w:r w:rsidRPr="00150CD6">
        <w:rPr>
          <w:sz w:val="16"/>
        </w:rPr>
        <w:t xml:space="preserve"> between Israel and Palestine, which has long been the US government's ultimate goal, </w:t>
      </w:r>
      <w:r w:rsidRPr="00150CD6">
        <w:rPr>
          <w:rStyle w:val="StyleUnderline"/>
        </w:rPr>
        <w:t>will become an impossibility</w:t>
      </w:r>
      <w:r w:rsidRPr="00150CD6">
        <w:rPr>
          <w:sz w:val="16"/>
        </w:rPr>
        <w:t xml:space="preserve"> under Netanyahu's leadership.</w:t>
      </w:r>
    </w:p>
    <w:p w:rsidR="00B260CE" w:rsidRDefault="00B260CE" w:rsidP="00B260CE"/>
    <w:p w:rsidR="00B260CE" w:rsidRPr="001638FD" w:rsidRDefault="00B260CE" w:rsidP="00B260CE"/>
    <w:p w:rsidR="00B260CE" w:rsidRPr="00082342" w:rsidRDefault="00B260CE" w:rsidP="00B260CE">
      <w:pPr>
        <w:pStyle w:val="Heading3"/>
        <w:rPr>
          <w:rFonts w:asciiTheme="minorHAnsi" w:hAnsiTheme="minorHAnsi"/>
        </w:rPr>
      </w:pPr>
      <w:r>
        <w:rPr>
          <w:rFonts w:asciiTheme="minorHAnsi" w:hAnsiTheme="minorHAnsi"/>
        </w:rPr>
        <w:t>Non uq</w:t>
      </w:r>
    </w:p>
    <w:p w:rsidR="00B260CE" w:rsidRPr="00082342" w:rsidRDefault="00B260CE" w:rsidP="00B260CE">
      <w:pPr>
        <w:pStyle w:val="Heading4"/>
        <w:rPr>
          <w:rFonts w:asciiTheme="minorHAnsi" w:hAnsiTheme="minorHAnsi"/>
        </w:rPr>
      </w:pPr>
      <w:r w:rsidRPr="00082342">
        <w:rPr>
          <w:rFonts w:asciiTheme="minorHAnsi" w:hAnsiTheme="minorHAnsi"/>
        </w:rPr>
        <w:t>Alt Cause—Saudi arms sales contributes to alliance fracturing</w:t>
      </w:r>
    </w:p>
    <w:p w:rsidR="00B260CE" w:rsidRPr="00082342" w:rsidRDefault="00B260CE" w:rsidP="00B260CE">
      <w:pPr>
        <w:rPr>
          <w:rFonts w:asciiTheme="minorHAnsi" w:hAnsiTheme="minorHAnsi"/>
        </w:rPr>
      </w:pPr>
      <w:r w:rsidRPr="00082342">
        <w:rPr>
          <w:rStyle w:val="Style13ptBold"/>
          <w:rFonts w:asciiTheme="minorHAnsi" w:hAnsiTheme="minorHAnsi"/>
        </w:rPr>
        <w:t>Lewis ’17</w:t>
      </w:r>
      <w:r w:rsidRPr="00082342">
        <w:rPr>
          <w:rFonts w:asciiTheme="minorHAnsi" w:hAnsiTheme="minorHAnsi"/>
        </w:rPr>
        <w:t xml:space="preserve"> (Ori, Correspondent at Reuters, “Israeli minister expresses concern over U.S.-Saudi arms deal,” Reuters, 5/21/17, </w:t>
      </w:r>
      <w:hyperlink r:id="rId89" w:history="1">
        <w:r w:rsidRPr="00082342">
          <w:rPr>
            <w:rStyle w:val="Hyperlink"/>
            <w:rFonts w:asciiTheme="minorHAnsi" w:hAnsiTheme="minorHAnsi"/>
          </w:rPr>
          <w:t>https://www.reuters.com/article/us-usa-saudi-israel/israeli-minister-expresses-concern-over-u-s-saudi-arms-deal-idUSKBN18H0JW</w:t>
        </w:r>
      </w:hyperlink>
      <w:r w:rsidRPr="00082342">
        <w:rPr>
          <w:rFonts w:asciiTheme="minorHAnsi" w:hAnsiTheme="minorHAnsi"/>
        </w:rPr>
        <w:t xml:space="preserve">, JL) </w:t>
      </w:r>
    </w:p>
    <w:p w:rsidR="00B260CE" w:rsidRPr="00082342" w:rsidRDefault="00B260CE" w:rsidP="00B260CE">
      <w:pPr>
        <w:rPr>
          <w:rFonts w:asciiTheme="minorHAnsi" w:hAnsiTheme="minorHAnsi"/>
          <w:sz w:val="16"/>
        </w:rPr>
      </w:pPr>
      <w:r w:rsidRPr="00082342">
        <w:rPr>
          <w:rFonts w:asciiTheme="minorHAnsi" w:hAnsiTheme="minorHAnsi"/>
          <w:sz w:val="16"/>
        </w:rPr>
        <w:t xml:space="preserve">JERUSALEM (Reuters) </w:t>
      </w:r>
      <w:r w:rsidRPr="00082342">
        <w:rPr>
          <w:rStyle w:val="StyleUnderline"/>
          <w:rFonts w:asciiTheme="minorHAnsi" w:hAnsiTheme="minorHAnsi"/>
        </w:rPr>
        <w:t xml:space="preserve">- </w:t>
      </w:r>
      <w:r w:rsidRPr="00082342">
        <w:rPr>
          <w:rStyle w:val="StyleUnderline"/>
          <w:rFonts w:asciiTheme="minorHAnsi" w:hAnsiTheme="minorHAnsi"/>
          <w:highlight w:val="green"/>
        </w:rPr>
        <w:t>Israel expressed</w:t>
      </w:r>
      <w:r w:rsidRPr="00082342">
        <w:rPr>
          <w:rStyle w:val="StyleUnderline"/>
          <w:rFonts w:asciiTheme="minorHAnsi" w:hAnsiTheme="minorHAnsi"/>
        </w:rPr>
        <w:t xml:space="preserve"> muted </w:t>
      </w:r>
      <w:r w:rsidRPr="00082342">
        <w:rPr>
          <w:rStyle w:val="StyleUnderline"/>
          <w:rFonts w:asciiTheme="minorHAnsi" w:hAnsiTheme="minorHAnsi"/>
          <w:highlight w:val="green"/>
        </w:rPr>
        <w:t>concern</w:t>
      </w:r>
      <w:r w:rsidRPr="00082342">
        <w:rPr>
          <w:rStyle w:val="StyleUnderline"/>
          <w:rFonts w:asciiTheme="minorHAnsi" w:hAnsiTheme="minorHAnsi"/>
        </w:rPr>
        <w:t xml:space="preserve"> on Sunday </w:t>
      </w:r>
      <w:r w:rsidRPr="00082342">
        <w:rPr>
          <w:rStyle w:val="StyleUnderline"/>
          <w:rFonts w:asciiTheme="minorHAnsi" w:hAnsiTheme="minorHAnsi"/>
          <w:highlight w:val="green"/>
        </w:rPr>
        <w:t>to a major arms deal between the U</w:t>
      </w:r>
      <w:r w:rsidRPr="00082342">
        <w:rPr>
          <w:rStyle w:val="StyleUnderline"/>
          <w:rFonts w:asciiTheme="minorHAnsi" w:hAnsiTheme="minorHAnsi"/>
        </w:rPr>
        <w:t xml:space="preserve">nited </w:t>
      </w:r>
      <w:r w:rsidRPr="00082342">
        <w:rPr>
          <w:rStyle w:val="StyleUnderline"/>
          <w:rFonts w:asciiTheme="minorHAnsi" w:hAnsiTheme="minorHAnsi"/>
          <w:highlight w:val="green"/>
        </w:rPr>
        <w:t>S</w:t>
      </w:r>
      <w:r w:rsidRPr="00082342">
        <w:rPr>
          <w:rStyle w:val="StyleUnderline"/>
          <w:rFonts w:asciiTheme="minorHAnsi" w:hAnsiTheme="minorHAnsi"/>
        </w:rPr>
        <w:t xml:space="preserve">tates </w:t>
      </w:r>
      <w:r w:rsidRPr="00082342">
        <w:rPr>
          <w:rStyle w:val="StyleUnderline"/>
          <w:rFonts w:asciiTheme="minorHAnsi" w:hAnsiTheme="minorHAnsi"/>
          <w:highlight w:val="green"/>
        </w:rPr>
        <w:t>and</w:t>
      </w:r>
      <w:r w:rsidRPr="00082342">
        <w:rPr>
          <w:rStyle w:val="StyleUnderline"/>
          <w:rFonts w:asciiTheme="minorHAnsi" w:hAnsiTheme="minorHAnsi"/>
        </w:rPr>
        <w:t xml:space="preserve"> </w:t>
      </w:r>
      <w:r w:rsidRPr="00082342">
        <w:rPr>
          <w:rStyle w:val="StyleUnderline"/>
          <w:rFonts w:asciiTheme="minorHAnsi" w:hAnsiTheme="minorHAnsi"/>
          <w:highlight w:val="green"/>
        </w:rPr>
        <w:t>Saudi</w:t>
      </w:r>
      <w:r w:rsidRPr="00082342">
        <w:rPr>
          <w:rStyle w:val="StyleUnderline"/>
          <w:rFonts w:asciiTheme="minorHAnsi" w:hAnsiTheme="minorHAnsi"/>
        </w:rPr>
        <w:t xml:space="preserve"> Arabia announced a day earlier during the visit to the region by U.S. President Donald Trump. </w:t>
      </w:r>
      <w:r w:rsidRPr="00082342">
        <w:rPr>
          <w:rFonts w:asciiTheme="minorHAnsi" w:hAnsiTheme="minorHAnsi"/>
          <w:sz w:val="16"/>
        </w:rPr>
        <w:t xml:space="preserve">Israel's Energy Minister Yuval Steinitz poses for a photograph during an interview with Reuters, in Jerusalem November 16, 2016. REUTERS/Ronen Zvulun The central achievement of Trump’s visit to Saudi Arabia was nearly $110 billion in deals sealed on Saturday in which Riyadh will buy U.S. arms to help it counter Iran, with options running as high as $350 billion over 10 years. </w:t>
      </w:r>
      <w:r w:rsidRPr="00082342">
        <w:rPr>
          <w:rStyle w:val="StyleUnderline"/>
          <w:rFonts w:asciiTheme="minorHAnsi" w:hAnsiTheme="minorHAnsi"/>
          <w:highlight w:val="green"/>
        </w:rPr>
        <w:t>Although Israel</w:t>
      </w:r>
      <w:r w:rsidRPr="00082342">
        <w:rPr>
          <w:rStyle w:val="StyleUnderline"/>
          <w:rFonts w:asciiTheme="minorHAnsi" w:hAnsiTheme="minorHAnsi"/>
        </w:rPr>
        <w:t xml:space="preserve"> also </w:t>
      </w:r>
      <w:r w:rsidRPr="00082342">
        <w:rPr>
          <w:rStyle w:val="StyleUnderline"/>
          <w:rFonts w:asciiTheme="minorHAnsi" w:hAnsiTheme="minorHAnsi"/>
          <w:highlight w:val="green"/>
        </w:rPr>
        <w:t>sees</w:t>
      </w:r>
      <w:r w:rsidRPr="00082342">
        <w:rPr>
          <w:rStyle w:val="StyleUnderline"/>
          <w:rFonts w:asciiTheme="minorHAnsi" w:hAnsiTheme="minorHAnsi"/>
        </w:rPr>
        <w:t xml:space="preserve"> </w:t>
      </w:r>
      <w:r w:rsidRPr="00082342">
        <w:rPr>
          <w:rStyle w:val="StyleUnderline"/>
          <w:rFonts w:asciiTheme="minorHAnsi" w:hAnsiTheme="minorHAnsi"/>
          <w:highlight w:val="green"/>
        </w:rPr>
        <w:t>Iran as a threat</w:t>
      </w:r>
      <w:r w:rsidRPr="00082342">
        <w:rPr>
          <w:rStyle w:val="StyleUnderline"/>
          <w:rFonts w:asciiTheme="minorHAnsi" w:hAnsiTheme="minorHAnsi"/>
        </w:rPr>
        <w:t xml:space="preserve"> to its security, </w:t>
      </w:r>
      <w:r w:rsidRPr="00082342">
        <w:rPr>
          <w:rStyle w:val="StyleUnderline"/>
          <w:rFonts w:asciiTheme="minorHAnsi" w:hAnsiTheme="minorHAnsi"/>
          <w:highlight w:val="green"/>
        </w:rPr>
        <w:t>it has a military advantage over</w:t>
      </w:r>
      <w:r w:rsidRPr="00082342">
        <w:rPr>
          <w:rStyle w:val="StyleUnderline"/>
          <w:rFonts w:asciiTheme="minorHAnsi" w:hAnsiTheme="minorHAnsi"/>
        </w:rPr>
        <w:t xml:space="preserve"> the </w:t>
      </w:r>
      <w:r w:rsidRPr="00082342">
        <w:rPr>
          <w:rStyle w:val="StyleUnderline"/>
          <w:rFonts w:asciiTheme="minorHAnsi" w:hAnsiTheme="minorHAnsi"/>
          <w:highlight w:val="green"/>
        </w:rPr>
        <w:t>Arab states</w:t>
      </w:r>
      <w:r w:rsidRPr="00082342">
        <w:rPr>
          <w:rStyle w:val="StyleUnderline"/>
          <w:rFonts w:asciiTheme="minorHAnsi" w:hAnsiTheme="minorHAnsi"/>
        </w:rPr>
        <w:t xml:space="preserve"> </w:t>
      </w:r>
      <w:r w:rsidRPr="00082342">
        <w:rPr>
          <w:rStyle w:val="StyleUnderline"/>
          <w:rFonts w:asciiTheme="minorHAnsi" w:hAnsiTheme="minorHAnsi"/>
          <w:highlight w:val="green"/>
        </w:rPr>
        <w:t>and</w:t>
      </w:r>
      <w:r w:rsidRPr="00082342">
        <w:rPr>
          <w:rStyle w:val="StyleUnderline"/>
          <w:rFonts w:asciiTheme="minorHAnsi" w:hAnsiTheme="minorHAnsi"/>
        </w:rPr>
        <w:t xml:space="preserve"> has always been </w:t>
      </w:r>
      <w:r w:rsidRPr="00082342">
        <w:rPr>
          <w:rStyle w:val="StyleUnderline"/>
          <w:rFonts w:asciiTheme="minorHAnsi" w:hAnsiTheme="minorHAnsi"/>
          <w:highlight w:val="green"/>
        </w:rPr>
        <w:t>concerned</w:t>
      </w:r>
      <w:r w:rsidRPr="00082342">
        <w:rPr>
          <w:rStyle w:val="StyleUnderline"/>
          <w:rFonts w:asciiTheme="minorHAnsi" w:hAnsiTheme="minorHAnsi"/>
        </w:rPr>
        <w:t xml:space="preserve"> about </w:t>
      </w:r>
      <w:r w:rsidRPr="00082342">
        <w:rPr>
          <w:rStyle w:val="StyleUnderline"/>
          <w:rFonts w:asciiTheme="minorHAnsi" w:hAnsiTheme="minorHAnsi"/>
          <w:highlight w:val="green"/>
        </w:rPr>
        <w:t>arms sales</w:t>
      </w:r>
      <w:r w:rsidRPr="00082342">
        <w:rPr>
          <w:rStyle w:val="StyleUnderline"/>
          <w:rFonts w:asciiTheme="minorHAnsi" w:hAnsiTheme="minorHAnsi"/>
        </w:rPr>
        <w:t xml:space="preserve"> to them that </w:t>
      </w:r>
      <w:r w:rsidRPr="00082342">
        <w:rPr>
          <w:rStyle w:val="StyleUnderline"/>
          <w:rFonts w:asciiTheme="minorHAnsi" w:hAnsiTheme="minorHAnsi"/>
          <w:highlight w:val="green"/>
        </w:rPr>
        <w:t>could</w:t>
      </w:r>
      <w:r w:rsidRPr="00082342">
        <w:rPr>
          <w:rStyle w:val="StyleUnderline"/>
          <w:rFonts w:asciiTheme="minorHAnsi" w:hAnsiTheme="minorHAnsi"/>
        </w:rPr>
        <w:t xml:space="preserve"> possibly </w:t>
      </w:r>
      <w:r w:rsidRPr="00082342">
        <w:rPr>
          <w:rStyle w:val="StyleUnderline"/>
          <w:rFonts w:asciiTheme="minorHAnsi" w:hAnsiTheme="minorHAnsi"/>
          <w:highlight w:val="green"/>
        </w:rPr>
        <w:t>narrow the margin</w:t>
      </w:r>
      <w:r w:rsidRPr="00082342">
        <w:rPr>
          <w:rFonts w:asciiTheme="minorHAnsi" w:hAnsiTheme="minorHAnsi"/>
          <w:sz w:val="16"/>
        </w:rPr>
        <w:t xml:space="preserve"> separating them. “</w:t>
      </w:r>
      <w:r w:rsidRPr="00082342">
        <w:rPr>
          <w:rStyle w:val="StyleUnderline"/>
          <w:rFonts w:asciiTheme="minorHAnsi" w:hAnsiTheme="minorHAnsi"/>
          <w:highlight w:val="green"/>
        </w:rPr>
        <w:t>This</w:t>
      </w:r>
      <w:r w:rsidRPr="00082342">
        <w:rPr>
          <w:rStyle w:val="StyleUnderline"/>
          <w:rFonts w:asciiTheme="minorHAnsi" w:hAnsiTheme="minorHAnsi"/>
        </w:rPr>
        <w:t xml:space="preserve"> is a </w:t>
      </w:r>
      <w:r w:rsidRPr="00082342">
        <w:rPr>
          <w:rStyle w:val="StyleUnderline"/>
          <w:rFonts w:asciiTheme="minorHAnsi" w:hAnsiTheme="minorHAnsi"/>
          <w:highlight w:val="green"/>
        </w:rPr>
        <w:t>matter</w:t>
      </w:r>
      <w:r w:rsidRPr="00082342">
        <w:rPr>
          <w:rStyle w:val="StyleUnderline"/>
          <w:rFonts w:asciiTheme="minorHAnsi" w:hAnsiTheme="minorHAnsi"/>
        </w:rPr>
        <w:t xml:space="preserve"> that really </w:t>
      </w:r>
      <w:r w:rsidRPr="00082342">
        <w:rPr>
          <w:rStyle w:val="StyleUnderline"/>
          <w:rFonts w:asciiTheme="minorHAnsi" w:hAnsiTheme="minorHAnsi"/>
          <w:highlight w:val="green"/>
        </w:rPr>
        <w:t>should trouble us,”</w:t>
      </w:r>
      <w:r w:rsidRPr="00082342">
        <w:rPr>
          <w:rFonts w:asciiTheme="minorHAnsi" w:hAnsiTheme="minorHAnsi"/>
          <w:sz w:val="16"/>
        </w:rPr>
        <w:t xml:space="preserve"> said Israeli Energy Minister Yuval Steinitz prior to the weekly cabinet meeting, although Prime Minister Benjamin Netanyahu made no mention of the deal in his customary public remarks. </w:t>
      </w:r>
      <w:r w:rsidRPr="00082342">
        <w:rPr>
          <w:rStyle w:val="StyleUnderline"/>
          <w:rFonts w:asciiTheme="minorHAnsi" w:hAnsiTheme="minorHAnsi"/>
        </w:rPr>
        <w:t>A senior U.S. official traveling with Trump said Washington understands what he described as Israel’s “completely legitimate” concerns and pledged to help the Jewish state maintain its military advantage.</w:t>
      </w:r>
      <w:r w:rsidRPr="00082342">
        <w:rPr>
          <w:rFonts w:asciiTheme="minorHAnsi" w:hAnsiTheme="minorHAnsi"/>
          <w:sz w:val="16"/>
        </w:rPr>
        <w:t xml:space="preserve"> “We’re taking a whole bunch of measures, some apparent some not so apparent, to ensure Israel’s qualitative military edge. That will in no way be compromised,” the official told Reuters. “You’ll hear a really strong statement from the president on his commitment to Israel and to Israel’s defense,” the official added. Netanyahu has expressed the wish to improve ties with Saudi Arabia and other Gulf states as part of an initiative that would draw the Palestinians into an eventual peace deal and function as a broad front against Iran’s nuclear ambitions. Steinitz said he hoped to hear details of the deal. Trump and his entourage touch down in Israel on Monday. “We have also to make sure that those hundreds of billions of dollars of weapons to Saudi Arabia will not, by any means, erode Israel’s qualitative edge, because Saudi Arabia is still a hostile country without any diplomatic relations and nobody knows what the future will be,” Steinitz said. </w:t>
      </w:r>
      <w:r w:rsidRPr="00082342">
        <w:rPr>
          <w:rStyle w:val="StyleUnderline"/>
          <w:rFonts w:asciiTheme="minorHAnsi" w:hAnsiTheme="minorHAnsi"/>
          <w:highlight w:val="green"/>
        </w:rPr>
        <w:t>In</w:t>
      </w:r>
      <w:r w:rsidRPr="00082342">
        <w:rPr>
          <w:rStyle w:val="StyleUnderline"/>
          <w:rFonts w:asciiTheme="minorHAnsi" w:hAnsiTheme="minorHAnsi"/>
        </w:rPr>
        <w:t xml:space="preserve"> </w:t>
      </w:r>
      <w:r w:rsidRPr="00082342">
        <w:rPr>
          <w:rStyle w:val="StyleUnderline"/>
          <w:rFonts w:asciiTheme="minorHAnsi" w:hAnsiTheme="minorHAnsi"/>
          <w:highlight w:val="green"/>
        </w:rPr>
        <w:t>the</w:t>
      </w:r>
      <w:r w:rsidRPr="00082342">
        <w:rPr>
          <w:rStyle w:val="StyleUnderline"/>
          <w:rFonts w:asciiTheme="minorHAnsi" w:hAnsiTheme="minorHAnsi"/>
        </w:rPr>
        <w:t xml:space="preserve"> 19</w:t>
      </w:r>
      <w:r w:rsidRPr="00082342">
        <w:rPr>
          <w:rStyle w:val="StyleUnderline"/>
          <w:rFonts w:asciiTheme="minorHAnsi" w:hAnsiTheme="minorHAnsi"/>
          <w:highlight w:val="green"/>
        </w:rPr>
        <w:t>80s, Israel</w:t>
      </w:r>
      <w:r w:rsidRPr="00082342">
        <w:rPr>
          <w:rStyle w:val="StyleUnderline"/>
          <w:rFonts w:asciiTheme="minorHAnsi" w:hAnsiTheme="minorHAnsi"/>
        </w:rPr>
        <w:t xml:space="preserve"> </w:t>
      </w:r>
      <w:r w:rsidRPr="00082342">
        <w:rPr>
          <w:rStyle w:val="StyleUnderline"/>
          <w:rFonts w:asciiTheme="minorHAnsi" w:hAnsiTheme="minorHAnsi"/>
          <w:highlight w:val="green"/>
        </w:rPr>
        <w:t>expressed</w:t>
      </w:r>
      <w:r w:rsidRPr="00082342">
        <w:rPr>
          <w:rStyle w:val="StyleUnderline"/>
          <w:rFonts w:asciiTheme="minorHAnsi" w:hAnsiTheme="minorHAnsi"/>
        </w:rPr>
        <w:t xml:space="preserve"> its </w:t>
      </w:r>
      <w:r w:rsidRPr="00082342">
        <w:rPr>
          <w:rStyle w:val="StyleUnderline"/>
          <w:rFonts w:asciiTheme="minorHAnsi" w:hAnsiTheme="minorHAnsi"/>
          <w:highlight w:val="green"/>
        </w:rPr>
        <w:t>concern</w:t>
      </w:r>
      <w:r w:rsidRPr="00082342">
        <w:rPr>
          <w:rStyle w:val="StyleUnderline"/>
          <w:rFonts w:asciiTheme="minorHAnsi" w:hAnsiTheme="minorHAnsi"/>
        </w:rPr>
        <w:t xml:space="preserve"> </w:t>
      </w:r>
      <w:r w:rsidRPr="00082342">
        <w:rPr>
          <w:rStyle w:val="StyleUnderline"/>
          <w:rFonts w:asciiTheme="minorHAnsi" w:hAnsiTheme="minorHAnsi"/>
          <w:highlight w:val="green"/>
        </w:rPr>
        <w:t>at</w:t>
      </w:r>
      <w:r w:rsidRPr="00082342">
        <w:rPr>
          <w:rStyle w:val="StyleUnderline"/>
          <w:rFonts w:asciiTheme="minorHAnsi" w:hAnsiTheme="minorHAnsi"/>
        </w:rPr>
        <w:t xml:space="preserve"> a </w:t>
      </w:r>
      <w:r w:rsidRPr="00082342">
        <w:rPr>
          <w:rStyle w:val="StyleUnderline"/>
          <w:rFonts w:asciiTheme="minorHAnsi" w:hAnsiTheme="minorHAnsi"/>
          <w:highlight w:val="green"/>
        </w:rPr>
        <w:t>U.S. sale to Saudi</w:t>
      </w:r>
      <w:r w:rsidRPr="00082342">
        <w:rPr>
          <w:rStyle w:val="StyleUnderline"/>
          <w:rFonts w:asciiTheme="minorHAnsi" w:hAnsiTheme="minorHAnsi"/>
        </w:rPr>
        <w:t xml:space="preserve"> Arabia </w:t>
      </w:r>
      <w:r w:rsidRPr="00082342">
        <w:rPr>
          <w:rStyle w:val="StyleUnderline"/>
          <w:rFonts w:asciiTheme="minorHAnsi" w:hAnsiTheme="minorHAnsi"/>
          <w:highlight w:val="green"/>
        </w:rPr>
        <w:t>of</w:t>
      </w:r>
      <w:r w:rsidRPr="00082342">
        <w:rPr>
          <w:rStyle w:val="StyleUnderline"/>
          <w:rFonts w:asciiTheme="minorHAnsi" w:hAnsiTheme="minorHAnsi"/>
        </w:rPr>
        <w:t xml:space="preserve"> then-advanced F-15 fighter </w:t>
      </w:r>
      <w:r w:rsidRPr="00082342">
        <w:rPr>
          <w:rStyle w:val="StyleUnderline"/>
          <w:rFonts w:asciiTheme="minorHAnsi" w:hAnsiTheme="minorHAnsi"/>
          <w:highlight w:val="green"/>
        </w:rPr>
        <w:t>jets</w:t>
      </w:r>
      <w:r w:rsidRPr="00082342">
        <w:rPr>
          <w:rStyle w:val="StyleUnderline"/>
          <w:rFonts w:asciiTheme="minorHAnsi" w:hAnsiTheme="minorHAnsi"/>
        </w:rPr>
        <w:t xml:space="preserve"> that were stationed at a Red Sea airfield.</w:t>
      </w:r>
      <w:r w:rsidRPr="00082342">
        <w:rPr>
          <w:rFonts w:asciiTheme="minorHAnsi" w:hAnsiTheme="minorHAnsi"/>
          <w:sz w:val="16"/>
        </w:rPr>
        <w:t xml:space="preserve"> But the desert kingdom has never threatened to use them against Israel.</w:t>
      </w:r>
    </w:p>
    <w:p w:rsidR="00B260CE" w:rsidRPr="00082342" w:rsidRDefault="00B260CE" w:rsidP="00B260CE">
      <w:pPr>
        <w:rPr>
          <w:rFonts w:asciiTheme="minorHAnsi" w:hAnsiTheme="minorHAnsi"/>
        </w:rPr>
      </w:pPr>
    </w:p>
    <w:p w:rsidR="00B260CE" w:rsidRDefault="00B260CE" w:rsidP="00B260CE">
      <w:pPr>
        <w:pStyle w:val="Heading3"/>
      </w:pPr>
      <w:r>
        <w:t>No Link</w:t>
      </w:r>
    </w:p>
    <w:p w:rsidR="00B260CE" w:rsidRDefault="00B260CE" w:rsidP="00B260CE">
      <w:pPr>
        <w:rPr>
          <w:rFonts w:asciiTheme="minorHAnsi" w:hAnsiTheme="minorHAnsi"/>
        </w:rPr>
      </w:pPr>
    </w:p>
    <w:p w:rsidR="00B260CE" w:rsidRDefault="00B260CE" w:rsidP="00B260CE">
      <w:pPr>
        <w:pStyle w:val="Heading4"/>
        <w:rPr>
          <w:u w:val="single"/>
        </w:rPr>
      </w:pPr>
      <w:r>
        <w:t>Military aid not the only factor in relations- US can support in other ways</w:t>
      </w:r>
    </w:p>
    <w:p w:rsidR="00B260CE" w:rsidRPr="00DC018D" w:rsidRDefault="00B260CE" w:rsidP="00B260CE">
      <w:r w:rsidRPr="00BB2616">
        <w:rPr>
          <w:rStyle w:val="Style13ptBold"/>
        </w:rPr>
        <w:t>Lerman 18</w:t>
      </w:r>
      <w:r w:rsidRPr="00DC018D">
        <w:t xml:space="preserve"> [Eran Lerman is vice-president of the Jerusalem Institute for Strategic Studies and teaches Middle Eastern and Islamic Studies at Shalem College. Toward a New Model for the U.S.–Israel Relationship. February 12, 2018. https://mosaicmagazine.com/response/israel-zionism/2018/02/toward-a-new-model-for-the-u-s-israel-relationship/</w:t>
      </w:r>
      <w:r>
        <w:t>]</w:t>
      </w:r>
    </w:p>
    <w:p w:rsidR="00B260CE" w:rsidRPr="00DC018D" w:rsidRDefault="00B260CE" w:rsidP="00B260CE">
      <w:pPr>
        <w:rPr>
          <w:sz w:val="16"/>
        </w:rPr>
      </w:pPr>
      <w:r w:rsidRPr="00B52698">
        <w:rPr>
          <w:rStyle w:val="Emphasis"/>
          <w:highlight w:val="green"/>
        </w:rPr>
        <w:t>Nor are</w:t>
      </w:r>
      <w:r w:rsidRPr="00B52698">
        <w:rPr>
          <w:highlight w:val="green"/>
          <w:u w:val="single"/>
        </w:rPr>
        <w:t xml:space="preserve"> </w:t>
      </w:r>
      <w:r w:rsidRPr="00B52698">
        <w:rPr>
          <w:rStyle w:val="Emphasis"/>
          <w:highlight w:val="green"/>
        </w:rPr>
        <w:t>military</w:t>
      </w:r>
      <w:r w:rsidRPr="0004153B">
        <w:rPr>
          <w:rStyle w:val="Emphasis"/>
        </w:rPr>
        <w:t xml:space="preserve"> and strategic </w:t>
      </w:r>
      <w:r w:rsidRPr="00B52698">
        <w:rPr>
          <w:rStyle w:val="Emphasis"/>
          <w:highlight w:val="green"/>
        </w:rPr>
        <w:t>factors</w:t>
      </w:r>
      <w:r w:rsidRPr="00B52698">
        <w:rPr>
          <w:highlight w:val="green"/>
          <w:u w:val="single"/>
        </w:rPr>
        <w:t xml:space="preserve"> the </w:t>
      </w:r>
      <w:r w:rsidRPr="00B52698">
        <w:rPr>
          <w:rStyle w:val="Emphasis"/>
          <w:highlight w:val="green"/>
        </w:rPr>
        <w:t>only reason</w:t>
      </w:r>
      <w:r w:rsidRPr="00B52698">
        <w:rPr>
          <w:highlight w:val="green"/>
          <w:u w:val="single"/>
        </w:rPr>
        <w:t xml:space="preserve"> the </w:t>
      </w:r>
      <w:r w:rsidRPr="00B52698">
        <w:rPr>
          <w:rStyle w:val="Emphasis"/>
          <w:highlight w:val="green"/>
        </w:rPr>
        <w:t>U.S.-Israel bond</w:t>
      </w:r>
      <w:r w:rsidRPr="00B52698">
        <w:rPr>
          <w:highlight w:val="green"/>
          <w:u w:val="single"/>
        </w:rPr>
        <w:t xml:space="preserve"> is </w:t>
      </w:r>
      <w:r w:rsidRPr="00B52698">
        <w:rPr>
          <w:rStyle w:val="Emphasis"/>
          <w:highlight w:val="green"/>
        </w:rPr>
        <w:t>“unbreakable”</w:t>
      </w:r>
      <w:r w:rsidRPr="00DC018D">
        <w:rPr>
          <w:sz w:val="16"/>
        </w:rPr>
        <w:t xml:space="preserve"> (to use President Obama’s term). In its present form, </w:t>
      </w:r>
      <w:r w:rsidRPr="00B52698">
        <w:rPr>
          <w:highlight w:val="green"/>
          <w:u w:val="single"/>
        </w:rPr>
        <w:t>the relationship is</w:t>
      </w:r>
      <w:r w:rsidRPr="0004153B">
        <w:rPr>
          <w:u w:val="single"/>
        </w:rPr>
        <w:t xml:space="preserve"> now </w:t>
      </w:r>
      <w:r w:rsidRPr="00B52698">
        <w:rPr>
          <w:highlight w:val="green"/>
          <w:u w:val="single"/>
        </w:rPr>
        <w:t>written into law</w:t>
      </w:r>
      <w:r w:rsidRPr="00B52698">
        <w:rPr>
          <w:sz w:val="16"/>
          <w:highlight w:val="green"/>
        </w:rPr>
        <w:t>—</w:t>
      </w:r>
      <w:r w:rsidRPr="00B52698">
        <w:rPr>
          <w:highlight w:val="green"/>
          <w:u w:val="single"/>
        </w:rPr>
        <w:t>with regard</w:t>
      </w:r>
      <w:r w:rsidRPr="00DC018D">
        <w:rPr>
          <w:sz w:val="16"/>
        </w:rPr>
        <w:t xml:space="preserve"> not only to ensuring Israel’s Qualitative Military Edge (QME) but </w:t>
      </w:r>
      <w:r w:rsidRPr="0004153B">
        <w:rPr>
          <w:u w:val="single"/>
        </w:rPr>
        <w:t xml:space="preserve">also </w:t>
      </w:r>
      <w:r w:rsidRPr="00B52698">
        <w:rPr>
          <w:highlight w:val="green"/>
          <w:u w:val="single"/>
        </w:rPr>
        <w:t>to Israel’s</w:t>
      </w:r>
      <w:r w:rsidRPr="0004153B">
        <w:rPr>
          <w:u w:val="single"/>
        </w:rPr>
        <w:t xml:space="preserve"> </w:t>
      </w:r>
      <w:r w:rsidRPr="00B52698">
        <w:rPr>
          <w:highlight w:val="green"/>
          <w:u w:val="single"/>
        </w:rPr>
        <w:t xml:space="preserve">standing as a </w:t>
      </w:r>
      <w:r w:rsidRPr="00B52698">
        <w:rPr>
          <w:rStyle w:val="Emphasis"/>
          <w:highlight w:val="green"/>
        </w:rPr>
        <w:t>“special ally”</w:t>
      </w:r>
      <w:r w:rsidRPr="0004153B">
        <w:rPr>
          <w:u w:val="single"/>
        </w:rPr>
        <w:t xml:space="preserve"> of the </w:t>
      </w:r>
      <w:r w:rsidRPr="0004153B">
        <w:rPr>
          <w:rStyle w:val="Emphasis"/>
        </w:rPr>
        <w:t>U</w:t>
      </w:r>
      <w:r w:rsidRPr="0004153B">
        <w:rPr>
          <w:u w:val="single"/>
        </w:rPr>
        <w:t xml:space="preserve">nited </w:t>
      </w:r>
      <w:r w:rsidRPr="0004153B">
        <w:rPr>
          <w:rStyle w:val="Emphasis"/>
        </w:rPr>
        <w:t>S</w:t>
      </w:r>
      <w:r w:rsidRPr="0004153B">
        <w:rPr>
          <w:u w:val="single"/>
        </w:rPr>
        <w:t>tates</w:t>
      </w:r>
      <w:r w:rsidRPr="00DC018D">
        <w:rPr>
          <w:sz w:val="16"/>
        </w:rPr>
        <w:t xml:space="preserve"> (in the Strategic Partnership Act of 2014). </w:t>
      </w:r>
      <w:r w:rsidRPr="00B52698">
        <w:rPr>
          <w:highlight w:val="green"/>
          <w:u w:val="single"/>
        </w:rPr>
        <w:t xml:space="preserve">This has happened </w:t>
      </w:r>
      <w:r w:rsidRPr="00B52698">
        <w:rPr>
          <w:rStyle w:val="Emphasis"/>
          <w:highlight w:val="green"/>
        </w:rPr>
        <w:t>not only</w:t>
      </w:r>
      <w:r w:rsidRPr="00B52698">
        <w:rPr>
          <w:highlight w:val="green"/>
          <w:u w:val="single"/>
        </w:rPr>
        <w:t xml:space="preserve"> because</w:t>
      </w:r>
      <w:r w:rsidRPr="00DC018D">
        <w:rPr>
          <w:u w:val="single"/>
        </w:rPr>
        <w:t xml:space="preserve"> various </w:t>
      </w:r>
      <w:r w:rsidRPr="00B52698">
        <w:rPr>
          <w:highlight w:val="green"/>
          <w:u w:val="single"/>
        </w:rPr>
        <w:t>administrations</w:t>
      </w:r>
      <w:r w:rsidRPr="00DC018D">
        <w:rPr>
          <w:u w:val="single"/>
        </w:rPr>
        <w:t xml:space="preserve"> have come to </w:t>
      </w:r>
      <w:r w:rsidRPr="00B52698">
        <w:rPr>
          <w:highlight w:val="green"/>
          <w:u w:val="single"/>
        </w:rPr>
        <w:t xml:space="preserve">see </w:t>
      </w:r>
      <w:r w:rsidRPr="00B52698">
        <w:rPr>
          <w:rStyle w:val="Emphasis"/>
          <w:highlight w:val="green"/>
        </w:rPr>
        <w:t>Israel</w:t>
      </w:r>
      <w:r w:rsidRPr="00B52698">
        <w:rPr>
          <w:highlight w:val="green"/>
          <w:u w:val="single"/>
        </w:rPr>
        <w:t xml:space="preserve"> as</w:t>
      </w:r>
      <w:r w:rsidRPr="00DC018D">
        <w:rPr>
          <w:u w:val="single"/>
        </w:rPr>
        <w:t xml:space="preserve"> </w:t>
      </w:r>
      <w:r w:rsidRPr="00DC018D">
        <w:rPr>
          <w:rStyle w:val="Emphasis"/>
        </w:rPr>
        <w:t xml:space="preserve">critically </w:t>
      </w:r>
      <w:r w:rsidRPr="00B52698">
        <w:rPr>
          <w:rStyle w:val="Emphasis"/>
          <w:highlight w:val="green"/>
        </w:rPr>
        <w:t>helpful</w:t>
      </w:r>
      <w:r w:rsidRPr="00B52698">
        <w:rPr>
          <w:highlight w:val="green"/>
          <w:u w:val="single"/>
        </w:rPr>
        <w:t xml:space="preserve"> in</w:t>
      </w:r>
      <w:r w:rsidRPr="00DC018D">
        <w:rPr>
          <w:u w:val="single"/>
        </w:rPr>
        <w:t xml:space="preserve"> the </w:t>
      </w:r>
      <w:r w:rsidRPr="00B52698">
        <w:rPr>
          <w:highlight w:val="green"/>
          <w:u w:val="single"/>
        </w:rPr>
        <w:t xml:space="preserve">pursuit of </w:t>
      </w:r>
      <w:r w:rsidRPr="00B52698">
        <w:rPr>
          <w:rStyle w:val="Emphasis"/>
          <w:highlight w:val="green"/>
        </w:rPr>
        <w:t>U.S. interests</w:t>
      </w:r>
      <w:r w:rsidRPr="00B52698">
        <w:rPr>
          <w:highlight w:val="green"/>
          <w:u w:val="single"/>
        </w:rPr>
        <w:t xml:space="preserve"> </w:t>
      </w:r>
      <w:r w:rsidRPr="00B52698">
        <w:rPr>
          <w:rStyle w:val="Emphasis"/>
          <w:highlight w:val="green"/>
        </w:rPr>
        <w:t>but also</w:t>
      </w:r>
      <w:r w:rsidRPr="00B52698">
        <w:rPr>
          <w:highlight w:val="green"/>
          <w:u w:val="single"/>
        </w:rPr>
        <w:t xml:space="preserve"> because of</w:t>
      </w:r>
      <w:r w:rsidRPr="00DC018D">
        <w:rPr>
          <w:u w:val="single"/>
        </w:rPr>
        <w:t xml:space="preserve"> the </w:t>
      </w:r>
      <w:r w:rsidRPr="00B52698">
        <w:rPr>
          <w:rStyle w:val="Emphasis"/>
          <w:highlight w:val="green"/>
        </w:rPr>
        <w:t>deep-seated moral</w:t>
      </w:r>
      <w:r w:rsidRPr="00DC018D">
        <w:rPr>
          <w:sz w:val="16"/>
        </w:rPr>
        <w:t xml:space="preserve"> and political </w:t>
      </w:r>
      <w:r w:rsidRPr="00B52698">
        <w:rPr>
          <w:rStyle w:val="Emphasis"/>
          <w:highlight w:val="green"/>
        </w:rPr>
        <w:t>considerations</w:t>
      </w:r>
      <w:r w:rsidRPr="00DC018D">
        <w:rPr>
          <w:sz w:val="16"/>
        </w:rPr>
        <w:t xml:space="preserve"> grasped and articulated by David Ben-Gurion in 1946. </w:t>
      </w:r>
      <w:r w:rsidRPr="00B52698">
        <w:rPr>
          <w:highlight w:val="green"/>
          <w:u w:val="single"/>
        </w:rPr>
        <w:t xml:space="preserve">An </w:t>
      </w:r>
      <w:r w:rsidRPr="00B52698">
        <w:rPr>
          <w:rStyle w:val="Emphasis"/>
          <w:highlight w:val="green"/>
        </w:rPr>
        <w:t>affinity of values</w:t>
      </w:r>
      <w:r w:rsidRPr="00B52698">
        <w:rPr>
          <w:highlight w:val="green"/>
          <w:u w:val="single"/>
        </w:rPr>
        <w:t xml:space="preserve"> with </w:t>
      </w:r>
      <w:r w:rsidRPr="00B52698">
        <w:rPr>
          <w:rStyle w:val="Emphasis"/>
          <w:highlight w:val="green"/>
        </w:rPr>
        <w:t>Israel</w:t>
      </w:r>
      <w:r w:rsidRPr="00B52698">
        <w:rPr>
          <w:highlight w:val="green"/>
          <w:u w:val="single"/>
        </w:rPr>
        <w:t xml:space="preserve"> is </w:t>
      </w:r>
      <w:r w:rsidRPr="00B52698">
        <w:rPr>
          <w:rStyle w:val="Emphasis"/>
          <w:highlight w:val="green"/>
        </w:rPr>
        <w:t>central</w:t>
      </w:r>
      <w:r w:rsidRPr="00B52698">
        <w:rPr>
          <w:highlight w:val="green"/>
          <w:u w:val="single"/>
        </w:rPr>
        <w:t xml:space="preserve"> to the </w:t>
      </w:r>
      <w:r w:rsidRPr="00B52698">
        <w:rPr>
          <w:rStyle w:val="Emphasis"/>
          <w:highlight w:val="green"/>
        </w:rPr>
        <w:t>worldview</w:t>
      </w:r>
      <w:r w:rsidRPr="00B52698">
        <w:rPr>
          <w:highlight w:val="green"/>
          <w:u w:val="single"/>
        </w:rPr>
        <w:t xml:space="preserve"> of </w:t>
      </w:r>
      <w:r w:rsidRPr="00B52698">
        <w:rPr>
          <w:rStyle w:val="Emphasis"/>
          <w:highlight w:val="green"/>
        </w:rPr>
        <w:t>many Americans</w:t>
      </w:r>
      <w:r w:rsidRPr="00DC018D">
        <w:rPr>
          <w:sz w:val="16"/>
        </w:rPr>
        <w:t>, not least those socially conscious and combative patriots known in the 1980s as Reagan Democrats and memorably described by Walter Russell Mead (in his 2008 Foreign Affairs essay “The New Israel and the Old”) as “Jacksonians.”</w:t>
      </w:r>
    </w:p>
    <w:p w:rsidR="00B260CE" w:rsidRPr="0004153B" w:rsidRDefault="00B260CE" w:rsidP="00B260CE">
      <w:r w:rsidRPr="00B52698">
        <w:rPr>
          <w:highlight w:val="green"/>
          <w:u w:val="single"/>
        </w:rPr>
        <w:t xml:space="preserve">In the context of this </w:t>
      </w:r>
      <w:r w:rsidRPr="00B52698">
        <w:rPr>
          <w:rStyle w:val="Emphasis"/>
          <w:highlight w:val="green"/>
        </w:rPr>
        <w:t>powerful triad</w:t>
      </w:r>
      <w:r w:rsidRPr="00B52698">
        <w:rPr>
          <w:highlight w:val="green"/>
          <w:u w:val="single"/>
        </w:rPr>
        <w:t xml:space="preserve"> of </w:t>
      </w:r>
      <w:r w:rsidRPr="00B52698">
        <w:rPr>
          <w:rStyle w:val="Emphasis"/>
          <w:highlight w:val="green"/>
        </w:rPr>
        <w:t>common values</w:t>
      </w:r>
      <w:r w:rsidRPr="00DC018D">
        <w:rPr>
          <w:u w:val="single"/>
        </w:rPr>
        <w:t xml:space="preserve">, </w:t>
      </w:r>
      <w:r w:rsidRPr="00DC018D">
        <w:rPr>
          <w:rStyle w:val="Emphasis"/>
        </w:rPr>
        <w:t xml:space="preserve">common </w:t>
      </w:r>
      <w:r w:rsidRPr="00B52698">
        <w:rPr>
          <w:rStyle w:val="Emphasis"/>
          <w:highlight w:val="green"/>
        </w:rPr>
        <w:t>interests</w:t>
      </w:r>
      <w:r w:rsidRPr="00B52698">
        <w:rPr>
          <w:highlight w:val="green"/>
          <w:u w:val="single"/>
        </w:rPr>
        <w:t>, and</w:t>
      </w:r>
      <w:r w:rsidRPr="00DC018D">
        <w:rPr>
          <w:u w:val="single"/>
        </w:rPr>
        <w:t xml:space="preserve"> </w:t>
      </w:r>
      <w:r w:rsidRPr="00DC018D">
        <w:rPr>
          <w:rStyle w:val="Emphasis"/>
        </w:rPr>
        <w:t xml:space="preserve">common </w:t>
      </w:r>
      <w:r w:rsidRPr="00B52698">
        <w:rPr>
          <w:rStyle w:val="Emphasis"/>
          <w:highlight w:val="green"/>
        </w:rPr>
        <w:t>political commitments</w:t>
      </w:r>
      <w:r w:rsidRPr="00B52698">
        <w:rPr>
          <w:sz w:val="16"/>
          <w:highlight w:val="green"/>
        </w:rPr>
        <w:t xml:space="preserve">, </w:t>
      </w:r>
      <w:r w:rsidRPr="00B52698">
        <w:rPr>
          <w:highlight w:val="green"/>
          <w:u w:val="single"/>
        </w:rPr>
        <w:t>the</w:t>
      </w:r>
      <w:r w:rsidRPr="00DC018D">
        <w:rPr>
          <w:sz w:val="16"/>
        </w:rPr>
        <w:t xml:space="preserve"> so-called </w:t>
      </w:r>
      <w:r w:rsidRPr="00B52698">
        <w:rPr>
          <w:rStyle w:val="Emphasis"/>
          <w:highlight w:val="green"/>
        </w:rPr>
        <w:t>“lobby”</w:t>
      </w:r>
      <w:r w:rsidRPr="00DC018D">
        <w:rPr>
          <w:sz w:val="16"/>
        </w:rPr>
        <w:t xml:space="preserve"> of Israel’s greatest friends, particularly </w:t>
      </w:r>
      <w:r w:rsidRPr="00B52698">
        <w:rPr>
          <w:highlight w:val="green"/>
          <w:u w:val="single"/>
        </w:rPr>
        <w:t xml:space="preserve">on Capitol Hill, should be seen as a </w:t>
      </w:r>
      <w:r w:rsidRPr="00B52698">
        <w:rPr>
          <w:rStyle w:val="Emphasis"/>
          <w:highlight w:val="green"/>
        </w:rPr>
        <w:t>supplement</w:t>
      </w:r>
      <w:r w:rsidRPr="00DC018D">
        <w:rPr>
          <w:sz w:val="16"/>
        </w:rPr>
        <w:t>, albeit a key one. Never enough in itself, the “lobby” is a force-multiplier precisely because the three other pillars exist to legitimize its efforts to influence policy and budgets.</w:t>
      </w:r>
    </w:p>
    <w:p w:rsidR="00B260CE" w:rsidRPr="002F2746" w:rsidRDefault="00B260CE" w:rsidP="00B260CE"/>
    <w:p w:rsidR="00B260CE" w:rsidRDefault="00B260CE" w:rsidP="00B260CE"/>
    <w:p w:rsidR="00B260CE" w:rsidRDefault="00B260CE" w:rsidP="00B260CE">
      <w:pPr>
        <w:pStyle w:val="Heading3"/>
      </w:pPr>
      <w:r>
        <w:t>At: Alliance turns case</w:t>
      </w:r>
    </w:p>
    <w:p w:rsidR="00B260CE" w:rsidRPr="002F2746" w:rsidRDefault="00B260CE" w:rsidP="00B260CE"/>
    <w:p w:rsidR="00B260CE" w:rsidRPr="009C148C" w:rsidRDefault="00B260CE" w:rsidP="00B260CE">
      <w:pPr>
        <w:pStyle w:val="Heading4"/>
      </w:pPr>
      <w:r w:rsidRPr="009C148C">
        <w:t>Israeli alliance fails to deter Iran and encourages Middle East instability</w:t>
      </w:r>
    </w:p>
    <w:p w:rsidR="00B260CE" w:rsidRPr="007F0A98" w:rsidRDefault="00B260CE" w:rsidP="00B260CE">
      <w:pPr>
        <w:rPr>
          <w:rFonts w:asciiTheme="majorHAnsi" w:hAnsiTheme="majorHAnsi" w:cstheme="majorHAnsi"/>
        </w:rPr>
      </w:pPr>
      <w:r w:rsidRPr="009C148C">
        <w:rPr>
          <w:rStyle w:val="Style13ptBold"/>
        </w:rPr>
        <w:t>Eldar 6/25</w:t>
      </w:r>
      <w:r w:rsidRPr="007F0A98">
        <w:rPr>
          <w:rFonts w:asciiTheme="majorHAnsi" w:hAnsiTheme="majorHAnsi" w:cstheme="majorHAnsi"/>
        </w:rPr>
        <w:t xml:space="preserve"> (Akiva, columnist for Al-Monitor’s Israel Pulse, former senior columnist and editorial writer for Haaretz, Hebrew University of Jerusalem, “How Netanyahu exploits US-Iran tensions,” Al-Monitor, 6/25/19, </w:t>
      </w:r>
      <w:hyperlink r:id="rId90" w:history="1">
        <w:r w:rsidRPr="007F0A98">
          <w:rPr>
            <w:rStyle w:val="Hyperlink"/>
            <w:rFonts w:asciiTheme="majorHAnsi" w:hAnsiTheme="majorHAnsi" w:cstheme="majorHAnsi"/>
          </w:rPr>
          <w:t>https://www.al-monitor.com/pulse/originals/2019/06/israel-us-iran-benjamin-netanyahu-donald-trump-elections.html</w:t>
        </w:r>
      </w:hyperlink>
      <w:r w:rsidRPr="007F0A98">
        <w:rPr>
          <w:rFonts w:asciiTheme="majorHAnsi" w:hAnsiTheme="majorHAnsi" w:cstheme="majorHAnsi"/>
        </w:rPr>
        <w:t>, JL)</w:t>
      </w:r>
    </w:p>
    <w:p w:rsidR="00B260CE" w:rsidRPr="007F0A98" w:rsidRDefault="00B260CE" w:rsidP="00B260CE">
      <w:pPr>
        <w:rPr>
          <w:rFonts w:asciiTheme="majorHAnsi" w:hAnsiTheme="majorHAnsi" w:cstheme="majorHAnsi"/>
          <w:sz w:val="16"/>
        </w:rPr>
      </w:pPr>
      <w:r w:rsidRPr="007F0A98">
        <w:rPr>
          <w:rStyle w:val="StyleUnderline"/>
          <w:rFonts w:asciiTheme="majorHAnsi" w:hAnsiTheme="majorHAnsi" w:cstheme="majorHAnsi"/>
        </w:rPr>
        <w:t xml:space="preserve">His contribution to the 2018 </w:t>
      </w:r>
      <w:hyperlink r:id="rId91" w:tgtFrame="_blank" w:history="1">
        <w:r w:rsidRPr="007F0A98">
          <w:rPr>
            <w:rStyle w:val="StyleUnderline"/>
            <w:rFonts w:asciiTheme="majorHAnsi" w:hAnsiTheme="majorHAnsi" w:cstheme="majorHAnsi"/>
            <w:highlight w:val="green"/>
          </w:rPr>
          <w:t>US withdrawal from the nuclear agreement</w:t>
        </w:r>
      </w:hyperlink>
      <w:r w:rsidRPr="007F0A98">
        <w:rPr>
          <w:rStyle w:val="StyleUnderline"/>
          <w:rFonts w:asciiTheme="majorHAnsi" w:hAnsiTheme="majorHAnsi" w:cstheme="majorHAnsi"/>
        </w:rPr>
        <w:t xml:space="preserve"> with Iran </w:t>
      </w:r>
      <w:r w:rsidRPr="007F0A98">
        <w:rPr>
          <w:rStyle w:val="StyleUnderline"/>
          <w:rFonts w:asciiTheme="majorHAnsi" w:hAnsiTheme="majorHAnsi" w:cstheme="majorHAnsi"/>
          <w:highlight w:val="green"/>
        </w:rPr>
        <w:t>is</w:t>
      </w:r>
      <w:r w:rsidRPr="007F0A98">
        <w:rPr>
          <w:rStyle w:val="StyleUnderline"/>
          <w:rFonts w:asciiTheme="majorHAnsi" w:hAnsiTheme="majorHAnsi" w:cstheme="majorHAnsi"/>
        </w:rPr>
        <w:t xml:space="preserve"> considered one of Prime Minister Benjamin </w:t>
      </w:r>
      <w:r w:rsidRPr="007F0A98">
        <w:rPr>
          <w:rStyle w:val="StyleUnderline"/>
          <w:rFonts w:asciiTheme="majorHAnsi" w:hAnsiTheme="majorHAnsi" w:cstheme="majorHAnsi"/>
          <w:highlight w:val="green"/>
        </w:rPr>
        <w:t>Netanyahu's</w:t>
      </w:r>
      <w:r w:rsidRPr="007F0A98">
        <w:rPr>
          <w:rStyle w:val="StyleUnderline"/>
          <w:rFonts w:asciiTheme="majorHAnsi" w:hAnsiTheme="majorHAnsi" w:cstheme="majorHAnsi"/>
        </w:rPr>
        <w:t xml:space="preserve"> greatest </w:t>
      </w:r>
      <w:r w:rsidRPr="007F0A98">
        <w:rPr>
          <w:rStyle w:val="StyleUnderline"/>
          <w:rFonts w:asciiTheme="majorHAnsi" w:hAnsiTheme="majorHAnsi" w:cstheme="majorHAnsi"/>
          <w:highlight w:val="green"/>
        </w:rPr>
        <w:t>achievement</w:t>
      </w:r>
      <w:r w:rsidRPr="007F0A98">
        <w:rPr>
          <w:rStyle w:val="StyleUnderline"/>
          <w:rFonts w:asciiTheme="majorHAnsi" w:hAnsiTheme="majorHAnsi" w:cstheme="majorHAnsi"/>
        </w:rPr>
        <w:t>s.</w:t>
      </w:r>
      <w:r w:rsidRPr="007F0A98">
        <w:rPr>
          <w:rFonts w:asciiTheme="majorHAnsi" w:hAnsiTheme="majorHAnsi" w:cstheme="majorHAnsi"/>
          <w:sz w:val="16"/>
        </w:rPr>
        <w:t xml:space="preserve"> His campaign against the Iranian threat combined with a close alliance with US President Donald Trump have yielded enormous political capital for Netanyahu. </w:t>
      </w:r>
      <w:r w:rsidRPr="007F0A98">
        <w:rPr>
          <w:rStyle w:val="StyleUnderline"/>
          <w:rFonts w:asciiTheme="majorHAnsi" w:hAnsiTheme="majorHAnsi" w:cstheme="majorHAnsi"/>
          <w:highlight w:val="green"/>
        </w:rPr>
        <w:t>However</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one year after</w:t>
      </w:r>
      <w:r w:rsidRPr="007F0A98">
        <w:rPr>
          <w:rStyle w:val="StyleUnderline"/>
          <w:rFonts w:asciiTheme="majorHAnsi" w:hAnsiTheme="majorHAnsi" w:cstheme="majorHAnsi"/>
        </w:rPr>
        <w:t xml:space="preserve"> the signing of the agreement, the </w:t>
      </w:r>
      <w:r w:rsidRPr="007F0A98">
        <w:rPr>
          <w:rStyle w:val="StyleUnderline"/>
          <w:rFonts w:asciiTheme="majorHAnsi" w:hAnsiTheme="majorHAnsi" w:cstheme="majorHAnsi"/>
          <w:highlight w:val="green"/>
        </w:rPr>
        <w:t xml:space="preserve">sanctions </w:t>
      </w:r>
      <w:r w:rsidRPr="007F0A98">
        <w:rPr>
          <w:rStyle w:val="StyleUnderline"/>
          <w:rFonts w:asciiTheme="majorHAnsi" w:hAnsiTheme="majorHAnsi" w:cstheme="majorHAnsi"/>
        </w:rPr>
        <w:t xml:space="preserve">policy he championed has </w:t>
      </w:r>
      <w:r w:rsidRPr="007F0A98">
        <w:rPr>
          <w:rStyle w:val="StyleUnderline"/>
          <w:rFonts w:asciiTheme="majorHAnsi" w:hAnsiTheme="majorHAnsi" w:cstheme="majorHAnsi"/>
          <w:highlight w:val="green"/>
        </w:rPr>
        <w:t>failed to bring Iran to its knees</w:t>
      </w:r>
      <w:r w:rsidRPr="007F0A98">
        <w:rPr>
          <w:rStyle w:val="StyleUnderline"/>
          <w:rFonts w:asciiTheme="majorHAnsi" w:hAnsiTheme="majorHAnsi" w:cstheme="majorHAnsi"/>
        </w:rPr>
        <w:t>.</w:t>
      </w:r>
      <w:r w:rsidRPr="007F0A98">
        <w:rPr>
          <w:rFonts w:asciiTheme="majorHAnsi" w:hAnsiTheme="majorHAnsi" w:cstheme="majorHAnsi"/>
          <w:sz w:val="16"/>
        </w:rPr>
        <w:t xml:space="preserve"> On the contrary, </w:t>
      </w:r>
      <w:r w:rsidRPr="007F0A98">
        <w:rPr>
          <w:rStyle w:val="StyleUnderline"/>
          <w:rFonts w:asciiTheme="majorHAnsi" w:hAnsiTheme="majorHAnsi" w:cstheme="majorHAnsi"/>
          <w:highlight w:val="green"/>
        </w:rPr>
        <w:t>Tehran</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announced</w:t>
      </w:r>
      <w:r w:rsidRPr="007F0A98">
        <w:rPr>
          <w:rStyle w:val="StyleUnderline"/>
          <w:rFonts w:asciiTheme="majorHAnsi" w:hAnsiTheme="majorHAnsi" w:cstheme="majorHAnsi"/>
        </w:rPr>
        <w:t xml:space="preserve"> on June 17 </w:t>
      </w:r>
      <w:r w:rsidRPr="007F0A98">
        <w:rPr>
          <w:rStyle w:val="StyleUnderline"/>
          <w:rFonts w:asciiTheme="majorHAnsi" w:hAnsiTheme="majorHAnsi" w:cstheme="majorHAnsi"/>
          <w:highlight w:val="green"/>
        </w:rPr>
        <w:t>that it would quadruple</w:t>
      </w:r>
      <w:r w:rsidRPr="007F0A98">
        <w:rPr>
          <w:rStyle w:val="StyleUnderline"/>
          <w:rFonts w:asciiTheme="majorHAnsi" w:hAnsiTheme="majorHAnsi" w:cstheme="majorHAnsi"/>
        </w:rPr>
        <w:t xml:space="preserve"> the pace of </w:t>
      </w:r>
      <w:r w:rsidRPr="007F0A98">
        <w:rPr>
          <w:rStyle w:val="StyleUnderline"/>
          <w:rFonts w:asciiTheme="majorHAnsi" w:hAnsiTheme="majorHAnsi" w:cstheme="majorHAnsi"/>
          <w:highlight w:val="green"/>
        </w:rPr>
        <w:t>its</w:t>
      </w:r>
      <w:r w:rsidRPr="007F0A98">
        <w:rPr>
          <w:rStyle w:val="StyleUnderline"/>
          <w:rFonts w:asciiTheme="majorHAnsi" w:hAnsiTheme="majorHAnsi" w:cstheme="majorHAnsi"/>
        </w:rPr>
        <w:t xml:space="preserve"> low-grade enriched </w:t>
      </w:r>
      <w:r w:rsidRPr="007F0A98">
        <w:rPr>
          <w:rStyle w:val="StyleUnderline"/>
          <w:rFonts w:asciiTheme="majorHAnsi" w:hAnsiTheme="majorHAnsi" w:cstheme="majorHAnsi"/>
          <w:highlight w:val="green"/>
        </w:rPr>
        <w:t>uranium production and pass the</w:t>
      </w:r>
      <w:r w:rsidRPr="007F0A98">
        <w:rPr>
          <w:rStyle w:val="StyleUnderline"/>
          <w:rFonts w:asciiTheme="majorHAnsi" w:hAnsiTheme="majorHAnsi" w:cstheme="majorHAnsi"/>
        </w:rPr>
        <w:t xml:space="preserve"> 300-kilogram </w:t>
      </w:r>
      <w:r w:rsidRPr="007F0A98">
        <w:rPr>
          <w:rStyle w:val="StyleUnderline"/>
          <w:rFonts w:asciiTheme="majorHAnsi" w:hAnsiTheme="majorHAnsi" w:cstheme="majorHAnsi"/>
          <w:highlight w:val="green"/>
        </w:rPr>
        <w:t xml:space="preserve">limit set by the </w:t>
      </w:r>
      <w:r w:rsidRPr="007F0A98">
        <w:rPr>
          <w:rStyle w:val="StyleUnderline"/>
          <w:rFonts w:asciiTheme="majorHAnsi" w:hAnsiTheme="majorHAnsi" w:cstheme="majorHAnsi"/>
        </w:rPr>
        <w:t xml:space="preserve">nuclear </w:t>
      </w:r>
      <w:r w:rsidRPr="007F0A98">
        <w:rPr>
          <w:rStyle w:val="StyleUnderline"/>
          <w:rFonts w:asciiTheme="majorHAnsi" w:hAnsiTheme="majorHAnsi" w:cstheme="majorHAnsi"/>
          <w:highlight w:val="green"/>
        </w:rPr>
        <w:t>deal</w:t>
      </w:r>
      <w:r w:rsidRPr="007F0A98">
        <w:rPr>
          <w:rFonts w:asciiTheme="majorHAnsi" w:hAnsiTheme="majorHAnsi" w:cstheme="majorHAnsi"/>
          <w:sz w:val="16"/>
        </w:rPr>
        <w:t xml:space="preserve"> with world powers. Thus, </w:t>
      </w:r>
      <w:r w:rsidRPr="007F0A98">
        <w:rPr>
          <w:rStyle w:val="StyleUnderline"/>
          <w:rFonts w:asciiTheme="majorHAnsi" w:hAnsiTheme="majorHAnsi" w:cstheme="majorHAnsi"/>
        </w:rPr>
        <w:t xml:space="preserve">while the Iranians are upping the ante vis-à-vis Trump, the American president — Netanyahu’s ace in the deck — is seeking an </w:t>
      </w:r>
      <w:hyperlink r:id="rId92" w:tgtFrame="_blank" w:history="1">
        <w:r w:rsidRPr="007F0A98">
          <w:rPr>
            <w:rStyle w:val="StyleUnderline"/>
            <w:rFonts w:asciiTheme="majorHAnsi" w:hAnsiTheme="majorHAnsi" w:cstheme="majorHAnsi"/>
          </w:rPr>
          <w:t>escape hatch</w:t>
        </w:r>
      </w:hyperlink>
      <w:r w:rsidRPr="007F0A98">
        <w:rPr>
          <w:rFonts w:asciiTheme="majorHAnsi" w:hAnsiTheme="majorHAnsi" w:cstheme="majorHAnsi"/>
          <w:sz w:val="16"/>
        </w:rPr>
        <w:t xml:space="preserve"> from a clash with Tehran. And while Netanyahu was </w:t>
      </w:r>
      <w:hyperlink r:id="rId93" w:tgtFrame="_blank" w:history="1">
        <w:r w:rsidRPr="007F0A98">
          <w:rPr>
            <w:rStyle w:val="Hyperlink"/>
            <w:rFonts w:asciiTheme="majorHAnsi" w:hAnsiTheme="majorHAnsi" w:cstheme="majorHAnsi"/>
            <w:sz w:val="16"/>
          </w:rPr>
          <w:t>posing for photos</w:t>
        </w:r>
      </w:hyperlink>
      <w:r w:rsidRPr="007F0A98">
        <w:rPr>
          <w:rFonts w:asciiTheme="majorHAnsi" w:hAnsiTheme="majorHAnsi" w:cstheme="majorHAnsi"/>
          <w:sz w:val="16"/>
        </w:rPr>
        <w:t xml:space="preserve"> in the Jordan Valley with US national security adviser John Bolton June 23, </w:t>
      </w:r>
      <w:r w:rsidRPr="007F0A98">
        <w:rPr>
          <w:rStyle w:val="StyleUnderline"/>
          <w:rFonts w:asciiTheme="majorHAnsi" w:hAnsiTheme="majorHAnsi" w:cstheme="majorHAnsi"/>
        </w:rPr>
        <w:t xml:space="preserve">Trump was </w:t>
      </w:r>
      <w:hyperlink r:id="rId94" w:tgtFrame="_blank" w:history="1">
        <w:r w:rsidRPr="007F0A98">
          <w:rPr>
            <w:rStyle w:val="StyleUnderline"/>
            <w:rFonts w:asciiTheme="majorHAnsi" w:hAnsiTheme="majorHAnsi" w:cstheme="majorHAnsi"/>
          </w:rPr>
          <w:t>voicing reservations</w:t>
        </w:r>
      </w:hyperlink>
      <w:r w:rsidRPr="007F0A98">
        <w:rPr>
          <w:rStyle w:val="StyleUnderline"/>
          <w:rFonts w:asciiTheme="majorHAnsi" w:hAnsiTheme="majorHAnsi" w:cstheme="majorHAnsi"/>
        </w:rPr>
        <w:t xml:space="preserve"> about his hawkish, war-mongering aide and condemning people “who want to drag us into war</w:t>
      </w:r>
      <w:r w:rsidRPr="007F0A98">
        <w:rPr>
          <w:rFonts w:asciiTheme="majorHAnsi" w:hAnsiTheme="majorHAnsi" w:cstheme="majorHAnsi"/>
          <w:sz w:val="16"/>
        </w:rPr>
        <w:t xml:space="preserve">.” In fact, the </w:t>
      </w:r>
      <w:r w:rsidRPr="007F0A98">
        <w:rPr>
          <w:rStyle w:val="StyleUnderline"/>
          <w:rFonts w:asciiTheme="majorHAnsi" w:hAnsiTheme="majorHAnsi" w:cstheme="majorHAnsi"/>
        </w:rPr>
        <w:t>only campaign in which Trump is interested from now until November 2020 is the one for the presidential election</w:t>
      </w:r>
      <w:r w:rsidRPr="007F0A98">
        <w:rPr>
          <w:rFonts w:asciiTheme="majorHAnsi" w:hAnsiTheme="majorHAnsi" w:cstheme="majorHAnsi"/>
          <w:sz w:val="16"/>
        </w:rPr>
        <w:t xml:space="preserve">. The New York Times reported that veteran Fox News anchor </w:t>
      </w:r>
      <w:hyperlink r:id="rId95" w:tgtFrame="_blank" w:history="1">
        <w:r w:rsidRPr="007F0A98">
          <w:rPr>
            <w:rStyle w:val="Hyperlink"/>
            <w:rFonts w:asciiTheme="majorHAnsi" w:hAnsiTheme="majorHAnsi" w:cstheme="majorHAnsi"/>
            <w:sz w:val="16"/>
          </w:rPr>
          <w:t xml:space="preserve">Tucker Carlson </w:t>
        </w:r>
      </w:hyperlink>
      <w:r w:rsidRPr="007F0A98">
        <w:rPr>
          <w:rFonts w:asciiTheme="majorHAnsi" w:hAnsiTheme="majorHAnsi" w:cstheme="majorHAnsi"/>
          <w:sz w:val="16"/>
        </w:rPr>
        <w:t>was the one who persuaded the president to abort the strike on Iranian targets and bring the bombers home. Tucker reportedly told Trump that instead of resulting in a regime change in Tehran, as Bolton hoped</w:t>
      </w:r>
      <w:r w:rsidRPr="007F0A98">
        <w:rPr>
          <w:rStyle w:val="StyleUnderline"/>
          <w:rFonts w:asciiTheme="majorHAnsi" w:hAnsiTheme="majorHAnsi" w:cstheme="majorHAnsi"/>
        </w:rPr>
        <w:t>, a new war in the Middle East would bring about regime change in Washington.</w:t>
      </w:r>
      <w:r w:rsidRPr="007F0A98">
        <w:rPr>
          <w:rFonts w:asciiTheme="majorHAnsi" w:hAnsiTheme="majorHAnsi" w:cstheme="majorHAnsi"/>
          <w:sz w:val="16"/>
        </w:rPr>
        <w:t xml:space="preserve"> Arab leaders are aware of Trump’s focus. The heads of the Arab League states were in no rush to accept the invitation to the economic workshop the president initiated in Bahrain. While they were sending low to mid-level officials to discuss aid to the Palestinians, their </w:t>
      </w:r>
      <w:hyperlink r:id="rId96" w:tgtFrame="_blank" w:history="1">
        <w:r w:rsidRPr="007F0A98">
          <w:rPr>
            <w:rStyle w:val="Hyperlink"/>
            <w:rFonts w:asciiTheme="majorHAnsi" w:hAnsiTheme="majorHAnsi" w:cstheme="majorHAnsi"/>
            <w:sz w:val="16"/>
          </w:rPr>
          <w:t>finance ministers headed to Cairo</w:t>
        </w:r>
      </w:hyperlink>
      <w:r w:rsidRPr="007F0A98">
        <w:rPr>
          <w:rFonts w:asciiTheme="majorHAnsi" w:hAnsiTheme="majorHAnsi" w:cstheme="majorHAnsi"/>
          <w:sz w:val="16"/>
        </w:rPr>
        <w:t xml:space="preserve"> to discuss the same issue. The </w:t>
      </w:r>
      <w:r w:rsidRPr="007F0A98">
        <w:rPr>
          <w:rStyle w:val="StyleUnderline"/>
          <w:rFonts w:asciiTheme="majorHAnsi" w:hAnsiTheme="majorHAnsi" w:cstheme="majorHAnsi"/>
          <w:highlight w:val="green"/>
        </w:rPr>
        <w:t>Arab leaders refused to cooperate with the US</w:t>
      </w:r>
      <w:r w:rsidRPr="007F0A98">
        <w:rPr>
          <w:rStyle w:val="StyleUnderline"/>
          <w:rFonts w:asciiTheme="majorHAnsi" w:hAnsiTheme="majorHAnsi" w:cstheme="majorHAnsi"/>
        </w:rPr>
        <w:t xml:space="preserve"> attempt </w:t>
      </w:r>
      <w:r w:rsidRPr="007F0A98">
        <w:rPr>
          <w:rStyle w:val="StyleUnderline"/>
          <w:rFonts w:asciiTheme="majorHAnsi" w:hAnsiTheme="majorHAnsi" w:cstheme="majorHAnsi"/>
          <w:highlight w:val="green"/>
        </w:rPr>
        <w:t>to mask</w:t>
      </w:r>
      <w:r w:rsidRPr="007F0A98">
        <w:rPr>
          <w:rStyle w:val="StyleUnderline"/>
          <w:rFonts w:asciiTheme="majorHAnsi" w:hAnsiTheme="majorHAnsi" w:cstheme="majorHAnsi"/>
        </w:rPr>
        <w:t xml:space="preserve"> the dead end in </w:t>
      </w:r>
      <w:r w:rsidRPr="007F0A98">
        <w:rPr>
          <w:rStyle w:val="StyleUnderline"/>
          <w:rFonts w:asciiTheme="majorHAnsi" w:hAnsiTheme="majorHAnsi" w:cstheme="majorHAnsi"/>
          <w:highlight w:val="green"/>
        </w:rPr>
        <w:t>its pro-Israel policy</w:t>
      </w:r>
      <w:r w:rsidRPr="007F0A98">
        <w:rPr>
          <w:rStyle w:val="StyleUnderline"/>
          <w:rFonts w:asciiTheme="majorHAnsi" w:hAnsiTheme="majorHAnsi" w:cstheme="majorHAnsi"/>
        </w:rPr>
        <w:t xml:space="preserve"> and pressure on the Palestinian Authority.</w:t>
      </w:r>
      <w:r w:rsidRPr="007F0A98">
        <w:rPr>
          <w:rFonts w:asciiTheme="majorHAnsi" w:hAnsiTheme="majorHAnsi" w:cstheme="majorHAnsi"/>
          <w:sz w:val="16"/>
        </w:rPr>
        <w:t xml:space="preserve"> Thus</w:t>
      </w:r>
      <w:r w:rsidRPr="007F0A98">
        <w:rPr>
          <w:rStyle w:val="StyleUnderline"/>
          <w:rFonts w:asciiTheme="majorHAnsi" w:hAnsiTheme="majorHAnsi" w:cstheme="majorHAnsi"/>
        </w:rPr>
        <w:t>, in addition to Netanyahu’s vain attempts to isolate the Palestinians and develop a public diplomatic bypass</w:t>
      </w:r>
      <w:r w:rsidRPr="007F0A98">
        <w:rPr>
          <w:rFonts w:asciiTheme="majorHAnsi" w:hAnsiTheme="majorHAnsi" w:cstheme="majorHAnsi"/>
          <w:sz w:val="16"/>
        </w:rPr>
        <w:t xml:space="preserve"> with the Gulf states, led by Saudi Arabia, </w:t>
      </w:r>
      <w:r w:rsidRPr="007F0A98">
        <w:rPr>
          <w:rStyle w:val="StyleUnderline"/>
          <w:rFonts w:asciiTheme="majorHAnsi" w:hAnsiTheme="majorHAnsi" w:cstheme="majorHAnsi"/>
        </w:rPr>
        <w:t>Netanyahu has also failed to bring Iran to its knees</w:t>
      </w:r>
      <w:r w:rsidRPr="007F0A98">
        <w:rPr>
          <w:rFonts w:asciiTheme="majorHAnsi" w:hAnsiTheme="majorHAnsi" w:cstheme="majorHAnsi"/>
          <w:sz w:val="16"/>
        </w:rPr>
        <w:t xml:space="preserve">. Contrary to remarks by US Ambassador </w:t>
      </w:r>
      <w:hyperlink r:id="rId97" w:tgtFrame="_blank" w:history="1">
        <w:r w:rsidRPr="007F0A98">
          <w:rPr>
            <w:rStyle w:val="Hyperlink"/>
            <w:rFonts w:asciiTheme="majorHAnsi" w:hAnsiTheme="majorHAnsi" w:cstheme="majorHAnsi"/>
            <w:sz w:val="16"/>
          </w:rPr>
          <w:t>David Friedman</w:t>
        </w:r>
      </w:hyperlink>
      <w:r w:rsidRPr="007F0A98">
        <w:rPr>
          <w:rFonts w:asciiTheme="majorHAnsi" w:hAnsiTheme="majorHAnsi" w:cstheme="majorHAnsi"/>
          <w:sz w:val="16"/>
        </w:rPr>
        <w:t xml:space="preserve"> in a June 8 New York Times interview, the Palestinians do “have a veto on progress.” But along with failing to isolate or bypass the Palestinians, Netanyahu failed on another level. </w:t>
      </w:r>
      <w:r w:rsidRPr="007F0A98">
        <w:rPr>
          <w:rStyle w:val="StyleUnderline"/>
          <w:rFonts w:asciiTheme="majorHAnsi" w:hAnsiTheme="majorHAnsi" w:cstheme="majorHAnsi"/>
        </w:rPr>
        <w:t xml:space="preserve">The third side of Netanyahu’s failure trifecta consists of the US proposal to </w:t>
      </w:r>
      <w:hyperlink r:id="rId98" w:tgtFrame="_blank" w:history="1">
        <w:r w:rsidRPr="007F0A98">
          <w:rPr>
            <w:rStyle w:val="StyleUnderline"/>
            <w:rFonts w:asciiTheme="majorHAnsi" w:hAnsiTheme="majorHAnsi" w:cstheme="majorHAnsi"/>
          </w:rPr>
          <w:t>re-open a corridor</w:t>
        </w:r>
      </w:hyperlink>
      <w:r w:rsidRPr="007F0A98">
        <w:rPr>
          <w:rStyle w:val="StyleUnderline"/>
          <w:rFonts w:asciiTheme="majorHAnsi" w:hAnsiTheme="majorHAnsi" w:cstheme="majorHAnsi"/>
        </w:rPr>
        <w:t xml:space="preserve"> between the Gaza Strip and the West Bank. The</w:t>
      </w:r>
      <w:r w:rsidRPr="007F0A98">
        <w:rPr>
          <w:rFonts w:asciiTheme="majorHAnsi" w:hAnsiTheme="majorHAnsi" w:cstheme="majorHAnsi"/>
          <w:sz w:val="16"/>
        </w:rPr>
        <w:t xml:space="preserve"> “safe passage” initiative was originally part of the 1993 Oslo Accord, but since Hamas took over Gaza in 2007, </w:t>
      </w:r>
      <w:r w:rsidRPr="007F0A98">
        <w:rPr>
          <w:rStyle w:val="StyleUnderline"/>
          <w:rFonts w:asciiTheme="majorHAnsi" w:hAnsiTheme="majorHAnsi" w:cstheme="majorHAnsi"/>
        </w:rPr>
        <w:t>Israel has made separating Gaza from the West Bank a central element of its policy</w:t>
      </w:r>
      <w:r w:rsidRPr="007F0A98">
        <w:rPr>
          <w:rFonts w:asciiTheme="majorHAnsi" w:hAnsiTheme="majorHAnsi" w:cstheme="majorHAnsi"/>
          <w:sz w:val="16"/>
        </w:rPr>
        <w:t>. And here comes Trump proposing to build a Palestinian bridge in the heart of sovereign Israeli territory. The “</w:t>
      </w:r>
      <w:hyperlink r:id="rId99" w:tgtFrame="_blank" w:history="1">
        <w:r w:rsidRPr="007F0A98">
          <w:rPr>
            <w:rStyle w:val="Hyperlink"/>
            <w:rFonts w:asciiTheme="majorHAnsi" w:hAnsiTheme="majorHAnsi" w:cstheme="majorHAnsi"/>
            <w:sz w:val="16"/>
          </w:rPr>
          <w:t>safe passage</w:t>
        </w:r>
      </w:hyperlink>
      <w:r w:rsidRPr="007F0A98">
        <w:rPr>
          <w:rFonts w:asciiTheme="majorHAnsi" w:hAnsiTheme="majorHAnsi" w:cstheme="majorHAnsi"/>
          <w:sz w:val="16"/>
        </w:rPr>
        <w:t xml:space="preserve">” idea does not appear to preclude continued Hamas control of Gaza and would therefore open the gates to those refuting Israel’s right to exist and allow them to cross into Jerusalem and the West Bank. Hamas will not come alone. The Sunni organization is tightening its relations with the ayatollahs. On June 16, about a week before the Bahrain meeting, a Hamas delegation headed by the movement’s deputy chief </w:t>
      </w:r>
      <w:hyperlink r:id="rId100" w:tgtFrame="_blank" w:history="1">
        <w:r w:rsidRPr="007F0A98">
          <w:rPr>
            <w:rStyle w:val="Hyperlink"/>
            <w:rFonts w:asciiTheme="majorHAnsi" w:hAnsiTheme="majorHAnsi" w:cstheme="majorHAnsi"/>
            <w:sz w:val="16"/>
          </w:rPr>
          <w:t>Salah al-Arouri</w:t>
        </w:r>
      </w:hyperlink>
      <w:r w:rsidRPr="007F0A98">
        <w:rPr>
          <w:rFonts w:asciiTheme="majorHAnsi" w:hAnsiTheme="majorHAnsi" w:cstheme="majorHAnsi"/>
          <w:sz w:val="16"/>
        </w:rPr>
        <w:t xml:space="preserve"> landed in Tehran and met with Iranian Defense Minister Mohammad Alawi. A communique issued after the visit read, “The sides reiterated the need to maintain ties in order to deal with the challenges and dangers stemming from the US administration’s obstinacy in promoting the ‘deal of the century,’ which the Palestinian people have rejected unanimously.” Netanyahu’s apparent insouciance over the danger of opening up the West Bank to Hamas, an organization he has compared to the Nazis, stems from his </w:t>
      </w:r>
      <w:r w:rsidRPr="007F0A98">
        <w:rPr>
          <w:rStyle w:val="StyleUnderline"/>
          <w:rFonts w:asciiTheme="majorHAnsi" w:hAnsiTheme="majorHAnsi" w:cstheme="majorHAnsi"/>
        </w:rPr>
        <w:t>skepticism about Trump’s Israeli-Palestinian deal and from his proven ability to lead its instigator astray</w:t>
      </w:r>
      <w:r w:rsidRPr="007F0A98">
        <w:rPr>
          <w:rFonts w:asciiTheme="majorHAnsi" w:hAnsiTheme="majorHAnsi" w:cstheme="majorHAnsi"/>
          <w:sz w:val="16"/>
        </w:rPr>
        <w:t xml:space="preserve">. See, for example, the move of the US Embassy to Jerusalem, </w:t>
      </w:r>
      <w:r w:rsidRPr="007F0A98">
        <w:rPr>
          <w:rStyle w:val="StyleUnderline"/>
          <w:rFonts w:asciiTheme="majorHAnsi" w:hAnsiTheme="majorHAnsi" w:cstheme="majorHAnsi"/>
        </w:rPr>
        <w:t>US recognition of Israeli sovereignty over the Golan Heights and seeming support for Israeli annexation of parts of the West Bank.</w:t>
      </w:r>
      <w:r w:rsidRPr="007F0A98">
        <w:rPr>
          <w:rFonts w:asciiTheme="majorHAnsi" w:hAnsiTheme="majorHAnsi" w:cstheme="majorHAnsi"/>
          <w:sz w:val="16"/>
        </w:rPr>
        <w:t xml:space="preserve"> On one hand, Netanyahu, like Trump, has no interest in a photo op against the backdrop of battlefield scenes and cemeteries. On the other</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Netanyahu</w:t>
      </w:r>
      <w:r w:rsidRPr="007F0A98">
        <w:rPr>
          <w:rStyle w:val="StyleUnderline"/>
          <w:rFonts w:asciiTheme="majorHAnsi" w:hAnsiTheme="majorHAnsi" w:cstheme="majorHAnsi"/>
        </w:rPr>
        <w:t>,</w:t>
      </w:r>
      <w:r w:rsidRPr="007F0A98">
        <w:rPr>
          <w:rFonts w:asciiTheme="majorHAnsi" w:hAnsiTheme="majorHAnsi" w:cstheme="majorHAnsi"/>
          <w:sz w:val="16"/>
        </w:rPr>
        <w:t xml:space="preserve"> who is also Israel's defense minister, </w:t>
      </w:r>
      <w:r w:rsidRPr="007F0A98">
        <w:rPr>
          <w:rStyle w:val="StyleUnderline"/>
          <w:rFonts w:asciiTheme="majorHAnsi" w:hAnsiTheme="majorHAnsi" w:cstheme="majorHAnsi"/>
        </w:rPr>
        <w:t xml:space="preserve">does </w:t>
      </w:r>
      <w:r w:rsidRPr="007F0A98">
        <w:rPr>
          <w:rStyle w:val="StyleUnderline"/>
          <w:rFonts w:asciiTheme="majorHAnsi" w:hAnsiTheme="majorHAnsi" w:cstheme="majorHAnsi"/>
          <w:highlight w:val="green"/>
        </w:rPr>
        <w:t>have a</w:t>
      </w:r>
      <w:r w:rsidRPr="007F0A98">
        <w:rPr>
          <w:rStyle w:val="StyleUnderline"/>
          <w:rFonts w:asciiTheme="majorHAnsi" w:hAnsiTheme="majorHAnsi" w:cstheme="majorHAnsi"/>
        </w:rPr>
        <w:t xml:space="preserve"> keen </w:t>
      </w:r>
      <w:r w:rsidRPr="007F0A98">
        <w:rPr>
          <w:rStyle w:val="StyleUnderline"/>
          <w:rFonts w:asciiTheme="majorHAnsi" w:hAnsiTheme="majorHAnsi" w:cstheme="majorHAnsi"/>
          <w:highlight w:val="green"/>
        </w:rPr>
        <w:t>interest in keeping the Iran</w:t>
      </w:r>
      <w:r w:rsidRPr="007F0A98">
        <w:rPr>
          <w:rStyle w:val="StyleUnderline"/>
          <w:rFonts w:asciiTheme="majorHAnsi" w:hAnsiTheme="majorHAnsi" w:cstheme="majorHAnsi"/>
        </w:rPr>
        <w:t xml:space="preserve">ian </w:t>
      </w:r>
      <w:r w:rsidRPr="007F0A98">
        <w:rPr>
          <w:rStyle w:val="StyleUnderline"/>
          <w:rFonts w:asciiTheme="majorHAnsi" w:hAnsiTheme="majorHAnsi" w:cstheme="majorHAnsi"/>
          <w:highlight w:val="green"/>
        </w:rPr>
        <w:t>threat in the headlines</w:t>
      </w:r>
      <w:r w:rsidRPr="007F0A98">
        <w:rPr>
          <w:rFonts w:asciiTheme="majorHAnsi" w:hAnsiTheme="majorHAnsi" w:cstheme="majorHAnsi"/>
          <w:sz w:val="16"/>
        </w:rPr>
        <w:t>, at least until the Sept. 17 elections — just as long as the media does not delve into the corruption scandal involving him and his wife. As far as he’s concerned</w:t>
      </w:r>
      <w:r w:rsidRPr="007F0A98">
        <w:rPr>
          <w:rStyle w:val="StyleUnderline"/>
          <w:rFonts w:asciiTheme="majorHAnsi" w:hAnsiTheme="majorHAnsi" w:cstheme="majorHAnsi"/>
        </w:rPr>
        <w:t xml:space="preserve">, the </w:t>
      </w:r>
      <w:r w:rsidRPr="007F0A98">
        <w:rPr>
          <w:rStyle w:val="StyleUnderline"/>
          <w:rFonts w:asciiTheme="majorHAnsi" w:hAnsiTheme="majorHAnsi" w:cstheme="majorHAnsi"/>
          <w:highlight w:val="green"/>
        </w:rPr>
        <w:t>Irani</w:t>
      </w:r>
      <w:r w:rsidRPr="007F0A98">
        <w:rPr>
          <w:rStyle w:val="StyleUnderline"/>
          <w:rFonts w:asciiTheme="majorHAnsi" w:hAnsiTheme="majorHAnsi" w:cstheme="majorHAnsi"/>
        </w:rPr>
        <w:t xml:space="preserve">ans </w:t>
      </w:r>
      <w:r w:rsidRPr="007F0A98">
        <w:rPr>
          <w:rStyle w:val="StyleUnderline"/>
          <w:rFonts w:asciiTheme="majorHAnsi" w:hAnsiTheme="majorHAnsi" w:cstheme="majorHAnsi"/>
          <w:highlight w:val="green"/>
        </w:rPr>
        <w:t>or</w:t>
      </w:r>
      <w:r w:rsidRPr="007F0A98">
        <w:rPr>
          <w:rStyle w:val="StyleUnderline"/>
          <w:rFonts w:asciiTheme="majorHAnsi" w:hAnsiTheme="majorHAnsi" w:cstheme="majorHAnsi"/>
        </w:rPr>
        <w:t xml:space="preserve"> their </w:t>
      </w:r>
      <w:r w:rsidRPr="007F0A98">
        <w:rPr>
          <w:rStyle w:val="StyleUnderline"/>
          <w:rFonts w:asciiTheme="majorHAnsi" w:hAnsiTheme="majorHAnsi" w:cstheme="majorHAnsi"/>
          <w:highlight w:val="green"/>
        </w:rPr>
        <w:t>proxies can bomb a</w:t>
      </w:r>
      <w:r w:rsidRPr="007F0A98">
        <w:rPr>
          <w:rStyle w:val="StyleUnderline"/>
          <w:rFonts w:asciiTheme="majorHAnsi" w:hAnsiTheme="majorHAnsi" w:cstheme="majorHAnsi"/>
        </w:rPr>
        <w:t xml:space="preserve"> Japanese oil </w:t>
      </w:r>
      <w:r w:rsidRPr="007F0A98">
        <w:rPr>
          <w:rStyle w:val="StyleUnderline"/>
          <w:rFonts w:asciiTheme="majorHAnsi" w:hAnsiTheme="majorHAnsi" w:cstheme="majorHAnsi"/>
          <w:highlight w:val="green"/>
        </w:rPr>
        <w:t>tanker</w:t>
      </w:r>
      <w:r w:rsidRPr="007F0A98">
        <w:rPr>
          <w:rStyle w:val="StyleUnderline"/>
          <w:rFonts w:asciiTheme="majorHAnsi" w:hAnsiTheme="majorHAnsi" w:cstheme="majorHAnsi"/>
        </w:rPr>
        <w:t xml:space="preserve"> in the Gulf of Hormuz every day </w:t>
      </w:r>
      <w:r w:rsidRPr="007F0A98">
        <w:rPr>
          <w:rStyle w:val="StyleUnderline"/>
          <w:rFonts w:asciiTheme="majorHAnsi" w:hAnsiTheme="majorHAnsi" w:cstheme="majorHAnsi"/>
          <w:highlight w:val="green"/>
        </w:rPr>
        <w:t>and intercept a US drone</w:t>
      </w:r>
      <w:r w:rsidRPr="007F0A98">
        <w:rPr>
          <w:rStyle w:val="StyleUnderline"/>
          <w:rFonts w:asciiTheme="majorHAnsi" w:hAnsiTheme="majorHAnsi" w:cstheme="majorHAnsi"/>
        </w:rPr>
        <w:t xml:space="preserve"> every two </w:t>
      </w:r>
      <w:r w:rsidRPr="007F0A98">
        <w:rPr>
          <w:rStyle w:val="StyleUnderline"/>
          <w:rFonts w:asciiTheme="majorHAnsi" w:hAnsiTheme="majorHAnsi" w:cstheme="majorHAnsi"/>
          <w:highlight w:val="green"/>
        </w:rPr>
        <w:t>as long as Trump</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does not</w:t>
      </w:r>
      <w:r w:rsidRPr="007F0A98">
        <w:rPr>
          <w:rStyle w:val="StyleUnderline"/>
          <w:rFonts w:asciiTheme="majorHAnsi" w:hAnsiTheme="majorHAnsi" w:cstheme="majorHAnsi"/>
        </w:rPr>
        <w:t xml:space="preserve"> suddenly </w:t>
      </w:r>
      <w:r w:rsidRPr="007F0A98">
        <w:rPr>
          <w:rStyle w:val="StyleUnderline"/>
          <w:rFonts w:asciiTheme="majorHAnsi" w:hAnsiTheme="majorHAnsi" w:cstheme="majorHAnsi"/>
          <w:highlight w:val="green"/>
        </w:rPr>
        <w:t>include Iran’s</w:t>
      </w:r>
      <w:r w:rsidRPr="007F0A98">
        <w:rPr>
          <w:rStyle w:val="StyleUnderline"/>
          <w:rFonts w:asciiTheme="majorHAnsi" w:hAnsiTheme="majorHAnsi" w:cstheme="majorHAnsi"/>
        </w:rPr>
        <w:t xml:space="preserve"> spiritual </w:t>
      </w:r>
      <w:r w:rsidRPr="007F0A98">
        <w:rPr>
          <w:rStyle w:val="StyleUnderline"/>
          <w:rFonts w:asciiTheme="majorHAnsi" w:hAnsiTheme="majorHAnsi" w:cstheme="majorHAnsi"/>
          <w:highlight w:val="green"/>
        </w:rPr>
        <w:t>leader</w:t>
      </w:r>
      <w:r w:rsidRPr="007F0A98">
        <w:rPr>
          <w:rStyle w:val="StyleUnderline"/>
          <w:rFonts w:asciiTheme="majorHAnsi" w:hAnsiTheme="majorHAnsi" w:cstheme="majorHAnsi"/>
        </w:rPr>
        <w:t xml:space="preserve"> Ali Khamenei </w:t>
      </w:r>
      <w:r w:rsidRPr="007F0A98">
        <w:rPr>
          <w:rStyle w:val="StyleUnderline"/>
          <w:rFonts w:asciiTheme="majorHAnsi" w:hAnsiTheme="majorHAnsi" w:cstheme="majorHAnsi"/>
          <w:highlight w:val="green"/>
        </w:rPr>
        <w:t>on his Christmas list</w:t>
      </w:r>
      <w:r w:rsidRPr="007F0A98">
        <w:rPr>
          <w:rFonts w:asciiTheme="majorHAnsi" w:hAnsiTheme="majorHAnsi" w:cstheme="majorHAnsi"/>
          <w:sz w:val="16"/>
        </w:rPr>
        <w:t>, as he did with North Korea's Kim Jong-Un, whose fingers have long been poised over the nuclear button</w:t>
      </w:r>
      <w:r w:rsidRPr="007F0A98">
        <w:rPr>
          <w:rStyle w:val="StyleUnderline"/>
          <w:rFonts w:asciiTheme="majorHAnsi" w:hAnsiTheme="majorHAnsi" w:cstheme="majorHAnsi"/>
        </w:rPr>
        <w:t xml:space="preserve">. “Low intensity </w:t>
      </w:r>
      <w:r w:rsidRPr="007F0A98">
        <w:rPr>
          <w:rStyle w:val="StyleUnderline"/>
          <w:rFonts w:asciiTheme="majorHAnsi" w:hAnsiTheme="majorHAnsi" w:cstheme="majorHAnsi"/>
          <w:highlight w:val="green"/>
        </w:rPr>
        <w:t>conflict</w:t>
      </w:r>
      <w:r w:rsidRPr="007F0A98">
        <w:rPr>
          <w:rStyle w:val="StyleUnderline"/>
          <w:rFonts w:asciiTheme="majorHAnsi" w:hAnsiTheme="majorHAnsi" w:cstheme="majorHAnsi"/>
        </w:rPr>
        <w:t xml:space="preserve">,” as military analysts describe this sort of engagement, </w:t>
      </w:r>
      <w:r w:rsidRPr="007F0A98">
        <w:rPr>
          <w:rStyle w:val="StyleUnderline"/>
          <w:rFonts w:asciiTheme="majorHAnsi" w:hAnsiTheme="majorHAnsi" w:cstheme="majorHAnsi"/>
          <w:highlight w:val="green"/>
        </w:rPr>
        <w:t>is ideal for</w:t>
      </w:r>
      <w:r w:rsidRPr="007F0A98">
        <w:rPr>
          <w:rStyle w:val="StyleUnderline"/>
          <w:rFonts w:asciiTheme="majorHAnsi" w:hAnsiTheme="majorHAnsi" w:cstheme="majorHAnsi"/>
        </w:rPr>
        <w:t xml:space="preserve"> the prime minister of </w:t>
      </w:r>
      <w:r w:rsidRPr="007F0A98">
        <w:rPr>
          <w:rStyle w:val="StyleUnderline"/>
          <w:rFonts w:asciiTheme="majorHAnsi" w:hAnsiTheme="majorHAnsi" w:cstheme="majorHAnsi"/>
          <w:highlight w:val="green"/>
        </w:rPr>
        <w:t>Israel</w:t>
      </w:r>
      <w:r w:rsidRPr="007F0A98">
        <w:rPr>
          <w:rFonts w:asciiTheme="majorHAnsi" w:hAnsiTheme="majorHAnsi" w:cstheme="majorHAnsi"/>
          <w:sz w:val="16"/>
        </w:rPr>
        <w:t xml:space="preserve">, but it is hardly a desirable situation for the citizens. Intensifying the Iran boycott could result in escalation and all-out war. When Trump aborts a military strike in the Middle East based on the advice of a television news anchor, "low intensity" could turn in the blink of an eye into a hail of Hezbollah missiles and Hamas rockets on Israel’s cities. When Netanyahu is a caretaker probationary leader fighting for his personal freedom against the threat of prison time, even a small spark could ignite a major fire. Senior Israeli defense officials warned on June 20 that they are </w:t>
      </w:r>
      <w:hyperlink r:id="rId101" w:tgtFrame="_blank" w:history="1">
        <w:r w:rsidRPr="007F0A98">
          <w:rPr>
            <w:rStyle w:val="Hyperlink"/>
            <w:rFonts w:asciiTheme="majorHAnsi" w:hAnsiTheme="majorHAnsi" w:cstheme="majorHAnsi"/>
            <w:sz w:val="16"/>
          </w:rPr>
          <w:t>unprepared to deal with mass casualties</w:t>
        </w:r>
      </w:hyperlink>
      <w:r w:rsidRPr="007F0A98">
        <w:rPr>
          <w:rFonts w:asciiTheme="majorHAnsi" w:hAnsiTheme="majorHAnsi" w:cstheme="majorHAnsi"/>
          <w:sz w:val="16"/>
        </w:rPr>
        <w:t xml:space="preserve"> of a multi-front war. This would be a good time to recall what Netanyahu as head of the parliamentary opposition said in 2008 about then-Prime Minister Ehud Olmert, who was discussing a peace deal with the Palestinians. “This is a man </w:t>
      </w:r>
      <w:hyperlink r:id="rId102" w:tgtFrame="_blank" w:history="1">
        <w:r w:rsidRPr="007F0A98">
          <w:rPr>
            <w:rStyle w:val="Hyperlink"/>
            <w:rFonts w:asciiTheme="majorHAnsi" w:hAnsiTheme="majorHAnsi" w:cstheme="majorHAnsi"/>
            <w:sz w:val="16"/>
          </w:rPr>
          <w:t>up to his neck in investigations</w:t>
        </w:r>
      </w:hyperlink>
      <w:r w:rsidRPr="007F0A98">
        <w:rPr>
          <w:rFonts w:asciiTheme="majorHAnsi" w:hAnsiTheme="majorHAnsi" w:cstheme="majorHAnsi"/>
          <w:sz w:val="16"/>
        </w:rPr>
        <w:t xml:space="preserve"> and he does not have a public and moral mandate to make such fateful decisions in the State of Israel. There is concern, I have to say, real and not unfounded, that [such a prime minister] will make decisions based on the personal interest of his political survival and not on the basis of national interest,” Netanyahu said. When Ehud Barak was preparing for elections as he served as prime minister in 2001, Attorney General Elyakim Rubinstein ruled that he did not have a mandate to continue peace talks with the Palestinians. The same must hold doubly true regarding a mandate for war. </w:t>
      </w:r>
    </w:p>
    <w:p w:rsidR="00B260CE" w:rsidRDefault="00B260CE" w:rsidP="00B260CE">
      <w:pPr>
        <w:rPr>
          <w:rFonts w:asciiTheme="minorHAnsi" w:hAnsiTheme="minorHAnsi"/>
        </w:rPr>
      </w:pPr>
    </w:p>
    <w:p w:rsidR="00B260CE" w:rsidRDefault="00B260CE" w:rsidP="00B260CE">
      <w:pPr>
        <w:rPr>
          <w:rFonts w:asciiTheme="minorHAnsi" w:hAnsiTheme="minorHAnsi"/>
        </w:rPr>
      </w:pPr>
    </w:p>
    <w:p w:rsidR="00B260CE" w:rsidRDefault="00B260CE" w:rsidP="00B260CE">
      <w:pPr>
        <w:pStyle w:val="Heading2"/>
      </w:pPr>
      <w:r>
        <w:t>DIB DA</w:t>
      </w:r>
    </w:p>
    <w:p w:rsidR="00B260CE" w:rsidRDefault="00B260CE" w:rsidP="00B260CE"/>
    <w:p w:rsidR="00B260CE" w:rsidRDefault="00B260CE" w:rsidP="00B260CE">
      <w:pPr>
        <w:pStyle w:val="Heading3"/>
      </w:pPr>
      <w:r>
        <w:t>Arms Not Key</w:t>
      </w:r>
    </w:p>
    <w:p w:rsidR="00B260CE" w:rsidRDefault="00B260CE" w:rsidP="00B260CE"/>
    <w:p w:rsidR="00B260CE" w:rsidRPr="00BF5B23" w:rsidRDefault="00B260CE" w:rsidP="00B260CE">
      <w:pPr>
        <w:pStyle w:val="Heading4"/>
      </w:pPr>
      <w:r>
        <w:t>Arms sales don’t boost the economy -offsets decrease profit and offshoring means no job creation</w:t>
      </w:r>
    </w:p>
    <w:p w:rsidR="00B260CE" w:rsidRPr="00BF5B23" w:rsidRDefault="00B260CE" w:rsidP="00B260CE">
      <w:pPr>
        <w:rPr>
          <w:rStyle w:val="Style13ptBold"/>
        </w:rPr>
      </w:pPr>
      <w:r w:rsidRPr="00BF5B23">
        <w:rPr>
          <w:rStyle w:val="Style13ptBold"/>
        </w:rPr>
        <w:t>Thrall and Cohen in 2019</w:t>
      </w:r>
    </w:p>
    <w:p w:rsidR="00B260CE" w:rsidRDefault="00B260CE" w:rsidP="00B260CE">
      <w:r>
        <w:t>A. Trevor Thrall is an associate professor in the Schar School of Policy and Government at George Mason University and a senior fellow at the Cato Institute. FULL BIO; Jordan Cohen is a Ph.D. student in political science at George Mason University’s Schar School of Policy and Government. FULL BIO; The False Promises of Trump’s Arms Sales, The Guardian, https://www.defenseone.com/ideas/2019/04/false-promises-trumps-arms-sales/156071/</w:t>
      </w:r>
    </w:p>
    <w:p w:rsidR="00B260CE" w:rsidRPr="00BF5B23" w:rsidRDefault="00B260CE" w:rsidP="00B260CE">
      <w:pPr>
        <w:rPr>
          <w:sz w:val="16"/>
        </w:rPr>
      </w:pPr>
      <w:r w:rsidRPr="00BF5B23">
        <w:rPr>
          <w:sz w:val="16"/>
        </w:rPr>
        <w:t xml:space="preserve">Finally, </w:t>
      </w:r>
      <w:r w:rsidRPr="00BF5B23">
        <w:rPr>
          <w:rStyle w:val="StyleUnderline"/>
        </w:rPr>
        <w:t>Trump’s claims about the economic benefits of arms sales ring the hollowest of all</w:t>
      </w:r>
      <w:r w:rsidRPr="00BF5B23">
        <w:rPr>
          <w:sz w:val="16"/>
        </w:rPr>
        <w:t xml:space="preserve">. For starters, </w:t>
      </w:r>
      <w:r w:rsidRPr="00BF5B23">
        <w:rPr>
          <w:rStyle w:val="StyleUnderline"/>
        </w:rPr>
        <w:t>not only won’t arms sales create a million new American jobs, but a great number of the jobs created by arms sales will go to citizens of the purchasing nations</w:t>
      </w:r>
      <w:r w:rsidRPr="00BF5B23">
        <w:rPr>
          <w:sz w:val="16"/>
        </w:rPr>
        <w:t xml:space="preserve">. As the Security Assistance Monitor report notes, </w:t>
      </w:r>
      <w:r w:rsidRPr="00BF5B23">
        <w:rPr>
          <w:rStyle w:val="StyleUnderline"/>
        </w:rPr>
        <w:t>the number of licenses granted to weapons manufacturers outside the United States doubled from 2017 to 2018</w:t>
      </w:r>
      <w:r w:rsidRPr="00BF5B23">
        <w:rPr>
          <w:sz w:val="16"/>
        </w:rPr>
        <w:t xml:space="preserve">. As a result, </w:t>
      </w:r>
      <w:r w:rsidRPr="00BF5B23">
        <w:rPr>
          <w:rStyle w:val="StyleUnderline"/>
        </w:rPr>
        <w:t>more than one-quarter of all U.S. arms “sales” last year were deals to permit the manufacturing of U.S.-designed weapons under license</w:t>
      </w:r>
      <w:r w:rsidRPr="00BF5B23">
        <w:rPr>
          <w:sz w:val="16"/>
        </w:rPr>
        <w:t xml:space="preserve"> — that is, they created jobs in other nations instead of the United States. The report also finds that the Trump administration has sharply increased the number of deals in which foreign countries produce U.S.-developed weaponry under coproduction agreements, further reducing the number of U.S. jobs tied to arms sales. W</w:t>
      </w:r>
      <w:r w:rsidRPr="00BF5B23">
        <w:rPr>
          <w:rStyle w:val="StyleUnderline"/>
        </w:rPr>
        <w:t>eakening the economic rationale even further is the fact that in order to seal major deals, American defense contractors have to offer massive discounts</w:t>
      </w:r>
      <w:r w:rsidRPr="00BF5B23">
        <w:rPr>
          <w:sz w:val="16"/>
        </w:rPr>
        <w:t xml:space="preserve">, or offsets, to the purchasing nations in the form of coproduction arrangements or technology transfer. In 2014, for example, </w:t>
      </w:r>
      <w:r w:rsidRPr="00BF5B23">
        <w:rPr>
          <w:rStyle w:val="StyleUnderline"/>
        </w:rPr>
        <w:t>these offsets equaled roughly one-third of the value of total U.S. arms sales</w:t>
      </w:r>
      <w:r w:rsidRPr="00BF5B23">
        <w:rPr>
          <w:sz w:val="16"/>
        </w:rPr>
        <w:t xml:space="preserve">. These offsets mean </w:t>
      </w:r>
      <w:r w:rsidRPr="00BF5B23">
        <w:rPr>
          <w:rStyle w:val="StyleUnderline"/>
        </w:rPr>
        <w:t>not only that American arms sales are less profitable than they appear on paper, but also that they lead to fewer jobs created in the United States</w:t>
      </w:r>
      <w:r w:rsidRPr="00BF5B23">
        <w:rPr>
          <w:sz w:val="16"/>
        </w:rPr>
        <w:t xml:space="preserve"> than many, including the president, would like to think. </w:t>
      </w:r>
      <w:r w:rsidRPr="00BF5B23">
        <w:rPr>
          <w:rStyle w:val="StyleUnderline"/>
        </w:rPr>
        <w:t>Trump’s big Saudi arms deal, for example, would likely lead to somewhere between 20,000 and 40,000 jobs, or less than two-tenths of one percent of the American labor market</w:t>
      </w:r>
      <w:r w:rsidRPr="00BF5B23">
        <w:rPr>
          <w:sz w:val="16"/>
        </w:rPr>
        <w:t>.</w:t>
      </w:r>
    </w:p>
    <w:p w:rsidR="00B260CE" w:rsidRDefault="00B260CE" w:rsidP="00B260CE"/>
    <w:p w:rsidR="00B260CE" w:rsidRPr="00991102" w:rsidRDefault="00B260CE" w:rsidP="00B260CE">
      <w:pPr>
        <w:pStyle w:val="Heading4"/>
      </w:pPr>
      <w:r>
        <w:t>Arms sales provide a tiny fraction of jobs and offshoring means profits go to other countries</w:t>
      </w:r>
    </w:p>
    <w:p w:rsidR="00B260CE" w:rsidRDefault="00B260CE" w:rsidP="00B260CE">
      <w:r>
        <w:t xml:space="preserve">Bryan </w:t>
      </w:r>
      <w:r w:rsidRPr="00BF5B23">
        <w:rPr>
          <w:rStyle w:val="Style13ptBold"/>
        </w:rPr>
        <w:t>Schatz in 2019</w:t>
      </w:r>
    </w:p>
    <w:p w:rsidR="00B260CE" w:rsidRDefault="00B260CE" w:rsidP="00B260CE">
      <w:r>
        <w:t xml:space="preserve">While Trump Hyped Defense Jobs, Weapons Makers Were Exporting Their Operations Overseas, Mother Jones, </w:t>
      </w:r>
      <w:hyperlink r:id="rId103" w:history="1">
        <w:r w:rsidRPr="00D65F02">
          <w:rPr>
            <w:rStyle w:val="Hyperlink"/>
          </w:rPr>
          <w:t>https://www.motherjones.com/politics/2019/04/defense-industry-arms-weapons-jobs-trump/</w:t>
        </w:r>
      </w:hyperlink>
    </w:p>
    <w:p w:rsidR="00B260CE" w:rsidRPr="00991102" w:rsidRDefault="00B260CE" w:rsidP="00B260CE">
      <w:pPr>
        <w:rPr>
          <w:sz w:val="16"/>
        </w:rPr>
      </w:pPr>
      <w:r w:rsidRPr="00991102">
        <w:rPr>
          <w:sz w:val="16"/>
        </w:rPr>
        <w:t xml:space="preserve">When President Donald </w:t>
      </w:r>
      <w:r w:rsidRPr="00BF5B23">
        <w:rPr>
          <w:rStyle w:val="StyleUnderline"/>
        </w:rPr>
        <w:t>Trump</w:t>
      </w:r>
      <w:r w:rsidRPr="00991102">
        <w:rPr>
          <w:sz w:val="16"/>
        </w:rPr>
        <w:t xml:space="preserve"> tried to justify selling American weapons to Saudi Arabia last year, he </w:t>
      </w:r>
      <w:r w:rsidRPr="00BF5B23">
        <w:rPr>
          <w:rStyle w:val="StyleUnderline"/>
        </w:rPr>
        <w:t>claimed</w:t>
      </w:r>
      <w:r w:rsidRPr="00991102">
        <w:rPr>
          <w:sz w:val="16"/>
        </w:rPr>
        <w:t xml:space="preserve"> that </w:t>
      </w:r>
      <w:r w:rsidRPr="00BF5B23">
        <w:rPr>
          <w:rStyle w:val="StyleUnderline"/>
        </w:rPr>
        <w:t>arms sales</w:t>
      </w:r>
      <w:r w:rsidRPr="00991102">
        <w:rPr>
          <w:sz w:val="16"/>
        </w:rPr>
        <w:t xml:space="preserve"> to the kingdom </w:t>
      </w:r>
      <w:r w:rsidRPr="00BF5B23">
        <w:rPr>
          <w:rStyle w:val="StyleUnderline"/>
        </w:rPr>
        <w:t>would create “hundreds of thousands of jobs”</w:t>
      </w:r>
      <w:r w:rsidRPr="00991102">
        <w:rPr>
          <w:sz w:val="16"/>
        </w:rPr>
        <w:t xml:space="preserve"> and bring “much additional wealth to the United States.” Defense analysts have knocked down his shifting claims that that these deals could create as many as a million jobs. Now a new report finds that not only were Trump’s numbers grossly inflated but that </w:t>
      </w:r>
      <w:r w:rsidRPr="00BF5B23">
        <w:rPr>
          <w:rStyle w:val="Emphasis"/>
        </w:rPr>
        <w:t xml:space="preserve">American defense companies are increasingly sending jobs overseas </w:t>
      </w:r>
      <w:r w:rsidRPr="00991102">
        <w:rPr>
          <w:sz w:val="16"/>
        </w:rPr>
        <w:t xml:space="preserve">while helping other countries expand their capacity to build weapons systems. “One of the biggest claims that Trump makes is that this is a huge job creator,” said William Hartung, the director of the Arms and Security Project at the Center for International Policy and a coauthor of the report, in a call with reporters. According to the newly released report, the Trump administration inked $78.8 billion in international arms deals in 2018, a slight drop from the year before. “One of the most interesting things we’ve found is that about </w:t>
      </w:r>
      <w:r w:rsidRPr="00991102">
        <w:rPr>
          <w:rStyle w:val="StyleUnderline"/>
        </w:rPr>
        <w:t>25 percent</w:t>
      </w:r>
      <w:r w:rsidRPr="00991102">
        <w:rPr>
          <w:sz w:val="16"/>
        </w:rPr>
        <w:t xml:space="preserve"> </w:t>
      </w:r>
      <w:r w:rsidRPr="00991102">
        <w:rPr>
          <w:rStyle w:val="StyleUnderline"/>
        </w:rPr>
        <w:t>of</w:t>
      </w:r>
      <w:r w:rsidRPr="00991102">
        <w:rPr>
          <w:sz w:val="16"/>
        </w:rPr>
        <w:t xml:space="preserve"> the $78.8 billion in </w:t>
      </w:r>
      <w:r w:rsidRPr="00991102">
        <w:rPr>
          <w:rStyle w:val="StyleUnderline"/>
        </w:rPr>
        <w:t xml:space="preserve">deals were for licenses to manufacture US weapons or US weapons’ components </w:t>
      </w:r>
      <w:r w:rsidRPr="00991102">
        <w:rPr>
          <w:rStyle w:val="Emphasis"/>
        </w:rPr>
        <w:t>overseas</w:t>
      </w:r>
      <w:r w:rsidRPr="00991102">
        <w:rPr>
          <w:sz w:val="16"/>
        </w:rPr>
        <w:t xml:space="preserve">—40 licenses worth over $19 billion,” Hartung said. Agreeing to let countries manufacture American arms has become “a way to close a deal,” Hartung said. “When you’re making a foreign sale, [defense companies] may say, ‘We’ll let you build this thing there if you buy it from us’… It is a substantial practice. It’s one that’s not discussed when President Trump brags about jobs.” </w:t>
      </w:r>
      <w:r w:rsidRPr="00991102">
        <w:rPr>
          <w:rStyle w:val="StyleUnderline"/>
        </w:rPr>
        <w:t>The number and value of licenses granted to manufacture US weapons and weapons components overseas increased by more than 50 percent</w:t>
      </w:r>
      <w:r w:rsidRPr="00991102">
        <w:rPr>
          <w:sz w:val="16"/>
        </w:rPr>
        <w:t xml:space="preserve"> from 2017 to 2018. In 2018, there were six arms licensing deals with Japan, five with the United Kingdom, three with Israel, and three with South Korea. </w:t>
      </w:r>
      <w:r w:rsidRPr="00991102">
        <w:rPr>
          <w:rStyle w:val="StyleUnderline"/>
        </w:rPr>
        <w:t>Some of these</w:t>
      </w:r>
      <w:r w:rsidRPr="00991102">
        <w:rPr>
          <w:sz w:val="16"/>
        </w:rPr>
        <w:t xml:space="preserve"> agreements to make American weapons overseas </w:t>
      </w:r>
      <w:r w:rsidRPr="00991102">
        <w:rPr>
          <w:rStyle w:val="StyleUnderline"/>
        </w:rPr>
        <w:t>involve “substantial numbers of jobs</w:t>
      </w:r>
      <w:r w:rsidRPr="00991102">
        <w:rPr>
          <w:sz w:val="16"/>
        </w:rPr>
        <w:t xml:space="preserve">,” Hartung said. For example, “if they’re assembling F-35s in Italy and they built a factory for that, it would not only assemble the planes bought by Italy, but the ones going to Europe.” Similarly, engines and completed F-35s will be made in Japan, likely not just for Japan but other Asian countries purchasing the next generation of American jet fighter. “That’s a significant export of jobs just in those two,” says Hartung. Even before accounting for the potential of offshoring defense jobs, </w:t>
      </w:r>
      <w:r w:rsidRPr="00991102">
        <w:rPr>
          <w:rStyle w:val="Emphasis"/>
        </w:rPr>
        <w:t>the total number of jobs provided by arms sales are less than two-tenths of one percent of the US labor force</w:t>
      </w:r>
      <w:r w:rsidRPr="00991102">
        <w:rPr>
          <w:sz w:val="16"/>
        </w:rPr>
        <w:t xml:space="preserve">, according to Hartung. A White House statement released in May 2017 when the US signed a major arms deal with Saudi Arabia noted that it would “potentially” support “tens of thousands of new jobs in the United States”—a far cry from as many as 1 million Trump later claimed. But </w:t>
      </w:r>
      <w:r w:rsidRPr="00991102">
        <w:rPr>
          <w:rStyle w:val="StyleUnderline"/>
        </w:rPr>
        <w:t>exporting jobs could pose long-term challenges to the arms industry. “In some cases, these deals are actually building up potential competitors</w:t>
      </w:r>
      <w:r w:rsidRPr="00991102">
        <w:rPr>
          <w:sz w:val="16"/>
        </w:rPr>
        <w:t>,” Hartung says. “</w:t>
      </w:r>
      <w:r w:rsidRPr="00991102">
        <w:rPr>
          <w:rStyle w:val="Emphasis"/>
        </w:rPr>
        <w:t>It’s not just jobs in the moment, but possibly jobs in the future</w:t>
      </w:r>
      <w:r w:rsidRPr="00991102">
        <w:rPr>
          <w:sz w:val="16"/>
        </w:rPr>
        <w:t>.”</w:t>
      </w:r>
    </w:p>
    <w:p w:rsidR="00B260CE" w:rsidRDefault="00B260CE" w:rsidP="00B260CE"/>
    <w:p w:rsidR="00B260CE" w:rsidRPr="004E426E" w:rsidRDefault="00B260CE" w:rsidP="00B260CE"/>
    <w:p w:rsidR="00B260CE" w:rsidRPr="00082342" w:rsidRDefault="00B260CE" w:rsidP="00B260CE">
      <w:pPr>
        <w:rPr>
          <w:rFonts w:asciiTheme="minorHAnsi" w:hAnsiTheme="minorHAnsi"/>
        </w:rPr>
      </w:pPr>
    </w:p>
    <w:p w:rsidR="00B260CE" w:rsidRPr="00082342" w:rsidRDefault="00B260CE" w:rsidP="00B260CE">
      <w:pPr>
        <w:pStyle w:val="Heading2"/>
        <w:rPr>
          <w:rFonts w:asciiTheme="minorHAnsi" w:hAnsiTheme="minorHAnsi"/>
        </w:rPr>
      </w:pPr>
      <w:r>
        <w:rPr>
          <w:rFonts w:asciiTheme="minorHAnsi" w:hAnsiTheme="minorHAnsi"/>
        </w:rPr>
        <w:t xml:space="preserve">2AC Militarism </w:t>
      </w:r>
      <w:r w:rsidRPr="00082342">
        <w:rPr>
          <w:rFonts w:asciiTheme="minorHAnsi" w:hAnsiTheme="minorHAnsi"/>
        </w:rPr>
        <w:t>K</w:t>
      </w:r>
    </w:p>
    <w:p w:rsidR="00B260CE" w:rsidRPr="00082342" w:rsidRDefault="00B260CE" w:rsidP="00B260CE">
      <w:pPr>
        <w:pStyle w:val="Heading3"/>
        <w:rPr>
          <w:rFonts w:asciiTheme="minorHAnsi" w:hAnsiTheme="minorHAnsi"/>
        </w:rPr>
      </w:pPr>
      <w:r>
        <w:rPr>
          <w:rFonts w:asciiTheme="minorHAnsi" w:hAnsiTheme="minorHAnsi"/>
        </w:rPr>
        <w:t>2AC Link Turn</w:t>
      </w:r>
    </w:p>
    <w:p w:rsidR="00B260CE" w:rsidRPr="001638FD" w:rsidRDefault="00B260CE" w:rsidP="00B260CE"/>
    <w:p w:rsidR="00B260CE" w:rsidRPr="001638FD" w:rsidRDefault="00B260CE" w:rsidP="00B260CE">
      <w:pPr>
        <w:pStyle w:val="Heading4"/>
      </w:pPr>
      <w:r>
        <w:t>Plan undermines the power of the military industrial complex over US foreign policy- we prevent further US manipulation</w:t>
      </w:r>
    </w:p>
    <w:p w:rsidR="00B260CE" w:rsidRPr="00082342" w:rsidRDefault="00B260CE" w:rsidP="00B260CE">
      <w:pPr>
        <w:rPr>
          <w:rFonts w:asciiTheme="minorHAnsi" w:hAnsiTheme="minorHAnsi"/>
        </w:rPr>
      </w:pPr>
      <w:r w:rsidRPr="00082342">
        <w:rPr>
          <w:rStyle w:val="Style13ptBold"/>
          <w:rFonts w:asciiTheme="minorHAnsi" w:hAnsiTheme="minorHAnsi"/>
        </w:rPr>
        <w:t>Spero</w:t>
      </w:r>
      <w:r w:rsidRPr="00082342">
        <w:rPr>
          <w:rFonts w:asciiTheme="minorHAnsi" w:hAnsiTheme="minorHAnsi"/>
        </w:rPr>
        <w:t xml:space="preserve"> </w:t>
      </w:r>
      <w:r w:rsidRPr="00082342">
        <w:rPr>
          <w:rStyle w:val="Style13ptBold"/>
          <w:rFonts w:asciiTheme="minorHAnsi" w:hAnsiTheme="minorHAnsi"/>
        </w:rPr>
        <w:t>’19</w:t>
      </w:r>
      <w:r w:rsidRPr="00082342">
        <w:rPr>
          <w:rFonts w:asciiTheme="minorHAnsi" w:hAnsiTheme="minorHAnsi"/>
        </w:rPr>
        <w:t xml:space="preserve"> (David, writer, A Match Made in Hell: Israel and the Military Industrial Complex, Medium, February 19, 2019, https://medium.com/@davidsperorn/a-match-made-in-hell-israel-and-the-military-industrial-complex-34c9d76b789c)CN</w:t>
      </w:r>
    </w:p>
    <w:p w:rsidR="00B260CE" w:rsidRPr="00082342" w:rsidRDefault="00B260CE" w:rsidP="00B260CE">
      <w:pPr>
        <w:rPr>
          <w:rFonts w:asciiTheme="minorHAnsi" w:hAnsiTheme="minorHAnsi"/>
          <w:sz w:val="14"/>
        </w:rPr>
      </w:pPr>
      <w:r w:rsidRPr="00082342">
        <w:rPr>
          <w:rStyle w:val="StyleUnderline"/>
          <w:rFonts w:asciiTheme="minorHAnsi" w:hAnsiTheme="minorHAnsi"/>
        </w:rPr>
        <w:t>Why</w:t>
      </w:r>
      <w:r w:rsidRPr="00082342">
        <w:rPr>
          <w:rFonts w:asciiTheme="minorHAnsi" w:hAnsiTheme="minorHAnsi"/>
          <w:sz w:val="14"/>
        </w:rPr>
        <w:t xml:space="preserve"> exactly </w:t>
      </w:r>
      <w:r w:rsidRPr="00082342">
        <w:rPr>
          <w:rStyle w:val="StyleUnderline"/>
          <w:rFonts w:asciiTheme="minorHAnsi" w:hAnsiTheme="minorHAnsi"/>
        </w:rPr>
        <w:t>does the US</w:t>
      </w:r>
      <w:r w:rsidRPr="00082342">
        <w:rPr>
          <w:rFonts w:asciiTheme="minorHAnsi" w:hAnsiTheme="minorHAnsi"/>
          <w:sz w:val="14"/>
        </w:rPr>
        <w:t xml:space="preserve"> government </w:t>
      </w:r>
      <w:r w:rsidRPr="00082342">
        <w:rPr>
          <w:rStyle w:val="StyleUnderline"/>
          <w:rFonts w:asciiTheme="minorHAnsi" w:hAnsiTheme="minorHAnsi"/>
        </w:rPr>
        <w:t>go to war with so many of Israel’s enemies</w:t>
      </w:r>
      <w:r w:rsidRPr="00082342">
        <w:rPr>
          <w:rFonts w:asciiTheme="minorHAnsi" w:hAnsiTheme="minorHAnsi"/>
          <w:sz w:val="14"/>
        </w:rPr>
        <w:t xml:space="preserve">? Why has the US destroyed Iraq and half of Syria? </w:t>
      </w:r>
      <w:r w:rsidRPr="00082342">
        <w:rPr>
          <w:rStyle w:val="Emphasis"/>
          <w:rFonts w:asciiTheme="minorHAnsi" w:hAnsiTheme="minorHAnsi"/>
        </w:rPr>
        <w:t>The costs were enormous</w:t>
      </w:r>
      <w:r w:rsidRPr="00082342">
        <w:rPr>
          <w:rFonts w:asciiTheme="minorHAnsi" w:hAnsiTheme="minorHAnsi"/>
          <w:sz w:val="14"/>
        </w:rPr>
        <w:t xml:space="preserve">, the results horrible, the rewards imperceptible. The Iraq war not an outlier; it was the second in a long series of US invasions, bombings and destructions of majority-Muslim states. </w:t>
      </w:r>
      <w:r w:rsidRPr="00082342">
        <w:rPr>
          <w:rStyle w:val="Emphasis"/>
          <w:rFonts w:asciiTheme="minorHAnsi" w:hAnsiTheme="minorHAnsi"/>
        </w:rPr>
        <w:t>It’s still going on now, with Israel the only obvious beneficiary.</w:t>
      </w:r>
      <w:r w:rsidRPr="00082342">
        <w:rPr>
          <w:rFonts w:asciiTheme="minorHAnsi" w:hAnsiTheme="minorHAnsi"/>
          <w:sz w:val="14"/>
        </w:rPr>
        <w:t xml:space="preserve"> How does this happen? Is the Israel lobby that powerful, and even if it is, why has the rest of the US establishment gone along? </w:t>
      </w:r>
      <w:r w:rsidRPr="00082342">
        <w:rPr>
          <w:rStyle w:val="Emphasis"/>
          <w:rFonts w:asciiTheme="minorHAnsi" w:hAnsiTheme="minorHAnsi"/>
        </w:rPr>
        <w:t>The explanation lies in the MIC</w:t>
      </w:r>
      <w:r w:rsidRPr="00082342">
        <w:rPr>
          <w:rFonts w:asciiTheme="minorHAnsi" w:hAnsiTheme="minorHAnsi"/>
          <w:sz w:val="14"/>
        </w:rPr>
        <w:t xml:space="preserve"> </w:t>
      </w:r>
      <w:r w:rsidRPr="00082342">
        <w:rPr>
          <w:rStyle w:val="Emphasis"/>
          <w:rFonts w:asciiTheme="minorHAnsi" w:hAnsiTheme="minorHAnsi"/>
        </w:rPr>
        <w:t>and a deeply sinister marriage that has grown between them and Israel</w:t>
      </w:r>
      <w:r w:rsidRPr="00082342">
        <w:rPr>
          <w:rFonts w:asciiTheme="minorHAnsi" w:hAnsiTheme="minorHAnsi"/>
          <w:sz w:val="14"/>
        </w:rPr>
        <w:t xml:space="preserve">. </w:t>
      </w:r>
      <w:r w:rsidRPr="00082342">
        <w:rPr>
          <w:rStyle w:val="StyleUnderline"/>
          <w:rFonts w:asciiTheme="minorHAnsi" w:hAnsiTheme="minorHAnsi"/>
        </w:rPr>
        <w:t>Israel’s wars have become major parts of the MIC’s business plan</w:t>
      </w:r>
      <w:r w:rsidRPr="00082342">
        <w:rPr>
          <w:rFonts w:asciiTheme="minorHAnsi" w:hAnsiTheme="minorHAnsi"/>
          <w:sz w:val="14"/>
        </w:rPr>
        <w:t xml:space="preserve">. Every bomb Israel drops; every missile the US fires, every Muslim country the US invades makes money for the MIC. Israel receives over $3 billion in military aid from Washington every year. Most of this money immediately returns to US military corporations to buy weapons. They’re partners. Eisenhower warned us, on his last workday in office </w:t>
      </w:r>
      <w:r w:rsidRPr="00082342">
        <w:rPr>
          <w:rStyle w:val="StyleUnderline"/>
          <w:rFonts w:asciiTheme="minorHAnsi" w:hAnsiTheme="minorHAnsi"/>
        </w:rPr>
        <w:t>Where most Americans heard Eisenhower’s speech as a warning, Israeli leaders and their militant</w:t>
      </w:r>
      <w:r w:rsidRPr="00082342">
        <w:rPr>
          <w:rFonts w:asciiTheme="minorHAnsi" w:hAnsiTheme="minorHAnsi"/>
          <w:sz w:val="14"/>
        </w:rPr>
        <w:t xml:space="preserve"> </w:t>
      </w:r>
      <w:r w:rsidRPr="00082342">
        <w:rPr>
          <w:rStyle w:val="StyleUnderline"/>
          <w:rFonts w:asciiTheme="minorHAnsi" w:hAnsiTheme="minorHAnsi"/>
        </w:rPr>
        <w:t>American supporters saw an opportunity</w:t>
      </w:r>
      <w:r w:rsidRPr="00082342">
        <w:rPr>
          <w:rFonts w:asciiTheme="minorHAnsi" w:hAnsiTheme="minorHAnsi"/>
          <w:sz w:val="14"/>
        </w:rPr>
        <w:t xml:space="preserve">. </w:t>
      </w:r>
      <w:r w:rsidRPr="00082342">
        <w:rPr>
          <w:rStyle w:val="StyleUnderline"/>
          <w:rFonts w:asciiTheme="minorHAnsi" w:hAnsiTheme="minorHAnsi"/>
        </w:rPr>
        <w:t>By allying with the MIC</w:t>
      </w:r>
      <w:r w:rsidRPr="00082342">
        <w:rPr>
          <w:rFonts w:asciiTheme="minorHAnsi" w:hAnsiTheme="minorHAnsi"/>
          <w:sz w:val="14"/>
        </w:rPr>
        <w:t xml:space="preserve">, this group which became known as the </w:t>
      </w:r>
      <w:r w:rsidRPr="00082342">
        <w:rPr>
          <w:rStyle w:val="StyleUnderline"/>
          <w:rFonts w:asciiTheme="minorHAnsi" w:hAnsiTheme="minorHAnsi"/>
        </w:rPr>
        <w:t>Neoconservatives set out to reshape the world</w:t>
      </w:r>
      <w:r w:rsidRPr="00082342">
        <w:rPr>
          <w:rFonts w:asciiTheme="minorHAnsi" w:hAnsiTheme="minorHAnsi"/>
          <w:sz w:val="14"/>
        </w:rPr>
        <w:t xml:space="preserve">. The Pentagon and military corporations already had powerful lobbying programs in place. But industry lobbying typically takes the form of ‘Buy our product;’ ‘Try this weapon system.’ They didn’t lobby for new wars. Some </w:t>
      </w:r>
      <w:r w:rsidRPr="00082342">
        <w:rPr>
          <w:rStyle w:val="Emphasis"/>
          <w:rFonts w:asciiTheme="minorHAnsi" w:hAnsiTheme="minorHAnsi"/>
        </w:rPr>
        <w:t xml:space="preserve">Israel loyalists realized that if they could provide the wars, the MIC would reap the profits, strengthening Israel in the process. </w:t>
      </w:r>
      <w:r w:rsidRPr="00082342">
        <w:rPr>
          <w:rFonts w:asciiTheme="minorHAnsi" w:hAnsiTheme="minorHAnsi"/>
          <w:sz w:val="14"/>
        </w:rPr>
        <w:t>From the 70s onward, the MIC and the Neoconservatives recognized and built on their mutual interest. The Neocons provided the intellectual and public relations muscle the MIC lacked</w:t>
      </w:r>
      <w:r w:rsidRPr="00082342">
        <w:rPr>
          <w:rStyle w:val="StyleUnderline"/>
          <w:rFonts w:asciiTheme="minorHAnsi" w:hAnsiTheme="minorHAnsi"/>
        </w:rPr>
        <w:t>. It is this alliance of corporations, think tanks, media organizations, and military agencies that pulls the US into war after war, specializing in destroying Israel’s enemies</w:t>
      </w:r>
      <w:r w:rsidRPr="00082342">
        <w:rPr>
          <w:rFonts w:asciiTheme="minorHAnsi" w:hAnsiTheme="minorHAnsi"/>
          <w:sz w:val="14"/>
        </w:rPr>
        <w:t xml:space="preserve">, but by no means limited to them. The Armchair Warriors’ Club The group that became the center of neoconservatism started with Jewish intellectuals, many of them followers of Leo Strauss and Albert Wohlstetter at the University of Chicago. Strauss was a philosopher who had escaped the Nazis in 1937 and had observed Stalin’s purges of mostly Jewish Bolsheviks. Wohlstetter was a New York-born researcher who became a leading light at the RAND corporation, consulting with the Pentagon on intelligence and weapons systems. He was a constant advocate for more weaponry and a less conciliatory attitude toward the USSR. From their beginning, </w:t>
      </w:r>
      <w:r w:rsidRPr="00082342">
        <w:rPr>
          <w:rStyle w:val="StyleUnderline"/>
          <w:rFonts w:asciiTheme="minorHAnsi" w:hAnsiTheme="minorHAnsi"/>
        </w:rPr>
        <w:t>the causes of America and Israel appeared inseparable in Neocon writings</w:t>
      </w:r>
      <w:r w:rsidRPr="00082342">
        <w:rPr>
          <w:rFonts w:asciiTheme="minorHAnsi" w:hAnsiTheme="minorHAnsi"/>
          <w:sz w:val="14"/>
        </w:rPr>
        <w:t xml:space="preserve">. According to former CIA officer Phil Giraldi of Veteran Intelligence Professionals for Sanity (VIPS), the neocons have two unshakeable beliefs: “First is their insistence that the United States has the right or even the responsibility to use its military and economic power to reshape the world in to terms of its own interests and values…The second principle, inextricably tied to the first, is that Washington must uncritically support Israel no matter what its government does, which makes the defense of all things Israeli an American value.” Their third core value has been virulent opposition to the Russians (then the Soviets.) According to History Commons, “[In the 1970s] </w:t>
      </w:r>
      <w:r w:rsidRPr="00082342">
        <w:rPr>
          <w:rStyle w:val="StyleUnderline"/>
          <w:rFonts w:asciiTheme="minorHAnsi" w:hAnsiTheme="minorHAnsi"/>
        </w:rPr>
        <w:t>Neocons saw the Soviet Union</w:t>
      </w:r>
      <w:r w:rsidRPr="00082342">
        <w:rPr>
          <w:rFonts w:asciiTheme="minorHAnsi" w:hAnsiTheme="minorHAnsi"/>
          <w:sz w:val="14"/>
        </w:rPr>
        <w:t xml:space="preserve">, </w:t>
      </w:r>
      <w:r w:rsidRPr="00082342">
        <w:rPr>
          <w:rStyle w:val="Emphasis"/>
          <w:rFonts w:asciiTheme="minorHAnsi" w:hAnsiTheme="minorHAnsi"/>
        </w:rPr>
        <w:t>not the Israeli-Palestine conflict</w:t>
      </w:r>
      <w:r w:rsidRPr="00082342">
        <w:rPr>
          <w:rFonts w:asciiTheme="minorHAnsi" w:hAnsiTheme="minorHAnsi"/>
          <w:sz w:val="14"/>
        </w:rPr>
        <w:t xml:space="preserve">, </w:t>
      </w:r>
      <w:r w:rsidRPr="00082342">
        <w:rPr>
          <w:rStyle w:val="StyleUnderline"/>
          <w:rFonts w:asciiTheme="minorHAnsi" w:hAnsiTheme="minorHAnsi"/>
        </w:rPr>
        <w:t>as the chief threat to US interests in the Middle East</w:t>
      </w:r>
      <w:r w:rsidRPr="00082342">
        <w:rPr>
          <w:rFonts w:asciiTheme="minorHAnsi" w:hAnsiTheme="minorHAnsi"/>
          <w:sz w:val="14"/>
        </w:rPr>
        <w:t xml:space="preserve"> and the control of that region’s oil fields. </w:t>
      </w:r>
      <w:r w:rsidRPr="00082342">
        <w:rPr>
          <w:rStyle w:val="StyleUnderline"/>
          <w:rFonts w:asciiTheme="minorHAnsi" w:hAnsiTheme="minorHAnsi"/>
        </w:rPr>
        <w:t xml:space="preserve">They see a strong, powerful Israel as essential to their plans for US domination of the region.” </w:t>
      </w:r>
      <w:r w:rsidRPr="00082342">
        <w:rPr>
          <w:rFonts w:asciiTheme="minorHAnsi" w:hAnsiTheme="minorHAnsi"/>
          <w:sz w:val="14"/>
        </w:rPr>
        <w:t xml:space="preserve">The neocons set out to popularize these ideas among the American people and government. Young disciples of the founders went to work for Senators Henry “Scoop” Jackson (D-Wash) and Daniel Patrick Moynihan (D-NY,) both strongly pro-MIC Democrats. Wohlstetter, with his military connections helped young neocons Richard Perle and Paul Wolfowitz get jobs with Jackson, known as the “Senator from Boeing” for his constant advocacy of increased military spending and opposition to nuclear weapons treaties. He was also militantly pro-Israel, sharing all the core neocon foreign policy positions. Perle and Wolfowitz were soon followed by colleagues Douglas Feith, Elliott Abrams, and Abram Shulsky. As Senators Jackson and Moynihan’s leadership shows, neoconservatism is not just a Jewish thing. Researchers Paul Fitzgerald and Elizabeth Gould wrote on Truthdig “Although clearly acting as a political front for Israel’s interests and an engine for permanent war, neoconservatism would never have succeeded as a political movement without the support and cooperation of powerful non-Jewish elites.” Many neocons have been non-Jewish, and their numbers grow year by year. Secretaries of Defense, Dick Cheney and Donald Rumsfeld were early adopters, as were UN Ambassador Jeanne Kirkpatrick, National Security Adviser John Bolton, and by now thousands of others. Neoconservatism has become dominant in the Department of Defense and increasingly at the State Department and CIA and has tremendous influence in Israel and the UK. Neoconservatism gained this influence through decades of setting up think tanks and commissions and serving on them as “fellows,” “scholars,” and directors. They move between these jobs and positions in the Departments of Defense and State, or in the White House or on Senators’ staffs, or defense corporations, becoming known as “experts.” They write position papers and op-eds; they appear on TV and testify before Congress. They lie. The work constantly to control the narrative. Early neocon dominated formations were the Committee on the Present Danger (CPD), founded in 1976 and the Committee for the Free World (CFW), founded in 1981. Both advocated strenuously for nuclear buildup aimed at the USSR. </w:t>
      </w:r>
      <w:r w:rsidRPr="00082342">
        <w:rPr>
          <w:rStyle w:val="StyleUnderline"/>
          <w:rFonts w:asciiTheme="minorHAnsi" w:hAnsiTheme="minorHAnsi"/>
        </w:rPr>
        <w:t>After the collapse of the Soviet Union</w:t>
      </w:r>
      <w:r w:rsidRPr="00082342">
        <w:rPr>
          <w:rFonts w:asciiTheme="minorHAnsi" w:hAnsiTheme="minorHAnsi"/>
          <w:sz w:val="14"/>
        </w:rPr>
        <w:t xml:space="preserve"> in 1989, military spending dropped, threatening MIC profits. </w:t>
      </w:r>
      <w:r w:rsidRPr="00082342">
        <w:rPr>
          <w:rStyle w:val="StyleUnderline"/>
          <w:rFonts w:asciiTheme="minorHAnsi" w:hAnsiTheme="minorHAnsi"/>
        </w:rPr>
        <w:t>They needed new enemies to replace the USSR</w:t>
      </w:r>
      <w:r w:rsidRPr="00082342">
        <w:rPr>
          <w:rFonts w:asciiTheme="minorHAnsi" w:hAnsiTheme="minorHAnsi"/>
          <w:sz w:val="14"/>
        </w:rPr>
        <w:t xml:space="preserve">, </w:t>
      </w:r>
      <w:r w:rsidRPr="00082342">
        <w:rPr>
          <w:rStyle w:val="Emphasis"/>
          <w:rFonts w:asciiTheme="minorHAnsi" w:hAnsiTheme="minorHAnsi"/>
        </w:rPr>
        <w:t>and Israel was happy to provide theirs</w:t>
      </w:r>
      <w:r w:rsidRPr="00082342">
        <w:rPr>
          <w:rFonts w:asciiTheme="minorHAnsi" w:hAnsiTheme="minorHAnsi"/>
          <w:sz w:val="14"/>
        </w:rPr>
        <w:t xml:space="preserve">, and Neocons set up new formations to target these enemies. Current think tanks founded by the Neocons include: JINSA, the Jewish Institute of National Security Affairs; AEI, the American Enterprise Institute; WINEP the Washington Institute for Near East Policy; FDD. the Foundation for the Defense of Democracies and a dozen others. These groups collaborate with longer-standing Israel advocacy groups like AIPAC and Stand with Us. They share staff and funders and rent space from each other. One of the most influential, PNAC, the Project for a New American Century met in offices rented from AEI and included at least six men who later served as leaders in the Bush administration as well as Bush’s brother Jeb. Two Neocon Documents that Exploded World Peace Neocons created two documents crucial to the endless 21st century wars. In 1997, neocons meeting with the Jerusalem-based think tank Institute for Advanced Strategic and Political Studies wrote a paper for the Likud Party called A Clean Break: A New Strategy for Securing the Realm. Clean Break proposed that Israel no longer try to make peace with Arab neighbors such as Syria, Lebanon, and Iraq, but push them back, destabilize them, and ultimately change their regimes for ones who embraced Israel. The recommendations in Clean Break have largely been carried out using Israeli and American military force. In 1999, PNAC wrote a similar paper, Rebuilding America’s Defenses: Strategies, Forces, and Resources for a New Century, advocating massive growth of the US military budget, seeking the ability to wage multiple simultaneous wars and police actions. Authors Donald Kagan, with former Pentagon consultant Gary Schmitt, and Thomas (now Giselle) Donnelly, a former director at Lockheed Martin, called the paper a “blueprint for maintaining global US pre-eminence, precluding the rise of a great power rival, and shaping the international security order in line with American principles and interests.” Both of these papers turned out Earth-shattering. Where there had been global consensus, at least in word, that aggressive wars and unprovoked attacks were illegal and that conflicts should be resolved diplomatically, the Neocons said that might literally makes right, and invading and occupying countries were legitimate options if no one could stop you. The US Military budget rose from $287 billion in 2001 to $722 billion in 2011. As former Vice-President Al Gore said, “We have replaced a world in which states consider themselves subject to law” with “the notion that there is no law but the discretion of the President of the United States.” Map of US wars from The Nation magazine Where international stability had been considered one of the highest goals in foreign affairs, championed even by war criminals like Henry Kissinger, the Neocons promoted chaos and destruction. </w:t>
      </w:r>
      <w:r w:rsidRPr="00082342">
        <w:rPr>
          <w:rStyle w:val="StyleUnderline"/>
          <w:rFonts w:asciiTheme="minorHAnsi" w:hAnsiTheme="minorHAnsi"/>
        </w:rPr>
        <w:t>Neocon Michael Ledeen called for “turning the Middle East into a cauldron.” The Israeli and US governments have adopted these attitudes</w:t>
      </w:r>
      <w:r w:rsidRPr="00082342">
        <w:rPr>
          <w:rFonts w:asciiTheme="minorHAnsi" w:hAnsiTheme="minorHAnsi"/>
          <w:sz w:val="14"/>
        </w:rPr>
        <w:t xml:space="preserve">, and NATO countries have followed to varying degrees. </w:t>
      </w:r>
      <w:r w:rsidRPr="00082342">
        <w:rPr>
          <w:rStyle w:val="Emphasis"/>
          <w:rFonts w:asciiTheme="minorHAnsi" w:hAnsiTheme="minorHAnsi"/>
        </w:rPr>
        <w:t>International stability is a thing of the past</w:t>
      </w:r>
      <w:r w:rsidRPr="00082342">
        <w:rPr>
          <w:rFonts w:asciiTheme="minorHAnsi" w:hAnsiTheme="minorHAnsi"/>
          <w:sz w:val="14"/>
        </w:rPr>
        <w:t xml:space="preserve">. This was no small accomplishment. It took years of media manipulation, lies, false flags, and lobbying to do it, starting with the 2003 invasion of Iraq. How to Start a War Unlike major 20th Century American wars, the invasion of Iraq did not masquerade as defense. There was no Tonkin Gulf Incident, no story of North invading South, no Lusitania sinking, no Pearl Harbor. Without such an excuse, gaining support for an unprovoked war on a country that posed no threat posed a formidable challenge. War advocates, led by neocons in and out of government, came at it from all sides. The Bush Administration came into power in 2001 fully determined to smash Saddam Hussein. With six PNAC members holding high administrative offices, they had still to win support of the rest of government. In 2001, both the CIA and the State Department opposed invading Iraq, as did much of the military, Congress and millions of American people. That resistance had to be overcome. In Rebuilding America’s Defenses, PNAC had written that, because of public resistance, their plans for expansion and military expression of US hegemony would take a long time “absent some catastrophic and catalyzing event — like a new Pearl Harbor”. On Sept. 11, 2001, they got (or created) their Pearl Harbor and swung into action. On September 19, 2001, PNAC sent an open letter to President Bush that called for pushing the war on terror “beyond al Qaeda to Syria, Iran, Hezbollah in Lebanon, the Palestine Authority and Iraq.” They established the Committee for the Liberation of Iraq, founded by PNAC member Bruce Jackson, a former Lockheed Martin Vice-President. CLI promoted the voice of Ahmad Chalabi, founder of a group of exiles known as the Iraqi National Congress, and promoted him as the legitimate ruler of Iraq, though he had no following in-country. Chalabi fabricated stories of Saddam’s weapons of mass destruction and ties to al-Qaeda, which were uncritically accepted and disseminated by British and American media and government officials. </w:t>
      </w:r>
      <w:r w:rsidRPr="00082342">
        <w:rPr>
          <w:rStyle w:val="StyleUnderline"/>
          <w:rFonts w:asciiTheme="minorHAnsi" w:hAnsiTheme="minorHAnsi"/>
        </w:rPr>
        <w:t>A steady drumbeat of Iraq WMD stories ran in Western media and were widely believed, though all turned out false. Neocons were the source of many of these stories</w:t>
      </w:r>
      <w:r w:rsidRPr="00082342">
        <w:rPr>
          <w:rFonts w:asciiTheme="minorHAnsi" w:hAnsiTheme="minorHAnsi"/>
          <w:sz w:val="14"/>
        </w:rPr>
        <w:t xml:space="preserve">. Donald Rumsfeld had set up the Office of Special Plans (OSP) in the Pentagon to create “intelligence” that better served war goals than the more accurate intelligence found by the CIA. OSP was a Neocon operation. Michael Ledeen and Doug Feith were employed by OSP when they collaborated with Italian intelligence to pass off forged Italian documents implicating Saddam Hussein in buying uranium in Niger. </w:t>
      </w:r>
      <w:r w:rsidRPr="00082342">
        <w:rPr>
          <w:rStyle w:val="StyleUnderline"/>
          <w:rFonts w:asciiTheme="minorHAnsi" w:hAnsiTheme="minorHAnsi"/>
        </w:rPr>
        <w:t>The string of WMD lies included ‘Hussein purchasing aluminum tubes’</w:t>
      </w:r>
      <w:r w:rsidRPr="00082342">
        <w:rPr>
          <w:rFonts w:asciiTheme="minorHAnsi" w:hAnsiTheme="minorHAnsi"/>
          <w:sz w:val="14"/>
        </w:rPr>
        <w:t xml:space="preserve"> </w:t>
      </w:r>
      <w:r w:rsidRPr="00082342">
        <w:rPr>
          <w:rStyle w:val="StyleUnderline"/>
          <w:rFonts w:asciiTheme="minorHAnsi" w:hAnsiTheme="minorHAnsi"/>
        </w:rPr>
        <w:t>that were said to be suitable for uranium-enrichment centrifuges</w:t>
      </w:r>
      <w:r w:rsidRPr="00082342">
        <w:rPr>
          <w:rFonts w:asciiTheme="minorHAnsi" w:hAnsiTheme="minorHAnsi"/>
          <w:sz w:val="14"/>
        </w:rPr>
        <w:t xml:space="preserve">. These claims were reported as true in a UK government dossier which was cited by President Bush. Much of the Brits’ information came unedited and unsourced from the Middle East Review of International Affairs, a publication of Barry Rubin, an American-born Israeli neocon who regularly published very questionable intelligence as true. Older readers might remember the rest of the nonstop campaign. Saddam discriminates against Kurds and Shi’a; Saddam is brutal and corrupt, Saddam is an abuser of women. Saddam is an ally of al-Qaeda and was responsible for 9/11. The Shi’a are rising; the people are fed up. American troops will be greeted as liberators. Nearly all these claims were lies or huge exaggerations, and the Neocons had a lot to do with creating and spreading them. Eventually, CIA and State were overridden, Congress went along, and the millions marching against the invasion were ignored. The war went forward with the horrific results we have all seen. The Neocon/MIC alliance, no longer faces much resistance from the intelligence agencies. Extreme neocon Mike Pompeo has been head of CIA and is now Secretary of State, and the even more extreme John Bolton is President Trump’s chief foreign policy advisor. </w:t>
      </w:r>
      <w:r w:rsidRPr="00082342">
        <w:rPr>
          <w:rStyle w:val="StyleUnderline"/>
          <w:rFonts w:asciiTheme="minorHAnsi" w:hAnsiTheme="minorHAnsi"/>
        </w:rPr>
        <w:t>The alliance is now lying the US into attacking Syria and Iran, along with Venezuela, using the same strategy used in Iraq, demonizing a country’s rulers and grossly underestimating the difficulties. After Iran, perhaps Russia</w:t>
      </w:r>
      <w:r w:rsidRPr="00082342">
        <w:rPr>
          <w:rFonts w:asciiTheme="minorHAnsi" w:hAnsiTheme="minorHAnsi"/>
          <w:sz w:val="14"/>
        </w:rPr>
        <w:t xml:space="preserve">? </w:t>
      </w:r>
      <w:r w:rsidRPr="00082342">
        <w:rPr>
          <w:rStyle w:val="Emphasis"/>
          <w:rFonts w:asciiTheme="minorHAnsi" w:hAnsiTheme="minorHAnsi"/>
        </w:rPr>
        <w:t>The corporate media present whatever pro-war forces say as facts</w:t>
      </w:r>
      <w:r w:rsidRPr="00082342">
        <w:rPr>
          <w:rFonts w:asciiTheme="minorHAnsi" w:hAnsiTheme="minorHAnsi"/>
          <w:sz w:val="14"/>
        </w:rPr>
        <w:t xml:space="preserve">. </w:t>
      </w:r>
      <w:r w:rsidRPr="00082342">
        <w:rPr>
          <w:rStyle w:val="StyleUnderline"/>
          <w:rFonts w:asciiTheme="minorHAnsi" w:hAnsiTheme="minorHAnsi"/>
        </w:rPr>
        <w:t>No matter how many times their predictions turn out</w:t>
      </w:r>
      <w:r w:rsidRPr="00082342">
        <w:rPr>
          <w:rFonts w:asciiTheme="minorHAnsi" w:hAnsiTheme="minorHAnsi"/>
          <w:sz w:val="14"/>
        </w:rPr>
        <w:t xml:space="preserve"> absurdly </w:t>
      </w:r>
      <w:r w:rsidRPr="00082342">
        <w:rPr>
          <w:rStyle w:val="StyleUnderline"/>
          <w:rFonts w:asciiTheme="minorHAnsi" w:hAnsiTheme="minorHAnsi"/>
        </w:rPr>
        <w:t>wrong</w:t>
      </w:r>
      <w:r w:rsidRPr="00082342">
        <w:rPr>
          <w:rFonts w:asciiTheme="minorHAnsi" w:hAnsiTheme="minorHAnsi"/>
          <w:sz w:val="14"/>
        </w:rPr>
        <w:t xml:space="preserve"> or their facts are exposed as lies, </w:t>
      </w:r>
      <w:r w:rsidRPr="00082342">
        <w:rPr>
          <w:rStyle w:val="StyleUnderline"/>
          <w:rFonts w:asciiTheme="minorHAnsi" w:hAnsiTheme="minorHAnsi"/>
        </w:rPr>
        <w:t xml:space="preserve">they keep being hired </w:t>
      </w:r>
      <w:r w:rsidRPr="00082342">
        <w:rPr>
          <w:rFonts w:asciiTheme="minorHAnsi" w:hAnsiTheme="minorHAnsi"/>
          <w:sz w:val="14"/>
        </w:rPr>
        <w:t xml:space="preserve">as commentators, experts, or pundits on corporate media platforms including NPR and PBS. This is true for retired Generals as well as Zionist intellectuals. America and Israel combine forces </w:t>
      </w:r>
      <w:r w:rsidRPr="00082342">
        <w:rPr>
          <w:rStyle w:val="Emphasis"/>
          <w:rFonts w:asciiTheme="minorHAnsi" w:hAnsiTheme="minorHAnsi"/>
        </w:rPr>
        <w:t>Their linked goals of American world dominance, Israeli regional dominance, and MIC profits are moving ahead</w:t>
      </w:r>
      <w:r w:rsidRPr="00082342">
        <w:rPr>
          <w:rFonts w:asciiTheme="minorHAnsi" w:hAnsiTheme="minorHAnsi"/>
          <w:sz w:val="14"/>
        </w:rPr>
        <w:t xml:space="preserve">. The US military and the IDF hold joint military maneuvers. </w:t>
      </w:r>
      <w:r w:rsidRPr="00082342">
        <w:rPr>
          <w:rStyle w:val="StyleUnderline"/>
          <w:rFonts w:asciiTheme="minorHAnsi" w:hAnsiTheme="minorHAnsi"/>
        </w:rPr>
        <w:t>Each new American administration deepens US connection with and support for Israel and its wars</w:t>
      </w:r>
      <w:r w:rsidRPr="00082342">
        <w:rPr>
          <w:rFonts w:asciiTheme="minorHAnsi" w:hAnsiTheme="minorHAnsi"/>
          <w:sz w:val="14"/>
        </w:rPr>
        <w:t>. The neocon playbook for regime change is being applied in Latin America as well. What will it take to stop them?</w:t>
      </w:r>
    </w:p>
    <w:p w:rsidR="00B260CE" w:rsidRPr="00082342" w:rsidRDefault="00B260CE" w:rsidP="00B260CE">
      <w:pPr>
        <w:rPr>
          <w:rFonts w:asciiTheme="minorHAnsi" w:hAnsiTheme="minorHAnsi"/>
        </w:rPr>
      </w:pPr>
    </w:p>
    <w:p w:rsidR="00B260CE" w:rsidRPr="00082342" w:rsidRDefault="00B260CE" w:rsidP="00B260CE">
      <w:pPr>
        <w:rPr>
          <w:rFonts w:asciiTheme="minorHAnsi" w:hAnsiTheme="minorHAnsi"/>
        </w:rPr>
      </w:pPr>
    </w:p>
    <w:p w:rsidR="00B260CE" w:rsidRPr="00082342" w:rsidRDefault="00B260CE" w:rsidP="00B260CE">
      <w:pPr>
        <w:pStyle w:val="Heading3"/>
      </w:pPr>
      <w:r>
        <w:t>2AC P</w:t>
      </w:r>
      <w:r w:rsidRPr="00082342">
        <w:t>erm</w:t>
      </w:r>
    </w:p>
    <w:p w:rsidR="00B260CE" w:rsidRPr="00082342" w:rsidRDefault="00B260CE" w:rsidP="00B260CE">
      <w:pPr>
        <w:pStyle w:val="Heading4"/>
        <w:rPr>
          <w:rFonts w:asciiTheme="minorHAnsi" w:hAnsiTheme="minorHAnsi"/>
        </w:rPr>
      </w:pPr>
      <w:r w:rsidRPr="00082342">
        <w:rPr>
          <w:rFonts w:asciiTheme="minorHAnsi" w:hAnsiTheme="minorHAnsi"/>
        </w:rPr>
        <w:t>Military aid to Israel is pursued by the Military-Industrial-Zionist complex in an effort to expand US and Israeli hegemony and bolster arms manufacturers – the aff is a critical step in dismantling that system</w:t>
      </w:r>
    </w:p>
    <w:p w:rsidR="00B260CE" w:rsidRPr="00082342" w:rsidRDefault="00B260CE" w:rsidP="00B260CE">
      <w:pPr>
        <w:rPr>
          <w:rFonts w:asciiTheme="minorHAnsi" w:hAnsiTheme="minorHAnsi"/>
        </w:rPr>
      </w:pPr>
      <w:r w:rsidRPr="00082342">
        <w:rPr>
          <w:rStyle w:val="Style13ptBold"/>
          <w:rFonts w:asciiTheme="minorHAnsi" w:hAnsiTheme="minorHAnsi"/>
        </w:rPr>
        <w:t>Hossein</w:t>
      </w:r>
      <w:r w:rsidRPr="00082342">
        <w:rPr>
          <w:rFonts w:asciiTheme="minorHAnsi" w:hAnsiTheme="minorHAnsi"/>
        </w:rPr>
        <w:t>-</w:t>
      </w:r>
      <w:r w:rsidRPr="00082342">
        <w:rPr>
          <w:rStyle w:val="Style13ptBold"/>
          <w:rFonts w:asciiTheme="minorHAnsi" w:hAnsiTheme="minorHAnsi"/>
        </w:rPr>
        <w:t>Zadeh</w:t>
      </w:r>
      <w:r w:rsidRPr="00082342">
        <w:rPr>
          <w:rFonts w:asciiTheme="minorHAnsi" w:hAnsiTheme="minorHAnsi"/>
        </w:rPr>
        <w:t xml:space="preserve"> </w:t>
      </w:r>
      <w:r w:rsidRPr="00082342">
        <w:rPr>
          <w:rStyle w:val="Style13ptBold"/>
          <w:rFonts w:asciiTheme="minorHAnsi" w:hAnsiTheme="minorHAnsi"/>
        </w:rPr>
        <w:t>2003</w:t>
      </w:r>
      <w:r w:rsidRPr="00082342">
        <w:rPr>
          <w:rFonts w:asciiTheme="minorHAnsi" w:hAnsiTheme="minorHAnsi"/>
        </w:rPr>
        <w:t xml:space="preserve"> (Ismael, Professor of Economics teaching political economy, comparative economic systems, international economics, history of economic thought and development economics, The Neocon-Zionist Alliance for War, Solidarity, November 2003, https://solidarity-us.org/atc/107/p506/)CN</w:t>
      </w:r>
    </w:p>
    <w:p w:rsidR="00B260CE" w:rsidRPr="00082342" w:rsidRDefault="00B260CE" w:rsidP="00B260CE">
      <w:pPr>
        <w:rPr>
          <w:rFonts w:asciiTheme="minorHAnsi" w:hAnsiTheme="minorHAnsi"/>
          <w:sz w:val="16"/>
        </w:rPr>
      </w:pPr>
      <w:r w:rsidRPr="00082342">
        <w:rPr>
          <w:rStyle w:val="StyleUnderline"/>
          <w:rFonts w:asciiTheme="minorHAnsi" w:hAnsiTheme="minorHAnsi"/>
        </w:rPr>
        <w:t>In the aftermath of the Cold War era</w:t>
      </w:r>
      <w:r w:rsidRPr="00082342">
        <w:rPr>
          <w:rFonts w:asciiTheme="minorHAnsi" w:hAnsiTheme="minorHAnsi"/>
          <w:sz w:val="16"/>
        </w:rPr>
        <w:t xml:space="preserve">, however, those schemes began to resonate in a new way. This was not because the Zionist strategists suddenly became smarter, or the U.S. policy makers in the region suddenly became more susceptible to Zionist influence. Rather, </w:t>
      </w:r>
      <w:r w:rsidRPr="00082342">
        <w:rPr>
          <w:rStyle w:val="StyleUnderline"/>
          <w:rFonts w:asciiTheme="minorHAnsi" w:hAnsiTheme="minorHAnsi"/>
        </w:rPr>
        <w:t>the interests of the Military-Industrial Complex</w:t>
      </w:r>
      <w:r w:rsidRPr="00082342">
        <w:rPr>
          <w:rFonts w:asciiTheme="minorHAnsi" w:hAnsiTheme="minorHAnsi"/>
          <w:sz w:val="16"/>
        </w:rPr>
        <w:t xml:space="preserve"> now </w:t>
      </w:r>
      <w:r w:rsidRPr="00082342">
        <w:rPr>
          <w:rStyle w:val="StyleUnderline"/>
          <w:rFonts w:asciiTheme="minorHAnsi" w:hAnsiTheme="minorHAnsi"/>
        </w:rPr>
        <w:t>converged with those of the hard-line Zionists in a continuing convulsion in the region. This analysis contradicts the view</w:t>
      </w:r>
      <w:r w:rsidRPr="00082342">
        <w:rPr>
          <w:rFonts w:asciiTheme="minorHAnsi" w:hAnsiTheme="minorHAnsi"/>
          <w:sz w:val="16"/>
        </w:rPr>
        <w:t xml:space="preserve">/judgment </w:t>
      </w:r>
      <w:r w:rsidRPr="00082342">
        <w:rPr>
          <w:rStyle w:val="StyleUnderline"/>
          <w:rFonts w:asciiTheme="minorHAnsi" w:hAnsiTheme="minorHAnsi"/>
        </w:rPr>
        <w:t>that the U.S.-Israeli relationship represents a case of “tail wagging the dog</w:t>
      </w:r>
      <w:r w:rsidRPr="00082342">
        <w:rPr>
          <w:rFonts w:asciiTheme="minorHAnsi" w:hAnsiTheme="minorHAnsi"/>
          <w:sz w:val="16"/>
        </w:rPr>
        <w:t xml:space="preserve">;” i.e. that the U.S. foreign policy in the Middle East is shaped by the Israeli/Zionist leaders. </w:t>
      </w:r>
      <w:r w:rsidRPr="00082342">
        <w:rPr>
          <w:rStyle w:val="StyleUnderline"/>
          <w:rFonts w:asciiTheme="minorHAnsi" w:hAnsiTheme="minorHAnsi"/>
        </w:rPr>
        <w:t>While</w:t>
      </w:r>
      <w:r w:rsidRPr="00082342">
        <w:rPr>
          <w:rFonts w:asciiTheme="minorHAnsi" w:hAnsiTheme="minorHAnsi"/>
          <w:sz w:val="16"/>
        </w:rPr>
        <w:t xml:space="preserve">, no doubt, </w:t>
      </w:r>
      <w:r w:rsidRPr="00082342">
        <w:rPr>
          <w:rStyle w:val="StyleUnderline"/>
          <w:rFonts w:asciiTheme="minorHAnsi" w:hAnsiTheme="minorHAnsi"/>
        </w:rPr>
        <w:t>the powerful Jewish</w:t>
      </w:r>
      <w:r w:rsidRPr="00082342">
        <w:rPr>
          <w:rFonts w:asciiTheme="minorHAnsi" w:hAnsiTheme="minorHAnsi"/>
          <w:sz w:val="16"/>
        </w:rPr>
        <w:t xml:space="preserve"> (and religious right) </w:t>
      </w:r>
      <w:r w:rsidRPr="00082342">
        <w:rPr>
          <w:rStyle w:val="StyleUnderline"/>
          <w:rFonts w:asciiTheme="minorHAnsi" w:hAnsiTheme="minorHAnsi"/>
        </w:rPr>
        <w:t>lobby exerts considerable influence over U.S. foreign policy</w:t>
      </w:r>
      <w:r w:rsidRPr="00082342">
        <w:rPr>
          <w:rFonts w:asciiTheme="minorHAnsi" w:hAnsiTheme="minorHAnsi"/>
          <w:sz w:val="16"/>
        </w:rPr>
        <w:t xml:space="preserve"> in the Middle East, </w:t>
      </w:r>
      <w:r w:rsidRPr="00082342">
        <w:rPr>
          <w:rStyle w:val="Emphasis"/>
          <w:rFonts w:asciiTheme="minorHAnsi" w:hAnsiTheme="minorHAnsi"/>
        </w:rPr>
        <w:t>the</w:t>
      </w:r>
      <w:r w:rsidRPr="00082342">
        <w:rPr>
          <w:rFonts w:asciiTheme="minorHAnsi" w:hAnsiTheme="minorHAnsi"/>
          <w:sz w:val="16"/>
        </w:rPr>
        <w:t xml:space="preserve"> efficacy and the </w:t>
      </w:r>
      <w:r w:rsidRPr="00082342">
        <w:rPr>
          <w:rStyle w:val="Emphasis"/>
          <w:rFonts w:asciiTheme="minorHAnsi" w:hAnsiTheme="minorHAnsi"/>
        </w:rPr>
        <w:t>extent</w:t>
      </w:r>
      <w:r w:rsidRPr="00082342">
        <w:rPr>
          <w:rFonts w:asciiTheme="minorHAnsi" w:hAnsiTheme="minorHAnsi"/>
          <w:sz w:val="16"/>
        </w:rPr>
        <w:t xml:space="preserve"> of that influence </w:t>
      </w:r>
      <w:r w:rsidRPr="00082342">
        <w:rPr>
          <w:rStyle w:val="Emphasis"/>
          <w:rFonts w:asciiTheme="minorHAnsi" w:hAnsiTheme="minorHAnsi"/>
        </w:rPr>
        <w:t>depends</w:t>
      </w:r>
      <w:r w:rsidRPr="00082342">
        <w:rPr>
          <w:rFonts w:asciiTheme="minorHAnsi" w:hAnsiTheme="minorHAnsi"/>
          <w:sz w:val="16"/>
        </w:rPr>
        <w:t xml:space="preserve">, ultimately, </w:t>
      </w:r>
      <w:r w:rsidRPr="00082342">
        <w:rPr>
          <w:rStyle w:val="Emphasis"/>
          <w:rFonts w:asciiTheme="minorHAnsi" w:hAnsiTheme="minorHAnsi"/>
        </w:rPr>
        <w:t>on the real economic and geopolitical interests of the U.S.</w:t>
      </w:r>
      <w:r w:rsidRPr="00082342">
        <w:rPr>
          <w:rFonts w:asciiTheme="minorHAnsi" w:hAnsiTheme="minorHAnsi"/>
          <w:sz w:val="16"/>
        </w:rPr>
        <w:t xml:space="preserve"> foreign policy makers. In other words, U.S. foreign policy makers would go along with the demands of the Zionist lobby only if such demands also serve the interests of those policy makers (not necessarily the interests of the American people, or U.S. “national interests” in general). I</w:t>
      </w:r>
      <w:r w:rsidRPr="00082342">
        <w:rPr>
          <w:rStyle w:val="StyleUnderline"/>
          <w:rFonts w:asciiTheme="minorHAnsi" w:hAnsiTheme="minorHAnsi"/>
        </w:rPr>
        <w:t>n their search for substitutes for the Soviet threat</w:t>
      </w:r>
      <w:r w:rsidRPr="00082342">
        <w:rPr>
          <w:rFonts w:asciiTheme="minorHAnsi" w:hAnsiTheme="minorHAnsi"/>
          <w:sz w:val="16"/>
        </w:rPr>
        <w:t xml:space="preserve"> of the Cold War era, </w:t>
      </w:r>
      <w:r w:rsidRPr="00082342">
        <w:rPr>
          <w:rStyle w:val="StyleUnderline"/>
          <w:rFonts w:asciiTheme="minorHAnsi" w:hAnsiTheme="minorHAnsi"/>
        </w:rPr>
        <w:t>proponents of U.S. militarism found</w:t>
      </w:r>
      <w:r w:rsidRPr="00082342">
        <w:rPr>
          <w:rFonts w:asciiTheme="minorHAnsi" w:hAnsiTheme="minorHAnsi"/>
          <w:sz w:val="16"/>
        </w:rPr>
        <w:t xml:space="preserve"> a strong, well-established network of politically savvy </w:t>
      </w:r>
      <w:r w:rsidRPr="00082342">
        <w:rPr>
          <w:rStyle w:val="StyleUnderline"/>
          <w:rFonts w:asciiTheme="minorHAnsi" w:hAnsiTheme="minorHAnsi"/>
        </w:rPr>
        <w:t>allies</w:t>
      </w:r>
      <w:r w:rsidRPr="00082342">
        <w:rPr>
          <w:rFonts w:asciiTheme="minorHAnsi" w:hAnsiTheme="minorHAnsi"/>
          <w:sz w:val="16"/>
        </w:rPr>
        <w:t xml:space="preserve">: </w:t>
      </w:r>
      <w:r w:rsidRPr="00082342">
        <w:rPr>
          <w:rStyle w:val="Emphasis"/>
          <w:rFonts w:asciiTheme="minorHAnsi" w:hAnsiTheme="minorHAnsi"/>
        </w:rPr>
        <w:t>militant Zionists</w:t>
      </w:r>
      <w:r w:rsidRPr="00082342">
        <w:rPr>
          <w:rFonts w:asciiTheme="minorHAnsi" w:hAnsiTheme="minorHAnsi"/>
          <w:sz w:val="16"/>
        </w:rPr>
        <w:t xml:space="preserve">. </w:t>
      </w:r>
      <w:r w:rsidRPr="00082342">
        <w:rPr>
          <w:rStyle w:val="StyleUnderline"/>
          <w:rFonts w:asciiTheme="minorHAnsi" w:hAnsiTheme="minorHAnsi"/>
        </w:rPr>
        <w:t>Because the interests of these two powerful groups converged</w:t>
      </w:r>
      <w:r w:rsidRPr="00082342">
        <w:rPr>
          <w:rFonts w:asciiTheme="minorHAnsi" w:hAnsiTheme="minorHAnsi"/>
          <w:sz w:val="16"/>
        </w:rPr>
        <w:t xml:space="preserve"> </w:t>
      </w:r>
      <w:r w:rsidRPr="00082342">
        <w:rPr>
          <w:rStyle w:val="StyleUnderline"/>
          <w:rFonts w:asciiTheme="minorHAnsi" w:hAnsiTheme="minorHAnsi"/>
        </w:rPr>
        <w:t xml:space="preserve">over fomenting war </w:t>
      </w:r>
      <w:r w:rsidRPr="00082342">
        <w:rPr>
          <w:rFonts w:asciiTheme="minorHAnsi" w:hAnsiTheme="minorHAnsi"/>
          <w:sz w:val="16"/>
        </w:rPr>
        <w:t xml:space="preserve">and convulsion in the Middle East, </w:t>
      </w:r>
      <w:r w:rsidRPr="00082342">
        <w:rPr>
          <w:rStyle w:val="StyleUnderline"/>
          <w:rFonts w:asciiTheme="minorHAnsi" w:hAnsiTheme="minorHAnsi"/>
        </w:rPr>
        <w:t>an ominously potent alliance was forged</w:t>
      </w:r>
      <w:r w:rsidRPr="00082342">
        <w:rPr>
          <w:rFonts w:asciiTheme="minorHAnsi" w:hAnsiTheme="minorHAnsi"/>
          <w:sz w:val="16"/>
        </w:rPr>
        <w:t xml:space="preserve"> between them — ominous, because the mighty U.S. war machine was now supplemented by the Zionist lobby’s unrivaled public relations capabilities.(8) </w:t>
      </w:r>
      <w:r w:rsidRPr="00082342">
        <w:rPr>
          <w:rStyle w:val="StyleUnderline"/>
          <w:rFonts w:asciiTheme="minorHAnsi" w:hAnsiTheme="minorHAnsi"/>
        </w:rPr>
        <w:t>The hawkish warmongers</w:t>
      </w:r>
      <w:r w:rsidRPr="00082342">
        <w:rPr>
          <w:rFonts w:asciiTheme="minorHAnsi" w:hAnsiTheme="minorHAnsi"/>
          <w:sz w:val="16"/>
        </w:rPr>
        <w:t xml:space="preserve"> in and around the Bush Administration </w:t>
      </w:r>
      <w:r w:rsidRPr="00082342">
        <w:rPr>
          <w:rStyle w:val="StyleUnderline"/>
          <w:rFonts w:asciiTheme="minorHAnsi" w:hAnsiTheme="minorHAnsi"/>
        </w:rPr>
        <w:t>who have come to be known as neoconservatives</w:t>
      </w:r>
      <w:r w:rsidRPr="00082342">
        <w:rPr>
          <w:rFonts w:asciiTheme="minorHAnsi" w:hAnsiTheme="minorHAnsi"/>
          <w:sz w:val="16"/>
        </w:rPr>
        <w:t xml:space="preserve"> </w:t>
      </w:r>
      <w:r w:rsidRPr="00082342">
        <w:rPr>
          <w:rStyle w:val="StyleUnderline"/>
          <w:rFonts w:asciiTheme="minorHAnsi" w:hAnsiTheme="minorHAnsi"/>
        </w:rPr>
        <w:t>serve the interests of this alliance.</w:t>
      </w:r>
      <w:r w:rsidRPr="00082342">
        <w:rPr>
          <w:rFonts w:asciiTheme="minorHAnsi" w:hAnsiTheme="minorHAnsi"/>
          <w:sz w:val="16"/>
        </w:rPr>
        <w:t xml:space="preserve"> “</w:t>
      </w:r>
      <w:r w:rsidRPr="00082342">
        <w:rPr>
          <w:rStyle w:val="Emphasis"/>
          <w:rFonts w:asciiTheme="minorHAnsi" w:hAnsiTheme="minorHAnsi"/>
        </w:rPr>
        <w:t xml:space="preserve">Rogue states,” “war on terrorism,” “preemptive strikes” and “regime change” have been some of the politically useful products of the creative minds </w:t>
      </w:r>
      <w:r w:rsidRPr="00082342">
        <w:rPr>
          <w:rFonts w:asciiTheme="minorHAnsi" w:hAnsiTheme="minorHAnsi"/>
          <w:sz w:val="16"/>
        </w:rPr>
        <w:t xml:space="preserve">of the spin-doctors of the unholy alliance. Not surprisingly, soon after the demise of the Soviet Union, representatives of the alliance embarked on a joint offensive against a whole host of long-established international institutions and conventions, arms control treaties and, most importantly, the Oslo peace negotiations between the Palestinians and the Israelis. </w:t>
      </w:r>
      <w:r w:rsidRPr="00082342">
        <w:rPr>
          <w:rStyle w:val="StyleUnderline"/>
          <w:rFonts w:asciiTheme="minorHAnsi" w:hAnsiTheme="minorHAnsi"/>
        </w:rPr>
        <w:t>In place of those long-established multilateral treaties</w:t>
      </w:r>
      <w:r w:rsidRPr="00082342">
        <w:rPr>
          <w:rFonts w:asciiTheme="minorHAnsi" w:hAnsiTheme="minorHAnsi"/>
          <w:sz w:val="16"/>
        </w:rPr>
        <w:t xml:space="preserve"> and conventions, </w:t>
      </w:r>
      <w:r w:rsidRPr="00082342">
        <w:rPr>
          <w:rStyle w:val="StyleUnderline"/>
          <w:rFonts w:asciiTheme="minorHAnsi" w:hAnsiTheme="minorHAnsi"/>
        </w:rPr>
        <w:t>they now called for American unilateralism</w:t>
      </w:r>
      <w:r w:rsidRPr="00082342">
        <w:rPr>
          <w:rFonts w:asciiTheme="minorHAnsi" w:hAnsiTheme="minorHAnsi"/>
          <w:sz w:val="16"/>
        </w:rPr>
        <w:t xml:space="preserve"> </w:t>
      </w:r>
      <w:r w:rsidRPr="00082342">
        <w:rPr>
          <w:rStyle w:val="StyleUnderline"/>
          <w:rFonts w:asciiTheme="minorHAnsi" w:hAnsiTheme="minorHAnsi"/>
        </w:rPr>
        <w:t>and/or militarism</w:t>
      </w:r>
      <w:r w:rsidRPr="00082342">
        <w:rPr>
          <w:rFonts w:asciiTheme="minorHAnsi" w:hAnsiTheme="minorHAnsi"/>
          <w:sz w:val="16"/>
        </w:rPr>
        <w:t xml:space="preserve">, </w:t>
      </w:r>
      <w:r w:rsidRPr="00082342">
        <w:rPr>
          <w:rStyle w:val="StyleUnderline"/>
          <w:rFonts w:asciiTheme="minorHAnsi" w:hAnsiTheme="minorHAnsi"/>
        </w:rPr>
        <w:t xml:space="preserve">along with an overhaul of the geopolitical landscape of the Middle East. </w:t>
      </w:r>
      <w:r w:rsidRPr="00082342">
        <w:rPr>
          <w:rFonts w:asciiTheme="minorHAnsi" w:hAnsiTheme="minorHAnsi"/>
          <w:sz w:val="16"/>
        </w:rPr>
        <w:t xml:space="preserve">The alliance promotes its views and plans through an extended but tightly knit web of interlocking and/or overlapping network of influential think-tanks and lobbying entities, mentioned earlier in this essay. Some of these lobbying think tanks and their major political players have direct Israeli connections. For example, Colonel Yigal Carmon, formerly of Israeli military intelligence, was a co-founder of the Middle East Media Research Institute. The other co-founder of MEMRI, Meyrav Wurmser, was a member of the Hudson Institute, while her husband, David Wurmser, headed the Middle East Studies Department of the American Enterprise Institute. Richard Perle, a major player in the neoconservative movement, was both a “resident fellow” at the American Enterprise Institute and a trustee of the Hudson Institute.(9) Focusing on two of these influential think-tanks, JINSA and CPS, Jason Vest (reporting for The Nation) effectively unmasks “the close links among the two organizations, right-wing politicians, arms merchants, military men, Jewish billionaires, and Republican administrations.”(10) “A Strategy for Securing the Realm” </w:t>
      </w:r>
      <w:r w:rsidRPr="00082342">
        <w:rPr>
          <w:rStyle w:val="StyleUnderline"/>
          <w:rFonts w:asciiTheme="minorHAnsi" w:hAnsiTheme="minorHAnsi"/>
        </w:rPr>
        <w:t>In the immediate aftermath of the Cold War era</w:t>
      </w:r>
      <w:r w:rsidRPr="00082342">
        <w:rPr>
          <w:rFonts w:asciiTheme="minorHAnsi" w:hAnsiTheme="minorHAnsi"/>
          <w:sz w:val="16"/>
        </w:rPr>
        <w:t xml:space="preserve">, these </w:t>
      </w:r>
      <w:r w:rsidRPr="00082342">
        <w:rPr>
          <w:rStyle w:val="StyleUnderline"/>
          <w:rFonts w:asciiTheme="minorHAnsi" w:hAnsiTheme="minorHAnsi"/>
        </w:rPr>
        <w:t>think-tanks and their neo-conservative spin-doctors published a number of policy papers which</w:t>
      </w:r>
      <w:r w:rsidRPr="00082342">
        <w:rPr>
          <w:rFonts w:asciiTheme="minorHAnsi" w:hAnsiTheme="minorHAnsi"/>
          <w:sz w:val="16"/>
        </w:rPr>
        <w:t xml:space="preserve"> clearly and </w:t>
      </w:r>
      <w:r w:rsidRPr="00082342">
        <w:rPr>
          <w:rStyle w:val="StyleUnderline"/>
          <w:rFonts w:asciiTheme="minorHAnsi" w:hAnsiTheme="minorHAnsi"/>
        </w:rPr>
        <w:t>forcefully advocated plans for border change</w:t>
      </w:r>
      <w:r w:rsidRPr="00082342">
        <w:rPr>
          <w:rFonts w:asciiTheme="minorHAnsi" w:hAnsiTheme="minorHAnsi"/>
          <w:sz w:val="16"/>
        </w:rPr>
        <w:t xml:space="preserve">, </w:t>
      </w:r>
      <w:r w:rsidRPr="00082342">
        <w:rPr>
          <w:rStyle w:val="StyleUnderline"/>
          <w:rFonts w:asciiTheme="minorHAnsi" w:hAnsiTheme="minorHAnsi"/>
        </w:rPr>
        <w:t xml:space="preserve">demo&lt;-&gt;graphic change and regime change in the Middle East. </w:t>
      </w:r>
      <w:r w:rsidRPr="00082342">
        <w:rPr>
          <w:rFonts w:asciiTheme="minorHAnsi" w:hAnsiTheme="minorHAnsi"/>
          <w:sz w:val="16"/>
        </w:rPr>
        <w:t xml:space="preserve">For example, </w:t>
      </w:r>
      <w:r w:rsidRPr="00082342">
        <w:rPr>
          <w:rStyle w:val="StyleUnderline"/>
          <w:rFonts w:asciiTheme="minorHAnsi" w:hAnsiTheme="minorHAnsi"/>
        </w:rPr>
        <w:t>in 1996 an influential Israeli think tank</w:t>
      </w:r>
      <w:r w:rsidRPr="00082342">
        <w:rPr>
          <w:rFonts w:asciiTheme="minorHAnsi" w:hAnsiTheme="minorHAnsi"/>
          <w:sz w:val="16"/>
        </w:rPr>
        <w:t xml:space="preserve">, Institute for Advanced Strategic and Political Studies, sponsored and </w:t>
      </w:r>
      <w:r w:rsidRPr="00082342">
        <w:rPr>
          <w:rStyle w:val="StyleUnderline"/>
          <w:rFonts w:asciiTheme="minorHAnsi" w:hAnsiTheme="minorHAnsi"/>
        </w:rPr>
        <w:t>published a policy document</w:t>
      </w:r>
      <w:r w:rsidRPr="00082342">
        <w:rPr>
          <w:rFonts w:asciiTheme="minorHAnsi" w:hAnsiTheme="minorHAnsi"/>
          <w:sz w:val="16"/>
        </w:rPr>
        <w:t xml:space="preserve">, titled “A Clean Break: A New Strategy for Securing the Realm,” </w:t>
      </w:r>
      <w:r w:rsidRPr="00082342">
        <w:rPr>
          <w:rStyle w:val="Emphasis"/>
          <w:rFonts w:asciiTheme="minorHAnsi" w:hAnsiTheme="minorHAnsi"/>
        </w:rPr>
        <w:t>which argued that the Netanyahu government should “make a clean break” with the Oslo peace process and reassert Israel’s claim to the West Bank and</w:t>
      </w:r>
      <w:r w:rsidRPr="00082342">
        <w:rPr>
          <w:rFonts w:asciiTheme="minorHAnsi" w:hAnsiTheme="minorHAnsi"/>
          <w:sz w:val="16"/>
        </w:rPr>
        <w:t xml:space="preserve"> </w:t>
      </w:r>
      <w:r w:rsidRPr="00082342">
        <w:rPr>
          <w:rStyle w:val="Emphasis"/>
          <w:rFonts w:asciiTheme="minorHAnsi" w:hAnsiTheme="minorHAnsi"/>
        </w:rPr>
        <w:t>Gaza</w:t>
      </w:r>
      <w:r w:rsidRPr="00082342">
        <w:rPr>
          <w:rFonts w:asciiTheme="minorHAnsi" w:hAnsiTheme="minorHAnsi"/>
          <w:sz w:val="16"/>
        </w:rPr>
        <w:t xml:space="preserve">. </w:t>
      </w:r>
      <w:r w:rsidRPr="00082342">
        <w:rPr>
          <w:rStyle w:val="StyleUnderline"/>
          <w:rFonts w:asciiTheme="minorHAnsi" w:hAnsiTheme="minorHAnsi"/>
        </w:rPr>
        <w:t>It presented a plan whereby Israel would “shape its strategic environment,”</w:t>
      </w:r>
      <w:r w:rsidRPr="00082342">
        <w:rPr>
          <w:rFonts w:asciiTheme="minorHAnsi" w:hAnsiTheme="minorHAnsi"/>
          <w:sz w:val="16"/>
        </w:rPr>
        <w:t xml:space="preserve"> beginning with the removal of Saddam Hussein and the installation of a Hashemite monarchy in Baghdad, </w:t>
      </w:r>
      <w:r w:rsidRPr="00082342">
        <w:rPr>
          <w:rStyle w:val="StyleUnderline"/>
          <w:rFonts w:asciiTheme="minorHAnsi" w:hAnsiTheme="minorHAnsi"/>
        </w:rPr>
        <w:t>to</w:t>
      </w:r>
      <w:r w:rsidRPr="00082342">
        <w:rPr>
          <w:rFonts w:asciiTheme="minorHAnsi" w:hAnsiTheme="minorHAnsi"/>
          <w:sz w:val="16"/>
        </w:rPr>
        <w:t xml:space="preserve"> serve as a first </w:t>
      </w:r>
      <w:r w:rsidRPr="00082342">
        <w:rPr>
          <w:rStyle w:val="StyleUnderline"/>
          <w:rFonts w:asciiTheme="minorHAnsi" w:hAnsiTheme="minorHAnsi"/>
        </w:rPr>
        <w:t xml:space="preserve">step toward eliminating the anti-Israeli governments of Syria, Lebanon, Saudi Arabia and Iran.(11) </w:t>
      </w:r>
      <w:r w:rsidRPr="00082342">
        <w:rPr>
          <w:rFonts w:asciiTheme="minorHAnsi" w:hAnsiTheme="minorHAnsi"/>
          <w:sz w:val="16"/>
        </w:rPr>
        <w:t xml:space="preserve">The document, intended as a political road map for the incoming government of Benjamin Netanyahu, was prepared by a “Study Group” which included Richard Perle (American Enterprise Institute, Study Group Leader), James Colbert (Jewish Institute for National Security Affairs), Douglas Feith (Feith and Zell Associates), Robert Loewenberg (President, Institute for Advanced Strategic and Political Studies), David Wurmser (Institute for Advanced Strategic and Political Studies), and Meyrav Wurmser (Johns Hopkins University). The dual role that a number of these individuals play is remarkable in serving as advisor both to the Likud party/government and to President Bush’s Administration (Perle is now a member of the Defense Policy Board; Feith is an Assistant Secretary of Defense; and Wurmser is special assistant to State Department chief arms control negotiator John Bolton). </w:t>
      </w:r>
      <w:r w:rsidRPr="00082342">
        <w:rPr>
          <w:rStyle w:val="StyleUnderline"/>
          <w:rFonts w:asciiTheme="minorHAnsi" w:hAnsiTheme="minorHAnsi"/>
        </w:rPr>
        <w:t>In an “Open Letter to the President</w:t>
      </w:r>
      <w:r w:rsidRPr="00082342">
        <w:rPr>
          <w:rFonts w:asciiTheme="minorHAnsi" w:hAnsiTheme="minorHAnsi"/>
          <w:sz w:val="16"/>
        </w:rPr>
        <w:t xml:space="preserve">” (Clinton), dated 19 February 1998, </w:t>
      </w:r>
      <w:r w:rsidRPr="00082342">
        <w:rPr>
          <w:rStyle w:val="StyleUnderline"/>
          <w:rFonts w:asciiTheme="minorHAnsi" w:hAnsiTheme="minorHAnsi"/>
        </w:rPr>
        <w:t>a number of these lobbyists</w:t>
      </w:r>
      <w:r w:rsidRPr="00082342">
        <w:rPr>
          <w:rFonts w:asciiTheme="minorHAnsi" w:hAnsiTheme="minorHAnsi"/>
          <w:sz w:val="16"/>
        </w:rPr>
        <w:t xml:space="preserve">, along with a number of their cohorts in the Committee for Peace and Security in the Gulf, </w:t>
      </w:r>
      <w:r w:rsidRPr="00082342">
        <w:rPr>
          <w:rStyle w:val="StyleUnderline"/>
          <w:rFonts w:asciiTheme="minorHAnsi" w:hAnsiTheme="minorHAnsi"/>
        </w:rPr>
        <w:t>recommended “a comprehensive political and military strategy for bringing down Saddam and his regime</w:t>
      </w:r>
      <w:r w:rsidRPr="00082342">
        <w:rPr>
          <w:rFonts w:asciiTheme="minorHAnsi" w:hAnsiTheme="minorHAnsi"/>
          <w:sz w:val="16"/>
        </w:rPr>
        <w:t xml:space="preserve">.” The letter further proposed: “It will not be easy — and the course of action we favor is not without its problems and perils. But we believe the vital national interests of our country require the United States to [adopt such a strategy].”(12) </w:t>
      </w:r>
      <w:r w:rsidRPr="00082342">
        <w:rPr>
          <w:rStyle w:val="StyleUnderline"/>
          <w:rFonts w:asciiTheme="minorHAnsi" w:hAnsiTheme="minorHAnsi"/>
        </w:rPr>
        <w:t>Similarities between the recommendations made in this</w:t>
      </w:r>
      <w:r w:rsidRPr="00082342">
        <w:rPr>
          <w:rFonts w:asciiTheme="minorHAnsi" w:hAnsiTheme="minorHAnsi"/>
          <w:sz w:val="16"/>
        </w:rPr>
        <w:t xml:space="preserve"> 1998 </w:t>
      </w:r>
      <w:r w:rsidRPr="00082342">
        <w:rPr>
          <w:rStyle w:val="StyleUnderline"/>
          <w:rFonts w:asciiTheme="minorHAnsi" w:hAnsiTheme="minorHAnsi"/>
        </w:rPr>
        <w:t>letter to President Clinton</w:t>
      </w:r>
      <w:r w:rsidRPr="00082342">
        <w:rPr>
          <w:rFonts w:asciiTheme="minorHAnsi" w:hAnsiTheme="minorHAnsi"/>
          <w:sz w:val="16"/>
        </w:rPr>
        <w:t xml:space="preserve"> </w:t>
      </w:r>
      <w:r w:rsidRPr="00082342">
        <w:rPr>
          <w:rStyle w:val="StyleUnderline"/>
          <w:rFonts w:asciiTheme="minorHAnsi" w:hAnsiTheme="minorHAnsi"/>
        </w:rPr>
        <w:t>and those made in the</w:t>
      </w:r>
      <w:r w:rsidRPr="00082342">
        <w:rPr>
          <w:rFonts w:asciiTheme="minorHAnsi" w:hAnsiTheme="minorHAnsi"/>
          <w:sz w:val="16"/>
        </w:rPr>
        <w:t xml:space="preserve"> 1996 </w:t>
      </w:r>
      <w:r w:rsidRPr="00082342">
        <w:rPr>
          <w:rStyle w:val="StyleUnderline"/>
          <w:rFonts w:asciiTheme="minorHAnsi" w:hAnsiTheme="minorHAnsi"/>
        </w:rPr>
        <w:t xml:space="preserve">report to the </w:t>
      </w:r>
      <w:r w:rsidRPr="00082342">
        <w:rPr>
          <w:rFonts w:asciiTheme="minorHAnsi" w:hAnsiTheme="minorHAnsi"/>
          <w:sz w:val="16"/>
        </w:rPr>
        <w:t>Likud party/</w:t>
      </w:r>
      <w:r w:rsidRPr="00082342">
        <w:rPr>
          <w:rStyle w:val="StyleUnderline"/>
          <w:rFonts w:asciiTheme="minorHAnsi" w:hAnsiTheme="minorHAnsi"/>
        </w:rPr>
        <w:t>government of</w:t>
      </w:r>
      <w:r w:rsidRPr="00082342">
        <w:rPr>
          <w:rFonts w:asciiTheme="minorHAnsi" w:hAnsiTheme="minorHAnsi"/>
          <w:sz w:val="16"/>
        </w:rPr>
        <w:t xml:space="preserve"> Benjamin </w:t>
      </w:r>
      <w:r w:rsidRPr="00082342">
        <w:rPr>
          <w:rStyle w:val="StyleUnderline"/>
          <w:rFonts w:asciiTheme="minorHAnsi" w:hAnsiTheme="minorHAnsi"/>
        </w:rPr>
        <w:t>Netanyahu are unmistakable</w:t>
      </w:r>
      <w:r w:rsidRPr="00082342">
        <w:rPr>
          <w:rFonts w:asciiTheme="minorHAnsi" w:hAnsiTheme="minorHAnsi"/>
          <w:sz w:val="16"/>
        </w:rPr>
        <w:t xml:space="preserve">. The only difference is that whereas the 1996 report stressed the “national interests” of Israel the 1998 letter stressed the “national interests” of the United States. </w:t>
      </w:r>
      <w:r w:rsidRPr="00082342">
        <w:rPr>
          <w:rStyle w:val="StyleUnderline"/>
          <w:rFonts w:asciiTheme="minorHAnsi" w:hAnsiTheme="minorHAnsi"/>
        </w:rPr>
        <w:t>Contrary to the neoconservatives’ claims</w:t>
      </w:r>
      <w:r w:rsidRPr="00082342">
        <w:rPr>
          <w:rFonts w:asciiTheme="minorHAnsi" w:hAnsiTheme="minorHAnsi"/>
          <w:sz w:val="16"/>
        </w:rPr>
        <w:t xml:space="preserve">, </w:t>
      </w:r>
      <w:r w:rsidRPr="00082342">
        <w:rPr>
          <w:rStyle w:val="StyleUnderline"/>
          <w:rFonts w:asciiTheme="minorHAnsi" w:hAnsiTheme="minorHAnsi"/>
        </w:rPr>
        <w:t>their belligerent policies serve neither the interests of the ordinary citizens of the United States, nor of the Jewish people</w:t>
      </w:r>
      <w:r w:rsidRPr="00082342">
        <w:rPr>
          <w:rFonts w:asciiTheme="minorHAnsi" w:hAnsiTheme="minorHAnsi"/>
          <w:sz w:val="16"/>
        </w:rPr>
        <w:t xml:space="preserve">. </w:t>
      </w:r>
      <w:r w:rsidRPr="00082342">
        <w:rPr>
          <w:rStyle w:val="Emphasis"/>
          <w:rFonts w:asciiTheme="minorHAnsi" w:hAnsiTheme="minorHAnsi"/>
        </w:rPr>
        <w:t xml:space="preserve">They serve primarily the interests of the U.S. arms manufacturers and the interests of militant Zionism </w:t>
      </w:r>
      <w:r w:rsidRPr="00082342">
        <w:rPr>
          <w:rFonts w:asciiTheme="minorHAnsi" w:hAnsiTheme="minorHAnsi"/>
          <w:sz w:val="16"/>
        </w:rPr>
        <w:t xml:space="preserve">— as perceived by its (misguided) leaders. </w:t>
      </w:r>
      <w:r w:rsidRPr="00082342">
        <w:rPr>
          <w:rStyle w:val="StyleUnderline"/>
          <w:rFonts w:asciiTheme="minorHAnsi" w:hAnsiTheme="minorHAnsi"/>
        </w:rPr>
        <w:t>In September 2000</w:t>
      </w:r>
      <w:r w:rsidRPr="00082342">
        <w:rPr>
          <w:rFonts w:asciiTheme="minorHAnsi" w:hAnsiTheme="minorHAnsi"/>
          <w:sz w:val="16"/>
        </w:rPr>
        <w:t xml:space="preserve"> — the same month, coincidentally, when Ariel Sharon’s visit to the Temple Mount in Jerusalem sparked the Second Intifada and the subsequent descent into chaos — </w:t>
      </w:r>
      <w:r w:rsidRPr="00082342">
        <w:rPr>
          <w:rStyle w:val="StyleUnderline"/>
          <w:rFonts w:asciiTheme="minorHAnsi" w:hAnsiTheme="minorHAnsi"/>
        </w:rPr>
        <w:t>another think-tank</w:t>
      </w:r>
      <w:r w:rsidRPr="00082342">
        <w:rPr>
          <w:rFonts w:asciiTheme="minorHAnsi" w:hAnsiTheme="minorHAnsi"/>
          <w:sz w:val="16"/>
        </w:rPr>
        <w:t xml:space="preserve"> of the warmongering cabal of neoconservatives, Project for the New American Century (PNAC), </w:t>
      </w:r>
      <w:r w:rsidRPr="00082342">
        <w:rPr>
          <w:rStyle w:val="StyleUnderline"/>
          <w:rFonts w:asciiTheme="minorHAnsi" w:hAnsiTheme="minorHAnsi"/>
        </w:rPr>
        <w:t>issued a report</w:t>
      </w:r>
      <w:r w:rsidRPr="00082342">
        <w:rPr>
          <w:rFonts w:asciiTheme="minorHAnsi" w:hAnsiTheme="minorHAnsi"/>
          <w:sz w:val="16"/>
        </w:rPr>
        <w:t xml:space="preserve">, “Rebuilding America’s Defenses: Strategy, Forces and Resources for a New Century.” </w:t>
      </w:r>
      <w:r w:rsidRPr="00082342">
        <w:rPr>
          <w:rStyle w:val="StyleUnderline"/>
          <w:rFonts w:asciiTheme="minorHAnsi" w:hAnsiTheme="minorHAnsi"/>
        </w:rPr>
        <w:t>This report</w:t>
      </w:r>
      <w:r w:rsidRPr="00082342">
        <w:rPr>
          <w:rFonts w:asciiTheme="minorHAnsi" w:hAnsiTheme="minorHAnsi"/>
          <w:sz w:val="16"/>
        </w:rPr>
        <w:t xml:space="preserve"> explicitly </w:t>
      </w:r>
      <w:r w:rsidRPr="00082342">
        <w:rPr>
          <w:rStyle w:val="StyleUnderline"/>
          <w:rFonts w:asciiTheme="minorHAnsi" w:hAnsiTheme="minorHAnsi"/>
        </w:rPr>
        <w:t>projected an imperial role for the U</w:t>
      </w:r>
      <w:r w:rsidRPr="00082342">
        <w:rPr>
          <w:rFonts w:asciiTheme="minorHAnsi" w:hAnsiTheme="minorHAnsi"/>
          <w:sz w:val="16"/>
        </w:rPr>
        <w:t xml:space="preserve">nited </w:t>
      </w:r>
      <w:r w:rsidRPr="00082342">
        <w:rPr>
          <w:rStyle w:val="StyleUnderline"/>
          <w:rFonts w:asciiTheme="minorHAnsi" w:hAnsiTheme="minorHAnsi"/>
        </w:rPr>
        <w:t>S</w:t>
      </w:r>
      <w:r w:rsidRPr="00082342">
        <w:rPr>
          <w:rFonts w:asciiTheme="minorHAnsi" w:hAnsiTheme="minorHAnsi"/>
          <w:sz w:val="16"/>
        </w:rPr>
        <w:t xml:space="preserve">tates </w:t>
      </w:r>
      <w:r w:rsidRPr="00082342">
        <w:rPr>
          <w:rStyle w:val="StyleUnderline"/>
          <w:rFonts w:asciiTheme="minorHAnsi" w:hAnsiTheme="minorHAnsi"/>
        </w:rPr>
        <w:t>the world over</w:t>
      </w:r>
      <w:r w:rsidRPr="00082342">
        <w:rPr>
          <w:rFonts w:asciiTheme="minorHAnsi" w:hAnsiTheme="minorHAnsi"/>
          <w:sz w:val="16"/>
        </w:rPr>
        <w:t xml:space="preserve">, and </w:t>
      </w:r>
      <w:r w:rsidRPr="00082342">
        <w:rPr>
          <w:rStyle w:val="StyleUnderline"/>
          <w:rFonts w:asciiTheme="minorHAnsi" w:hAnsiTheme="minorHAnsi"/>
        </w:rPr>
        <w:t>specifically an expanded U.S. presence in the Middle East region, using the claims against Saddam Hussein’s regime as a pretext</w:t>
      </w:r>
      <w:r w:rsidRPr="00082342">
        <w:rPr>
          <w:rFonts w:asciiTheme="minorHAnsi" w:hAnsiTheme="minorHAnsi"/>
          <w:sz w:val="16"/>
        </w:rPr>
        <w:t xml:space="preserve">: “The United States has for decades sought to play a more permanent role in Gulf regional security. While the unresolved conflict with Iraq provides the immediate justification, the need for a substantial American force presence in the Gulf transcends the issue of the regime of Saddam Hussein.”(13) </w:t>
      </w:r>
      <w:r w:rsidRPr="00082342">
        <w:rPr>
          <w:rStyle w:val="Emphasis"/>
          <w:rFonts w:asciiTheme="minorHAnsi" w:hAnsiTheme="minorHAnsi"/>
        </w:rPr>
        <w:t>This sample evidence clearly shows that the Military-Industrial-Zionist alliance had intended to invade Iraq and recast the geopolitical landscape of the Middle East long before the 9/11 atrocities</w:t>
      </w:r>
      <w:r w:rsidRPr="00082342">
        <w:rPr>
          <w:rFonts w:asciiTheme="minorHAnsi" w:hAnsiTheme="minorHAnsi"/>
          <w:sz w:val="16"/>
        </w:rPr>
        <w:t xml:space="preserve">. Indeed, evidence indicates that, aside from its triggering effect, those </w:t>
      </w:r>
      <w:r w:rsidRPr="00082342">
        <w:rPr>
          <w:rStyle w:val="StyleUnderline"/>
          <w:rFonts w:asciiTheme="minorHAnsi" w:hAnsiTheme="minorHAnsi"/>
        </w:rPr>
        <w:t>atrocities had very little to do with such</w:t>
      </w:r>
      <w:r w:rsidRPr="00082342">
        <w:rPr>
          <w:rFonts w:asciiTheme="minorHAnsi" w:hAnsiTheme="minorHAnsi"/>
          <w:sz w:val="16"/>
        </w:rPr>
        <w:t xml:space="preserve"> </w:t>
      </w:r>
      <w:r w:rsidRPr="00082342">
        <w:rPr>
          <w:rStyle w:val="StyleUnderline"/>
          <w:rFonts w:asciiTheme="minorHAnsi" w:hAnsiTheme="minorHAnsi"/>
        </w:rPr>
        <w:t>plans</w:t>
      </w:r>
      <w:r w:rsidRPr="00082342">
        <w:rPr>
          <w:rFonts w:asciiTheme="minorHAnsi" w:hAnsiTheme="minorHAnsi"/>
          <w:sz w:val="16"/>
        </w:rPr>
        <w:t xml:space="preserve">. Not surprisingly, </w:t>
      </w:r>
      <w:r w:rsidRPr="00082342">
        <w:rPr>
          <w:rStyle w:val="StyleUnderline"/>
          <w:rFonts w:asciiTheme="minorHAnsi" w:hAnsiTheme="minorHAnsi"/>
        </w:rPr>
        <w:t>immediately after the 9/11 attacks, representatives of the Military-Industrial-Zionist alliance began calling for war not just against Osama Bin Laden and/or Al Qaeda but also against a number of countries that allegedly supported or harbored terrorism</w:t>
      </w:r>
      <w:r w:rsidRPr="00082342">
        <w:rPr>
          <w:rFonts w:asciiTheme="minorHAnsi" w:hAnsiTheme="minorHAnsi"/>
          <w:sz w:val="16"/>
        </w:rPr>
        <w:t xml:space="preserve">. Thus on September 20, 2001 the neoconservative strategists of the Project for the New American Century (PNAC) sent a letter to President Bush arguing that the “war on terrorism” must also include punitive measures against Iraq, Iran, and Syria: It may be that the Iraqi government provided assistance in some form to the recent attack [of 9/11] on the United States. But even if evidence does not link Iraq directly to the attack, any strategy aiming at the eradication of terrorism and its sponsors must include a determined effort to remove Saddam Hussein from power in Iraq. Failure to undertake such an effort will constitute an early and perhaps decisive surrender in the war on international terrorism . . . . We believe the administration should demand that Iran and Syria immediately cease all military, financial, and political support for Hezbollah and its operations. Should Iran and Syria refuse to comply, the administration should consider appropriate measures of retaliation against these known state sponsors of terrorism.(14) In the 29 October 2002 issue of the Weekly Standard, William Kristol and Robert Kagan, two of the leading figures of the neoconservative cabal, reveal more of the plan of changing regimes and reestablishing a new world order: When all is said and done, the conflict in Afghanistan will be to the war on terrorism what the North Africa campaign was to World War II: an essential beginning on the path to victory. But compared with what looms over the horizon — a wide-ranging war in locales from Central Asia to the Middle East and, unfortunately, back again to the United States — Afghanistan will prove but an opening battle . . . But this war will not end in Afghanistan. It is going to spread and engulf a number of countries in conflicts of varying intensity. It could well require the use of American military power in multiple places simultaneously.(15) This ominous projection of another world war was made more explicit by Eliot Cohen three weeks later in a Wall Street Journal rticle, titled “World War IV”: “Osama bin Laden’s War?. . . A less palatable but more accurate name is World War IV. The Cold War was World War III . . . </w:t>
      </w:r>
      <w:r w:rsidRPr="00082342">
        <w:rPr>
          <w:rStyle w:val="StyleUnderline"/>
          <w:rFonts w:asciiTheme="minorHAnsi" w:hAnsiTheme="minorHAnsi"/>
        </w:rPr>
        <w:t>The enemy in this war is not ‘terrorism’ . . . but militant Islam</w:t>
      </w:r>
      <w:r w:rsidRPr="00082342">
        <w:rPr>
          <w:rFonts w:asciiTheme="minorHAnsi" w:hAnsiTheme="minorHAnsi"/>
          <w:sz w:val="16"/>
        </w:rPr>
        <w:t xml:space="preserve">. The enemy has an ideology, and an hour spent surfing the Web will give the average citizen at least the kind of insights that he might have found during World Wars II and III by reading ‘Mein Kampf’ or the writings of Lenin, Stalin or Mao.”(16) </w:t>
      </w:r>
      <w:r w:rsidRPr="00082342">
        <w:rPr>
          <w:rStyle w:val="StyleUnderline"/>
          <w:rFonts w:asciiTheme="minorHAnsi" w:hAnsiTheme="minorHAnsi"/>
        </w:rPr>
        <w:t>Professor Cohen is not alone in this portrayal of radical Islam as “the enemy,”</w:t>
      </w:r>
      <w:r w:rsidRPr="00082342">
        <w:rPr>
          <w:rFonts w:asciiTheme="minorHAnsi" w:hAnsiTheme="minorHAnsi"/>
          <w:sz w:val="16"/>
        </w:rPr>
        <w:t xml:space="preserve"> the “threat to Western values,” and the culprit in “the clash of civilizations.” His ideological cohorts in crafting this insidious theory include Bernard Lewis, Daniel Pipes, Samuel Huntington, Charles Krauthammer and a whole host of other co-thinkers.(17)</w:t>
      </w:r>
    </w:p>
    <w:p w:rsidR="00B260CE" w:rsidRPr="00082342" w:rsidRDefault="00B260CE" w:rsidP="00B260CE">
      <w:pPr>
        <w:spacing w:after="0" w:line="240" w:lineRule="auto"/>
        <w:rPr>
          <w:rFonts w:asciiTheme="minorHAnsi" w:hAnsiTheme="minorHAnsi"/>
          <w:sz w:val="24"/>
          <w:szCs w:val="24"/>
        </w:rPr>
      </w:pPr>
    </w:p>
    <w:p w:rsidR="00B260CE" w:rsidRDefault="00B260CE" w:rsidP="00B260CE"/>
    <w:p w:rsidR="009C148C" w:rsidRDefault="00EA5879" w:rsidP="00B260CE">
      <w:pPr>
        <w:pStyle w:val="Heading1"/>
      </w:pPr>
      <w:r w:rsidRPr="00B260CE">
        <w:t>Neg</w:t>
      </w:r>
      <w:r w:rsidR="00B260CE" w:rsidRPr="00B260CE">
        <w:t>ative</w:t>
      </w:r>
    </w:p>
    <w:p w:rsidR="00EA5879" w:rsidRDefault="00EA5879" w:rsidP="00EA5879"/>
    <w:p w:rsidR="00EA5879" w:rsidRDefault="00EA5879" w:rsidP="00EA5879">
      <w:pPr>
        <w:pStyle w:val="Heading1"/>
      </w:pPr>
      <w:r>
        <w:t>Case</w:t>
      </w:r>
      <w:r w:rsidR="00B260CE">
        <w:t xml:space="preserve"> Answers</w:t>
      </w:r>
    </w:p>
    <w:p w:rsidR="00BB6554" w:rsidRDefault="00BB6554" w:rsidP="00EA5879">
      <w:pPr>
        <w:pStyle w:val="Heading2"/>
      </w:pPr>
      <w:r>
        <w:t>Defense Industry Advantage</w:t>
      </w:r>
    </w:p>
    <w:p w:rsidR="00504530" w:rsidRDefault="00504530" w:rsidP="00504530"/>
    <w:p w:rsidR="00504530" w:rsidRDefault="00504530" w:rsidP="00504530">
      <w:pPr>
        <w:pStyle w:val="Heading3"/>
      </w:pPr>
      <w:r>
        <w:t>No Solve Dependency</w:t>
      </w:r>
    </w:p>
    <w:p w:rsidR="00504530" w:rsidRPr="00504530" w:rsidRDefault="00504530" w:rsidP="00504530"/>
    <w:p w:rsidR="00504530" w:rsidRDefault="00504530" w:rsidP="00504530">
      <w:pPr>
        <w:pStyle w:val="Heading4"/>
      </w:pPr>
      <w:r>
        <w:t>Removing aid won’t solve dependency- aff results in US security commitments to Israel</w:t>
      </w:r>
    </w:p>
    <w:p w:rsidR="00504530" w:rsidRPr="007F0A98" w:rsidRDefault="00504530" w:rsidP="00504530">
      <w:pPr>
        <w:rPr>
          <w:rStyle w:val="StyleUnderline"/>
          <w:rFonts w:asciiTheme="majorHAnsi" w:hAnsiTheme="majorHAnsi" w:cstheme="majorHAnsi"/>
          <w:color w:val="333333"/>
          <w:u w:val="none"/>
        </w:rPr>
      </w:pPr>
      <w:r w:rsidRPr="007F0A98">
        <w:rPr>
          <w:rFonts w:asciiTheme="majorHAnsi" w:hAnsiTheme="majorHAnsi" w:cstheme="majorHAnsi"/>
          <w:b/>
          <w:sz w:val="26"/>
          <w:szCs w:val="26"/>
        </w:rPr>
        <w:t xml:space="preserve">Malka 11 </w:t>
      </w:r>
      <w:r w:rsidRPr="007F0A98">
        <w:rPr>
          <w:rFonts w:asciiTheme="majorHAnsi" w:hAnsiTheme="majorHAnsi" w:cstheme="majorHAnsi"/>
        </w:rPr>
        <w:t xml:space="preserve">(Haim Malka; Before joining CSIS in 2005, he was a research analyst at the Brookings Institution, where he concentrated on U.S. Middle East foreign policy and Israeli-Palestinian issues. Malka spent six years living in Jerusalem, where he worked as a television news producer. He holds a B.A. from the University of Washington in Seattle and an M.A. from Columbia University’s School of International and Public Affairs; “Crossroads: The Future of the U.S.-Israel Strategic Partnership”; 2011; CSIS; </w:t>
      </w:r>
      <w:r w:rsidRPr="007F0A98">
        <w:rPr>
          <w:rStyle w:val="Hyperlink"/>
          <w:rFonts w:asciiTheme="majorHAnsi" w:hAnsiTheme="majorHAnsi" w:cstheme="majorHAnsi"/>
        </w:rPr>
        <w:t>https://csis-prod.s3.amazonaws.com/s3fs-public/legacy_files/files/publication/110908_Malka_CrossroadsUSIsrael_Web.pdf</w:t>
      </w:r>
      <w:r w:rsidRPr="007F0A98">
        <w:rPr>
          <w:rFonts w:asciiTheme="majorHAnsi" w:hAnsiTheme="majorHAnsi" w:cstheme="majorHAnsi"/>
        </w:rPr>
        <w:t>)//Garfield-Ben</w:t>
      </w:r>
    </w:p>
    <w:p w:rsidR="00504530" w:rsidRPr="007F0A98" w:rsidRDefault="00504530" w:rsidP="00504530">
      <w:pPr>
        <w:rPr>
          <w:rStyle w:val="StyleUnderline"/>
          <w:rFonts w:asciiTheme="majorHAnsi" w:hAnsiTheme="majorHAnsi" w:cstheme="majorHAnsi"/>
        </w:rPr>
      </w:pPr>
      <w:r w:rsidRPr="007F0A98">
        <w:rPr>
          <w:rStyle w:val="StyleUnderline"/>
          <w:rFonts w:asciiTheme="majorHAnsi" w:hAnsiTheme="majorHAnsi" w:cstheme="majorHAnsi"/>
        </w:rPr>
        <w:t>Profound demographic, social, and political transformations are reshaping the U.S.-Israeli relationship. Changes under way in both the United States and Israel have eroded traditional pillars of the relationship, brought new elements to the fore, and contributed to debates in each country about how to defend that country’s interests in a rapidly changing strategic environment.</w:t>
      </w:r>
      <w:r w:rsidRPr="007F0A98">
        <w:rPr>
          <w:rFonts w:asciiTheme="majorHAnsi" w:hAnsiTheme="majorHAnsi" w:cstheme="majorHAnsi"/>
          <w:sz w:val="14"/>
        </w:rPr>
        <w:t xml:space="preserve"> Uncertainty is growing about how the United States and Israel can and should cooperate to secure their interests and confront common challenges in a region undergoing dramatic shifts. Even more profoundly, Americans and Israelis increasingly see each other’s policy choices as undermining their interests. </w:t>
      </w:r>
      <w:r w:rsidRPr="007F0A98">
        <w:rPr>
          <w:rStyle w:val="Emphasis"/>
          <w:rFonts w:asciiTheme="majorHAnsi" w:hAnsiTheme="majorHAnsi" w:cstheme="majorHAnsi"/>
        </w:rPr>
        <w:t>The trend deepens U.S. doubts of Israel’s strategic value and reinforces Israeli fears about U.S. commitments and guarantees to its security.</w:t>
      </w:r>
      <w:r w:rsidRPr="007F0A98">
        <w:rPr>
          <w:rStyle w:val="StyleUnderline"/>
          <w:rFonts w:asciiTheme="majorHAnsi" w:hAnsiTheme="majorHAnsi" w:cstheme="majorHAnsi"/>
        </w:rPr>
        <w:t xml:space="preserve"> Many argue that rising tensions in the bilateral relationship are transient, the mere by-products of a left-leaning U.S. president and a right-leaning Israeli prime minister. </w:t>
      </w:r>
      <w:r w:rsidRPr="007F0A98">
        <w:rPr>
          <w:rFonts w:asciiTheme="majorHAnsi" w:hAnsiTheme="majorHAnsi" w:cstheme="majorHAnsi"/>
          <w:sz w:val="14"/>
        </w:rPr>
        <w:t xml:space="preserve">Others suggest the tensions stem from short-term policy differences over confronting Iran and resolving the Arab-Israeli conflict. Yet the real issue is far more profound. The United States and Israel have changed and continue to change, but the two countries’ relationship has not kept pace. For years, the growing differences have been papered over, but continuing to do so is both unsustainable and counterproductive. Denial of the differences risks undermining the national security of both the United States and Israel and deepens the spiral of mistrust that has intensified over the past several years. It is crucial to examine how and why the U.S.-Israeli bilateral relationship is changing and to assess frameworks for cooperation that could strengthen the interests of both Israel and the United States. </w:t>
      </w:r>
      <w:r w:rsidRPr="007F0A98">
        <w:rPr>
          <w:rStyle w:val="StyleUnderline"/>
          <w:rFonts w:asciiTheme="majorHAnsi" w:hAnsiTheme="majorHAnsi" w:cstheme="majorHAnsi"/>
        </w:rPr>
        <w:t xml:space="preserve">More Israelis than Americans acknowledge that change is under way, but the ideas debated in both countries fall short. </w:t>
      </w:r>
      <w:r w:rsidRPr="007F0A98">
        <w:rPr>
          <w:rStyle w:val="Emphasis"/>
          <w:rFonts w:asciiTheme="majorHAnsi" w:hAnsiTheme="majorHAnsi" w:cstheme="majorHAnsi"/>
        </w:rPr>
        <w:t>Some advocate a U.S.-Israeli defense pact</w:t>
      </w:r>
      <w:r w:rsidRPr="007F0A98">
        <w:rPr>
          <w:rStyle w:val="StyleUnderline"/>
          <w:rFonts w:asciiTheme="majorHAnsi" w:hAnsiTheme="majorHAnsi" w:cstheme="majorHAnsi"/>
        </w:rPr>
        <w:t xml:space="preserve">, usually as part of a comprehensive regional agreement. </w:t>
      </w:r>
      <w:r w:rsidRPr="007F0A98">
        <w:rPr>
          <w:rStyle w:val="Emphasis"/>
          <w:rFonts w:asciiTheme="majorHAnsi" w:hAnsiTheme="majorHAnsi" w:cstheme="majorHAnsi"/>
        </w:rPr>
        <w:t>Others argue for the United States to extend a nuclear deterrent to Israel in an effort to reassure Israelis and demonstrate the U.S. commitment to Israel’s security.</w:t>
      </w:r>
      <w:r w:rsidRPr="007F0A98">
        <w:rPr>
          <w:rStyle w:val="StyleUnderline"/>
          <w:rFonts w:asciiTheme="majorHAnsi" w:hAnsiTheme="majorHAnsi" w:cstheme="majorHAnsi"/>
        </w:rPr>
        <w:t xml:space="preserve"> These options might provide short-term relief for Israeli security, but they ultimately </w:t>
      </w:r>
      <w:r w:rsidRPr="00504530">
        <w:rPr>
          <w:rStyle w:val="Emphasis"/>
        </w:rPr>
        <w:t>reinforce Israel’s deep dependency</w:t>
      </w:r>
      <w:r w:rsidRPr="007F0A98">
        <w:rPr>
          <w:rStyle w:val="StyleUnderline"/>
          <w:rFonts w:asciiTheme="majorHAnsi" w:hAnsiTheme="majorHAnsi" w:cstheme="majorHAnsi"/>
        </w:rPr>
        <w:t xml:space="preserve"> on the United States</w:t>
      </w:r>
      <w:r w:rsidRPr="007F0A98">
        <w:rPr>
          <w:rStyle w:val="StyleUnderline"/>
          <w:rFonts w:asciiTheme="majorHAnsi" w:hAnsiTheme="majorHAnsi" w:cstheme="majorHAnsi"/>
          <w:sz w:val="14"/>
          <w:u w:val="none"/>
        </w:rPr>
        <w:t>. That dependency fuels Israeli anxiety over the extent and sustainability of U.S. cooperation and assistance, generating more bilateral tension and misunderstanding. What is needed, instead, is a relationship that treats Israel less as a dependent and that contains clearer commitments of what each side will do for the other—with an implicit understanding that there are limits to those commitments. U.S. military aid to Israel also needs to be rethought, emphasizing Israel’s role as it grows from being a dependent to a more equal partner. Israel faces multiple challenges, yet it is no longer the weak and vulnerable state it was at its founding, and it is no longer the state it was 20 years ago</w:t>
      </w:r>
      <w:r w:rsidRPr="007F0A98">
        <w:rPr>
          <w:rStyle w:val="StyleUnderline"/>
          <w:rFonts w:asciiTheme="majorHAnsi" w:hAnsiTheme="majorHAnsi" w:cstheme="majorHAnsi"/>
        </w:rPr>
        <w:t>.</w:t>
      </w:r>
      <w:r w:rsidRPr="007F0A98">
        <w:rPr>
          <w:rFonts w:asciiTheme="majorHAnsi" w:hAnsiTheme="majorHAnsi" w:cstheme="majorHAnsi"/>
          <w:sz w:val="14"/>
        </w:rPr>
        <w:t xml:space="preserve"> The United States and the key constituencies within it that are driving U.S.-Israeli ties are also different from what they were a generation ago. The bilateral relationship needs to reflect these realities. </w:t>
      </w:r>
      <w:r w:rsidRPr="007F0A98">
        <w:rPr>
          <w:rStyle w:val="StyleUnderline"/>
          <w:rFonts w:asciiTheme="majorHAnsi" w:hAnsiTheme="majorHAnsi" w:cstheme="majorHAnsi"/>
        </w:rPr>
        <w:t xml:space="preserve">Restoring true partnership in the bilateral relationship will be difficult but not impossible. To that end, </w:t>
      </w:r>
      <w:r w:rsidRPr="007F0A98">
        <w:rPr>
          <w:rStyle w:val="Emphasis"/>
          <w:rFonts w:asciiTheme="majorHAnsi" w:hAnsiTheme="majorHAnsi" w:cstheme="majorHAnsi"/>
        </w:rPr>
        <w:t>Israel and the United States must work to rediscover the sense of common mission that bound the two allies in the past</w:t>
      </w:r>
      <w:r w:rsidRPr="007F0A98">
        <w:rPr>
          <w:rStyle w:val="StyleUnderline"/>
          <w:rFonts w:asciiTheme="majorHAnsi" w:hAnsiTheme="majorHAnsi" w:cstheme="majorHAnsi"/>
        </w:rPr>
        <w:t xml:space="preserve">. That mission must transcend mutual threats and find a common strategy for </w:t>
      </w:r>
      <w:r w:rsidRPr="007F0A98">
        <w:rPr>
          <w:rStyle w:val="Emphasis"/>
          <w:rFonts w:asciiTheme="majorHAnsi" w:hAnsiTheme="majorHAnsi" w:cstheme="majorHAnsi"/>
        </w:rPr>
        <w:t>advancing U.S. and Israeli interests in the region through promoting regional stability and Israeli-Palestinian peace</w:t>
      </w:r>
      <w:r w:rsidRPr="007F0A98">
        <w:rPr>
          <w:rStyle w:val="StyleUnderline"/>
          <w:rFonts w:asciiTheme="majorHAnsi" w:hAnsiTheme="majorHAnsi" w:cstheme="majorHAnsi"/>
        </w:rPr>
        <w:t>.</w:t>
      </w:r>
      <w:r w:rsidRPr="007F0A98">
        <w:rPr>
          <w:rFonts w:asciiTheme="majorHAnsi" w:hAnsiTheme="majorHAnsi" w:cstheme="majorHAnsi"/>
          <w:sz w:val="14"/>
        </w:rPr>
        <w:t xml:space="preserve"> Most important, Israelis and Americans must recognize that the future will be different from the past. Both should prepare for a time when the historic rationale for strong U.S.-Israeli ties may be less significant and when the politics in both countries may change the parameters of U.S.-Israeli cooperation. </w:t>
      </w:r>
      <w:r w:rsidRPr="007F0A98">
        <w:rPr>
          <w:rStyle w:val="StyleUnderline"/>
          <w:rFonts w:asciiTheme="majorHAnsi" w:hAnsiTheme="majorHAnsi" w:cstheme="majorHAnsi"/>
        </w:rPr>
        <w:t>The U.S.-Israeli relationship is deep, but the challenges to it now are more profound than at any time in history. More honest assessments of the bilateral relationship are both urgent and vital.</w:t>
      </w:r>
    </w:p>
    <w:p w:rsidR="00504530" w:rsidRPr="009C148C" w:rsidRDefault="00504530" w:rsidP="009C148C"/>
    <w:p w:rsidR="009C148C" w:rsidRPr="009C148C" w:rsidRDefault="009C148C" w:rsidP="009C148C"/>
    <w:p w:rsidR="000317B2" w:rsidRDefault="000317B2" w:rsidP="000317B2">
      <w:pPr>
        <w:pStyle w:val="Heading3"/>
      </w:pPr>
      <w:r>
        <w:t xml:space="preserve">Arms Sales k 2 </w:t>
      </w:r>
      <w:r w:rsidR="00814860">
        <w:t>IDI</w:t>
      </w:r>
    </w:p>
    <w:p w:rsidR="000317B2" w:rsidRPr="000317B2" w:rsidRDefault="000317B2" w:rsidP="000317B2"/>
    <w:p w:rsidR="000317B2" w:rsidRPr="00C55080" w:rsidRDefault="000317B2" w:rsidP="000317B2">
      <w:pPr>
        <w:pStyle w:val="Heading4"/>
      </w:pPr>
      <w:r>
        <w:t>US-Israel arms partnership key to Israel defense industry – specifically aerospace</w:t>
      </w:r>
    </w:p>
    <w:p w:rsidR="000317B2" w:rsidRPr="00B168D8" w:rsidRDefault="000317B2" w:rsidP="000317B2">
      <w:r>
        <w:rPr>
          <w:b/>
          <w:sz w:val="26"/>
          <w:szCs w:val="26"/>
        </w:rPr>
        <w:t xml:space="preserve">Farely 3/22 </w:t>
      </w:r>
      <w:r>
        <w:t>(Farely Robert; Professor at the United States Army War College; “Israel's Air Force Is One of the Best in World For a Reason”; 3/22/2019; National Interest;</w:t>
      </w:r>
      <w:r w:rsidRPr="00C55080">
        <w:t xml:space="preserve"> </w:t>
      </w:r>
      <w:hyperlink r:id="rId104" w:history="1">
        <w:r>
          <w:rPr>
            <w:rStyle w:val="Hyperlink"/>
          </w:rPr>
          <w:t>https://nationalinterest.org/blog/buzz/israels-air-force-one-best-world-reason-48612</w:t>
        </w:r>
      </w:hyperlink>
      <w:r w:rsidRPr="000D7639">
        <w:t>)//</w:t>
      </w:r>
      <w:r>
        <w:t>Garfield-Ben</w:t>
      </w:r>
    </w:p>
    <w:p w:rsidR="000317B2" w:rsidRPr="00C55080" w:rsidRDefault="000317B2" w:rsidP="000317B2">
      <w:pPr>
        <w:rPr>
          <w:rStyle w:val="StyleUnderline"/>
        </w:rPr>
      </w:pPr>
      <w:r w:rsidRPr="00C55080">
        <w:rPr>
          <w:sz w:val="14"/>
        </w:rPr>
        <w:t xml:space="preserve">But the military-technological environment had changed. Developing the Lavi from scratch (or virtually from scratch) required an enormous state investment for an aircraft that had marginal, if any, advantages over an off-the-shelf F-16. </w:t>
      </w:r>
      <w:r w:rsidRPr="00B168D8">
        <w:rPr>
          <w:rStyle w:val="StyleUnderline"/>
        </w:rPr>
        <w:t>Moreover, the United States took export controls much more seriously than France, and had a much more dangerous toolkit for enforcing compliance. Despite initial optimism about the export prospects of the Lavi, it soon became apparent to Israelis that the United States would not allow the wide export of a fighter that included significant American components.</w:t>
      </w:r>
      <w:r w:rsidRPr="00C55080">
        <w:rPr>
          <w:sz w:val="14"/>
        </w:rPr>
        <w:t xml:space="preserve"> That the Lavi would have competed directly against the F-16 only exacerbated the problem. In August 1987, the Israeli cabinet killed the Lavi, which caused protests from IAI and the workers associated with the project. Nevertheless, a political effort to revive the plane failed, and Israel eventually acquired a large number of F-16s. In its afterlife, however, the Lavi helped kill the export prospects of the F-22 Raptor; out of concern that Israel had shared Lavi (and thus F-16) technology with the Chinese (leading to the J-10), the U.S. Congress prohibited any export of the F-22. This decision prevented Israel and several other interested buyers from acquiring the Raptor, and undoubtedly cut short its overall production life. Alternatives: </w:t>
      </w:r>
      <w:r w:rsidRPr="00B168D8">
        <w:rPr>
          <w:rStyle w:val="Emphasis"/>
        </w:rPr>
        <w:t>Instead of pursuing its own fighters, Israel has lately preferred to extensively modify the aircraft it buys from the United States</w:t>
      </w:r>
      <w:r w:rsidRPr="00B168D8">
        <w:rPr>
          <w:rStyle w:val="StyleUnderline"/>
        </w:rPr>
        <w:t>. The F-15I “Thunder” and the F-16I “Storm” have both received major upgrades to optimize them for Israeli service. Both planes have increased range and improved avionics, enabling the IDF to fight effectively at great distance from its bases. The F-15I, a variant of the F-15E Strike Eagle, is the IAF’s most important long-range strike platform. The IAF has already undertaken steps to make the F-35 Joint Strike Fighter more suitable for Israeli service, including advanced software modifications.</w:t>
      </w:r>
      <w:r>
        <w:rPr>
          <w:rStyle w:val="StyleUnderline"/>
        </w:rPr>
        <w:t xml:space="preserve"> </w:t>
      </w:r>
      <w:r w:rsidRPr="00B168D8">
        <w:rPr>
          <w:rStyle w:val="StyleUnderline"/>
        </w:rPr>
        <w:t>IAI has continued to see great success, despite the lack of a major fighter project.</w:t>
      </w:r>
      <w:r w:rsidRPr="00C55080">
        <w:rPr>
          <w:sz w:val="14"/>
        </w:rPr>
        <w:t xml:space="preserve"> IAI has thrived on developing and exporting components for domestic as well as export use, including munitions and avionics. IAI has also gone big into the UAV market, with major success both within Israel and abroad. </w:t>
      </w:r>
      <w:r w:rsidRPr="00C55080">
        <w:rPr>
          <w:rStyle w:val="Emphasis"/>
        </w:rPr>
        <w:t>And despite the failure of the Lavi, Israel’s high-tech defense sector has done well, will considerable spillover into the civilian economy</w:t>
      </w:r>
      <w:r w:rsidRPr="00C55080">
        <w:rPr>
          <w:rStyle w:val="StyleUnderline"/>
        </w:rPr>
        <w:t>. Israeli state industrial policy focuses on exactly this goal: supplying investment for high-tech innovation that facilitates both national defense and economic growth.</w:t>
      </w:r>
      <w:r>
        <w:rPr>
          <w:rStyle w:val="StyleUnderline"/>
        </w:rPr>
        <w:t xml:space="preserve"> </w:t>
      </w:r>
      <w:r w:rsidRPr="00C55080">
        <w:rPr>
          <w:rStyle w:val="Emphasis"/>
        </w:rPr>
        <w:t>Israel’s current aerospace strategy depends on the health of its relationship with the United States.</w:t>
      </w:r>
      <w:r w:rsidRPr="00C55080">
        <w:rPr>
          <w:sz w:val="14"/>
        </w:rPr>
        <w:t xml:space="preserve"> </w:t>
      </w:r>
      <w:r w:rsidRPr="00C55080">
        <w:rPr>
          <w:rStyle w:val="StyleUnderline"/>
        </w:rPr>
        <w:t>This is true both in terms of the availability of platforms, and in ongoing mutual technological development. Fortunately for Israel, there is little reason to believe that this aspect of the U.S.-Israel alliance will decay anytime soon.</w:t>
      </w:r>
      <w:r w:rsidRPr="00C55080">
        <w:rPr>
          <w:sz w:val="14"/>
        </w:rPr>
        <w:t xml:space="preserve"> Concern over the security of the F-22 stopped export of the Raptor, but didn’t dent the overall relationship. And even if the unimaginable occurred, and Israel needed to look elsewhere from the United States, the proficiency of Israeli industry in developing components and support systems means that it would not lack long for a partner.</w:t>
      </w:r>
    </w:p>
    <w:p w:rsidR="000317B2" w:rsidRDefault="000317B2" w:rsidP="00504530"/>
    <w:p w:rsidR="005B7819" w:rsidRPr="00786438" w:rsidRDefault="005B7819" w:rsidP="005B7819">
      <w:pPr>
        <w:pStyle w:val="Heading4"/>
      </w:pPr>
      <w:r>
        <w:t>Aid is key to Israeli defense industry- frees up their budgets to focus on innovation and R and D</w:t>
      </w:r>
    </w:p>
    <w:p w:rsidR="005B7819" w:rsidRPr="00736069" w:rsidRDefault="005B7819" w:rsidP="005B7819">
      <w:pPr>
        <w:rPr>
          <w:rStyle w:val="Style13ptBold"/>
        </w:rPr>
      </w:pPr>
      <w:r w:rsidRPr="00736069">
        <w:rPr>
          <w:rStyle w:val="Style13ptBold"/>
        </w:rPr>
        <w:t>Broude et al in 2013</w:t>
      </w:r>
    </w:p>
    <w:p w:rsidR="005B7819" w:rsidRDefault="005B7819" w:rsidP="005B7819">
      <w:r>
        <w:t>Mark Broude, Saadet Deger et Somnath Sen; Defence, innovation and development: the case of Israel;  Journal of Innovation Economics &amp; Management 2013/2 (n°12); https://www.cairn.info/revue-journal-of-innovation-economics-2013-2-page-37.html</w:t>
      </w:r>
    </w:p>
    <w:p w:rsidR="005B7819" w:rsidRDefault="005B7819" w:rsidP="005B7819">
      <w:pPr>
        <w:rPr>
          <w:sz w:val="16"/>
        </w:rPr>
      </w:pPr>
      <w:r w:rsidRPr="00786438">
        <w:rPr>
          <w:sz w:val="16"/>
        </w:rPr>
        <w:t xml:space="preserve">At the same time, </w:t>
      </w:r>
      <w:r w:rsidRPr="00736069">
        <w:rPr>
          <w:rStyle w:val="StyleUnderline"/>
        </w:rPr>
        <w:t>Israel is one of the top ten countries in the world in terms of military expenditure as a share of GDP.</w:t>
      </w:r>
      <w:r w:rsidRPr="00786438">
        <w:rPr>
          <w:sz w:val="16"/>
        </w:rPr>
        <w:t xml:space="preserve"> Given strict controls over public debt, a conservative fiscal policy and the need for a low inflationary stable macroeconomy, </w:t>
      </w:r>
      <w:r w:rsidRPr="00786438">
        <w:rPr>
          <w:rStyle w:val="Emphasis"/>
        </w:rPr>
        <w:t>Israel would have found it difficult to finance defence at a great cost to social welfare if it had not received quite massive military aid from the United States.</w:t>
      </w:r>
      <w:r w:rsidRPr="00786438">
        <w:rPr>
          <w:sz w:val="16"/>
        </w:rPr>
        <w:t xml:space="preserve"> </w:t>
      </w:r>
      <w:r w:rsidRPr="00786438">
        <w:rPr>
          <w:rStyle w:val="Emphasis"/>
        </w:rPr>
        <w:t>Its military expenditure has remained almost constant over the decade in spite of budgetary retrenchment</w:t>
      </w:r>
      <w:r w:rsidRPr="00786438">
        <w:rPr>
          <w:sz w:val="16"/>
        </w:rPr>
        <w:t xml:space="preserve"> (see Table 1) although high growth in GDP has meant a decline in the share of national output spent on defence. </w:t>
      </w:r>
      <w:r w:rsidRPr="00786438">
        <w:rPr>
          <w:rStyle w:val="StyleUnderline"/>
        </w:rPr>
        <w:t>Military aid</w:t>
      </w:r>
      <w:r w:rsidRPr="00786438">
        <w:rPr>
          <w:sz w:val="16"/>
        </w:rPr>
        <w:t xml:space="preserve">, as well as civilian foreign assistance, </w:t>
      </w:r>
      <w:r w:rsidRPr="00786438">
        <w:rPr>
          <w:rStyle w:val="Emphasis"/>
        </w:rPr>
        <w:t>has meant that Israel has faced the guns versus butter dilemma in a better shape than many other countries</w:t>
      </w:r>
      <w:r w:rsidRPr="00786438">
        <w:rPr>
          <w:sz w:val="16"/>
        </w:rPr>
        <w:t xml:space="preserve">. Israel has historically received massive amounts of civilian aid from the United States although it has tended to fall in recent years given the growth successes of the Israeli economy. </w:t>
      </w:r>
      <w:r w:rsidRPr="00786438">
        <w:rPr>
          <w:rStyle w:val="StyleUnderline"/>
        </w:rPr>
        <w:t>This has traditionally allowed the country to follow a strict budgetary policy with a conservative stance.</w:t>
      </w:r>
      <w:r w:rsidRPr="00786438">
        <w:rPr>
          <w:sz w:val="16"/>
        </w:rPr>
        <w:t xml:space="preserve"> Israel has maintained its low deficit/debt status partly as an effect of overseas financial assistance acting as a ‘manna from heaven’ resource boom for the government. Foreign remittances from private sector inflows via the financial sector has also avoided liquidity problems for the banking sector – a core factor in Israel’s avoidance of the problems faced by the Western banking sector after the advent of the financial crisis. Aid is of course a two edged sword, it can become a ‘resource curse’ as the Dutch disease literature showed. Large availability of funds in foreign currency reserves often appreciates the domestic currency which in turn leads to trade deficits, a negative multiplier effect as well as the decline of the traditional export sectors. In Western Europe this has often led to de-industrialisation. In the case of Israel, the agricultural sector may have suffered in the past since it is the country’s major exchange earner. However, since 2008, Israel has stopped receiving bilateral foreign aid (usually called Economic Support Fund, ESF). </w:t>
      </w:r>
      <w:r w:rsidRPr="00786438">
        <w:rPr>
          <w:rStyle w:val="StyleUnderline"/>
        </w:rPr>
        <w:t>Given the expansion of the hi-tech sector, supported by US military co-operation and aid, Israel has leapfrogged into the realm of a developed country from its status, for over six decades, as an emerging economy.</w:t>
      </w:r>
      <w:r>
        <w:rPr>
          <w:rStyle w:val="StyleUnderline"/>
        </w:rPr>
        <w:t xml:space="preserve"> </w:t>
      </w:r>
      <w:r w:rsidRPr="00786438">
        <w:rPr>
          <w:sz w:val="16"/>
        </w:rPr>
        <w:t xml:space="preserve">12However, </w:t>
      </w:r>
      <w:r w:rsidRPr="00786438">
        <w:rPr>
          <w:rStyle w:val="StyleUnderline"/>
        </w:rPr>
        <w:t>there is little doubt that military aid has few of the problems that civilian aid has for the macroeconomy. It increases the amount of resources available to the military and has few ‘de-industrialisation’ effects.</w:t>
      </w:r>
      <w:r w:rsidRPr="00786438">
        <w:rPr>
          <w:sz w:val="16"/>
        </w:rPr>
        <w:t xml:space="preserve"> Rather, </w:t>
      </w:r>
      <w:r w:rsidRPr="00786438">
        <w:rPr>
          <w:rStyle w:val="Emphasis"/>
        </w:rPr>
        <w:t>by protecting other elements of the budget</w:t>
      </w:r>
      <w:r w:rsidRPr="00786438">
        <w:rPr>
          <w:sz w:val="16"/>
        </w:rPr>
        <w:t xml:space="preserve"> (such as health or welfare spending), </w:t>
      </w:r>
      <w:r w:rsidRPr="00786438">
        <w:rPr>
          <w:rStyle w:val="Emphasis"/>
        </w:rPr>
        <w:t>it allow the government to have a more efficient budgetary policy than it would have otherwise</w:t>
      </w:r>
      <w:r w:rsidRPr="00786438">
        <w:rPr>
          <w:sz w:val="16"/>
        </w:rPr>
        <w:t xml:space="preserve">. Government debts need not have been built up in an unsustainable fashion and the budget deficit may be kept under manageable proportions. In the late part of the last decade, </w:t>
      </w:r>
      <w:r w:rsidRPr="00786438">
        <w:rPr>
          <w:rStyle w:val="StyleUnderline"/>
        </w:rPr>
        <w:t>US military aid financed over 18% of the Israeli defence budget</w:t>
      </w:r>
      <w:r w:rsidRPr="00786438">
        <w:rPr>
          <w:sz w:val="16"/>
        </w:rPr>
        <w:t xml:space="preserve">. It is expected that between FY 2009 and 2018, Israel will have received on average almost 3 billion dollars per annum as Foreign Military Financing (FMS). More important, Israel can spend more than a quarter of its FMS on domestic procurement which is a huge impetus for the defence industrial base of Israel. No other military aid recipient of the United States is allowed this benefit (Sharp (2009). It is noteworthy that all three of the highest recipient of US military aid in the world (Israel, Egypt and Pakistan) have a better budgetary and public debt position compared to other regional economies. Mearsheimer and Walt (2007) call the United States, ‘the great benefactor’, often in a sarcastic and critical vein. However, </w:t>
      </w:r>
      <w:r w:rsidRPr="00786438">
        <w:rPr>
          <w:rStyle w:val="StyleUnderline"/>
        </w:rPr>
        <w:t xml:space="preserve">the impact on Israel has been positive economically since this mighty aid budget has allowed Israel to invest in defence productivity and military industrial complex much </w:t>
      </w:r>
      <w:r w:rsidRPr="00786438">
        <w:rPr>
          <w:rStyle w:val="Emphasis"/>
        </w:rPr>
        <w:t>more than it could have done under more ‘normal’ circumstances</w:t>
      </w:r>
      <w:r w:rsidRPr="00786438">
        <w:rPr>
          <w:sz w:val="16"/>
        </w:rPr>
        <w:t xml:space="preserve">. </w:t>
      </w:r>
      <w:r w:rsidRPr="00786438">
        <w:rPr>
          <w:rStyle w:val="StyleUnderline"/>
        </w:rPr>
        <w:t>Military aid is expected to provide a qualitative military edge</w:t>
      </w:r>
      <w:r w:rsidRPr="00786438">
        <w:rPr>
          <w:sz w:val="16"/>
        </w:rPr>
        <w:t xml:space="preserve"> (QME, see Sharp (2009) to the Israeli armed forces </w:t>
      </w:r>
      <w:r w:rsidRPr="00786438">
        <w:rPr>
          <w:rStyle w:val="StyleUnderline"/>
        </w:rPr>
        <w:t xml:space="preserve">given its quantitative inferiority in the presence of its vastly larger Arab neighbours. But the emphasis on QME also means that Israel can invest in </w:t>
      </w:r>
      <w:r w:rsidRPr="00786438">
        <w:rPr>
          <w:rStyle w:val="Emphasis"/>
        </w:rPr>
        <w:t>force modernisation</w:t>
      </w:r>
      <w:r w:rsidRPr="00786438">
        <w:rPr>
          <w:rStyle w:val="StyleUnderline"/>
        </w:rPr>
        <w:t>,</w:t>
      </w:r>
      <w:r w:rsidRPr="00786438">
        <w:rPr>
          <w:sz w:val="16"/>
        </w:rPr>
        <w:t xml:space="preserve"> </w:t>
      </w:r>
      <w:r w:rsidRPr="00786438">
        <w:rPr>
          <w:rStyle w:val="StyleUnderline"/>
        </w:rPr>
        <w:t>purchase of superior equipment, and enhancement of defence technology</w:t>
      </w:r>
      <w:r w:rsidRPr="00786438">
        <w:rPr>
          <w:sz w:val="16"/>
        </w:rPr>
        <w:t xml:space="preserve"> – all of which are expected to have economic benefits to the larger economy. </w:t>
      </w:r>
      <w:r w:rsidRPr="00786438">
        <w:rPr>
          <w:rStyle w:val="StyleUnderline"/>
        </w:rPr>
        <w:t>Given that this aid may be used for defence related R&amp;D</w:t>
      </w:r>
      <w:r w:rsidRPr="00786438">
        <w:rPr>
          <w:sz w:val="16"/>
        </w:rPr>
        <w:t>, as well government procurement and purchases of military equipment from Israeli arms manufacturers themselves, the multiplier effect of military aid is far more positive than civilian aid. Overall, therefore, we would expect military aid to have a positive impact on economic growth.</w:t>
      </w:r>
    </w:p>
    <w:p w:rsidR="00ED4D64" w:rsidRDefault="00ED4D64" w:rsidP="00504530"/>
    <w:p w:rsidR="005B7819" w:rsidRDefault="005B7819" w:rsidP="00504530"/>
    <w:p w:rsidR="005B7819" w:rsidRDefault="005B7819" w:rsidP="00504530"/>
    <w:p w:rsidR="00ED4D64" w:rsidRDefault="00ED4D64" w:rsidP="00ED4D64">
      <w:pPr>
        <w:pStyle w:val="Heading3"/>
      </w:pPr>
      <w:r>
        <w:t>IDI -&gt; Anti-Americanism</w:t>
      </w:r>
    </w:p>
    <w:p w:rsidR="00ED4D64" w:rsidRPr="00ED4D64" w:rsidRDefault="00ED4D64" w:rsidP="00ED4D64"/>
    <w:p w:rsidR="000317B2" w:rsidRDefault="00ED4D64" w:rsidP="00ED4D64">
      <w:pPr>
        <w:pStyle w:val="Heading4"/>
      </w:pPr>
      <w:r>
        <w:t>Strong Israeli defense industry causes anti-Americanism, turns the aff</w:t>
      </w:r>
    </w:p>
    <w:p w:rsidR="00ED4D64" w:rsidRDefault="00ED4D64" w:rsidP="00ED4D64">
      <w:r>
        <w:t xml:space="preserve">ANNA </w:t>
      </w:r>
      <w:r w:rsidRPr="00BE7CCB">
        <w:rPr>
          <w:rStyle w:val="Style13ptBold"/>
        </w:rPr>
        <w:t>BADILLO  in 2019</w:t>
      </w:r>
    </w:p>
    <w:p w:rsidR="00ED4D64" w:rsidRPr="00BE7CCB" w:rsidRDefault="00ED4D64" w:rsidP="00ED4D64">
      <w:r>
        <w:t>research analyst at Canadians for Justice and Peace in the Middle East based in Montreal, Quebec. She holds an M.Phil from Trinity College Dublin, in International Peace Studies. Anna is a social justice activist and human rights advocate with a focuses on Palestinian-Israeli affairs and international law, The US-Israel ‘special relationship’ subsidizes American military industry and Israeli colonialism, https://thedefensepost.com/2019/04/09/us-israel-arms-sales-opinion/</w:t>
      </w:r>
    </w:p>
    <w:p w:rsidR="00ED4D64" w:rsidRPr="00ED4D64" w:rsidRDefault="00ED4D64" w:rsidP="00ED4D64">
      <w:pPr>
        <w:rPr>
          <w:sz w:val="16"/>
        </w:rPr>
      </w:pPr>
      <w:r w:rsidRPr="00ED4D64">
        <w:rPr>
          <w:rStyle w:val="StyleUnderline"/>
        </w:rPr>
        <w:t>Not only does U.S. foreign policy and Israeli-settler colonialism shape what happens across historic Palestine, it also shapes what happens across the Middle East region</w:t>
      </w:r>
      <w:r w:rsidRPr="00ED4D64">
        <w:rPr>
          <w:sz w:val="16"/>
        </w:rPr>
        <w:t xml:space="preserve">. </w:t>
      </w:r>
      <w:r w:rsidRPr="00ED4D64">
        <w:rPr>
          <w:rStyle w:val="StyleUnderline"/>
        </w:rPr>
        <w:t>The firm establishment of Israel’s military defense industry</w:t>
      </w:r>
      <w:r w:rsidRPr="00ED4D64">
        <w:rPr>
          <w:sz w:val="16"/>
        </w:rPr>
        <w:t xml:space="preserve"> also </w:t>
      </w:r>
      <w:r w:rsidRPr="00ED4D64">
        <w:rPr>
          <w:rStyle w:val="StyleUnderline"/>
        </w:rPr>
        <w:t>provides an excuse to sell ever-more-sophisticated weapons to other regional U.S. allies</w:t>
      </w:r>
      <w:r w:rsidRPr="00ED4D64">
        <w:rPr>
          <w:sz w:val="16"/>
        </w:rPr>
        <w:t xml:space="preserve">, especially Saudi Arabia. </w:t>
      </w:r>
      <w:r w:rsidRPr="00ED4D64">
        <w:rPr>
          <w:rStyle w:val="StyleUnderline"/>
        </w:rPr>
        <w:t>As long as Israel has the latest U.S. technology, other countries can buy older models</w:t>
      </w:r>
      <w:r w:rsidRPr="00ED4D64">
        <w:rPr>
          <w:sz w:val="16"/>
        </w:rPr>
        <w:t xml:space="preserve">, again to the great profit of the U.S. defense industry. </w:t>
      </w:r>
      <w:r w:rsidRPr="00ED4D64">
        <w:rPr>
          <w:rStyle w:val="Emphasis"/>
        </w:rPr>
        <w:t>Israel thus is the spark plug for an entire region-wide weapons bazaar</w:t>
      </w:r>
      <w:r w:rsidRPr="00ED4D64">
        <w:rPr>
          <w:sz w:val="16"/>
        </w:rPr>
        <w:t xml:space="preserve">, </w:t>
      </w:r>
      <w:r w:rsidRPr="00ED4D64">
        <w:rPr>
          <w:rStyle w:val="StyleUnderline"/>
        </w:rPr>
        <w:t>while also providing such countries the means to destroy and dismantle even poorer countries like Yemen.</w:t>
      </w:r>
      <w:r w:rsidRPr="00ED4D64">
        <w:rPr>
          <w:sz w:val="16"/>
        </w:rPr>
        <w:t xml:space="preserve"> </w:t>
      </w:r>
      <w:r w:rsidRPr="00ED4D64">
        <w:rPr>
          <w:rStyle w:val="StyleUnderline"/>
        </w:rPr>
        <w:t>This keeps the entire region aflame, oppressed and desperate, and thus unlikely to upset hierarchical regional and international social structures</w:t>
      </w:r>
      <w:r w:rsidRPr="00ED4D64">
        <w:rPr>
          <w:sz w:val="16"/>
        </w:rPr>
        <w:t>. Ajl suggests that one of reasons the United States pushed through this MOU before Obama left office is the rising discontent within the U.S. population over ongoing support for Israeli colonization of historic Palestine and the surrounding region.</w:t>
      </w:r>
    </w:p>
    <w:p w:rsidR="00ED4D64" w:rsidRDefault="00ED4D64" w:rsidP="00504530"/>
    <w:p w:rsidR="00A62DD2" w:rsidRDefault="00A62DD2" w:rsidP="00A62DD2">
      <w:pPr>
        <w:pStyle w:val="Heading2"/>
      </w:pPr>
      <w:r>
        <w:t>Israel defense/readiness Turn</w:t>
      </w:r>
    </w:p>
    <w:p w:rsidR="00A62DD2" w:rsidRDefault="00A62DD2" w:rsidP="00A62DD2"/>
    <w:p w:rsidR="00A62DD2" w:rsidRPr="00A62DD2" w:rsidRDefault="00A62DD2" w:rsidP="00A62DD2">
      <w:pPr>
        <w:pStyle w:val="Heading3"/>
      </w:pPr>
      <w:r>
        <w:t>Readiness High</w:t>
      </w:r>
    </w:p>
    <w:p w:rsidR="00A62DD2" w:rsidRPr="007F0A98" w:rsidRDefault="00A62DD2" w:rsidP="00A62DD2">
      <w:pPr>
        <w:pStyle w:val="Heading4"/>
        <w:rPr>
          <w:rFonts w:asciiTheme="majorHAnsi" w:hAnsiTheme="majorHAnsi" w:cstheme="majorHAnsi"/>
        </w:rPr>
      </w:pPr>
      <w:r w:rsidRPr="007F0A98">
        <w:rPr>
          <w:rFonts w:asciiTheme="majorHAnsi" w:hAnsiTheme="majorHAnsi" w:cstheme="majorHAnsi"/>
        </w:rPr>
        <w:t>Israel readiness sufficient and improving now</w:t>
      </w:r>
    </w:p>
    <w:p w:rsidR="00A62DD2" w:rsidRPr="007F0A98" w:rsidRDefault="00A62DD2" w:rsidP="00A62DD2">
      <w:pPr>
        <w:rPr>
          <w:rFonts w:asciiTheme="majorHAnsi" w:hAnsiTheme="majorHAnsi" w:cstheme="majorHAnsi"/>
        </w:rPr>
      </w:pPr>
      <w:r w:rsidRPr="007F0A98">
        <w:rPr>
          <w:rStyle w:val="Style13ptBold"/>
          <w:rFonts w:asciiTheme="majorHAnsi" w:hAnsiTheme="majorHAnsi" w:cstheme="majorHAnsi"/>
        </w:rPr>
        <w:t>Harel 7-1</w:t>
      </w:r>
      <w:r w:rsidRPr="007F0A98">
        <w:rPr>
          <w:rFonts w:asciiTheme="majorHAnsi" w:hAnsiTheme="majorHAnsi" w:cstheme="majorHAnsi"/>
        </w:rPr>
        <w:t>-2019 [Amos Harel, “Israeli military chief: IDF is fully prepared for war,” 7-1-2019, https://www.haaretz.com/middle-east-news/.premium-israeli-army-general-idf-is-fully-prepared-for-war-1.6451046] //AT</w:t>
      </w:r>
    </w:p>
    <w:p w:rsidR="00A62DD2" w:rsidRPr="007F0A98" w:rsidRDefault="00A62DD2" w:rsidP="00A62DD2">
      <w:pPr>
        <w:rPr>
          <w:rFonts w:asciiTheme="majorHAnsi" w:hAnsiTheme="majorHAnsi" w:cstheme="majorHAnsi"/>
          <w:sz w:val="16"/>
        </w:rPr>
      </w:pPr>
      <w:r w:rsidRPr="007F0A98">
        <w:rPr>
          <w:rFonts w:asciiTheme="majorHAnsi" w:hAnsiTheme="majorHAnsi" w:cstheme="majorHAnsi"/>
          <w:sz w:val="16"/>
        </w:rPr>
        <w:t xml:space="preserve">In an unusual move, </w:t>
      </w:r>
      <w:r w:rsidRPr="007F0A98">
        <w:rPr>
          <w:rStyle w:val="StyleUnderline"/>
          <w:rFonts w:asciiTheme="majorHAnsi" w:hAnsiTheme="majorHAnsi" w:cstheme="majorHAnsi"/>
        </w:rPr>
        <w:t>Chief of Staff Lt. Gen. Gadi Eisenkot recently sent a detailed document t</w:t>
      </w:r>
      <w:r w:rsidRPr="007F0A98">
        <w:rPr>
          <w:rFonts w:asciiTheme="majorHAnsi" w:hAnsiTheme="majorHAnsi" w:cstheme="majorHAnsi"/>
          <w:sz w:val="16"/>
        </w:rPr>
        <w:t xml:space="preserve">o the members of the security cabinet and of the Knesset Foreign Affairs and Defense Committee, in which he </w:t>
      </w:r>
      <w:r w:rsidRPr="007F0A98">
        <w:rPr>
          <w:rStyle w:val="StyleUnderline"/>
          <w:rFonts w:asciiTheme="majorHAnsi" w:hAnsiTheme="majorHAnsi" w:cstheme="majorHAnsi"/>
        </w:rPr>
        <w:t>assure</w:t>
      </w:r>
      <w:r w:rsidRPr="007F0A98">
        <w:rPr>
          <w:rFonts w:asciiTheme="majorHAnsi" w:hAnsiTheme="majorHAnsi" w:cstheme="majorHAnsi"/>
          <w:sz w:val="16"/>
        </w:rPr>
        <w:t xml:space="preserve">d them </w:t>
      </w:r>
      <w:r w:rsidRPr="007F0A98">
        <w:rPr>
          <w:rStyle w:val="StyleUnderline"/>
          <w:rFonts w:asciiTheme="majorHAnsi" w:hAnsiTheme="majorHAnsi" w:cstheme="majorHAnsi"/>
        </w:rPr>
        <w:t>that</w:t>
      </w:r>
      <w:r w:rsidRPr="007F0A98">
        <w:rPr>
          <w:rStyle w:val="Emphasis"/>
          <w:rFonts w:asciiTheme="majorHAnsi" w:hAnsiTheme="majorHAnsi" w:cstheme="majorHAnsi"/>
        </w:rPr>
        <w:t xml:space="preserve"> the Israel Defense Forces is in a state of full combat readiness</w:t>
      </w:r>
      <w:r w:rsidRPr="007F0A98">
        <w:rPr>
          <w:rFonts w:asciiTheme="majorHAnsi" w:hAnsiTheme="majorHAnsi" w:cstheme="majorHAnsi"/>
          <w:sz w:val="16"/>
        </w:rPr>
        <w:t xml:space="preserve">. Although it wasn’t explicitly stated, the move seems to have been motivated, at least in part, by recent criticism of the military’s preparedness by the IDF ombudsman, Maj. Gen. (res.) Yitzhak Brik. Eisenkot wrote to the ministers and MKs that the report on readiness was conducted as part of compliance with a law passed in 2008, in the wake of the 2006 Second Lebanon War, stipulating closer monitoring of the IDF’s combat readiness. The report addresses the military’s overall readiness as well as that of different branches and divisions. The readiness report in each area is signed by the relevant general. Major General (res.) Yitzhak Brik Major General (res.) Yitzhak BrikAlon Basson Eisenkot wrote that </w:t>
      </w:r>
      <w:r w:rsidRPr="007F0A98">
        <w:rPr>
          <w:rStyle w:val="Emphasis"/>
          <w:rFonts w:asciiTheme="majorHAnsi" w:hAnsiTheme="majorHAnsi" w:cstheme="majorHAnsi"/>
        </w:rPr>
        <w:t>the army is “at a high level of fitness and readiness for war with regard to any threat scenario</w:t>
      </w:r>
      <w:r w:rsidRPr="007F0A98">
        <w:rPr>
          <w:rFonts w:asciiTheme="majorHAnsi" w:hAnsiTheme="majorHAnsi" w:cstheme="majorHAnsi"/>
          <w:sz w:val="16"/>
        </w:rPr>
        <w:t xml:space="preserve">. As the person responsible for the readiness of the army for war I state that </w:t>
      </w:r>
      <w:r w:rsidRPr="007F0A98">
        <w:rPr>
          <w:rStyle w:val="StyleUnderline"/>
          <w:rFonts w:asciiTheme="majorHAnsi" w:hAnsiTheme="majorHAnsi" w:cstheme="majorHAnsi"/>
        </w:rPr>
        <w:t>the IDF is prepared for any mission required of it, an army with intelligence and air superiority, ground capability and rich operational experience that is tested daily in every arena of war</w:t>
      </w:r>
      <w:r w:rsidRPr="007F0A98">
        <w:rPr>
          <w:rFonts w:asciiTheme="majorHAnsi" w:hAnsiTheme="majorHAnsi" w:cstheme="majorHAnsi"/>
          <w:sz w:val="16"/>
        </w:rPr>
        <w:t xml:space="preserve">.” However, he added, “Combat readiness will always be lacking. There are gaps and they exist alongside risk management and priorities. We, the commanders, are responsible for adjusting the process of building the force to preserving the IDF’s quality and superiority in the present and for exploiting the window of opportunity to adapt the IDF to the challenges of the future.” </w:t>
      </w:r>
      <w:r w:rsidRPr="007F0A98">
        <w:rPr>
          <w:rStyle w:val="StyleUnderline"/>
          <w:rFonts w:asciiTheme="majorHAnsi" w:hAnsiTheme="majorHAnsi" w:cstheme="majorHAnsi"/>
        </w:rPr>
        <w:t>The IDF said Tuesday that the army was more powerful now than at any other time in the past</w:t>
      </w:r>
      <w:r w:rsidRPr="007F0A98">
        <w:rPr>
          <w:rFonts w:asciiTheme="majorHAnsi" w:hAnsiTheme="majorHAnsi" w:cstheme="majorHAnsi"/>
          <w:sz w:val="16"/>
        </w:rPr>
        <w:t xml:space="preserve">. The army argues that its combat concepts, quality of intelligence, procurement precision, </w:t>
      </w:r>
      <w:r w:rsidRPr="007F0A98">
        <w:rPr>
          <w:rStyle w:val="StyleUnderline"/>
          <w:rFonts w:asciiTheme="majorHAnsi" w:hAnsiTheme="majorHAnsi" w:cstheme="majorHAnsi"/>
        </w:rPr>
        <w:t>the scope of its training and the state of spare parts and inventory are better than in previous years</w:t>
      </w:r>
      <w:r w:rsidRPr="007F0A98">
        <w:rPr>
          <w:rFonts w:asciiTheme="majorHAnsi" w:hAnsiTheme="majorHAnsi" w:cstheme="majorHAnsi"/>
          <w:sz w:val="16"/>
        </w:rPr>
        <w:t xml:space="preserve">. Defense Minister Avigdor Lieberman, who visited a military exercise in the north Tuesday, said, “I got the impression that </w:t>
      </w:r>
      <w:r w:rsidRPr="007F0A98">
        <w:rPr>
          <w:rStyle w:val="Emphasis"/>
          <w:rFonts w:asciiTheme="majorHAnsi" w:hAnsiTheme="majorHAnsi" w:cstheme="majorHAnsi"/>
        </w:rPr>
        <w:t>we have an operational force that maneuvers at the highest possible level</w:t>
      </w:r>
      <w:r w:rsidRPr="007F0A98">
        <w:rPr>
          <w:rFonts w:asciiTheme="majorHAnsi" w:hAnsiTheme="majorHAnsi" w:cstheme="majorHAnsi"/>
          <w:sz w:val="16"/>
        </w:rPr>
        <w:t>.”</w:t>
      </w:r>
    </w:p>
    <w:p w:rsidR="00A62DD2" w:rsidRPr="00A62DD2" w:rsidRDefault="00A62DD2" w:rsidP="00A62DD2"/>
    <w:p w:rsidR="00A62DD2" w:rsidRPr="00A62DD2" w:rsidRDefault="00A62DD2" w:rsidP="00A62DD2">
      <w:pPr>
        <w:pStyle w:val="Heading3"/>
      </w:pPr>
      <w:r>
        <w:t xml:space="preserve">AS </w:t>
      </w:r>
      <w:r w:rsidR="0009783D">
        <w:t>k 2 Israel Readiness</w:t>
      </w:r>
    </w:p>
    <w:p w:rsidR="00A62DD2" w:rsidRPr="00A62DD2" w:rsidRDefault="00A62DD2" w:rsidP="00A62DD2">
      <w:pPr>
        <w:pStyle w:val="Heading4"/>
      </w:pPr>
      <w:r>
        <w:t>US arms key to Israeli military</w:t>
      </w:r>
    </w:p>
    <w:p w:rsidR="00A62DD2" w:rsidRDefault="00A62DD2" w:rsidP="00A62DD2">
      <w:bookmarkStart w:id="2" w:name="_Hlk13135391"/>
      <w:r>
        <w:t xml:space="preserve">ANNA </w:t>
      </w:r>
      <w:r w:rsidRPr="00BE7CCB">
        <w:rPr>
          <w:rStyle w:val="Style13ptBold"/>
        </w:rPr>
        <w:t>BADILLO  in 2019</w:t>
      </w:r>
    </w:p>
    <w:p w:rsidR="00A62DD2" w:rsidRPr="00BE7CCB" w:rsidRDefault="00A62DD2" w:rsidP="00A62DD2">
      <w:r>
        <w:t>research analyst at Canadians for Justice and Peace in the Middle East based in Montreal, Quebec. She holds an M.Phil from Trinity College Dublin, in International Peace Studies. Anna is a social justice activist and human rights advocate with a focuses on Palestinian-Israeli affairs and international law, The US-Israel ‘special relationship’ subsidizes American military industry and Israeli colonialism, https://thedefensepost.com/2019/04/09/us-israel-arms-sales-opinion/</w:t>
      </w:r>
    </w:p>
    <w:bookmarkEnd w:id="2"/>
    <w:p w:rsidR="00A62DD2" w:rsidRPr="00A62DD2" w:rsidRDefault="00A62DD2" w:rsidP="00504530">
      <w:pPr>
        <w:rPr>
          <w:sz w:val="16"/>
        </w:rPr>
      </w:pPr>
      <w:r w:rsidRPr="00A62DD2">
        <w:rPr>
          <w:sz w:val="16"/>
        </w:rPr>
        <w:t xml:space="preserve">Frida Berrigan, author of Made in the U.S.A.: American Military Aid to Israel, writes that </w:t>
      </w:r>
      <w:r w:rsidRPr="00A62DD2">
        <w:rPr>
          <w:rStyle w:val="StyleUnderline"/>
        </w:rPr>
        <w:t>a major barrier</w:t>
      </w:r>
      <w:r w:rsidRPr="00A62DD2">
        <w:rPr>
          <w:sz w:val="16"/>
        </w:rPr>
        <w:t xml:space="preserve"> to any shift in American policy towards Palestine-Israel </w:t>
      </w:r>
      <w:r w:rsidRPr="00A62DD2">
        <w:rPr>
          <w:rStyle w:val="StyleUnderline"/>
        </w:rPr>
        <w:t>is “financial pressures from a U.S military industrial complex accustomed to billions of dollars in sales to Israel</w:t>
      </w:r>
      <w:r w:rsidRPr="00A62DD2">
        <w:rPr>
          <w:sz w:val="16"/>
        </w:rPr>
        <w:t xml:space="preserve"> and other Middle Eastern nations locked in a seemingly perpetual arms race with each other by all buying American and using Foreign Military Financing (FMF) to pay the bills.” </w:t>
      </w:r>
      <w:r w:rsidRPr="00A62DD2">
        <w:rPr>
          <w:rStyle w:val="Emphasis"/>
        </w:rPr>
        <w:t>The United States is the primary source of Israel’s far superior arsenal</w:t>
      </w:r>
      <w:r w:rsidRPr="00A62DD2">
        <w:rPr>
          <w:sz w:val="16"/>
        </w:rPr>
        <w:t xml:space="preserve">. </w:t>
      </w:r>
      <w:r w:rsidRPr="00A62DD2">
        <w:rPr>
          <w:rStyle w:val="StyleUnderline"/>
        </w:rPr>
        <w:t>Israel’s dependence on the U.S. for aid and arms means that the Israeli military relies on spare parts and technical assistance from the U.S. to maintain optimum performance in battle</w:t>
      </w:r>
      <w:r w:rsidRPr="00A62DD2">
        <w:rPr>
          <w:sz w:val="16"/>
        </w:rPr>
        <w:t xml:space="preserve">. During the Bush administration, from 2001 to 2005, </w:t>
      </w:r>
      <w:r w:rsidRPr="00A62DD2">
        <w:rPr>
          <w:rStyle w:val="StyleUnderline"/>
        </w:rPr>
        <w:t>Israel had actually received more in U.S. military aid than it has in U.S. arms deliveries</w:t>
      </w:r>
      <w:r w:rsidRPr="00A62DD2">
        <w:rPr>
          <w:sz w:val="16"/>
        </w:rPr>
        <w:t xml:space="preserve">. Over this time period, </w:t>
      </w:r>
      <w:r w:rsidRPr="00A62DD2">
        <w:rPr>
          <w:rStyle w:val="StyleUnderline"/>
        </w:rPr>
        <w:t>Israel received $10.5 billion in FMF</w:t>
      </w:r>
      <w:r w:rsidRPr="00A62DD2">
        <w:rPr>
          <w:sz w:val="16"/>
        </w:rPr>
        <w:t xml:space="preserve"> – the Pentagon’s biggest military aid program – and $6.3 billion in U.S. arms deliveries. According to Berrigan, </w:t>
      </w:r>
      <w:r w:rsidRPr="00A62DD2">
        <w:rPr>
          <w:rStyle w:val="StyleUnderline"/>
        </w:rPr>
        <w:t>the most prominent of those deals was a $4.5 billion sale of 102 Lockheed Martin F-16s to Israel</w:t>
      </w:r>
      <w:r w:rsidRPr="00A62DD2">
        <w:rPr>
          <w:sz w:val="16"/>
        </w:rPr>
        <w:t>.</w:t>
      </w:r>
    </w:p>
    <w:p w:rsidR="00A62DD2" w:rsidRPr="0009783D" w:rsidRDefault="00A62DD2" w:rsidP="0009783D"/>
    <w:p w:rsidR="0009783D" w:rsidRPr="00A54D3B" w:rsidRDefault="0009783D" w:rsidP="0009783D">
      <w:pPr>
        <w:pStyle w:val="Heading4"/>
      </w:pPr>
      <w:r>
        <w:t>Aid provides financial stability to ensure Israeli relations and readiness- domestic budgets are too vulnerable</w:t>
      </w:r>
    </w:p>
    <w:p w:rsidR="0009783D" w:rsidRDefault="0009783D" w:rsidP="0009783D">
      <w:r>
        <w:t xml:space="preserve">Yoav </w:t>
      </w:r>
      <w:r w:rsidRPr="00C35E35">
        <w:rPr>
          <w:rStyle w:val="Style13ptBold"/>
        </w:rPr>
        <w:t>Limor in 19</w:t>
      </w:r>
    </w:p>
    <w:p w:rsidR="0009783D" w:rsidRDefault="0009783D" w:rsidP="0009783D">
      <w:r>
        <w:t xml:space="preserve">JNS.org, American Military Aid Goes Beyond the Money, </w:t>
      </w:r>
      <w:hyperlink r:id="rId105" w:history="1">
        <w:r w:rsidRPr="00D65F02">
          <w:rPr>
            <w:rStyle w:val="Hyperlink"/>
          </w:rPr>
          <w:t>https://www.algemeiner.com/2019/05/21/american-military-aid-goes-beyond-the-money/</w:t>
        </w:r>
      </w:hyperlink>
    </w:p>
    <w:p w:rsidR="0009783D" w:rsidRPr="00A54D3B" w:rsidRDefault="0009783D" w:rsidP="0009783D">
      <w:pPr>
        <w:rPr>
          <w:rStyle w:val="Emphasis"/>
        </w:rPr>
      </w:pPr>
      <w:r w:rsidRPr="00267307">
        <w:rPr>
          <w:rStyle w:val="StyleUnderline"/>
        </w:rPr>
        <w:t>Under the current aid package</w:t>
      </w:r>
      <w:r w:rsidRPr="00A54D3B">
        <w:rPr>
          <w:sz w:val="16"/>
        </w:rPr>
        <w:t xml:space="preserve">, </w:t>
      </w:r>
      <w:r w:rsidRPr="00267307">
        <w:rPr>
          <w:rStyle w:val="StyleUnderline"/>
        </w:rPr>
        <w:t>which requires the purchase of American weapons</w:t>
      </w:r>
      <w:r w:rsidRPr="00A54D3B">
        <w:rPr>
          <w:sz w:val="16"/>
        </w:rPr>
        <w:t xml:space="preserve">, many Israeli workers could lose their jobs, and </w:t>
      </w:r>
      <w:r w:rsidRPr="00267307">
        <w:rPr>
          <w:rStyle w:val="StyleUnderline"/>
        </w:rPr>
        <w:t>Israeli defense companies will have to open plants in the United States to be eligible for American procurement</w:t>
      </w:r>
      <w:r w:rsidRPr="00A54D3B">
        <w:rPr>
          <w:sz w:val="16"/>
        </w:rPr>
        <w:t xml:space="preserve">. </w:t>
      </w:r>
      <w:r w:rsidRPr="00267307">
        <w:rPr>
          <w:rStyle w:val="StyleUnderline"/>
        </w:rPr>
        <w:t>The process could make Israeli defense companies less</w:t>
      </w:r>
      <w:r w:rsidRPr="00A54D3B">
        <w:rPr>
          <w:sz w:val="16"/>
        </w:rPr>
        <w:t xml:space="preserve"> strong and </w:t>
      </w:r>
      <w:r w:rsidRPr="00267307">
        <w:rPr>
          <w:rStyle w:val="StyleUnderline"/>
        </w:rPr>
        <w:t>independent</w:t>
      </w:r>
      <w:r w:rsidRPr="00A54D3B">
        <w:rPr>
          <w:sz w:val="16"/>
        </w:rPr>
        <w:t xml:space="preserve">, </w:t>
      </w:r>
      <w:r w:rsidRPr="00267307">
        <w:rPr>
          <w:rStyle w:val="StyleUnderline"/>
        </w:rPr>
        <w:t>and</w:t>
      </w:r>
      <w:r w:rsidRPr="00A54D3B">
        <w:rPr>
          <w:sz w:val="16"/>
        </w:rPr>
        <w:t xml:space="preserve"> consequently </w:t>
      </w:r>
      <w:r w:rsidRPr="00267307">
        <w:rPr>
          <w:rStyle w:val="StyleUnderline"/>
        </w:rPr>
        <w:t>make the IDF more dependent on weapons systems that it can’t help design</w:t>
      </w:r>
      <w:r w:rsidRPr="00A54D3B">
        <w:rPr>
          <w:sz w:val="16"/>
        </w:rPr>
        <w:t xml:space="preserve">, develop, or manufacture. The government and defense establishment have to be cognizant of these potential ramifications and provide a suitable response as soon as possible. On the other hand, </w:t>
      </w:r>
      <w:r w:rsidRPr="00267307">
        <w:rPr>
          <w:rStyle w:val="Emphasis"/>
        </w:rPr>
        <w:t>an assured 10-year budget provides stability and allows the defense establishment to plan ahead</w:t>
      </w:r>
      <w:r w:rsidRPr="00A54D3B">
        <w:rPr>
          <w:sz w:val="16"/>
        </w:rPr>
        <w:t xml:space="preserve">. Unlike Israel’s own domestic defense budget, which is often subject to whims and cuts that undermine budgetary stability, </w:t>
      </w:r>
      <w:r w:rsidRPr="00267307">
        <w:rPr>
          <w:rStyle w:val="StyleUnderline"/>
        </w:rPr>
        <w:t>the US money is set in stone, and the IDF can lean on it to equip itself in a variety of ways</w:t>
      </w:r>
      <w:r w:rsidRPr="00A54D3B">
        <w:rPr>
          <w:sz w:val="16"/>
        </w:rPr>
        <w:t xml:space="preserve">. Here, too, it is incumbent on the government to provide vital supplements: If it fails to give the IDF long-term budgetary stability, the army could again find itself using US aid money to buy uniforms, sugar, and ink for office printers. Several proposals have been raised over the years to ease Israel away from US aid and the dependence it naturally generates, although no such proposal is currently on the table. These proposals are not motivated by financial considerations; Israel they say is a regional power, which should be able to fund its own army without the need for money from others. </w:t>
      </w:r>
      <w:r w:rsidRPr="00A54D3B">
        <w:rPr>
          <w:rStyle w:val="StyleUnderline"/>
        </w:rPr>
        <w:t>This is in no way a show of disrespect to the consistent and generous flow of funds from Washington, but rather a demonstration of Israel’s awareness that the primary advantage lies in the close relationship American aid facilitates between the countries,</w:t>
      </w:r>
      <w:r w:rsidRPr="00A54D3B">
        <w:rPr>
          <w:sz w:val="16"/>
        </w:rPr>
        <w:t xml:space="preserve"> </w:t>
      </w:r>
      <w:r w:rsidRPr="00A54D3B">
        <w:rPr>
          <w:rStyle w:val="StyleUnderline"/>
        </w:rPr>
        <w:t xml:space="preserve">alongside operational and technological cooperation and intelligence sharing, which </w:t>
      </w:r>
      <w:r w:rsidRPr="00A54D3B">
        <w:rPr>
          <w:rStyle w:val="Emphasis"/>
        </w:rPr>
        <w:t>unmistakably signals America’s firm and unshakable support for Israel.</w:t>
      </w:r>
    </w:p>
    <w:p w:rsidR="0009783D" w:rsidRPr="0009783D" w:rsidRDefault="0009783D" w:rsidP="0009783D"/>
    <w:p w:rsidR="0009783D" w:rsidRPr="00C35E35" w:rsidRDefault="0009783D" w:rsidP="0009783D">
      <w:pPr>
        <w:pStyle w:val="Heading4"/>
      </w:pPr>
      <w:r>
        <w:t>US aid key to Israeli defense readiness and innovation</w:t>
      </w:r>
    </w:p>
    <w:p w:rsidR="0009783D" w:rsidRDefault="0009783D" w:rsidP="0009783D">
      <w:r>
        <w:t xml:space="preserve">Yoav </w:t>
      </w:r>
      <w:r w:rsidRPr="00C35E35">
        <w:rPr>
          <w:rStyle w:val="Style13ptBold"/>
        </w:rPr>
        <w:t>Limor in 19</w:t>
      </w:r>
    </w:p>
    <w:p w:rsidR="0009783D" w:rsidRDefault="0009783D" w:rsidP="0009783D">
      <w:r>
        <w:t xml:space="preserve">JNS.org, American Military Aid Goes Beyond the Money, </w:t>
      </w:r>
      <w:hyperlink r:id="rId106" w:history="1">
        <w:r w:rsidRPr="00D65F02">
          <w:rPr>
            <w:rStyle w:val="Hyperlink"/>
          </w:rPr>
          <w:t>https://www.algemeiner.com/2019/05/21/american-military-aid-goes-beyond-the-money/</w:t>
        </w:r>
      </w:hyperlink>
    </w:p>
    <w:p w:rsidR="0009783D" w:rsidRDefault="0009783D" w:rsidP="0009783D">
      <w:pPr>
        <w:rPr>
          <w:sz w:val="16"/>
        </w:rPr>
      </w:pPr>
      <w:r w:rsidRPr="00C35E35">
        <w:rPr>
          <w:rStyle w:val="Emphasis"/>
        </w:rPr>
        <w:t>American military aid is the cornerstone of Israeli defense policy</w:t>
      </w:r>
      <w:r w:rsidRPr="00C35E35">
        <w:rPr>
          <w:sz w:val="16"/>
        </w:rPr>
        <w:t xml:space="preserve">. </w:t>
      </w:r>
      <w:r w:rsidRPr="00C35E35">
        <w:rPr>
          <w:rStyle w:val="StyleUnderline"/>
        </w:rPr>
        <w:t>Not just because of the money</w:t>
      </w:r>
      <w:r w:rsidRPr="00C35E35">
        <w:rPr>
          <w:sz w:val="16"/>
        </w:rPr>
        <w:t xml:space="preserve"> itself, </w:t>
      </w:r>
      <w:r w:rsidRPr="00C35E35">
        <w:rPr>
          <w:rStyle w:val="StyleUnderline"/>
        </w:rPr>
        <w:t>which represents a significant portion of the IDF’s budget, but because of the close-knit relationship with the world’s preeminent superpower, which allows Israel to lean on its capabilities</w:t>
      </w:r>
      <w:r w:rsidRPr="00C35E35">
        <w:rPr>
          <w:sz w:val="16"/>
        </w:rPr>
        <w:t>. Intrinsically</w:t>
      </w:r>
      <w:r w:rsidRPr="00C35E35">
        <w:rPr>
          <w:rStyle w:val="Emphasis"/>
        </w:rPr>
        <w:t>, this aid is also a guarantee of Israel’s security in the Middle East</w:t>
      </w:r>
      <w:r w:rsidRPr="00C35E35">
        <w:rPr>
          <w:sz w:val="16"/>
        </w:rPr>
        <w:t xml:space="preserve">. The aid first began during the Yom Kippur War in 1973. Eventually, Israel received monetary grants, which over time were regularized and expanded under various circumstances. </w:t>
      </w:r>
      <w:r w:rsidRPr="00C35E35">
        <w:rPr>
          <w:rStyle w:val="StyleUnderline"/>
        </w:rPr>
        <w:t>The fundamental consideration for American decision-makers has always been to maintain Israel’s military edge against its enemies in the region.</w:t>
      </w:r>
      <w:r>
        <w:rPr>
          <w:rStyle w:val="StyleUnderline"/>
        </w:rPr>
        <w:t xml:space="preserve"> </w:t>
      </w:r>
      <w:r w:rsidRPr="00C35E35">
        <w:rPr>
          <w:rStyle w:val="StyleUnderline"/>
        </w:rPr>
        <w:t>Thus, besides money, the United States has also provided Israel with weapons platforms that are more sophisticated than those that it gives to other countries</w:t>
      </w:r>
      <w:r w:rsidRPr="00C35E35">
        <w:rPr>
          <w:sz w:val="16"/>
        </w:rPr>
        <w:t xml:space="preserve"> in the region. For example, the F-15 and F-16 fighter jets in the 1980s, and F-35s today.</w:t>
      </w:r>
    </w:p>
    <w:p w:rsidR="00811FD7" w:rsidRPr="0009783D" w:rsidRDefault="00811FD7" w:rsidP="0009783D"/>
    <w:p w:rsidR="00811FD7" w:rsidRPr="0009783D" w:rsidRDefault="00811FD7" w:rsidP="0009783D"/>
    <w:p w:rsidR="00096B20" w:rsidRDefault="00096B20" w:rsidP="00096B20">
      <w:pPr>
        <w:pStyle w:val="Heading3"/>
      </w:pPr>
      <w:r>
        <w:t>AS k 2 Israel Readiness- Turns Iran</w:t>
      </w:r>
    </w:p>
    <w:p w:rsidR="00096B20" w:rsidRDefault="00096B20" w:rsidP="00096B20"/>
    <w:p w:rsidR="00981B31" w:rsidRDefault="00981B31" w:rsidP="00981B31">
      <w:pPr>
        <w:pStyle w:val="Heading4"/>
      </w:pPr>
      <w:r>
        <w:t>US security support for Israel deters Iran and prevents US draw-in to Middle East conflict</w:t>
      </w:r>
    </w:p>
    <w:p w:rsidR="00981B31" w:rsidRDefault="00981B31" w:rsidP="00981B31">
      <w:r>
        <w:t xml:space="preserve">Chairman </w:t>
      </w:r>
      <w:r w:rsidRPr="00BD383D">
        <w:rPr>
          <w:rStyle w:val="Style13ptBold"/>
        </w:rPr>
        <w:t>Admiral</w:t>
      </w:r>
      <w:r>
        <w:t xml:space="preserve"> James </w:t>
      </w:r>
      <w:r w:rsidRPr="00BD383D">
        <w:rPr>
          <w:rStyle w:val="Style13ptBold"/>
        </w:rPr>
        <w:t>Stavridis</w:t>
      </w:r>
      <w:r>
        <w:t xml:space="preserve">, USN (ret.) May </w:t>
      </w:r>
      <w:r w:rsidRPr="00BD383D">
        <w:rPr>
          <w:rStyle w:val="Style13ptBold"/>
        </w:rPr>
        <w:t>2018</w:t>
      </w:r>
    </w:p>
    <w:p w:rsidR="00981B31" w:rsidRDefault="00981B31" w:rsidP="00981B31">
      <w:r>
        <w:t xml:space="preserve">ATLAS SUPPORTED: Strengthening U.S.-Israel Strategic Cooperation, JINSA’s Gemunder Center U.S.-Israel Security Task Force, Jewish Institute for National Security of America, </w:t>
      </w:r>
      <w:hyperlink r:id="rId107" w:history="1">
        <w:r w:rsidRPr="00D65F02">
          <w:rPr>
            <w:rStyle w:val="Hyperlink"/>
          </w:rPr>
          <w:t>https://jinsa.org/wp-content/uploads/2018/10/ATLAS-SUPPORTED-Strengthening-U.S.-Israel-Security-Cooperation_web-1.pdf</w:t>
        </w:r>
      </w:hyperlink>
    </w:p>
    <w:p w:rsidR="00981B31" w:rsidRPr="00BD383D" w:rsidRDefault="00981B31" w:rsidP="00981B31">
      <w:pPr>
        <w:rPr>
          <w:sz w:val="16"/>
        </w:rPr>
      </w:pPr>
      <w:r w:rsidRPr="00BD383D">
        <w:rPr>
          <w:rStyle w:val="StyleUnderline"/>
        </w:rPr>
        <w:t>The Iranian regime</w:t>
      </w:r>
      <w:r w:rsidRPr="00BD383D">
        <w:rPr>
          <w:sz w:val="16"/>
        </w:rPr>
        <w:t xml:space="preserve"> </w:t>
      </w:r>
      <w:r w:rsidRPr="00BD383D">
        <w:rPr>
          <w:rStyle w:val="StyleUnderline"/>
        </w:rPr>
        <w:t>is</w:t>
      </w:r>
      <w:r w:rsidRPr="00BD383D">
        <w:rPr>
          <w:sz w:val="16"/>
        </w:rPr>
        <w:t xml:space="preserve"> not only </w:t>
      </w:r>
      <w:r w:rsidRPr="00BD383D">
        <w:rPr>
          <w:rStyle w:val="StyleUnderline"/>
        </w:rPr>
        <w:t>a revisionist power</w:t>
      </w:r>
      <w:r w:rsidRPr="00BD383D">
        <w:rPr>
          <w:sz w:val="16"/>
        </w:rPr>
        <w:t xml:space="preserve"> but a revolutionary one </w:t>
      </w:r>
      <w:r w:rsidRPr="00BD383D">
        <w:rPr>
          <w:rStyle w:val="StyleUnderline"/>
        </w:rPr>
        <w:t>with global ambitions</w:t>
      </w:r>
      <w:r>
        <w:rPr>
          <w:rStyle w:val="StyleUnderline"/>
        </w:rPr>
        <w:t xml:space="preserve"> </w:t>
      </w:r>
      <w:r w:rsidRPr="00BD383D">
        <w:rPr>
          <w:rStyle w:val="StyleUnderline"/>
        </w:rPr>
        <w:t>to export its Islamic revolution</w:t>
      </w:r>
      <w:r w:rsidRPr="00BD383D">
        <w:rPr>
          <w:sz w:val="16"/>
        </w:rPr>
        <w:t xml:space="preserve"> and terror. Most immediately, </w:t>
      </w:r>
      <w:r w:rsidRPr="00BD383D">
        <w:rPr>
          <w:rStyle w:val="StyleUnderline"/>
        </w:rPr>
        <w:t>it seeks to dominate the Middle</w:t>
      </w:r>
      <w:r>
        <w:rPr>
          <w:rStyle w:val="StyleUnderline"/>
        </w:rPr>
        <w:t xml:space="preserve"> </w:t>
      </w:r>
      <w:r w:rsidRPr="00BD383D">
        <w:rPr>
          <w:rStyle w:val="StyleUnderline"/>
        </w:rPr>
        <w:t>East, overthrow U.S. allies</w:t>
      </w:r>
      <w:r w:rsidRPr="00BD383D">
        <w:rPr>
          <w:sz w:val="16"/>
        </w:rPr>
        <w:t xml:space="preserve"> – including annihilating Israel – </w:t>
      </w:r>
      <w:r w:rsidRPr="00BD383D">
        <w:rPr>
          <w:rStyle w:val="StyleUnderline"/>
        </w:rPr>
        <w:t>and expel the United States</w:t>
      </w:r>
      <w:r w:rsidRPr="00BD383D">
        <w:rPr>
          <w:sz w:val="16"/>
        </w:rPr>
        <w:t xml:space="preserve"> from the region. It is succeeding in extending its grip in the Middle East through a growing regionwide network of proxies, orchestrated centrally from Tehran against the United States, Israel and other American allies. Iran had lacked this capability in modern history, but as a result of reduced U.S. involvement in the Middle East and sanctions relief from the nuclear deal of 2015 – the Joint Comprehensive Plan of Action (JCPOA) – </w:t>
      </w:r>
      <w:r w:rsidRPr="00BD383D">
        <w:rPr>
          <w:rStyle w:val="StyleUnderline"/>
        </w:rPr>
        <w:t>an emboldened and freer Iran is</w:t>
      </w:r>
      <w:r>
        <w:rPr>
          <w:rStyle w:val="StyleUnderline"/>
        </w:rPr>
        <w:t xml:space="preserve"> </w:t>
      </w:r>
      <w:r w:rsidRPr="00BD383D">
        <w:rPr>
          <w:rStyle w:val="StyleUnderline"/>
        </w:rPr>
        <w:t>developing the ability to carry out its hegemonic ambitions</w:t>
      </w:r>
      <w:r w:rsidRPr="00BD383D">
        <w:rPr>
          <w:sz w:val="16"/>
        </w:rPr>
        <w:t xml:space="preserve">. </w:t>
      </w:r>
      <w:r w:rsidRPr="00BD383D">
        <w:rPr>
          <w:rStyle w:val="StyleUnderline"/>
        </w:rPr>
        <w:t>Tehran’s expanding influence is stunning in its extent</w:t>
      </w:r>
      <w:r w:rsidRPr="00BD383D">
        <w:rPr>
          <w:sz w:val="16"/>
        </w:rPr>
        <w:t xml:space="preserve"> and rapidity. In a few short years it has established a northern crescent that scythes across Iraq and Syria to Beirut and the Mediterranean, placing Iranian-led forces on the borders of Israel and Jordan and bolstering its supply of game-changing weaponry to its main proxy Hezbollah. </w:t>
      </w:r>
      <w:r w:rsidRPr="00BD383D">
        <w:rPr>
          <w:rStyle w:val="StyleUnderline"/>
        </w:rPr>
        <w:t>Iran’s expanding presence</w:t>
      </w:r>
      <w:r>
        <w:rPr>
          <w:rStyle w:val="StyleUnderline"/>
        </w:rPr>
        <w:t xml:space="preserve"> </w:t>
      </w:r>
      <w:r w:rsidRPr="00BD383D">
        <w:rPr>
          <w:rStyle w:val="StyleUnderline"/>
        </w:rPr>
        <w:t>in Syria as a forward-operating base against Israel is raising the very real near-term prospect</w:t>
      </w:r>
      <w:r>
        <w:rPr>
          <w:rStyle w:val="StyleUnderline"/>
        </w:rPr>
        <w:t xml:space="preserve"> </w:t>
      </w:r>
      <w:r w:rsidRPr="00BD383D">
        <w:rPr>
          <w:rStyle w:val="StyleUnderline"/>
        </w:rPr>
        <w:t>of a major direct conflict between the two countries,</w:t>
      </w:r>
      <w:r w:rsidRPr="00BD383D">
        <w:rPr>
          <w:sz w:val="16"/>
        </w:rPr>
        <w:t xml:space="preserve"> which would likely include Iranian proxies in Syria and in Lebanon. </w:t>
      </w:r>
      <w:r w:rsidRPr="00BD383D">
        <w:rPr>
          <w:rStyle w:val="Emphasis"/>
        </w:rPr>
        <w:t>Such a conflict could well drag in the United States</w:t>
      </w:r>
      <w:r w:rsidRPr="00BD383D">
        <w:rPr>
          <w:sz w:val="16"/>
        </w:rPr>
        <w:t>. Iran is also establishing a southern crescent encircling the Arabian Peninsula. With Iran’s and Hezbollah’s support, the Houthis in Yemen rain down missiles on Saudi Arabia and threaten sea lines of communication around the vital energy chokepoint of Bab el Mandeb. At the same time Iran’s own military capabilities are galloping forward under the JCPOA, putting Tehran on a trajectory to possess an extremely robust nuclear weapons program – including long-range ballistic missiles – and advanced conventional weapons as the deal sunsets. Iran’s march across the region threatens more conflict; undermines and endangers U.S. allies such as Israel, Saudi Arabia, Jordan, the United Arab Emirates and others; fuels a new generation of jihadists; drives refugees toward European and U.S. shores; risks disruption of international energy supplies; and hazards nuclear proliferation</w:t>
      </w:r>
      <w:r w:rsidRPr="00BD383D">
        <w:rPr>
          <w:rStyle w:val="StyleUnderline"/>
        </w:rPr>
        <w:t>. Yet the United States is not</w:t>
      </w:r>
      <w:r>
        <w:rPr>
          <w:rStyle w:val="StyleUnderline"/>
        </w:rPr>
        <w:t xml:space="preserve"> </w:t>
      </w:r>
      <w:r w:rsidRPr="00BD383D">
        <w:rPr>
          <w:rStyle w:val="StyleUnderline"/>
        </w:rPr>
        <w:t>currently positioned to confront and counter the Iranian threat. American desires to reduce the</w:t>
      </w:r>
      <w:r>
        <w:rPr>
          <w:rStyle w:val="StyleUnderline"/>
        </w:rPr>
        <w:t xml:space="preserve"> </w:t>
      </w:r>
      <w:r w:rsidRPr="00BD383D">
        <w:rPr>
          <w:rStyle w:val="StyleUnderline"/>
        </w:rPr>
        <w:t>U.S. military footprint in the Middle East</w:t>
      </w:r>
      <w:r w:rsidRPr="00BD383D">
        <w:rPr>
          <w:sz w:val="16"/>
        </w:rPr>
        <w:t xml:space="preserve"> and the current focus on the threat of Sunni jihadism </w:t>
      </w:r>
      <w:r w:rsidRPr="00BD383D">
        <w:rPr>
          <w:rStyle w:val="StyleUnderline"/>
        </w:rPr>
        <w:t>have reduced the political will</w:t>
      </w:r>
      <w:r w:rsidRPr="00BD383D">
        <w:rPr>
          <w:sz w:val="16"/>
        </w:rPr>
        <w:t xml:space="preserve"> and military capabilities needed to roll back Iranian aggression. At the same time as America recedes in the Middle East, </w:t>
      </w:r>
      <w:r w:rsidRPr="00BD383D">
        <w:rPr>
          <w:rStyle w:val="Emphasis"/>
        </w:rPr>
        <w:t>Israel’s longstanding ethos of self</w:t>
      </w:r>
      <w:r>
        <w:rPr>
          <w:rStyle w:val="Emphasis"/>
        </w:rPr>
        <w:t xml:space="preserve"> </w:t>
      </w:r>
      <w:r w:rsidRPr="00BD383D">
        <w:rPr>
          <w:rStyle w:val="Emphasis"/>
        </w:rPr>
        <w:t>defense has led it effectively to do America’s bidding by confronting increasingly dangerous</w:t>
      </w:r>
      <w:r>
        <w:rPr>
          <w:rStyle w:val="Emphasis"/>
        </w:rPr>
        <w:t xml:space="preserve"> </w:t>
      </w:r>
      <w:r w:rsidRPr="00BD383D">
        <w:rPr>
          <w:rStyle w:val="Emphasis"/>
        </w:rPr>
        <w:t>Iranian actions in the region</w:t>
      </w:r>
      <w:r w:rsidRPr="00BD383D">
        <w:rPr>
          <w:sz w:val="16"/>
        </w:rPr>
        <w:t xml:space="preserve">. More recently, spurred by U.S. reluctance, Sunni Arab states have begun proactively defending their interests as well. Yet, neither of these forces can fully curtail Iran’s adventurism on their own, nor are they able to capitalize on their shared interests and work explicitly together. B. Recommendations </w:t>
      </w:r>
      <w:r w:rsidRPr="00BD383D">
        <w:rPr>
          <w:rStyle w:val="StyleUnderline"/>
        </w:rPr>
        <w:t>It is in the U.S. interest that Israel continue to thwart Tehran’s ambitions, but those interests</w:t>
      </w:r>
      <w:r>
        <w:rPr>
          <w:rStyle w:val="StyleUnderline"/>
        </w:rPr>
        <w:t xml:space="preserve"> </w:t>
      </w:r>
      <w:r w:rsidRPr="00BD383D">
        <w:rPr>
          <w:rStyle w:val="StyleUnderline"/>
        </w:rPr>
        <w:t>are not well served by leaving Israel to stand alone against the Iranian menace. The United</w:t>
      </w:r>
      <w:r>
        <w:rPr>
          <w:rStyle w:val="StyleUnderline"/>
        </w:rPr>
        <w:t xml:space="preserve"> </w:t>
      </w:r>
      <w:r w:rsidRPr="00BD383D">
        <w:rPr>
          <w:rStyle w:val="StyleUnderline"/>
        </w:rPr>
        <w:t>States has much to gain from further bolstering the U.S.-Israel security relationship and the</w:t>
      </w:r>
      <w:r>
        <w:rPr>
          <w:rStyle w:val="StyleUnderline"/>
        </w:rPr>
        <w:t xml:space="preserve"> </w:t>
      </w:r>
      <w:r w:rsidRPr="00BD383D">
        <w:rPr>
          <w:rStyle w:val="StyleUnderline"/>
        </w:rPr>
        <w:t>ability of Israel to help defend broader U.S. regional interests. This should take the form of</w:t>
      </w:r>
      <w:r w:rsidRPr="00BD383D">
        <w:rPr>
          <w:sz w:val="16"/>
        </w:rPr>
        <w:t xml:space="preserve"> both ATLAS SUPPORTED: Strengthening U.S.-Israel Strategic Cooperation 9 </w:t>
      </w:r>
      <w:r w:rsidRPr="00BD383D">
        <w:rPr>
          <w:rStyle w:val="StyleUnderline"/>
        </w:rPr>
        <w:t>improving Israeli capabilities</w:t>
      </w:r>
      <w:r w:rsidRPr="00BD383D">
        <w:rPr>
          <w:sz w:val="16"/>
        </w:rPr>
        <w:t xml:space="preserve"> and ensuring that it also has support from other partners in the region, namely the Sunni Arab states.</w:t>
      </w:r>
    </w:p>
    <w:p w:rsidR="00981B31" w:rsidRDefault="00981B31" w:rsidP="00096B20"/>
    <w:p w:rsidR="00981B31" w:rsidRDefault="00981B31" w:rsidP="00096B20"/>
    <w:p w:rsidR="00096B20" w:rsidRPr="00C35E35" w:rsidRDefault="00096B20" w:rsidP="00096B20">
      <w:pPr>
        <w:pStyle w:val="Heading4"/>
      </w:pPr>
      <w:r>
        <w:t>US-Israel security relationship is key to deter Iran- investments in Israeli military strength solve</w:t>
      </w:r>
    </w:p>
    <w:p w:rsidR="00096B20" w:rsidRDefault="00096B20" w:rsidP="00096B20">
      <w:r>
        <w:t xml:space="preserve">Chairman </w:t>
      </w:r>
      <w:r w:rsidRPr="00BD383D">
        <w:rPr>
          <w:rStyle w:val="Style13ptBold"/>
        </w:rPr>
        <w:t>Admiral</w:t>
      </w:r>
      <w:r>
        <w:t xml:space="preserve"> James </w:t>
      </w:r>
      <w:r w:rsidRPr="00BD383D">
        <w:rPr>
          <w:rStyle w:val="Style13ptBold"/>
        </w:rPr>
        <w:t>Stavridis</w:t>
      </w:r>
      <w:r>
        <w:t xml:space="preserve">, USN (ret.) May </w:t>
      </w:r>
      <w:r w:rsidRPr="00BD383D">
        <w:rPr>
          <w:rStyle w:val="Style13ptBold"/>
        </w:rPr>
        <w:t>2018</w:t>
      </w:r>
    </w:p>
    <w:p w:rsidR="00096B20" w:rsidRDefault="00096B20" w:rsidP="00096B20">
      <w:r>
        <w:t>ATLAS SUPPORTED: Strengthening U.S.-Israel Strategic Cooperation, JINSA’s Gemunder Center U.S.-Israel Security Task Force, Jewish Institute for National Security of America, https://jinsa.org/wp-content/uploads/2018/10/ATLAS-SUPPORTED-Strengthening-U.S.-Israel-Security-Cooperation_web-1.pdf</w:t>
      </w:r>
    </w:p>
    <w:p w:rsidR="00096B20" w:rsidRPr="00BD383D" w:rsidRDefault="00096B20" w:rsidP="00096B20">
      <w:pPr>
        <w:rPr>
          <w:sz w:val="16"/>
        </w:rPr>
      </w:pPr>
      <w:r w:rsidRPr="00BD383D">
        <w:rPr>
          <w:sz w:val="16"/>
        </w:rPr>
        <w:t xml:space="preserve">“Beautiful,” is how Israeli Prime Minister Benjamin Netanyahu recently described the relationship between the United States and Israel, two liberal democratic countries which acutely share many values and security interests. The United States recognized the State of Israel minutes after the Jewish state was established 70 years ago this month, but a bilateral strategic partnership only began several decades later during the height of the Cold War. Unlike many of Washington’s treaty alliances from that era, </w:t>
      </w:r>
      <w:r w:rsidRPr="00BD383D">
        <w:rPr>
          <w:rStyle w:val="StyleUnderline"/>
        </w:rPr>
        <w:t>the partnership with Jerusalem is not premised on American troops serving as tripwires</w:t>
      </w:r>
      <w:r w:rsidRPr="00BD383D">
        <w:rPr>
          <w:sz w:val="16"/>
        </w:rPr>
        <w:t xml:space="preserve"> on Israel’s frontlines. Rather, </w:t>
      </w:r>
      <w:r w:rsidRPr="00BD383D">
        <w:rPr>
          <w:rStyle w:val="StyleUnderline"/>
        </w:rPr>
        <w:t xml:space="preserve">the purpose is to work closely together to advance shared security interests, including the United States ensuring Israel has the tools to </w:t>
      </w:r>
      <w:r w:rsidRPr="00BD383D">
        <w:rPr>
          <w:rStyle w:val="Emphasis"/>
        </w:rPr>
        <w:t>defend itself by itself</w:t>
      </w:r>
      <w:r w:rsidRPr="00BD383D">
        <w:rPr>
          <w:sz w:val="16"/>
        </w:rPr>
        <w:t xml:space="preserve">. </w:t>
      </w:r>
      <w:r w:rsidRPr="00BD383D">
        <w:rPr>
          <w:rStyle w:val="StyleUnderline"/>
        </w:rPr>
        <w:t>The principal threat</w:t>
      </w:r>
      <w:r w:rsidRPr="00BD383D">
        <w:rPr>
          <w:sz w:val="16"/>
        </w:rPr>
        <w:t xml:space="preserve"> to Israel and the United States in the Middle East no longer is the Soviet Union, which long ago collapsed, but </w:t>
      </w:r>
      <w:r w:rsidRPr="00BD383D">
        <w:rPr>
          <w:rStyle w:val="StyleUnderline"/>
        </w:rPr>
        <w:t>is Iran’s ascending hegemony</w:t>
      </w:r>
      <w:r w:rsidRPr="00BD383D">
        <w:rPr>
          <w:sz w:val="16"/>
        </w:rPr>
        <w:t xml:space="preserve">. </w:t>
      </w:r>
      <w:r w:rsidRPr="00BD383D">
        <w:rPr>
          <w:rStyle w:val="StyleUnderline"/>
        </w:rPr>
        <w:t>And most immediately it is Iran’s growing entrenchment in Syria and the rapidly escalating risk of a serious Israel Iran conflict there and in Lebanon,</w:t>
      </w:r>
      <w:r w:rsidRPr="00BD383D">
        <w:rPr>
          <w:sz w:val="16"/>
        </w:rPr>
        <w:t xml:space="preserve"> directly and by proxy. </w:t>
      </w:r>
      <w:r w:rsidRPr="00BD383D">
        <w:rPr>
          <w:rStyle w:val="StyleUnderline"/>
        </w:rPr>
        <w:t>Even as this threat grows, America remains wary of further military engagement in the Middle East beyond the approaching defeat of ISIS in Iraq and Syria, leaving Israel</w:t>
      </w:r>
      <w:r w:rsidRPr="00BD383D">
        <w:rPr>
          <w:sz w:val="16"/>
        </w:rPr>
        <w:t xml:space="preserve"> exposed and </w:t>
      </w:r>
      <w:r w:rsidRPr="00BD383D">
        <w:rPr>
          <w:rStyle w:val="StyleUnderline"/>
        </w:rPr>
        <w:t>in need of</w:t>
      </w:r>
      <w:r w:rsidRPr="00BD383D">
        <w:rPr>
          <w:sz w:val="16"/>
        </w:rPr>
        <w:t xml:space="preserve"> more and </w:t>
      </w:r>
      <w:r w:rsidRPr="00BD383D">
        <w:rPr>
          <w:rStyle w:val="StyleUnderline"/>
        </w:rPr>
        <w:t>higher quality tools to defend itself and</w:t>
      </w:r>
      <w:r w:rsidRPr="00BD383D">
        <w:rPr>
          <w:sz w:val="16"/>
        </w:rPr>
        <w:t xml:space="preserve">, effectively, </w:t>
      </w:r>
      <w:r w:rsidRPr="00BD383D">
        <w:rPr>
          <w:rStyle w:val="StyleUnderline"/>
        </w:rPr>
        <w:t>U.S. security interests</w:t>
      </w:r>
      <w:r w:rsidRPr="00BD383D">
        <w:rPr>
          <w:sz w:val="16"/>
        </w:rPr>
        <w:t xml:space="preserve">. Opportunity unfolds from the waning hostility to Israel among Sunni Arab leaders and their growing convergence of interests against Iran, ISIS and the Muslim Brotherhood, and the budding of unprecedented, albeit still limited, cooperation. Still, the Israelis and most Sunni Arab states are not, and are unlikely to become, close allies. This task force was established under the auspices of the Jewish Institute for National Security of America (JINSA) to examine with fresh eyes how to update the U.S.-Israel security relationship amid dramatic regional changes to meet growing dangers and capitalize on new opportunities. Others before us have articulated compelling arguments for the fundamental importance of bilateral U.S.-Israeli cooperation, so our mission focused instead on concrete recommendations to expand the mutual benefits of this partnership. In addition to our own collective experiences as senior American military officers and policy experts, our research was informed in part by extensive meetings with current and former Israeli national security officials. We believe </w:t>
      </w:r>
      <w:r w:rsidRPr="00BD383D">
        <w:rPr>
          <w:rStyle w:val="Emphasis"/>
        </w:rPr>
        <w:t>the cornerstone of U.S. policy toward the Middle East should be a bolstering of the U.S.-Israel security relationship</w:t>
      </w:r>
      <w:r w:rsidRPr="00BD383D">
        <w:rPr>
          <w:sz w:val="16"/>
        </w:rPr>
        <w:t xml:space="preserve">. </w:t>
      </w:r>
      <w:r w:rsidRPr="00BD383D">
        <w:rPr>
          <w:rStyle w:val="StyleUnderline"/>
        </w:rPr>
        <w:t>Washington can and should support its strategic partner by</w:t>
      </w:r>
      <w:r w:rsidRPr="00BD383D">
        <w:rPr>
          <w:sz w:val="16"/>
        </w:rPr>
        <w:t xml:space="preserve">: elevating Israel to a top-tier ally, on par with Great Britain and Australia; </w:t>
      </w:r>
      <w:r w:rsidRPr="00BD383D">
        <w:rPr>
          <w:rStyle w:val="StyleUnderline"/>
        </w:rPr>
        <w:t xml:space="preserve">frontloading </w:t>
      </w:r>
      <w:r w:rsidRPr="00BD383D">
        <w:rPr>
          <w:sz w:val="16"/>
        </w:rPr>
        <w:t xml:space="preserve">the </w:t>
      </w:r>
      <w:r w:rsidRPr="00BD383D">
        <w:rPr>
          <w:rStyle w:val="StyleUnderline"/>
        </w:rPr>
        <w:t>military assistance</w:t>
      </w:r>
      <w:r w:rsidRPr="00BD383D">
        <w:rPr>
          <w:sz w:val="16"/>
        </w:rPr>
        <w:t xml:space="preserve"> MoU and prepositioning materiel </w:t>
      </w:r>
      <w:r w:rsidRPr="00BD383D">
        <w:rPr>
          <w:rStyle w:val="StyleUnderline"/>
        </w:rPr>
        <w:t>to give Israel more and higher quality tools to defend itself, by itself, against the Iranian and other threats</w:t>
      </w:r>
      <w:r w:rsidRPr="00BD383D">
        <w:rPr>
          <w:sz w:val="16"/>
        </w:rPr>
        <w:t xml:space="preserve">; facilitating expanded cooperation between Israel and our Sunni Arab allies; </w:t>
      </w:r>
      <w:r w:rsidRPr="00BD383D">
        <w:rPr>
          <w:rStyle w:val="Emphasis"/>
        </w:rPr>
        <w:t>supporting Israel’s legitimate security needs</w:t>
      </w:r>
      <w:r w:rsidRPr="00BD383D">
        <w:rPr>
          <w:sz w:val="16"/>
        </w:rPr>
        <w:t xml:space="preserve"> against the rapidly growing Iranian threat in Syria and Lebanon; </w:t>
      </w:r>
      <w:r w:rsidRPr="00BD383D">
        <w:rPr>
          <w:rStyle w:val="Emphasis"/>
        </w:rPr>
        <w:t>and investing together in next generation military technology</w:t>
      </w:r>
      <w:r w:rsidRPr="00BD383D">
        <w:rPr>
          <w:sz w:val="16"/>
        </w:rPr>
        <w:t xml:space="preserve"> and other new frontiers for cooperation. </w:t>
      </w:r>
      <w:r w:rsidRPr="00BD383D">
        <w:rPr>
          <w:rStyle w:val="StyleUnderline"/>
        </w:rPr>
        <w:t>Israel</w:t>
      </w:r>
      <w:r w:rsidRPr="00BD383D">
        <w:rPr>
          <w:sz w:val="16"/>
        </w:rPr>
        <w:t xml:space="preserve"> has always been and </w:t>
      </w:r>
      <w:r w:rsidRPr="00BD383D">
        <w:rPr>
          <w:rStyle w:val="Emphasis"/>
        </w:rPr>
        <w:t>remains a pivotal strategic partner</w:t>
      </w:r>
      <w:r w:rsidRPr="00BD383D">
        <w:rPr>
          <w:sz w:val="16"/>
        </w:rPr>
        <w:t>. The United States should seize the opportunity to take greater advantage of it.</w:t>
      </w:r>
    </w:p>
    <w:p w:rsidR="00096B20" w:rsidRDefault="00096B20" w:rsidP="00096B20"/>
    <w:p w:rsidR="00981B31" w:rsidRDefault="00981B31" w:rsidP="00096B20"/>
    <w:p w:rsidR="00096B20" w:rsidRPr="00096B20" w:rsidRDefault="00096B20" w:rsidP="00096B20"/>
    <w:p w:rsidR="00ED4D64" w:rsidRPr="00504530" w:rsidRDefault="00ED4D64" w:rsidP="00504530"/>
    <w:p w:rsidR="00EA5879" w:rsidRDefault="00EA5879" w:rsidP="00EA5879">
      <w:pPr>
        <w:pStyle w:val="Heading2"/>
      </w:pPr>
      <w:r>
        <w:t>Middle East Advantage</w:t>
      </w:r>
    </w:p>
    <w:p w:rsidR="00EA5879" w:rsidRDefault="00B6088C" w:rsidP="00B6088C">
      <w:pPr>
        <w:pStyle w:val="Heading3"/>
      </w:pPr>
      <w:r>
        <w:t>***Anti Americanism/Terrorism Answers***</w:t>
      </w:r>
    </w:p>
    <w:p w:rsidR="00EA5879" w:rsidRDefault="00EA5879" w:rsidP="00EA5879"/>
    <w:p w:rsidR="00EA5879" w:rsidRDefault="00A5515E" w:rsidP="00CF4E94">
      <w:pPr>
        <w:pStyle w:val="Heading3"/>
      </w:pPr>
      <w:r>
        <w:t>Anti-Americanism- Alt Causes</w:t>
      </w:r>
    </w:p>
    <w:p w:rsidR="00A5515E" w:rsidRDefault="00A5515E" w:rsidP="00A5515E"/>
    <w:p w:rsidR="007847C0" w:rsidRDefault="007847C0" w:rsidP="007847C0">
      <w:pPr>
        <w:pStyle w:val="Heading4"/>
      </w:pPr>
      <w:r>
        <w:t>Trump’s foreign policy increases anti-Americanism globally- swamps the aff’s solvency</w:t>
      </w:r>
    </w:p>
    <w:p w:rsidR="007847C0" w:rsidRDefault="007847C0" w:rsidP="007847C0">
      <w:pPr>
        <w:rPr>
          <w:rStyle w:val="Style13ptBold"/>
        </w:rPr>
      </w:pPr>
      <w:r>
        <w:t xml:space="preserve"> Fareed </w:t>
      </w:r>
      <w:r w:rsidRPr="00627B05">
        <w:rPr>
          <w:rStyle w:val="Style13ptBold"/>
        </w:rPr>
        <w:t>Zakaria in 2019</w:t>
      </w:r>
    </w:p>
    <w:p w:rsidR="007847C0" w:rsidRDefault="007847C0" w:rsidP="007847C0">
      <w:r>
        <w:t>Columnist focusing on foreign affairs,  Education: Yale College, BA; Harvard University, PhD,  Fareed Zakaria writes a foreign affairs column for The Post. He is also the host of CNN’s Fareed Zakaria GPS and a contributing editor for the Atlantic, Trump’s approach to foreign policy provokes an anti-American response, Washington Post, https://www.washingtonpost.com/opinions/trumps-america-first-philosophy-has-created-a-less-stable-world/2019/05/16/edbd5970-7818-11e9-bd25-c989555e7766_story.html?utm_term=.9135abc79d79</w:t>
      </w:r>
    </w:p>
    <w:p w:rsidR="007847C0" w:rsidRPr="00934596" w:rsidRDefault="007847C0" w:rsidP="007847C0">
      <w:pPr>
        <w:rPr>
          <w:sz w:val="16"/>
        </w:rPr>
      </w:pPr>
      <w:r w:rsidRPr="00627B05">
        <w:rPr>
          <w:rStyle w:val="StyleUnderline"/>
        </w:rPr>
        <w:t>The one common aspect of Trump’s foreign policy</w:t>
      </w:r>
      <w:r w:rsidRPr="00934596">
        <w:rPr>
          <w:sz w:val="16"/>
        </w:rPr>
        <w:t xml:space="preserve">, however, </w:t>
      </w:r>
      <w:r w:rsidRPr="00627B05">
        <w:rPr>
          <w:rStyle w:val="StyleUnderline"/>
        </w:rPr>
        <w:t xml:space="preserve">has been that it has provoked a </w:t>
      </w:r>
      <w:r w:rsidRPr="00627B05">
        <w:rPr>
          <w:rStyle w:val="Emphasis"/>
        </w:rPr>
        <w:t>vigorous nationalist response</w:t>
      </w:r>
      <w:r w:rsidRPr="00627B05">
        <w:rPr>
          <w:rStyle w:val="StyleUnderline"/>
        </w:rPr>
        <w:t xml:space="preserve"> abroad</w:t>
      </w:r>
      <w:r w:rsidRPr="00934596">
        <w:rPr>
          <w:sz w:val="16"/>
        </w:rPr>
        <w:t xml:space="preserve">. </w:t>
      </w:r>
      <w:r w:rsidRPr="00627B05">
        <w:rPr>
          <w:rStyle w:val="StyleUnderline"/>
        </w:rPr>
        <w:t xml:space="preserve">Take China, where the government has </w:t>
      </w:r>
      <w:r w:rsidRPr="00934596">
        <w:rPr>
          <w:sz w:val="16"/>
        </w:rPr>
        <w:t xml:space="preserve">gone on the offensive and </w:t>
      </w:r>
      <w:r w:rsidRPr="00627B05">
        <w:rPr>
          <w:rStyle w:val="StyleUnderline"/>
        </w:rPr>
        <w:t>denounced</w:t>
      </w:r>
      <w:r w:rsidRPr="00934596">
        <w:rPr>
          <w:sz w:val="16"/>
        </w:rPr>
        <w:t xml:space="preserve"> what it sees as </w:t>
      </w:r>
      <w:r w:rsidRPr="00627B05">
        <w:rPr>
          <w:rStyle w:val="StyleUnderline"/>
        </w:rPr>
        <w:t>the United States’</w:t>
      </w:r>
      <w:r w:rsidRPr="00934596">
        <w:rPr>
          <w:sz w:val="16"/>
        </w:rPr>
        <w:t xml:space="preserve"> aggressive trade </w:t>
      </w:r>
      <w:r w:rsidRPr="00627B05">
        <w:rPr>
          <w:rStyle w:val="StyleUnderline"/>
        </w:rPr>
        <w:t>demands</w:t>
      </w:r>
      <w:r w:rsidRPr="00934596">
        <w:rPr>
          <w:sz w:val="16"/>
        </w:rPr>
        <w:t xml:space="preserve">. Beijing’s state-controlled television network recently featured a commentary that tied U.S. tactics to previous foreign efforts to subjugate China. “If you want a trade war,” the anchor said, “we’ll fight you until the end. After 5,000 years of wind and rain, what hasn’t the Chinese nation weathered?” That clip, in addition to being aired on China’s main TV news channel, has been watched online more than 99 million times. </w:t>
      </w:r>
      <w:r w:rsidRPr="00627B05">
        <w:rPr>
          <w:rStyle w:val="StyleUnderline"/>
        </w:rPr>
        <w:t>In Iran, the Islamic Republic has been able to withstand the economic storms caused by U.S. sanctions because it has been able to pin the blame on Trump’s anti-Iran strategy</w:t>
      </w:r>
      <w:r w:rsidRPr="00934596">
        <w:rPr>
          <w:sz w:val="16"/>
        </w:rPr>
        <w:t xml:space="preserve">, not the regime’s economic mismanagement. </w:t>
      </w:r>
      <w:r w:rsidRPr="00627B05">
        <w:rPr>
          <w:rStyle w:val="Emphasis"/>
        </w:rPr>
        <w:t>Washington has always underestimated nationalism</w:t>
      </w:r>
      <w:r w:rsidRPr="00934596">
        <w:rPr>
          <w:sz w:val="16"/>
        </w:rPr>
        <w:t xml:space="preserve">, especially </w:t>
      </w:r>
      <w:r w:rsidRPr="00627B05">
        <w:rPr>
          <w:rStyle w:val="Emphasis"/>
        </w:rPr>
        <w:t>in</w:t>
      </w:r>
      <w:r w:rsidRPr="00934596">
        <w:rPr>
          <w:sz w:val="16"/>
        </w:rPr>
        <w:t xml:space="preserve"> the case of </w:t>
      </w:r>
      <w:r w:rsidRPr="00627B05">
        <w:rPr>
          <w:rStyle w:val="Emphasis"/>
        </w:rPr>
        <w:t>Iran</w:t>
      </w:r>
      <w:r w:rsidRPr="00934596">
        <w:rPr>
          <w:sz w:val="16"/>
        </w:rPr>
        <w:t xml:space="preserve">. Many of Iran’s foreign policy moves stem from its geopolitical position, not some fundamentalist Shiite ideology. Last year, Ardeshir Zahedi, who served as foreign minister under the shah, published an open letter to Secretary of State Mike Pompeo, essentially defending the Islamic Republic’s foreign policy. Iran’s nuclear program, it is worth recalling, began under the shah. </w:t>
      </w:r>
      <w:r w:rsidRPr="00627B05">
        <w:rPr>
          <w:rStyle w:val="StyleUnderline"/>
        </w:rPr>
        <w:t xml:space="preserve">The manner in which the Trump administration deals with </w:t>
      </w:r>
      <w:r w:rsidRPr="00627B05">
        <w:rPr>
          <w:rStyle w:val="Emphasis"/>
        </w:rPr>
        <w:t>almost every country provokes a nationalist, anti-American response</w:t>
      </w:r>
      <w:r w:rsidRPr="00934596">
        <w:rPr>
          <w:sz w:val="16"/>
        </w:rPr>
        <w:t xml:space="preserve">. One of the great achievements of U.S. foreign policy over the past 30 years was that Mexico had gone from being an anti-American, revolutionary country to a pro-American partner. In 2015, before Trump’s election, 66 percent of Mexicans had a favorable view of the United States, according to a Pew Research Center survey. By last year, that number had dropped to 32 percent. Confidence in the U.S. president plummeted in that same period from 49 to 6 percent.The pattern recurs almost everywhere. In Canada, confidence in the U.S. president went from 76 percent in 2015 to 25 percent in 2018. In France it’s worse, from 83 percent under President Barack Obama to single digits under Trump. In fact, in the Pew report, which surveyed 25 countries, only two places expressed greater confidence in Trump than his predecessor: Russia and Israel. </w:t>
      </w:r>
      <w:r w:rsidRPr="00934596">
        <w:rPr>
          <w:rStyle w:val="Emphasis"/>
        </w:rPr>
        <w:t>Countries around the globe are becoming more assertive and anti-American, even ones that embrace Trump’s ideology.</w:t>
      </w:r>
      <w:r w:rsidRPr="00934596">
        <w:rPr>
          <w:sz w:val="16"/>
        </w:rPr>
        <w:t xml:space="preserve"> Hungarian Prime Minister Viktor Orban proudly says that he is building an “illiberal democracy” in his country. In recent years, he has destroyed democratic checks and balances, demonized immigrants (of whom there are few in Hungary) and mouthed anti-Islamic rhetoric. Shunned by Obama, Orban was warmly welcomed this week at the White House by Trump. And yet, Orban has rebuffed U.S. overtures and aligned with China and Russia when it has suited his purposes. It makes perfect sense. In his 2017 speech to the U.N. General Assembly, Trump called for “a great reawakening of nations,” urging countries to use patriotism and self-interest as their guides in foreign policy. </w:t>
      </w:r>
      <w:r w:rsidRPr="00934596">
        <w:rPr>
          <w:rStyle w:val="StyleUnderline"/>
        </w:rPr>
        <w:t>Trump’s north star has been a narrow conception of national interest, rejecting the idea that there are larger international interests and</w:t>
      </w:r>
      <w:r w:rsidRPr="00934596">
        <w:rPr>
          <w:sz w:val="16"/>
        </w:rPr>
        <w:t xml:space="preserve">, by implication, </w:t>
      </w:r>
      <w:r w:rsidRPr="00934596">
        <w:rPr>
          <w:rStyle w:val="StyleUnderline"/>
        </w:rPr>
        <w:t>denigrating the idea of cooperative, win-win solutions</w:t>
      </w:r>
      <w:r w:rsidRPr="00934596">
        <w:rPr>
          <w:sz w:val="16"/>
        </w:rPr>
        <w:t xml:space="preserve">. Well, Orban is simply doing what Trump urged, as are the Chinese, the Iranians and so many others. And </w:t>
      </w:r>
      <w:r w:rsidRPr="00934596">
        <w:rPr>
          <w:rStyle w:val="StyleUnderline"/>
        </w:rPr>
        <w:t xml:space="preserve">since the United States is still the world’s leading power, and Trump’s style has been to be aggressive and undiplomatic, the easiest response is a nationalist, </w:t>
      </w:r>
      <w:r w:rsidRPr="00934596">
        <w:rPr>
          <w:rStyle w:val="Emphasis"/>
        </w:rPr>
        <w:t>anti-American one</w:t>
      </w:r>
      <w:r w:rsidRPr="00934596">
        <w:rPr>
          <w:sz w:val="16"/>
        </w:rPr>
        <w:t xml:space="preserve">, feeding public anger, stoking bad historical memories and locking countries into a win-lose mindset. </w:t>
      </w:r>
      <w:r w:rsidRPr="00934596">
        <w:rPr>
          <w:rStyle w:val="StyleUnderline"/>
        </w:rPr>
        <w:t>It is a world with more instability</w:t>
      </w:r>
      <w:r w:rsidRPr="00934596">
        <w:rPr>
          <w:sz w:val="16"/>
        </w:rPr>
        <w:t>, less cooperation and fewer opportunities for the United States. And it is a direct, logical consequence of Trump’s philosophy of “America First.”</w:t>
      </w:r>
    </w:p>
    <w:p w:rsidR="007847C0" w:rsidRDefault="007847C0" w:rsidP="00A5515E"/>
    <w:p w:rsidR="007847C0" w:rsidRPr="00A5515E" w:rsidRDefault="007847C0" w:rsidP="00A5515E"/>
    <w:p w:rsidR="00A5515E" w:rsidRDefault="00A5515E" w:rsidP="00A5515E">
      <w:pPr>
        <w:pStyle w:val="Heading4"/>
      </w:pPr>
      <w:r>
        <w:t>Anti-Americanism is inevitable- Iran proves it’s the basis for regime legitimacy in the Middle East</w:t>
      </w:r>
    </w:p>
    <w:p w:rsidR="00A5515E" w:rsidRDefault="00A5515E" w:rsidP="00A5515E">
      <w:r>
        <w:t xml:space="preserve">Saeid </w:t>
      </w:r>
      <w:r w:rsidRPr="00E4215E">
        <w:rPr>
          <w:rStyle w:val="Style13ptBold"/>
        </w:rPr>
        <w:t>Golkar in 2018</w:t>
      </w:r>
    </w:p>
    <w:p w:rsidR="00A5515E" w:rsidRDefault="00A5515E" w:rsidP="00A5515E">
      <w:r>
        <w:t>assistant professor at the Department of Political Science at the University of Tennessee, Chattanooga and  Senior Fellow on Iran Policy at the Chicago Council on Global Affairs, Why Ayatollah Khamenei will not negotiate with Trump, Al Jazeera, https://www.aljazeera.com/indepth/opinion/ayatollah-khamenei-negotiate-trump-180628160013150.html</w:t>
      </w:r>
    </w:p>
    <w:p w:rsidR="00A5515E" w:rsidRDefault="00A5515E" w:rsidP="00A5515E">
      <w:pPr>
        <w:rPr>
          <w:rStyle w:val="StyleUnderline"/>
        </w:rPr>
      </w:pPr>
      <w:r w:rsidRPr="00E4215E">
        <w:rPr>
          <w:sz w:val="16"/>
        </w:rPr>
        <w:t xml:space="preserve">Ayatollah </w:t>
      </w:r>
      <w:r w:rsidRPr="00E4215E">
        <w:rPr>
          <w:rStyle w:val="StyleUnderline"/>
        </w:rPr>
        <w:t xml:space="preserve">Khamenei has always expressed suspicion about </w:t>
      </w:r>
      <w:r w:rsidRPr="00E4215E">
        <w:rPr>
          <w:sz w:val="16"/>
        </w:rPr>
        <w:t>the</w:t>
      </w:r>
      <w:r w:rsidRPr="00E4215E">
        <w:rPr>
          <w:rStyle w:val="StyleUnderline"/>
        </w:rPr>
        <w:t xml:space="preserve"> US</w:t>
      </w:r>
      <w:r w:rsidRPr="00E4215E">
        <w:rPr>
          <w:sz w:val="16"/>
        </w:rPr>
        <w:t xml:space="preserve"> and its </w:t>
      </w:r>
      <w:r w:rsidRPr="00E4215E">
        <w:rPr>
          <w:rStyle w:val="StyleUnderline"/>
        </w:rPr>
        <w:t>foreign policies</w:t>
      </w:r>
      <w:r w:rsidRPr="00E4215E">
        <w:rPr>
          <w:sz w:val="16"/>
        </w:rPr>
        <w:t xml:space="preserve">. Even after the 2015 deal was signed, he warned against and blocked any further negotiations. </w:t>
      </w:r>
      <w:r w:rsidRPr="00E4215E">
        <w:rPr>
          <w:rStyle w:val="Emphasis"/>
        </w:rPr>
        <w:t>The US withdrawal from the nuclear deal was the ultimate proof he needed</w:t>
      </w:r>
      <w:r w:rsidRPr="00E4215E">
        <w:rPr>
          <w:sz w:val="16"/>
        </w:rPr>
        <w:t xml:space="preserve"> for his claim that Washington could not be trusted. </w:t>
      </w:r>
      <w:r w:rsidRPr="00E4215E">
        <w:rPr>
          <w:rStyle w:val="Emphasis"/>
        </w:rPr>
        <w:t>Khamenei's anti-Americanism is the central component of his political appeal</w:t>
      </w:r>
      <w:r w:rsidRPr="00E4215E">
        <w:rPr>
          <w:sz w:val="16"/>
        </w:rPr>
        <w:t xml:space="preserve">. </w:t>
      </w:r>
      <w:r w:rsidRPr="00E4215E">
        <w:rPr>
          <w:rStyle w:val="StyleUnderline"/>
        </w:rPr>
        <w:t>Resisting</w:t>
      </w:r>
      <w:r w:rsidRPr="00E4215E">
        <w:rPr>
          <w:sz w:val="16"/>
        </w:rPr>
        <w:t xml:space="preserve"> the </w:t>
      </w:r>
      <w:r w:rsidRPr="00E4215E">
        <w:rPr>
          <w:rStyle w:val="StyleUnderline"/>
        </w:rPr>
        <w:t>Western attempts</w:t>
      </w:r>
      <w:r w:rsidRPr="00E4215E">
        <w:rPr>
          <w:sz w:val="16"/>
        </w:rPr>
        <w:t xml:space="preserve"> </w:t>
      </w:r>
      <w:r w:rsidRPr="00E4215E">
        <w:rPr>
          <w:rStyle w:val="StyleUnderline"/>
        </w:rPr>
        <w:t>to</w:t>
      </w:r>
      <w:r w:rsidRPr="00E4215E">
        <w:rPr>
          <w:sz w:val="16"/>
        </w:rPr>
        <w:t xml:space="preserve"> overthrow the Islamic Republic, dominate Iran and </w:t>
      </w:r>
      <w:r w:rsidRPr="00E4215E">
        <w:rPr>
          <w:rStyle w:val="StyleUnderline"/>
        </w:rPr>
        <w:t>colonise the region is one of the main pillars of his politics</w:t>
      </w:r>
      <w:r w:rsidRPr="00E4215E">
        <w:rPr>
          <w:sz w:val="16"/>
        </w:rPr>
        <w:t xml:space="preserve">. In his speeches and statements, the ayatollah constantly refers to the so-called "axis of resistance", which includes Iran, its proxies, and even sometimes Venezuela and which is tasked with resisting the US and its allies. Khamenei's rhetoric has been based on the belief that US policies towards Iran have always aimed at regime change, not "behaviour change" since the inception of the Islamic Republic in 1979. In this logic, any concession in the face of US intimidation would inevitably inspire the US to increase its pressure. This idea of "the axis of resistance" against American imperialism seems to be the biggest hallmark of Khamenei's 30 years as supreme leader. At age 79 and in poor health, he wants to leave a lasting legacy. Iran's nuclear programme, which could have brought Iran into the nuclear powers club under his leadership, was disbanded after the signing of the 2015 deal. Hence, </w:t>
      </w:r>
      <w:r w:rsidRPr="00E4215E">
        <w:rPr>
          <w:rStyle w:val="StyleUnderline"/>
        </w:rPr>
        <w:t>his only legacy is his "anti- American" and "anti-imperialist" agenda. He would rather stick with it and die as an anti-American anti-imperialist than succumb to US pressure and be delegitimised in the eyes of his supporters.</w:t>
      </w:r>
    </w:p>
    <w:p w:rsidR="00A5515E" w:rsidRPr="00C03327" w:rsidRDefault="00A5515E" w:rsidP="00A5515E"/>
    <w:p w:rsidR="00A5515E" w:rsidRPr="00C03327" w:rsidRDefault="00A5515E" w:rsidP="00A5515E"/>
    <w:p w:rsidR="00A5515E" w:rsidRPr="00C03327" w:rsidRDefault="00A5515E" w:rsidP="00A5515E"/>
    <w:p w:rsidR="00A5515E" w:rsidRPr="00C03327" w:rsidRDefault="00A5515E" w:rsidP="00A5515E">
      <w:pPr>
        <w:pStyle w:val="Heading4"/>
      </w:pPr>
      <w:r>
        <w:t>Trump makes anti-Americanism inevitable- perceived as Islamophobic and against Middle East interests</w:t>
      </w:r>
    </w:p>
    <w:p w:rsidR="00A5515E" w:rsidRDefault="00A5515E" w:rsidP="00A5515E">
      <w:pPr>
        <w:rPr>
          <w:rStyle w:val="Style13ptBold"/>
        </w:rPr>
      </w:pPr>
      <w:r w:rsidRPr="00E4215E">
        <w:rPr>
          <w:rStyle w:val="Style13ptBold"/>
        </w:rPr>
        <w:t>Karam in 2016</w:t>
      </w:r>
    </w:p>
    <w:p w:rsidR="00A5515E" w:rsidRDefault="00A5515E" w:rsidP="00A5515E">
      <w:r w:rsidRPr="00AC319D">
        <w:t>Washington bureau chief for Al-Hayat newspaper, a leading international Arabic daily.</w:t>
      </w:r>
      <w:r>
        <w:t xml:space="preserve"> How the Middle East sees Donald Trump, Vox, https://www.vox.com/2016/3/11/11194516/middle-east-trump</w:t>
      </w:r>
    </w:p>
    <w:p w:rsidR="00A5515E" w:rsidRPr="00C03327" w:rsidRDefault="00A5515E" w:rsidP="00A5515E">
      <w:pPr>
        <w:rPr>
          <w:sz w:val="16"/>
        </w:rPr>
      </w:pPr>
      <w:r w:rsidRPr="00C03327">
        <w:rPr>
          <w:sz w:val="16"/>
        </w:rPr>
        <w:t xml:space="preserve">For others, </w:t>
      </w:r>
      <w:r w:rsidRPr="00C03327">
        <w:rPr>
          <w:rStyle w:val="StyleUnderline"/>
        </w:rPr>
        <w:t>Trump</w:t>
      </w:r>
      <w:r w:rsidRPr="00C03327">
        <w:rPr>
          <w:sz w:val="16"/>
        </w:rPr>
        <w:t xml:space="preserve">'s mere existence </w:t>
      </w:r>
      <w:r w:rsidRPr="00C03327">
        <w:rPr>
          <w:rStyle w:val="StyleUnderline"/>
        </w:rPr>
        <w:t>confirms their worst suspicions of the United States. In a region</w:t>
      </w:r>
      <w:r w:rsidRPr="00C03327">
        <w:rPr>
          <w:sz w:val="16"/>
        </w:rPr>
        <w:t xml:space="preserve"> already </w:t>
      </w:r>
      <w:r w:rsidRPr="00C03327">
        <w:rPr>
          <w:rStyle w:val="Emphasis"/>
        </w:rPr>
        <w:t>predisposed to anti-Americanism</w:t>
      </w:r>
      <w:r w:rsidRPr="00C03327">
        <w:rPr>
          <w:rStyle w:val="StyleUnderline"/>
        </w:rPr>
        <w:t>, Trump’s Islamophobic</w:t>
      </w:r>
      <w:r w:rsidRPr="00C03327">
        <w:rPr>
          <w:sz w:val="16"/>
        </w:rPr>
        <w:t xml:space="preserve"> and racially charged </w:t>
      </w:r>
      <w:r w:rsidRPr="00C03327">
        <w:rPr>
          <w:rStyle w:val="Emphasis"/>
        </w:rPr>
        <w:t>message is reinforcing long-held suspicions that America is a racist, imperialist nation that wants to exploit and subjugate the Arab world.</w:t>
      </w:r>
      <w:r w:rsidRPr="00C03327">
        <w:rPr>
          <w:sz w:val="16"/>
        </w:rPr>
        <w:t xml:space="preserve"> But perhaps most striking, after eight years of reduced US engagement in the Middle East, some ultimately view Trump and the entire 2016 race as inconsequential and not relevant to their daily lives and future — which perhaps says more about President Barack Obama than it does about Trump. Trump as a familiar character A line I often hear from people in the region is that there's something familiar about Trump: He seems to have a lot in common with Arab leaders. He's a heavy-handed, vain, rich populist with a gold penthouse and a gold bike; he travels in a private Boeing 757-200 jet; and he owns a multitude of properties in the Middle East. Egyptians on Twitter compare him to their own authoritarian leader, President Abdel Fattah el-Sisi. When Trump retweeted a quote widely attributed to Italian fascist dictator Benito Mussolini, one Egyptian on Twitter joked that Trump could be Sisi's brother, as Sisi is often portrayed by his critics as having similar traits to the former Italian despot. Emad Hajjaj, a Jordanian cartoonist, merged the hair and the beard of Donald Trump and ISIS Caliph Abu Bakr al-Baghdadi to imply unanimity in their hate speech and mindset. Hajjaj used the Arabic idiom "calling for violence and mayhem" over the combined Trump-Baghdadi beard-hair: Iraqi journalist Haider Najm told me that he saw in Trump "a clown who reminds [me] of Egyptian TV presenter and entertainer Toufik Akasha." Akasha, a pro-regime presenter, is known for weaving inane conspiracy theories about the US and the Muslim Brotherhood. </w:t>
      </w:r>
      <w:r w:rsidRPr="00C03327">
        <w:rPr>
          <w:rStyle w:val="StyleUnderline"/>
        </w:rPr>
        <w:t>Others have called Trump racist and crazy</w:t>
      </w:r>
      <w:r w:rsidRPr="00C03327">
        <w:rPr>
          <w:sz w:val="16"/>
        </w:rPr>
        <w:t xml:space="preserve">, with one person half-joking that Trump was taking the United States back to the time of "jahiliya," a religious term for the period of "ignorance" in pre-Islamic Arabia. And some see in Trump’s rise an inverted lens to help Americans finally understand the Middle East: Trump as a nightmare for the Middle East Donald </w:t>
      </w:r>
      <w:r w:rsidRPr="00C03327">
        <w:rPr>
          <w:rStyle w:val="StyleUnderline"/>
        </w:rPr>
        <w:t>Trump proclaimed himself "a unifier</w:t>
      </w:r>
      <w:r w:rsidRPr="00C03327">
        <w:rPr>
          <w:sz w:val="16"/>
        </w:rPr>
        <w:t xml:space="preserve">" after his big Super Tuesday wins, and </w:t>
      </w:r>
      <w:r w:rsidRPr="00C03327">
        <w:rPr>
          <w:rStyle w:val="StyleUnderline"/>
        </w:rPr>
        <w:t>when it comes to the Middle East at least, he is correct</w:t>
      </w:r>
      <w:r w:rsidRPr="00C03327">
        <w:rPr>
          <w:sz w:val="16"/>
        </w:rPr>
        <w:t xml:space="preserve">. </w:t>
      </w:r>
      <w:r w:rsidRPr="00C03327">
        <w:rPr>
          <w:rStyle w:val="StyleUnderline"/>
        </w:rPr>
        <w:t>Many</w:t>
      </w:r>
      <w:r w:rsidRPr="00C03327">
        <w:rPr>
          <w:sz w:val="16"/>
        </w:rPr>
        <w:t xml:space="preserve"> Lebanese, Iraqis, Syrians, Libyans, and Saudis </w:t>
      </w:r>
      <w:r w:rsidRPr="00C03327">
        <w:rPr>
          <w:rStyle w:val="Emphasis"/>
        </w:rPr>
        <w:t>who disagree on almost every political issue in the region have unified on one: Trump is bad news for the Middle East</w:t>
      </w:r>
      <w:r w:rsidRPr="00C03327">
        <w:rPr>
          <w:sz w:val="16"/>
        </w:rPr>
        <w:t xml:space="preserve">. Although, predictably, no one quite agrees on why he’s bad news for the Middle East. </w:t>
      </w:r>
      <w:r w:rsidRPr="00C03327">
        <w:rPr>
          <w:rStyle w:val="StyleUnderline"/>
        </w:rPr>
        <w:t>"Trump seems to be a nightmare for everyone here, no matter which side of the current sectarian conflict they're on</w:t>
      </w:r>
      <w:r w:rsidRPr="00C03327">
        <w:rPr>
          <w:sz w:val="16"/>
        </w:rPr>
        <w:t xml:space="preserve">," says Hanin Ghaddar, managing editor of NOW, a regional English news site based in Lebanon. </w:t>
      </w:r>
      <w:r w:rsidRPr="00C03327">
        <w:rPr>
          <w:rStyle w:val="StyleUnderline"/>
        </w:rPr>
        <w:t>A Hezbollah supporter in Beirut had a different take — that Trump is bad news because he "would destroy the progress in relations between the Shia and the United States</w:t>
      </w:r>
      <w:r w:rsidRPr="00C03327">
        <w:rPr>
          <w:sz w:val="16"/>
        </w:rPr>
        <w:t xml:space="preserve">" following the Iran nuclear deal signed last July. Ironically, someone on the opposite side of the Syrian conflict, a Syrian Twitter user named Fares who identifies as a pro-rebel activist, shared the fear that Trump would be bad for him, though for a very different reason. "Trump in the Middle East is like playing a game of backgammon, all depends on the roll of the dice, will we get a safe zone or will we get bombed?" Fares wrote. Trump's belligerence toward Muslims generally has some worried that a Trump presidency would damage the close relationship many Arab countries have with the United States. A senior Arab diplomat told me that many countries in the Middle East are already pivoting toward Russia and China because of perceptions that the US is no longer the reliable ally it once was, and predicted that this trend would accelerate if Trump were to make it to the Oval Office. Another senior Arab diplomat in Washington told me recently, "We have done business with Mr. Trump, but we are very concerned about him becoming president." The diplomat added that despite repeated efforts by his staff to make contact with someone on the Trump campaign, "We have not reached anywhere." Yet another Arab diplomat expressed similar concerns, joking, "If he wins, we have nothing to do with it." Even friends of Donald Trump, such as Qatar Airways CEO Akbar Al Baker, have warned that Trump would be unwelcome in Muslim countries following his call for a ban on Muslim visitors to the US. Al Baker told CNN, "I didn't expect him to be so naïve to make such statements. … He is also not realizing that he has investments in Muslim countries and he will not be welcome there anymore." Al Baker may have a point: </w:t>
      </w:r>
      <w:r w:rsidRPr="00C03327">
        <w:rPr>
          <w:rStyle w:val="StyleUnderline"/>
        </w:rPr>
        <w:t>Trump's call to ban Muslims prompted Middle Easterners on Twitter to call for a ban on Trump from visiting the Middle East</w:t>
      </w:r>
      <w:r w:rsidRPr="00C03327">
        <w:rPr>
          <w:sz w:val="16"/>
        </w:rPr>
        <w:t>. Saudi prince and businessman Alwaleed bin Talal, who bought the candidate's Trump’s Princess superyacht in 1991 and a stake in Trump’s Plaza hotel in 1995, called him a "disgrace to America": Trump's response to bin Talal did not exactly assuage concerns about how he might conduct diplomacy in the region as president: But while some worry that Trump won't be as friendly toward traditional US allies in the Middle East, others fear the exact opposite: Egyptian journalist Khaled Abdelkareem sees in Trump "a close friend of Arab despots, and corrupt monarchies in the Muslim world." If elected president, Abdelkareem says, "</w:t>
      </w:r>
      <w:r w:rsidRPr="00C03327">
        <w:rPr>
          <w:rStyle w:val="StyleUnderline"/>
        </w:rPr>
        <w:t>Trump will provide enough fuel to extremists and violence mongers in the Middle East while not advocating the causes of freedom, democracy, and human rights</w:t>
      </w:r>
      <w:r w:rsidRPr="00C03327">
        <w:rPr>
          <w:sz w:val="16"/>
        </w:rPr>
        <w:t>."</w:t>
      </w:r>
    </w:p>
    <w:p w:rsidR="00A5515E" w:rsidRDefault="00A5515E" w:rsidP="00A5515E"/>
    <w:p w:rsidR="00A5515E" w:rsidRDefault="00A5515E" w:rsidP="00A5515E"/>
    <w:p w:rsidR="00A5515E" w:rsidRPr="00C03327" w:rsidRDefault="00A5515E" w:rsidP="00A5515E">
      <w:pPr>
        <w:pStyle w:val="Heading4"/>
      </w:pPr>
      <w:r>
        <w:t>Trump makes anti Americanism inevitable- his travel ban and statements on Islam lead to backlash</w:t>
      </w:r>
    </w:p>
    <w:p w:rsidR="00A5515E" w:rsidRDefault="00A5515E" w:rsidP="00A5515E">
      <w:pPr>
        <w:rPr>
          <w:rStyle w:val="Style13ptBold"/>
        </w:rPr>
      </w:pPr>
      <w:r w:rsidRPr="00E4215E">
        <w:rPr>
          <w:rStyle w:val="Style13ptBold"/>
        </w:rPr>
        <w:t>Karam in 2016</w:t>
      </w:r>
    </w:p>
    <w:p w:rsidR="00A5515E" w:rsidRDefault="00A5515E" w:rsidP="00A5515E">
      <w:r w:rsidRPr="00AC319D">
        <w:t>Washington bureau chief for Al-Hayat newspaper, a leading international Arabic daily.</w:t>
      </w:r>
      <w:r>
        <w:t xml:space="preserve"> How the Middle East sees Donald Trump, Vox, https://www.vox.com/2016/3/11/11194516/middle-east-trump</w:t>
      </w:r>
    </w:p>
    <w:p w:rsidR="00A5515E" w:rsidRPr="00C03327" w:rsidRDefault="00A5515E" w:rsidP="00A5515E">
      <w:pPr>
        <w:rPr>
          <w:sz w:val="16"/>
        </w:rPr>
      </w:pPr>
      <w:r w:rsidRPr="00C03327">
        <w:rPr>
          <w:rStyle w:val="StyleUnderline"/>
        </w:rPr>
        <w:t>For some in the Middle East</w:t>
      </w:r>
      <w:r w:rsidRPr="00C03327">
        <w:rPr>
          <w:sz w:val="16"/>
        </w:rPr>
        <w:t xml:space="preserve"> — </w:t>
      </w:r>
      <w:r w:rsidRPr="00C03327">
        <w:rPr>
          <w:rStyle w:val="StyleUnderline"/>
        </w:rPr>
        <w:t>where the US has long been viewed suspiciously</w:t>
      </w:r>
      <w:r w:rsidRPr="00C03327">
        <w:rPr>
          <w:sz w:val="16"/>
        </w:rPr>
        <w:t xml:space="preserve"> and portrayed negatively by friends and foes alike — </w:t>
      </w:r>
      <w:r w:rsidRPr="00C03327">
        <w:rPr>
          <w:rStyle w:val="Emphasis"/>
        </w:rPr>
        <w:t>Trump's political success confirms their worst suspicions of the United States</w:t>
      </w:r>
      <w:r w:rsidRPr="00C03327">
        <w:rPr>
          <w:sz w:val="16"/>
        </w:rPr>
        <w:t xml:space="preserve">. "Finally, </w:t>
      </w:r>
      <w:r w:rsidRPr="00C03327">
        <w:rPr>
          <w:rStyle w:val="StyleUnderline"/>
        </w:rPr>
        <w:t>the racism is in the public eye, this is what they [America] exported to us for a long time</w:t>
      </w:r>
      <w:r w:rsidRPr="00C03327">
        <w:rPr>
          <w:sz w:val="16"/>
        </w:rPr>
        <w:t xml:space="preserve">, and now it’s winning in the United States," a Libyan commentator and colleague told me. Alaa Al-Lakta, a political cartoonist with Al-Araby Al-Jadeed, a Qatari-funded English- and Arabic-language media outlet, has depicted Trump as "the face of America with no embellishment" — in other words, America in its truest form: Bassam Jaara, a Syrian activist and columnist in exile, tweeted, "If a Muslim instead of Trump had made the daily racist comments, American drones would target him based on the charge of terrorism." </w:t>
      </w:r>
      <w:r w:rsidRPr="00C03327">
        <w:rPr>
          <w:rStyle w:val="StyleUnderline"/>
        </w:rPr>
        <w:t>Terrorist organizations have also used Trump's racist and anti-Muslim rhetoric in their propaganda, as evidence of their claims that the US is itself</w:t>
      </w:r>
      <w:r w:rsidRPr="00C03327">
        <w:rPr>
          <w:sz w:val="16"/>
        </w:rPr>
        <w:t xml:space="preserve"> racist, unjust, and </w:t>
      </w:r>
      <w:r w:rsidRPr="00C03327">
        <w:rPr>
          <w:rStyle w:val="Emphasis"/>
        </w:rPr>
        <w:t>waging a war on Islam</w:t>
      </w:r>
      <w:r w:rsidRPr="00C03327">
        <w:rPr>
          <w:sz w:val="16"/>
        </w:rPr>
        <w:t xml:space="preserve">. Al-Shabaab, al-Qaida's affiliate in Somalia, used the clip of Trump calling for a ban on Muslims in one of its videos. Ali </w:t>
      </w:r>
      <w:r w:rsidRPr="00C03327">
        <w:rPr>
          <w:rStyle w:val="StyleUnderline"/>
        </w:rPr>
        <w:t>Zein</w:t>
      </w:r>
      <w:r w:rsidRPr="00C03327">
        <w:rPr>
          <w:sz w:val="16"/>
        </w:rPr>
        <w:t xml:space="preserve">, a Lebanese businessman I spoke with, </w:t>
      </w:r>
      <w:r w:rsidRPr="00C03327">
        <w:rPr>
          <w:rStyle w:val="StyleUnderline"/>
        </w:rPr>
        <w:t>sees Trump’s "racist and extreme" policies toward Muslims and the Middle East not as extreme outliers but as a "representation of an American mindset that wants to fight terrorism the way it chooses</w:t>
      </w:r>
      <w:r w:rsidRPr="00C03327">
        <w:rPr>
          <w:sz w:val="16"/>
        </w:rPr>
        <w:t xml:space="preserve">" — in other words, that </w:t>
      </w:r>
      <w:r w:rsidRPr="00C03327">
        <w:rPr>
          <w:rStyle w:val="Emphasis"/>
        </w:rPr>
        <w:t>Trump represents an American disdain for the region's inhabitants that leads it to act often without regard for their interests.</w:t>
      </w:r>
    </w:p>
    <w:p w:rsidR="00CF4E94" w:rsidRPr="00CF4E94" w:rsidRDefault="00CF4E94" w:rsidP="00CF4E94"/>
    <w:p w:rsidR="00EA5879" w:rsidRDefault="00EA5879" w:rsidP="00EA5879">
      <w:pPr>
        <w:spacing w:before="100" w:beforeAutospacing="1" w:after="100" w:afterAutospacing="1" w:line="240" w:lineRule="auto"/>
        <w:rPr>
          <w:rStyle w:val="Emphasis"/>
          <w:rFonts w:asciiTheme="majorHAnsi" w:hAnsiTheme="majorHAnsi" w:cstheme="majorHAnsi"/>
        </w:rPr>
      </w:pPr>
    </w:p>
    <w:p w:rsidR="00EA5879" w:rsidRDefault="00EA5879" w:rsidP="00EA5879"/>
    <w:p w:rsidR="00EA5879" w:rsidRDefault="00EA5879" w:rsidP="00EA5879">
      <w:pPr>
        <w:rPr>
          <w:rFonts w:asciiTheme="majorHAnsi" w:hAnsiTheme="majorHAnsi" w:cstheme="majorHAnsi"/>
        </w:rPr>
      </w:pPr>
    </w:p>
    <w:p w:rsidR="00B6088C" w:rsidRPr="007F0A98" w:rsidRDefault="00B6088C" w:rsidP="00B6088C">
      <w:pPr>
        <w:pStyle w:val="Heading3"/>
        <w:rPr>
          <w:rFonts w:eastAsia="Times New Roman"/>
        </w:rPr>
      </w:pPr>
      <w:r>
        <w:rPr>
          <w:rFonts w:eastAsia="Times New Roman"/>
        </w:rPr>
        <w:t>At: Alliance -&gt; Terrorism</w:t>
      </w:r>
    </w:p>
    <w:p w:rsidR="00B6088C" w:rsidRPr="007F0A98" w:rsidRDefault="00B6088C" w:rsidP="00B6088C">
      <w:pPr>
        <w:pStyle w:val="Heading4"/>
        <w:rPr>
          <w:rFonts w:asciiTheme="majorHAnsi" w:hAnsiTheme="majorHAnsi" w:cstheme="majorHAnsi"/>
        </w:rPr>
      </w:pPr>
      <w:bookmarkStart w:id="3" w:name="_Hlk12715965"/>
      <w:r w:rsidRPr="007F0A98">
        <w:rPr>
          <w:rFonts w:asciiTheme="majorHAnsi" w:hAnsiTheme="majorHAnsi" w:cstheme="majorHAnsi"/>
        </w:rPr>
        <w:t>US Israel Alliance does not cause terrorism</w:t>
      </w:r>
    </w:p>
    <w:p w:rsidR="00B6088C" w:rsidRPr="007F0A98" w:rsidRDefault="00B6088C" w:rsidP="00B6088C">
      <w:pPr>
        <w:rPr>
          <w:rFonts w:asciiTheme="majorHAnsi" w:hAnsiTheme="majorHAnsi" w:cstheme="majorHAnsi"/>
        </w:rPr>
      </w:pPr>
      <w:r w:rsidRPr="007F0A98">
        <w:rPr>
          <w:rStyle w:val="Style13ptBold"/>
          <w:rFonts w:asciiTheme="majorHAnsi" w:hAnsiTheme="majorHAnsi" w:cstheme="majorHAnsi"/>
        </w:rPr>
        <w:t>Meierrieks &amp; Gries 18</w:t>
      </w:r>
      <w:r w:rsidRPr="007F0A98">
        <w:rPr>
          <w:rFonts w:asciiTheme="majorHAnsi" w:hAnsiTheme="majorHAnsi" w:cstheme="majorHAnsi"/>
        </w:rPr>
        <w:t xml:space="preserve"> [Dr. Daniel Meierrieks Research Fellow of the Research Unit of the Berlin Social Science Center specializing in Migration, Integration, Transnationalization, Thomas Gries Professor of Economics University of Paderborn, “‘Pay for It Heavily’: Does U.S. Support for Israel Lead to Anti-American Terrorism?” 9-5-2018, https://www.tandfonline.com/doi/full/10.1080/10242694.2018.1560558] //AT</w:t>
      </w:r>
    </w:p>
    <w:p w:rsidR="00B6088C" w:rsidRPr="007F0A98" w:rsidRDefault="00B6088C" w:rsidP="00B6088C">
      <w:pPr>
        <w:rPr>
          <w:rFonts w:asciiTheme="majorHAnsi" w:hAnsiTheme="majorHAnsi" w:cstheme="majorHAnsi"/>
          <w:sz w:val="16"/>
        </w:rPr>
      </w:pPr>
      <w:r w:rsidRPr="007F0A98">
        <w:rPr>
          <w:rFonts w:asciiTheme="majorHAnsi" w:hAnsiTheme="majorHAnsi" w:cstheme="majorHAnsi"/>
          <w:sz w:val="16"/>
        </w:rPr>
        <w:t xml:space="preserve">Over the last decades, </w:t>
      </w:r>
      <w:r w:rsidRPr="007F0A98">
        <w:rPr>
          <w:rStyle w:val="StyleUnderline"/>
          <w:rFonts w:asciiTheme="majorHAnsi" w:hAnsiTheme="majorHAnsi" w:cstheme="majorHAnsi"/>
        </w:rPr>
        <w:t>terrorist organizations with various ideological profiles have repeatedly justified attacks against U.S. interests as punishment for the</w:t>
      </w:r>
      <w:r w:rsidRPr="007F0A98">
        <w:rPr>
          <w:rFonts w:asciiTheme="majorHAnsi" w:hAnsiTheme="majorHAnsi" w:cstheme="majorHAnsi"/>
          <w:sz w:val="16"/>
        </w:rPr>
        <w:t xml:space="preserve"> (purported) </w:t>
      </w:r>
      <w:r w:rsidRPr="007F0A98">
        <w:rPr>
          <w:rStyle w:val="StyleUnderline"/>
          <w:rFonts w:asciiTheme="majorHAnsi" w:hAnsiTheme="majorHAnsi" w:cstheme="majorHAnsi"/>
        </w:rPr>
        <w:t>special relationship between the United States and Israel</w:t>
      </w:r>
      <w:r w:rsidRPr="007F0A98">
        <w:rPr>
          <w:rFonts w:asciiTheme="majorHAnsi" w:hAnsiTheme="majorHAnsi" w:cstheme="majorHAnsi"/>
          <w:sz w:val="16"/>
        </w:rPr>
        <w:t xml:space="preserve">. What is more, the idea of a nexus between the United States’ support for the state of Israel and its vulnerability to transnational terrorism has also been controversially discussed in the scholarly and public arena, especially in the context of the 9/11 attacks. Motivated by these considerations, for the 1970–2014 period we study whether U.S. support for Israel indeed induces anti-American terrorism at the level of the international political system (using time-series data) and at the country-level (using time-series cross-sectional data). We argue that </w:t>
      </w:r>
      <w:r w:rsidRPr="007F0A98">
        <w:rPr>
          <w:rStyle w:val="StyleUnderline"/>
          <w:rFonts w:asciiTheme="majorHAnsi" w:hAnsiTheme="majorHAnsi" w:cstheme="majorHAnsi"/>
        </w:rPr>
        <w:t>the link from the U.S. support for Israel to anti-American terrorism may run via the (i) strategic logic channel</w:t>
      </w:r>
      <w:r w:rsidRPr="007F0A98">
        <w:rPr>
          <w:rFonts w:asciiTheme="majorHAnsi" w:hAnsiTheme="majorHAnsi" w:cstheme="majorHAnsi"/>
          <w:sz w:val="16"/>
        </w:rPr>
        <w:t xml:space="preserve">, where terrorist groups may resort to anti-American terrorism to make U.S. support for Israel more costly, ultimately shifting the balance of power in the terrorists’ favor </w:t>
      </w:r>
      <w:r w:rsidRPr="007F0A98">
        <w:rPr>
          <w:rStyle w:val="StyleUnderline"/>
          <w:rFonts w:asciiTheme="majorHAnsi" w:hAnsiTheme="majorHAnsi" w:cstheme="majorHAnsi"/>
        </w:rPr>
        <w:t>or (ii) the support channel</w:t>
      </w:r>
      <w:r w:rsidRPr="007F0A98">
        <w:rPr>
          <w:rFonts w:asciiTheme="majorHAnsi" w:hAnsiTheme="majorHAnsi" w:cstheme="majorHAnsi"/>
          <w:sz w:val="16"/>
        </w:rPr>
        <w:t xml:space="preserve">, where terrorist organizations may punish the United States for its (perceived) one-sided support for Israel to garner support from anti-Semitic or anti-Imperialist segments of society (popular support) as well as state and terrorist actors that are hostile to the United States and Israel. </w:t>
      </w:r>
      <w:r w:rsidRPr="007F0A98">
        <w:rPr>
          <w:rStyle w:val="StyleUnderline"/>
          <w:rFonts w:asciiTheme="majorHAnsi" w:hAnsiTheme="majorHAnsi" w:cstheme="majorHAnsi"/>
        </w:rPr>
        <w:t>Our empirical results indicate that regardless of which level of analysis or which dimension</w:t>
      </w:r>
      <w:r w:rsidRPr="007F0A98">
        <w:rPr>
          <w:rFonts w:asciiTheme="majorHAnsi" w:hAnsiTheme="majorHAnsi" w:cstheme="majorHAnsi"/>
          <w:sz w:val="16"/>
        </w:rPr>
        <w:t xml:space="preserve"> (military or diplomatic</w:t>
      </w:r>
      <w:r w:rsidRPr="007F0A98">
        <w:rPr>
          <w:rStyle w:val="StyleUnderline"/>
          <w:rFonts w:asciiTheme="majorHAnsi" w:hAnsiTheme="majorHAnsi" w:cstheme="majorHAnsi"/>
        </w:rPr>
        <w:t xml:space="preserve">) of U.S. support for Israel we consider, more </w:t>
      </w:r>
      <w:r w:rsidRPr="007F0A98">
        <w:rPr>
          <w:rStyle w:val="Emphasis"/>
          <w:rFonts w:asciiTheme="majorHAnsi" w:hAnsiTheme="majorHAnsi" w:cstheme="majorHAnsi"/>
        </w:rPr>
        <w:t>U.S. support does not lead to more anti-American terrorism</w:t>
      </w:r>
      <w:r w:rsidRPr="007F0A98">
        <w:rPr>
          <w:rStyle w:val="StyleUnderline"/>
          <w:rFonts w:asciiTheme="majorHAnsi" w:hAnsiTheme="majorHAnsi" w:cstheme="majorHAnsi"/>
        </w:rPr>
        <w:t>.</w:t>
      </w:r>
      <w:r w:rsidRPr="007F0A98">
        <w:rPr>
          <w:rFonts w:asciiTheme="majorHAnsi" w:hAnsiTheme="majorHAnsi" w:cstheme="majorHAnsi"/>
          <w:sz w:val="16"/>
        </w:rPr>
        <w:t xml:space="preserve"> Instead, </w:t>
      </w:r>
      <w:r w:rsidRPr="007F0A98">
        <w:rPr>
          <w:rStyle w:val="StyleUnderline"/>
          <w:rFonts w:asciiTheme="majorHAnsi" w:hAnsiTheme="majorHAnsi" w:cstheme="majorHAnsi"/>
        </w:rPr>
        <w:t>a variety of other economic, political and demographic factors are found to sway anti-American terrorism at both levels of analysis</w:t>
      </w:r>
      <w:r w:rsidRPr="007F0A98">
        <w:rPr>
          <w:rFonts w:asciiTheme="majorHAnsi" w:hAnsiTheme="majorHAnsi" w:cstheme="majorHAnsi"/>
          <w:sz w:val="16"/>
        </w:rPr>
        <w:t xml:space="preserve">. For instance, while </w:t>
      </w:r>
      <w:r w:rsidRPr="007F0A98">
        <w:rPr>
          <w:rStyle w:val="StyleUnderline"/>
          <w:rFonts w:asciiTheme="majorHAnsi" w:hAnsiTheme="majorHAnsi" w:cstheme="majorHAnsi"/>
        </w:rPr>
        <w:t>U.S. military aid to the Israeli government does not affect anti-American terrorism</w:t>
      </w:r>
      <w:r w:rsidRPr="007F0A98">
        <w:rPr>
          <w:rFonts w:asciiTheme="majorHAnsi" w:hAnsiTheme="majorHAnsi" w:cstheme="majorHAnsi"/>
          <w:sz w:val="16"/>
        </w:rPr>
        <w:t xml:space="preserve">, U.S. military aid to local governments fuels it, suggesting that </w:t>
      </w:r>
      <w:r w:rsidRPr="007F0A98">
        <w:rPr>
          <w:rStyle w:val="StyleUnderline"/>
          <w:rFonts w:asciiTheme="majorHAnsi" w:hAnsiTheme="majorHAnsi" w:cstheme="majorHAnsi"/>
        </w:rPr>
        <w:t>circumstances in the terrorists’ country of origin influence their calculus more strongly than</w:t>
      </w:r>
      <w:r w:rsidRPr="007F0A98">
        <w:rPr>
          <w:rFonts w:asciiTheme="majorHAnsi" w:hAnsiTheme="majorHAnsi" w:cstheme="majorHAnsi"/>
          <w:sz w:val="16"/>
        </w:rPr>
        <w:t xml:space="preserve"> (potentially more abstract) </w:t>
      </w:r>
      <w:r w:rsidRPr="007F0A98">
        <w:rPr>
          <w:rStyle w:val="StyleUnderline"/>
          <w:rFonts w:asciiTheme="majorHAnsi" w:hAnsiTheme="majorHAnsi" w:cstheme="majorHAnsi"/>
        </w:rPr>
        <w:t>international conditions</w:t>
      </w:r>
      <w:r w:rsidRPr="007F0A98">
        <w:rPr>
          <w:rFonts w:asciiTheme="majorHAnsi" w:hAnsiTheme="majorHAnsi" w:cstheme="majorHAnsi"/>
          <w:sz w:val="16"/>
        </w:rPr>
        <w:t xml:space="preserve">. </w:t>
      </w:r>
      <w:r w:rsidRPr="007F0A98">
        <w:rPr>
          <w:rStyle w:val="StyleUnderline"/>
          <w:rFonts w:asciiTheme="majorHAnsi" w:hAnsiTheme="majorHAnsi" w:cstheme="majorHAnsi"/>
        </w:rPr>
        <w:t xml:space="preserve">Our empirical study was aimed at identifying a systematic effect of U.S. military support for and diplomatic patronage of Israel on anti-American terrorism. </w:t>
      </w:r>
      <w:r w:rsidRPr="007F0A98">
        <w:rPr>
          <w:rStyle w:val="Emphasis"/>
          <w:rFonts w:asciiTheme="majorHAnsi" w:hAnsiTheme="majorHAnsi" w:cstheme="majorHAnsi"/>
        </w:rPr>
        <w:t>We were not able to detect such an effect.</w:t>
      </w:r>
      <w:r w:rsidRPr="007F0A98">
        <w:rPr>
          <w:rStyle w:val="StyleUnderline"/>
          <w:rFonts w:asciiTheme="majorHAnsi" w:hAnsiTheme="majorHAnsi" w:cstheme="majorHAnsi"/>
        </w:rPr>
        <w:t xml:space="preserve"> </w:t>
      </w:r>
      <w:r w:rsidRPr="007F0A98">
        <w:rPr>
          <w:rFonts w:asciiTheme="majorHAnsi" w:hAnsiTheme="majorHAnsi" w:cstheme="majorHAnsi"/>
          <w:sz w:val="16"/>
        </w:rPr>
        <w:t>As an important qualification, however, we did find some (preliminary) evidence that for the MENA region a favorable U.S. policy stance towards Israel may have indeed contributed to antiAmerican terrorism. For instance, this finding is relevant in the context of the 9/11 attacks, where all perpetrators hailed from MENA countries. However, more research is necessary to understand the underlying mechanisms that appear to be specific to the MENA region more clearly.</w:t>
      </w:r>
    </w:p>
    <w:bookmarkEnd w:id="3"/>
    <w:p w:rsidR="00B6088C" w:rsidRDefault="00B6088C" w:rsidP="00B6088C">
      <w:pPr>
        <w:spacing w:before="100" w:beforeAutospacing="1" w:after="100" w:afterAutospacing="1" w:line="240" w:lineRule="auto"/>
        <w:rPr>
          <w:rFonts w:asciiTheme="majorHAnsi" w:eastAsia="Times New Roman" w:hAnsiTheme="majorHAnsi" w:cstheme="majorHAnsi"/>
          <w:color w:val="000000"/>
          <w:sz w:val="24"/>
          <w:szCs w:val="24"/>
        </w:rPr>
      </w:pPr>
    </w:p>
    <w:p w:rsidR="00B6088C" w:rsidRDefault="00B6088C" w:rsidP="00B6088C">
      <w:pPr>
        <w:pStyle w:val="Heading3"/>
      </w:pPr>
      <w:r>
        <w:t>At Terror: No Retaliation</w:t>
      </w:r>
    </w:p>
    <w:p w:rsidR="00B6088C" w:rsidRPr="00420518" w:rsidRDefault="00B6088C" w:rsidP="00B6088C">
      <w:pPr>
        <w:pStyle w:val="Heading4"/>
        <w:rPr>
          <w:sz w:val="14"/>
        </w:rPr>
      </w:pPr>
      <w:r w:rsidRPr="00E376EB">
        <w:t>No retaliation</w:t>
      </w:r>
      <w:r>
        <w:t xml:space="preserve"> or</w:t>
      </w:r>
      <w:r w:rsidRPr="00E376EB">
        <w:t xml:space="preserve"> escalation</w:t>
      </w:r>
    </w:p>
    <w:p w:rsidR="00B6088C" w:rsidRDefault="00B6088C" w:rsidP="00B6088C">
      <w:r w:rsidRPr="00EF0EC7">
        <w:rPr>
          <w:rStyle w:val="Style13ptBold"/>
        </w:rPr>
        <w:t>Mueller 5</w:t>
      </w:r>
      <w:r w:rsidRPr="00E376EB">
        <w:t xml:space="preserve"> (John, Professor of Political Science – Ohio State University, Reactions and Overreactions to Terrorism, </w:t>
      </w:r>
      <w:hyperlink r:id="rId108" w:history="1">
        <w:r w:rsidRPr="00895AEB">
          <w:rPr>
            <w:rStyle w:val="Hyperlink"/>
          </w:rPr>
          <w:t>http://polisci.osu.edu/faculty/jmueller/NB.PDF</w:t>
        </w:r>
      </w:hyperlink>
      <w:r w:rsidRPr="00E376EB">
        <w:t>)</w:t>
      </w:r>
    </w:p>
    <w:p w:rsidR="00B6088C" w:rsidRDefault="00B6088C" w:rsidP="00B6088C">
      <w:pPr>
        <w:rPr>
          <w:rStyle w:val="DebateUnderline"/>
          <w:rFonts w:asciiTheme="minorHAnsi" w:hAnsiTheme="minorHAnsi" w:cstheme="minorHAnsi"/>
          <w:u w:val="single"/>
        </w:rPr>
      </w:pPr>
      <w:r w:rsidRPr="0084772B">
        <w:rPr>
          <w:sz w:val="16"/>
        </w:rPr>
        <w:t xml:space="preserve">However, </w:t>
      </w:r>
      <w:r w:rsidRPr="00104B82">
        <w:rPr>
          <w:rStyle w:val="DebateUnderline"/>
          <w:rFonts w:asciiTheme="minorHAnsi" w:hAnsiTheme="minorHAnsi" w:cstheme="minorHAnsi"/>
          <w:u w:val="single"/>
        </w:rPr>
        <w:t>history</w:t>
      </w:r>
      <w:r w:rsidRPr="0084772B">
        <w:rPr>
          <w:rStyle w:val="DebateUnderline"/>
          <w:rFonts w:asciiTheme="minorHAnsi" w:hAnsiTheme="minorHAnsi" w:cstheme="minorHAnsi"/>
          <w:u w:val="single"/>
        </w:rPr>
        <w:t xml:space="preserve"> clearly </w:t>
      </w:r>
      <w:r w:rsidRPr="00104B82">
        <w:rPr>
          <w:rStyle w:val="DebateUnderline"/>
          <w:rFonts w:asciiTheme="minorHAnsi" w:hAnsiTheme="minorHAnsi" w:cstheme="minorHAnsi"/>
          <w:u w:val="single"/>
        </w:rPr>
        <w:t>demonstrates</w:t>
      </w:r>
      <w:r w:rsidRPr="0084772B">
        <w:rPr>
          <w:rStyle w:val="DebateUnderline"/>
          <w:rFonts w:asciiTheme="minorHAnsi" w:hAnsiTheme="minorHAnsi" w:cstheme="minorHAnsi"/>
          <w:u w:val="single"/>
        </w:rPr>
        <w:t xml:space="preserve"> that </w:t>
      </w:r>
      <w:r w:rsidRPr="00104B82">
        <w:rPr>
          <w:rStyle w:val="DebateUnderline"/>
          <w:rFonts w:asciiTheme="minorHAnsi" w:hAnsiTheme="minorHAnsi" w:cstheme="minorHAnsi"/>
          <w:u w:val="single"/>
        </w:rPr>
        <w:t>overreaction is not</w:t>
      </w:r>
      <w:r w:rsidRPr="0084772B">
        <w:rPr>
          <w:rStyle w:val="DebateUnderline"/>
          <w:rFonts w:asciiTheme="minorHAnsi" w:hAnsiTheme="minorHAnsi" w:cstheme="minorHAnsi"/>
          <w:u w:val="single"/>
        </w:rPr>
        <w:t xml:space="preserve"> necessarily </w:t>
      </w:r>
      <w:r w:rsidRPr="00104B82">
        <w:rPr>
          <w:rStyle w:val="DebateUnderline"/>
          <w:rFonts w:asciiTheme="minorHAnsi" w:hAnsiTheme="minorHAnsi" w:cstheme="minorHAnsi"/>
          <w:u w:val="single"/>
        </w:rPr>
        <w:t>inevitable</w:t>
      </w:r>
      <w:r w:rsidRPr="0084772B">
        <w:rPr>
          <w:rStyle w:val="DebateUnderline"/>
          <w:rFonts w:asciiTheme="minorHAnsi" w:hAnsiTheme="minorHAnsi" w:cstheme="minorHAnsi"/>
          <w:u w:val="single"/>
        </w:rPr>
        <w:t xml:space="preserve">. Sometimes, in fact, </w:t>
      </w:r>
      <w:r w:rsidRPr="00104B82">
        <w:rPr>
          <w:rStyle w:val="DebateUnderline"/>
          <w:rFonts w:asciiTheme="minorHAnsi" w:hAnsiTheme="minorHAnsi" w:cstheme="minorHAnsi"/>
          <w:u w:val="single"/>
        </w:rPr>
        <w:t xml:space="preserve">leaders </w:t>
      </w:r>
      <w:r w:rsidRPr="0084772B">
        <w:rPr>
          <w:rStyle w:val="DebateUnderline"/>
          <w:rFonts w:asciiTheme="minorHAnsi" w:hAnsiTheme="minorHAnsi" w:cstheme="minorHAnsi"/>
          <w:u w:val="single"/>
        </w:rPr>
        <w:t xml:space="preserve">have been able to </w:t>
      </w:r>
      <w:r w:rsidRPr="00104B82">
        <w:rPr>
          <w:rStyle w:val="DebateUnderline"/>
          <w:rFonts w:asciiTheme="minorHAnsi" w:hAnsiTheme="minorHAnsi" w:cstheme="minorHAnsi"/>
          <w:u w:val="single"/>
        </w:rPr>
        <w:t xml:space="preserve">restrain their instinct </w:t>
      </w:r>
      <w:r w:rsidRPr="0084772B">
        <w:rPr>
          <w:rStyle w:val="DebateUnderline"/>
          <w:rFonts w:asciiTheme="minorHAnsi" w:hAnsiTheme="minorHAnsi" w:cstheme="minorHAnsi"/>
          <w:u w:val="single"/>
        </w:rPr>
        <w:t xml:space="preserve">to overreact. Even more important, </w:t>
      </w:r>
      <w:r w:rsidRPr="00104B82">
        <w:rPr>
          <w:rStyle w:val="DebateUnderline"/>
          <w:rFonts w:asciiTheme="minorHAnsi" w:hAnsiTheme="minorHAnsi" w:cstheme="minorHAnsi"/>
          <w:u w:val="single"/>
        </w:rPr>
        <w:t>restrained </w:t>
      </w:r>
      <w:r w:rsidRPr="0084772B">
        <w:rPr>
          <w:rStyle w:val="DebateUnderline"/>
          <w:rFonts w:asciiTheme="minorHAnsi" w:hAnsiTheme="minorHAnsi" w:cstheme="minorHAnsi"/>
          <w:u w:val="single"/>
        </w:rPr>
        <w:t xml:space="preserve">reaction--or even </w:t>
      </w:r>
      <w:r w:rsidRPr="00104B82">
        <w:rPr>
          <w:rStyle w:val="DebateUnderline"/>
          <w:rFonts w:asciiTheme="minorHAnsi" w:hAnsiTheme="minorHAnsi" w:cstheme="minorHAnsi"/>
          <w:u w:val="single"/>
        </w:rPr>
        <w:t xml:space="preserve">capitulation </w:t>
      </w:r>
      <w:r w:rsidRPr="0084772B">
        <w:rPr>
          <w:rStyle w:val="DebateUnderline"/>
          <w:rFonts w:asciiTheme="minorHAnsi" w:hAnsiTheme="minorHAnsi" w:cstheme="minorHAnsi"/>
          <w:u w:val="single"/>
        </w:rPr>
        <w:t>to terrorist acts--</w:t>
      </w:r>
      <w:r w:rsidRPr="00104B82">
        <w:rPr>
          <w:rStyle w:val="DebateUnderline"/>
          <w:rFonts w:asciiTheme="minorHAnsi" w:hAnsiTheme="minorHAnsi" w:cstheme="minorHAnsi"/>
          <w:u w:val="single"/>
        </w:rPr>
        <w:t>has</w:t>
      </w:r>
      <w:r w:rsidRPr="0084772B">
        <w:rPr>
          <w:rStyle w:val="DebateUnderline"/>
          <w:rFonts w:asciiTheme="minorHAnsi" w:hAnsiTheme="minorHAnsi" w:cstheme="minorHAnsi"/>
          <w:u w:val="single"/>
        </w:rPr>
        <w:t xml:space="preserve"> often </w:t>
      </w:r>
      <w:r w:rsidRPr="00104B82">
        <w:rPr>
          <w:rStyle w:val="DebateUnderline"/>
          <w:rFonts w:asciiTheme="minorHAnsi" w:hAnsiTheme="minorHAnsi" w:cstheme="minorHAnsi"/>
          <w:u w:val="single"/>
        </w:rPr>
        <w:t xml:space="preserve">proved </w:t>
      </w:r>
      <w:r w:rsidRPr="0084772B">
        <w:rPr>
          <w:rStyle w:val="DebateUnderline"/>
          <w:rFonts w:asciiTheme="minorHAnsi" w:hAnsiTheme="minorHAnsi" w:cstheme="minorHAnsi"/>
          <w:u w:val="single"/>
        </w:rPr>
        <w:t xml:space="preserve">to be entirely </w:t>
      </w:r>
      <w:r w:rsidRPr="00104B82">
        <w:rPr>
          <w:rStyle w:val="DebateUnderline"/>
          <w:rFonts w:asciiTheme="minorHAnsi" w:hAnsiTheme="minorHAnsi" w:cstheme="minorHAnsi"/>
          <w:u w:val="single"/>
        </w:rPr>
        <w:t>acceptable politically.</w:t>
      </w:r>
      <w:r w:rsidRPr="0084772B">
        <w:rPr>
          <w:rStyle w:val="DebateUnderline"/>
          <w:rFonts w:asciiTheme="minorHAnsi" w:hAnsiTheme="minorHAnsi" w:cstheme="minorHAnsi"/>
          <w:u w:val="single"/>
        </w:rPr>
        <w:t xml:space="preserve"> That is, there are </w:t>
      </w:r>
      <w:r w:rsidRPr="00104B82">
        <w:rPr>
          <w:rStyle w:val="DebateUnderline"/>
          <w:rFonts w:asciiTheme="minorHAnsi" w:hAnsiTheme="minorHAnsi" w:cstheme="minorHAnsi"/>
          <w:u w:val="single"/>
        </w:rPr>
        <w:t xml:space="preserve">many instances </w:t>
      </w:r>
      <w:r w:rsidRPr="0084772B">
        <w:rPr>
          <w:rStyle w:val="DebateUnderline"/>
          <w:rFonts w:asciiTheme="minorHAnsi" w:hAnsiTheme="minorHAnsi" w:cstheme="minorHAnsi"/>
          <w:u w:val="single"/>
        </w:rPr>
        <w:t xml:space="preserve">where </w:t>
      </w:r>
      <w:r w:rsidRPr="00104B82">
        <w:rPr>
          <w:rStyle w:val="DebateUnderline"/>
          <w:rFonts w:asciiTheme="minorHAnsi" w:hAnsiTheme="minorHAnsi" w:cstheme="minorHAnsi"/>
          <w:u w:val="single"/>
        </w:rPr>
        <w:t>leaders did</w:t>
      </w:r>
      <w:r w:rsidRPr="0084772B">
        <w:rPr>
          <w:rStyle w:val="DebateUnderline"/>
          <w:rFonts w:asciiTheme="minorHAnsi" w:hAnsiTheme="minorHAnsi" w:cstheme="minorHAnsi"/>
          <w:u w:val="single"/>
        </w:rPr>
        <w:t xml:space="preserve"> </w:t>
      </w:r>
      <w:r w:rsidRPr="00104B82">
        <w:rPr>
          <w:rStyle w:val="DebateUnderline"/>
          <w:rFonts w:asciiTheme="minorHAnsi" w:hAnsiTheme="minorHAnsi" w:cstheme="minorHAnsi"/>
          <w:u w:val="single"/>
        </w:rPr>
        <w:t xml:space="preserve">nothing </w:t>
      </w:r>
      <w:r w:rsidRPr="0084772B">
        <w:rPr>
          <w:rStyle w:val="DebateUnderline"/>
          <w:rFonts w:asciiTheme="minorHAnsi" w:hAnsiTheme="minorHAnsi" w:cstheme="minorHAnsi"/>
          <w:u w:val="single"/>
        </w:rPr>
        <w:t xml:space="preserve">after a terrorist attack (or at least refrained from overreacting) </w:t>
      </w:r>
      <w:r w:rsidRPr="00104B82">
        <w:rPr>
          <w:rStyle w:val="DebateUnderline"/>
          <w:rFonts w:asciiTheme="minorHAnsi" w:hAnsiTheme="minorHAnsi" w:cstheme="minorHAnsi"/>
          <w:u w:val="single"/>
        </w:rPr>
        <w:t xml:space="preserve">and did not suffer </w:t>
      </w:r>
      <w:r w:rsidRPr="0084772B">
        <w:rPr>
          <w:rStyle w:val="DebateUnderline"/>
          <w:rFonts w:asciiTheme="minorHAnsi" w:hAnsiTheme="minorHAnsi" w:cstheme="minorHAnsi"/>
          <w:u w:val="single"/>
        </w:rPr>
        <w:t>politically or otherwise</w:t>
      </w:r>
      <w:r w:rsidRPr="0084772B">
        <w:rPr>
          <w:sz w:val="16"/>
        </w:rPr>
        <w:t>. Similarly, after an unacceptable loss of American lives in Somalia in 1993, Bill Clinton responded by withdrawing the troops without noticeable negative impact on his 1996 re-election bid. Although Clinton responded with (apparently counterproductive) military retaliations after the two U.S. embassies were bombed in Africa in 1998 as discussed earlier, his administration did not have a notable response to terrorist attacks on American targets in Saudi Arabia (Khobar Towers) in 1996 or to the bombing of the U.S.S. Cole in 2000, and these non-responses never caused it political pain. George W. Bush's response to the anthrax attacks of 2001 did include, as noted above, a costly and wasteful stocking-up of anthrax vaccine and enormous extra spending by the U.S. Post Office. However, beyond that, it was the same as Clinton's had been to the terrorist attacks against the World Trade Center in 1993 and in Oklahoma City in 1995 and the same as the one applied in Spain when terrorist bombed trains there in 2004 or in Britain after attacks in 2005: the dedicated application of police work to try to apprehend the perpetrators. This approach was politically acceptable even though the culprit in the anthrax case (unlike the other ones) has yet to be found. The demands for retaliation may be somewhat more problematic in the case of suicide terrorists since the direct perpetrators of the terrorist act are already dead, thus sometimes impelling a vengeful need to seek out other targets. Nonetheless, the attacks in Lebanon, Saudi Arabia, Great Britain, and against the Cole were all suicidal, yet no direct retaliatory action was taken. </w:t>
      </w:r>
      <w:r w:rsidRPr="0084772B">
        <w:rPr>
          <w:rStyle w:val="DebateUnderline"/>
          <w:rFonts w:asciiTheme="minorHAnsi" w:hAnsiTheme="minorHAnsi" w:cstheme="minorHAnsi"/>
          <w:u w:val="single"/>
        </w:rPr>
        <w:t xml:space="preserve">Thus, </w:t>
      </w:r>
      <w:r w:rsidRPr="00104B82">
        <w:rPr>
          <w:rStyle w:val="DebateUnderline"/>
          <w:rFonts w:asciiTheme="minorHAnsi" w:hAnsiTheme="minorHAnsi" w:cstheme="minorHAnsi"/>
          <w:u w:val="single"/>
        </w:rPr>
        <w:t>despite short-term demands</w:t>
      </w:r>
      <w:r w:rsidRPr="0084772B">
        <w:rPr>
          <w:rStyle w:val="DebateUnderline"/>
          <w:rFonts w:asciiTheme="minorHAnsi" w:hAnsiTheme="minorHAnsi" w:cstheme="minorHAnsi"/>
          <w:u w:val="single"/>
        </w:rPr>
        <w:t xml:space="preserve"> that some sort of action must be taken, experience suggests </w:t>
      </w:r>
      <w:r w:rsidRPr="00104B82">
        <w:rPr>
          <w:rStyle w:val="DebateUnderline"/>
          <w:rFonts w:asciiTheme="minorHAnsi" w:hAnsiTheme="minorHAnsi" w:cstheme="minorHAnsi"/>
          <w:u w:val="single"/>
        </w:rPr>
        <w:t xml:space="preserve">politicians </w:t>
      </w:r>
      <w:r w:rsidRPr="0084772B">
        <w:rPr>
          <w:sz w:val="16"/>
        </w:rPr>
        <w:t>can often successfully</w:t>
      </w:r>
      <w:r w:rsidRPr="0084772B">
        <w:rPr>
          <w:rStyle w:val="DebateUnderline"/>
          <w:rFonts w:asciiTheme="minorHAnsi" w:hAnsiTheme="minorHAnsi" w:cstheme="minorHAnsi"/>
          <w:u w:val="single"/>
        </w:rPr>
        <w:t xml:space="preserve"> </w:t>
      </w:r>
      <w:r w:rsidRPr="00104B82">
        <w:rPr>
          <w:rStyle w:val="DebateUnderline"/>
          <w:rFonts w:asciiTheme="minorHAnsi" w:hAnsiTheme="minorHAnsi" w:cstheme="minorHAnsi"/>
          <w:u w:val="single"/>
        </w:rPr>
        <w:t>ride out this demand</w:t>
      </w:r>
      <w:r w:rsidRPr="0084772B">
        <w:rPr>
          <w:rStyle w:val="DebateUnderline"/>
          <w:rFonts w:asciiTheme="minorHAnsi" w:hAnsiTheme="minorHAnsi" w:cstheme="minorHAnsi"/>
          <w:u w:val="single"/>
        </w:rPr>
        <w:t xml:space="preserve"> after the obligatory (and inexpensive) expressions of outrage are prominently issued.</w:t>
      </w:r>
    </w:p>
    <w:p w:rsidR="00B6088C" w:rsidRPr="00441ADB" w:rsidRDefault="00B6088C" w:rsidP="00B6088C"/>
    <w:p w:rsidR="00B6088C" w:rsidRPr="00441ADB" w:rsidRDefault="00B6088C" w:rsidP="00B6088C"/>
    <w:p w:rsidR="00B6088C" w:rsidRPr="00DA3B6A" w:rsidRDefault="00B6088C" w:rsidP="00B6088C">
      <w:pPr>
        <w:pStyle w:val="Heading4"/>
        <w:rPr>
          <w:rFonts w:eastAsia="Times New Roman"/>
        </w:rPr>
      </w:pPr>
      <w:r>
        <w:rPr>
          <w:rFonts w:eastAsia="Times New Roman"/>
        </w:rPr>
        <w:t>We wouldn’t even retaliate to a nuclear strike – attribution is too difficult</w:t>
      </w:r>
    </w:p>
    <w:p w:rsidR="00B6088C" w:rsidRPr="00E36DB7" w:rsidRDefault="00B6088C" w:rsidP="00B6088C">
      <w:r w:rsidRPr="00F112AD">
        <w:rPr>
          <w:rStyle w:val="Style13ptBold"/>
        </w:rPr>
        <w:t>Neely 13</w:t>
      </w:r>
      <w:r w:rsidRPr="00DA3B6A">
        <w:t xml:space="preserve"> (Meggaen, research intern for the Project on Nuclear Issues, 3-21-13, "Doubting Deterrence of Nuclear Terrorism" Center for Strategic and International Studies) csis.org/blog/doubting-deterrence-nuclear-terrorism</w:t>
      </w:r>
    </w:p>
    <w:p w:rsidR="00B6088C" w:rsidRDefault="00B6088C" w:rsidP="00B6088C">
      <w:pPr>
        <w:rPr>
          <w:sz w:val="16"/>
        </w:rPr>
      </w:pPr>
      <w:r w:rsidRPr="00F112AD">
        <w:rPr>
          <w:rStyle w:val="StyleUnderline"/>
        </w:rPr>
        <w:t xml:space="preserve">Yet, let’s think about the series of events that would play out if a terrorist organization detonated a weapon in the </w:t>
      </w:r>
      <w:r w:rsidRPr="00DA3B6A">
        <w:rPr>
          <w:color w:val="000000"/>
          <w:sz w:val="19"/>
          <w:u w:val="thick"/>
          <w:bdr w:val="single" w:sz="12" w:space="0" w:color="auto"/>
        </w:rPr>
        <w:t>U</w:t>
      </w:r>
      <w:r w:rsidRPr="00E36DB7">
        <w:rPr>
          <w:sz w:val="16"/>
        </w:rPr>
        <w:t xml:space="preserve">nited </w:t>
      </w:r>
      <w:r w:rsidRPr="00DA3B6A">
        <w:rPr>
          <w:color w:val="000000"/>
          <w:sz w:val="19"/>
          <w:u w:val="thick"/>
          <w:bdr w:val="single" w:sz="12" w:space="0" w:color="auto"/>
        </w:rPr>
        <w:t>S</w:t>
      </w:r>
      <w:r w:rsidRPr="00E36DB7">
        <w:rPr>
          <w:sz w:val="16"/>
        </w:rPr>
        <w:t xml:space="preserve">tates. </w:t>
      </w:r>
      <w:r w:rsidRPr="00F112AD">
        <w:rPr>
          <w:rStyle w:val="StyleUnderline"/>
        </w:rPr>
        <w:t xml:space="preserve">Let’s assume forensics confirmed the weapon’s origin, and let’s assume, for argument’s sake, that country was Pakistan. </w:t>
      </w:r>
      <w:r w:rsidRPr="00104B82">
        <w:rPr>
          <w:rStyle w:val="StyleUnderline"/>
        </w:rPr>
        <w:t xml:space="preserve">Would the </w:t>
      </w:r>
      <w:r w:rsidRPr="00104B82">
        <w:rPr>
          <w:rStyle w:val="Emphasis"/>
        </w:rPr>
        <w:t>U</w:t>
      </w:r>
      <w:r w:rsidRPr="00E36DB7">
        <w:rPr>
          <w:sz w:val="16"/>
        </w:rPr>
        <w:t xml:space="preserve">nited </w:t>
      </w:r>
      <w:r w:rsidRPr="00104B82">
        <w:rPr>
          <w:rStyle w:val="Emphasis"/>
        </w:rPr>
        <w:t>S</w:t>
      </w:r>
      <w:r w:rsidRPr="00E36DB7">
        <w:rPr>
          <w:sz w:val="16"/>
        </w:rPr>
        <w:t xml:space="preserve">tates </w:t>
      </w:r>
      <w:r w:rsidRPr="00F112AD">
        <w:rPr>
          <w:rStyle w:val="StyleUnderline"/>
        </w:rPr>
        <w:t xml:space="preserve">then </w:t>
      </w:r>
      <w:r w:rsidRPr="00104B82">
        <w:rPr>
          <w:rStyle w:val="StyleUnderline"/>
        </w:rPr>
        <w:t>retaliate with a nuclear strike? If a nuclear attack occurs</w:t>
      </w:r>
      <w:r w:rsidRPr="00F112AD">
        <w:rPr>
          <w:rStyle w:val="StyleUnderline"/>
        </w:rPr>
        <w:t xml:space="preserve"> within the next four years</w:t>
      </w:r>
      <w:r w:rsidRPr="00E36DB7">
        <w:rPr>
          <w:sz w:val="16"/>
        </w:rPr>
        <w:t xml:space="preserve"> (a reasonable length of time for such predictions concerning current international and domestic politics), </w:t>
      </w:r>
      <w:r w:rsidRPr="00104B82">
        <w:rPr>
          <w:rStyle w:val="StyleUnderline"/>
        </w:rPr>
        <w:t xml:space="preserve">it seems </w:t>
      </w:r>
      <w:r w:rsidRPr="00104B82">
        <w:rPr>
          <w:rStyle w:val="Emphasis"/>
        </w:rPr>
        <w:t>unlikely.</w:t>
      </w:r>
      <w:r w:rsidRPr="00F112AD">
        <w:rPr>
          <w:rStyle w:val="StyleUnderline"/>
        </w:rPr>
        <w:t xml:space="preserve"> </w:t>
      </w:r>
      <w:r w:rsidRPr="00E36DB7">
        <w:rPr>
          <w:sz w:val="16"/>
        </w:rPr>
        <w:t xml:space="preserve"> </w:t>
      </w:r>
      <w:r w:rsidRPr="00F112AD">
        <w:rPr>
          <w:rStyle w:val="StyleUnderline"/>
        </w:rPr>
        <w:t xml:space="preserve">Why? </w:t>
      </w:r>
      <w:r w:rsidRPr="00104B82">
        <w:rPr>
          <w:rStyle w:val="StyleUnderline"/>
        </w:rPr>
        <w:t xml:space="preserve">First, </w:t>
      </w:r>
      <w:r w:rsidRPr="000F4496">
        <w:rPr>
          <w:rStyle w:val="StyleUnderline"/>
        </w:rPr>
        <w:t>there’s the problem of</w:t>
      </w:r>
      <w:r w:rsidRPr="00104B82">
        <w:rPr>
          <w:rStyle w:val="StyleUnderline"/>
        </w:rPr>
        <w:t xml:space="preserve"> </w:t>
      </w:r>
      <w:r w:rsidRPr="00104B82">
        <w:rPr>
          <w:rStyle w:val="Emphasis"/>
        </w:rPr>
        <w:t>time</w:t>
      </w:r>
      <w:r w:rsidRPr="00104B82">
        <w:rPr>
          <w:rStyle w:val="StyleUnderline"/>
        </w:rPr>
        <w:t>.</w:t>
      </w:r>
      <w:r w:rsidRPr="00F112AD">
        <w:rPr>
          <w:rStyle w:val="StyleUnderline"/>
        </w:rPr>
        <w:t xml:space="preserve"> Though nuclear forensics is useful, </w:t>
      </w:r>
      <w:r w:rsidRPr="00104B82">
        <w:rPr>
          <w:rStyle w:val="StyleUnderline"/>
        </w:rPr>
        <w:t>it takes time to analyze</w:t>
      </w:r>
      <w:r w:rsidRPr="00F112AD">
        <w:rPr>
          <w:rStyle w:val="StyleUnderline"/>
        </w:rPr>
        <w:t xml:space="preserve"> the </w:t>
      </w:r>
      <w:r w:rsidRPr="00104B82">
        <w:rPr>
          <w:rStyle w:val="StyleUnderline"/>
        </w:rPr>
        <w:t xml:space="preserve">data and determine the country of origin. Any </w:t>
      </w:r>
      <w:r w:rsidRPr="00F112AD">
        <w:rPr>
          <w:rStyle w:val="StyleUnderline"/>
        </w:rPr>
        <w:t xml:space="preserve">justified </w:t>
      </w:r>
      <w:r w:rsidRPr="00104B82">
        <w:rPr>
          <w:rStyle w:val="StyleUnderline"/>
        </w:rPr>
        <w:t>response</w:t>
      </w:r>
      <w:r w:rsidRPr="00F112AD">
        <w:rPr>
          <w:rStyle w:val="StyleUnderline"/>
        </w:rPr>
        <w:t xml:space="preserve"> upon a state sponsor </w:t>
      </w:r>
      <w:r w:rsidRPr="00104B82">
        <w:rPr>
          <w:rStyle w:val="Emphasis"/>
        </w:rPr>
        <w:t>would not be swift</w:t>
      </w:r>
      <w:r w:rsidRPr="00104B82">
        <w:rPr>
          <w:rStyle w:val="StyleUnderline"/>
        </w:rPr>
        <w:t xml:space="preserve">. Second, even if the </w:t>
      </w:r>
      <w:r w:rsidRPr="00104B82">
        <w:rPr>
          <w:rStyle w:val="Emphasis"/>
        </w:rPr>
        <w:t>U</w:t>
      </w:r>
      <w:r w:rsidRPr="00E36DB7">
        <w:rPr>
          <w:sz w:val="16"/>
        </w:rPr>
        <w:t xml:space="preserve">nited </w:t>
      </w:r>
      <w:r w:rsidRPr="00104B82">
        <w:rPr>
          <w:rStyle w:val="Emphasis"/>
        </w:rPr>
        <w:t>S</w:t>
      </w:r>
      <w:r w:rsidRPr="00E36DB7">
        <w:rPr>
          <w:sz w:val="16"/>
        </w:rPr>
        <w:t xml:space="preserve">tates </w:t>
      </w:r>
      <w:r w:rsidRPr="00104B82">
        <w:rPr>
          <w:rStyle w:val="StyleUnderline"/>
        </w:rPr>
        <w:t>proved the country of origin, it would</w:t>
      </w:r>
      <w:r w:rsidRPr="00F112AD">
        <w:rPr>
          <w:rStyle w:val="StyleUnderline"/>
        </w:rPr>
        <w:t xml:space="preserve"> then </w:t>
      </w:r>
      <w:r w:rsidRPr="00104B82">
        <w:rPr>
          <w:rStyle w:val="StyleUnderline"/>
        </w:rPr>
        <w:t>be difficult to determine that Pakistan</w:t>
      </w:r>
      <w:r w:rsidRPr="00F112AD">
        <w:rPr>
          <w:rStyle w:val="StyleUnderline"/>
        </w:rPr>
        <w:t xml:space="preserve"> willingly and </w:t>
      </w:r>
      <w:r w:rsidRPr="00104B82">
        <w:rPr>
          <w:rStyle w:val="StyleUnderline"/>
        </w:rPr>
        <w:t>intentionally sponsored nuclear terrorism</w:t>
      </w:r>
      <w:r w:rsidRPr="00F112AD">
        <w:rPr>
          <w:rStyle w:val="StyleUnderline"/>
        </w:rPr>
        <w:t xml:space="preserve">. </w:t>
      </w:r>
      <w:r w:rsidRPr="00E36DB7">
        <w:rPr>
          <w:sz w:val="16"/>
        </w:rPr>
        <w:t xml:space="preserve">If Pakistan did, then nuclear retaliation might be justified. However, </w:t>
      </w:r>
      <w:r w:rsidRPr="000F4496">
        <w:rPr>
          <w:rStyle w:val="StyleUnderline"/>
        </w:rPr>
        <w:t xml:space="preserve">if Pakistan did not, nuclear retaliation over unsecured nuclear materials would be a disproportionate response and potentially further detrimental. Should the </w:t>
      </w:r>
      <w:r w:rsidRPr="000F4496">
        <w:rPr>
          <w:color w:val="000000"/>
          <w:sz w:val="19"/>
          <w:u w:val="thick"/>
          <w:bdr w:val="single" w:sz="12" w:space="0" w:color="auto"/>
        </w:rPr>
        <w:t>U</w:t>
      </w:r>
      <w:r w:rsidRPr="00E36DB7">
        <w:rPr>
          <w:sz w:val="16"/>
        </w:rPr>
        <w:t xml:space="preserve">nited </w:t>
      </w:r>
      <w:r w:rsidRPr="000F4496">
        <w:rPr>
          <w:color w:val="000000"/>
          <w:sz w:val="19"/>
          <w:u w:val="thick"/>
          <w:bdr w:val="single" w:sz="12" w:space="0" w:color="auto"/>
        </w:rPr>
        <w:t>S</w:t>
      </w:r>
      <w:r w:rsidRPr="00E36DB7">
        <w:rPr>
          <w:sz w:val="16"/>
        </w:rPr>
        <w:t xml:space="preserve">tates </w:t>
      </w:r>
      <w:r w:rsidRPr="000F4496">
        <w:rPr>
          <w:rStyle w:val="StyleUnderline"/>
        </w:rPr>
        <w:t>launch a nuclear strike at Pakistan</w:t>
      </w:r>
      <w:r w:rsidRPr="00F112AD">
        <w:rPr>
          <w:rStyle w:val="StyleUnderline"/>
        </w:rPr>
        <w:t>, Islamabad could see this as an initial hostility by the United States, and respond adversely.</w:t>
      </w:r>
      <w:r w:rsidRPr="00E36DB7">
        <w:rPr>
          <w:sz w:val="16"/>
        </w:rPr>
        <w:t xml:space="preserve"> An obvious choice, given current tensions in South Asia, is for Pakistan to retaliate against a U.S. nuclear launch on its territory by initiating conflict with India, which could turn nuclear and increase the exchanges of nuclear weapons.  Hence, </w:t>
      </w:r>
      <w:r w:rsidRPr="00104B82">
        <w:rPr>
          <w:rStyle w:val="StyleUnderline"/>
        </w:rPr>
        <w:t>it seems more likely that,</w:t>
      </w:r>
      <w:r w:rsidRPr="00F112AD">
        <w:rPr>
          <w:rStyle w:val="StyleUnderline"/>
        </w:rPr>
        <w:t xml:space="preserve"> after the international outrage at a terrorist group’s nuclear detonation, </w:t>
      </w:r>
      <w:r w:rsidRPr="00104B82">
        <w:rPr>
          <w:rStyle w:val="StyleUnderline"/>
        </w:rPr>
        <w:t xml:space="preserve">the </w:t>
      </w:r>
      <w:r w:rsidRPr="00104B82">
        <w:rPr>
          <w:rStyle w:val="Emphasis"/>
        </w:rPr>
        <w:t>U</w:t>
      </w:r>
      <w:r w:rsidRPr="00E36DB7">
        <w:rPr>
          <w:sz w:val="16"/>
        </w:rPr>
        <w:t xml:space="preserve">nited </w:t>
      </w:r>
      <w:r w:rsidRPr="00104B82">
        <w:rPr>
          <w:rStyle w:val="Emphasis"/>
        </w:rPr>
        <w:t>S</w:t>
      </w:r>
      <w:r w:rsidRPr="00E36DB7">
        <w:rPr>
          <w:color w:val="000000"/>
          <w:sz w:val="16"/>
          <w:shd w:val="clear" w:color="auto" w:fill="00FF00"/>
        </w:rPr>
        <w:t>t</w:t>
      </w:r>
      <w:r w:rsidRPr="00E36DB7">
        <w:rPr>
          <w:sz w:val="16"/>
        </w:rPr>
        <w:t xml:space="preserve">ates </w:t>
      </w:r>
      <w:r w:rsidRPr="00104B82">
        <w:rPr>
          <w:rStyle w:val="StyleUnderline"/>
        </w:rPr>
        <w:t>would</w:t>
      </w:r>
      <w:r w:rsidRPr="00F112AD">
        <w:rPr>
          <w:rStyle w:val="StyleUnderline"/>
        </w:rPr>
        <w:t xml:space="preserve"> attempt to </w:t>
      </w:r>
      <w:r w:rsidRPr="00104B82">
        <w:rPr>
          <w:rStyle w:val="StyleUnderline"/>
        </w:rPr>
        <w:t xml:space="preserve">stop the bleeding </w:t>
      </w:r>
      <w:r w:rsidRPr="00104B82">
        <w:rPr>
          <w:rStyle w:val="Emphasis"/>
        </w:rPr>
        <w:t>without a nuclear strike.</w:t>
      </w:r>
      <w:r w:rsidRPr="00E36DB7">
        <w:rPr>
          <w:sz w:val="16"/>
        </w:rPr>
        <w:t xml:space="preserve"> Instead, some </w:t>
      </w:r>
      <w:r w:rsidRPr="00F112AD">
        <w:rPr>
          <w:rStyle w:val="StyleUnderline"/>
        </w:rPr>
        <w:t>choices might include deploying forces to track down those that supported the suicide terrorists that detonated the weapon, pressuring Pakistan to exert its sovereignty over fringe regions such as the Federally Administered Tribal Areas, and increasing the number of drone strikes in Waziristan.</w:t>
      </w:r>
      <w:r w:rsidRPr="00E36DB7">
        <w:rPr>
          <w:sz w:val="16"/>
        </w:rPr>
        <w:t xml:space="preserve"> Given the initial attack, </w:t>
      </w:r>
      <w:r w:rsidRPr="00F112AD">
        <w:rPr>
          <w:rStyle w:val="StyleUnderline"/>
        </w:rPr>
        <w:t>such measures might understandably seem more of a concession than the retaliation</w:t>
      </w:r>
      <w:r w:rsidRPr="00E36DB7">
        <w:rPr>
          <w:sz w:val="16"/>
        </w:rPr>
        <w:t xml:space="preserve"> called for by deterrence models, even more so by the American public. </w:t>
      </w:r>
    </w:p>
    <w:p w:rsidR="00B6088C" w:rsidRPr="00441ADB" w:rsidRDefault="00B6088C" w:rsidP="00B6088C"/>
    <w:p w:rsidR="00B6088C" w:rsidRPr="00441ADB" w:rsidRDefault="00B6088C" w:rsidP="00B6088C"/>
    <w:p w:rsidR="00B6088C" w:rsidRPr="00441ADB" w:rsidRDefault="00B6088C" w:rsidP="00B6088C"/>
    <w:p w:rsidR="00B6088C" w:rsidRDefault="00B6088C" w:rsidP="00B6088C">
      <w:pPr>
        <w:pStyle w:val="Heading3"/>
      </w:pPr>
      <w:r>
        <w:t>AT: Nuclear Terror</w:t>
      </w:r>
    </w:p>
    <w:p w:rsidR="00B6088C" w:rsidRPr="00441ADB" w:rsidRDefault="00B6088C" w:rsidP="00B6088C"/>
    <w:p w:rsidR="00B6088C" w:rsidRPr="00441ADB" w:rsidRDefault="00B6088C" w:rsidP="00B6088C"/>
    <w:p w:rsidR="00B6088C" w:rsidRPr="008C510D" w:rsidRDefault="00B6088C" w:rsidP="00B6088C">
      <w:pPr>
        <w:pStyle w:val="Heading4"/>
      </w:pPr>
      <w:r w:rsidRPr="00F96112">
        <w:rPr>
          <w:rStyle w:val="Style13ptBold"/>
          <w:b/>
        </w:rPr>
        <w:t xml:space="preserve">No nuclear terror threat </w:t>
      </w:r>
      <w:r>
        <w:rPr>
          <w:rStyle w:val="Style13ptBold"/>
          <w:b/>
        </w:rPr>
        <w:t>–</w:t>
      </w:r>
      <w:r w:rsidRPr="00F96112">
        <w:rPr>
          <w:rStyle w:val="Style13ptBold"/>
          <w:b/>
        </w:rPr>
        <w:t xml:space="preserve"> </w:t>
      </w:r>
      <w:r>
        <w:rPr>
          <w:rStyle w:val="Style13ptBold"/>
          <w:b/>
        </w:rPr>
        <w:t>no motive or technical capability – it’s massively politically overblown.</w:t>
      </w:r>
    </w:p>
    <w:p w:rsidR="00B6088C" w:rsidRPr="008C510D" w:rsidRDefault="00B6088C" w:rsidP="00B6088C">
      <w:pPr>
        <w:rPr>
          <w:bCs/>
          <w:sz w:val="26"/>
        </w:rPr>
      </w:pPr>
      <w:r>
        <w:rPr>
          <w:rStyle w:val="Style13ptBold"/>
        </w:rPr>
        <w:t>Weiss 15</w:t>
      </w:r>
      <w:r>
        <w:rPr>
          <w:rStyle w:val="Style13ptBold"/>
          <w:b w:val="0"/>
        </w:rPr>
        <w:t xml:space="preserve"> </w:t>
      </w:r>
      <w:r w:rsidRPr="00B522AE">
        <w:t>[Leonard Weiss</w:t>
      </w:r>
      <w:r>
        <w:t xml:space="preserve"> (V</w:t>
      </w:r>
      <w:r w:rsidRPr="00B522AE">
        <w:t xml:space="preserve">isiting </w:t>
      </w:r>
      <w:r>
        <w:t>S</w:t>
      </w:r>
      <w:r w:rsidRPr="00B522AE">
        <w:t>cholar at the Center for International Security and Cooperation at Stanford University, USA, and a member of the National Advisory Board of the Center for Arms Control and Non-Proliferation. For more than two decades, he was staff director of the US Senate Committee on Governmental Affairs and its Subcommittee on Energy and Nuclear Proliferation, during which time he wrote major legislation on nuclear nonproliferation and led investigations of nuclear programs of other countries. Former professor of applied mathematics and engineering at Brown University), “On fear and nuclear terrorism”, Bulletin of the Atomic Scientists, 2015, Vol. 71(2) 75–87, http://bos.sagepub.com/content/71/2/75]</w:t>
      </w:r>
    </w:p>
    <w:p w:rsidR="00B6088C" w:rsidRDefault="00B6088C" w:rsidP="00B6088C">
      <w:pPr>
        <w:rPr>
          <w:rStyle w:val="StyleUnderline"/>
        </w:rPr>
      </w:pPr>
      <w:r w:rsidRPr="009105C5">
        <w:rPr>
          <w:sz w:val="16"/>
        </w:rPr>
        <w:t xml:space="preserve">If the fear of nuclear war has thus had some positive effects, </w:t>
      </w:r>
      <w:r w:rsidRPr="008C510D">
        <w:rPr>
          <w:sz w:val="16"/>
          <w:szCs w:val="16"/>
        </w:rPr>
        <w:t>the fear of nuclear terrorism has had mainly negative effects on the lives of millions of people around the world, including in the United States, and even affects negatively the prospects for a more peaceful world</w:t>
      </w:r>
      <w:r w:rsidRPr="008C510D">
        <w:t xml:space="preserve">. </w:t>
      </w:r>
      <w:r w:rsidRPr="009105C5">
        <w:rPr>
          <w:sz w:val="16"/>
        </w:rPr>
        <w:t xml:space="preserve">Although there has been much commentary on the interest that Osama bin Laden, when he was alive, reportedly expressed in obtaining nuclear weapons (see Mowatt-Larssen, 2010), and some terrorists no doubt desire to obtain such weapons, </w:t>
      </w:r>
      <w:r w:rsidRPr="00104B82">
        <w:rPr>
          <w:rStyle w:val="StyleUnderline"/>
        </w:rPr>
        <w:t>evidence of any terrorist group working</w:t>
      </w:r>
      <w:r w:rsidRPr="009105C5">
        <w:rPr>
          <w:rStyle w:val="StyleUnderline"/>
        </w:rPr>
        <w:t xml:space="preserve"> seriously </w:t>
      </w:r>
      <w:r w:rsidRPr="00104B82">
        <w:rPr>
          <w:rStyle w:val="StyleUnderline"/>
        </w:rPr>
        <w:t>toward</w:t>
      </w:r>
      <w:r w:rsidRPr="009105C5">
        <w:rPr>
          <w:rStyle w:val="StyleUnderline"/>
        </w:rPr>
        <w:t xml:space="preserve"> the theft of </w:t>
      </w:r>
      <w:r w:rsidRPr="00104B82">
        <w:rPr>
          <w:rStyle w:val="StyleUnderline"/>
        </w:rPr>
        <w:t>nuclear weapons</w:t>
      </w:r>
      <w:r w:rsidRPr="009105C5">
        <w:rPr>
          <w:rStyle w:val="StyleUnderline"/>
        </w:rPr>
        <w:t xml:space="preserve"> or the acquisition of such weapons by other means </w:t>
      </w:r>
      <w:r w:rsidRPr="00104B82">
        <w:rPr>
          <w:rStyle w:val="StyleUnderline"/>
        </w:rPr>
        <w:t>is</w:t>
      </w:r>
      <w:r w:rsidRPr="009105C5">
        <w:rPr>
          <w:rStyle w:val="StyleUnderline"/>
        </w:rPr>
        <w:t xml:space="preserve"> virtually </w:t>
      </w:r>
      <w:r w:rsidRPr="00104B82">
        <w:rPr>
          <w:rStyle w:val="StyleUnderline"/>
        </w:rPr>
        <w:t>nonexistent</w:t>
      </w:r>
      <w:r w:rsidRPr="009105C5">
        <w:rPr>
          <w:rStyle w:val="StyleUnderline"/>
        </w:rPr>
        <w:t>.</w:t>
      </w:r>
      <w:r w:rsidRPr="009105C5">
        <w:rPr>
          <w:sz w:val="16"/>
        </w:rPr>
        <w:t xml:space="preserve"> This may be due to a combination of reasons. </w:t>
      </w:r>
      <w:r w:rsidRPr="009105C5">
        <w:rPr>
          <w:rStyle w:val="StyleUnderline"/>
        </w:rPr>
        <w:t xml:space="preserve">Terrorists understand that </w:t>
      </w:r>
      <w:r w:rsidRPr="00104B82">
        <w:rPr>
          <w:rStyle w:val="StyleUnderline"/>
        </w:rPr>
        <w:t>it is not hard to terrorize a population withou</w:t>
      </w:r>
      <w:r w:rsidRPr="009105C5">
        <w:rPr>
          <w:rStyle w:val="StyleUnderline"/>
        </w:rPr>
        <w:t xml:space="preserve">t committing </w:t>
      </w:r>
      <w:r w:rsidRPr="00104B82">
        <w:rPr>
          <w:rStyle w:val="StyleUnderline"/>
        </w:rPr>
        <w:t>mass murder</w:t>
      </w:r>
      <w:r w:rsidRPr="009105C5">
        <w:rPr>
          <w:sz w:val="16"/>
        </w:rPr>
        <w:t xml:space="preserve">: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 </w:t>
      </w:r>
      <w:r w:rsidRPr="00104B82">
        <w:rPr>
          <w:rStyle w:val="StyleUnderline"/>
        </w:rPr>
        <w:t>Terrorists</w:t>
      </w:r>
      <w:r w:rsidRPr="00583443">
        <w:rPr>
          <w:rStyle w:val="StyleUnderline"/>
        </w:rPr>
        <w:t xml:space="preserve"> who believe the commission of violence helps their cause </w:t>
      </w:r>
      <w:r w:rsidRPr="00104B82">
        <w:rPr>
          <w:rStyle w:val="StyleUnderline"/>
        </w:rPr>
        <w:t>have access to many explosive</w:t>
      </w:r>
      <w:r w:rsidRPr="00583443">
        <w:rPr>
          <w:rStyle w:val="StyleUnderline"/>
        </w:rPr>
        <w:t xml:space="preserve"> materials and </w:t>
      </w:r>
      <w:r w:rsidRPr="00104B82">
        <w:rPr>
          <w:rStyle w:val="StyleUnderline"/>
        </w:rPr>
        <w:t>conventional weapons</w:t>
      </w:r>
      <w:r w:rsidRPr="00583443">
        <w:rPr>
          <w:rStyle w:val="StyleUnderline"/>
        </w:rPr>
        <w:t xml:space="preserve"> to ply their “trade.” </w:t>
      </w:r>
      <w:r w:rsidRPr="00104B82">
        <w:rPr>
          <w:rStyle w:val="StyleUnderline"/>
        </w:rPr>
        <w:t>If public sympathy is important to their cause,</w:t>
      </w:r>
      <w:r w:rsidRPr="00583443">
        <w:rPr>
          <w:rStyle w:val="StyleUnderline"/>
        </w:rPr>
        <w:t xml:space="preserve"> an apparent plan or commission of </w:t>
      </w:r>
      <w:r w:rsidRPr="00104B82">
        <w:rPr>
          <w:rStyle w:val="StyleUnderline"/>
        </w:rPr>
        <w:t>mass murder is not going to help them,</w:t>
      </w:r>
      <w:r w:rsidRPr="00583443">
        <w:rPr>
          <w:rStyle w:val="StyleUnderline"/>
        </w:rPr>
        <w:t xml:space="preserve"> and indeed will make their enemies even more implacable, reducing the prospects of achieving their goals. </w:t>
      </w:r>
      <w:r w:rsidRPr="00104B82">
        <w:rPr>
          <w:rStyle w:val="StyleUnderline"/>
        </w:rPr>
        <w:t>The acquisition of nuclear weapons</w:t>
      </w:r>
      <w:r w:rsidRPr="00583443">
        <w:rPr>
          <w:rStyle w:val="StyleUnderline"/>
        </w:rPr>
        <w:t xml:space="preserve"> by terrorists is not like the acquisition of conventional weapons; it </w:t>
      </w:r>
      <w:r w:rsidRPr="00104B82">
        <w:rPr>
          <w:rStyle w:val="StyleUnderline"/>
        </w:rPr>
        <w:t>requires significant time, planning, resources, and expertise, with no guarantees that an acquired device would work. It requires putting aside</w:t>
      </w:r>
      <w:r w:rsidRPr="00583443">
        <w:rPr>
          <w:rStyle w:val="StyleUnderline"/>
        </w:rPr>
        <w:t xml:space="preserve"> at least some aspects </w:t>
      </w:r>
      <w:r w:rsidRPr="00104B82">
        <w:rPr>
          <w:rStyle w:val="StyleUnderline"/>
        </w:rPr>
        <w:t>of a group’s more immediate activities</w:t>
      </w:r>
      <w:r w:rsidRPr="00583443">
        <w:rPr>
          <w:rStyle w:val="StyleUnderline"/>
        </w:rPr>
        <w:t xml:space="preserve"> and goals for an attempted operation that no terrorist group has previously accomplished</w:t>
      </w:r>
      <w:r w:rsidRPr="009105C5">
        <w:rPr>
          <w:sz w:val="16"/>
        </w:rPr>
        <w:t xml:space="preserve">. While absence of evidence does not mean evidence of absence (as then-Secretary of Defense Donald Rumsfeld kept reminding us during the search for Saddam’s nonexistent nuclear weapons), </w:t>
      </w:r>
      <w:r w:rsidRPr="00583443">
        <w:rPr>
          <w:rStyle w:val="StyleUnderline"/>
        </w:rPr>
        <w:t xml:space="preserve">it is reasonable to conclude that the </w:t>
      </w:r>
      <w:r w:rsidRPr="00104B82">
        <w:rPr>
          <w:rStyle w:val="StyleUnderline"/>
        </w:rPr>
        <w:t>fear of nuclear terrorism has swamped realistic consideration of the threat</w:t>
      </w:r>
      <w:r w:rsidRPr="00583443">
        <w:rPr>
          <w:rStyle w:val="StyleUnderline"/>
        </w:rPr>
        <w:t>.</w:t>
      </w:r>
      <w:r w:rsidRPr="009105C5">
        <w:rPr>
          <w:sz w:val="16"/>
        </w:rPr>
        <w:t xml:space="preserve"> As Brian Jenkins, a longtime observer of terrorist groups, wrote in 2008: </w:t>
      </w:r>
      <w:r w:rsidRPr="00104B82">
        <w:rPr>
          <w:rStyle w:val="StyleUnderline"/>
        </w:rPr>
        <w:t>Nuclear terrorism</w:t>
      </w:r>
      <w:r w:rsidRPr="009105C5">
        <w:rPr>
          <w:sz w:val="16"/>
        </w:rPr>
        <w:t xml:space="preserve"> ...turns out to be a world of truly worrisome particles of truth. Yet it </w:t>
      </w:r>
      <w:r w:rsidRPr="00583443">
        <w:rPr>
          <w:rStyle w:val="StyleUnderline"/>
        </w:rPr>
        <w:t>i</w:t>
      </w:r>
      <w:r w:rsidRPr="00104B82">
        <w:rPr>
          <w:rStyle w:val="StyleUnderline"/>
        </w:rPr>
        <w:t>s</w:t>
      </w:r>
      <w:r w:rsidRPr="009105C5">
        <w:rPr>
          <w:sz w:val="16"/>
        </w:rPr>
        <w:t xml:space="preserve"> also </w:t>
      </w:r>
      <w:r w:rsidRPr="00104B82">
        <w:rPr>
          <w:rStyle w:val="StyleUnderline"/>
        </w:rPr>
        <w:t>a world of fantasie</w:t>
      </w:r>
      <w:r w:rsidRPr="00583443">
        <w:rPr>
          <w:rStyle w:val="StyleUnderline"/>
        </w:rPr>
        <w:t xml:space="preserve">s, nightmares, </w:t>
      </w:r>
      <w:r w:rsidRPr="00104B82">
        <w:rPr>
          <w:rStyle w:val="StyleUnderline"/>
        </w:rPr>
        <w:t>urban legends, fakes, hoaxes, scams</w:t>
      </w:r>
      <w:r w:rsidRPr="00583443">
        <w:rPr>
          <w:rStyle w:val="StyleUnderline"/>
        </w:rPr>
        <w:t xml:space="preserve">, stings, mysterious substances, terrorist boasts, </w:t>
      </w:r>
      <w:r w:rsidRPr="00104B82">
        <w:rPr>
          <w:rStyle w:val="StyleUnderline"/>
        </w:rPr>
        <w:t>sensational claims,</w:t>
      </w:r>
      <w:r w:rsidRPr="00583443">
        <w:rPr>
          <w:rStyle w:val="StyleUnderline"/>
        </w:rPr>
        <w:t xml:space="preserve"> description of </w:t>
      </w:r>
      <w:r w:rsidRPr="00104B82">
        <w:rPr>
          <w:rStyle w:val="StyleUnderline"/>
        </w:rPr>
        <w:t>vast conspiracies</w:t>
      </w:r>
      <w:r w:rsidRPr="00583443">
        <w:rPr>
          <w:rStyle w:val="StyleUnderline"/>
        </w:rPr>
        <w:t xml:space="preserve">, allegations of coverups, </w:t>
      </w:r>
      <w:r w:rsidRPr="00104B82">
        <w:rPr>
          <w:rStyle w:val="StyleUnderline"/>
        </w:rPr>
        <w:t>lurid headlines, layers of misinformation and disinformation.</w:t>
      </w:r>
      <w:r w:rsidRPr="00583443">
        <w:rPr>
          <w:rStyle w:val="StyleUnderline"/>
        </w:rPr>
        <w:t xml:space="preserve"> Much is inconclusive or contradictory.</w:t>
      </w:r>
      <w:r w:rsidRPr="009105C5">
        <w:rPr>
          <w:sz w:val="16"/>
        </w:rPr>
        <w:t xml:space="preserve"> Only the terror is real. (Jenkins, 2008: 26) To illustrate in more detail how fear has distorted the threat of nuclear terrorism, </w:t>
      </w:r>
      <w:r w:rsidRPr="00104B82">
        <w:rPr>
          <w:rStyle w:val="StyleUnderline"/>
        </w:rPr>
        <w:t>consider the three possibilities for terrorists to obtain a nuclear weapon</w:t>
      </w:r>
      <w:r w:rsidRPr="00583443">
        <w:rPr>
          <w:rStyle w:val="StyleUnderline"/>
        </w:rPr>
        <w:t xml:space="preserve">: steal one; be given one created by a nuclear weapon state; manufacture one. </w:t>
      </w:r>
      <w:r w:rsidRPr="00104B82">
        <w:rPr>
          <w:rStyle w:val="StyleUnderline"/>
        </w:rPr>
        <w:t>None of these possibilities has a high probability of occurring.</w:t>
      </w:r>
      <w:r w:rsidRPr="00583443">
        <w:rPr>
          <w:rStyle w:val="StyleUnderline"/>
        </w:rPr>
        <w:t xml:space="preserve"> </w:t>
      </w:r>
    </w:p>
    <w:p w:rsidR="00B6088C" w:rsidRPr="00441ADB" w:rsidRDefault="00B6088C" w:rsidP="00B6088C"/>
    <w:p w:rsidR="00B6088C" w:rsidRPr="00441ADB" w:rsidRDefault="00B6088C" w:rsidP="00B6088C"/>
    <w:p w:rsidR="00B6088C" w:rsidRPr="008C510D" w:rsidRDefault="00B6088C" w:rsidP="00B6088C">
      <w:pPr>
        <w:pStyle w:val="Heading4"/>
        <w:rPr>
          <w:rStyle w:val="Style13ptBold"/>
          <w:b/>
        </w:rPr>
      </w:pPr>
      <w:r w:rsidRPr="008C510D">
        <w:rPr>
          <w:rStyle w:val="Style13ptBold"/>
          <w:b/>
        </w:rPr>
        <w:t>The threat is political hype</w:t>
      </w:r>
      <w:r>
        <w:rPr>
          <w:rStyle w:val="Style13ptBold"/>
          <w:b/>
        </w:rPr>
        <w:t xml:space="preserve"> – evidence is uninformed fearmongering.</w:t>
      </w:r>
    </w:p>
    <w:p w:rsidR="00B6088C" w:rsidRPr="009105C5" w:rsidRDefault="00B6088C" w:rsidP="00B6088C">
      <w:pPr>
        <w:rPr>
          <w:bCs/>
          <w:sz w:val="26"/>
        </w:rPr>
      </w:pPr>
      <w:r>
        <w:rPr>
          <w:rStyle w:val="Style13ptBold"/>
        </w:rPr>
        <w:t>Weiss 15</w:t>
      </w:r>
      <w:r>
        <w:rPr>
          <w:rStyle w:val="Style13ptBold"/>
          <w:b w:val="0"/>
        </w:rPr>
        <w:t xml:space="preserve"> </w:t>
      </w:r>
      <w:r w:rsidRPr="00B522AE">
        <w:t>[Leonard Weiss</w:t>
      </w:r>
      <w:r>
        <w:t xml:space="preserve"> (V</w:t>
      </w:r>
      <w:r w:rsidRPr="00B522AE">
        <w:t xml:space="preserve">isiting </w:t>
      </w:r>
      <w:r>
        <w:t>S</w:t>
      </w:r>
      <w:r w:rsidRPr="00B522AE">
        <w:t>cholar at the Center for International Security and Cooperation at Stanford University, USA, and a member of the National Advisory Board of the Center for Arms Control and Non-Proliferation. For more than two decades, he was staff director of the US Senate Committee on Governmental Affairs and its Subcommittee on Energy and Nuclear Proliferation, during which time he wrote major legislation on nuclear nonproliferation and led investigations of nuclear programs of other countries. Former professor of applied mathematics and engineering at Brown University), “On fear and nuclear terrorism”, Bulletin of the Atomic Scientists, 2015, Vol. 71(2) 75–87, http://bos.sagepub.com/content/71/2/75]</w:t>
      </w:r>
    </w:p>
    <w:p w:rsidR="00B6088C" w:rsidRDefault="00B6088C" w:rsidP="00B6088C">
      <w:pPr>
        <w:rPr>
          <w:sz w:val="16"/>
        </w:rPr>
      </w:pPr>
      <w:r w:rsidRPr="000321D0">
        <w:rPr>
          <w:rStyle w:val="StyleUnderline"/>
        </w:rPr>
        <w:t>Human history displays many examples of political leaders who manipulate public fears to gain support for policies that</w:t>
      </w:r>
      <w:r w:rsidRPr="009105C5">
        <w:rPr>
          <w:sz w:val="16"/>
        </w:rPr>
        <w:t xml:space="preserve">, in the end, </w:t>
      </w:r>
      <w:r w:rsidRPr="000321D0">
        <w:rPr>
          <w:rStyle w:val="StyleUnderline"/>
        </w:rPr>
        <w:t xml:space="preserve">produce disastrous outcomes for large numbers of people. </w:t>
      </w:r>
      <w:r w:rsidRPr="009105C5">
        <w:rPr>
          <w:sz w:val="16"/>
        </w:rPr>
        <w:t xml:space="preserve">Racist fears helped Nazis obtain support for the oppression and ultimate murder of millions of Jews, Slavs, homosexuals, and Roma. Eliminating Nazi predations required a war that cost 50 million lives. Excessive fear of communism built support for a war in Vietnam that resulted in two million lives lost in that country and another two million lost on the killing fields of a destabilized Cambodia. </w:t>
      </w:r>
      <w:r w:rsidRPr="000321D0">
        <w:rPr>
          <w:rStyle w:val="StyleUnderline"/>
        </w:rPr>
        <w:t>Today, the fear of terrorism brought on by 9/11, coupled with the fear of nuclear weapons, has become the source of policies that threaten the destruction of American democracy because of a lack of perspective in the public discussion of these issues.</w:t>
      </w:r>
      <w:r w:rsidRPr="009105C5">
        <w:rPr>
          <w:sz w:val="16"/>
        </w:rPr>
        <w:t xml:space="preserve"> Hiroshima and Nagasaki have shown the world the damage that nuclear weapons can do, but </w:t>
      </w:r>
      <w:r w:rsidRPr="009105C5">
        <w:rPr>
          <w:rStyle w:val="StyleUnderline"/>
        </w:rPr>
        <w:t>two facts are important to keep in mind during discussion of policy issues motivated by the fear of nuclear war or nuclear terrorism: Since the end of World War II, no one has died from a nuclear attack, by a state or by a sub-national group, and from the end of WWII to the year 2000, approximately 40 million people died in conventional armed conflict</w:t>
      </w:r>
      <w:r w:rsidRPr="009105C5">
        <w:rPr>
          <w:sz w:val="16"/>
        </w:rPr>
        <w:t xml:space="preserve"> (Leitenberg, 2006). Even so, </w:t>
      </w:r>
      <w:r w:rsidRPr="009105C5">
        <w:rPr>
          <w:rStyle w:val="StyleUnderline"/>
        </w:rPr>
        <w:t xml:space="preserve">stories about possible nuclear conflict or accidents are likely to be given </w:t>
      </w:r>
      <w:r w:rsidRPr="009105C5">
        <w:rPr>
          <w:sz w:val="16"/>
        </w:rPr>
        <w:t xml:space="preserve">as much or </w:t>
      </w:r>
      <w:r w:rsidRPr="009105C5">
        <w:rPr>
          <w:rStyle w:val="StyleUnderline"/>
        </w:rPr>
        <w:t>more media visibility</w:t>
      </w:r>
      <w:r w:rsidRPr="009105C5">
        <w:rPr>
          <w:sz w:val="16"/>
        </w:rPr>
        <w:t xml:space="preserve"> as real, conventional conflicts. For example, examination of news media and congressional hearings over the period 1990” This situation, the result of the heightened fear of nuclear weapons engendered by the possibility of nuclear conflict with the Soviet Union during the Cold War, has been magnified by the spread of the Bomb to seven countries besides the United States and Russia. It has been boosted further by the rise of international terrorism and the frequently cited prospect that terrorists might steal or otherwise obtain nuclear explosive devices (Allison, 2004; Ferguson and Potter, 2005). In a televised debate during the US presidential election of 2004, the challenger, John </w:t>
      </w:r>
      <w:r w:rsidRPr="009105C5">
        <w:rPr>
          <w:rStyle w:val="StyleUnderline"/>
        </w:rPr>
        <w:t>Kerry, stated that nuclear terrorism was the “the single greatest threat we face in the world today”</w:t>
      </w:r>
      <w:r w:rsidRPr="009105C5">
        <w:rPr>
          <w:sz w:val="16"/>
        </w:rPr>
        <w:t xml:space="preserve"> (Kerry, 2004), </w:t>
      </w:r>
      <w:r w:rsidRPr="009105C5">
        <w:rPr>
          <w:rStyle w:val="StyleUnderline"/>
        </w:rPr>
        <w:t>and the incumbent candidate, George W. Bush, replied, “I agree with my opponent that the biggest threat facing the country is weapons of mass destruction in the hands of a terrorist network”</w:t>
      </w:r>
      <w:r w:rsidRPr="009105C5">
        <w:rPr>
          <w:sz w:val="16"/>
        </w:rPr>
        <w:t xml:space="preserve"> (Allison, 2005). During that same campaign, then-Vice President Dick Cheney, also running for re-election, said: The biggest threat we face now as a nation is the possibility of terrorists ending up in the middle of one of our cities with deadlier weapons than have ever been used against us ...a nuclear weapon ...able to threaten the lives of hundreds of thousands of Americans. (White House, 2004) </w:t>
      </w:r>
      <w:r w:rsidRPr="009105C5">
        <w:rPr>
          <w:rStyle w:val="StyleUnderline"/>
        </w:rPr>
        <w:t>These statements by Bush, Cheney, and Kerry were in keeping with the ostensible, but ultimately discredited, reason for the war with Iraq in 2003 that they all supported. This threat mantra has been picked up by President Obama</w:t>
      </w:r>
      <w:r>
        <w:rPr>
          <w:rStyle w:val="StyleUnderline"/>
        </w:rPr>
        <w:t>, who called nuclear terrorism “</w:t>
      </w:r>
      <w:r w:rsidRPr="009105C5">
        <w:rPr>
          <w:rStyle w:val="StyleUnderline"/>
        </w:rPr>
        <w:t>the single biggest threat to US security</w:t>
      </w:r>
      <w:r>
        <w:rPr>
          <w:rStyle w:val="StyleUnderline"/>
        </w:rPr>
        <w:t>”</w:t>
      </w:r>
      <w:r w:rsidRPr="009105C5">
        <w:rPr>
          <w:sz w:val="16"/>
        </w:rPr>
        <w:t xml:space="preserve"> (Jackson, 2010), a phrase that returns hundreds of thousands of links when it is entered in the Google Internet search engine. While </w:t>
      </w:r>
      <w:r w:rsidRPr="009105C5">
        <w:rPr>
          <w:rStyle w:val="StyleUnderline"/>
        </w:rPr>
        <w:t>fear of nuclear</w:t>
      </w:r>
      <w:r w:rsidRPr="009105C5">
        <w:rPr>
          <w:sz w:val="16"/>
        </w:rPr>
        <w:t xml:space="preserve"> weapons is rational, its extension to </w:t>
      </w:r>
      <w:r w:rsidRPr="009105C5">
        <w:rPr>
          <w:rStyle w:val="StyleUnderline"/>
        </w:rPr>
        <w:t>terrorism has been a vehicle for fear-mongering that is unjustified by available data.</w:t>
      </w:r>
      <w:r w:rsidRPr="009105C5">
        <w:rPr>
          <w:sz w:val="16"/>
        </w:rPr>
        <w:t xml:space="preserve"> Some writers have recognized this lack of data on the subject, 2 and their works have started a lively debate, with pushback by proponents of the more conventional alarmist view (see Mowatt-Larssen, 2010). </w:t>
      </w:r>
      <w:r w:rsidRPr="009105C5">
        <w:rPr>
          <w:rStyle w:val="StyleUnderline"/>
        </w:rPr>
        <w:t>This debate on nuclear terrorism tends to distract from events that raise the risk of nuclear war, the consequences of which would far exceed the results of terrorist attacks.</w:t>
      </w:r>
      <w:r w:rsidRPr="009105C5">
        <w:rPr>
          <w:sz w:val="16"/>
        </w:rPr>
        <w:t xml:space="preserve"> And the historical record shows that the war risk is real. Despite the development and deployment of command-and-control systems in all nations with nuclear weapons (some more sophisticated than others), the Cuban Missile Crisis demonstrated that miscalculation, misinterpretation, and misinformation could lead to a “close call” regarding nuclear war, and that the possibility of a war being launched under conditions of confrontation cannot be dismissed. Accordingly, </w:t>
      </w:r>
      <w:r w:rsidRPr="009105C5">
        <w:rPr>
          <w:rStyle w:val="StyleUnderline"/>
        </w:rPr>
        <w:t xml:space="preserve">most analysts believe that reducing the motivation of non-weapon states to acquire nuclear weapons and increasing the motivation of weapon states to reduce and eliminate their nuclear arsenals is a worthwhile ongoing goal. </w:t>
      </w:r>
      <w:r w:rsidRPr="009105C5">
        <w:rPr>
          <w:sz w:val="16"/>
        </w:rPr>
        <w:t xml:space="preserve">Achieving this goal has been helped by a number of cases in which countries have halted nuclear weapon programs or activities, or dismantled weapons in their possession. 3 In these cases, the calculus dictated that security would be enhanced by giving up nuclear weapons, thus reducing the likelihood of becoming a target of another country’s nukes or motivating a rival to acquire such weapons. If the fear of nuclear war has thus had some positive effects, </w:t>
      </w:r>
      <w:r w:rsidRPr="009105C5">
        <w:rPr>
          <w:rStyle w:val="StyleUnderline"/>
        </w:rPr>
        <w:t xml:space="preserve">the fear of nuclear terrorism has had mainly negative effects on the lives of millions of people around the world, including in the United States, and even affects negatively the prospects for a more peaceful world. </w:t>
      </w:r>
      <w:r w:rsidRPr="009105C5">
        <w:rPr>
          <w:sz w:val="16"/>
        </w:rPr>
        <w:t xml:space="preserve">Although there has been much commentary on the interest that Osama bin Laden, when he was alive, reportedly expressed in obtaining nuclear weapons (see Mowatt-Larssen, 2010), and some terrorists no doubt desire to obtain such weapons, </w:t>
      </w:r>
      <w:r w:rsidRPr="009105C5">
        <w:rPr>
          <w:rStyle w:val="StyleUnderline"/>
        </w:rPr>
        <w:t>evidence of any terrorist group working seriously toward the theft of nuclear weapons or the acquisition of such weapons by other means is virtually nonexistent.</w:t>
      </w:r>
      <w:r w:rsidRPr="009105C5">
        <w:rPr>
          <w:sz w:val="16"/>
        </w:rPr>
        <w:t xml:space="preserve"> This may be due to a combination of reasons. </w:t>
      </w:r>
      <w:r w:rsidRPr="008C510D">
        <w:rPr>
          <w:rStyle w:val="StyleUnderline"/>
        </w:rPr>
        <w:t>Terrorists understand that it is not hard to terrorize a population without committing mass murder</w:t>
      </w:r>
      <w:r w:rsidRPr="009105C5">
        <w:rPr>
          <w:sz w:val="16"/>
        </w:rPr>
        <w:t>: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w:t>
      </w:r>
      <w:r>
        <w:rPr>
          <w:sz w:val="16"/>
        </w:rPr>
        <w:t>.</w:t>
      </w:r>
    </w:p>
    <w:p w:rsidR="00B6088C" w:rsidRPr="00B6088C" w:rsidRDefault="00B6088C" w:rsidP="00B6088C"/>
    <w:p w:rsidR="00B6088C" w:rsidRPr="00B6088C" w:rsidRDefault="00B6088C" w:rsidP="00B6088C">
      <w:pPr>
        <w:pStyle w:val="Heading3"/>
      </w:pPr>
      <w:r>
        <w:t>***Draw-In/Middle East War***</w:t>
      </w:r>
    </w:p>
    <w:p w:rsidR="00B6088C" w:rsidRPr="00B6088C" w:rsidRDefault="00B6088C" w:rsidP="00B6088C"/>
    <w:p w:rsidR="00484839" w:rsidRDefault="00484839" w:rsidP="00484839">
      <w:pPr>
        <w:pStyle w:val="Heading3"/>
      </w:pPr>
      <w:r>
        <w:t>At: Alliance gets US Drawn in</w:t>
      </w:r>
    </w:p>
    <w:p w:rsidR="00484839" w:rsidRPr="00484839" w:rsidRDefault="00484839" w:rsidP="00484839"/>
    <w:p w:rsidR="00484839" w:rsidRDefault="00484839" w:rsidP="00484839">
      <w:pPr>
        <w:pStyle w:val="Heading4"/>
      </w:pPr>
      <w:r>
        <w:t>The US-Israel alliance is essential to prevent direct US involvement in more Middle Eastern wars</w:t>
      </w:r>
    </w:p>
    <w:p w:rsidR="00484839" w:rsidRPr="0018311A" w:rsidRDefault="00484839" w:rsidP="00484839">
      <w:r w:rsidRPr="0055523A">
        <w:rPr>
          <w:rStyle w:val="Style13ptBold"/>
        </w:rPr>
        <w:t>Lapid</w:t>
      </w:r>
      <w:r>
        <w:t xml:space="preserve"> </w:t>
      </w:r>
      <w:r w:rsidRPr="0055523A">
        <w:rPr>
          <w:rStyle w:val="Style13ptBold"/>
        </w:rPr>
        <w:t>’16</w:t>
      </w:r>
      <w:r>
        <w:t xml:space="preserve"> (Yair, Israeli politician and former journalist serving as Chairman of the Yesh Atid party, The Invaluable U.S.-Israeli Alliance, Foreign Affairs, 8/23/16, https://foreignpolicy.com/2016/08/23/the-invaluable-us-israeli-alliance-security-agreement-yair-lapid/)CN</w:t>
      </w:r>
    </w:p>
    <w:p w:rsidR="00484839" w:rsidRDefault="00484839" w:rsidP="00484839">
      <w:pPr>
        <w:rPr>
          <w:rStyle w:val="Emphasis"/>
        </w:rPr>
      </w:pPr>
      <w:r w:rsidRPr="0055523A">
        <w:rPr>
          <w:rStyle w:val="StyleUnderline"/>
        </w:rPr>
        <w:t>The agreement is also part of a deep and long-standing strategic alliance between Israel and the United States</w:t>
      </w:r>
      <w:r w:rsidRPr="0055523A">
        <w:rPr>
          <w:sz w:val="16"/>
        </w:rPr>
        <w:t xml:space="preserve">. </w:t>
      </w:r>
      <w:r w:rsidRPr="0055523A">
        <w:rPr>
          <w:rStyle w:val="StyleUnderline"/>
        </w:rPr>
        <w:t>The foundations</w:t>
      </w:r>
      <w:r w:rsidRPr="0055523A">
        <w:rPr>
          <w:sz w:val="16"/>
        </w:rPr>
        <w:t xml:space="preserve"> of the alliance </w:t>
      </w:r>
      <w:r w:rsidRPr="0055523A">
        <w:rPr>
          <w:rStyle w:val="StyleUnderline"/>
        </w:rPr>
        <w:t>are emotional and moral</w:t>
      </w:r>
      <w:r w:rsidRPr="0055523A">
        <w:rPr>
          <w:sz w:val="16"/>
        </w:rPr>
        <w:t xml:space="preserve">. In the two great struggles the West has faced </w:t>
      </w:r>
      <w:r w:rsidRPr="0055523A">
        <w:rPr>
          <w:rStyle w:val="StyleUnderline"/>
        </w:rPr>
        <w:t>since World War II</w:t>
      </w:r>
      <w:r w:rsidRPr="0055523A">
        <w:rPr>
          <w:sz w:val="16"/>
        </w:rPr>
        <w:t xml:space="preserve"> — the Cold War and the war on terror — </w:t>
      </w:r>
      <w:r w:rsidRPr="0055523A">
        <w:rPr>
          <w:rStyle w:val="StyleUnderline"/>
        </w:rPr>
        <w:t>we stood together</w:t>
      </w:r>
      <w:r w:rsidRPr="0055523A">
        <w:rPr>
          <w:sz w:val="16"/>
        </w:rPr>
        <w:t xml:space="preserve">, shoulder to shoulder. And </w:t>
      </w:r>
      <w:r w:rsidRPr="0055523A">
        <w:rPr>
          <w:rStyle w:val="StyleUnderline"/>
        </w:rPr>
        <w:t>we</w:t>
      </w:r>
      <w:r w:rsidRPr="0055523A">
        <w:rPr>
          <w:sz w:val="16"/>
        </w:rPr>
        <w:t xml:space="preserve"> also </w:t>
      </w:r>
      <w:r w:rsidRPr="0055523A">
        <w:rPr>
          <w:rStyle w:val="StyleUnderline"/>
        </w:rPr>
        <w:t>share many</w:t>
      </w:r>
      <w:r w:rsidRPr="0055523A">
        <w:rPr>
          <w:sz w:val="16"/>
        </w:rPr>
        <w:t xml:space="preserve"> of the same </w:t>
      </w:r>
      <w:r w:rsidRPr="0055523A">
        <w:rPr>
          <w:rStyle w:val="StyleUnderline"/>
        </w:rPr>
        <w:t xml:space="preserve">values: a deep commitment to democracy; the protection of women’s rights, gay rights, and minority rights; and the understanding that freedom must be protected, </w:t>
      </w:r>
      <w:r w:rsidRPr="0055523A">
        <w:rPr>
          <w:sz w:val="16"/>
        </w:rPr>
        <w:t xml:space="preserve">sometimes with blood. But as always happens in relations between countries, </w:t>
      </w:r>
      <w:r w:rsidRPr="0055523A">
        <w:rPr>
          <w:rStyle w:val="Emphasis"/>
        </w:rPr>
        <w:t>the agreement also advances both parties’ national interests.</w:t>
      </w:r>
      <w:r w:rsidRPr="0055523A">
        <w:rPr>
          <w:sz w:val="16"/>
        </w:rPr>
        <w:t xml:space="preserve"> </w:t>
      </w:r>
      <w:r w:rsidRPr="0055523A">
        <w:rPr>
          <w:rStyle w:val="StyleUnderline"/>
        </w:rPr>
        <w:t>The Israeli interest is clear</w:t>
      </w:r>
      <w:r w:rsidRPr="0055523A">
        <w:rPr>
          <w:sz w:val="16"/>
        </w:rPr>
        <w:t xml:space="preserve">: </w:t>
      </w:r>
      <w:r w:rsidRPr="0055523A">
        <w:rPr>
          <w:rStyle w:val="StyleUnderline"/>
        </w:rPr>
        <w:t>Without the</w:t>
      </w:r>
      <w:r w:rsidRPr="0055523A">
        <w:rPr>
          <w:sz w:val="16"/>
        </w:rPr>
        <w:t xml:space="preserve"> qualitative and </w:t>
      </w:r>
      <w:r w:rsidRPr="0055523A">
        <w:rPr>
          <w:rStyle w:val="StyleUnderline"/>
        </w:rPr>
        <w:t>technological edge over our enemies</w:t>
      </w:r>
      <w:r w:rsidRPr="0055523A">
        <w:rPr>
          <w:sz w:val="16"/>
        </w:rPr>
        <w:t xml:space="preserve">, </w:t>
      </w:r>
      <w:r w:rsidRPr="0055523A">
        <w:rPr>
          <w:rStyle w:val="StyleUnderline"/>
        </w:rPr>
        <w:t>Israel’s existence would be at risk.</w:t>
      </w:r>
      <w:r w:rsidRPr="0055523A">
        <w:rPr>
          <w:sz w:val="16"/>
        </w:rPr>
        <w:t xml:space="preserve"> </w:t>
      </w:r>
      <w:r w:rsidRPr="0055523A">
        <w:rPr>
          <w:rStyle w:val="Emphasis"/>
        </w:rPr>
        <w:t>On the American side</w:t>
      </w:r>
      <w:r w:rsidRPr="0055523A">
        <w:rPr>
          <w:sz w:val="16"/>
        </w:rPr>
        <w:t xml:space="preserve">, there have been critics who have asked out loud, “What does America get from this?” </w:t>
      </w:r>
      <w:r w:rsidRPr="0055523A">
        <w:rPr>
          <w:rStyle w:val="Emphasis"/>
        </w:rPr>
        <w:t>The</w:t>
      </w:r>
      <w:r w:rsidRPr="0055523A">
        <w:rPr>
          <w:sz w:val="16"/>
        </w:rPr>
        <w:t xml:space="preserve"> real </w:t>
      </w:r>
      <w:r w:rsidRPr="0055523A">
        <w:rPr>
          <w:rStyle w:val="Emphasis"/>
        </w:rPr>
        <w:t>answer isn’t economic</w:t>
      </w:r>
      <w:r w:rsidRPr="0055523A">
        <w:rPr>
          <w:sz w:val="16"/>
        </w:rPr>
        <w:t>, of course. Former President John F. Kennedy said, “</w:t>
      </w:r>
      <w:r w:rsidRPr="0055523A">
        <w:rPr>
          <w:rStyle w:val="Emphasis"/>
        </w:rPr>
        <w:t>The cost of freedom is always high, but Americans have always paid it.”</w:t>
      </w:r>
      <w:r>
        <w:rPr>
          <w:rStyle w:val="Emphasis"/>
        </w:rPr>
        <w:t xml:space="preserve"> </w:t>
      </w:r>
      <w:r w:rsidRPr="0055523A">
        <w:rPr>
          <w:rStyle w:val="Emphasis"/>
        </w:rPr>
        <w:t xml:space="preserve">The agreement with Israel should be analyzed </w:t>
      </w:r>
      <w:r w:rsidRPr="0055523A">
        <w:rPr>
          <w:sz w:val="16"/>
        </w:rPr>
        <w:t xml:space="preserve">not </w:t>
      </w:r>
      <w:r w:rsidRPr="0055523A">
        <w:rPr>
          <w:rStyle w:val="Emphasis"/>
        </w:rPr>
        <w:t>through</w:t>
      </w:r>
      <w:r w:rsidRPr="0055523A">
        <w:rPr>
          <w:sz w:val="16"/>
        </w:rPr>
        <w:t xml:space="preserve"> the money that is spent, but </w:t>
      </w:r>
      <w:r w:rsidRPr="0055523A">
        <w:rPr>
          <w:rStyle w:val="Emphasis"/>
        </w:rPr>
        <w:t>the money that is saved</w:t>
      </w:r>
      <w:r w:rsidRPr="0055523A">
        <w:rPr>
          <w:sz w:val="16"/>
        </w:rPr>
        <w:t xml:space="preserve">. </w:t>
      </w:r>
      <w:r w:rsidRPr="0055523A">
        <w:rPr>
          <w:rStyle w:val="StyleUnderline"/>
        </w:rPr>
        <w:t>A recent Harvard University study found that the wars in Ira</w:t>
      </w:r>
      <w:r w:rsidRPr="0055523A">
        <w:rPr>
          <w:sz w:val="16"/>
        </w:rPr>
        <w:t xml:space="preserve">q </w:t>
      </w:r>
      <w:r w:rsidRPr="0055523A">
        <w:rPr>
          <w:rStyle w:val="StyleUnderline"/>
        </w:rPr>
        <w:t>and Afghanistan will cost the U.S. taxpayer $4 trillion</w:t>
      </w:r>
      <w:r w:rsidRPr="0055523A">
        <w:rPr>
          <w:sz w:val="16"/>
        </w:rPr>
        <w:t xml:space="preserve"> to $6 trillion. </w:t>
      </w:r>
      <w:r w:rsidRPr="0055523A">
        <w:rPr>
          <w:rStyle w:val="StyleUnderline"/>
        </w:rPr>
        <w:t>The MoU with Israel is merely a fraction</w:t>
      </w:r>
      <w:r w:rsidRPr="0055523A">
        <w:rPr>
          <w:sz w:val="16"/>
        </w:rPr>
        <w:t xml:space="preserve"> of that. </w:t>
      </w:r>
      <w:r w:rsidRPr="0055523A">
        <w:rPr>
          <w:rStyle w:val="Emphasis"/>
        </w:rPr>
        <w:t>A strong and secure Israel significantly reduces the risk that the United States will need to be involved in another war in the Middle East,</w:t>
      </w:r>
      <w:r w:rsidRPr="0055523A">
        <w:rPr>
          <w:sz w:val="16"/>
        </w:rPr>
        <w:t xml:space="preserve"> which would be not only financially costly but also claim the lives of American soldiers. </w:t>
      </w:r>
      <w:r w:rsidRPr="0055523A">
        <w:rPr>
          <w:rStyle w:val="StyleUnderline"/>
        </w:rPr>
        <w:t>America’s cooperation with Israel</w:t>
      </w:r>
      <w:r w:rsidRPr="0055523A">
        <w:rPr>
          <w:sz w:val="16"/>
        </w:rPr>
        <w:t xml:space="preserve"> often </w:t>
      </w:r>
      <w:r w:rsidRPr="0055523A">
        <w:rPr>
          <w:rStyle w:val="StyleUnderline"/>
        </w:rPr>
        <w:t>allows it to pursue</w:t>
      </w:r>
      <w:r w:rsidRPr="0055523A">
        <w:rPr>
          <w:sz w:val="16"/>
        </w:rPr>
        <w:t xml:space="preserve"> </w:t>
      </w:r>
      <w:r w:rsidRPr="0055523A">
        <w:rPr>
          <w:rStyle w:val="StyleUnderline"/>
        </w:rPr>
        <w:t>an active and influential policy in the Middle East without</w:t>
      </w:r>
      <w:r w:rsidRPr="0055523A">
        <w:rPr>
          <w:sz w:val="16"/>
        </w:rPr>
        <w:t xml:space="preserve"> putting </w:t>
      </w:r>
      <w:r w:rsidRPr="0055523A">
        <w:rPr>
          <w:rStyle w:val="StyleUnderline"/>
        </w:rPr>
        <w:t>boots on the ground</w:t>
      </w:r>
      <w:r w:rsidRPr="0055523A">
        <w:rPr>
          <w:sz w:val="16"/>
        </w:rPr>
        <w:t xml:space="preserve">. For instance, without Israel as a forward base for the West in the Middle East, the United States would almost certainly need at least one aircraft carrier in the Mediterranean, in addition to the two stationed in the Gulf, along with its more than 6,500 soldiers and crew. It would likely also need to build another air force base, like the one at Incirlik in Turkey, where dozens of nuclear warheads are stored. </w:t>
      </w:r>
      <w:r w:rsidRPr="0055523A">
        <w:rPr>
          <w:rStyle w:val="Emphasis"/>
        </w:rPr>
        <w:t>Those options are far more expensive than the MoU with Israel, and far more dangerous for the United States.</w:t>
      </w:r>
    </w:p>
    <w:p w:rsidR="00484839" w:rsidRDefault="00484839" w:rsidP="00484839">
      <w:pPr>
        <w:rPr>
          <w:rStyle w:val="Emphasis"/>
        </w:rPr>
      </w:pPr>
    </w:p>
    <w:p w:rsidR="00484839" w:rsidRPr="0055523A" w:rsidRDefault="00484839" w:rsidP="00484839">
      <w:pPr>
        <w:rPr>
          <w:rStyle w:val="Emphasis"/>
        </w:rPr>
      </w:pPr>
    </w:p>
    <w:p w:rsidR="00484839" w:rsidRDefault="00484839" w:rsidP="00484839">
      <w:pPr>
        <w:pStyle w:val="Heading4"/>
      </w:pPr>
      <w:r>
        <w:t>US-Israel alliance isn’t to blame for US involvement in the Middle East – it’s key to combating terror and preventing the stationing of troops in the region</w:t>
      </w:r>
    </w:p>
    <w:p w:rsidR="00484839" w:rsidRPr="0055523A" w:rsidRDefault="00484839" w:rsidP="00484839">
      <w:r w:rsidRPr="0055523A">
        <w:rPr>
          <w:rStyle w:val="Style13ptBold"/>
        </w:rPr>
        <w:t>Lapid</w:t>
      </w:r>
      <w:r>
        <w:t xml:space="preserve"> </w:t>
      </w:r>
      <w:r w:rsidRPr="0055523A">
        <w:rPr>
          <w:rStyle w:val="Style13ptBold"/>
        </w:rPr>
        <w:t>’16</w:t>
      </w:r>
      <w:r>
        <w:t xml:space="preserve"> (Yair, Israeli politician and former journalist serving as Chairman of the Yesh Atid party, The Invaluable U.S.-Israeli Alliance, Foreign Affairs, 8/23/16, https://foreignpolicy.com/2016/08/23/the-invaluable-us-israeli-alliance-security-agreement-yair-lapid/)CN</w:t>
      </w:r>
    </w:p>
    <w:p w:rsidR="00484839" w:rsidRPr="00387EDB" w:rsidRDefault="00484839" w:rsidP="00484839">
      <w:pPr>
        <w:rPr>
          <w:rStyle w:val="StyleUnderline"/>
        </w:rPr>
      </w:pPr>
      <w:r w:rsidRPr="00387EDB">
        <w:rPr>
          <w:rStyle w:val="StyleUnderline"/>
        </w:rPr>
        <w:t>Critics will argue</w:t>
      </w:r>
      <w:r w:rsidRPr="00387EDB">
        <w:rPr>
          <w:sz w:val="16"/>
        </w:rPr>
        <w:t xml:space="preserve">, as they usually do, </w:t>
      </w:r>
      <w:r w:rsidRPr="00387EDB">
        <w:rPr>
          <w:rStyle w:val="StyleUnderline"/>
        </w:rPr>
        <w:t>that Israel is the reason</w:t>
      </w:r>
      <w:r w:rsidRPr="00387EDB">
        <w:rPr>
          <w:sz w:val="16"/>
        </w:rPr>
        <w:t xml:space="preserve"> </w:t>
      </w:r>
      <w:r w:rsidRPr="00387EDB">
        <w:rPr>
          <w:rStyle w:val="StyleUnderline"/>
        </w:rPr>
        <w:t>the U</w:t>
      </w:r>
      <w:r w:rsidRPr="00387EDB">
        <w:rPr>
          <w:sz w:val="16"/>
        </w:rPr>
        <w:t xml:space="preserve">nited </w:t>
      </w:r>
      <w:r w:rsidRPr="00387EDB">
        <w:rPr>
          <w:rStyle w:val="StyleUnderline"/>
        </w:rPr>
        <w:t>S</w:t>
      </w:r>
      <w:r w:rsidRPr="00387EDB">
        <w:rPr>
          <w:sz w:val="16"/>
        </w:rPr>
        <w:t xml:space="preserve">tates </w:t>
      </w:r>
      <w:r w:rsidRPr="00387EDB">
        <w:rPr>
          <w:rStyle w:val="StyleUnderline"/>
        </w:rPr>
        <w:t>needs a military presence in the Middle East</w:t>
      </w:r>
      <w:r w:rsidRPr="00387EDB">
        <w:rPr>
          <w:sz w:val="16"/>
        </w:rPr>
        <w:t xml:space="preserve">. </w:t>
      </w:r>
      <w:r w:rsidRPr="00387EDB">
        <w:rPr>
          <w:rStyle w:val="Emphasis"/>
        </w:rPr>
        <w:t>That argument is</w:t>
      </w:r>
      <w:r w:rsidRPr="00387EDB">
        <w:rPr>
          <w:sz w:val="16"/>
        </w:rPr>
        <w:t xml:space="preserve">, at best, </w:t>
      </w:r>
      <w:r w:rsidRPr="00387EDB">
        <w:rPr>
          <w:rStyle w:val="Emphasis"/>
        </w:rPr>
        <w:t>unfounded</w:t>
      </w:r>
      <w:r w:rsidRPr="00387EDB">
        <w:rPr>
          <w:sz w:val="16"/>
        </w:rPr>
        <w:t xml:space="preserve">, </w:t>
      </w:r>
      <w:r w:rsidRPr="00387EDB">
        <w:rPr>
          <w:rStyle w:val="Emphasis"/>
        </w:rPr>
        <w:t>and</w:t>
      </w:r>
      <w:r w:rsidRPr="00387EDB">
        <w:rPr>
          <w:sz w:val="16"/>
        </w:rPr>
        <w:t xml:space="preserve">, at worst, </w:t>
      </w:r>
      <w:r w:rsidRPr="00387EDB">
        <w:rPr>
          <w:rStyle w:val="Emphasis"/>
        </w:rPr>
        <w:t>malicious</w:t>
      </w:r>
      <w:r w:rsidRPr="00387EDB">
        <w:rPr>
          <w:sz w:val="16"/>
        </w:rPr>
        <w:t xml:space="preserve">. </w:t>
      </w:r>
      <w:r w:rsidRPr="00387EDB">
        <w:rPr>
          <w:rStyle w:val="StyleUnderline"/>
        </w:rPr>
        <w:t>Israel has no connection to the American presence in Iraq</w:t>
      </w:r>
      <w:r w:rsidRPr="00387EDB">
        <w:rPr>
          <w:sz w:val="16"/>
        </w:rPr>
        <w:t xml:space="preserve">, </w:t>
      </w:r>
      <w:r w:rsidRPr="00387EDB">
        <w:rPr>
          <w:rStyle w:val="StyleUnderline"/>
        </w:rPr>
        <w:t>the Persian Gulf, or Afghanistan. Osama bin Laden didn’t claim that Israel was the reason for the attack on the Twin Towers</w:t>
      </w:r>
      <w:r w:rsidRPr="00387EDB">
        <w:rPr>
          <w:sz w:val="16"/>
        </w:rPr>
        <w:t xml:space="preserve"> — and </w:t>
      </w:r>
      <w:r w:rsidRPr="00387EDB">
        <w:rPr>
          <w:rStyle w:val="StyleUnderline"/>
        </w:rPr>
        <w:t>even the Islamic State</w:t>
      </w:r>
      <w:r w:rsidRPr="00387EDB">
        <w:rPr>
          <w:sz w:val="16"/>
        </w:rPr>
        <w:t xml:space="preserve"> </w:t>
      </w:r>
      <w:r w:rsidRPr="00387EDB">
        <w:rPr>
          <w:rStyle w:val="StyleUnderline"/>
        </w:rPr>
        <w:t>doesn’t pretend to be interested in the Israeli-Palestinian</w:t>
      </w:r>
      <w:r w:rsidRPr="00387EDB">
        <w:rPr>
          <w:sz w:val="16"/>
        </w:rPr>
        <w:t xml:space="preserve"> </w:t>
      </w:r>
      <w:r w:rsidRPr="00387EDB">
        <w:rPr>
          <w:rStyle w:val="StyleUnderline"/>
        </w:rPr>
        <w:t>conflict</w:t>
      </w:r>
      <w:r w:rsidRPr="00387EDB">
        <w:rPr>
          <w:sz w:val="16"/>
        </w:rPr>
        <w:t xml:space="preserve">. </w:t>
      </w:r>
      <w:r w:rsidRPr="00387EDB">
        <w:rPr>
          <w:rStyle w:val="Emphasis"/>
        </w:rPr>
        <w:t>Were it not for Israel</w:t>
      </w:r>
      <w:r w:rsidRPr="00387EDB">
        <w:rPr>
          <w:sz w:val="16"/>
        </w:rPr>
        <w:t xml:space="preserve">, </w:t>
      </w:r>
      <w:r w:rsidRPr="00387EDB">
        <w:rPr>
          <w:rStyle w:val="Emphasis"/>
        </w:rPr>
        <w:t>the U</w:t>
      </w:r>
      <w:r w:rsidRPr="00387EDB">
        <w:rPr>
          <w:sz w:val="16"/>
        </w:rPr>
        <w:t xml:space="preserve">nited </w:t>
      </w:r>
      <w:r w:rsidRPr="00387EDB">
        <w:rPr>
          <w:rStyle w:val="Emphasis"/>
        </w:rPr>
        <w:t>S</w:t>
      </w:r>
      <w:r w:rsidRPr="00387EDB">
        <w:rPr>
          <w:sz w:val="16"/>
        </w:rPr>
        <w:t xml:space="preserve">tates </w:t>
      </w:r>
      <w:r w:rsidRPr="00387EDB">
        <w:rPr>
          <w:rStyle w:val="Emphasis"/>
        </w:rPr>
        <w:t>would have needed to station troops in the region</w:t>
      </w:r>
      <w:r w:rsidRPr="00387EDB">
        <w:rPr>
          <w:sz w:val="16"/>
        </w:rPr>
        <w:t xml:space="preserve"> as a response to the Russian presence in Syria and the rise of the Islamic State in Sinai, and to guarantee the stability of Jordan</w:t>
      </w:r>
      <w:r w:rsidRPr="00387EDB">
        <w:rPr>
          <w:rStyle w:val="StyleUnderline"/>
        </w:rPr>
        <w:t>. Israel doesn’t deal with these issues out of the goodness of its heart, but because it has shared interests with the United States</w:t>
      </w:r>
      <w:r w:rsidRPr="00387EDB">
        <w:rPr>
          <w:sz w:val="16"/>
        </w:rPr>
        <w:t xml:space="preserve"> — maintaining stability, advancing democratic values, and fighting terror. When two countries share the same interests, it is the definition of “ally.” In addition, </w:t>
      </w:r>
      <w:r w:rsidRPr="00387EDB">
        <w:rPr>
          <w:rStyle w:val="StyleUnderline"/>
        </w:rPr>
        <w:t>there are</w:t>
      </w:r>
      <w:r w:rsidRPr="00387EDB">
        <w:rPr>
          <w:sz w:val="16"/>
        </w:rPr>
        <w:t xml:space="preserve"> the </w:t>
      </w:r>
      <w:r w:rsidRPr="00387EDB">
        <w:rPr>
          <w:rStyle w:val="StyleUnderline"/>
        </w:rPr>
        <w:t>savings in lives and money that we will never be able to detail.</w:t>
      </w:r>
      <w:r w:rsidRPr="00387EDB">
        <w:rPr>
          <w:sz w:val="16"/>
        </w:rPr>
        <w:t xml:space="preserve"> </w:t>
      </w:r>
      <w:r w:rsidRPr="00387EDB">
        <w:rPr>
          <w:rStyle w:val="StyleUnderline"/>
        </w:rPr>
        <w:t>Israel is a regional intelligence</w:t>
      </w:r>
      <w:r w:rsidRPr="00387EDB">
        <w:rPr>
          <w:sz w:val="16"/>
        </w:rPr>
        <w:t xml:space="preserve"> </w:t>
      </w:r>
      <w:r w:rsidRPr="00387EDB">
        <w:rPr>
          <w:rStyle w:val="StyleUnderline"/>
        </w:rPr>
        <w:t>superpower</w:t>
      </w:r>
      <w:r w:rsidRPr="00387EDB">
        <w:rPr>
          <w:sz w:val="16"/>
        </w:rPr>
        <w:t xml:space="preserve">, and </w:t>
      </w:r>
      <w:r w:rsidRPr="00387EDB">
        <w:rPr>
          <w:rStyle w:val="StyleUnderline"/>
        </w:rPr>
        <w:t>our bitter experience has turned us into</w:t>
      </w:r>
      <w:r w:rsidRPr="00387EDB">
        <w:rPr>
          <w:sz w:val="16"/>
        </w:rPr>
        <w:t xml:space="preserve"> </w:t>
      </w:r>
      <w:r w:rsidRPr="00387EDB">
        <w:rPr>
          <w:rStyle w:val="StyleUnderline"/>
        </w:rPr>
        <w:t>the Middle East’s leading experts in the</w:t>
      </w:r>
      <w:r w:rsidRPr="00387EDB">
        <w:rPr>
          <w:sz w:val="16"/>
        </w:rPr>
        <w:t xml:space="preserve"> covert </w:t>
      </w:r>
      <w:r w:rsidRPr="00387EDB">
        <w:rPr>
          <w:rStyle w:val="StyleUnderline"/>
        </w:rPr>
        <w:t>fight against terrorism.</w:t>
      </w:r>
      <w:r w:rsidRPr="00387EDB">
        <w:rPr>
          <w:sz w:val="16"/>
        </w:rPr>
        <w:t xml:space="preserve"> The Middle East is the major exporter of terror in the world, and </w:t>
      </w:r>
      <w:r w:rsidRPr="00387EDB">
        <w:rPr>
          <w:rStyle w:val="StyleUnderline"/>
        </w:rPr>
        <w:t>Islamic terrorism has never hidden who it believes to be the “great Satan</w:t>
      </w:r>
      <w:r w:rsidRPr="00387EDB">
        <w:rPr>
          <w:sz w:val="16"/>
        </w:rPr>
        <w:t xml:space="preserve">.”The Middle East is the major exporter of terror in the world, and Islamic terrorism has never hidden who it believes to be the “great Satan.” The cold reality is that </w:t>
      </w:r>
      <w:r w:rsidRPr="00387EDB">
        <w:rPr>
          <w:rStyle w:val="Emphasis"/>
        </w:rPr>
        <w:t xml:space="preserve">there are thousands of people — </w:t>
      </w:r>
      <w:r w:rsidRPr="00387EDB">
        <w:rPr>
          <w:sz w:val="16"/>
        </w:rPr>
        <w:t xml:space="preserve">maybe more — wandering America’s streets happy and carefree </w:t>
      </w:r>
      <w:r w:rsidRPr="00387EDB">
        <w:rPr>
          <w:rStyle w:val="Emphasis"/>
        </w:rPr>
        <w:t>who will never know that their lives were saved from a brutal terror attack on U.S. soil because of</w:t>
      </w:r>
      <w:r w:rsidRPr="00387EDB">
        <w:rPr>
          <w:sz w:val="16"/>
        </w:rPr>
        <w:t xml:space="preserve"> the defense and intelligence </w:t>
      </w:r>
      <w:r w:rsidRPr="00387EDB">
        <w:rPr>
          <w:rStyle w:val="Emphasis"/>
        </w:rPr>
        <w:t>cooperation</w:t>
      </w:r>
      <w:r w:rsidRPr="00387EDB">
        <w:rPr>
          <w:sz w:val="16"/>
        </w:rPr>
        <w:t xml:space="preserve"> </w:t>
      </w:r>
      <w:r w:rsidRPr="00387EDB">
        <w:rPr>
          <w:rStyle w:val="Emphasis"/>
        </w:rPr>
        <w:t>between the United States and Israel.</w:t>
      </w:r>
      <w:r>
        <w:rPr>
          <w:rStyle w:val="Emphasis"/>
        </w:rPr>
        <w:t xml:space="preserve"> </w:t>
      </w:r>
      <w:r w:rsidRPr="00387EDB">
        <w:rPr>
          <w:sz w:val="16"/>
        </w:rPr>
        <w:t xml:space="preserve">It is also important to note that </w:t>
      </w:r>
      <w:r w:rsidRPr="00387EDB">
        <w:rPr>
          <w:rStyle w:val="StyleUnderline"/>
        </w:rPr>
        <w:t xml:space="preserve">the vast majority of the money Israel receives </w:t>
      </w:r>
      <w:r w:rsidRPr="00387EDB">
        <w:rPr>
          <w:sz w:val="16"/>
        </w:rPr>
        <w:t xml:space="preserve">as part of the MoU — and in the near future, all of it — </w:t>
      </w:r>
      <w:r w:rsidRPr="00387EDB">
        <w:rPr>
          <w:rStyle w:val="StyleUnderline"/>
        </w:rPr>
        <w:t>remains in the United States</w:t>
      </w:r>
      <w:r w:rsidRPr="00387EDB">
        <w:rPr>
          <w:sz w:val="16"/>
        </w:rPr>
        <w:t xml:space="preserve">. </w:t>
      </w:r>
      <w:r w:rsidRPr="00387EDB">
        <w:rPr>
          <w:rStyle w:val="StyleUnderline"/>
        </w:rPr>
        <w:t>Israel will purchase equipment from U.S. defense industries</w:t>
      </w:r>
      <w:r w:rsidRPr="00387EDB">
        <w:rPr>
          <w:sz w:val="16"/>
        </w:rPr>
        <w:t xml:space="preserve">, </w:t>
      </w:r>
      <w:r w:rsidRPr="00387EDB">
        <w:rPr>
          <w:rStyle w:val="StyleUnderline"/>
        </w:rPr>
        <w:t>and the result is the creation of American jobs</w:t>
      </w:r>
      <w:r w:rsidRPr="00387EDB">
        <w:rPr>
          <w:sz w:val="16"/>
        </w:rPr>
        <w:t xml:space="preserve"> and a relatively cheap way to test the most advanced arms in field conditions. Anti-missile systems that were developed by the two countries will become part of the American and European defense systems in the Persian Gulf. Likewise, </w:t>
      </w:r>
      <w:r w:rsidRPr="00387EDB">
        <w:rPr>
          <w:rStyle w:val="StyleUnderline"/>
        </w:rPr>
        <w:t>the cooperation in cyber defense and cyber warfare is critical to the economic and military security</w:t>
      </w:r>
      <w:r w:rsidRPr="00387EDB">
        <w:rPr>
          <w:sz w:val="16"/>
        </w:rPr>
        <w:t xml:space="preserve"> </w:t>
      </w:r>
      <w:r w:rsidRPr="00387EDB">
        <w:rPr>
          <w:rStyle w:val="StyleUnderline"/>
        </w:rPr>
        <w:t>of the United States.</w:t>
      </w:r>
    </w:p>
    <w:p w:rsidR="00484839" w:rsidRDefault="00484839" w:rsidP="00EA5879">
      <w:pPr>
        <w:rPr>
          <w:rFonts w:asciiTheme="majorHAnsi" w:hAnsiTheme="majorHAnsi" w:cstheme="majorHAnsi"/>
        </w:rPr>
      </w:pPr>
    </w:p>
    <w:p w:rsidR="00200DC3" w:rsidRPr="007F0A98" w:rsidRDefault="00200DC3" w:rsidP="00EA5879">
      <w:pPr>
        <w:rPr>
          <w:rFonts w:asciiTheme="majorHAnsi" w:hAnsiTheme="majorHAnsi" w:cstheme="majorHAnsi"/>
        </w:rPr>
      </w:pPr>
    </w:p>
    <w:p w:rsidR="00BB6554" w:rsidRDefault="00B6088C" w:rsidP="00BB6554">
      <w:pPr>
        <w:pStyle w:val="Heading3"/>
      </w:pPr>
      <w:r>
        <w:t>US Involvement</w:t>
      </w:r>
      <w:r w:rsidR="00484839">
        <w:t xml:space="preserve"> good-</w:t>
      </w:r>
      <w:r w:rsidR="00BB6554">
        <w:t xml:space="preserve"> extremism</w:t>
      </w:r>
    </w:p>
    <w:p w:rsidR="00BB6554" w:rsidRDefault="00BB6554" w:rsidP="00BB6554"/>
    <w:p w:rsidR="00BB6554" w:rsidRDefault="00BB6554" w:rsidP="00BB6554">
      <w:pPr>
        <w:pStyle w:val="Heading4"/>
      </w:pPr>
      <w:r>
        <w:t>US involvement in the Middle East has served to check extremist regimes</w:t>
      </w:r>
    </w:p>
    <w:p w:rsidR="00BB6554" w:rsidRPr="00F83F5D" w:rsidRDefault="00BB6554" w:rsidP="00BB6554">
      <w:r w:rsidRPr="00775936">
        <w:rPr>
          <w:rStyle w:val="Style13ptBold"/>
        </w:rPr>
        <w:t>Barkey</w:t>
      </w:r>
      <w:r>
        <w:t xml:space="preserve"> </w:t>
      </w:r>
      <w:r w:rsidRPr="00775936">
        <w:rPr>
          <w:rStyle w:val="Style13ptBold"/>
        </w:rPr>
        <w:t>’19</w:t>
      </w:r>
      <w:r>
        <w:t xml:space="preserve"> (Henri J., former Director of the Middle East Program at the Woodrow Wilson International Center for Scholars. He is the former Bernard L. and Bertha F. Cohen Professor at Lehigh University. Barkey is also a former public policy scholar at the Wilson Center, No Exit: The U.S. Predicament in the Middle East, The Hoover Investigation, https://www.hoover.org/research/no-exit-us-predicament-middle-east)CN</w:t>
      </w:r>
    </w:p>
    <w:p w:rsidR="00BB6554" w:rsidRPr="00D56317" w:rsidRDefault="00BB6554" w:rsidP="00BB6554">
      <w:pPr>
        <w:rPr>
          <w:sz w:val="12"/>
        </w:rPr>
      </w:pPr>
      <w:r w:rsidRPr="00B41F58">
        <w:rPr>
          <w:rStyle w:val="StyleUnderline"/>
        </w:rPr>
        <w:t>A debate on American</w:t>
      </w:r>
      <w:r w:rsidRPr="00D56317">
        <w:rPr>
          <w:sz w:val="12"/>
        </w:rPr>
        <w:t xml:space="preserve"> ambitions and </w:t>
      </w:r>
      <w:r w:rsidRPr="00B41F58">
        <w:rPr>
          <w:rStyle w:val="StyleUnderline"/>
        </w:rPr>
        <w:t>role in the Middle East is not one that can be started from scratch.</w:t>
      </w:r>
      <w:r w:rsidRPr="00D56317">
        <w:rPr>
          <w:sz w:val="12"/>
        </w:rPr>
        <w:t xml:space="preserve"> For better or worse, </w:t>
      </w:r>
      <w:r w:rsidRPr="00B41F58">
        <w:rPr>
          <w:rStyle w:val="StyleUnderline"/>
        </w:rPr>
        <w:t>the U.S. remains the most consequential power in the region; it is in many respects a Middle Eastern actor</w:t>
      </w:r>
      <w:r w:rsidRPr="00D56317">
        <w:rPr>
          <w:sz w:val="12"/>
        </w:rPr>
        <w:t xml:space="preserve"> </w:t>
      </w:r>
      <w:r w:rsidRPr="00B41F58">
        <w:rPr>
          <w:rStyle w:val="StyleUnderline"/>
        </w:rPr>
        <w:t>with its military engagements</w:t>
      </w:r>
      <w:r w:rsidRPr="00D56317">
        <w:rPr>
          <w:sz w:val="12"/>
        </w:rPr>
        <w:t xml:space="preserve">, troops, diplomatic reach, accumulated shared history and above all the animosity it engenders in the region. </w:t>
      </w:r>
      <w:r w:rsidRPr="00B41F58">
        <w:rPr>
          <w:rStyle w:val="Emphasis"/>
        </w:rPr>
        <w:t>It is the country everyone loves to hate in the region</w:t>
      </w:r>
      <w:r w:rsidRPr="00D56317">
        <w:rPr>
          <w:sz w:val="12"/>
        </w:rPr>
        <w:t xml:space="preserve">. </w:t>
      </w:r>
      <w:r w:rsidRPr="00B41F58">
        <w:rPr>
          <w:rStyle w:val="StyleUnderline"/>
        </w:rPr>
        <w:t>Regional leaders are</w:t>
      </w:r>
      <w:r w:rsidRPr="00D56317">
        <w:rPr>
          <w:sz w:val="12"/>
        </w:rPr>
        <w:t xml:space="preserve"> intently focused on what Washington will do next; their policies are as much </w:t>
      </w:r>
      <w:r w:rsidRPr="00B41F58">
        <w:rPr>
          <w:rStyle w:val="StyleUnderline"/>
        </w:rPr>
        <w:t>driven</w:t>
      </w:r>
      <w:r w:rsidRPr="00D56317">
        <w:rPr>
          <w:sz w:val="12"/>
        </w:rPr>
        <w:t xml:space="preserve"> by their own, state or personal interests, as they are</w:t>
      </w:r>
      <w:r w:rsidRPr="00B41F58">
        <w:rPr>
          <w:rStyle w:val="StyleUnderline"/>
        </w:rPr>
        <w:t xml:space="preserve"> by anticipating and responding to America.</w:t>
      </w:r>
      <w:r>
        <w:rPr>
          <w:rStyle w:val="StyleUnderline"/>
        </w:rPr>
        <w:t xml:space="preserve"> </w:t>
      </w:r>
      <w:r w:rsidRPr="00D56317">
        <w:rPr>
          <w:sz w:val="12"/>
        </w:rPr>
        <w:t xml:space="preserve">The Middle East then and now The Middle East was transformed from a strategic oil-rich piece on a Cold War chess board to a region whose internal dynamics propelled it to a position of importance on its own right. The 1979 Iranian Revolution, the inter-state conflicts, the ever present Arab-Israeli conflict, energy resources and the poorly institutionalized regimes whose existence could only be assured by repressive policies all contributed to its instability and fragility. Paradoxically, with all the energy deposits, the region is economically inconsequential; it produces little of value other than oil and its insecure regimes are voracious consumers of sophisticated military equipment delighting manufacturers from the U.S. to Europe and Russia. The challenge facing Washington in the Middle East was always too daunting. It could only act as a firefighter; containing the Arab-Israeli conflict by pushing for agreements, big and small, helping the Saudis and other Gulf countries to keep pumping oil, restraining Iran’s revisionist ambitions and ensuring the viability of the state system as it did with the Iraqi invasion of Kuwait. What the region really needed however was a serious dose of reform. The ever-intensifying globalization wave was leaving these countries behind. With stagnating living standards in the non-oil producing states, the regimes were deathly afraid of introducing wide-ranging economic and political reforms for fear that they would end up being the first casualty of the change. The </w:t>
      </w:r>
      <w:r w:rsidRPr="00B41F58">
        <w:rPr>
          <w:rStyle w:val="StyleUnderline"/>
        </w:rPr>
        <w:t>regional regimes</w:t>
      </w:r>
      <w:r w:rsidRPr="00D56317">
        <w:rPr>
          <w:sz w:val="12"/>
        </w:rPr>
        <w:t xml:space="preserve">, </w:t>
      </w:r>
      <w:r w:rsidRPr="00B41F58">
        <w:rPr>
          <w:rStyle w:val="StyleUnderline"/>
        </w:rPr>
        <w:t>including those friendly to the U.S., found it expedient internally to blame America for their ills</w:t>
      </w:r>
      <w:r w:rsidRPr="00D56317">
        <w:rPr>
          <w:sz w:val="12"/>
        </w:rPr>
        <w:t xml:space="preserve">; </w:t>
      </w:r>
      <w:r w:rsidRPr="00B41F58">
        <w:rPr>
          <w:rStyle w:val="Emphasis"/>
        </w:rPr>
        <w:t>this</w:t>
      </w:r>
      <w:r w:rsidRPr="00D56317">
        <w:rPr>
          <w:sz w:val="12"/>
        </w:rPr>
        <w:t xml:space="preserve"> deflection of responsibility for their own shortcomings at home and abroad </w:t>
      </w:r>
      <w:r w:rsidRPr="00B41F58">
        <w:rPr>
          <w:rStyle w:val="Emphasis"/>
        </w:rPr>
        <w:t>became cannon fodder for newly emerging jihadist groups of the likes of al-Qaeda</w:t>
      </w:r>
      <w:r w:rsidRPr="00D56317">
        <w:rPr>
          <w:sz w:val="12"/>
        </w:rPr>
        <w:t xml:space="preserve">. </w:t>
      </w:r>
      <w:r w:rsidRPr="00B41F58">
        <w:rPr>
          <w:rStyle w:val="StyleUnderline"/>
        </w:rPr>
        <w:t>They</w:t>
      </w:r>
      <w:r w:rsidRPr="00D56317">
        <w:rPr>
          <w:sz w:val="12"/>
        </w:rPr>
        <w:t xml:space="preserve">, </w:t>
      </w:r>
      <w:r w:rsidRPr="00B41F58">
        <w:rPr>
          <w:rStyle w:val="StyleUnderline"/>
        </w:rPr>
        <w:t>in turn,</w:t>
      </w:r>
      <w:r w:rsidRPr="00D56317">
        <w:rPr>
          <w:sz w:val="12"/>
        </w:rPr>
        <w:t xml:space="preserve"> with their actions, most spectacularly on 9-11, </w:t>
      </w:r>
      <w:r w:rsidRPr="00B41F58">
        <w:rPr>
          <w:rStyle w:val="StyleUnderline"/>
        </w:rPr>
        <w:t>would further bind the U.S. to the region</w:t>
      </w:r>
      <w:r w:rsidRPr="00D56317">
        <w:rPr>
          <w:sz w:val="12"/>
        </w:rPr>
        <w:t xml:space="preserve">. </w:t>
      </w:r>
      <w:r w:rsidRPr="00B41F58">
        <w:rPr>
          <w:rStyle w:val="StyleUnderline"/>
        </w:rPr>
        <w:t>International terrorism</w:t>
      </w:r>
      <w:r w:rsidRPr="00D56317">
        <w:rPr>
          <w:sz w:val="12"/>
        </w:rPr>
        <w:t xml:space="preserve">, certainly not new in the Middle East, </w:t>
      </w:r>
      <w:r w:rsidRPr="00B41F58">
        <w:rPr>
          <w:rStyle w:val="StyleUnderline"/>
        </w:rPr>
        <w:t>became a global threat that Washington could not ignore</w:t>
      </w:r>
      <w:r w:rsidRPr="00D56317">
        <w:rPr>
          <w:sz w:val="12"/>
        </w:rPr>
        <w:t xml:space="preserve">. It, in turn, catapulted Washington into the Iraq war along with its disastrous execution. </w:t>
      </w:r>
      <w:r w:rsidRPr="00D56317">
        <w:rPr>
          <w:rStyle w:val="StyleUnderline"/>
        </w:rPr>
        <w:t>The</w:t>
      </w:r>
      <w:r w:rsidRPr="00D56317">
        <w:rPr>
          <w:sz w:val="12"/>
        </w:rPr>
        <w:t xml:space="preserve"> </w:t>
      </w:r>
      <w:r w:rsidRPr="00D56317">
        <w:rPr>
          <w:rStyle w:val="StyleUnderline"/>
        </w:rPr>
        <w:t>Arab Spring laid bare the brittleness of the regimes</w:t>
      </w:r>
      <w:r w:rsidRPr="00D56317">
        <w:rPr>
          <w:sz w:val="12"/>
        </w:rPr>
        <w:t xml:space="preserve"> but also the dilemmas for the U.S. Regime change did not bring about orderly transitions of power. In Libya and Syria civil war and chaos ensued with very different results and in Egypt, long viewed as the heart of the Arab world, the U.S. encouraged the exit of the ruling dictator only to find that he was replaced by a Muslim Brotherhood presidency that too was focused on concentrating power in its own hands. </w:t>
      </w:r>
      <w:r w:rsidRPr="00D56317">
        <w:rPr>
          <w:rStyle w:val="StyleUnderline"/>
        </w:rPr>
        <w:t>The ideological predicament that the Arab Spring represented for the U.S. was that as much as it may have wanted these countries to find a path towards more representative government with a modicum of respect for human rights</w:t>
      </w:r>
      <w:r w:rsidRPr="00D56317">
        <w:rPr>
          <w:sz w:val="12"/>
        </w:rPr>
        <w:t xml:space="preserve">, </w:t>
      </w:r>
      <w:r w:rsidRPr="00D56317">
        <w:rPr>
          <w:rStyle w:val="StyleUnderline"/>
        </w:rPr>
        <w:t>the fact of the matter was they were really hollow entities without any civil society organizations</w:t>
      </w:r>
      <w:r w:rsidRPr="00D56317">
        <w:rPr>
          <w:sz w:val="12"/>
        </w:rPr>
        <w:t xml:space="preserve"> of note or institutional preparedness. Even in Syria, not a U.S. client state, the emergence of the Islamic State of Iraq and Syria (ISIS) that swept through northern Iraq and eastern Syria forced the Obama administration to intervene militarily for fear that another global jihadist movement would take root wreaking havoc everywhere. </w:t>
      </w:r>
      <w:r w:rsidRPr="00D56317">
        <w:rPr>
          <w:rStyle w:val="Emphasis"/>
        </w:rPr>
        <w:t>So the endless cycle of U.S. action in the region has started to resemble the proverbial Dutch boy holding off the waters with his thumb in the dike. It is not one of inducing change but of making sure the worst does not happen.</w:t>
      </w:r>
    </w:p>
    <w:p w:rsidR="00BB6554" w:rsidRDefault="00BB6554" w:rsidP="00BB6554"/>
    <w:p w:rsidR="00BB6554" w:rsidRDefault="00BB6554" w:rsidP="00BB6554">
      <w:pPr>
        <w:rPr>
          <w:rFonts w:asciiTheme="minorHAnsi" w:hAnsiTheme="minorHAnsi"/>
        </w:rPr>
      </w:pPr>
    </w:p>
    <w:p w:rsidR="00BB6554" w:rsidRDefault="00B6088C" w:rsidP="00BB6554">
      <w:pPr>
        <w:pStyle w:val="Heading3"/>
      </w:pPr>
      <w:r>
        <w:t xml:space="preserve">US Involvement </w:t>
      </w:r>
      <w:r w:rsidR="00484839">
        <w:t xml:space="preserve">Good- </w:t>
      </w:r>
      <w:r w:rsidR="00BB6554">
        <w:t>instability</w:t>
      </w:r>
    </w:p>
    <w:p w:rsidR="00B6088C" w:rsidRPr="00B6088C" w:rsidRDefault="00B6088C" w:rsidP="00B6088C"/>
    <w:p w:rsidR="00B6088C" w:rsidRPr="00B6088C" w:rsidRDefault="00B6088C" w:rsidP="00B6088C"/>
    <w:p w:rsidR="00BB6554" w:rsidRDefault="00BB6554" w:rsidP="00BB6554">
      <w:pPr>
        <w:pStyle w:val="Heading4"/>
      </w:pPr>
      <w:r>
        <w:t>American presence in the Middle East is key to the region’s stability</w:t>
      </w:r>
    </w:p>
    <w:p w:rsidR="00BB6554" w:rsidRPr="00775936" w:rsidRDefault="00BB6554" w:rsidP="00BB6554">
      <w:r w:rsidRPr="00775936">
        <w:rPr>
          <w:rStyle w:val="Style13ptBold"/>
        </w:rPr>
        <w:t>Barkey</w:t>
      </w:r>
      <w:r>
        <w:t xml:space="preserve"> </w:t>
      </w:r>
      <w:r w:rsidRPr="00775936">
        <w:rPr>
          <w:rStyle w:val="Style13ptBold"/>
        </w:rPr>
        <w:t>’19</w:t>
      </w:r>
      <w:r>
        <w:t xml:space="preserve"> (Henri J., former Director of the Middle East Program at the Woodrow Wilson International Center for Scholars. He is the former Bernard L. and Bertha F. Cohen Professor at Lehigh University. Barkey is also a former public policy scholar at the Wilson Center, No Exit: The U.S. Predicament in the Middle East, The Hoover Investigation, https://www.hoover.org/research/no-exit-us-predicament-middle-east)CN</w:t>
      </w:r>
    </w:p>
    <w:p w:rsidR="00BB6554" w:rsidRDefault="00BB6554" w:rsidP="00BB6554">
      <w:pPr>
        <w:rPr>
          <w:sz w:val="16"/>
        </w:rPr>
      </w:pPr>
      <w:r w:rsidRPr="004F10E6">
        <w:rPr>
          <w:rStyle w:val="StyleUnderline"/>
        </w:rPr>
        <w:t>U.S. fatigue with the Middle East is not a new phenomenon</w:t>
      </w:r>
      <w:r w:rsidRPr="00565869">
        <w:rPr>
          <w:sz w:val="16"/>
        </w:rPr>
        <w:t xml:space="preserve">; </w:t>
      </w:r>
      <w:r w:rsidRPr="004F10E6">
        <w:rPr>
          <w:rStyle w:val="StyleUnderline"/>
        </w:rPr>
        <w:t>the Obama administration</w:t>
      </w:r>
      <w:r w:rsidRPr="00565869">
        <w:rPr>
          <w:sz w:val="16"/>
        </w:rPr>
        <w:t xml:space="preserve"> disappointed with the outcome of the Arab Spring and stalemate on Israeli-Palestinian issues </w:t>
      </w:r>
      <w:r w:rsidRPr="004F10E6">
        <w:rPr>
          <w:rStyle w:val="StyleUnderline"/>
        </w:rPr>
        <w:t>had become gun shy.</w:t>
      </w:r>
      <w:r w:rsidRPr="00565869">
        <w:rPr>
          <w:sz w:val="16"/>
        </w:rPr>
        <w:t xml:space="preserve"> </w:t>
      </w:r>
      <w:r w:rsidRPr="004F10E6">
        <w:rPr>
          <w:rStyle w:val="StyleUnderline"/>
        </w:rPr>
        <w:t>Even the nuclear deal with Iran has to be seen as an effort to reduce regional tensions</w:t>
      </w:r>
      <w:r w:rsidRPr="00565869">
        <w:rPr>
          <w:sz w:val="16"/>
        </w:rPr>
        <w:t xml:space="preserve"> </w:t>
      </w:r>
      <w:r w:rsidRPr="004F10E6">
        <w:rPr>
          <w:rStyle w:val="StyleUnderline"/>
        </w:rPr>
        <w:t>and</w:t>
      </w:r>
      <w:r w:rsidRPr="00565869">
        <w:rPr>
          <w:sz w:val="16"/>
        </w:rPr>
        <w:t xml:space="preserve"> hence </w:t>
      </w:r>
      <w:r w:rsidRPr="004F10E6">
        <w:rPr>
          <w:rStyle w:val="StyleUnderline"/>
        </w:rPr>
        <w:t xml:space="preserve">burdens on the </w:t>
      </w:r>
      <w:r w:rsidRPr="00565869">
        <w:rPr>
          <w:sz w:val="16"/>
        </w:rPr>
        <w:t>U.S</w:t>
      </w:r>
      <w:r w:rsidRPr="004F10E6">
        <w:rPr>
          <w:rStyle w:val="StyleUnderline"/>
        </w:rPr>
        <w:t>. The Trump administration</w:t>
      </w:r>
      <w:r w:rsidRPr="00565869">
        <w:rPr>
          <w:sz w:val="16"/>
        </w:rPr>
        <w:t xml:space="preserve">, however, has been giving out mixed signals. On the one hand, President </w:t>
      </w:r>
      <w:r w:rsidRPr="00D56317">
        <w:rPr>
          <w:rStyle w:val="StyleUnderline"/>
        </w:rPr>
        <w:t>Trump</w:t>
      </w:r>
      <w:r w:rsidRPr="00565869">
        <w:rPr>
          <w:sz w:val="16"/>
        </w:rPr>
        <w:t xml:space="preserve"> has </w:t>
      </w:r>
      <w:r w:rsidRPr="00D56317">
        <w:rPr>
          <w:rStyle w:val="StyleUnderline"/>
        </w:rPr>
        <w:t>made it clear he wants to reduce</w:t>
      </w:r>
      <w:r w:rsidRPr="00565869">
        <w:rPr>
          <w:sz w:val="16"/>
        </w:rPr>
        <w:t xml:space="preserve"> </w:t>
      </w:r>
      <w:r w:rsidRPr="00D56317">
        <w:rPr>
          <w:rStyle w:val="StyleUnderline"/>
        </w:rPr>
        <w:t>America’s</w:t>
      </w:r>
      <w:r w:rsidRPr="00565869">
        <w:rPr>
          <w:sz w:val="16"/>
        </w:rPr>
        <w:t xml:space="preserve"> </w:t>
      </w:r>
      <w:r w:rsidRPr="00D56317">
        <w:rPr>
          <w:rStyle w:val="StyleUnderline"/>
        </w:rPr>
        <w:t>physical</w:t>
      </w:r>
      <w:r w:rsidRPr="00565869">
        <w:rPr>
          <w:sz w:val="16"/>
        </w:rPr>
        <w:t xml:space="preserve"> </w:t>
      </w:r>
      <w:r w:rsidRPr="00D56317">
        <w:rPr>
          <w:rStyle w:val="StyleUnderline"/>
        </w:rPr>
        <w:t>footprint in the region</w:t>
      </w:r>
      <w:r w:rsidRPr="00565869">
        <w:rPr>
          <w:sz w:val="16"/>
        </w:rPr>
        <w:t xml:space="preserve">—he also seems to want to do the same in Europe and East Asia—while simultaneously ramping up pressure on Iran by cancelling the nuclear deal and introducing new sanctions. The contradiction is best exemplified in his decision to pull out troops from eastern Syria thereby strengthening the hand of Assad and Iran in Syria while depriving Washington of a card in its confrontation with Iran. Notwithstanding his semi about face in Syria when he agreed to leave behind 400 U.S. troops, </w:t>
      </w:r>
      <w:r w:rsidRPr="00D56317">
        <w:rPr>
          <w:rStyle w:val="StyleUnderline"/>
        </w:rPr>
        <w:t>the president’s clear isolationist tendencies are forcing local powers to hedge their bets or take matters into their own hands.</w:t>
      </w:r>
      <w:r>
        <w:rPr>
          <w:rStyle w:val="StyleUnderline"/>
        </w:rPr>
        <w:t xml:space="preserve"> </w:t>
      </w:r>
      <w:r w:rsidRPr="00D56317">
        <w:rPr>
          <w:rStyle w:val="Emphasis"/>
        </w:rPr>
        <w:t>As a result</w:t>
      </w:r>
      <w:r w:rsidRPr="00565869">
        <w:rPr>
          <w:sz w:val="16"/>
        </w:rPr>
        <w:t xml:space="preserve">, </w:t>
      </w:r>
      <w:r w:rsidRPr="00D56317">
        <w:rPr>
          <w:rStyle w:val="Emphasis"/>
        </w:rPr>
        <w:t>the region is traversing a period of uncertainty</w:t>
      </w:r>
      <w:r w:rsidRPr="00565869">
        <w:rPr>
          <w:sz w:val="16"/>
        </w:rPr>
        <w:t xml:space="preserve">, </w:t>
      </w:r>
      <w:r w:rsidRPr="00D56317">
        <w:rPr>
          <w:rStyle w:val="StyleUnderline"/>
        </w:rPr>
        <w:t>the return of old actors and emergence of new ones.</w:t>
      </w:r>
      <w:r w:rsidRPr="00565869">
        <w:rPr>
          <w:sz w:val="16"/>
        </w:rPr>
        <w:t xml:space="preserve"> </w:t>
      </w:r>
      <w:r w:rsidRPr="00B2658B">
        <w:rPr>
          <w:rStyle w:val="StyleUnderline"/>
        </w:rPr>
        <w:t>Supporting Assad has enabled the Russians to reestablish a foothold in the region</w:t>
      </w:r>
      <w:r w:rsidRPr="00565869">
        <w:rPr>
          <w:sz w:val="16"/>
        </w:rPr>
        <w:t xml:space="preserve">; without Russian air power Damascus could have fallen to the opposition. Success in Syria may satisfy Putin’s desire to be recognized once again as a global power, but his country is an ailing power whose actions in Syria do not improve living conditions for the average Russian. Far more consequential are the other dynamics: the rising tensions between Saudi Arabia and its allies against Iran and the new role that Turkish president Erdogan’s foray into the region reveals. </w:t>
      </w:r>
      <w:r w:rsidRPr="00B2658B">
        <w:rPr>
          <w:rStyle w:val="StyleUnderline"/>
        </w:rPr>
        <w:t>Iran</w:t>
      </w:r>
      <w:r w:rsidRPr="00565869">
        <w:rPr>
          <w:sz w:val="16"/>
        </w:rPr>
        <w:t>, ascendant in Syria though embattled economically at home</w:t>
      </w:r>
      <w:r w:rsidRPr="00B2658B">
        <w:rPr>
          <w:rStyle w:val="StyleUnderline"/>
        </w:rPr>
        <w:t xml:space="preserve">, is a revisionist power seeking to simultaneously ensure its own security by extending its influence from Iraq to Lebanon and challenge </w:t>
      </w:r>
      <w:r w:rsidRPr="00565869">
        <w:rPr>
          <w:sz w:val="16"/>
        </w:rPr>
        <w:t>both</w:t>
      </w:r>
      <w:r w:rsidRPr="00B2658B">
        <w:rPr>
          <w:rStyle w:val="StyleUnderline"/>
        </w:rPr>
        <w:t xml:space="preserve"> Saudi Arabia and Israel</w:t>
      </w:r>
      <w:r w:rsidRPr="00565869">
        <w:rPr>
          <w:sz w:val="16"/>
        </w:rPr>
        <w:t xml:space="preserve">. The fear of a U.S. retrenchment has given rise to unlikely bedfellows as evidence in the behind the scenes rapprochement between Israel and some Arab states. Not unlike Russia, Iran’s economic fortunes rest on the export of oil and gas that under U.S. sanctions are likely to further diminish potentially fracturing the regime in Tehran. </w:t>
      </w:r>
      <w:r w:rsidRPr="00B2658B">
        <w:rPr>
          <w:rStyle w:val="Emphasis"/>
        </w:rPr>
        <w:t>Absent strong U.S. presence, these are conditions that could lead to a region-wide conflagration.</w:t>
      </w:r>
      <w:r>
        <w:rPr>
          <w:rStyle w:val="Emphasis"/>
        </w:rPr>
        <w:t xml:space="preserve"> </w:t>
      </w:r>
      <w:r w:rsidRPr="00565869">
        <w:rPr>
          <w:rStyle w:val="StyleUnderline"/>
        </w:rPr>
        <w:t>In addition to Iran, Turkey represents a new wild card</w:t>
      </w:r>
      <w:r w:rsidRPr="00565869">
        <w:rPr>
          <w:sz w:val="16"/>
        </w:rPr>
        <w:t xml:space="preserve">. Turkish prospects for acceptance into the European sphere have declined precipitously with Erdogan’s increasing authoritarianism. Having consolidated power at home, he is now intent on recreating Turkish grandeur and influence over the Middle East as he increasingly envisages himself to be the region’s natural leader. He has not only pushed his military into Iraq and Syria to stymie Kurdish aspirations, but has also established a military base in Qatar thus taking sides in one of the most divisive of the clashes in the Persian Gulf. In the meantime, </w:t>
      </w:r>
      <w:r w:rsidRPr="00565869">
        <w:rPr>
          <w:rStyle w:val="StyleUnderline"/>
        </w:rPr>
        <w:t>Turkish-American relations have frayed over</w:t>
      </w:r>
      <w:r w:rsidRPr="00565869">
        <w:rPr>
          <w:sz w:val="16"/>
        </w:rPr>
        <w:t xml:space="preserve"> disagreements about Syria’s Kurds and also because </w:t>
      </w:r>
      <w:r w:rsidRPr="00565869">
        <w:rPr>
          <w:rStyle w:val="StyleUnderline"/>
        </w:rPr>
        <w:t>the government has initiated a deliberate campaign of anti-Americanism</w:t>
      </w:r>
      <w:r w:rsidRPr="00565869">
        <w:rPr>
          <w:sz w:val="16"/>
        </w:rPr>
        <w:t xml:space="preserve"> especially after the July 2016 failed coup attempt. Paradoxically, to enhance his regional influence, Erdogan is taking on two of Washington’s most important allies: Israel and Saudi Arabia. </w:t>
      </w:r>
      <w:r w:rsidRPr="00565869">
        <w:rPr>
          <w:rStyle w:val="StyleUnderline"/>
        </w:rPr>
        <w:t>The Khashoggi killing provided him with perfect opportunity to challenge Riyadh</w:t>
      </w:r>
      <w:r w:rsidRPr="00565869">
        <w:rPr>
          <w:sz w:val="16"/>
        </w:rPr>
        <w:t xml:space="preserve">. Already, </w:t>
      </w:r>
      <w:r w:rsidRPr="00565869">
        <w:rPr>
          <w:rStyle w:val="StyleUnderline"/>
        </w:rPr>
        <w:t>he had ratcheted up his invectives against Israel as the two countries have effectively downgraded their diplomatic representations</w:t>
      </w:r>
      <w:r w:rsidRPr="00565869">
        <w:rPr>
          <w:sz w:val="16"/>
        </w:rPr>
        <w:t xml:space="preserve">. One ought to expect that the acrimony will increase in the months to come potentially creating trouble for U.S. interests. The region is in flux and Washington’s chaotic decision-making style is increasing the likelihood of greater instability and greater repression as regimes try to game the changing circumstances while making sure that their publics remain quiet. There are two important considerations that the U.S. has to take into account if it is to develop a strategy towards the region. The first is that </w:t>
      </w:r>
      <w:r w:rsidRPr="00565869">
        <w:rPr>
          <w:rStyle w:val="Emphasis"/>
        </w:rPr>
        <w:t xml:space="preserve">Americans’ fatigue notwithstanding the Middle East is vitally important to the U.S. </w:t>
      </w:r>
      <w:r w:rsidRPr="00565869">
        <w:rPr>
          <w:sz w:val="16"/>
        </w:rPr>
        <w:t xml:space="preserve">Second, </w:t>
      </w:r>
      <w:r w:rsidRPr="00565869">
        <w:rPr>
          <w:rStyle w:val="StyleUnderline"/>
        </w:rPr>
        <w:t>there are no quick remedies to what ails it and Washington needs to think in terms of decades and certainly not from the perspective of a single president’s mandate.</w:t>
      </w:r>
      <w:r>
        <w:rPr>
          <w:rStyle w:val="StyleUnderline"/>
        </w:rPr>
        <w:t xml:space="preserve"> </w:t>
      </w:r>
      <w:r w:rsidRPr="00565869">
        <w:rPr>
          <w:rStyle w:val="StyleUnderline"/>
        </w:rPr>
        <w:t>The U.S. remains the world’s hegemonic power despite</w:t>
      </w:r>
      <w:r w:rsidRPr="00565869">
        <w:rPr>
          <w:sz w:val="16"/>
        </w:rPr>
        <w:t xml:space="preserve"> </w:t>
      </w:r>
      <w:r w:rsidRPr="00565869">
        <w:rPr>
          <w:rStyle w:val="StyleUnderline"/>
        </w:rPr>
        <w:t>the emergence of</w:t>
      </w:r>
      <w:r w:rsidRPr="00565869">
        <w:rPr>
          <w:sz w:val="16"/>
        </w:rPr>
        <w:t xml:space="preserve"> such </w:t>
      </w:r>
      <w:r w:rsidRPr="00565869">
        <w:rPr>
          <w:rStyle w:val="StyleUnderline"/>
        </w:rPr>
        <w:t>challengers</w:t>
      </w:r>
      <w:r w:rsidRPr="00565869">
        <w:rPr>
          <w:sz w:val="16"/>
        </w:rPr>
        <w:t xml:space="preserve"> as China. It serves as the global economy’s anchor and lubricant and withdrawing from it is not an option. The fallout of regional crises has adversely affected Europe’s stability, arguably America’s most cherished partner. The migration crisis and terrorism are two of the most visible ramifications. The prospect of more regional wars or economic hardship will aggravate these trends. For the foreseeable future, oil will remain the most vital of all commodities. Even if the U.S. were to be completely self-sufficient, what an American consumer pays at the pump is determined globally. The cause of most past recessions has been rising oil prices. Hence ensuring that oil resources are not vulnerable to would-be predators is in America’s interest. This is also where it gets hard. Decades of poor governance, corruption, repression, dismal educational standards, deinstitutionalization and the lack of the rule of law means that change will come slowly. </w:t>
      </w:r>
      <w:r w:rsidRPr="00565869">
        <w:rPr>
          <w:rStyle w:val="StyleUnderline"/>
        </w:rPr>
        <w:t>The</w:t>
      </w:r>
      <w:r w:rsidRPr="00565869">
        <w:rPr>
          <w:sz w:val="16"/>
        </w:rPr>
        <w:t xml:space="preserve"> current </w:t>
      </w:r>
      <w:r w:rsidRPr="00565869">
        <w:rPr>
          <w:rStyle w:val="StyleUnderline"/>
        </w:rPr>
        <w:t>status quo is inherently unstable and change will require that the U.S. and its allies come together with a</w:t>
      </w:r>
      <w:r w:rsidRPr="00565869">
        <w:rPr>
          <w:sz w:val="16"/>
        </w:rPr>
        <w:t xml:space="preserve"> clarity of vision and </w:t>
      </w:r>
      <w:r w:rsidRPr="00565869">
        <w:rPr>
          <w:rStyle w:val="StyleUnderline"/>
        </w:rPr>
        <w:t>purpose on how to introduce real economic and political change,</w:t>
      </w:r>
      <w:r w:rsidRPr="00565869">
        <w:rPr>
          <w:sz w:val="16"/>
        </w:rPr>
        <w:t xml:space="preserve"> </w:t>
      </w:r>
      <w:r w:rsidRPr="00565869">
        <w:rPr>
          <w:rStyle w:val="StyleUnderline"/>
        </w:rPr>
        <w:t>extract concessions from regimes without necessarily legitimizing autocratic behavior or inducing radical change</w:t>
      </w:r>
      <w:r w:rsidRPr="00565869">
        <w:rPr>
          <w:sz w:val="16"/>
        </w:rPr>
        <w:t xml:space="preserve">. This is truly a tall order because regimes will resist change, especially when their leaderships’ interests are threatened. </w:t>
      </w:r>
      <w:r w:rsidRPr="00565869">
        <w:rPr>
          <w:rStyle w:val="Emphasis"/>
        </w:rPr>
        <w:t>There is no substitute for American soft power</w:t>
      </w:r>
      <w:r w:rsidRPr="00565869">
        <w:rPr>
          <w:sz w:val="16"/>
        </w:rPr>
        <w:t xml:space="preserve">, however damaged one may think it is today. </w:t>
      </w:r>
      <w:r w:rsidRPr="00565869">
        <w:rPr>
          <w:rStyle w:val="Emphasis"/>
        </w:rPr>
        <w:t>America in particular</w:t>
      </w:r>
      <w:r w:rsidRPr="00565869">
        <w:rPr>
          <w:sz w:val="16"/>
        </w:rPr>
        <w:t xml:space="preserve"> and the West in general </w:t>
      </w:r>
      <w:r w:rsidRPr="00565869">
        <w:rPr>
          <w:rStyle w:val="Emphasis"/>
        </w:rPr>
        <w:t>are what the region’s people aspire to emulate</w:t>
      </w:r>
      <w:r w:rsidRPr="00565869">
        <w:rPr>
          <w:sz w:val="16"/>
        </w:rPr>
        <w:t>. No one there dreams of moving their families to Russia for a freer or more satisfying life experience. As Jake Sullivan writes in the Atlantic, despite the long litany of complaints against America, people expect the U.S. to do more not less.</w:t>
      </w:r>
    </w:p>
    <w:p w:rsidR="00B6088C" w:rsidRPr="00B6088C" w:rsidRDefault="00B6088C" w:rsidP="00B6088C"/>
    <w:p w:rsidR="00B6088C" w:rsidRPr="00B6088C" w:rsidRDefault="00B6088C" w:rsidP="00B6088C"/>
    <w:p w:rsidR="00B6088C" w:rsidRPr="00B6088C" w:rsidRDefault="00B6088C" w:rsidP="00B6088C"/>
    <w:p w:rsidR="00BB6554" w:rsidRDefault="00B6088C" w:rsidP="00BB6554">
      <w:pPr>
        <w:pStyle w:val="Heading3"/>
      </w:pPr>
      <w:r>
        <w:t>US Involvement Inevitable</w:t>
      </w:r>
    </w:p>
    <w:p w:rsidR="00B6088C" w:rsidRPr="00B6088C" w:rsidRDefault="00B6088C" w:rsidP="00B6088C"/>
    <w:p w:rsidR="00BB6554" w:rsidRDefault="00BB6554" w:rsidP="00BB6554">
      <w:pPr>
        <w:pStyle w:val="Heading4"/>
      </w:pPr>
      <w:r>
        <w:t>The US middle east presence is inevitable – geopolitical interests, counter-terrorism efforts, and alliances prove</w:t>
      </w:r>
    </w:p>
    <w:p w:rsidR="00BB6554" w:rsidRPr="0047614E" w:rsidRDefault="00BB6554" w:rsidP="00BB6554">
      <w:r w:rsidRPr="00355567">
        <w:rPr>
          <w:rStyle w:val="Style13ptBold"/>
        </w:rPr>
        <w:t>Karlin</w:t>
      </w:r>
      <w:r>
        <w:t xml:space="preserve"> and </w:t>
      </w:r>
      <w:r w:rsidRPr="00355567">
        <w:rPr>
          <w:rStyle w:val="Style13ptBold"/>
        </w:rPr>
        <w:t>Wittes</w:t>
      </w:r>
      <w:r>
        <w:t xml:space="preserve"> </w:t>
      </w:r>
      <w:r w:rsidRPr="00355567">
        <w:rPr>
          <w:rStyle w:val="Style13ptBold"/>
        </w:rPr>
        <w:t>’19</w:t>
      </w:r>
      <w:r>
        <w:t xml:space="preserve"> (Mara, an Associate Professor at Johns Hopkins University’s School of Advanced International Studies and a Nonresident Senior Fellow at the Brookings Institution, and Tamara Cofman Wittes, is a Senior Fellow in the Foreign Policy Program at the Brookings Institution, America’s Middle East Purgatory, Foreign Affairs, January 2019, https://www.foreignaffairs.com/articles/middle-east/2018-12-11/americas-middle-east-purgatory)CN</w:t>
      </w:r>
    </w:p>
    <w:p w:rsidR="00BB6554" w:rsidRPr="007A2412" w:rsidRDefault="00BB6554" w:rsidP="00BB6554">
      <w:pPr>
        <w:rPr>
          <w:rStyle w:val="Emphasis"/>
        </w:rPr>
      </w:pPr>
      <w:r w:rsidRPr="007A2412">
        <w:rPr>
          <w:sz w:val="16"/>
        </w:rPr>
        <w:t xml:space="preserve">These recommendations all involve accepting what doesn’t matter to U.S. interests. But </w:t>
      </w:r>
      <w:r w:rsidRPr="007A2412">
        <w:rPr>
          <w:rStyle w:val="StyleUnderline"/>
        </w:rPr>
        <w:t>there are issues in the Middle East that still greatly concern the United States.</w:t>
      </w:r>
      <w:r w:rsidRPr="007A2412">
        <w:rPr>
          <w:sz w:val="16"/>
        </w:rPr>
        <w:t xml:space="preserve"> </w:t>
      </w:r>
      <w:r w:rsidRPr="007A2412">
        <w:rPr>
          <w:rStyle w:val="Emphasis"/>
        </w:rPr>
        <w:t>Those who prefer that Washington withdraw from the region entirely underestimate how dangerous the</w:t>
      </w:r>
      <w:r w:rsidRPr="007A2412">
        <w:rPr>
          <w:sz w:val="16"/>
        </w:rPr>
        <w:t xml:space="preserve"> resulting </w:t>
      </w:r>
      <w:r w:rsidRPr="007A2412">
        <w:rPr>
          <w:rStyle w:val="Emphasis"/>
        </w:rPr>
        <w:t>power vacuum could be</w:t>
      </w:r>
      <w:r w:rsidRPr="007A2412">
        <w:rPr>
          <w:sz w:val="16"/>
        </w:rPr>
        <w:t xml:space="preserve">. </w:t>
      </w:r>
      <w:r w:rsidRPr="007A2412">
        <w:rPr>
          <w:rStyle w:val="StyleUnderline"/>
        </w:rPr>
        <w:t>The United States does have important interests in the region to protect.</w:t>
      </w:r>
      <w:r>
        <w:rPr>
          <w:rStyle w:val="StyleUnderline"/>
        </w:rPr>
        <w:t xml:space="preserve"> </w:t>
      </w:r>
      <w:r w:rsidRPr="007A2412">
        <w:rPr>
          <w:rStyle w:val="StyleUnderline"/>
        </w:rPr>
        <w:t>One of them is sustaining freedom of navigation for the U.S. Navy</w:t>
      </w:r>
      <w:r w:rsidRPr="007A2412">
        <w:rPr>
          <w:sz w:val="16"/>
        </w:rPr>
        <w:t xml:space="preserve"> </w:t>
      </w:r>
      <w:r w:rsidRPr="007A2412">
        <w:rPr>
          <w:rStyle w:val="StyleUnderline"/>
        </w:rPr>
        <w:t>and for global commercial traffic</w:t>
      </w:r>
      <w:r w:rsidRPr="007A2412">
        <w:rPr>
          <w:sz w:val="16"/>
        </w:rPr>
        <w:t xml:space="preserve"> through the Middle East’s major maritime passages—the Strait of Hormuz, the Bab el Mandeb Strait, and the Suez Canal. </w:t>
      </w:r>
      <w:r w:rsidRPr="007A2412">
        <w:rPr>
          <w:rStyle w:val="StyleUnderline"/>
        </w:rPr>
        <w:t>Fortunately, this is a global priority</w:t>
      </w:r>
      <w:r w:rsidRPr="007A2412">
        <w:rPr>
          <w:sz w:val="16"/>
        </w:rPr>
        <w:t xml:space="preserve">. Outside the Persian Gulf itself, the littoral states and other concerned parties across Asia and Europe share Washington’s objective. Chinese naval forces have participated in antipiracy efforts in the Horn of Africa, and the Chinese navy recently built its first overseas base to support that mission, in Djibouti. The United States could encourage China to participate in the 33-member Combined Maritime Forces and Combined Task Force 151, which fight piracy in the Gulf of Aden and off the eastern coast of Somalia, to ensure that China’s activities are focused on shared maritime security. This would allow the United States to rely more on other concerned parties to address the piracy challenge. Still, doing so would come with its own costs—particularly as China has sought to rewrite the rules on freedom of navigation in its own region. </w:t>
      </w:r>
      <w:r w:rsidRPr="007A2412">
        <w:rPr>
          <w:rStyle w:val="StyleUnderline"/>
        </w:rPr>
        <w:t>Fighting terrorism also remains a priority</w:t>
      </w:r>
      <w:r w:rsidRPr="007A2412">
        <w:rPr>
          <w:sz w:val="16"/>
        </w:rPr>
        <w:t xml:space="preserve">. </w:t>
      </w:r>
      <w:r w:rsidRPr="007A2412">
        <w:rPr>
          <w:rStyle w:val="StyleUnderline"/>
        </w:rPr>
        <w:t>To secure the American people</w:t>
      </w:r>
      <w:r w:rsidRPr="007A2412">
        <w:rPr>
          <w:sz w:val="16"/>
        </w:rPr>
        <w:t>, including U.S. forces stationed abroad, and the most important U.S. partners</w:t>
      </w:r>
      <w:r w:rsidRPr="007A2412">
        <w:rPr>
          <w:rStyle w:val="StyleUnderline"/>
        </w:rPr>
        <w:t>, the United States will have to prevent new threats from emerging in the Middle East</w:t>
      </w:r>
      <w:r w:rsidRPr="007A2412">
        <w:rPr>
          <w:sz w:val="16"/>
        </w:rPr>
        <w:t xml:space="preserve">. Like the Obama administration, </w:t>
      </w:r>
      <w:r w:rsidRPr="007A2412">
        <w:rPr>
          <w:rStyle w:val="StyleUnderline"/>
        </w:rPr>
        <w:t>the Trump administration has emphasized the need to lower the level of U.S. involvement in counterterrorism efforts</w:t>
      </w:r>
      <w:r w:rsidRPr="007A2412">
        <w:rPr>
          <w:sz w:val="16"/>
        </w:rPr>
        <w:t xml:space="preserve">. </w:t>
      </w:r>
      <w:r w:rsidRPr="007A2412">
        <w:rPr>
          <w:rStyle w:val="Emphasis"/>
        </w:rPr>
        <w:t>But this approach has its limits.</w:t>
      </w:r>
      <w:r w:rsidRPr="007A2412">
        <w:rPr>
          <w:sz w:val="16"/>
        </w:rPr>
        <w:t xml:space="preserve"> </w:t>
      </w:r>
      <w:r w:rsidRPr="007A2412">
        <w:rPr>
          <w:rStyle w:val="Emphasis"/>
        </w:rPr>
        <w:t>Washington should recognize that its partners will inevitably</w:t>
      </w:r>
      <w:r w:rsidRPr="007A2412">
        <w:rPr>
          <w:sz w:val="16"/>
        </w:rPr>
        <w:t xml:space="preserve"> permit or even </w:t>
      </w:r>
      <w:r w:rsidRPr="007A2412">
        <w:rPr>
          <w:rStyle w:val="Emphasis"/>
        </w:rPr>
        <w:t>encourage the activities of terrorist groups if doing so aligns with their short-term interests</w:t>
      </w:r>
      <w:r w:rsidRPr="007A2412">
        <w:rPr>
          <w:sz w:val="16"/>
        </w:rPr>
        <w:t xml:space="preserve">. Qatar, for example, has proved willing to work with extremist groups that, at a minimum, give aid to terrorist groups with international ambitions. </w:t>
      </w:r>
      <w:r w:rsidRPr="007A2412">
        <w:rPr>
          <w:rStyle w:val="StyleUnderline"/>
        </w:rPr>
        <w:t>The United States should recognize that it cannot control everything its partners do and focus its efforts on discouraging their relationships with terrorist groups</w:t>
      </w:r>
      <w:r w:rsidRPr="007A2412">
        <w:rPr>
          <w:sz w:val="16"/>
        </w:rPr>
        <w:t xml:space="preserve"> that might pursue operations beyond their immediate neighborhood or acquire game-changing capabilities. Finally, </w:t>
      </w:r>
      <w:r w:rsidRPr="007A2412">
        <w:rPr>
          <w:rStyle w:val="StyleUnderline"/>
        </w:rPr>
        <w:t>the United States still has an interest in seeing its main partners</w:t>
      </w:r>
      <w:r w:rsidRPr="007A2412">
        <w:rPr>
          <w:sz w:val="16"/>
        </w:rPr>
        <w:t>—however imperfect they are—</w:t>
      </w:r>
      <w:r w:rsidRPr="007A2412">
        <w:rPr>
          <w:rStyle w:val="StyleUnderline"/>
        </w:rPr>
        <w:t>stable and secure,</w:t>
      </w:r>
      <w:r w:rsidRPr="007A2412">
        <w:rPr>
          <w:sz w:val="16"/>
        </w:rPr>
        <w:t xml:space="preserve"> </w:t>
      </w:r>
      <w:r w:rsidRPr="007A2412">
        <w:rPr>
          <w:rStyle w:val="StyleUnderline"/>
        </w:rPr>
        <w:t>and</w:t>
      </w:r>
      <w:r w:rsidRPr="007A2412">
        <w:rPr>
          <w:sz w:val="16"/>
        </w:rPr>
        <w:t xml:space="preserve"> it </w:t>
      </w:r>
      <w:r w:rsidRPr="007A2412">
        <w:rPr>
          <w:rStyle w:val="StyleUnderline"/>
        </w:rPr>
        <w:t>should weigh its investments in security cooperation</w:t>
      </w:r>
      <w:r w:rsidRPr="007A2412">
        <w:rPr>
          <w:sz w:val="16"/>
        </w:rPr>
        <w:t xml:space="preserve"> and economic aid accordingly. </w:t>
      </w:r>
      <w:r w:rsidRPr="007A2412">
        <w:rPr>
          <w:rStyle w:val="StyleUnderline"/>
        </w:rPr>
        <w:t>Washington also needs to ensure that problems in the Middle East don’t spill over</w:t>
      </w:r>
      <w:r w:rsidRPr="007A2412">
        <w:rPr>
          <w:sz w:val="16"/>
        </w:rPr>
        <w:t xml:space="preserve"> into neighboring regions (a lesson from the Bosnian war in the 1990s that policymakers forgot when confronted with the Syrian war). </w:t>
      </w:r>
      <w:r w:rsidRPr="007A2412">
        <w:rPr>
          <w:rStyle w:val="StyleUnderline"/>
        </w:rPr>
        <w:t>Preventing conflicts from spreading does not mean launching all-out military interventions</w:t>
      </w:r>
      <w:r w:rsidRPr="007A2412">
        <w:rPr>
          <w:sz w:val="16"/>
        </w:rPr>
        <w:t xml:space="preserve">. </w:t>
      </w:r>
      <w:r w:rsidRPr="007A2412">
        <w:rPr>
          <w:rStyle w:val="Emphasis"/>
        </w:rPr>
        <w:t xml:space="preserve">But it will sometimes require the United States to actively contain the fighting and engage in coercive diplomacy designed to bring civil wars to a swifter end. </w:t>
      </w:r>
    </w:p>
    <w:p w:rsidR="00BB6554" w:rsidRDefault="00BB6554" w:rsidP="00BB6554">
      <w:pPr>
        <w:spacing w:before="100" w:beforeAutospacing="1" w:after="100" w:afterAutospacing="1" w:line="240" w:lineRule="auto"/>
        <w:rPr>
          <w:rStyle w:val="Emphasis"/>
          <w:rFonts w:asciiTheme="majorHAnsi" w:eastAsia="Times New Roman" w:hAnsiTheme="majorHAnsi" w:cstheme="majorHAnsi"/>
          <w:b w:val="0"/>
          <w:iCs w:val="0"/>
          <w:color w:val="000000"/>
          <w:sz w:val="24"/>
          <w:szCs w:val="24"/>
          <w:u w:val="none"/>
        </w:rPr>
      </w:pPr>
    </w:p>
    <w:p w:rsidR="00A5515E" w:rsidRPr="00A5515E" w:rsidRDefault="00A5515E" w:rsidP="00A5515E">
      <w:pPr>
        <w:pStyle w:val="Heading3"/>
      </w:pPr>
      <w:r w:rsidRPr="00A5515E">
        <w:t>At: Israel-Iran- No Escalation</w:t>
      </w:r>
    </w:p>
    <w:p w:rsidR="00A5515E" w:rsidRPr="00A5515E" w:rsidRDefault="00A5515E" w:rsidP="00A5515E"/>
    <w:p w:rsidR="00A5515E" w:rsidRPr="00AD2673" w:rsidRDefault="00A5515E" w:rsidP="00A5515E">
      <w:pPr>
        <w:pStyle w:val="Heading4"/>
      </w:pPr>
      <w:r>
        <w:t>No escalation between Israel and Iran- deterrence is the focus</w:t>
      </w:r>
    </w:p>
    <w:p w:rsidR="00A5515E" w:rsidRDefault="00A5515E" w:rsidP="00A5515E">
      <w:pPr>
        <w:rPr>
          <w:rFonts w:asciiTheme="minorHAnsi" w:hAnsiTheme="minorHAnsi"/>
        </w:rPr>
      </w:pPr>
      <w:r>
        <w:rPr>
          <w:rFonts w:asciiTheme="minorHAnsi" w:hAnsiTheme="minorHAnsi"/>
        </w:rPr>
        <w:t xml:space="preserve">Richard C. </w:t>
      </w:r>
      <w:r w:rsidRPr="00AD2673">
        <w:rPr>
          <w:rStyle w:val="Style13ptBold"/>
        </w:rPr>
        <w:t>Baffa and</w:t>
      </w:r>
      <w:r>
        <w:rPr>
          <w:rFonts w:asciiTheme="minorHAnsi" w:hAnsiTheme="minorHAnsi"/>
        </w:rPr>
        <w:t xml:space="preserve"> Nathan </w:t>
      </w:r>
      <w:r w:rsidRPr="00AD2673">
        <w:rPr>
          <w:rStyle w:val="Style13ptBold"/>
        </w:rPr>
        <w:t>Vest in 2018</w:t>
      </w:r>
    </w:p>
    <w:p w:rsidR="00A5515E" w:rsidRPr="00082342" w:rsidRDefault="00A5515E" w:rsidP="00A5515E">
      <w:pPr>
        <w:rPr>
          <w:rFonts w:asciiTheme="minorHAnsi" w:hAnsiTheme="minorHAnsi"/>
        </w:rPr>
      </w:pPr>
      <w:r>
        <w:rPr>
          <w:rFonts w:asciiTheme="minorHAnsi" w:hAnsiTheme="minorHAnsi"/>
        </w:rPr>
        <w:t>Richard Baffa is a senior international/defense policy researcher at the nonprofit, nonpartisan RAND Corporation. Nathan Vest is a research assistant and Middle East specialist at RAND, The Growing Risk of a New Middle East War, RAND, https://www.rand.org/blog/2018/08/the-growing-risk-of-a-new-middle-east-war.html</w:t>
      </w:r>
    </w:p>
    <w:p w:rsidR="00A5515E" w:rsidRPr="00AD2673" w:rsidRDefault="00A5515E" w:rsidP="00A5515E">
      <w:pPr>
        <w:rPr>
          <w:sz w:val="16"/>
        </w:rPr>
      </w:pPr>
      <w:r w:rsidRPr="00AD2673">
        <w:rPr>
          <w:rStyle w:val="StyleUnderline"/>
        </w:rPr>
        <w:t>Despite a steady string of altercations and provocations, neither</w:t>
      </w:r>
      <w:r w:rsidRPr="00AD2673">
        <w:rPr>
          <w:sz w:val="16"/>
        </w:rPr>
        <w:t xml:space="preserve"> </w:t>
      </w:r>
      <w:r w:rsidRPr="00AD2673">
        <w:rPr>
          <w:rStyle w:val="StyleUnderline"/>
        </w:rPr>
        <w:t>Iran</w:t>
      </w:r>
      <w:r w:rsidRPr="00AD2673">
        <w:rPr>
          <w:sz w:val="16"/>
        </w:rPr>
        <w:t xml:space="preserve">, its primary proxy Lebanese </w:t>
      </w:r>
      <w:r w:rsidRPr="00AD2673">
        <w:rPr>
          <w:rStyle w:val="StyleUnderline"/>
        </w:rPr>
        <w:t>Hezbollah</w:t>
      </w:r>
      <w:r w:rsidRPr="00AD2673">
        <w:rPr>
          <w:sz w:val="16"/>
        </w:rPr>
        <w:t xml:space="preserve"> (LH), </w:t>
      </w:r>
      <w:r w:rsidRPr="00AD2673">
        <w:rPr>
          <w:rStyle w:val="StyleUnderline"/>
        </w:rPr>
        <w:t>nor Israel appear to be seeking all-out war, at least for now</w:t>
      </w:r>
      <w:r w:rsidRPr="00AD2673">
        <w:rPr>
          <w:sz w:val="16"/>
        </w:rPr>
        <w:t xml:space="preserve">. </w:t>
      </w:r>
      <w:r w:rsidRPr="00AD2673">
        <w:rPr>
          <w:rStyle w:val="Emphasis"/>
        </w:rPr>
        <w:t>Iran has exercised a measure of restraint in its attacks, and Israel's responses have been intended to eliminate a specific threat and restore a measure of deterrence, not escalation</w:t>
      </w:r>
      <w:r w:rsidRPr="00AD2673">
        <w:rPr>
          <w:sz w:val="16"/>
        </w:rPr>
        <w:t xml:space="preserve">. Moreover, Iran reportedly withdrew its forces in Syria 85 kilometers away from Israel's border to placate Israel; however, Prime Minister Benjamin Netanyahu asserted that Israel would not accept any Iranian presence in Syria. Additionally, Tehran's objective to establish a permanent military presence in Syria from which it can support LH and threaten Israel is wholly unacceptable to Jerusalem. Furthermore, </w:t>
      </w:r>
      <w:r w:rsidRPr="00AD2673">
        <w:rPr>
          <w:rStyle w:val="StyleUnderline"/>
        </w:rPr>
        <w:t>Israeli attacks thus far have not deterred Iran</w:t>
      </w:r>
      <w:r w:rsidRPr="00AD2673">
        <w:rPr>
          <w:sz w:val="16"/>
        </w:rPr>
        <w:t>, setting up an escalation logic that could be difficult to curtail.</w:t>
      </w:r>
    </w:p>
    <w:p w:rsidR="00BB6554" w:rsidRDefault="00BB6554" w:rsidP="00BB6554">
      <w:pPr>
        <w:spacing w:before="100" w:beforeAutospacing="1" w:after="100" w:afterAutospacing="1" w:line="240" w:lineRule="auto"/>
        <w:rPr>
          <w:rFonts w:asciiTheme="majorHAnsi" w:eastAsia="Times New Roman" w:hAnsiTheme="majorHAnsi" w:cstheme="majorHAnsi"/>
          <w:b/>
          <w:bCs/>
          <w:color w:val="000000"/>
          <w:sz w:val="24"/>
          <w:szCs w:val="24"/>
        </w:rPr>
      </w:pPr>
    </w:p>
    <w:p w:rsidR="00A5515E" w:rsidRPr="007F0A98" w:rsidRDefault="00A5515E" w:rsidP="00BB6554">
      <w:pPr>
        <w:spacing w:before="100" w:beforeAutospacing="1" w:after="100" w:afterAutospacing="1" w:line="240" w:lineRule="auto"/>
        <w:rPr>
          <w:rFonts w:asciiTheme="majorHAnsi" w:eastAsia="Times New Roman" w:hAnsiTheme="majorHAnsi" w:cstheme="majorHAnsi"/>
          <w:b/>
          <w:bCs/>
          <w:color w:val="000000"/>
          <w:sz w:val="24"/>
          <w:szCs w:val="24"/>
        </w:rPr>
      </w:pPr>
    </w:p>
    <w:p w:rsidR="00EA5879" w:rsidRDefault="00EA5879" w:rsidP="00EA5879">
      <w:pPr>
        <w:pStyle w:val="Heading2"/>
      </w:pPr>
      <w:r>
        <w:t>Solvency</w:t>
      </w:r>
    </w:p>
    <w:p w:rsidR="00EA5879" w:rsidRDefault="00EA5879" w:rsidP="00EA5879"/>
    <w:p w:rsidR="00EA5879" w:rsidRPr="005A333B" w:rsidRDefault="00EA5879" w:rsidP="00EA5879"/>
    <w:p w:rsidR="00EA5879" w:rsidRPr="00004936" w:rsidRDefault="00EA5879" w:rsidP="00004936">
      <w:pPr>
        <w:pStyle w:val="Heading3"/>
      </w:pPr>
      <w:r w:rsidRPr="00004936">
        <w:t>circumvention – Israeli weapons</w:t>
      </w:r>
    </w:p>
    <w:p w:rsidR="00EA5879" w:rsidRPr="007F0A98" w:rsidRDefault="00EA5879" w:rsidP="00EA5879">
      <w:pPr>
        <w:rPr>
          <w:rFonts w:asciiTheme="majorHAnsi" w:hAnsiTheme="majorHAnsi" w:cstheme="majorHAnsi"/>
        </w:rPr>
      </w:pPr>
    </w:p>
    <w:p w:rsidR="00EA5879" w:rsidRPr="00E533FE" w:rsidRDefault="00EA5879" w:rsidP="00E533FE">
      <w:pPr>
        <w:pStyle w:val="Heading4"/>
      </w:pPr>
      <w:r w:rsidRPr="00E533FE">
        <w:t>Cutting off arms sales to Israel can’t solve – they’re already using Israeli built weapons to kill protesters</w:t>
      </w:r>
    </w:p>
    <w:p w:rsidR="00E533FE" w:rsidRDefault="00EA5879" w:rsidP="00EA5879">
      <w:pPr>
        <w:rPr>
          <w:rFonts w:asciiTheme="majorHAnsi" w:hAnsiTheme="majorHAnsi" w:cstheme="majorHAnsi"/>
        </w:rPr>
      </w:pPr>
      <w:r w:rsidRPr="00E533FE">
        <w:rPr>
          <w:rStyle w:val="Style13ptBold"/>
        </w:rPr>
        <w:t>Rapoport ’18</w:t>
      </w:r>
      <w:r w:rsidRPr="007F0A98">
        <w:rPr>
          <w:rFonts w:asciiTheme="majorHAnsi" w:hAnsiTheme="majorHAnsi" w:cstheme="majorHAnsi"/>
        </w:rPr>
        <w:t xml:space="preserve"> </w:t>
      </w:r>
    </w:p>
    <w:p w:rsidR="00EA5879" w:rsidRPr="007F0A98" w:rsidRDefault="00EA5879" w:rsidP="00EA5879">
      <w:pPr>
        <w:rPr>
          <w:rFonts w:asciiTheme="majorHAnsi" w:hAnsiTheme="majorHAnsi" w:cstheme="majorHAnsi"/>
        </w:rPr>
      </w:pPr>
      <w:r w:rsidRPr="007F0A98">
        <w:rPr>
          <w:rFonts w:asciiTheme="majorHAnsi" w:hAnsiTheme="majorHAnsi" w:cstheme="majorHAnsi"/>
        </w:rPr>
        <w:t>(Meron, an Israeli journalist and writer, winner of the Napoli International Prize for Journalism, Thanks to Gaza protests, Israel has a new crop of 'battle tested' weapons for saleThanks to Gaza protests, Israel has a new crop of 'battle tested' weapons for sale, +972 Magazine, July 2, 2018, https://972mag.com/thanks-to-gaza-protests-israel-has-a-new-crop-of-battle-tested-weapons-for-sale/136523/)CN</w:t>
      </w:r>
    </w:p>
    <w:p w:rsidR="00EA5879" w:rsidRPr="007F0A98" w:rsidRDefault="00EA5879" w:rsidP="00EA5879">
      <w:pPr>
        <w:rPr>
          <w:rStyle w:val="Emphasis"/>
          <w:rFonts w:asciiTheme="majorHAnsi" w:hAnsiTheme="majorHAnsi" w:cstheme="majorHAnsi"/>
        </w:rPr>
      </w:pPr>
      <w:r w:rsidRPr="007F0A98">
        <w:rPr>
          <w:rFonts w:asciiTheme="majorHAnsi" w:hAnsiTheme="majorHAnsi" w:cstheme="majorHAnsi"/>
          <w:sz w:val="16"/>
        </w:rPr>
        <w:t xml:space="preserve">In an interview earlier this past April, Sa’ar Korush, who until recently served as </w:t>
      </w:r>
      <w:r w:rsidRPr="007F0A98">
        <w:rPr>
          <w:rStyle w:val="StyleUnderline"/>
          <w:rFonts w:asciiTheme="majorHAnsi" w:hAnsiTheme="majorHAnsi" w:cstheme="majorHAnsi"/>
        </w:rPr>
        <w:t>the CEO of the company that built the wall surrounding parts of the Gaza Strip,</w:t>
      </w:r>
      <w:r w:rsidRPr="007F0A98">
        <w:rPr>
          <w:rFonts w:asciiTheme="majorHAnsi" w:hAnsiTheme="majorHAnsi" w:cstheme="majorHAnsi"/>
          <w:sz w:val="16"/>
        </w:rPr>
        <w:t xml:space="preserve"> </w:t>
      </w:r>
      <w:r w:rsidRPr="007F0A98">
        <w:rPr>
          <w:rStyle w:val="StyleUnderline"/>
          <w:rFonts w:asciiTheme="majorHAnsi" w:hAnsiTheme="majorHAnsi" w:cstheme="majorHAnsi"/>
        </w:rPr>
        <w:t>told Bloomberg that “Gaza has become the showroom for the company’s ‘smart fences</w:t>
      </w:r>
      <w:r w:rsidRPr="007F0A98">
        <w:rPr>
          <w:rFonts w:asciiTheme="majorHAnsi" w:hAnsiTheme="majorHAnsi" w:cstheme="majorHAnsi"/>
          <w:sz w:val="16"/>
        </w:rPr>
        <w:t xml:space="preserve">,’ as </w:t>
      </w:r>
      <w:r w:rsidRPr="007F0A98">
        <w:rPr>
          <w:rStyle w:val="Emphasis"/>
          <w:rFonts w:asciiTheme="majorHAnsi" w:hAnsiTheme="majorHAnsi" w:cstheme="majorHAnsi"/>
        </w:rPr>
        <w:t>customers appreciate that the products are battle-tested</w:t>
      </w:r>
      <w:r w:rsidRPr="007F0A98">
        <w:rPr>
          <w:rFonts w:asciiTheme="majorHAnsi" w:hAnsiTheme="majorHAnsi" w:cstheme="majorHAnsi"/>
          <w:sz w:val="16"/>
        </w:rPr>
        <w:t xml:space="preserve">.” </w:t>
      </w:r>
      <w:r w:rsidRPr="007F0A98">
        <w:rPr>
          <w:rStyle w:val="StyleUnderline"/>
          <w:rFonts w:asciiTheme="majorHAnsi" w:hAnsiTheme="majorHAnsi" w:cstheme="majorHAnsi"/>
        </w:rPr>
        <w:t>For Israel’s arms industries,</w:t>
      </w:r>
      <w:r w:rsidRPr="007F0A98">
        <w:rPr>
          <w:rFonts w:asciiTheme="majorHAnsi" w:hAnsiTheme="majorHAnsi" w:cstheme="majorHAnsi"/>
          <w:sz w:val="16"/>
        </w:rPr>
        <w:t xml:space="preserve"> </w:t>
      </w:r>
      <w:r w:rsidRPr="007F0A98">
        <w:rPr>
          <w:rStyle w:val="StyleUnderline"/>
          <w:rFonts w:asciiTheme="majorHAnsi" w:hAnsiTheme="majorHAnsi" w:cstheme="majorHAnsi"/>
        </w:rPr>
        <w:t>the Great Return March</w:t>
      </w:r>
      <w:r w:rsidRPr="007F0A98">
        <w:rPr>
          <w:rFonts w:asciiTheme="majorHAnsi" w:hAnsiTheme="majorHAnsi" w:cstheme="majorHAnsi"/>
          <w:sz w:val="16"/>
        </w:rPr>
        <w:t xml:space="preserve">, which began two weeks before Koresh spoke to Bloomberg, likely </w:t>
      </w:r>
      <w:r w:rsidRPr="007F0A98">
        <w:rPr>
          <w:rStyle w:val="Emphasis"/>
          <w:rFonts w:asciiTheme="majorHAnsi" w:hAnsiTheme="majorHAnsi" w:cstheme="majorHAnsi"/>
        </w:rPr>
        <w:t>gives them an opportunity to develop new means to put down demonstrations</w:t>
      </w:r>
      <w:r w:rsidRPr="007F0A98">
        <w:rPr>
          <w:rFonts w:asciiTheme="majorHAnsi" w:hAnsiTheme="majorHAnsi" w:cstheme="majorHAnsi"/>
          <w:sz w:val="16"/>
        </w:rPr>
        <w:t xml:space="preserve">, </w:t>
      </w:r>
      <w:r w:rsidRPr="007F0A98">
        <w:rPr>
          <w:rStyle w:val="Emphasis"/>
          <w:rFonts w:asciiTheme="majorHAnsi" w:hAnsiTheme="majorHAnsi" w:cstheme="majorHAnsi"/>
        </w:rPr>
        <w:t xml:space="preserve">and to sell these new products abroad. </w:t>
      </w:r>
      <w:r w:rsidRPr="007F0A98">
        <w:rPr>
          <w:rFonts w:asciiTheme="majorHAnsi" w:hAnsiTheme="majorHAnsi" w:cstheme="majorHAnsi"/>
          <w:sz w:val="16"/>
        </w:rPr>
        <w:t xml:space="preserve">Korush’s remarks can be found in a new report put out by Hamushim, a joint project of Coalition of Women for Peace and American Friends Service Committee, which works to expose the true human price of the Israeli military industry and arms trade, as well as to mobilize against it. The report, titled “A Lab and a Showroom: The Israeli Military Industries and the Oppression of the Great March of Return in Gaza,” details the new weapons Israel used against the protesters, as well as the attempts to profit from them. </w:t>
      </w:r>
      <w:r w:rsidRPr="007F0A98">
        <w:rPr>
          <w:rStyle w:val="StyleUnderline"/>
          <w:rFonts w:asciiTheme="majorHAnsi" w:hAnsiTheme="majorHAnsi" w:cstheme="majorHAnsi"/>
        </w:rPr>
        <w:t>The newest weapon used against protesters on the Israel-Gaza fence has been “Sea of Tears,” a drone that can hold and drop tear gas canisters</w:t>
      </w:r>
      <w:r w:rsidRPr="007F0A98">
        <w:rPr>
          <w:rFonts w:asciiTheme="majorHAnsi" w:hAnsiTheme="majorHAnsi" w:cstheme="majorHAnsi"/>
          <w:sz w:val="16"/>
        </w:rPr>
        <w:t xml:space="preserve">. </w:t>
      </w:r>
      <w:r w:rsidRPr="007F0A98">
        <w:rPr>
          <w:rStyle w:val="StyleUnderline"/>
          <w:rFonts w:asciiTheme="majorHAnsi" w:hAnsiTheme="majorHAnsi" w:cstheme="majorHAnsi"/>
        </w:rPr>
        <w:t>The drone was originally designed by Da Jiang Innovation</w:t>
      </w:r>
      <w:r w:rsidRPr="007F0A98">
        <w:rPr>
          <w:rFonts w:asciiTheme="majorHAnsi" w:hAnsiTheme="majorHAnsi" w:cstheme="majorHAnsi"/>
          <w:sz w:val="16"/>
        </w:rPr>
        <w:t xml:space="preserve">s (DJI) </w:t>
      </w:r>
      <w:r w:rsidRPr="007F0A98">
        <w:rPr>
          <w:rStyle w:val="StyleUnderline"/>
          <w:rFonts w:asciiTheme="majorHAnsi" w:hAnsiTheme="majorHAnsi" w:cstheme="majorHAnsi"/>
        </w:rPr>
        <w:t>and was adapted</w:t>
      </w:r>
      <w:r w:rsidRPr="007F0A98">
        <w:rPr>
          <w:rFonts w:asciiTheme="majorHAnsi" w:hAnsiTheme="majorHAnsi" w:cstheme="majorHAnsi"/>
          <w:sz w:val="16"/>
        </w:rPr>
        <w:t xml:space="preserve"> </w:t>
      </w:r>
      <w:r w:rsidRPr="007F0A98">
        <w:rPr>
          <w:rStyle w:val="StyleUnderline"/>
          <w:rFonts w:asciiTheme="majorHAnsi" w:hAnsiTheme="majorHAnsi" w:cstheme="majorHAnsi"/>
        </w:rPr>
        <w:t>Aeronautics</w:t>
      </w:r>
      <w:r w:rsidRPr="007F0A98">
        <w:rPr>
          <w:rFonts w:asciiTheme="majorHAnsi" w:hAnsiTheme="majorHAnsi" w:cstheme="majorHAnsi"/>
          <w:sz w:val="16"/>
        </w:rPr>
        <w:t xml:space="preserve">, </w:t>
      </w:r>
      <w:r w:rsidRPr="007F0A98">
        <w:rPr>
          <w:rStyle w:val="StyleUnderline"/>
          <w:rFonts w:asciiTheme="majorHAnsi" w:hAnsiTheme="majorHAnsi" w:cstheme="majorHAnsi"/>
        </w:rPr>
        <w:t xml:space="preserve">an Israeli company </w:t>
      </w:r>
      <w:r w:rsidRPr="007F0A98">
        <w:rPr>
          <w:rFonts w:asciiTheme="majorHAnsi" w:hAnsiTheme="majorHAnsi" w:cstheme="majorHAnsi"/>
          <w:sz w:val="16"/>
        </w:rPr>
        <w:t>that specializes in reconnaissance drones, following a request by Border Police Commander Kobi Shabtai. According to Israel Police Spokesperson Micky Rosenfeld, the drone was used in the weeks leading up to the demonstrations; once they began it was used much more frequently. “</w:t>
      </w:r>
      <w:r w:rsidRPr="007F0A98">
        <w:rPr>
          <w:rStyle w:val="StyleUnderline"/>
          <w:rFonts w:asciiTheme="majorHAnsi" w:hAnsiTheme="majorHAnsi" w:cstheme="majorHAnsi"/>
        </w:rPr>
        <w:t>Beyond the fact that it neutralizes all danger to our forces</w:t>
      </w:r>
      <w:r w:rsidRPr="007F0A98">
        <w:rPr>
          <w:rFonts w:asciiTheme="majorHAnsi" w:hAnsiTheme="majorHAnsi" w:cstheme="majorHAnsi"/>
          <w:sz w:val="16"/>
        </w:rPr>
        <w:t xml:space="preserve">, </w:t>
      </w:r>
      <w:r w:rsidRPr="007F0A98">
        <w:rPr>
          <w:rStyle w:val="StyleUnderline"/>
          <w:rFonts w:asciiTheme="majorHAnsi" w:hAnsiTheme="majorHAnsi" w:cstheme="majorHAnsi"/>
        </w:rPr>
        <w:t>it allows us to reach places that we had yet to reach</w:t>
      </w:r>
      <w:r w:rsidRPr="007F0A98">
        <w:rPr>
          <w:rFonts w:asciiTheme="majorHAnsi" w:hAnsiTheme="majorHAnsi" w:cstheme="majorHAnsi"/>
          <w:sz w:val="16"/>
        </w:rPr>
        <w:t>,” Shabtai told Channel 2 news</w:t>
      </w:r>
      <w:r w:rsidRPr="007F0A98">
        <w:rPr>
          <w:rStyle w:val="StyleUnderline"/>
          <w:rFonts w:asciiTheme="majorHAnsi" w:hAnsiTheme="majorHAnsi" w:cstheme="majorHAnsi"/>
        </w:rPr>
        <w:t>. Hamushim’s report,</w:t>
      </w:r>
      <w:r w:rsidRPr="007F0A98">
        <w:rPr>
          <w:rFonts w:asciiTheme="majorHAnsi" w:hAnsiTheme="majorHAnsi" w:cstheme="majorHAnsi"/>
          <w:sz w:val="16"/>
        </w:rPr>
        <w:t xml:space="preserve"> however, </w:t>
      </w:r>
      <w:r w:rsidRPr="007F0A98">
        <w:rPr>
          <w:rStyle w:val="StyleUnderline"/>
          <w:rFonts w:asciiTheme="majorHAnsi" w:hAnsiTheme="majorHAnsi" w:cstheme="majorHAnsi"/>
        </w:rPr>
        <w:t>states that despite the army’s claims that the drones allow for better accuracy</w:t>
      </w:r>
      <w:r w:rsidRPr="007F0A98">
        <w:rPr>
          <w:rFonts w:asciiTheme="majorHAnsi" w:hAnsiTheme="majorHAnsi" w:cstheme="majorHAnsi"/>
          <w:sz w:val="16"/>
        </w:rPr>
        <w:t xml:space="preserve">, </w:t>
      </w:r>
      <w:r w:rsidRPr="007F0A98">
        <w:rPr>
          <w:rStyle w:val="StyleUnderline"/>
          <w:rFonts w:asciiTheme="majorHAnsi" w:hAnsiTheme="majorHAnsi" w:cstheme="majorHAnsi"/>
        </w:rPr>
        <w:t>in at least one case the army dropped tear gas canisters on a tent full of women and children in Gaza.</w:t>
      </w:r>
      <w:r w:rsidRPr="007F0A98">
        <w:rPr>
          <w:rFonts w:asciiTheme="majorHAnsi" w:hAnsiTheme="majorHAnsi" w:cstheme="majorHAnsi"/>
          <w:sz w:val="16"/>
        </w:rPr>
        <w:t xml:space="preserve"> Another video shows a scene in which gas canisters are dropped on journalists covering the protests. Following the first day of protests in late March, likely </w:t>
      </w:r>
      <w:r w:rsidRPr="007F0A98">
        <w:rPr>
          <w:rStyle w:val="StyleUnderline"/>
          <w:rFonts w:asciiTheme="majorHAnsi" w:hAnsiTheme="majorHAnsi" w:cstheme="majorHAnsi"/>
        </w:rPr>
        <w:t>due to the drones’ “success” in suppressing the protests,</w:t>
      </w:r>
      <w:r w:rsidRPr="007F0A98">
        <w:rPr>
          <w:rFonts w:asciiTheme="majorHAnsi" w:hAnsiTheme="majorHAnsi" w:cstheme="majorHAnsi"/>
          <w:sz w:val="16"/>
        </w:rPr>
        <w:t xml:space="preserve"> </w:t>
      </w:r>
      <w:r w:rsidRPr="007F0A98">
        <w:rPr>
          <w:rStyle w:val="StyleUnderline"/>
          <w:rFonts w:asciiTheme="majorHAnsi" w:hAnsiTheme="majorHAnsi" w:cstheme="majorHAnsi"/>
        </w:rPr>
        <w:t>the Administration for the Development of Weapons and Technological Infrastructure</w:t>
      </w:r>
      <w:r w:rsidRPr="007F0A98">
        <w:rPr>
          <w:rFonts w:asciiTheme="majorHAnsi" w:hAnsiTheme="majorHAnsi" w:cstheme="majorHAnsi"/>
          <w:sz w:val="16"/>
        </w:rPr>
        <w:t xml:space="preserve">, known in Hebrew as Ma’fat, </w:t>
      </w:r>
      <w:r w:rsidRPr="007F0A98">
        <w:rPr>
          <w:rStyle w:val="StyleUnderline"/>
          <w:rFonts w:asciiTheme="majorHAnsi" w:hAnsiTheme="majorHAnsi" w:cstheme="majorHAnsi"/>
        </w:rPr>
        <w:t>purchased hundreds of drone</w:t>
      </w:r>
      <w:r w:rsidRPr="007F0A98">
        <w:rPr>
          <w:rFonts w:asciiTheme="majorHAnsi" w:hAnsiTheme="majorHAnsi" w:cstheme="majorHAnsi"/>
          <w:sz w:val="16"/>
        </w:rPr>
        <w:t xml:space="preserve">s. “We operated quickly and made immediate purchases of many drones from abroad,” a nameless source from Maf’at told Ynet. “We learned how to improve their response during the fighting. Our first task was to use drones as a platform for ‘non-lethal’ weapons. We conducted field tests around the clock and developed a combat doctrine. The drones are a groundbreaking tool, easy to operate, and have tremendous operational potential.” According to Hamushim’s report, the use of drones for monitoring protests was first used by the Jerusalem municipality to track Palestinian demonstrators who tried to damage the city’s light rail, following the murder of Muhammad Abu Khdeir in 2014. In May of this year, the Defense Ministry issued a tender to develop drones that would replace the ones produced by DJI. </w:t>
      </w:r>
      <w:r w:rsidRPr="007F0A98">
        <w:rPr>
          <w:rStyle w:val="StyleUnderline"/>
          <w:rFonts w:asciiTheme="majorHAnsi" w:hAnsiTheme="majorHAnsi" w:cstheme="majorHAnsi"/>
        </w:rPr>
        <w:t>Drones developed by Aeronautics are already being used to disperse protests</w:t>
      </w:r>
      <w:r w:rsidRPr="007F0A98">
        <w:rPr>
          <w:rFonts w:asciiTheme="majorHAnsi" w:hAnsiTheme="majorHAnsi" w:cstheme="majorHAnsi"/>
          <w:sz w:val="16"/>
        </w:rPr>
        <w:t xml:space="preserve">. In Gaza, Aeronautics drones were used to spray “skunk water,” a foul-smelling liquid, at demonstrators. On May 16th, two days after the IDF killed over 60 protests, the Defense Ministry released a video on Twitter showing off its latest development: the “Shocko Drone” — a UAV that is able to release bags containing skunk water. Israeli financial newspaper Calcalist confirmed that the drone was manufactured by Aeronautics, and a day before the Twitter update, the company signed a contract with the Croatian Ministry of Agriculture valued at 4.87 million euros. </w:t>
      </w:r>
      <w:r w:rsidRPr="007F0A98">
        <w:rPr>
          <w:rStyle w:val="StyleUnderline"/>
          <w:rFonts w:asciiTheme="majorHAnsi" w:hAnsiTheme="majorHAnsi" w:cstheme="majorHAnsi"/>
        </w:rPr>
        <w:t>Aeronautics drones have</w:t>
      </w:r>
      <w:r w:rsidRPr="007F0A98">
        <w:rPr>
          <w:rFonts w:asciiTheme="majorHAnsi" w:hAnsiTheme="majorHAnsi" w:cstheme="majorHAnsi"/>
          <w:sz w:val="16"/>
        </w:rPr>
        <w:t xml:space="preserve"> also </w:t>
      </w:r>
      <w:r w:rsidRPr="007F0A98">
        <w:rPr>
          <w:rStyle w:val="StyleUnderline"/>
          <w:rFonts w:asciiTheme="majorHAnsi" w:hAnsiTheme="majorHAnsi" w:cstheme="majorHAnsi"/>
        </w:rPr>
        <w:t>been used to shoot down so-called “fire kites” that are sent from Gaza</w:t>
      </w:r>
      <w:r w:rsidRPr="007F0A98">
        <w:rPr>
          <w:rFonts w:asciiTheme="majorHAnsi" w:hAnsiTheme="majorHAnsi" w:cstheme="majorHAnsi"/>
          <w:sz w:val="16"/>
        </w:rPr>
        <w:t xml:space="preserve">. According to the report, </w:t>
      </w:r>
      <w:r w:rsidRPr="007F0A98">
        <w:rPr>
          <w:rStyle w:val="StyleUnderline"/>
          <w:rFonts w:asciiTheme="majorHAnsi" w:hAnsiTheme="majorHAnsi" w:cstheme="majorHAnsi"/>
        </w:rPr>
        <w:t>there have been reports of drones firing warning shots at groups of Palestinians preparing to launch</w:t>
      </w:r>
      <w:r w:rsidRPr="007F0A98">
        <w:rPr>
          <w:rFonts w:asciiTheme="majorHAnsi" w:hAnsiTheme="majorHAnsi" w:cstheme="majorHAnsi"/>
          <w:sz w:val="16"/>
        </w:rPr>
        <w:t xml:space="preserve"> </w:t>
      </w:r>
      <w:r w:rsidRPr="007F0A98">
        <w:rPr>
          <w:rStyle w:val="StyleUnderline"/>
          <w:rFonts w:asciiTheme="majorHAnsi" w:hAnsiTheme="majorHAnsi" w:cstheme="majorHAnsi"/>
        </w:rPr>
        <w:t xml:space="preserve">“burning balloons” at Israel. </w:t>
      </w:r>
      <w:r w:rsidRPr="007F0A98">
        <w:rPr>
          <w:rFonts w:asciiTheme="majorHAnsi" w:hAnsiTheme="majorHAnsi" w:cstheme="majorHAnsi"/>
          <w:sz w:val="16"/>
        </w:rPr>
        <w:t xml:space="preserve">The Israeli government denies using drones to harm people. In June, </w:t>
      </w:r>
      <w:r w:rsidRPr="007F0A98">
        <w:rPr>
          <w:rStyle w:val="StyleUnderline"/>
          <w:rFonts w:asciiTheme="majorHAnsi" w:hAnsiTheme="majorHAnsi" w:cstheme="majorHAnsi"/>
        </w:rPr>
        <w:t>Israel Aerospace Industries</w:t>
      </w:r>
      <w:r w:rsidRPr="007F0A98">
        <w:rPr>
          <w:rFonts w:asciiTheme="majorHAnsi" w:hAnsiTheme="majorHAnsi" w:cstheme="majorHAnsi"/>
          <w:sz w:val="16"/>
        </w:rPr>
        <w:t xml:space="preserve"> (IAI) </w:t>
      </w:r>
      <w:r w:rsidRPr="007F0A98">
        <w:rPr>
          <w:rStyle w:val="StyleUnderline"/>
          <w:rFonts w:asciiTheme="majorHAnsi" w:hAnsiTheme="majorHAnsi" w:cstheme="majorHAnsi"/>
        </w:rPr>
        <w:t>showed off a new grenade-carrying drone that could “commit suicide” on enemy targets to a foreign customer</w:t>
      </w:r>
      <w:r w:rsidRPr="007F0A98">
        <w:rPr>
          <w:rFonts w:asciiTheme="majorHAnsi" w:hAnsiTheme="majorHAnsi" w:cstheme="majorHAnsi"/>
          <w:sz w:val="16"/>
        </w:rPr>
        <w:t>. The drones can fly ten kilometers, spend half an hour in the air, and it are so light that a single soldier can carry three of them at once. That same week, it was reported that the IAI signed a deal with the German army to provide it with $600 million worth of drones. The report warns that the “</w:t>
      </w:r>
      <w:r w:rsidRPr="007F0A98">
        <w:rPr>
          <w:rStyle w:val="StyleUnderline"/>
          <w:rFonts w:asciiTheme="majorHAnsi" w:hAnsiTheme="majorHAnsi" w:cstheme="majorHAnsi"/>
        </w:rPr>
        <w:t>use of drones to attack is a dangerous strategy that can be used in the future against protestors and passerby civilians in Palestine, without any accountability</w:t>
      </w:r>
      <w:r w:rsidRPr="007F0A98">
        <w:rPr>
          <w:rFonts w:asciiTheme="majorHAnsi" w:hAnsiTheme="majorHAnsi" w:cstheme="majorHAnsi"/>
          <w:sz w:val="16"/>
        </w:rPr>
        <w:t xml:space="preserve">.” These drones, says the report, have the ability to “re-shape the reality in the occupied territories. Today, Israel already sells those drones, for example, to five different armies using them in Afghanistan. However, use in Gaza and in the West Bank are new developments.” The report ends by describing the scene that took place on May 15th, a day after the bloody protests at the fence. Israeli magazine Israel Defense put on a conference titled “Fire, Maneuvering, and Intelligence in a Complex Environment” at the Tel Aviv Convention Center, with around 1,000 Israeli security officials, members of the Israeli military industries, and foreign representatives. Among the keynote speakers were Yoav Galant, who previously headed the IDF Southern Command during Operation Cast Lead in 2008-2009, former IDF Chief of Staff Moshe Ya’alon, and Maj. Gen. Kobi Barak, the Commander of GOC Army Headquarters. At the conference, sponsored by Elbit Systems, Aeronautics, and others, attendees enjoyed a fancy cocktail party and learned about the latest developments in Gaza. According to the report, </w:t>
      </w:r>
      <w:r w:rsidRPr="007F0A98">
        <w:rPr>
          <w:rStyle w:val="Emphasis"/>
          <w:rFonts w:asciiTheme="majorHAnsi" w:hAnsiTheme="majorHAnsi" w:cstheme="majorHAnsi"/>
        </w:rPr>
        <w:t>“the elaborate expo reveals that in times of conflicts, as Palestinians grieve, the Israeli military industry continues their business as usual, aggressively marketing their products, signing new deals, and mingling with government officials.”</w:t>
      </w:r>
    </w:p>
    <w:p w:rsidR="00EA5879" w:rsidRPr="007F0A98" w:rsidRDefault="00EA5879" w:rsidP="00EA5879">
      <w:pPr>
        <w:pStyle w:val="Heading4"/>
        <w:rPr>
          <w:rFonts w:asciiTheme="majorHAnsi" w:hAnsiTheme="majorHAnsi" w:cstheme="majorHAnsi"/>
        </w:rPr>
      </w:pPr>
      <w:r w:rsidRPr="007F0A98">
        <w:rPr>
          <w:rFonts w:asciiTheme="majorHAnsi" w:hAnsiTheme="majorHAnsi" w:cstheme="majorHAnsi"/>
        </w:rPr>
        <w:t>Stopping US arms sales to Israel won’t solve – testing Israeli-built weapons on Palestinians is bringing massive profits for their weapons industry</w:t>
      </w:r>
    </w:p>
    <w:p w:rsidR="00EA5879" w:rsidRPr="007F0A98" w:rsidRDefault="00EA5879" w:rsidP="00EA5879">
      <w:pPr>
        <w:rPr>
          <w:rFonts w:asciiTheme="majorHAnsi" w:hAnsiTheme="majorHAnsi" w:cstheme="majorHAnsi"/>
        </w:rPr>
      </w:pPr>
      <w:r w:rsidRPr="007F0A98">
        <w:rPr>
          <w:rStyle w:val="Style13ptBold"/>
          <w:rFonts w:asciiTheme="majorHAnsi" w:hAnsiTheme="majorHAnsi" w:cstheme="majorHAnsi"/>
        </w:rPr>
        <w:t>Cook</w:t>
      </w:r>
      <w:r w:rsidRPr="007F0A98">
        <w:rPr>
          <w:rFonts w:asciiTheme="majorHAnsi" w:hAnsiTheme="majorHAnsi" w:cstheme="majorHAnsi"/>
        </w:rPr>
        <w:t xml:space="preserve"> ‘</w:t>
      </w:r>
      <w:r w:rsidRPr="007F0A98">
        <w:rPr>
          <w:rStyle w:val="Style13ptBold"/>
          <w:rFonts w:asciiTheme="majorHAnsi" w:hAnsiTheme="majorHAnsi" w:cstheme="majorHAnsi"/>
        </w:rPr>
        <w:t>13</w:t>
      </w:r>
      <w:r w:rsidRPr="007F0A98">
        <w:rPr>
          <w:rFonts w:asciiTheme="majorHAnsi" w:hAnsiTheme="majorHAnsi" w:cstheme="majorHAnsi"/>
        </w:rPr>
        <w:t xml:space="preserve"> (Jonathan,  a British writer and a freelance journalist based in Nazareth, Israel, who writes about the Israeli–Palestinian conflict, “The Lab”: Israel Tests Weapons, Tactics On Captive Palestinian Population, Washington Report on Middle East Affairs, September 2013, https://www.wrmea.org/013-september/the-lab-israel-tests-weapons-tactics-on-captive-palestinian-population.html)CN</w:t>
      </w:r>
    </w:p>
    <w:p w:rsidR="00EA5879" w:rsidRPr="007F0A98" w:rsidRDefault="00EA5879" w:rsidP="00EA5879">
      <w:pPr>
        <w:rPr>
          <w:rFonts w:asciiTheme="majorHAnsi" w:hAnsiTheme="majorHAnsi" w:cstheme="majorHAnsi"/>
          <w:sz w:val="16"/>
        </w:rPr>
      </w:pPr>
      <w:r w:rsidRPr="007F0A98">
        <w:rPr>
          <w:rFonts w:asciiTheme="majorHAnsi" w:hAnsiTheme="majorHAnsi" w:cstheme="majorHAnsi"/>
          <w:sz w:val="16"/>
        </w:rPr>
        <w:t xml:space="preserve">But </w:t>
      </w:r>
      <w:r w:rsidRPr="007F0A98">
        <w:rPr>
          <w:rStyle w:val="StyleUnderline"/>
          <w:rFonts w:asciiTheme="majorHAnsi" w:hAnsiTheme="majorHAnsi" w:cstheme="majorHAnsi"/>
        </w:rPr>
        <w:t>with the rise of the hi-tech industries</w:t>
      </w:r>
      <w:r w:rsidRPr="007F0A98">
        <w:rPr>
          <w:rFonts w:asciiTheme="majorHAnsi" w:hAnsiTheme="majorHAnsi" w:cstheme="majorHAnsi"/>
          <w:sz w:val="16"/>
        </w:rPr>
        <w:t xml:space="preserve"> </w:t>
      </w:r>
      <w:r w:rsidRPr="007F0A98">
        <w:rPr>
          <w:rStyle w:val="StyleUnderline"/>
          <w:rFonts w:asciiTheme="majorHAnsi" w:hAnsiTheme="majorHAnsi" w:cstheme="majorHAnsi"/>
        </w:rPr>
        <w:t xml:space="preserve">in Israel </w:t>
      </w:r>
      <w:r w:rsidRPr="007F0A98">
        <w:rPr>
          <w:rFonts w:asciiTheme="majorHAnsi" w:hAnsiTheme="majorHAnsi" w:cstheme="majorHAnsi"/>
          <w:sz w:val="16"/>
        </w:rPr>
        <w:t>over the past decade</w:t>
      </w:r>
      <w:r w:rsidRPr="007F0A98">
        <w:rPr>
          <w:rStyle w:val="StyleUnderline"/>
          <w:rFonts w:asciiTheme="majorHAnsi" w:hAnsiTheme="majorHAnsi" w:cstheme="majorHAnsi"/>
        </w:rPr>
        <w:t>, a new generation of officers</w:t>
      </w:r>
      <w:r w:rsidRPr="007F0A98">
        <w:rPr>
          <w:rFonts w:asciiTheme="majorHAnsi" w:hAnsiTheme="majorHAnsi" w:cstheme="majorHAnsi"/>
          <w:sz w:val="16"/>
        </w:rPr>
        <w:t xml:space="preserve"> recently </w:t>
      </w:r>
      <w:r w:rsidRPr="007F0A98">
        <w:rPr>
          <w:rStyle w:val="StyleUnderline"/>
          <w:rFonts w:asciiTheme="majorHAnsi" w:hAnsiTheme="majorHAnsi" w:cstheme="majorHAnsi"/>
        </w:rPr>
        <w:t>discharged from the army saw the opportunity to use their military experience</w:t>
      </w:r>
      <w:r w:rsidRPr="007F0A98">
        <w:rPr>
          <w:rFonts w:asciiTheme="majorHAnsi" w:hAnsiTheme="majorHAnsi" w:cstheme="majorHAnsi"/>
          <w:sz w:val="16"/>
        </w:rPr>
        <w:t xml:space="preserve"> and their continuing connections </w:t>
      </w:r>
      <w:r w:rsidRPr="007F0A98">
        <w:rPr>
          <w:rStyle w:val="StyleUnderline"/>
          <w:rFonts w:asciiTheme="majorHAnsi" w:hAnsiTheme="majorHAnsi" w:cstheme="majorHAnsi"/>
        </w:rPr>
        <w:t>to the army to develop and test new armaments</w:t>
      </w:r>
      <w:r w:rsidRPr="007F0A98">
        <w:rPr>
          <w:rFonts w:asciiTheme="majorHAnsi" w:hAnsiTheme="majorHAnsi" w:cstheme="majorHAnsi"/>
          <w:sz w:val="16"/>
        </w:rPr>
        <w:t xml:space="preserve">, for sale both to Israel and foreign buyers. </w:t>
      </w:r>
      <w:r w:rsidRPr="007F0A98">
        <w:rPr>
          <w:rStyle w:val="StyleUnderline"/>
          <w:rFonts w:asciiTheme="majorHAnsi" w:hAnsiTheme="majorHAnsi" w:cstheme="majorHAnsi"/>
        </w:rPr>
        <w:t>In the process Israel’s arms industry was reinvented as a major player in the Israeli</w:t>
      </w:r>
      <w:r w:rsidRPr="007F0A98">
        <w:rPr>
          <w:rFonts w:asciiTheme="majorHAnsi" w:hAnsiTheme="majorHAnsi" w:cstheme="majorHAnsi"/>
          <w:sz w:val="16"/>
        </w:rPr>
        <w:t xml:space="preserve"> </w:t>
      </w:r>
      <w:r w:rsidRPr="007F0A98">
        <w:rPr>
          <w:rStyle w:val="StyleUnderline"/>
          <w:rFonts w:asciiTheme="majorHAnsi" w:hAnsiTheme="majorHAnsi" w:cstheme="majorHAnsi"/>
        </w:rPr>
        <w:t>economy</w:t>
      </w:r>
      <w:r w:rsidRPr="007F0A98">
        <w:rPr>
          <w:rFonts w:asciiTheme="majorHAnsi" w:hAnsiTheme="majorHAnsi" w:cstheme="majorHAnsi"/>
          <w:sz w:val="16"/>
        </w:rPr>
        <w:t xml:space="preserve">, now accounting for a fifth of all exports. Or as Leo Gleser, who runs an arms consultancy firm that specializes in developing new markets in Latin America, observes: “The [Israeli] defense minister doesn’t only deal with wars, he also makes sure the defense industry is busy selling goods.” Gleser is one of several arms dealers interviewed in a new documentary that lifts the lid on the nature and scope of Israel’s arms business. “The Lab,” which won a recent award at DocAviv, Israel’s documentary Oscars, is due to premiere in the U.S. in August. Directed by Yotam Feldman, the film presents the first close-up view of Israel’s arms industry and the dealers who have enriched themselves. The title relates to the film’s central argument: that </w:t>
      </w:r>
      <w:r w:rsidRPr="007F0A98">
        <w:rPr>
          <w:rStyle w:val="Emphasis"/>
          <w:rFonts w:asciiTheme="majorHAnsi" w:hAnsiTheme="majorHAnsi" w:cstheme="majorHAnsi"/>
        </w:rPr>
        <w:t xml:space="preserve">Israel has rapidly come to rely on the continuing captivity of Palestinians in what are effectively the world’s largest open-air prisons. </w:t>
      </w:r>
      <w:r w:rsidRPr="007F0A98">
        <w:rPr>
          <w:rFonts w:asciiTheme="majorHAnsi" w:hAnsiTheme="majorHAnsi" w:cstheme="majorHAnsi"/>
          <w:sz w:val="16"/>
        </w:rPr>
        <w:t xml:space="preserve">The reason is that </w:t>
      </w:r>
      <w:r w:rsidRPr="007F0A98">
        <w:rPr>
          <w:rStyle w:val="Emphasis"/>
          <w:rFonts w:asciiTheme="majorHAnsi" w:hAnsiTheme="majorHAnsi" w:cstheme="majorHAnsi"/>
        </w:rPr>
        <w:t>there are massive profits to be made from testing Israeli military innovations on the more than four million Palestinians</w:t>
      </w:r>
      <w:r w:rsidRPr="007F0A98">
        <w:rPr>
          <w:rFonts w:asciiTheme="majorHAnsi" w:hAnsiTheme="majorHAnsi" w:cstheme="majorHAnsi"/>
          <w:sz w:val="16"/>
        </w:rPr>
        <w:t xml:space="preserve"> in Gaza and the West Bank. According to Feldman, that trend began with Operation Defensive Shield, Israel’s re-invasion of the West Bank and Gaza in 2002, which formally reversed the process of Israeli territorial withdrawals initiated by the Oslo accords. Following that operation, many army officers went into private business, and starting in 2005 Israel’s arms industry started to break new records, at $2 billion a year. But the biggest surge in sales followed Operation Cast Lead, Israel’s month-long assault on Gaza in winter 2008-09, which killed more than 1,400 Palestinians and 13 Israelis. Record sales in the wake of that attack reached $6 billion. These military operations, including the most recent against Gaza, last year’s Pillar of Cloud, the film argues, serve as little more than laboratory-style experiments to evaluate and refine the effectiveness of new military approaches, both strategies and weaponry. </w:t>
      </w:r>
      <w:r w:rsidRPr="007F0A98">
        <w:rPr>
          <w:rStyle w:val="StyleUnderline"/>
          <w:rFonts w:asciiTheme="majorHAnsi" w:hAnsiTheme="majorHAnsi" w:cstheme="majorHAnsi"/>
        </w:rPr>
        <w:t>Gaza</w:t>
      </w:r>
      <w:r w:rsidRPr="007F0A98">
        <w:rPr>
          <w:rFonts w:asciiTheme="majorHAnsi" w:hAnsiTheme="majorHAnsi" w:cstheme="majorHAnsi"/>
          <w:sz w:val="16"/>
        </w:rPr>
        <w:t xml:space="preserve">, in particular, </w:t>
      </w:r>
      <w:r w:rsidRPr="007F0A98">
        <w:rPr>
          <w:rStyle w:val="StyleUnderline"/>
          <w:rFonts w:asciiTheme="majorHAnsi" w:hAnsiTheme="majorHAnsi" w:cstheme="majorHAnsi"/>
        </w:rPr>
        <w:t>has become the shop window for Israel’s military industries</w:t>
      </w:r>
      <w:r w:rsidRPr="007F0A98">
        <w:rPr>
          <w:rFonts w:asciiTheme="majorHAnsi" w:hAnsiTheme="majorHAnsi" w:cstheme="majorHAnsi"/>
          <w:sz w:val="16"/>
        </w:rPr>
        <w:t xml:space="preserve">, allowing them to develop and market systems for long-term surveillance, control and subjugation of an “enemy” population. </w:t>
      </w:r>
      <w:r w:rsidRPr="007F0A98">
        <w:rPr>
          <w:rStyle w:val="StyleUnderline"/>
          <w:rFonts w:asciiTheme="majorHAnsi" w:hAnsiTheme="majorHAnsi" w:cstheme="majorHAnsi"/>
        </w:rPr>
        <w:t xml:space="preserve">Given that most Palestinians are now tightly contained in urban settings, traditional policies designed to maintain a distinction between civilians and fighters have had to be erased. </w:t>
      </w:r>
      <w:r w:rsidRPr="007F0A98">
        <w:rPr>
          <w:rStyle w:val="Emphasis"/>
          <w:rFonts w:asciiTheme="majorHAnsi" w:hAnsiTheme="majorHAnsi" w:cstheme="majorHAnsi"/>
        </w:rPr>
        <w:t>Amiram Levin</w:t>
      </w:r>
      <w:r w:rsidRPr="007F0A98">
        <w:rPr>
          <w:rFonts w:asciiTheme="majorHAnsi" w:hAnsiTheme="majorHAnsi" w:cstheme="majorHAnsi"/>
          <w:sz w:val="16"/>
        </w:rPr>
        <w:t xml:space="preserve">, </w:t>
      </w:r>
      <w:r w:rsidRPr="007F0A98">
        <w:rPr>
          <w:rStyle w:val="Emphasis"/>
          <w:rFonts w:asciiTheme="majorHAnsi" w:hAnsiTheme="majorHAnsi" w:cstheme="majorHAnsi"/>
        </w:rPr>
        <w:t>former head of the Israeli army’s northern command</w:t>
      </w:r>
      <w:r w:rsidRPr="007F0A98">
        <w:rPr>
          <w:rFonts w:asciiTheme="majorHAnsi" w:hAnsiTheme="majorHAnsi" w:cstheme="majorHAnsi"/>
          <w:sz w:val="16"/>
        </w:rPr>
        <w:t xml:space="preserve"> in the 1990s and now an arms dealer, is filmed at an arms industry conference observing that Israel’s goal in the territories is punishment of the local population to create greater “room for maneuver.” Considering the effects, he </w:t>
      </w:r>
      <w:r w:rsidRPr="007F0A98">
        <w:rPr>
          <w:rStyle w:val="Emphasis"/>
          <w:rFonts w:asciiTheme="majorHAnsi" w:hAnsiTheme="majorHAnsi" w:cstheme="majorHAnsi"/>
        </w:rPr>
        <w:t xml:space="preserve">comments that most Palestinians “were born to die—we just have to help them.” </w:t>
      </w:r>
      <w:r w:rsidRPr="007F0A98">
        <w:rPr>
          <w:rStyle w:val="StyleUnderline"/>
          <w:rFonts w:asciiTheme="majorHAnsi" w:hAnsiTheme="majorHAnsi" w:cstheme="majorHAnsi"/>
        </w:rPr>
        <w:t>The film highlights the kind of inventions for which Israel has become feted by foreign security services</w:t>
      </w:r>
      <w:r w:rsidRPr="007F0A98">
        <w:rPr>
          <w:rFonts w:asciiTheme="majorHAnsi" w:hAnsiTheme="majorHAnsi" w:cstheme="majorHAnsi"/>
          <w:sz w:val="16"/>
        </w:rPr>
        <w:t xml:space="preserve">. </w:t>
      </w:r>
      <w:r w:rsidRPr="007F0A98">
        <w:rPr>
          <w:rStyle w:val="Emphasis"/>
          <w:rFonts w:asciiTheme="majorHAnsi" w:hAnsiTheme="majorHAnsi" w:cstheme="majorHAnsi"/>
        </w:rPr>
        <w:t>It pioneered robotic killing machines such as the airborne drones</w:t>
      </w:r>
      <w:r w:rsidRPr="007F0A98">
        <w:rPr>
          <w:rFonts w:asciiTheme="majorHAnsi" w:hAnsiTheme="majorHAnsi" w:cstheme="majorHAnsi"/>
          <w:sz w:val="16"/>
        </w:rPr>
        <w:t xml:space="preserve"> </w:t>
      </w:r>
      <w:r w:rsidRPr="007F0A98">
        <w:rPr>
          <w:rStyle w:val="Emphasis"/>
          <w:rFonts w:asciiTheme="majorHAnsi" w:hAnsiTheme="majorHAnsi" w:cstheme="majorHAnsi"/>
        </w:rPr>
        <w:t>that</w:t>
      </w:r>
      <w:r w:rsidRPr="007F0A98">
        <w:rPr>
          <w:rFonts w:asciiTheme="majorHAnsi" w:hAnsiTheme="majorHAnsi" w:cstheme="majorHAnsi"/>
          <w:sz w:val="16"/>
        </w:rPr>
        <w:t xml:space="preserve"> </w:t>
      </w:r>
      <w:r w:rsidRPr="007F0A98">
        <w:rPr>
          <w:rStyle w:val="Emphasis"/>
          <w:rFonts w:asciiTheme="majorHAnsi" w:hAnsiTheme="majorHAnsi" w:cstheme="majorHAnsi"/>
        </w:rPr>
        <w:t>are</w:t>
      </w:r>
      <w:r w:rsidRPr="007F0A98">
        <w:rPr>
          <w:rFonts w:asciiTheme="majorHAnsi" w:hAnsiTheme="majorHAnsi" w:cstheme="majorHAnsi"/>
          <w:sz w:val="16"/>
        </w:rPr>
        <w:t xml:space="preserve"> now </w:t>
      </w:r>
      <w:r w:rsidRPr="007F0A98">
        <w:rPr>
          <w:rStyle w:val="Emphasis"/>
          <w:rFonts w:asciiTheme="majorHAnsi" w:hAnsiTheme="majorHAnsi" w:cstheme="majorHAnsi"/>
        </w:rPr>
        <w:t>at the heart of the U.S. program of extra-judicial executions in the Middle East</w:t>
      </w:r>
      <w:r w:rsidRPr="007F0A98">
        <w:rPr>
          <w:rFonts w:asciiTheme="majorHAnsi" w:hAnsiTheme="majorHAnsi" w:cstheme="majorHAnsi"/>
          <w:sz w:val="16"/>
        </w:rPr>
        <w:t xml:space="preserve">. It hopes to repeat that success with missile interception systems such as Iron Dome, which goes on display every time a rocket is fired out of Gaza. </w:t>
      </w:r>
      <w:r w:rsidRPr="007F0A98">
        <w:rPr>
          <w:rStyle w:val="StyleUnderline"/>
          <w:rFonts w:asciiTheme="majorHAnsi" w:hAnsiTheme="majorHAnsi" w:cstheme="majorHAnsi"/>
        </w:rPr>
        <w:t>Israel also specializes in turning improbably futuristic weapons into reality</w:t>
      </w:r>
      <w:r w:rsidRPr="007F0A98">
        <w:rPr>
          <w:rFonts w:asciiTheme="majorHAnsi" w:hAnsiTheme="majorHAnsi" w:cstheme="majorHAnsi"/>
          <w:sz w:val="16"/>
        </w:rPr>
        <w:t>, such as the gun that shoots around corners. Not surprisingly, Hollywood is also a customer, with Angelina Jolie marketing the bullet-bending firearm in the film “Wanted.”</w:t>
      </w:r>
    </w:p>
    <w:p w:rsidR="00EA5879" w:rsidRPr="007F0A98" w:rsidRDefault="00EA5879" w:rsidP="00EA5879">
      <w:pPr>
        <w:rPr>
          <w:rFonts w:asciiTheme="majorHAnsi" w:hAnsiTheme="majorHAnsi" w:cstheme="majorHAnsi"/>
        </w:rPr>
      </w:pPr>
    </w:p>
    <w:p w:rsidR="00EA5879" w:rsidRPr="007F0A98" w:rsidRDefault="00EA5879" w:rsidP="00EA5879">
      <w:pPr>
        <w:pStyle w:val="Heading3"/>
        <w:rPr>
          <w:rFonts w:asciiTheme="majorHAnsi" w:hAnsiTheme="majorHAnsi" w:cstheme="majorHAnsi"/>
        </w:rPr>
      </w:pPr>
      <w:r>
        <w:rPr>
          <w:rFonts w:asciiTheme="majorHAnsi" w:hAnsiTheme="majorHAnsi" w:cstheme="majorHAnsi"/>
        </w:rPr>
        <w:t>a</w:t>
      </w:r>
      <w:r w:rsidRPr="007F0A98">
        <w:rPr>
          <w:rFonts w:asciiTheme="majorHAnsi" w:hAnsiTheme="majorHAnsi" w:cstheme="majorHAnsi"/>
        </w:rPr>
        <w:t>rm sales good</w:t>
      </w:r>
    </w:p>
    <w:p w:rsidR="00EA5879" w:rsidRPr="00004936" w:rsidRDefault="00EA5879" w:rsidP="00004936">
      <w:pPr>
        <w:pStyle w:val="Heading4"/>
      </w:pPr>
      <w:r w:rsidRPr="00004936">
        <w:t>arms sales to Israel are good – key to democracy, econ, terror, heg, regional stability</w:t>
      </w:r>
    </w:p>
    <w:p w:rsidR="00004936" w:rsidRPr="00004936" w:rsidRDefault="00EA5879" w:rsidP="00004936">
      <w:pPr>
        <w:rPr>
          <w:rStyle w:val="Style13ptBold"/>
        </w:rPr>
      </w:pPr>
      <w:r w:rsidRPr="00004936">
        <w:rPr>
          <w:rStyle w:val="Style13ptBold"/>
        </w:rPr>
        <w:t xml:space="preserve">Lapin 16 </w:t>
      </w:r>
    </w:p>
    <w:p w:rsidR="00EA5879" w:rsidRPr="007F0A98" w:rsidRDefault="00EA5879" w:rsidP="00EA5879">
      <w:pPr>
        <w:rPr>
          <w:rStyle w:val="StyleUnderline"/>
          <w:rFonts w:asciiTheme="majorHAnsi" w:hAnsiTheme="majorHAnsi" w:cstheme="majorHAnsi"/>
          <w:color w:val="333333"/>
          <w:u w:val="none"/>
        </w:rPr>
      </w:pPr>
      <w:r w:rsidRPr="007F0A98">
        <w:rPr>
          <w:rFonts w:asciiTheme="majorHAnsi" w:hAnsiTheme="majorHAnsi" w:cstheme="majorHAnsi"/>
        </w:rPr>
        <w:t xml:space="preserve">(Yair Lapin; an Israeli politician and former journalist serving as Chairman of the Centrist Yesh Atid party. He served as Minister of Finance between 2013 and 2014; “The Invaluable U.S.-Israeli Alliance”; 6/23/2016; Foreign Policy; </w:t>
      </w:r>
      <w:hyperlink r:id="rId109" w:history="1">
        <w:r w:rsidRPr="007F0A98">
          <w:rPr>
            <w:rStyle w:val="Hyperlink"/>
            <w:rFonts w:asciiTheme="majorHAnsi" w:hAnsiTheme="majorHAnsi" w:cstheme="majorHAnsi"/>
          </w:rPr>
          <w:t>https://foreignpolicy.com/2016/08/23/the-invaluable-us-israeli-alliance-security-agreement-yair-lapid/</w:t>
        </w:r>
      </w:hyperlink>
      <w:r w:rsidRPr="007F0A98">
        <w:rPr>
          <w:rFonts w:asciiTheme="majorHAnsi" w:hAnsiTheme="majorHAnsi" w:cstheme="majorHAnsi"/>
        </w:rPr>
        <w:t>)//Garfield-Ben</w:t>
      </w:r>
    </w:p>
    <w:p w:rsidR="00EA5879" w:rsidRPr="00B260CE" w:rsidRDefault="00EA5879" w:rsidP="00EA5879">
      <w:pPr>
        <w:rPr>
          <w:rFonts w:asciiTheme="majorHAnsi" w:hAnsiTheme="majorHAnsi" w:cstheme="majorHAnsi"/>
          <w:sz w:val="16"/>
        </w:rPr>
      </w:pPr>
      <w:r w:rsidRPr="007F0A98">
        <w:rPr>
          <w:rStyle w:val="StyleUnderline"/>
          <w:rFonts w:asciiTheme="majorHAnsi" w:hAnsiTheme="majorHAnsi" w:cstheme="majorHAnsi"/>
        </w:rPr>
        <w:t>Israel and the United States are putting the finishing touches on an agreement that will cement our alliance for years to come.</w:t>
      </w:r>
      <w:r w:rsidRPr="007F0A98">
        <w:rPr>
          <w:rFonts w:asciiTheme="majorHAnsi" w:hAnsiTheme="majorHAnsi" w:cstheme="majorHAnsi"/>
          <w:sz w:val="16"/>
        </w:rPr>
        <w:t xml:space="preserve"> </w:t>
      </w:r>
      <w:r w:rsidRPr="007F0A98">
        <w:rPr>
          <w:rStyle w:val="StyleUnderline"/>
          <w:rFonts w:asciiTheme="majorHAnsi" w:hAnsiTheme="majorHAnsi" w:cstheme="majorHAnsi"/>
        </w:rPr>
        <w:t xml:space="preserve">The latest Memorandum of Understanding (MoU), set to go into effect in 2018, will provide Israel with about $3.9 billion a year in military aid for 10 years. The real value of this agreement, however, isn’t in the dollar amount, but in the defense technology that Israel will receive and the depth of the security cooperation between the two countries. </w:t>
      </w:r>
      <w:r w:rsidRPr="007F0A98">
        <w:rPr>
          <w:rFonts w:asciiTheme="majorHAnsi" w:hAnsiTheme="majorHAnsi" w:cstheme="majorHAnsi"/>
          <w:sz w:val="16"/>
        </w:rPr>
        <w:t xml:space="preserve">The first words that need to be said from the depths of our hearts are “thank you.” This agreement is critical to Israel’s security and the safety of its citizens. We live in the worst neighborhood in the world, surrounded by fundamentalist Islamists who would like nothing more than to see us killed. This agreement is a crucial component of our ability to defend ourselves. </w:t>
      </w:r>
      <w:r w:rsidRPr="007F0A98">
        <w:rPr>
          <w:rStyle w:val="Emphasis"/>
          <w:rFonts w:asciiTheme="majorHAnsi" w:hAnsiTheme="majorHAnsi" w:cstheme="majorHAnsi"/>
        </w:rPr>
        <w:t>The agreement is also part of a deep and long-standing strategic alliance between Israel and the United States</w:t>
      </w:r>
      <w:r w:rsidRPr="007F0A98">
        <w:rPr>
          <w:rStyle w:val="StyleUnderline"/>
          <w:rFonts w:asciiTheme="majorHAnsi" w:hAnsiTheme="majorHAnsi" w:cstheme="majorHAnsi"/>
        </w:rPr>
        <w:t xml:space="preserve">. The foundations of the alliance are emotional and moral. In the two great struggles the West has faced since World War II — the Cold War and the war on terror — we stood together, shoulder to shoulder. And we also share many of the same values: </w:t>
      </w:r>
      <w:r w:rsidRPr="007F0A98">
        <w:rPr>
          <w:rStyle w:val="Emphasis"/>
          <w:rFonts w:asciiTheme="majorHAnsi" w:hAnsiTheme="majorHAnsi" w:cstheme="majorHAnsi"/>
        </w:rPr>
        <w:t>a deep commitment to democracy; the protection of women’s rights, gay rights, and minority rights</w:t>
      </w:r>
      <w:r w:rsidRPr="007F0A98">
        <w:rPr>
          <w:rStyle w:val="StyleUnderline"/>
          <w:rFonts w:asciiTheme="majorHAnsi" w:hAnsiTheme="majorHAnsi" w:cstheme="majorHAnsi"/>
        </w:rPr>
        <w:t xml:space="preserve">; and the understanding that freedom must be protected, sometimes with blood. But as always happens in relations between countries, the agreement also advances both parties’ national interests. The Israeli interest is clear: Without the qualitative and technological edge over our enemies, Israel’s existence would be at risk. On the American side, there have been critics who have asked out loud, “What does America get from this?” The real answer isn’t economic, of course. Former President John F. Kennedy said, “The cost of freedom is always high, but Americans have always paid it.” </w:t>
      </w:r>
      <w:r w:rsidRPr="007F0A98">
        <w:rPr>
          <w:rStyle w:val="Emphasis"/>
          <w:rFonts w:asciiTheme="majorHAnsi" w:hAnsiTheme="majorHAnsi" w:cstheme="majorHAnsi"/>
        </w:rPr>
        <w:t xml:space="preserve">The agreement with Israel should be analyzed not through the money that is spent, but the money that is saved. A recent Harvard University study found that the wars in Iraq and Afghanistan will cost the U.S. taxpayer $4 trillion to $6 trillion. The MoU with Israel is merely a fraction of that. </w:t>
      </w:r>
      <w:r w:rsidRPr="007F0A98">
        <w:rPr>
          <w:rStyle w:val="StyleUnderline"/>
          <w:rFonts w:asciiTheme="majorHAnsi" w:hAnsiTheme="majorHAnsi" w:cstheme="majorHAnsi"/>
        </w:rPr>
        <w:t xml:space="preserve">A strong and secure Israel significantly reduces the risk that the United States will need to be involved in another war in the Middle East, which would be not only financially costly but also claim the lives of American soldiers. </w:t>
      </w:r>
      <w:r w:rsidRPr="007F0A98">
        <w:rPr>
          <w:rStyle w:val="Emphasis"/>
          <w:rFonts w:asciiTheme="majorHAnsi" w:hAnsiTheme="majorHAnsi" w:cstheme="majorHAnsi"/>
        </w:rPr>
        <w:t>America’s cooperation with Israel often allows it to pursue an active and influential policy in the Middle East without putting boots on the ground. For instance, without Israel as a forward base for the West in the Middle East, the United States would almost certainly need at least one aircraft carrier in the Mediterranean, in addition to the two stationed in the Gulf</w:t>
      </w:r>
      <w:r w:rsidRPr="007F0A98">
        <w:rPr>
          <w:rStyle w:val="StyleUnderline"/>
          <w:rFonts w:asciiTheme="majorHAnsi" w:hAnsiTheme="majorHAnsi" w:cstheme="majorHAnsi"/>
        </w:rPr>
        <w:t xml:space="preserve">, along with its more than 6,500 soldiers and crew. </w:t>
      </w:r>
      <w:r w:rsidRPr="007F0A98">
        <w:rPr>
          <w:rStyle w:val="Emphasis"/>
          <w:rFonts w:asciiTheme="majorHAnsi" w:hAnsiTheme="majorHAnsi" w:cstheme="majorHAnsi"/>
        </w:rPr>
        <w:t>It would likely also need to build another air force base</w:t>
      </w:r>
      <w:r w:rsidRPr="007F0A98">
        <w:rPr>
          <w:rStyle w:val="StyleUnderline"/>
          <w:rFonts w:asciiTheme="majorHAnsi" w:hAnsiTheme="majorHAnsi" w:cstheme="majorHAnsi"/>
        </w:rPr>
        <w:t xml:space="preserve">, like the one at Incirlik in Turkey, </w:t>
      </w:r>
      <w:r w:rsidRPr="007F0A98">
        <w:rPr>
          <w:rStyle w:val="Emphasis"/>
          <w:rFonts w:asciiTheme="majorHAnsi" w:hAnsiTheme="majorHAnsi" w:cstheme="majorHAnsi"/>
        </w:rPr>
        <w:t>where dozens of nuclear warheads are stored</w:t>
      </w:r>
      <w:r w:rsidRPr="007F0A98">
        <w:rPr>
          <w:rStyle w:val="StyleUnderline"/>
          <w:rFonts w:asciiTheme="majorHAnsi" w:hAnsiTheme="majorHAnsi" w:cstheme="majorHAnsi"/>
        </w:rPr>
        <w:t xml:space="preserve">. </w:t>
      </w:r>
      <w:r w:rsidRPr="007F0A98">
        <w:rPr>
          <w:rStyle w:val="Emphasis"/>
          <w:rFonts w:asciiTheme="majorHAnsi" w:hAnsiTheme="majorHAnsi" w:cstheme="majorHAnsi"/>
        </w:rPr>
        <w:t>Those options are far more expensive than the MoU with Israel, and far more dangerous for the United States</w:t>
      </w:r>
      <w:r w:rsidRPr="007F0A98">
        <w:rPr>
          <w:rStyle w:val="StyleUnderline"/>
          <w:rFonts w:asciiTheme="majorHAnsi" w:hAnsiTheme="majorHAnsi" w:cstheme="majorHAnsi"/>
        </w:rPr>
        <w:t>.</w:t>
      </w:r>
      <w:r w:rsidRPr="007F0A98">
        <w:rPr>
          <w:rFonts w:asciiTheme="majorHAnsi" w:hAnsiTheme="majorHAnsi" w:cstheme="majorHAnsi"/>
          <w:sz w:val="16"/>
        </w:rPr>
        <w:t xml:space="preserve"> </w:t>
      </w:r>
      <w:r w:rsidRPr="007F0A98">
        <w:rPr>
          <w:rStyle w:val="Emphasis"/>
          <w:rFonts w:asciiTheme="majorHAnsi" w:hAnsiTheme="majorHAnsi" w:cstheme="majorHAnsi"/>
        </w:rPr>
        <w:t xml:space="preserve">Critics will argue, as they usually do, that Israel is the reason the United States needs a military presence in the Middle East. </w:t>
      </w:r>
      <w:r w:rsidRPr="007F0A98">
        <w:rPr>
          <w:rStyle w:val="StyleUnderline"/>
          <w:rFonts w:asciiTheme="majorHAnsi" w:hAnsiTheme="majorHAnsi" w:cstheme="majorHAnsi"/>
        </w:rPr>
        <w:t xml:space="preserve">That argument is, at best, unfounded, and, at worst, malicious. </w:t>
      </w:r>
      <w:r w:rsidRPr="007F0A98">
        <w:rPr>
          <w:rStyle w:val="Emphasis"/>
          <w:rFonts w:asciiTheme="majorHAnsi" w:hAnsiTheme="majorHAnsi" w:cstheme="majorHAnsi"/>
        </w:rPr>
        <w:t>Israel has no connection to the American presence in Iraq, the Persian Gulf, or Afghanistan. Osama bin Laden didn’t claim that Israel was the reason for the attack on the Twin Towers — and even the Islamic State doesn’t pretend to be interested in the Israeli-Palestinian conflict</w:t>
      </w:r>
      <w:r w:rsidRPr="007F0A98">
        <w:rPr>
          <w:rStyle w:val="StyleUnderline"/>
          <w:rFonts w:asciiTheme="majorHAnsi" w:hAnsiTheme="majorHAnsi" w:cstheme="majorHAnsi"/>
        </w:rPr>
        <w:t xml:space="preserve">. </w:t>
      </w:r>
      <w:r w:rsidRPr="007F0A98">
        <w:rPr>
          <w:rStyle w:val="Emphasis"/>
          <w:rFonts w:asciiTheme="majorHAnsi" w:hAnsiTheme="majorHAnsi" w:cstheme="majorHAnsi"/>
        </w:rPr>
        <w:t>Were it not for Israel, the United States would have needed to station troops in the region as a response to the Russian presence in Syria and the rise of the Islamic State in Sinai, and to guarantee the stability of Jordan</w:t>
      </w:r>
      <w:r w:rsidRPr="007F0A98">
        <w:rPr>
          <w:rStyle w:val="StyleUnderline"/>
          <w:rFonts w:asciiTheme="majorHAnsi" w:hAnsiTheme="majorHAnsi" w:cstheme="majorHAnsi"/>
        </w:rPr>
        <w:t xml:space="preserve">. Israel doesn’t deal with these issues out of the goodness of its heart, but because it has shared interests with the United States — maintaining stability, advancing democratic values, and fighting terror. When two countries share the same interests, it is the definition of “ally.” In addition, there are the savings in lives and money that we will never be able to detail. </w:t>
      </w:r>
      <w:r w:rsidRPr="007F0A98">
        <w:rPr>
          <w:rStyle w:val="Emphasis"/>
          <w:rFonts w:asciiTheme="majorHAnsi" w:hAnsiTheme="majorHAnsi" w:cstheme="majorHAnsi"/>
        </w:rPr>
        <w:t>Israel is a regional intelligence superpower, and our bitter experience has turned us into the Middle East’s leading experts in the covert fight against terrorism</w:t>
      </w:r>
      <w:r w:rsidRPr="007F0A98">
        <w:rPr>
          <w:rStyle w:val="StyleUnderline"/>
          <w:rFonts w:asciiTheme="majorHAnsi" w:hAnsiTheme="majorHAnsi" w:cstheme="majorHAnsi"/>
        </w:rPr>
        <w:t xml:space="preserve">. The Middle East is the major exporter of terror in the world, and Islamic terrorism has never hidden who it believes to be the “great Satan.” The cold reality is that there are thousands of people — maybe more — wandering America’s streets happy and carefree who will never know that their lives were saved from a brutal terror attack on U.S. soil because of the defense and intelligence cooperation between the United States and Israel. </w:t>
      </w:r>
      <w:r w:rsidRPr="007F0A98">
        <w:rPr>
          <w:rStyle w:val="Emphasis"/>
          <w:rFonts w:asciiTheme="majorHAnsi" w:hAnsiTheme="majorHAnsi" w:cstheme="majorHAnsi"/>
        </w:rPr>
        <w:t>It is also important to note that the vast majority of the money Israel receives as part of the MoU — and in the near future, all of it — remains in the United States.</w:t>
      </w:r>
      <w:r w:rsidRPr="007F0A98">
        <w:rPr>
          <w:rStyle w:val="StyleUnderline"/>
          <w:rFonts w:asciiTheme="majorHAnsi" w:hAnsiTheme="majorHAnsi" w:cstheme="majorHAnsi"/>
        </w:rPr>
        <w:t xml:space="preserve"> Israel will purchase equipment from U.S. defense industries, and the result is the creation of American jobs and a relatively cheap way to test the most advanced arms in field conditions. Anti-missile systems that were developed by the two countries will become part of the American and European defense systems in the Persian Gulf. </w:t>
      </w:r>
      <w:r w:rsidRPr="007F0A98">
        <w:rPr>
          <w:rStyle w:val="Emphasis"/>
          <w:rFonts w:asciiTheme="majorHAnsi" w:hAnsiTheme="majorHAnsi" w:cstheme="majorHAnsi"/>
        </w:rPr>
        <w:t>Likewise, the cooperation in cyber defense and cyber warfare is critical to the economic and military security of the United States</w:t>
      </w:r>
      <w:r w:rsidRPr="007F0A98">
        <w:rPr>
          <w:rStyle w:val="StyleUnderline"/>
          <w:rFonts w:asciiTheme="majorHAnsi" w:hAnsiTheme="majorHAnsi" w:cstheme="majorHAnsi"/>
        </w:rPr>
        <w:t xml:space="preserve">. </w:t>
      </w:r>
      <w:r w:rsidRPr="007F0A98">
        <w:rPr>
          <w:rFonts w:asciiTheme="majorHAnsi" w:hAnsiTheme="majorHAnsi" w:cstheme="majorHAnsi"/>
          <w:sz w:val="16"/>
        </w:rPr>
        <w:t>Despite all this, I would never claim that the MoU is a worthwhile deal only for the United States. I would argue it’s not a deal at all. The MoU is an expression of the strength of the alliance. From Israel’s perspective, it is also an expression of the fact that Lady Liberty never leaves her friends behind. One of the most difficult moments in the Jewish collective memory is the knowledge that when they came to murder us all, no one came to the rescue. That’s the reason Israel was founded, and the reason we’ll never leave our fate in the hands of others. But the fact that the largest and strongest country in the history of the world stands by our side is nothing less than momentous.</w:t>
      </w:r>
    </w:p>
    <w:p w:rsidR="002A11C4" w:rsidRPr="006F3FC5" w:rsidRDefault="002A11C4" w:rsidP="00BB6554"/>
    <w:p w:rsidR="00EA5879" w:rsidRPr="007F0A98" w:rsidRDefault="00EA5879" w:rsidP="001D13CF">
      <w:pPr>
        <w:pStyle w:val="Heading1"/>
      </w:pPr>
      <w:r>
        <w:t>Alliance DA</w:t>
      </w:r>
    </w:p>
    <w:p w:rsidR="00EA5879" w:rsidRDefault="001D13CF" w:rsidP="001D13CF">
      <w:pPr>
        <w:pStyle w:val="Heading2"/>
      </w:pPr>
      <w:r>
        <w:t>Alliance strong now</w:t>
      </w:r>
    </w:p>
    <w:p w:rsidR="001D13CF" w:rsidRDefault="001D13CF" w:rsidP="001D13CF"/>
    <w:p w:rsidR="001D13CF" w:rsidRPr="001D13CF" w:rsidRDefault="001D13CF" w:rsidP="001D13CF">
      <w:pPr>
        <w:pStyle w:val="Heading3"/>
      </w:pPr>
      <w:r>
        <w:t>Security Commitments</w:t>
      </w:r>
      <w:r>
        <w:br/>
      </w:r>
    </w:p>
    <w:p w:rsidR="00EA5879" w:rsidRPr="007F0A98" w:rsidRDefault="00EA5879" w:rsidP="00EA5879">
      <w:pPr>
        <w:pStyle w:val="Heading4"/>
        <w:rPr>
          <w:rStyle w:val="StyleUnderline"/>
          <w:rFonts w:asciiTheme="majorHAnsi" w:hAnsiTheme="majorHAnsi" w:cstheme="majorHAnsi"/>
        </w:rPr>
      </w:pPr>
      <w:r w:rsidRPr="007F0A98">
        <w:rPr>
          <w:rFonts w:asciiTheme="majorHAnsi" w:hAnsiTheme="majorHAnsi" w:cstheme="majorHAnsi"/>
        </w:rPr>
        <w:t>US-Israel Alliance strong now but maintaining full security commitment is key</w:t>
      </w:r>
    </w:p>
    <w:p w:rsidR="00EA5879" w:rsidRPr="007F0A98" w:rsidRDefault="00EA5879" w:rsidP="00EA5879">
      <w:pPr>
        <w:rPr>
          <w:rFonts w:asciiTheme="majorHAnsi" w:hAnsiTheme="majorHAnsi" w:cstheme="majorHAnsi"/>
        </w:rPr>
      </w:pPr>
      <w:r w:rsidRPr="007F0A98">
        <w:rPr>
          <w:rStyle w:val="Style13ptBold"/>
          <w:rFonts w:asciiTheme="majorHAnsi" w:hAnsiTheme="majorHAnsi" w:cstheme="majorHAnsi"/>
        </w:rPr>
        <w:t>Netanyahu 6/28</w:t>
      </w:r>
      <w:r w:rsidRPr="007F0A98">
        <w:rPr>
          <w:rFonts w:asciiTheme="majorHAnsi" w:hAnsiTheme="majorHAnsi" w:cstheme="majorHAnsi"/>
        </w:rPr>
        <w:t xml:space="preserve"> (Benjamin, Prime Minister of Israel, “Benjamin Netanyahu on US-Israel Alliance: Steadfast and Stronger Than Ever,” The algemeiner, 6/28/19, </w:t>
      </w:r>
      <w:hyperlink r:id="rId110" w:history="1">
        <w:r w:rsidRPr="007F0A98">
          <w:rPr>
            <w:rStyle w:val="Hyperlink"/>
            <w:rFonts w:asciiTheme="majorHAnsi" w:hAnsiTheme="majorHAnsi" w:cstheme="majorHAnsi"/>
          </w:rPr>
          <w:t>https://www.algemeiner.com/2019/06/28/benjamin-netanyahu-on-us-israel-alliance-steadfast-and-stronger-than-ever/</w:t>
        </w:r>
      </w:hyperlink>
      <w:r w:rsidRPr="007F0A98">
        <w:rPr>
          <w:rFonts w:asciiTheme="majorHAnsi" w:hAnsiTheme="majorHAnsi" w:cstheme="majorHAnsi"/>
        </w:rPr>
        <w:t>, JL)</w:t>
      </w:r>
    </w:p>
    <w:p w:rsidR="00EA5879" w:rsidRPr="007F0A98" w:rsidRDefault="00EA5879" w:rsidP="00EA5879">
      <w:pPr>
        <w:rPr>
          <w:rStyle w:val="StyleUnderline"/>
          <w:rFonts w:asciiTheme="majorHAnsi" w:hAnsiTheme="majorHAnsi" w:cstheme="majorHAnsi"/>
        </w:rPr>
      </w:pPr>
      <w:r w:rsidRPr="007F0A98">
        <w:rPr>
          <w:rFonts w:asciiTheme="majorHAnsi" w:hAnsiTheme="majorHAnsi" w:cstheme="majorHAnsi"/>
          <w:sz w:val="16"/>
        </w:rPr>
        <w:t xml:space="preserve">Theodor Herzl, who envisioned and paved the way for the rebirth of Israel as a nation, lent great importance to the forging of alliances and the fostering of friendly relations between the Jewish people and the nations of the world. I am happy and proud that in the fabric of our ties with the nations of the world, </w:t>
      </w:r>
      <w:r w:rsidRPr="007F0A98">
        <w:rPr>
          <w:rStyle w:val="StyleUnderline"/>
          <w:rFonts w:asciiTheme="majorHAnsi" w:hAnsiTheme="majorHAnsi" w:cstheme="majorHAnsi"/>
        </w:rPr>
        <w:t xml:space="preserve">the </w:t>
      </w:r>
      <w:r w:rsidRPr="007F0A98">
        <w:rPr>
          <w:rStyle w:val="StyleUnderline"/>
          <w:rFonts w:asciiTheme="majorHAnsi" w:hAnsiTheme="majorHAnsi" w:cstheme="majorHAnsi"/>
          <w:highlight w:val="green"/>
        </w:rPr>
        <w:t>alliance between Israel and the U</w:t>
      </w:r>
      <w:r w:rsidRPr="007F0A98">
        <w:rPr>
          <w:rStyle w:val="StyleUnderline"/>
          <w:rFonts w:asciiTheme="majorHAnsi" w:hAnsiTheme="majorHAnsi" w:cstheme="majorHAnsi"/>
        </w:rPr>
        <w:t xml:space="preserve">nited </w:t>
      </w:r>
      <w:r w:rsidRPr="007F0A98">
        <w:rPr>
          <w:rStyle w:val="StyleUnderline"/>
          <w:rFonts w:asciiTheme="majorHAnsi" w:hAnsiTheme="majorHAnsi" w:cstheme="majorHAnsi"/>
          <w:highlight w:val="green"/>
        </w:rPr>
        <w:t>S</w:t>
      </w:r>
      <w:r w:rsidRPr="007F0A98">
        <w:rPr>
          <w:rStyle w:val="StyleUnderline"/>
          <w:rFonts w:asciiTheme="majorHAnsi" w:hAnsiTheme="majorHAnsi" w:cstheme="majorHAnsi"/>
        </w:rPr>
        <w:t xml:space="preserve">tates stands first and prominent. This </w:t>
      </w:r>
      <w:r w:rsidRPr="007F0A98">
        <w:rPr>
          <w:rStyle w:val="Emphasis"/>
          <w:rFonts w:asciiTheme="majorHAnsi" w:hAnsiTheme="majorHAnsi" w:cstheme="majorHAnsi"/>
        </w:rPr>
        <w:t xml:space="preserve">alliance </w:t>
      </w:r>
      <w:r w:rsidRPr="007F0A98">
        <w:rPr>
          <w:rStyle w:val="Emphasis"/>
          <w:rFonts w:asciiTheme="majorHAnsi" w:hAnsiTheme="majorHAnsi" w:cstheme="majorHAnsi"/>
          <w:highlight w:val="green"/>
        </w:rPr>
        <w:t>is steadfast and strong</w:t>
      </w:r>
      <w:r w:rsidRPr="007F0A98">
        <w:rPr>
          <w:rStyle w:val="Emphasis"/>
          <w:rFonts w:asciiTheme="majorHAnsi" w:hAnsiTheme="majorHAnsi" w:cstheme="majorHAnsi"/>
        </w:rPr>
        <w:t>er than ever</w:t>
      </w:r>
      <w:r w:rsidRPr="007F0A98">
        <w:rPr>
          <w:rStyle w:val="StyleUnderline"/>
          <w:rFonts w:asciiTheme="majorHAnsi" w:hAnsiTheme="majorHAnsi" w:cstheme="majorHAnsi"/>
        </w:rPr>
        <w:t xml:space="preserve">, </w:t>
      </w:r>
      <w:r w:rsidRPr="007F0A98">
        <w:rPr>
          <w:rFonts w:asciiTheme="majorHAnsi" w:hAnsiTheme="majorHAnsi" w:cstheme="majorHAnsi"/>
          <w:sz w:val="16"/>
        </w:rPr>
        <w:t xml:space="preserve">and under President Donald Trump, it has reached new heights. We remember very well that it was the United States, led by President Harry Truman, that was the first country to recognize Israel 71 years ago. Over time, this friendship has grown deeper, and in the past few years, it has proved itself as a close strategic alliance. </w:t>
      </w:r>
      <w:r w:rsidRPr="007F0A98">
        <w:rPr>
          <w:rStyle w:val="StyleUnderline"/>
          <w:rFonts w:asciiTheme="majorHAnsi" w:hAnsiTheme="majorHAnsi" w:cstheme="majorHAnsi"/>
        </w:rPr>
        <w:t>We have always shared the common democratic values of liberty and justice, as well as mutual interests</w:t>
      </w:r>
      <w:r w:rsidRPr="007F0A98">
        <w:rPr>
          <w:rFonts w:asciiTheme="majorHAnsi" w:hAnsiTheme="majorHAnsi" w:cstheme="majorHAnsi"/>
          <w:sz w:val="16"/>
        </w:rPr>
        <w:t xml:space="preserve">. But the big change lies in the fact that Israel is becoming a growing global force in the fields of security and technological innovation. These impressive achievements are the result of the policies promoted by the governments under my leadership, with the aim of making Israel’s economy free and robust, and to establish our status as a technology and cyber power. At the same time, we are investing considerable resources in securing the superiority of our intelligence apparatus and our military might. </w:t>
      </w:r>
      <w:r w:rsidRPr="007F0A98">
        <w:rPr>
          <w:rStyle w:val="StyleUnderline"/>
          <w:rFonts w:asciiTheme="majorHAnsi" w:hAnsiTheme="majorHAnsi" w:cstheme="majorHAnsi"/>
        </w:rPr>
        <w:t>Our growing strength has brought many countries closer, which attests to the deep appreciation they have for Israel’s capabilities.</w:t>
      </w:r>
      <w:r w:rsidRPr="007F0A98">
        <w:rPr>
          <w:rFonts w:asciiTheme="majorHAnsi" w:hAnsiTheme="majorHAnsi" w:cstheme="majorHAnsi"/>
          <w:sz w:val="16"/>
        </w:rPr>
        <w:t xml:space="preserve"> Israel’s flourishing diplomatic relations with nations across the five continents is the result of our exceptional achievements and a policy of fostering and nurturing the strengths that are our advantages. Particularly noteworthy are the budding ties — both overt and clandestine — between us and leading countries in the moderate Arab and Muslim world. This is a dramatic change that is based on the recognition that partnership with Israel contributes to the security, stability, and prosperity of the Middle East</w:t>
      </w:r>
      <w:r w:rsidRPr="007F0A98">
        <w:rPr>
          <w:rStyle w:val="StyleUnderline"/>
          <w:rFonts w:asciiTheme="majorHAnsi" w:hAnsiTheme="majorHAnsi" w:cstheme="majorHAnsi"/>
        </w:rPr>
        <w:t>. We lend great importance to our diplomatic relations as a whole, and we know that our alliance with the United States is the cornerstone of these ties.</w:t>
      </w:r>
      <w:r w:rsidRPr="007F0A98">
        <w:rPr>
          <w:rFonts w:asciiTheme="majorHAnsi" w:hAnsiTheme="majorHAnsi" w:cstheme="majorHAnsi"/>
          <w:sz w:val="16"/>
        </w:rPr>
        <w:t xml:space="preserve"> Throughout all my years as prime minister, I have endeavored to bolster these ties, even when disagreements arose on issues such as the peace process and the Iranian issue</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I thank</w:t>
      </w:r>
      <w:r w:rsidRPr="007F0A98">
        <w:rPr>
          <w:rStyle w:val="StyleUnderline"/>
          <w:rFonts w:asciiTheme="majorHAnsi" w:hAnsiTheme="majorHAnsi" w:cstheme="majorHAnsi"/>
        </w:rPr>
        <w:t xml:space="preserve"> Presidents George W. </w:t>
      </w:r>
      <w:r w:rsidRPr="007F0A98">
        <w:rPr>
          <w:rStyle w:val="StyleUnderline"/>
          <w:rFonts w:asciiTheme="majorHAnsi" w:hAnsiTheme="majorHAnsi" w:cstheme="majorHAnsi"/>
          <w:highlight w:val="green"/>
        </w:rPr>
        <w:t>Bush and</w:t>
      </w:r>
      <w:r w:rsidRPr="007F0A98">
        <w:rPr>
          <w:rStyle w:val="StyleUnderline"/>
          <w:rFonts w:asciiTheme="majorHAnsi" w:hAnsiTheme="majorHAnsi" w:cstheme="majorHAnsi"/>
        </w:rPr>
        <w:t xml:space="preserve"> Barack </w:t>
      </w:r>
      <w:r w:rsidRPr="007F0A98">
        <w:rPr>
          <w:rStyle w:val="StyleUnderline"/>
          <w:rFonts w:asciiTheme="majorHAnsi" w:hAnsiTheme="majorHAnsi" w:cstheme="majorHAnsi"/>
          <w:highlight w:val="green"/>
        </w:rPr>
        <w:t>Obama for signing</w:t>
      </w:r>
      <w:r w:rsidRPr="007F0A98">
        <w:rPr>
          <w:rStyle w:val="StyleUnderline"/>
          <w:rFonts w:asciiTheme="majorHAnsi" w:hAnsiTheme="majorHAnsi" w:cstheme="majorHAnsi"/>
        </w:rPr>
        <w:t xml:space="preserve"> the </w:t>
      </w:r>
      <w:r w:rsidRPr="007F0A98">
        <w:rPr>
          <w:rStyle w:val="StyleUnderline"/>
          <w:rFonts w:asciiTheme="majorHAnsi" w:hAnsiTheme="majorHAnsi" w:cstheme="majorHAnsi"/>
          <w:highlight w:val="green"/>
        </w:rPr>
        <w:t>m</w:t>
      </w:r>
      <w:r w:rsidRPr="007F0A98">
        <w:rPr>
          <w:rStyle w:val="StyleUnderline"/>
          <w:rFonts w:asciiTheme="majorHAnsi" w:hAnsiTheme="majorHAnsi" w:cstheme="majorHAnsi"/>
        </w:rPr>
        <w:t xml:space="preserve">emorandums </w:t>
      </w:r>
      <w:r w:rsidRPr="007F0A98">
        <w:rPr>
          <w:rStyle w:val="StyleUnderline"/>
          <w:rFonts w:asciiTheme="majorHAnsi" w:hAnsiTheme="majorHAnsi" w:cstheme="majorHAnsi"/>
          <w:highlight w:val="green"/>
        </w:rPr>
        <w:t>of</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u</w:t>
      </w:r>
      <w:r w:rsidRPr="007F0A98">
        <w:rPr>
          <w:rStyle w:val="StyleUnderline"/>
          <w:rFonts w:asciiTheme="majorHAnsi" w:hAnsiTheme="majorHAnsi" w:cstheme="majorHAnsi"/>
        </w:rPr>
        <w:t xml:space="preserve">nderstanding </w:t>
      </w:r>
      <w:r w:rsidRPr="007F0A98">
        <w:rPr>
          <w:rStyle w:val="StyleUnderline"/>
          <w:rFonts w:asciiTheme="majorHAnsi" w:hAnsiTheme="majorHAnsi" w:cstheme="majorHAnsi"/>
          <w:highlight w:val="green"/>
        </w:rPr>
        <w:t>that</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granted Israel</w:t>
      </w:r>
      <w:r w:rsidRPr="007F0A98">
        <w:rPr>
          <w:rStyle w:val="StyleUnderline"/>
          <w:rFonts w:asciiTheme="majorHAnsi" w:hAnsiTheme="majorHAnsi" w:cstheme="majorHAnsi"/>
        </w:rPr>
        <w:t xml:space="preserve"> generous </w:t>
      </w:r>
      <w:r w:rsidRPr="007F0A98">
        <w:rPr>
          <w:rStyle w:val="StyleUnderline"/>
          <w:rFonts w:asciiTheme="majorHAnsi" w:hAnsiTheme="majorHAnsi" w:cstheme="majorHAnsi"/>
          <w:highlight w:val="green"/>
        </w:rPr>
        <w:t xml:space="preserve">military aid. </w:t>
      </w:r>
      <w:r w:rsidRPr="007F0A98">
        <w:rPr>
          <w:rStyle w:val="StyleUnderline"/>
          <w:rFonts w:asciiTheme="majorHAnsi" w:hAnsiTheme="majorHAnsi" w:cstheme="majorHAnsi"/>
        </w:rPr>
        <w:t xml:space="preserve">Every </w:t>
      </w:r>
      <w:r w:rsidRPr="007F0A98">
        <w:rPr>
          <w:rStyle w:val="StyleUnderline"/>
          <w:rFonts w:asciiTheme="majorHAnsi" w:hAnsiTheme="majorHAnsi" w:cstheme="majorHAnsi"/>
          <w:highlight w:val="green"/>
        </w:rPr>
        <w:t>Israel</w:t>
      </w:r>
      <w:r w:rsidRPr="007F0A98">
        <w:rPr>
          <w:rStyle w:val="StyleUnderline"/>
          <w:rFonts w:asciiTheme="majorHAnsi" w:hAnsiTheme="majorHAnsi" w:cstheme="majorHAnsi"/>
        </w:rPr>
        <w:t xml:space="preserve">i citizen </w:t>
      </w:r>
      <w:r w:rsidRPr="007F0A98">
        <w:rPr>
          <w:rStyle w:val="StyleUnderline"/>
          <w:rFonts w:asciiTheme="majorHAnsi" w:hAnsiTheme="majorHAnsi" w:cstheme="majorHAnsi"/>
          <w:highlight w:val="green"/>
        </w:rPr>
        <w:t xml:space="preserve">is </w:t>
      </w:r>
      <w:r w:rsidRPr="007F0A98">
        <w:rPr>
          <w:rStyle w:val="Emphasis"/>
          <w:rFonts w:asciiTheme="majorHAnsi" w:hAnsiTheme="majorHAnsi" w:cstheme="majorHAnsi"/>
          <w:highlight w:val="green"/>
        </w:rPr>
        <w:t xml:space="preserve">grateful for this vital assistance, </w:t>
      </w:r>
      <w:r w:rsidRPr="007F0A98">
        <w:rPr>
          <w:rStyle w:val="StyleUnderline"/>
          <w:rFonts w:asciiTheme="majorHAnsi" w:hAnsiTheme="majorHAnsi" w:cstheme="majorHAnsi"/>
          <w:highlight w:val="green"/>
        </w:rPr>
        <w:t>which enhances our qualitative advantage</w:t>
      </w:r>
      <w:r w:rsidRPr="007F0A98">
        <w:rPr>
          <w:rFonts w:asciiTheme="majorHAnsi" w:hAnsiTheme="majorHAnsi" w:cstheme="majorHAnsi"/>
          <w:sz w:val="16"/>
        </w:rPr>
        <w:t xml:space="preserve"> over those who seek our demise. </w:t>
      </w:r>
      <w:r w:rsidRPr="007F0A98">
        <w:rPr>
          <w:rStyle w:val="StyleUnderline"/>
          <w:rFonts w:asciiTheme="majorHAnsi" w:hAnsiTheme="majorHAnsi" w:cstheme="majorHAnsi"/>
        </w:rPr>
        <w:t xml:space="preserve">The US itself benefits from this, because a strong Israel helps maintain stability and security in our region, </w:t>
      </w:r>
      <w:r w:rsidRPr="007F0A98">
        <w:rPr>
          <w:rFonts w:asciiTheme="majorHAnsi" w:hAnsiTheme="majorHAnsi" w:cstheme="majorHAnsi"/>
          <w:sz w:val="16"/>
        </w:rPr>
        <w:t xml:space="preserve">which is important to both us and our friend, the United States. Over the past two and a half years, I have been working with President Trump to achieve another goal — </w:t>
      </w:r>
      <w:r w:rsidRPr="007F0A98">
        <w:rPr>
          <w:rStyle w:val="StyleUnderline"/>
          <w:rFonts w:asciiTheme="majorHAnsi" w:hAnsiTheme="majorHAnsi" w:cstheme="majorHAnsi"/>
        </w:rPr>
        <w:t>we are expanding our military-intelligence collaboration and cyber capabilities so as to make our countries safer</w:t>
      </w:r>
      <w:r w:rsidRPr="007F0A98">
        <w:rPr>
          <w:rFonts w:asciiTheme="majorHAnsi" w:hAnsiTheme="majorHAnsi" w:cstheme="majorHAnsi"/>
          <w:sz w:val="16"/>
        </w:rPr>
        <w:t>. In addition, we have marked a series of historical decisions: President Trump, in a courageous decision, recognized Jerusalem as Israel’s capital and moved the US embassy there. He recently made another welcome and strategically-important decision when he recognized Israeli sovereignty over the Golan Heights. The president also revolutionized US policy on Iran when he decided to withdraw from the nuclear agreement. Iran, a rogue state that repeatedly threatens to annihilate Israel and strives to possess nuclear weapons, is currently facing significant American pressure, in the form of restored and exacerbated sanctions on its regime. For over two decades, I have been tirelessly warning about Iran’s nuclear aspirations. I remained steadfast in that even when it meant taking on the world. When I addressed the US Congress in March 2015, I explained at length why the nuclear deal was dangerous to Israel, to the Middle East, and to humanity as a whole</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The</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U</w:t>
      </w:r>
      <w:r w:rsidRPr="007F0A98">
        <w:rPr>
          <w:rStyle w:val="StyleUnderline"/>
          <w:rFonts w:asciiTheme="majorHAnsi" w:hAnsiTheme="majorHAnsi" w:cstheme="majorHAnsi"/>
        </w:rPr>
        <w:t xml:space="preserve">nited </w:t>
      </w:r>
      <w:r w:rsidRPr="007F0A98">
        <w:rPr>
          <w:rStyle w:val="StyleUnderline"/>
          <w:rFonts w:asciiTheme="majorHAnsi" w:hAnsiTheme="majorHAnsi" w:cstheme="majorHAnsi"/>
          <w:highlight w:val="green"/>
        </w:rPr>
        <w:t>S</w:t>
      </w:r>
      <w:r w:rsidRPr="007F0A98">
        <w:rPr>
          <w:rStyle w:val="StyleUnderline"/>
          <w:rFonts w:asciiTheme="majorHAnsi" w:hAnsiTheme="majorHAnsi" w:cstheme="majorHAnsi"/>
        </w:rPr>
        <w:t xml:space="preserve">tates, under President Trump, </w:t>
      </w:r>
      <w:r w:rsidRPr="007F0A98">
        <w:rPr>
          <w:rStyle w:val="StyleUnderline"/>
          <w:rFonts w:asciiTheme="majorHAnsi" w:hAnsiTheme="majorHAnsi" w:cstheme="majorHAnsi"/>
          <w:highlight w:val="green"/>
        </w:rPr>
        <w:t>offers</w:t>
      </w:r>
      <w:r w:rsidRPr="007F0A98">
        <w:rPr>
          <w:rStyle w:val="StyleUnderline"/>
          <w:rFonts w:asciiTheme="majorHAnsi" w:hAnsiTheme="majorHAnsi" w:cstheme="majorHAnsi"/>
        </w:rPr>
        <w:t xml:space="preserve"> us</w:t>
      </w:r>
      <w:r w:rsidRPr="007F0A98">
        <w:rPr>
          <w:rFonts w:asciiTheme="majorHAnsi" w:hAnsiTheme="majorHAnsi" w:cstheme="majorHAnsi"/>
          <w:u w:val="single"/>
        </w:rPr>
        <w:t xml:space="preserve"> its</w:t>
      </w:r>
      <w:r w:rsidRPr="007F0A98">
        <w:rPr>
          <w:rStyle w:val="Emphasis"/>
          <w:rFonts w:asciiTheme="majorHAnsi" w:hAnsiTheme="majorHAnsi" w:cstheme="majorHAnsi"/>
        </w:rPr>
        <w:t xml:space="preserve"> </w:t>
      </w:r>
      <w:r w:rsidRPr="007F0A98">
        <w:rPr>
          <w:rStyle w:val="Emphasis"/>
          <w:rFonts w:asciiTheme="majorHAnsi" w:hAnsiTheme="majorHAnsi" w:cstheme="majorHAnsi"/>
          <w:highlight w:val="green"/>
        </w:rPr>
        <w:t>unequivocal backing in</w:t>
      </w:r>
      <w:r w:rsidRPr="007F0A98">
        <w:rPr>
          <w:rStyle w:val="Emphasis"/>
          <w:rFonts w:asciiTheme="majorHAnsi" w:hAnsiTheme="majorHAnsi" w:cstheme="majorHAnsi"/>
        </w:rPr>
        <w:t xml:space="preserve"> </w:t>
      </w:r>
      <w:r w:rsidRPr="007F0A98">
        <w:rPr>
          <w:rStyle w:val="StyleUnderline"/>
          <w:rFonts w:asciiTheme="majorHAnsi" w:hAnsiTheme="majorHAnsi" w:cstheme="majorHAnsi"/>
        </w:rPr>
        <w:t xml:space="preserve">our </w:t>
      </w:r>
      <w:r w:rsidRPr="007F0A98">
        <w:rPr>
          <w:rStyle w:val="StyleUnderline"/>
          <w:rFonts w:asciiTheme="majorHAnsi" w:hAnsiTheme="majorHAnsi" w:cstheme="majorHAnsi"/>
          <w:highlight w:val="green"/>
        </w:rPr>
        <w:t>efforts to protect</w:t>
      </w:r>
      <w:r w:rsidRPr="007F0A98">
        <w:rPr>
          <w:rStyle w:val="StyleUnderline"/>
          <w:rFonts w:asciiTheme="majorHAnsi" w:hAnsiTheme="majorHAnsi" w:cstheme="majorHAnsi"/>
        </w:rPr>
        <w:t xml:space="preserve"> ourselves </w:t>
      </w:r>
      <w:r w:rsidRPr="007F0A98">
        <w:rPr>
          <w:rStyle w:val="StyleUnderline"/>
          <w:rFonts w:asciiTheme="majorHAnsi" w:hAnsiTheme="majorHAnsi" w:cstheme="majorHAnsi"/>
          <w:highlight w:val="green"/>
        </w:rPr>
        <w:t>against Iran</w:t>
      </w:r>
      <w:r w:rsidRPr="007F0A98">
        <w:rPr>
          <w:rFonts w:asciiTheme="majorHAnsi" w:hAnsiTheme="majorHAnsi" w:cstheme="majorHAnsi"/>
          <w:sz w:val="16"/>
        </w:rPr>
        <w:t xml:space="preserve"> and our other enemies. </w:t>
      </w:r>
      <w:r w:rsidRPr="007F0A98">
        <w:rPr>
          <w:rStyle w:val="StyleUnderline"/>
          <w:rFonts w:asciiTheme="majorHAnsi" w:hAnsiTheme="majorHAnsi" w:cstheme="majorHAnsi"/>
        </w:rPr>
        <w:t>The US administration stands as one with Israel vis-à-vis the attempts made by the International Criminal Court to undermine our right of self-defense</w:t>
      </w:r>
      <w:r w:rsidRPr="007F0A98">
        <w:rPr>
          <w:rFonts w:asciiTheme="majorHAnsi" w:hAnsiTheme="majorHAnsi" w:cstheme="majorHAnsi"/>
          <w:sz w:val="16"/>
        </w:rPr>
        <w:t xml:space="preserve">, and lends us its unwavering support in the United Nations as well. The team the administration has assigned to the peace deal, headed by senior White House adviser Jared Kushner, special envoy Jason Greenblatt, and US Ambassador to Israel David Friedman, </w:t>
      </w:r>
      <w:r w:rsidRPr="007F0A98">
        <w:rPr>
          <w:rStyle w:val="StyleUnderline"/>
          <w:rFonts w:asciiTheme="majorHAnsi" w:hAnsiTheme="majorHAnsi" w:cstheme="majorHAnsi"/>
          <w:highlight w:val="green"/>
        </w:rPr>
        <w:t xml:space="preserve">has </w:t>
      </w:r>
      <w:r w:rsidRPr="007F0A98">
        <w:rPr>
          <w:rStyle w:val="StyleUnderline"/>
          <w:rFonts w:asciiTheme="majorHAnsi" w:hAnsiTheme="majorHAnsi" w:cstheme="majorHAnsi"/>
        </w:rPr>
        <w:t xml:space="preserve">demonstrated </w:t>
      </w:r>
      <w:r w:rsidRPr="007F0A98">
        <w:rPr>
          <w:rStyle w:val="Emphasis"/>
          <w:rFonts w:asciiTheme="majorHAnsi" w:hAnsiTheme="majorHAnsi" w:cstheme="majorHAnsi"/>
          <w:highlight w:val="green"/>
        </w:rPr>
        <w:t>an unfaltering commitment to Israel’s</w:t>
      </w:r>
      <w:r w:rsidRPr="007F0A98">
        <w:rPr>
          <w:rStyle w:val="StyleUnderline"/>
          <w:rFonts w:asciiTheme="majorHAnsi" w:hAnsiTheme="majorHAnsi" w:cstheme="majorHAnsi"/>
        </w:rPr>
        <w:t xml:space="preserve"> vital interests and </w:t>
      </w:r>
      <w:r w:rsidRPr="007F0A98">
        <w:rPr>
          <w:rStyle w:val="StyleUnderline"/>
          <w:rFonts w:asciiTheme="majorHAnsi" w:hAnsiTheme="majorHAnsi" w:cstheme="majorHAnsi"/>
          <w:highlight w:val="green"/>
        </w:rPr>
        <w:t>security needs.</w:t>
      </w:r>
      <w:r w:rsidRPr="007F0A98">
        <w:rPr>
          <w:rStyle w:val="StyleUnderline"/>
          <w:rFonts w:asciiTheme="majorHAnsi" w:hAnsiTheme="majorHAnsi" w:cstheme="majorHAnsi"/>
        </w:rPr>
        <w:t xml:space="preserve"> I look forward to continuing working with the president to promote security, prosperity, and peace</w:t>
      </w:r>
      <w:r w:rsidRPr="007F0A98">
        <w:rPr>
          <w:rFonts w:asciiTheme="majorHAnsi" w:hAnsiTheme="majorHAnsi" w:cstheme="majorHAnsi"/>
          <w:sz w:val="16"/>
        </w:rPr>
        <w:t xml:space="preserve"> for both our countries</w:t>
      </w:r>
      <w:r w:rsidRPr="007F0A98">
        <w:rPr>
          <w:rStyle w:val="StyleUnderline"/>
          <w:rFonts w:asciiTheme="majorHAnsi" w:hAnsiTheme="majorHAnsi" w:cstheme="majorHAnsi"/>
        </w:rPr>
        <w:t>. The alliance between the United States and Israel is stronger than ever.</w:t>
      </w:r>
      <w:r w:rsidRPr="007F0A98">
        <w:rPr>
          <w:rFonts w:asciiTheme="majorHAnsi" w:hAnsiTheme="majorHAnsi" w:cstheme="majorHAnsi"/>
          <w:sz w:val="16"/>
        </w:rPr>
        <w:t xml:space="preserve"> </w:t>
      </w:r>
      <w:r w:rsidRPr="007F0A98">
        <w:rPr>
          <w:rStyle w:val="StyleUnderline"/>
          <w:rFonts w:asciiTheme="majorHAnsi" w:hAnsiTheme="majorHAnsi" w:cstheme="majorHAnsi"/>
          <w:highlight w:val="green"/>
        </w:rPr>
        <w:t>To preserve</w:t>
      </w:r>
      <w:r w:rsidRPr="007F0A98">
        <w:rPr>
          <w:rStyle w:val="StyleUnderline"/>
          <w:rFonts w:asciiTheme="majorHAnsi" w:hAnsiTheme="majorHAnsi" w:cstheme="majorHAnsi"/>
        </w:rPr>
        <w:t xml:space="preserve"> and even bolster </w:t>
      </w:r>
      <w:r w:rsidRPr="007F0A98">
        <w:rPr>
          <w:rStyle w:val="StyleUnderline"/>
          <w:rFonts w:asciiTheme="majorHAnsi" w:hAnsiTheme="majorHAnsi" w:cstheme="majorHAnsi"/>
          <w:highlight w:val="green"/>
        </w:rPr>
        <w:t>it, we need</w:t>
      </w:r>
      <w:r w:rsidRPr="007F0A98">
        <w:rPr>
          <w:rFonts w:asciiTheme="majorHAnsi" w:hAnsiTheme="majorHAnsi" w:cstheme="majorHAnsi"/>
          <w:sz w:val="16"/>
        </w:rPr>
        <w:t xml:space="preserve"> to continue to nurture American public opinion, for all its parts, to fight hostility toward Zionism and the new wave of antisemitism that is rearing its head in the US, as in Europe, and </w:t>
      </w:r>
      <w:r w:rsidRPr="007F0A98">
        <w:rPr>
          <w:rStyle w:val="StyleUnderline"/>
          <w:rFonts w:asciiTheme="majorHAnsi" w:hAnsiTheme="majorHAnsi" w:cstheme="majorHAnsi"/>
        </w:rPr>
        <w:t xml:space="preserve">to continue </w:t>
      </w:r>
      <w:r w:rsidRPr="007F0A98">
        <w:rPr>
          <w:rStyle w:val="StyleUnderline"/>
          <w:rFonts w:asciiTheme="majorHAnsi" w:hAnsiTheme="majorHAnsi" w:cstheme="majorHAnsi"/>
          <w:highlight w:val="green"/>
        </w:rPr>
        <w:t>to</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enhance our</w:t>
      </w:r>
      <w:r w:rsidRPr="007F0A98">
        <w:rPr>
          <w:rStyle w:val="StyleUnderline"/>
          <w:rFonts w:asciiTheme="majorHAnsi" w:hAnsiTheme="majorHAnsi" w:cstheme="majorHAnsi"/>
        </w:rPr>
        <w:t xml:space="preserve"> economic and </w:t>
      </w:r>
      <w:r w:rsidRPr="007F0A98">
        <w:rPr>
          <w:rStyle w:val="StyleUnderline"/>
          <w:rFonts w:asciiTheme="majorHAnsi" w:hAnsiTheme="majorHAnsi" w:cstheme="majorHAnsi"/>
          <w:highlight w:val="green"/>
        </w:rPr>
        <w:t>military</w:t>
      </w:r>
      <w:r w:rsidRPr="007F0A98">
        <w:rPr>
          <w:rStyle w:val="StyleUnderline"/>
          <w:rFonts w:asciiTheme="majorHAnsi" w:hAnsiTheme="majorHAnsi" w:cstheme="majorHAnsi"/>
        </w:rPr>
        <w:t xml:space="preserve"> power and diplomatic </w:t>
      </w:r>
      <w:r w:rsidRPr="007F0A98">
        <w:rPr>
          <w:rStyle w:val="StyleUnderline"/>
          <w:rFonts w:asciiTheme="majorHAnsi" w:hAnsiTheme="majorHAnsi" w:cstheme="majorHAnsi"/>
          <w:highlight w:val="green"/>
        </w:rPr>
        <w:t>standing</w:t>
      </w:r>
      <w:r w:rsidRPr="007F0A98">
        <w:rPr>
          <w:rStyle w:val="StyleUnderline"/>
          <w:rFonts w:asciiTheme="majorHAnsi" w:hAnsiTheme="majorHAnsi" w:cstheme="majorHAnsi"/>
        </w:rPr>
        <w:t>. Today it is clearer than ever: The US has no more loyal ally than Israel, and Israel has no more important and loyal ally than the United States.</w:t>
      </w:r>
    </w:p>
    <w:p w:rsidR="002A11C4" w:rsidRPr="002A11C4" w:rsidRDefault="002A11C4" w:rsidP="002A11C4"/>
    <w:p w:rsidR="002A11C4" w:rsidRPr="002A11C4" w:rsidRDefault="002A11C4" w:rsidP="002A11C4"/>
    <w:p w:rsidR="00EA5879" w:rsidRPr="007F0A98" w:rsidRDefault="00EA5879" w:rsidP="00EA5879">
      <w:pPr>
        <w:pStyle w:val="Heading4"/>
        <w:rPr>
          <w:rStyle w:val="StyleUnderline"/>
          <w:rFonts w:asciiTheme="majorHAnsi" w:hAnsiTheme="majorHAnsi" w:cstheme="majorHAnsi"/>
        </w:rPr>
      </w:pPr>
      <w:r w:rsidRPr="007F0A98">
        <w:rPr>
          <w:rFonts w:asciiTheme="majorHAnsi" w:hAnsiTheme="majorHAnsi" w:cstheme="majorHAnsi"/>
        </w:rPr>
        <w:t>US-Israel Alliance strong now but maintaining full security commitment is key</w:t>
      </w:r>
    </w:p>
    <w:p w:rsidR="00EA5879" w:rsidRPr="007F0A98" w:rsidRDefault="00EA5879" w:rsidP="00EA5879">
      <w:pPr>
        <w:rPr>
          <w:rFonts w:asciiTheme="majorHAnsi" w:hAnsiTheme="majorHAnsi" w:cstheme="majorHAnsi"/>
        </w:rPr>
      </w:pPr>
      <w:r w:rsidRPr="007F0A98">
        <w:rPr>
          <w:rStyle w:val="Style13ptBold"/>
          <w:rFonts w:asciiTheme="majorHAnsi" w:hAnsiTheme="majorHAnsi" w:cstheme="majorHAnsi"/>
        </w:rPr>
        <w:t>Netanyahu 6/28</w:t>
      </w:r>
      <w:r w:rsidRPr="007F0A98">
        <w:rPr>
          <w:rFonts w:asciiTheme="majorHAnsi" w:hAnsiTheme="majorHAnsi" w:cstheme="majorHAnsi"/>
        </w:rPr>
        <w:t xml:space="preserve"> (Benjamin, Prime Minister of Israel, “Benjamin Netanyahu on US-Israel Alliance: Steadfast and Stronger Than Ever,” The algemeiner, 6/28/19, </w:t>
      </w:r>
      <w:hyperlink r:id="rId111" w:history="1">
        <w:r w:rsidRPr="007F0A98">
          <w:rPr>
            <w:rStyle w:val="Hyperlink"/>
            <w:rFonts w:asciiTheme="majorHAnsi" w:hAnsiTheme="majorHAnsi" w:cstheme="majorHAnsi"/>
          </w:rPr>
          <w:t>https://www.algemeiner.com/2019/06/28/benjamin-netanyahu-on-us-israel-alliance-steadfast-and-stronger-than-ever/</w:t>
        </w:r>
      </w:hyperlink>
      <w:r w:rsidRPr="007F0A98">
        <w:rPr>
          <w:rFonts w:asciiTheme="majorHAnsi" w:hAnsiTheme="majorHAnsi" w:cstheme="majorHAnsi"/>
        </w:rPr>
        <w:t>, JL)</w:t>
      </w:r>
    </w:p>
    <w:p w:rsidR="00EA5879" w:rsidRPr="007F0A98" w:rsidRDefault="00EA5879" w:rsidP="00EA5879">
      <w:pPr>
        <w:rPr>
          <w:rStyle w:val="StyleUnderline"/>
          <w:rFonts w:asciiTheme="majorHAnsi" w:hAnsiTheme="majorHAnsi" w:cstheme="majorHAnsi"/>
        </w:rPr>
      </w:pPr>
      <w:r w:rsidRPr="007F0A98">
        <w:rPr>
          <w:rFonts w:asciiTheme="majorHAnsi" w:hAnsiTheme="majorHAnsi" w:cstheme="majorHAnsi"/>
          <w:sz w:val="16"/>
        </w:rPr>
        <w:t xml:space="preserve">Theodor Herzl, who envisioned and paved the way for the rebirth of Israel as a nation, lent great importance to the forging of alliances and the fostering of friendly relations between the Jewish people and the nations of the world. I am happy and proud that in the fabric of our ties with the nations of the world, </w:t>
      </w:r>
      <w:r w:rsidRPr="007F0A98">
        <w:rPr>
          <w:rStyle w:val="StyleUnderline"/>
          <w:rFonts w:asciiTheme="majorHAnsi" w:hAnsiTheme="majorHAnsi" w:cstheme="majorHAnsi"/>
        </w:rPr>
        <w:t xml:space="preserve">the </w:t>
      </w:r>
      <w:r w:rsidRPr="007F0A98">
        <w:rPr>
          <w:rStyle w:val="StyleUnderline"/>
          <w:rFonts w:asciiTheme="majorHAnsi" w:hAnsiTheme="majorHAnsi" w:cstheme="majorHAnsi"/>
          <w:highlight w:val="green"/>
        </w:rPr>
        <w:t>alliance between Israel and the U</w:t>
      </w:r>
      <w:r w:rsidRPr="007F0A98">
        <w:rPr>
          <w:rStyle w:val="StyleUnderline"/>
          <w:rFonts w:asciiTheme="majorHAnsi" w:hAnsiTheme="majorHAnsi" w:cstheme="majorHAnsi"/>
        </w:rPr>
        <w:t xml:space="preserve">nited </w:t>
      </w:r>
      <w:r w:rsidRPr="007F0A98">
        <w:rPr>
          <w:rStyle w:val="StyleUnderline"/>
          <w:rFonts w:asciiTheme="majorHAnsi" w:hAnsiTheme="majorHAnsi" w:cstheme="majorHAnsi"/>
          <w:highlight w:val="green"/>
        </w:rPr>
        <w:t>S</w:t>
      </w:r>
      <w:r w:rsidRPr="007F0A98">
        <w:rPr>
          <w:rStyle w:val="StyleUnderline"/>
          <w:rFonts w:asciiTheme="majorHAnsi" w:hAnsiTheme="majorHAnsi" w:cstheme="majorHAnsi"/>
        </w:rPr>
        <w:t xml:space="preserve">tates stands first and prominent. This </w:t>
      </w:r>
      <w:r w:rsidRPr="007F0A98">
        <w:rPr>
          <w:rStyle w:val="Emphasis"/>
          <w:rFonts w:asciiTheme="majorHAnsi" w:hAnsiTheme="majorHAnsi" w:cstheme="majorHAnsi"/>
        </w:rPr>
        <w:t xml:space="preserve">alliance </w:t>
      </w:r>
      <w:r w:rsidRPr="007F0A98">
        <w:rPr>
          <w:rStyle w:val="Emphasis"/>
          <w:rFonts w:asciiTheme="majorHAnsi" w:hAnsiTheme="majorHAnsi" w:cstheme="majorHAnsi"/>
          <w:highlight w:val="green"/>
        </w:rPr>
        <w:t>is steadfast and strong</w:t>
      </w:r>
      <w:r w:rsidRPr="007F0A98">
        <w:rPr>
          <w:rStyle w:val="Emphasis"/>
          <w:rFonts w:asciiTheme="majorHAnsi" w:hAnsiTheme="majorHAnsi" w:cstheme="majorHAnsi"/>
        </w:rPr>
        <w:t>er than ever</w:t>
      </w:r>
      <w:r w:rsidRPr="007F0A98">
        <w:rPr>
          <w:rStyle w:val="StyleUnderline"/>
          <w:rFonts w:asciiTheme="majorHAnsi" w:hAnsiTheme="majorHAnsi" w:cstheme="majorHAnsi"/>
        </w:rPr>
        <w:t xml:space="preserve">, </w:t>
      </w:r>
      <w:r w:rsidRPr="007F0A98">
        <w:rPr>
          <w:rFonts w:asciiTheme="majorHAnsi" w:hAnsiTheme="majorHAnsi" w:cstheme="majorHAnsi"/>
          <w:sz w:val="16"/>
        </w:rPr>
        <w:t xml:space="preserve">and under President Donald Trump, it has reached new heights. We remember very well that it was the United States, led by President Harry Truman, that was the first country to recognize Israel 71 years ago. Over time, this friendship has grown deeper, and in the past few years, it has proved itself as a close strategic alliance. </w:t>
      </w:r>
      <w:r w:rsidRPr="007F0A98">
        <w:rPr>
          <w:rStyle w:val="StyleUnderline"/>
          <w:rFonts w:asciiTheme="majorHAnsi" w:hAnsiTheme="majorHAnsi" w:cstheme="majorHAnsi"/>
        </w:rPr>
        <w:t>We have always shared the common democratic values of liberty and justice, as well as mutual interests</w:t>
      </w:r>
      <w:r w:rsidRPr="007F0A98">
        <w:rPr>
          <w:rFonts w:asciiTheme="majorHAnsi" w:hAnsiTheme="majorHAnsi" w:cstheme="majorHAnsi"/>
          <w:sz w:val="16"/>
        </w:rPr>
        <w:t xml:space="preserve">. But the big change lies in the fact that Israel is becoming a growing global force in the fields of security and technological innovation. These impressive achievements are the result of the policies promoted by the governments under my leadership, with the aim of making Israel’s economy free and robust, and to establish our status as a technology and cyber power. At the same time, we are investing considerable resources in securing the superiority of our intelligence apparatus and our military might. </w:t>
      </w:r>
      <w:r w:rsidRPr="007F0A98">
        <w:rPr>
          <w:rStyle w:val="StyleUnderline"/>
          <w:rFonts w:asciiTheme="majorHAnsi" w:hAnsiTheme="majorHAnsi" w:cstheme="majorHAnsi"/>
        </w:rPr>
        <w:t>Our growing strength has brought many countries closer, which attests to the deep appreciation they have for Israel’s capabilities.</w:t>
      </w:r>
      <w:r w:rsidRPr="007F0A98">
        <w:rPr>
          <w:rFonts w:asciiTheme="majorHAnsi" w:hAnsiTheme="majorHAnsi" w:cstheme="majorHAnsi"/>
          <w:sz w:val="16"/>
        </w:rPr>
        <w:t xml:space="preserve"> Israel’s flourishing diplomatic relations with nations across the five continents is the result of our exceptional achievements and a policy of fostering and nurturing the strengths that are our advantages. Particularly noteworthy are the budding ties — both overt and clandestine — between us and leading countries in the moderate Arab and Muslim world. This is a dramatic change that is based on the recognition that partnership with Israel contributes to the security, stability, and prosperity of the Middle East</w:t>
      </w:r>
      <w:r w:rsidRPr="007F0A98">
        <w:rPr>
          <w:rStyle w:val="StyleUnderline"/>
          <w:rFonts w:asciiTheme="majorHAnsi" w:hAnsiTheme="majorHAnsi" w:cstheme="majorHAnsi"/>
        </w:rPr>
        <w:t>. We lend great importance to our diplomatic relations as a whole, and we know that our alliance with the United States is the cornerstone of these ties.</w:t>
      </w:r>
      <w:r w:rsidRPr="007F0A98">
        <w:rPr>
          <w:rFonts w:asciiTheme="majorHAnsi" w:hAnsiTheme="majorHAnsi" w:cstheme="majorHAnsi"/>
          <w:sz w:val="16"/>
        </w:rPr>
        <w:t xml:space="preserve"> Throughout all my years as prime minister, I have endeavored to bolster these ties, even when disagreements arose on issues such as the peace process and the Iranian issue</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I thank</w:t>
      </w:r>
      <w:r w:rsidRPr="007F0A98">
        <w:rPr>
          <w:rStyle w:val="StyleUnderline"/>
          <w:rFonts w:asciiTheme="majorHAnsi" w:hAnsiTheme="majorHAnsi" w:cstheme="majorHAnsi"/>
        </w:rPr>
        <w:t xml:space="preserve"> Presidents George W. </w:t>
      </w:r>
      <w:r w:rsidRPr="007F0A98">
        <w:rPr>
          <w:rStyle w:val="StyleUnderline"/>
          <w:rFonts w:asciiTheme="majorHAnsi" w:hAnsiTheme="majorHAnsi" w:cstheme="majorHAnsi"/>
          <w:highlight w:val="green"/>
        </w:rPr>
        <w:t>Bush and</w:t>
      </w:r>
      <w:r w:rsidRPr="007F0A98">
        <w:rPr>
          <w:rStyle w:val="StyleUnderline"/>
          <w:rFonts w:asciiTheme="majorHAnsi" w:hAnsiTheme="majorHAnsi" w:cstheme="majorHAnsi"/>
        </w:rPr>
        <w:t xml:space="preserve"> Barack </w:t>
      </w:r>
      <w:r w:rsidRPr="007F0A98">
        <w:rPr>
          <w:rStyle w:val="StyleUnderline"/>
          <w:rFonts w:asciiTheme="majorHAnsi" w:hAnsiTheme="majorHAnsi" w:cstheme="majorHAnsi"/>
          <w:highlight w:val="green"/>
        </w:rPr>
        <w:t>Obama for signing</w:t>
      </w:r>
      <w:r w:rsidRPr="007F0A98">
        <w:rPr>
          <w:rStyle w:val="StyleUnderline"/>
          <w:rFonts w:asciiTheme="majorHAnsi" w:hAnsiTheme="majorHAnsi" w:cstheme="majorHAnsi"/>
        </w:rPr>
        <w:t xml:space="preserve"> the </w:t>
      </w:r>
      <w:r w:rsidRPr="007F0A98">
        <w:rPr>
          <w:rStyle w:val="StyleUnderline"/>
          <w:rFonts w:asciiTheme="majorHAnsi" w:hAnsiTheme="majorHAnsi" w:cstheme="majorHAnsi"/>
          <w:highlight w:val="green"/>
        </w:rPr>
        <w:t>m</w:t>
      </w:r>
      <w:r w:rsidRPr="007F0A98">
        <w:rPr>
          <w:rStyle w:val="StyleUnderline"/>
          <w:rFonts w:asciiTheme="majorHAnsi" w:hAnsiTheme="majorHAnsi" w:cstheme="majorHAnsi"/>
        </w:rPr>
        <w:t xml:space="preserve">emorandums </w:t>
      </w:r>
      <w:r w:rsidRPr="007F0A98">
        <w:rPr>
          <w:rStyle w:val="StyleUnderline"/>
          <w:rFonts w:asciiTheme="majorHAnsi" w:hAnsiTheme="majorHAnsi" w:cstheme="majorHAnsi"/>
          <w:highlight w:val="green"/>
        </w:rPr>
        <w:t>of</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u</w:t>
      </w:r>
      <w:r w:rsidRPr="007F0A98">
        <w:rPr>
          <w:rStyle w:val="StyleUnderline"/>
          <w:rFonts w:asciiTheme="majorHAnsi" w:hAnsiTheme="majorHAnsi" w:cstheme="majorHAnsi"/>
        </w:rPr>
        <w:t xml:space="preserve">nderstanding </w:t>
      </w:r>
      <w:r w:rsidRPr="007F0A98">
        <w:rPr>
          <w:rStyle w:val="StyleUnderline"/>
          <w:rFonts w:asciiTheme="majorHAnsi" w:hAnsiTheme="majorHAnsi" w:cstheme="majorHAnsi"/>
          <w:highlight w:val="green"/>
        </w:rPr>
        <w:t>that</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granted Israel</w:t>
      </w:r>
      <w:r w:rsidRPr="007F0A98">
        <w:rPr>
          <w:rStyle w:val="StyleUnderline"/>
          <w:rFonts w:asciiTheme="majorHAnsi" w:hAnsiTheme="majorHAnsi" w:cstheme="majorHAnsi"/>
        </w:rPr>
        <w:t xml:space="preserve"> generous </w:t>
      </w:r>
      <w:r w:rsidRPr="007F0A98">
        <w:rPr>
          <w:rStyle w:val="StyleUnderline"/>
          <w:rFonts w:asciiTheme="majorHAnsi" w:hAnsiTheme="majorHAnsi" w:cstheme="majorHAnsi"/>
          <w:highlight w:val="green"/>
        </w:rPr>
        <w:t xml:space="preserve">military aid. </w:t>
      </w:r>
      <w:r w:rsidRPr="007F0A98">
        <w:rPr>
          <w:rStyle w:val="StyleUnderline"/>
          <w:rFonts w:asciiTheme="majorHAnsi" w:hAnsiTheme="majorHAnsi" w:cstheme="majorHAnsi"/>
        </w:rPr>
        <w:t xml:space="preserve">Every </w:t>
      </w:r>
      <w:r w:rsidRPr="007F0A98">
        <w:rPr>
          <w:rStyle w:val="StyleUnderline"/>
          <w:rFonts w:asciiTheme="majorHAnsi" w:hAnsiTheme="majorHAnsi" w:cstheme="majorHAnsi"/>
          <w:highlight w:val="green"/>
        </w:rPr>
        <w:t>Israel</w:t>
      </w:r>
      <w:r w:rsidRPr="007F0A98">
        <w:rPr>
          <w:rStyle w:val="StyleUnderline"/>
          <w:rFonts w:asciiTheme="majorHAnsi" w:hAnsiTheme="majorHAnsi" w:cstheme="majorHAnsi"/>
        </w:rPr>
        <w:t xml:space="preserve">i citizen </w:t>
      </w:r>
      <w:r w:rsidRPr="007F0A98">
        <w:rPr>
          <w:rStyle w:val="StyleUnderline"/>
          <w:rFonts w:asciiTheme="majorHAnsi" w:hAnsiTheme="majorHAnsi" w:cstheme="majorHAnsi"/>
          <w:highlight w:val="green"/>
        </w:rPr>
        <w:t xml:space="preserve">is </w:t>
      </w:r>
      <w:r w:rsidRPr="007F0A98">
        <w:rPr>
          <w:rStyle w:val="Emphasis"/>
          <w:rFonts w:asciiTheme="majorHAnsi" w:hAnsiTheme="majorHAnsi" w:cstheme="majorHAnsi"/>
          <w:highlight w:val="green"/>
        </w:rPr>
        <w:t xml:space="preserve">grateful for this vital assistance, </w:t>
      </w:r>
      <w:r w:rsidRPr="007F0A98">
        <w:rPr>
          <w:rStyle w:val="StyleUnderline"/>
          <w:rFonts w:asciiTheme="majorHAnsi" w:hAnsiTheme="majorHAnsi" w:cstheme="majorHAnsi"/>
          <w:highlight w:val="green"/>
        </w:rPr>
        <w:t>which enhances our qualitative advantage</w:t>
      </w:r>
      <w:r w:rsidRPr="007F0A98">
        <w:rPr>
          <w:rFonts w:asciiTheme="majorHAnsi" w:hAnsiTheme="majorHAnsi" w:cstheme="majorHAnsi"/>
          <w:sz w:val="16"/>
        </w:rPr>
        <w:t xml:space="preserve"> over those who seek our demise. </w:t>
      </w:r>
      <w:r w:rsidRPr="007F0A98">
        <w:rPr>
          <w:rStyle w:val="StyleUnderline"/>
          <w:rFonts w:asciiTheme="majorHAnsi" w:hAnsiTheme="majorHAnsi" w:cstheme="majorHAnsi"/>
        </w:rPr>
        <w:t xml:space="preserve">The US itself benefits from this, because a strong Israel helps maintain stability and security in our region, </w:t>
      </w:r>
      <w:r w:rsidRPr="007F0A98">
        <w:rPr>
          <w:rFonts w:asciiTheme="majorHAnsi" w:hAnsiTheme="majorHAnsi" w:cstheme="majorHAnsi"/>
          <w:sz w:val="16"/>
        </w:rPr>
        <w:t xml:space="preserve">which is important to both us and our friend, the United States. Over the past two and a half years, I have been working with President Trump to achieve another goal — </w:t>
      </w:r>
      <w:r w:rsidRPr="007F0A98">
        <w:rPr>
          <w:rStyle w:val="StyleUnderline"/>
          <w:rFonts w:asciiTheme="majorHAnsi" w:hAnsiTheme="majorHAnsi" w:cstheme="majorHAnsi"/>
        </w:rPr>
        <w:t>we are expanding our military-intelligence collaboration and cyber capabilities so as to make our countries safer</w:t>
      </w:r>
      <w:r w:rsidRPr="007F0A98">
        <w:rPr>
          <w:rFonts w:asciiTheme="majorHAnsi" w:hAnsiTheme="majorHAnsi" w:cstheme="majorHAnsi"/>
          <w:sz w:val="16"/>
        </w:rPr>
        <w:t>. In addition, we have marked a series of historical decisions: President Trump, in a courageous decision, recognized Jerusalem as Israel’s capital and moved the US embassy there. He recently made another welcome and strategically-important decision when he recognized Israeli sovereignty over the Golan Heights. The president also revolutionized US policy on Iran when he decided to withdraw from the nuclear agreement. Iran, a rogue state that repeatedly threatens to annihilate Israel and strives to possess nuclear weapons, is currently facing significant American pressure, in the form of restored and exacerbated sanctions on its regime. For over two decades, I have been tirelessly warning about Iran’s nuclear aspirations. I remained steadfast in that even when it meant taking on the world. When I addressed the US Congress in March 2015, I explained at length why the nuclear deal was dangerous to Israel, to the Middle East, and to humanity as a whole</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The</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U</w:t>
      </w:r>
      <w:r w:rsidRPr="007F0A98">
        <w:rPr>
          <w:rStyle w:val="StyleUnderline"/>
          <w:rFonts w:asciiTheme="majorHAnsi" w:hAnsiTheme="majorHAnsi" w:cstheme="majorHAnsi"/>
        </w:rPr>
        <w:t xml:space="preserve">nited </w:t>
      </w:r>
      <w:r w:rsidRPr="007F0A98">
        <w:rPr>
          <w:rStyle w:val="StyleUnderline"/>
          <w:rFonts w:asciiTheme="majorHAnsi" w:hAnsiTheme="majorHAnsi" w:cstheme="majorHAnsi"/>
          <w:highlight w:val="green"/>
        </w:rPr>
        <w:t>S</w:t>
      </w:r>
      <w:r w:rsidRPr="007F0A98">
        <w:rPr>
          <w:rStyle w:val="StyleUnderline"/>
          <w:rFonts w:asciiTheme="majorHAnsi" w:hAnsiTheme="majorHAnsi" w:cstheme="majorHAnsi"/>
        </w:rPr>
        <w:t xml:space="preserve">tates, under President Trump, </w:t>
      </w:r>
      <w:r w:rsidRPr="007F0A98">
        <w:rPr>
          <w:rStyle w:val="StyleUnderline"/>
          <w:rFonts w:asciiTheme="majorHAnsi" w:hAnsiTheme="majorHAnsi" w:cstheme="majorHAnsi"/>
          <w:highlight w:val="green"/>
        </w:rPr>
        <w:t>offers</w:t>
      </w:r>
      <w:r w:rsidRPr="007F0A98">
        <w:rPr>
          <w:rStyle w:val="StyleUnderline"/>
          <w:rFonts w:asciiTheme="majorHAnsi" w:hAnsiTheme="majorHAnsi" w:cstheme="majorHAnsi"/>
        </w:rPr>
        <w:t xml:space="preserve"> us</w:t>
      </w:r>
      <w:r w:rsidRPr="007F0A98">
        <w:rPr>
          <w:rFonts w:asciiTheme="majorHAnsi" w:hAnsiTheme="majorHAnsi" w:cstheme="majorHAnsi"/>
          <w:u w:val="single"/>
        </w:rPr>
        <w:t xml:space="preserve"> its</w:t>
      </w:r>
      <w:r w:rsidRPr="007F0A98">
        <w:rPr>
          <w:rStyle w:val="Emphasis"/>
          <w:rFonts w:asciiTheme="majorHAnsi" w:hAnsiTheme="majorHAnsi" w:cstheme="majorHAnsi"/>
        </w:rPr>
        <w:t xml:space="preserve"> </w:t>
      </w:r>
      <w:r w:rsidRPr="007F0A98">
        <w:rPr>
          <w:rStyle w:val="Emphasis"/>
          <w:rFonts w:asciiTheme="majorHAnsi" w:hAnsiTheme="majorHAnsi" w:cstheme="majorHAnsi"/>
          <w:highlight w:val="green"/>
        </w:rPr>
        <w:t>unequivocal backing in</w:t>
      </w:r>
      <w:r w:rsidRPr="007F0A98">
        <w:rPr>
          <w:rStyle w:val="Emphasis"/>
          <w:rFonts w:asciiTheme="majorHAnsi" w:hAnsiTheme="majorHAnsi" w:cstheme="majorHAnsi"/>
        </w:rPr>
        <w:t xml:space="preserve"> </w:t>
      </w:r>
      <w:r w:rsidRPr="007F0A98">
        <w:rPr>
          <w:rStyle w:val="StyleUnderline"/>
          <w:rFonts w:asciiTheme="majorHAnsi" w:hAnsiTheme="majorHAnsi" w:cstheme="majorHAnsi"/>
        </w:rPr>
        <w:t xml:space="preserve">our </w:t>
      </w:r>
      <w:r w:rsidRPr="007F0A98">
        <w:rPr>
          <w:rStyle w:val="StyleUnderline"/>
          <w:rFonts w:asciiTheme="majorHAnsi" w:hAnsiTheme="majorHAnsi" w:cstheme="majorHAnsi"/>
          <w:highlight w:val="green"/>
        </w:rPr>
        <w:t>efforts to protect</w:t>
      </w:r>
      <w:r w:rsidRPr="007F0A98">
        <w:rPr>
          <w:rStyle w:val="StyleUnderline"/>
          <w:rFonts w:asciiTheme="majorHAnsi" w:hAnsiTheme="majorHAnsi" w:cstheme="majorHAnsi"/>
        </w:rPr>
        <w:t xml:space="preserve"> ourselves </w:t>
      </w:r>
      <w:r w:rsidRPr="007F0A98">
        <w:rPr>
          <w:rStyle w:val="StyleUnderline"/>
          <w:rFonts w:asciiTheme="majorHAnsi" w:hAnsiTheme="majorHAnsi" w:cstheme="majorHAnsi"/>
          <w:highlight w:val="green"/>
        </w:rPr>
        <w:t>against Iran</w:t>
      </w:r>
      <w:r w:rsidRPr="007F0A98">
        <w:rPr>
          <w:rFonts w:asciiTheme="majorHAnsi" w:hAnsiTheme="majorHAnsi" w:cstheme="majorHAnsi"/>
          <w:sz w:val="16"/>
        </w:rPr>
        <w:t xml:space="preserve"> and our other enemies. </w:t>
      </w:r>
      <w:r w:rsidRPr="007F0A98">
        <w:rPr>
          <w:rStyle w:val="StyleUnderline"/>
          <w:rFonts w:asciiTheme="majorHAnsi" w:hAnsiTheme="majorHAnsi" w:cstheme="majorHAnsi"/>
        </w:rPr>
        <w:t>The US administration stands as one with Israel vis-à-vis the attempts made by the International Criminal Court to undermine our right of self-defense</w:t>
      </w:r>
      <w:r w:rsidRPr="007F0A98">
        <w:rPr>
          <w:rFonts w:asciiTheme="majorHAnsi" w:hAnsiTheme="majorHAnsi" w:cstheme="majorHAnsi"/>
          <w:sz w:val="16"/>
        </w:rPr>
        <w:t xml:space="preserve">, and lends us its unwavering support in the United Nations as well. The team the administration has assigned to the peace deal, headed by senior White House adviser Jared Kushner, special envoy Jason Greenblatt, and US Ambassador to Israel David Friedman, </w:t>
      </w:r>
      <w:r w:rsidRPr="007F0A98">
        <w:rPr>
          <w:rStyle w:val="StyleUnderline"/>
          <w:rFonts w:asciiTheme="majorHAnsi" w:hAnsiTheme="majorHAnsi" w:cstheme="majorHAnsi"/>
          <w:highlight w:val="green"/>
        </w:rPr>
        <w:t xml:space="preserve">has </w:t>
      </w:r>
      <w:r w:rsidRPr="007F0A98">
        <w:rPr>
          <w:rStyle w:val="StyleUnderline"/>
          <w:rFonts w:asciiTheme="majorHAnsi" w:hAnsiTheme="majorHAnsi" w:cstheme="majorHAnsi"/>
        </w:rPr>
        <w:t xml:space="preserve">demonstrated </w:t>
      </w:r>
      <w:r w:rsidRPr="007F0A98">
        <w:rPr>
          <w:rStyle w:val="Emphasis"/>
          <w:rFonts w:asciiTheme="majorHAnsi" w:hAnsiTheme="majorHAnsi" w:cstheme="majorHAnsi"/>
          <w:highlight w:val="green"/>
        </w:rPr>
        <w:t>an unfaltering commitment to Israel’s</w:t>
      </w:r>
      <w:r w:rsidRPr="007F0A98">
        <w:rPr>
          <w:rStyle w:val="StyleUnderline"/>
          <w:rFonts w:asciiTheme="majorHAnsi" w:hAnsiTheme="majorHAnsi" w:cstheme="majorHAnsi"/>
        </w:rPr>
        <w:t xml:space="preserve"> vital interests and </w:t>
      </w:r>
      <w:r w:rsidRPr="007F0A98">
        <w:rPr>
          <w:rStyle w:val="StyleUnderline"/>
          <w:rFonts w:asciiTheme="majorHAnsi" w:hAnsiTheme="majorHAnsi" w:cstheme="majorHAnsi"/>
          <w:highlight w:val="green"/>
        </w:rPr>
        <w:t>security needs.</w:t>
      </w:r>
      <w:r w:rsidRPr="007F0A98">
        <w:rPr>
          <w:rStyle w:val="StyleUnderline"/>
          <w:rFonts w:asciiTheme="majorHAnsi" w:hAnsiTheme="majorHAnsi" w:cstheme="majorHAnsi"/>
        </w:rPr>
        <w:t xml:space="preserve"> I look forward to continuing working with the president to promote security, prosperity, and peace</w:t>
      </w:r>
      <w:r w:rsidRPr="007F0A98">
        <w:rPr>
          <w:rFonts w:asciiTheme="majorHAnsi" w:hAnsiTheme="majorHAnsi" w:cstheme="majorHAnsi"/>
          <w:sz w:val="16"/>
        </w:rPr>
        <w:t xml:space="preserve"> for both our countries</w:t>
      </w:r>
      <w:r w:rsidRPr="007F0A98">
        <w:rPr>
          <w:rStyle w:val="StyleUnderline"/>
          <w:rFonts w:asciiTheme="majorHAnsi" w:hAnsiTheme="majorHAnsi" w:cstheme="majorHAnsi"/>
        </w:rPr>
        <w:t>. The alliance between the United States and Israel is stronger than ever.</w:t>
      </w:r>
      <w:r w:rsidRPr="007F0A98">
        <w:rPr>
          <w:rFonts w:asciiTheme="majorHAnsi" w:hAnsiTheme="majorHAnsi" w:cstheme="majorHAnsi"/>
          <w:sz w:val="16"/>
        </w:rPr>
        <w:t xml:space="preserve"> </w:t>
      </w:r>
      <w:r w:rsidRPr="007F0A98">
        <w:rPr>
          <w:rStyle w:val="StyleUnderline"/>
          <w:rFonts w:asciiTheme="majorHAnsi" w:hAnsiTheme="majorHAnsi" w:cstheme="majorHAnsi"/>
          <w:highlight w:val="green"/>
        </w:rPr>
        <w:t>To preserve</w:t>
      </w:r>
      <w:r w:rsidRPr="007F0A98">
        <w:rPr>
          <w:rStyle w:val="StyleUnderline"/>
          <w:rFonts w:asciiTheme="majorHAnsi" w:hAnsiTheme="majorHAnsi" w:cstheme="majorHAnsi"/>
        </w:rPr>
        <w:t xml:space="preserve"> and even bolster </w:t>
      </w:r>
      <w:r w:rsidRPr="007F0A98">
        <w:rPr>
          <w:rStyle w:val="StyleUnderline"/>
          <w:rFonts w:asciiTheme="majorHAnsi" w:hAnsiTheme="majorHAnsi" w:cstheme="majorHAnsi"/>
          <w:highlight w:val="green"/>
        </w:rPr>
        <w:t>it, we need</w:t>
      </w:r>
      <w:r w:rsidRPr="007F0A98">
        <w:rPr>
          <w:rFonts w:asciiTheme="majorHAnsi" w:hAnsiTheme="majorHAnsi" w:cstheme="majorHAnsi"/>
          <w:sz w:val="16"/>
        </w:rPr>
        <w:t xml:space="preserve"> to continue to nurture American public opinion, for all its parts, to fight hostility toward Zionism and the new wave of antisemitism that is rearing its head in the US, as in Europe, and </w:t>
      </w:r>
      <w:r w:rsidRPr="007F0A98">
        <w:rPr>
          <w:rStyle w:val="StyleUnderline"/>
          <w:rFonts w:asciiTheme="majorHAnsi" w:hAnsiTheme="majorHAnsi" w:cstheme="majorHAnsi"/>
        </w:rPr>
        <w:t xml:space="preserve">to continue </w:t>
      </w:r>
      <w:r w:rsidRPr="007F0A98">
        <w:rPr>
          <w:rStyle w:val="StyleUnderline"/>
          <w:rFonts w:asciiTheme="majorHAnsi" w:hAnsiTheme="majorHAnsi" w:cstheme="majorHAnsi"/>
          <w:highlight w:val="green"/>
        </w:rPr>
        <w:t>to</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enhance our</w:t>
      </w:r>
      <w:r w:rsidRPr="007F0A98">
        <w:rPr>
          <w:rStyle w:val="StyleUnderline"/>
          <w:rFonts w:asciiTheme="majorHAnsi" w:hAnsiTheme="majorHAnsi" w:cstheme="majorHAnsi"/>
        </w:rPr>
        <w:t xml:space="preserve"> economic and </w:t>
      </w:r>
      <w:r w:rsidRPr="007F0A98">
        <w:rPr>
          <w:rStyle w:val="StyleUnderline"/>
          <w:rFonts w:asciiTheme="majorHAnsi" w:hAnsiTheme="majorHAnsi" w:cstheme="majorHAnsi"/>
          <w:highlight w:val="green"/>
        </w:rPr>
        <w:t>military</w:t>
      </w:r>
      <w:r w:rsidRPr="007F0A98">
        <w:rPr>
          <w:rStyle w:val="StyleUnderline"/>
          <w:rFonts w:asciiTheme="majorHAnsi" w:hAnsiTheme="majorHAnsi" w:cstheme="majorHAnsi"/>
        </w:rPr>
        <w:t xml:space="preserve"> power and diplomatic </w:t>
      </w:r>
      <w:r w:rsidRPr="007F0A98">
        <w:rPr>
          <w:rStyle w:val="StyleUnderline"/>
          <w:rFonts w:asciiTheme="majorHAnsi" w:hAnsiTheme="majorHAnsi" w:cstheme="majorHAnsi"/>
          <w:highlight w:val="green"/>
        </w:rPr>
        <w:t>standing</w:t>
      </w:r>
      <w:r w:rsidRPr="007F0A98">
        <w:rPr>
          <w:rStyle w:val="StyleUnderline"/>
          <w:rFonts w:asciiTheme="majorHAnsi" w:hAnsiTheme="majorHAnsi" w:cstheme="majorHAnsi"/>
        </w:rPr>
        <w:t>. Today it is clearer than ever: The US has no more loyal ally than Israel, and Israel has no more important and loyal ally than the United States.</w:t>
      </w:r>
    </w:p>
    <w:p w:rsidR="00EA5879" w:rsidRDefault="00EA5879" w:rsidP="008B36E2"/>
    <w:p w:rsidR="008B36E2" w:rsidRDefault="008B36E2" w:rsidP="008B36E2"/>
    <w:p w:rsidR="008B36E2" w:rsidRDefault="008B36E2" w:rsidP="008B36E2">
      <w:pPr>
        <w:pStyle w:val="Heading3"/>
      </w:pPr>
      <w:r>
        <w:t>Diplomatic Support</w:t>
      </w:r>
    </w:p>
    <w:p w:rsidR="008B36E2" w:rsidRPr="008B36E2" w:rsidRDefault="008B36E2" w:rsidP="008B36E2"/>
    <w:p w:rsidR="008B36E2" w:rsidRPr="00FD6C1D" w:rsidRDefault="008B36E2" w:rsidP="008B36E2">
      <w:pPr>
        <w:pStyle w:val="Heading4"/>
      </w:pPr>
      <w:r>
        <w:t>US- Israel ties diplomatic ties are stronger than ever- US supporting Israel globally</w:t>
      </w:r>
    </w:p>
    <w:p w:rsidR="008B36E2" w:rsidRPr="00150CD6" w:rsidRDefault="008B36E2" w:rsidP="008B36E2">
      <w:pPr>
        <w:rPr>
          <w:rStyle w:val="Style13ptBold"/>
        </w:rPr>
      </w:pPr>
      <w:r w:rsidRPr="00150CD6">
        <w:rPr>
          <w:rStyle w:val="Style13ptBold"/>
        </w:rPr>
        <w:t>Williams in 2019</w:t>
      </w:r>
    </w:p>
    <w:p w:rsidR="008B36E2" w:rsidRPr="00150CD6" w:rsidRDefault="008B36E2" w:rsidP="008B36E2">
      <w:r>
        <w:t>Dan, U.S. may review ties with countries deemed anti-Israel: envoy, Reuters, https://www.reuters.com/article/us-usa-israel-antisemitism/us-may-review-ties-with-countries-deemed-anti-israel-envoy-idUSKCN1SB0FI</w:t>
      </w:r>
    </w:p>
    <w:p w:rsidR="008B36E2" w:rsidRDefault="008B36E2" w:rsidP="008B36E2">
      <w:pPr>
        <w:rPr>
          <w:sz w:val="16"/>
        </w:rPr>
      </w:pPr>
      <w:r w:rsidRPr="00150CD6">
        <w:rPr>
          <w:rStyle w:val="StyleUnderline"/>
        </w:rPr>
        <w:t>The United States may review its ties with countries it deems as being anti-Israel after</w:t>
      </w:r>
      <w:r w:rsidRPr="00FD6C1D">
        <w:rPr>
          <w:sz w:val="16"/>
        </w:rPr>
        <w:t xml:space="preserve"> what a U.S. envoy said on Sunday was </w:t>
      </w:r>
      <w:r w:rsidRPr="00150CD6">
        <w:rPr>
          <w:rStyle w:val="StyleUnderline"/>
        </w:rPr>
        <w:t>a shift in policy toward equating anti-Zionism with anti-Semitism.</w:t>
      </w:r>
      <w:r>
        <w:rPr>
          <w:rStyle w:val="StyleUnderline"/>
        </w:rPr>
        <w:t xml:space="preserve"> </w:t>
      </w:r>
      <w:r w:rsidRPr="00FD6C1D">
        <w:rPr>
          <w:sz w:val="16"/>
        </w:rPr>
        <w:t xml:space="preserve">U.S. Secretary of State Mike </w:t>
      </w:r>
      <w:r w:rsidRPr="00150CD6">
        <w:rPr>
          <w:rStyle w:val="StyleUnderline"/>
        </w:rPr>
        <w:t>Pompeo</w:t>
      </w:r>
      <w:r w:rsidRPr="00FD6C1D">
        <w:rPr>
          <w:sz w:val="16"/>
        </w:rPr>
        <w:t xml:space="preserve"> </w:t>
      </w:r>
      <w:r w:rsidRPr="00150CD6">
        <w:rPr>
          <w:rStyle w:val="StyleUnderline"/>
        </w:rPr>
        <w:t>said</w:t>
      </w:r>
      <w:r w:rsidRPr="00FD6C1D">
        <w:rPr>
          <w:sz w:val="16"/>
        </w:rPr>
        <w:t xml:space="preserve"> in a March speech that </w:t>
      </w:r>
      <w:r w:rsidRPr="00150CD6">
        <w:rPr>
          <w:rStyle w:val="StyleUnderline"/>
        </w:rPr>
        <w:t>anti-Zionism</w:t>
      </w:r>
      <w:r w:rsidRPr="00FD6C1D">
        <w:rPr>
          <w:sz w:val="16"/>
        </w:rPr>
        <w:t xml:space="preserve"> - opposition to Israel’s existence as a homeland for the Jewish people - </w:t>
      </w:r>
      <w:r w:rsidRPr="00150CD6">
        <w:rPr>
          <w:rStyle w:val="StyleUnderline"/>
        </w:rPr>
        <w:t>was a form of anti-Semitism</w:t>
      </w:r>
      <w:r w:rsidRPr="00FD6C1D">
        <w:rPr>
          <w:sz w:val="16"/>
        </w:rPr>
        <w:t xml:space="preserve">, or hostility toward Jews, </w:t>
      </w:r>
      <w:r w:rsidRPr="00FD6C1D">
        <w:rPr>
          <w:rStyle w:val="StyleUnderline"/>
        </w:rPr>
        <w:t>that was on the rise worldwide and that Washington would “fight it relentlessly”.</w:t>
      </w:r>
      <w:r w:rsidRPr="00FD6C1D">
        <w:rPr>
          <w:sz w:val="16"/>
        </w:rPr>
        <w:t xml:space="preserve"> The State Department’s special envoy for monitoring and combating anti-Semitism, Elan Carr, said this U.S. position could spell reviews of ties with foreign governments or leaders. “The United States is willing to review its relationship with any country, and certainly anti-Semitism on the part of a country with whom we have relations is a deep concern,” he told Reuters during a visit to Israel. “</w:t>
      </w:r>
      <w:r w:rsidRPr="00FD6C1D">
        <w:rPr>
          <w:rStyle w:val="StyleUnderline"/>
        </w:rPr>
        <w:t>I will be raising that issue in bilateral meetings that I am undertaking all over the world,</w:t>
      </w:r>
      <w:r w:rsidRPr="00FD6C1D">
        <w:rPr>
          <w:sz w:val="16"/>
        </w:rPr>
        <w:t xml:space="preserve">” he said. “That is something we are going to have frank and candid conversations about - behind closed doors.” Carr declined to cite specific countries or leaders, or to elaborate on what actions the Trump administration might take. “I obviously can’t comment on diplomatic tools that we might bring to bear,” he said. “Each country is a different diplomatic challenge, a different situation, number one. And number two, if I started disclosing what we might do it would be less effective.” Some U.S. political analysts say that President Donald Trump and other Republicans hope support for Israel will attract Jewish voters, including those disaffected by pro-Palestinian voices within progressive Democratic Party circles. At the same time, critics have credited Trump’s confrontational, nationalistic rhetoric with encouraging right-wing extremists and feeding a surge in activity by American hate groups. The administration has flatly rejected that charge. Carr said </w:t>
      </w:r>
      <w:r w:rsidRPr="00FD6C1D">
        <w:rPr>
          <w:rStyle w:val="StyleUnderline"/>
        </w:rPr>
        <w:t>the administration’s equating of anti-Zionism with anti-Semitism “certainly breaks new ground ... by making clear that something that a lot of us</w:t>
      </w:r>
      <w:r w:rsidRPr="00FD6C1D">
        <w:rPr>
          <w:sz w:val="16"/>
        </w:rPr>
        <w:t xml:space="preserve"> who are involved in the Jewish world and a lot of us </w:t>
      </w:r>
      <w:r w:rsidRPr="00FD6C1D">
        <w:rPr>
          <w:rStyle w:val="StyleUnderline"/>
        </w:rPr>
        <w:t>who are proponents of a strong U.S.-Israel relationship have known for quite some time, and that is that one of the chief flavors of anti-Semitism in the world today is the flavor that conceals itself under anti-Zionism</w:t>
      </w:r>
      <w:r w:rsidRPr="00FD6C1D">
        <w:rPr>
          <w:sz w:val="16"/>
        </w:rPr>
        <w:t>”.</w:t>
      </w:r>
    </w:p>
    <w:p w:rsidR="008B36E2" w:rsidRPr="008B36E2" w:rsidRDefault="008B36E2" w:rsidP="008B36E2"/>
    <w:p w:rsidR="008B36E2" w:rsidRPr="008B36E2" w:rsidRDefault="008B36E2" w:rsidP="008B36E2"/>
    <w:p w:rsidR="008B36E2" w:rsidRDefault="008B36E2" w:rsidP="008B36E2">
      <w:pPr>
        <w:pStyle w:val="Heading3"/>
      </w:pPr>
      <w:r w:rsidRPr="008B36E2">
        <w:t xml:space="preserve">At: Relations </w:t>
      </w:r>
      <w:r>
        <w:t>Not Resilient</w:t>
      </w:r>
    </w:p>
    <w:p w:rsidR="008B36E2" w:rsidRPr="008B36E2" w:rsidRDefault="008B36E2" w:rsidP="008B36E2"/>
    <w:p w:rsidR="008B36E2" w:rsidRPr="00A42A48" w:rsidRDefault="008B36E2" w:rsidP="008B36E2">
      <w:pPr>
        <w:pStyle w:val="Heading4"/>
      </w:pPr>
      <w:r>
        <w:t>US-Israel alliance is resilient because of US aid</w:t>
      </w:r>
    </w:p>
    <w:p w:rsidR="008B36E2" w:rsidRDefault="008B36E2" w:rsidP="008B36E2">
      <w:r>
        <w:t xml:space="preserve">Shalom </w:t>
      </w:r>
      <w:r w:rsidRPr="00A42A48">
        <w:rPr>
          <w:rStyle w:val="Style13ptBold"/>
        </w:rPr>
        <w:t>Lipner in 2017</w:t>
      </w:r>
    </w:p>
    <w:p w:rsidR="008B36E2" w:rsidRDefault="008B36E2" w:rsidP="008B36E2">
      <w:r>
        <w:t>nonresident senior fellow in the Center for Middle East Policy at Brookings, where his primary research interest was the U.S.-Israel bilateral relationship, and is a nonresident senior fellow with the Middle East program at the Atlantic Council, Is Trump ruining the U.S.-Israeli relationship?, Brookings Institute, https://www.brookings.edu/blog/markaz/2017/10/10/is-trump-ruining-the-u-s-israeli-relationship/</w:t>
      </w:r>
    </w:p>
    <w:p w:rsidR="008B36E2" w:rsidRDefault="008B36E2" w:rsidP="008B36E2">
      <w:pPr>
        <w:rPr>
          <w:rStyle w:val="Emphasis"/>
        </w:rPr>
      </w:pPr>
      <w:r w:rsidRPr="00A42A48">
        <w:rPr>
          <w:sz w:val="16"/>
        </w:rPr>
        <w:t xml:space="preserve">From the vantage point of the United States, Israel today behaves like a dependable ally in a threatening world. The few ripples in Israel’s dealings with the Palestinians have been largely contained and </w:t>
      </w:r>
      <w:r w:rsidRPr="00A42A48">
        <w:rPr>
          <w:rStyle w:val="StyleUnderline"/>
        </w:rPr>
        <w:t>have caused little grief to U.S. policymakers</w:t>
      </w:r>
      <w:r w:rsidRPr="00A42A48">
        <w:rPr>
          <w:sz w:val="16"/>
        </w:rPr>
        <w:t xml:space="preserve">, leaving them free to address conundrums such as North Korea and health care legislation. </w:t>
      </w:r>
      <w:r w:rsidRPr="00A42A48">
        <w:rPr>
          <w:rStyle w:val="StyleUnderline"/>
        </w:rPr>
        <w:t>For Israel’s leaders</w:t>
      </w:r>
      <w:r w:rsidRPr="00A42A48">
        <w:rPr>
          <w:sz w:val="16"/>
        </w:rPr>
        <w:t xml:space="preserve">, on the other hand, </w:t>
      </w:r>
      <w:r w:rsidRPr="00A42A48">
        <w:rPr>
          <w:rStyle w:val="StyleUnderline"/>
        </w:rPr>
        <w:t xml:space="preserve">a fair reckoning would </w:t>
      </w:r>
      <w:r w:rsidRPr="00A42A48">
        <w:rPr>
          <w:rStyle w:val="Emphasis"/>
        </w:rPr>
        <w:t>seem</w:t>
      </w:r>
      <w:r w:rsidRPr="00A42A48">
        <w:rPr>
          <w:rStyle w:val="StyleUnderline"/>
        </w:rPr>
        <w:t xml:space="preserve"> to lead to the conclusion that their bond with the United States is a losing proposition</w:t>
      </w:r>
      <w:r w:rsidRPr="00A42A48">
        <w:rPr>
          <w:sz w:val="16"/>
        </w:rPr>
        <w:t xml:space="preserve">. Of course, </w:t>
      </w:r>
      <w:r w:rsidRPr="00A42A48">
        <w:rPr>
          <w:rStyle w:val="Emphasis"/>
        </w:rPr>
        <w:t>it is not that simple</w:t>
      </w:r>
      <w:r w:rsidRPr="00A42A48">
        <w:rPr>
          <w:sz w:val="16"/>
        </w:rPr>
        <w:t xml:space="preserve">. </w:t>
      </w:r>
      <w:r w:rsidRPr="00A42A48">
        <w:rPr>
          <w:rStyle w:val="Emphasis"/>
        </w:rPr>
        <w:t xml:space="preserve">American economic, military, and diplomatic assistance to Israel are unparalleled. </w:t>
      </w:r>
      <w:r w:rsidRPr="00A42A48">
        <w:rPr>
          <w:rStyle w:val="StyleUnderline"/>
        </w:rPr>
        <w:t>No consortium of Israel’s new friends</w:t>
      </w:r>
      <w:r w:rsidRPr="00A42A48">
        <w:rPr>
          <w:sz w:val="16"/>
        </w:rPr>
        <w:t xml:space="preserve"> in Africa, Asia, Latin America, or the Middle East </w:t>
      </w:r>
      <w:r w:rsidRPr="00A42A48">
        <w:rPr>
          <w:rStyle w:val="Emphasis"/>
        </w:rPr>
        <w:t>can ever compete</w:t>
      </w:r>
      <w:r w:rsidRPr="00A42A48">
        <w:rPr>
          <w:sz w:val="16"/>
        </w:rPr>
        <w:t xml:space="preserve">. U.S. presidents and Israeli prime ministers come and go, but </w:t>
      </w:r>
      <w:r w:rsidRPr="00A42A48">
        <w:rPr>
          <w:rStyle w:val="Emphasis"/>
        </w:rPr>
        <w:t>the bilateral relationship</w:t>
      </w:r>
      <w:r w:rsidRPr="00A42A48">
        <w:rPr>
          <w:sz w:val="16"/>
        </w:rPr>
        <w:t xml:space="preserve">, valuable to both countries, </w:t>
      </w:r>
      <w:r w:rsidRPr="00A42A48">
        <w:rPr>
          <w:rStyle w:val="Emphasis"/>
        </w:rPr>
        <w:t>has endured all contests</w:t>
      </w:r>
      <w:r w:rsidRPr="00A42A48">
        <w:rPr>
          <w:sz w:val="16"/>
        </w:rPr>
        <w:t xml:space="preserve">. </w:t>
      </w:r>
      <w:r w:rsidRPr="00A42A48">
        <w:rPr>
          <w:rStyle w:val="Emphasis"/>
        </w:rPr>
        <w:t>Barring unforeseen circumstances, nobody should expect that to change.</w:t>
      </w:r>
    </w:p>
    <w:p w:rsidR="008B36E2" w:rsidRPr="008B36E2" w:rsidRDefault="008B36E2" w:rsidP="008B36E2"/>
    <w:p w:rsidR="008B36E2" w:rsidRPr="008B36E2" w:rsidRDefault="008B36E2" w:rsidP="008B36E2">
      <w:pPr>
        <w:pStyle w:val="Heading3"/>
      </w:pPr>
      <w:r>
        <w:t>At: Relations Collapse Inevitable</w:t>
      </w:r>
    </w:p>
    <w:p w:rsidR="008B36E2" w:rsidRPr="008B36E2" w:rsidRDefault="008B36E2" w:rsidP="008B36E2"/>
    <w:p w:rsidR="008B36E2" w:rsidRPr="00FD6C1D" w:rsidRDefault="008B36E2" w:rsidP="008B36E2">
      <w:pPr>
        <w:pStyle w:val="Heading4"/>
      </w:pPr>
      <w:r>
        <w:t>US-Israel relations high and resilient- public support for Israel is strong</w:t>
      </w:r>
    </w:p>
    <w:p w:rsidR="008B36E2" w:rsidRDefault="008B36E2" w:rsidP="008B36E2">
      <w:pPr>
        <w:rPr>
          <w:rStyle w:val="Style13ptBold"/>
        </w:rPr>
      </w:pPr>
      <w:r>
        <w:t xml:space="preserve"> Alex </w:t>
      </w:r>
      <w:r w:rsidRPr="00FD6C1D">
        <w:rPr>
          <w:rStyle w:val="Style13ptBold"/>
        </w:rPr>
        <w:t>Titus 3/21/19</w:t>
      </w:r>
    </w:p>
    <w:p w:rsidR="008B36E2" w:rsidRDefault="008B36E2" w:rsidP="008B36E2">
      <w:r>
        <w:t xml:space="preserve">public Interest Fellow in Washington, D.C., Trump support of Golan Heights sovereignty and Netanyahu visit continue US special relationship with Israel, Fox News, </w:t>
      </w:r>
      <w:hyperlink r:id="rId112" w:history="1">
        <w:r w:rsidRPr="004A7CEA">
          <w:rPr>
            <w:rStyle w:val="Hyperlink"/>
          </w:rPr>
          <w:t>https://www.foxnews.com/opinion/trump-support-of-golan-heights-sovereignty-and-netanyahu-visit-continue-us-special-relationship-with-israel</w:t>
        </w:r>
      </w:hyperlink>
    </w:p>
    <w:p w:rsidR="008B36E2" w:rsidRDefault="008B36E2" w:rsidP="008B36E2">
      <w:pPr>
        <w:rPr>
          <w:rStyle w:val="Emphasis"/>
        </w:rPr>
      </w:pPr>
      <w:r w:rsidRPr="00FD6C1D">
        <w:rPr>
          <w:rStyle w:val="StyleUnderline"/>
        </w:rPr>
        <w:t>Affirming</w:t>
      </w:r>
      <w:r w:rsidRPr="00FD6C1D">
        <w:rPr>
          <w:sz w:val="16"/>
        </w:rPr>
        <w:t xml:space="preserve"> the </w:t>
      </w:r>
      <w:r w:rsidRPr="00FD6C1D">
        <w:rPr>
          <w:rStyle w:val="StyleUnderline"/>
        </w:rPr>
        <w:t>strong ties between the U.S. and Israel</w:t>
      </w:r>
      <w:r w:rsidRPr="00FD6C1D">
        <w:rPr>
          <w:sz w:val="16"/>
        </w:rPr>
        <w:t xml:space="preserve">, Israeli Prime Minister Benjamin </w:t>
      </w:r>
      <w:r w:rsidRPr="00FD6C1D">
        <w:rPr>
          <w:rStyle w:val="StyleUnderline"/>
        </w:rPr>
        <w:t>Netanyahu</w:t>
      </w:r>
      <w:r w:rsidRPr="00FD6C1D">
        <w:rPr>
          <w:sz w:val="16"/>
        </w:rPr>
        <w:t xml:space="preserve"> will </w:t>
      </w:r>
      <w:r w:rsidRPr="00FD6C1D">
        <w:rPr>
          <w:rStyle w:val="StyleUnderline"/>
        </w:rPr>
        <w:t>meet</w:t>
      </w:r>
      <w:r w:rsidRPr="00FD6C1D">
        <w:rPr>
          <w:sz w:val="16"/>
        </w:rPr>
        <w:t xml:space="preserve"> next week with President </w:t>
      </w:r>
      <w:r w:rsidRPr="00FD6C1D">
        <w:rPr>
          <w:rStyle w:val="StyleUnderline"/>
        </w:rPr>
        <w:t>Trump</w:t>
      </w:r>
      <w:r w:rsidRPr="00FD6C1D">
        <w:rPr>
          <w:sz w:val="16"/>
        </w:rPr>
        <w:t xml:space="preserve"> at the White House and will speak an estimated 18,000 people at the American Israel Public Affairs Committee’s annual policy conference in Washington. The prime minister’s visit comes on the heels of President </w:t>
      </w:r>
      <w:r w:rsidRPr="00FD6C1D">
        <w:rPr>
          <w:rStyle w:val="StyleUnderline"/>
        </w:rPr>
        <w:t>Trump’s</w:t>
      </w:r>
      <w:r w:rsidRPr="00FD6C1D">
        <w:rPr>
          <w:sz w:val="16"/>
        </w:rPr>
        <w:t xml:space="preserve"> announcement Thursday in a tweet </w:t>
      </w:r>
      <w:r w:rsidRPr="00FD6C1D">
        <w:rPr>
          <w:rStyle w:val="StyleUnderline"/>
        </w:rPr>
        <w:t>that “After 52 years it is time for the United States to recognize Israel’s Sovereignty over the Golan Heights</w:t>
      </w:r>
      <w:r w:rsidRPr="00FD6C1D">
        <w:rPr>
          <w:sz w:val="16"/>
        </w:rPr>
        <w:t xml:space="preserve">,” which were captured from Syria in the Six-Day War in 1967. Trump’s announcement </w:t>
      </w:r>
      <w:r w:rsidRPr="00FD6C1D">
        <w:rPr>
          <w:rStyle w:val="Emphasis"/>
        </w:rPr>
        <w:t>is</w:t>
      </w:r>
      <w:r w:rsidRPr="00FD6C1D">
        <w:rPr>
          <w:sz w:val="16"/>
        </w:rPr>
        <w:t xml:space="preserve"> </w:t>
      </w:r>
      <w:r w:rsidRPr="00FD6C1D">
        <w:rPr>
          <w:rStyle w:val="Emphasis"/>
        </w:rPr>
        <w:t>welcome news for Israelis and further evidence of his strong support of the Jewish state.</w:t>
      </w:r>
      <w:r w:rsidRPr="00FD6C1D">
        <w:rPr>
          <w:sz w:val="16"/>
        </w:rPr>
        <w:t xml:space="preserve"> Israeli voters go to the polls April 9 for parliamentary elections. Netanyahu has long sought U.S. recognition of Israel’s’ control of the Golan Heights. President Trump’s announcement and the Israeli leader’s meeting with him are both expected to boost Netanyahu’s chances of staying in power in the elections. The AIPAC policy conference has been dubbed the largest pro-Israel gathering in the United States. U.S. government officials from both parties – including Vice President Mike Pence, Senate Majority Leader Mitch McConnell, R-Ky., and Senate Minority Leader Chuck Schumer, D-N.Y. – are among the speakers, showing the closeness between the U.S. and Israel. But </w:t>
      </w:r>
      <w:r w:rsidRPr="00FD6C1D">
        <w:rPr>
          <w:rStyle w:val="StyleUnderline"/>
        </w:rPr>
        <w:t>AIPAC and its grassroots activists are just one small piece of a far larger pro-Israel community in the U.S. that works to support the Jewish state. Altogether, millions of Americans are eager to stand with Israel because of its commitment to democracy</w:t>
      </w:r>
      <w:r w:rsidRPr="00FD6C1D">
        <w:rPr>
          <w:sz w:val="16"/>
        </w:rPr>
        <w:t xml:space="preserve">, human rights and freedom. This is why I’m proud to call myself a member of the so-called “Israel lobby.” Critics of Israel have attempted to use the term “Israel lobby” as a slur. The popular and notoriously anti-Semitic book written by Stephen Walt and John Mearsheimer titled “The Israel Lobby” argues that Jews and evangelical Christians who support Israel have some sort of puppet-master control over U.S. foreign policy and skew it to be pro-Israel in a secret and sinister way. While Walt and Mearsheimer have served as the intellectual foundation of this anti-Semitic movement, prominent politicians like freshmen U.S. Reps. Ilhan Omar, D-Minn., and Rashida Tlaib, D-Mich., serve as its foot soldiers. Omar, a rising star in the Democratic Party, argued on Twitter that American politicians who support Israel do so only because they collect large campaign contributions from Jews. Omar doubled down on this anti-Semitic charge by saying that supporters of Israel may have “dual loyalty” to a foreign nation – Israel. This is a painful charge long made against Jews, implying they can’t be trusted to be patriotic citizens of the nations where they live because they have a secret loyalty to the Jewish community and (since 1948) to Israel. Fortunately, Omar, Tlaib and other misguided critics of Israel don’t represent the mainstream viewpoint in America. </w:t>
      </w:r>
      <w:r w:rsidRPr="00FD6C1D">
        <w:rPr>
          <w:rStyle w:val="StyleUnderline"/>
        </w:rPr>
        <w:t>Most Americans recognize that a large majority of people in the U.S. support the Jewish state. And because Jews make up only about 2 percent of the U.S. population, the vast majority of Israel’s supporters in the U.S. are non-Jews</w:t>
      </w:r>
      <w:r w:rsidRPr="00FD6C1D">
        <w:rPr>
          <w:sz w:val="16"/>
        </w:rPr>
        <w:t xml:space="preserve">. Don’t just take my word for it. </w:t>
      </w:r>
      <w:r w:rsidRPr="00FD6C1D">
        <w:rPr>
          <w:rStyle w:val="Emphasis"/>
        </w:rPr>
        <w:t>Polls have repeatedly shown that nearly 3 out of 4 Americans have a positive view of Israel. That includes folks across the spectrum -- from liberals to conservative evangelical Christians.</w:t>
      </w:r>
    </w:p>
    <w:p w:rsidR="008B36E2" w:rsidRDefault="008B36E2" w:rsidP="00EA5879">
      <w:pPr>
        <w:rPr>
          <w:rStyle w:val="StyleUnderline"/>
          <w:rFonts w:asciiTheme="majorHAnsi" w:hAnsiTheme="majorHAnsi" w:cstheme="majorHAnsi"/>
        </w:rPr>
      </w:pPr>
    </w:p>
    <w:p w:rsidR="00605225" w:rsidRPr="00132623" w:rsidRDefault="00605225" w:rsidP="00605225">
      <w:pPr>
        <w:pStyle w:val="Heading4"/>
      </w:pPr>
      <w:r>
        <w:t>Relations collapse isn’t inevitable- Israel is still the only reliable partner in the region- mutual security interests overwhelm disputes</w:t>
      </w:r>
    </w:p>
    <w:p w:rsidR="00605225" w:rsidRDefault="00605225" w:rsidP="00605225">
      <w:pPr>
        <w:rPr>
          <w:rStyle w:val="Style13ptBold"/>
        </w:rPr>
      </w:pPr>
      <w:r>
        <w:t xml:space="preserve">Aaron David </w:t>
      </w:r>
      <w:r w:rsidRPr="0090608C">
        <w:rPr>
          <w:rStyle w:val="Style13ptBold"/>
        </w:rPr>
        <w:t>Miller in 2019</w:t>
      </w:r>
    </w:p>
    <w:p w:rsidR="00605225" w:rsidRPr="00FD6C1D" w:rsidRDefault="00605225" w:rsidP="00605225">
      <w:r>
        <w:t>Vice President for New Initiatives and a Distinguished Scholar at the Woodrow Wilson International Center for Scholars, and a CNN Global Affairs analyst, having served as an advisor to Secretaries of State on U.S. Middle East policy and the Arab-Israel peace process; No, Israel and America Aren't Breaking Up. Don't Believe the Hype, https://www.haaretz.com/us-news/.premium-no-israel-and-america-aren-t-breaking-up-don-t-believe-the-hype-1.6875367</w:t>
      </w:r>
    </w:p>
    <w:p w:rsidR="00605225" w:rsidRPr="00132623" w:rsidRDefault="00605225" w:rsidP="00605225">
      <w:pPr>
        <w:rPr>
          <w:sz w:val="16"/>
        </w:rPr>
      </w:pPr>
      <w:r w:rsidRPr="00132623">
        <w:rPr>
          <w:rStyle w:val="StyleUnderline"/>
        </w:rPr>
        <w:t>For years now I’ve been hearing that the</w:t>
      </w:r>
      <w:r w:rsidRPr="00132623">
        <w:rPr>
          <w:sz w:val="16"/>
        </w:rPr>
        <w:t xml:space="preserve"> special </w:t>
      </w:r>
      <w:r w:rsidRPr="00132623">
        <w:rPr>
          <w:rStyle w:val="StyleUnderline"/>
        </w:rPr>
        <w:t>relationship between the U.S. and Israel is</w:t>
      </w:r>
      <w:r w:rsidRPr="00132623">
        <w:rPr>
          <w:sz w:val="16"/>
        </w:rPr>
        <w:t xml:space="preserve"> living </w:t>
      </w:r>
      <w:r w:rsidRPr="00132623">
        <w:rPr>
          <w:rStyle w:val="StyleUnderline"/>
        </w:rPr>
        <w:t>on borrowed time</w:t>
      </w:r>
      <w:r w:rsidRPr="00132623">
        <w:rPr>
          <w:sz w:val="16"/>
        </w:rPr>
        <w:t xml:space="preserve">. </w:t>
      </w:r>
      <w:r w:rsidRPr="00132623">
        <w:rPr>
          <w:rStyle w:val="StyleUnderline"/>
        </w:rPr>
        <w:t>The argument is</w:t>
      </w:r>
      <w:r w:rsidRPr="00132623">
        <w:rPr>
          <w:sz w:val="16"/>
        </w:rPr>
        <w:t xml:space="preserve"> pretty straightforward. </w:t>
      </w:r>
      <w:r w:rsidRPr="00132623">
        <w:rPr>
          <w:rStyle w:val="StyleUnderline"/>
        </w:rPr>
        <w:t>The adhesive that once cemented this</w:t>
      </w:r>
      <w:r w:rsidRPr="00132623">
        <w:rPr>
          <w:sz w:val="16"/>
        </w:rPr>
        <w:t xml:space="preserve"> extraordinary </w:t>
      </w:r>
      <w:r w:rsidRPr="00132623">
        <w:rPr>
          <w:rStyle w:val="StyleUnderline"/>
        </w:rPr>
        <w:t>bond is losing its grip</w:t>
      </w:r>
      <w:r w:rsidRPr="00132623">
        <w:rPr>
          <w:sz w:val="16"/>
        </w:rPr>
        <w:t xml:space="preserve">. In fact I’ve written before that the coincidence of mutual interest and value affinity is now under stress to a degree it’s never been before. </w:t>
      </w:r>
      <w:r w:rsidRPr="00132623">
        <w:rPr>
          <w:rStyle w:val="StyleUnderline"/>
        </w:rPr>
        <w:t>Indeed a perfect storm has been brewing</w:t>
      </w:r>
      <w:r w:rsidRPr="00132623">
        <w:rPr>
          <w:sz w:val="16"/>
        </w:rPr>
        <w:t xml:space="preserve">. </w:t>
      </w:r>
      <w:r w:rsidRPr="00132623">
        <w:rPr>
          <w:rStyle w:val="StyleUnderline"/>
        </w:rPr>
        <w:t>Israel is increasingly a center right country</w:t>
      </w:r>
      <w:r w:rsidRPr="00132623">
        <w:rPr>
          <w:sz w:val="16"/>
        </w:rPr>
        <w:t xml:space="preserve">; intolerance and anti-democratic sensibilities are growing among Israeli youth; a decade of Benjamin </w:t>
      </w:r>
      <w:r w:rsidRPr="00132623">
        <w:rPr>
          <w:rStyle w:val="StyleUnderline"/>
        </w:rPr>
        <w:t>Netanyahu’s leadership has</w:t>
      </w:r>
      <w:r w:rsidRPr="00132623">
        <w:rPr>
          <w:sz w:val="16"/>
        </w:rPr>
        <w:t xml:space="preserve"> </w:t>
      </w:r>
      <w:r w:rsidRPr="00132623">
        <w:rPr>
          <w:rStyle w:val="StyleUnderline"/>
        </w:rPr>
        <w:t>enabled</w:t>
      </w:r>
      <w:r w:rsidRPr="00132623">
        <w:rPr>
          <w:sz w:val="16"/>
        </w:rPr>
        <w:t xml:space="preserve"> if not cemented </w:t>
      </w:r>
      <w:r w:rsidRPr="00132623">
        <w:rPr>
          <w:rStyle w:val="StyleUnderline"/>
        </w:rPr>
        <w:t>these trends;</w:t>
      </w:r>
      <w:r w:rsidRPr="00132623">
        <w:rPr>
          <w:sz w:val="16"/>
        </w:rPr>
        <w:t xml:space="preserve"> and hopes for a two-state solution (the one driver that could alter Israel’s Jewish democratic character and thus change relations with Washington) is closed for the season. And on this side of the growing divide, </w:t>
      </w:r>
      <w:r w:rsidRPr="00132623">
        <w:rPr>
          <w:rStyle w:val="StyleUnderline"/>
        </w:rPr>
        <w:t>partisanship in American politics are producing a Republican and Democratic vision of Israel</w:t>
      </w:r>
      <w:r w:rsidRPr="00132623">
        <w:rPr>
          <w:sz w:val="16"/>
        </w:rPr>
        <w:t xml:space="preserve">. </w:t>
      </w:r>
      <w:r w:rsidRPr="00132623">
        <w:rPr>
          <w:rStyle w:val="StyleUnderline"/>
        </w:rPr>
        <w:t>Add to that antagonism between American Jews and Israel’s religious establishment, and the emergence of younger and more progressive voices</w:t>
      </w:r>
      <w:r w:rsidRPr="00132623">
        <w:rPr>
          <w:sz w:val="16"/>
        </w:rPr>
        <w:t xml:space="preserve"> - not just on college campuses but in the halls of Congress, increasingly critical of Israel - </w:t>
      </w:r>
      <w:r w:rsidRPr="00132623">
        <w:rPr>
          <w:rStyle w:val="StyleUnderline"/>
        </w:rPr>
        <w:t>are all factors undermining traditional support for the relationship.</w:t>
      </w:r>
      <w:r w:rsidRPr="00132623">
        <w:rPr>
          <w:sz w:val="16"/>
        </w:rPr>
        <w:t xml:space="preserve"> Are these snapshot headlines or permanently ensconced trendlines? Is it time to begin saying a slow kaddish for the U.S.- Israeli relationship? Given the uncertainties of both politics and life, </w:t>
      </w:r>
      <w:r w:rsidRPr="00132623">
        <w:rPr>
          <w:rStyle w:val="Emphasis"/>
        </w:rPr>
        <w:t>we’d be foolish to make long-range predictions</w:t>
      </w:r>
      <w:r w:rsidRPr="00132623">
        <w:rPr>
          <w:sz w:val="16"/>
        </w:rPr>
        <w:t xml:space="preserve">. These days in 2019 Washington, I can barely figure out what might stun or surprise an hour from now. Still, I’m not persuaded that it’s time for the Cosmic Oy Vey regarding the future of the relationship - at least, not yet. I’m not much of a believer in transformations. I’m more an incrementalist. I prefer the transactional approach where there’s more one step forward, one step back; few straight lines and fewer determined outcomes. Indeed, </w:t>
      </w:r>
      <w:r w:rsidRPr="00132623">
        <w:rPr>
          <w:rStyle w:val="StyleUnderline"/>
        </w:rPr>
        <w:t>there are any numbers of offsetting factors that may slow down, ameliorate, or even cancel the decree that many Israelis and American Jews now believe is unavertable. Here’s why</w:t>
      </w:r>
      <w:r w:rsidRPr="00132623">
        <w:rPr>
          <w:sz w:val="16"/>
        </w:rPr>
        <w:t xml:space="preserve">. How the Arab states' behavior boosts Israel's case for a close U.S.-Israeli relationship The inestimable Andrew Kohut of Pew, who tracked U.S. views of Israel for years, once asked me when I thought the American view of Israel was most susceptible to negative change. I hadn’t a clue. But his answer was instructive. It was during the period when Egypt’s Anwar Sadat was committed to his peace initiative with Israel, and the American public was confronted with a genuine transformative Arab leader and figure. </w:t>
      </w:r>
      <w:r w:rsidRPr="00132623">
        <w:rPr>
          <w:rStyle w:val="StyleUnderline"/>
        </w:rPr>
        <w:t>Betting on Arab heroes these days isn’t smart money. The fact is even in the exalted realm of the high-minded U.S. - Israeli relationship, life is still relative</w:t>
      </w:r>
      <w:r w:rsidRPr="00132623">
        <w:rPr>
          <w:sz w:val="16"/>
        </w:rPr>
        <w:t xml:space="preserve">. And </w:t>
      </w:r>
      <w:r w:rsidRPr="00132623">
        <w:rPr>
          <w:rStyle w:val="StyleUnderline"/>
        </w:rPr>
        <w:t>in comparison with</w:t>
      </w:r>
      <w:r w:rsidRPr="00132623">
        <w:rPr>
          <w:sz w:val="16"/>
        </w:rPr>
        <w:t xml:space="preserve"> the behavior of </w:t>
      </w:r>
      <w:r w:rsidRPr="00132623">
        <w:rPr>
          <w:rStyle w:val="StyleUnderline"/>
        </w:rPr>
        <w:t>its neighbors,</w:t>
      </w:r>
      <w:r w:rsidRPr="00132623">
        <w:rPr>
          <w:sz w:val="16"/>
        </w:rPr>
        <w:t xml:space="preserve"> </w:t>
      </w:r>
      <w:r w:rsidRPr="00132623">
        <w:rPr>
          <w:rStyle w:val="Emphasis"/>
        </w:rPr>
        <w:t>Israel -no matter who’s running the show</w:t>
      </w:r>
      <w:r w:rsidRPr="00132623">
        <w:rPr>
          <w:sz w:val="16"/>
        </w:rPr>
        <w:t xml:space="preserve">, relatively speaking - </w:t>
      </w:r>
      <w:r w:rsidRPr="00132623">
        <w:rPr>
          <w:rStyle w:val="StyleUnderline"/>
        </w:rPr>
        <w:t>still looks pretty good</w:t>
      </w:r>
      <w:r w:rsidRPr="00132623">
        <w:rPr>
          <w:sz w:val="16"/>
        </w:rPr>
        <w:t xml:space="preserve">. </w:t>
      </w:r>
      <w:r w:rsidRPr="00132623">
        <w:rPr>
          <w:rStyle w:val="StyleUnderline"/>
        </w:rPr>
        <w:t>Between Syria’s</w:t>
      </w:r>
      <w:r w:rsidRPr="00132623">
        <w:rPr>
          <w:sz w:val="16"/>
        </w:rPr>
        <w:t xml:space="preserve"> Assad, Lebanon’s </w:t>
      </w:r>
      <w:r w:rsidRPr="00132623">
        <w:rPr>
          <w:rStyle w:val="StyleUnderline"/>
        </w:rPr>
        <w:t>Hezbollah</w:t>
      </w:r>
      <w:r w:rsidRPr="00132623">
        <w:rPr>
          <w:sz w:val="16"/>
        </w:rPr>
        <w:t xml:space="preserve">, the mullahcracy in </w:t>
      </w:r>
      <w:r w:rsidRPr="00132623">
        <w:rPr>
          <w:rStyle w:val="StyleUnderline"/>
        </w:rPr>
        <w:t xml:space="preserve">Iran, Hamas </w:t>
      </w:r>
      <w:r w:rsidRPr="00132623">
        <w:rPr>
          <w:sz w:val="16"/>
        </w:rPr>
        <w:t xml:space="preserve">in Gaza, and </w:t>
      </w:r>
      <w:r w:rsidRPr="00132623">
        <w:rPr>
          <w:rStyle w:val="StyleUnderline"/>
        </w:rPr>
        <w:t>even</w:t>
      </w:r>
      <w:r w:rsidRPr="00132623">
        <w:rPr>
          <w:sz w:val="16"/>
        </w:rPr>
        <w:t xml:space="preserve"> aspects of </w:t>
      </w:r>
      <w:r w:rsidRPr="00132623">
        <w:rPr>
          <w:rStyle w:val="StyleUnderline"/>
        </w:rPr>
        <w:t>Abbas</w:t>
      </w:r>
      <w:r w:rsidRPr="00132623">
        <w:rPr>
          <w:sz w:val="16"/>
        </w:rPr>
        <w:t xml:space="preserve">’s Palestinian Authority, particularly its pay-for-slay and the martyrs' fund, </w:t>
      </w:r>
      <w:r w:rsidRPr="00132623">
        <w:rPr>
          <w:rStyle w:val="StyleUnderline"/>
        </w:rPr>
        <w:t>there ain’t a lot of democrats or human rights champions</w:t>
      </w:r>
      <w:r w:rsidRPr="00132623">
        <w:rPr>
          <w:sz w:val="16"/>
        </w:rPr>
        <w:t xml:space="preserve">. Now I know that the "in comparison to.." argument doesn’t sit well with many. After all, Israel fashions itself as a democratic country with the highest of standards. Getting points for not being Assad isn’t…well, such a compliment. But let’s be clear. In the wake of the Arab Spring, the rise of Islamic State, the Syrian civil war and Assad’s use of chemical weapons, </w:t>
      </w:r>
      <w:r w:rsidRPr="00132623">
        <w:rPr>
          <w:rStyle w:val="StyleUnderline"/>
        </w:rPr>
        <w:t>the gap between Israeli behavior and that of key actors in the Arab world on the violence/terror scale is only growing</w:t>
      </w:r>
      <w:r w:rsidRPr="00132623">
        <w:rPr>
          <w:sz w:val="16"/>
        </w:rPr>
        <w:t xml:space="preserve">. Sure, settlements, land confiscation, the occupation’s daily humiliations and grinding down of Palestinians, and the killing of hundreds of Palestinians in this year’s conflict along the Israeli-Gaza border are terrible. But </w:t>
      </w:r>
      <w:r w:rsidRPr="00132623">
        <w:rPr>
          <w:rStyle w:val="Emphasis"/>
        </w:rPr>
        <w:t>from the standpoint of the vast majority of U.S. politicians and officials the case for a strong relationship with Israel is still pretty easy case to make.</w:t>
      </w:r>
      <w:r w:rsidRPr="00132623">
        <w:rPr>
          <w:sz w:val="16"/>
        </w:rPr>
        <w:t xml:space="preserve"> Indeed, </w:t>
      </w:r>
      <w:r w:rsidRPr="00132623">
        <w:rPr>
          <w:rStyle w:val="StyleUnderline"/>
        </w:rPr>
        <w:t>U.S. administration can still argue with a straight face that with all its imperfections and transgressions, Israel remains the only -</w:t>
      </w:r>
      <w:r w:rsidRPr="00132623">
        <w:rPr>
          <w:sz w:val="16"/>
        </w:rPr>
        <w:t xml:space="preserve"> and I mean only - </w:t>
      </w:r>
      <w:r w:rsidRPr="00132623">
        <w:rPr>
          <w:rStyle w:val="StyleUnderline"/>
        </w:rPr>
        <w:t>country in a</w:t>
      </w:r>
      <w:r w:rsidRPr="00132623">
        <w:rPr>
          <w:sz w:val="16"/>
        </w:rPr>
        <w:t xml:space="preserve"> violent and dysfunctional </w:t>
      </w:r>
      <w:r w:rsidRPr="00132623">
        <w:rPr>
          <w:rStyle w:val="StyleUnderline"/>
        </w:rPr>
        <w:t>region where there is any evidence of a shared alignment of both values and interests with the U.S</w:t>
      </w:r>
      <w:r w:rsidRPr="00132623">
        <w:rPr>
          <w:sz w:val="16"/>
        </w:rPr>
        <w:t>.</w:t>
      </w:r>
    </w:p>
    <w:p w:rsidR="00605225" w:rsidRPr="008B4515" w:rsidRDefault="00605225" w:rsidP="00605225"/>
    <w:p w:rsidR="00605225" w:rsidRPr="008B4515" w:rsidRDefault="00605225" w:rsidP="00605225"/>
    <w:p w:rsidR="00605225" w:rsidRPr="008B4515" w:rsidRDefault="00605225" w:rsidP="00605225">
      <w:pPr>
        <w:pStyle w:val="Heading4"/>
      </w:pPr>
      <w:r>
        <w:t>US-Israel relations are sustainable- mutual global ties and a multitude of shared threats ensure cooperation</w:t>
      </w:r>
    </w:p>
    <w:p w:rsidR="00605225" w:rsidRDefault="00605225" w:rsidP="00605225">
      <w:pPr>
        <w:rPr>
          <w:rStyle w:val="Style13ptBold"/>
        </w:rPr>
      </w:pPr>
      <w:r>
        <w:t xml:space="preserve">Aaron David </w:t>
      </w:r>
      <w:r w:rsidRPr="0090608C">
        <w:rPr>
          <w:rStyle w:val="Style13ptBold"/>
        </w:rPr>
        <w:t>Miller in 2019</w:t>
      </w:r>
    </w:p>
    <w:p w:rsidR="00605225" w:rsidRPr="00FD6C1D" w:rsidRDefault="00605225" w:rsidP="00605225">
      <w:r>
        <w:t>Vice President for New Initiatives and a Distinguished Scholar at the Woodrow Wilson International Center for Scholars, and a CNN Global Affairs analyst, having served as an advisor to Secretaries of State on U.S. Middle East policy and the Arab-Israel peace process; No, Israel and America Aren't Breaking Up. Don't Believe the Hype, https://www.haaretz.com/us-news/.premium-no-israel-and-america-aren-t-breaking-up-don-t-believe-the-hype-1.6875367</w:t>
      </w:r>
    </w:p>
    <w:p w:rsidR="00605225" w:rsidRPr="00FD6C1D" w:rsidRDefault="00605225" w:rsidP="00605225"/>
    <w:p w:rsidR="00605225" w:rsidRDefault="00605225" w:rsidP="00605225">
      <w:pPr>
        <w:rPr>
          <w:sz w:val="16"/>
        </w:rPr>
      </w:pPr>
      <w:r w:rsidRPr="008B4515">
        <w:rPr>
          <w:sz w:val="16"/>
        </w:rPr>
        <w:t>This isn’t your grandfather’s or even your father’s Middle East</w:t>
      </w:r>
      <w:r w:rsidRPr="008B4515">
        <w:rPr>
          <w:rStyle w:val="StyleUnderline"/>
        </w:rPr>
        <w:t>. Other issues</w:t>
      </w:r>
      <w:r w:rsidRPr="008B4515">
        <w:rPr>
          <w:sz w:val="16"/>
        </w:rPr>
        <w:t xml:space="preserve">, a rising </w:t>
      </w:r>
      <w:r w:rsidRPr="008B4515">
        <w:rPr>
          <w:rStyle w:val="StyleUnderline"/>
        </w:rPr>
        <w:t>Iran</w:t>
      </w:r>
      <w:r w:rsidRPr="008B4515">
        <w:rPr>
          <w:sz w:val="16"/>
        </w:rPr>
        <w:t xml:space="preserve">, the dangers of </w:t>
      </w:r>
      <w:r w:rsidRPr="008B4515">
        <w:rPr>
          <w:rStyle w:val="StyleUnderline"/>
        </w:rPr>
        <w:t>nuclear proliferation</w:t>
      </w:r>
      <w:r w:rsidRPr="008B4515">
        <w:rPr>
          <w:sz w:val="16"/>
        </w:rPr>
        <w:t xml:space="preserve">, the emergence of the jihadis, the melting down of at least three Arab states (Yemen, Libya, Syria) </w:t>
      </w:r>
      <w:r w:rsidRPr="008B4515">
        <w:rPr>
          <w:rStyle w:val="StyleUnderline"/>
        </w:rPr>
        <w:t>and internal challenges to others have</w:t>
      </w:r>
      <w:r w:rsidRPr="008B4515">
        <w:rPr>
          <w:sz w:val="16"/>
        </w:rPr>
        <w:t xml:space="preserve"> not only </w:t>
      </w:r>
      <w:r w:rsidRPr="008B4515">
        <w:rPr>
          <w:rStyle w:val="StyleUnderline"/>
        </w:rPr>
        <w:t>pushed the Palestinians</w:t>
      </w:r>
      <w:r>
        <w:rPr>
          <w:rStyle w:val="StyleUnderline"/>
        </w:rPr>
        <w:t xml:space="preserve"> </w:t>
      </w:r>
      <w:r w:rsidRPr="008B4515">
        <w:rPr>
          <w:rStyle w:val="StyleUnderline"/>
        </w:rPr>
        <w:t>off center stage</w:t>
      </w:r>
      <w:r w:rsidRPr="008B4515">
        <w:rPr>
          <w:sz w:val="16"/>
        </w:rPr>
        <w:t xml:space="preserve">, but created increasing exhaustion and frustration with the Palestinians themselves. In the wake of the Israel-Hamas war of summer 2014, the silence from the Arab world in response to the deaths of 2,000 Palestinians, mostly civilians was deafening. </w:t>
      </w:r>
      <w:r w:rsidRPr="008B4515">
        <w:rPr>
          <w:rStyle w:val="StyleUnderline"/>
        </w:rPr>
        <w:t>Key Arab states are</w:t>
      </w:r>
      <w:r w:rsidRPr="008B4515">
        <w:rPr>
          <w:sz w:val="16"/>
        </w:rPr>
        <w:t xml:space="preserve"> not only frustrated with a badly divided Palestinian national movement, but </w:t>
      </w:r>
      <w:r w:rsidRPr="008B4515">
        <w:rPr>
          <w:rStyle w:val="StyleUnderline"/>
        </w:rPr>
        <w:t>seemingly unwilling to hold their own interests hostage to the Palestinian issue.</w:t>
      </w:r>
      <w:r>
        <w:rPr>
          <w:rStyle w:val="StyleUnderline"/>
        </w:rPr>
        <w:t xml:space="preserve"> </w:t>
      </w:r>
      <w:r w:rsidRPr="008B4515">
        <w:rPr>
          <w:rStyle w:val="StyleUnderline"/>
        </w:rPr>
        <w:t xml:space="preserve">The rising threats from Iran and the Sunni jihadis have led to more outreach by the Arabs Gulf to Israel </w:t>
      </w:r>
      <w:r w:rsidRPr="008B4515">
        <w:rPr>
          <w:sz w:val="16"/>
        </w:rPr>
        <w:t xml:space="preserve">(and by sub-Saharan Muslim-majority states) than at any point since the state was created, even without anything remotely resembling a peace process. And </w:t>
      </w:r>
      <w:r w:rsidRPr="008B4515">
        <w:rPr>
          <w:rStyle w:val="StyleUnderline"/>
        </w:rPr>
        <w:t>Israel’s own diplomatic contacts to the world have expanded even though its government is among the most right-wing in the country’s history</w:t>
      </w:r>
      <w:r w:rsidRPr="008B4515">
        <w:rPr>
          <w:sz w:val="16"/>
        </w:rPr>
        <w:t xml:space="preserve"> and is willfully avoiding dealing with the Palestinian issue. Let’s be clear</w:t>
      </w:r>
      <w:r w:rsidRPr="008B4515">
        <w:rPr>
          <w:rStyle w:val="StyleUnderline"/>
        </w:rPr>
        <w:t>: the international community’s sympathy may still lie with the Palestinians - but regardless, more countries are prepared to deal with Israel than ever before.</w:t>
      </w:r>
      <w:r w:rsidRPr="008B4515">
        <w:rPr>
          <w:sz w:val="16"/>
        </w:rPr>
        <w:t xml:space="preserve"> The fact that </w:t>
      </w:r>
      <w:r w:rsidRPr="008B4515">
        <w:rPr>
          <w:rStyle w:val="StyleUnderline"/>
        </w:rPr>
        <w:t>the U.S.,</w:t>
      </w:r>
      <w:r w:rsidRPr="008B4515">
        <w:rPr>
          <w:sz w:val="16"/>
        </w:rPr>
        <w:t xml:space="preserve"> </w:t>
      </w:r>
      <w:r w:rsidRPr="008B4515">
        <w:rPr>
          <w:rStyle w:val="StyleUnderline"/>
        </w:rPr>
        <w:t>even under</w:t>
      </w:r>
      <w:r w:rsidRPr="008B4515">
        <w:rPr>
          <w:sz w:val="16"/>
        </w:rPr>
        <w:t xml:space="preserve"> the </w:t>
      </w:r>
      <w:r w:rsidRPr="008B4515">
        <w:rPr>
          <w:rStyle w:val="StyleUnderline"/>
        </w:rPr>
        <w:t>Obama</w:t>
      </w:r>
      <w:r w:rsidRPr="008B4515">
        <w:rPr>
          <w:sz w:val="16"/>
        </w:rPr>
        <w:t xml:space="preserve"> administration, with its high degree of sympathy towards the Palestinian issue, </w:t>
      </w:r>
      <w:r w:rsidRPr="008B4515">
        <w:rPr>
          <w:rStyle w:val="StyleUnderline"/>
        </w:rPr>
        <w:t>was never willing to exert real pressure on Israel</w:t>
      </w:r>
      <w:r w:rsidRPr="008B4515">
        <w:rPr>
          <w:sz w:val="16"/>
        </w:rPr>
        <w:t>, let alone to endorse international pressure</w:t>
      </w:r>
      <w:r w:rsidRPr="008B4515">
        <w:rPr>
          <w:rStyle w:val="Emphasis"/>
        </w:rPr>
        <w:t>, should tell you something about how far any administration would ever go in squeezing any Israeli</w:t>
      </w:r>
      <w:r>
        <w:rPr>
          <w:rStyle w:val="Emphasis"/>
        </w:rPr>
        <w:t xml:space="preserve"> </w:t>
      </w:r>
      <w:r w:rsidRPr="008B4515">
        <w:rPr>
          <w:rStyle w:val="Emphasis"/>
        </w:rPr>
        <w:t>government. Maybe that day will. But not anytime soon</w:t>
      </w:r>
      <w:r w:rsidRPr="008B4515">
        <w:rPr>
          <w:sz w:val="16"/>
        </w:rPr>
        <w:t>.</w:t>
      </w:r>
    </w:p>
    <w:p w:rsidR="00605225" w:rsidRPr="003937B6" w:rsidRDefault="00605225" w:rsidP="00605225"/>
    <w:p w:rsidR="00605225" w:rsidRPr="003937B6" w:rsidRDefault="00605225" w:rsidP="00605225"/>
    <w:p w:rsidR="00605225" w:rsidRPr="003937B6" w:rsidRDefault="00605225" w:rsidP="00605225">
      <w:pPr>
        <w:pStyle w:val="Heading4"/>
      </w:pPr>
      <w:r>
        <w:t>No US Israel relations collapse- mutual interests and political influence of pro-Israel lobby counteract demographic shifts</w:t>
      </w:r>
    </w:p>
    <w:p w:rsidR="00605225" w:rsidRDefault="00605225" w:rsidP="00605225">
      <w:pPr>
        <w:rPr>
          <w:rStyle w:val="Style13ptBold"/>
        </w:rPr>
      </w:pPr>
      <w:r>
        <w:t xml:space="preserve">Aaron David </w:t>
      </w:r>
      <w:r w:rsidRPr="0090608C">
        <w:rPr>
          <w:rStyle w:val="Style13ptBold"/>
        </w:rPr>
        <w:t>Miller in 2019</w:t>
      </w:r>
    </w:p>
    <w:p w:rsidR="00605225" w:rsidRPr="00FD6C1D" w:rsidRDefault="00605225" w:rsidP="00605225">
      <w:r>
        <w:t>Vice President for New Initiatives and a Distinguished Scholar at the Woodrow Wilson International Center for Scholars, and a CNN Global Affairs analyst, having served as an advisor to Secretaries of State on U.S. Middle East policy and the Arab-Israel peace process; No, Israel and America Aren't Breaking Up. Don't Believe the Hype, https://www.haaretz.com/us-news/.premium-no-israel-and-america-aren-t-breaking-up-don-t-believe-the-hype-1.6875367</w:t>
      </w:r>
    </w:p>
    <w:p w:rsidR="00605225" w:rsidRPr="003937B6" w:rsidRDefault="00605225" w:rsidP="00605225">
      <w:pPr>
        <w:rPr>
          <w:sz w:val="16"/>
        </w:rPr>
      </w:pPr>
      <w:r w:rsidRPr="003937B6">
        <w:rPr>
          <w:sz w:val="16"/>
        </w:rPr>
        <w:t xml:space="preserve">My friends on the left together with a number of smart </w:t>
      </w:r>
      <w:r w:rsidRPr="003937B6">
        <w:rPr>
          <w:rStyle w:val="StyleUnderline"/>
        </w:rPr>
        <w:t>analysts</w:t>
      </w:r>
      <w:r w:rsidRPr="003937B6">
        <w:rPr>
          <w:sz w:val="16"/>
        </w:rPr>
        <w:t xml:space="preserve"> of U.S. politics tell me I’m missing some important trendlines that will accelerate an increasingly fraught U.S.- Israeli relationship. They </w:t>
      </w:r>
      <w:r w:rsidRPr="003937B6">
        <w:rPr>
          <w:rStyle w:val="StyleUnderline"/>
        </w:rPr>
        <w:t>point to an increasing leftward drift of the Democratic party, a growing divide</w:t>
      </w:r>
      <w:r w:rsidRPr="003937B6">
        <w:rPr>
          <w:sz w:val="16"/>
        </w:rPr>
        <w:t xml:space="preserve"> between Republicans and Democrats </w:t>
      </w:r>
      <w:r w:rsidRPr="003937B6">
        <w:rPr>
          <w:rStyle w:val="StyleUnderline"/>
        </w:rPr>
        <w:t>making Israel a partisan issue</w:t>
      </w:r>
      <w:r w:rsidRPr="003937B6">
        <w:rPr>
          <w:sz w:val="16"/>
        </w:rPr>
        <w:t xml:space="preserve">; new younger elected Representatives willing to speak out on Israeli policies, </w:t>
      </w:r>
      <w:r w:rsidRPr="003937B6">
        <w:rPr>
          <w:rStyle w:val="StyleUnderline"/>
        </w:rPr>
        <w:t>and polls that show liberal Americans increasingly opposed to Israeli policies toward the Palestinians.</w:t>
      </w:r>
      <w:r w:rsidRPr="003937B6">
        <w:rPr>
          <w:sz w:val="16"/>
        </w:rPr>
        <w:t xml:space="preserve"> Maybe I’m not seeing things clearly. But I also know that </w:t>
      </w:r>
      <w:r w:rsidRPr="003937B6">
        <w:rPr>
          <w:rStyle w:val="Emphasis"/>
        </w:rPr>
        <w:t>the countervailing factors are strong too</w:t>
      </w:r>
      <w:r w:rsidRPr="003937B6">
        <w:rPr>
          <w:sz w:val="16"/>
        </w:rPr>
        <w:t xml:space="preserve">: </w:t>
      </w:r>
      <w:r w:rsidRPr="003937B6">
        <w:rPr>
          <w:rStyle w:val="StyleUnderline"/>
        </w:rPr>
        <w:t>money in politics; the influence of traditionally pro-Israel organizations; support for Israel among large numbers of Evangelical Christians; the enduring power, still, of a Democratic party that sees little profit</w:t>
      </w:r>
      <w:r w:rsidRPr="003937B6">
        <w:rPr>
          <w:sz w:val="16"/>
        </w:rPr>
        <w:t xml:space="preserve"> or margin </w:t>
      </w:r>
      <w:r w:rsidRPr="003937B6">
        <w:rPr>
          <w:rStyle w:val="StyleUnderline"/>
        </w:rPr>
        <w:t>for blasting Israel</w:t>
      </w:r>
      <w:r w:rsidRPr="003937B6">
        <w:rPr>
          <w:sz w:val="16"/>
        </w:rPr>
        <w:t xml:space="preserve">; the reality that the vast majority of elected representatives in the House and Senate aren’t sent to Washington to deal with the Israel issue, but with the core needs of their constituencies; and there’s still a political price to be paid for criticizing Israel. </w:t>
      </w:r>
      <w:r w:rsidRPr="003937B6">
        <w:rPr>
          <w:rStyle w:val="Emphasis"/>
        </w:rPr>
        <w:t>All of this is likely to keep the U.S.- Israeli relationship on the rails</w:t>
      </w:r>
      <w:r w:rsidRPr="003937B6">
        <w:rPr>
          <w:sz w:val="16"/>
        </w:rPr>
        <w:t xml:space="preserve"> longer than the cosmic Oy Veyers might think. I could imagine a Democratic Party platform in 2020 containing stuff that might surprise when it comes to being critical of Israel. But governing isn’t campaigning. </w:t>
      </w:r>
      <w:r w:rsidRPr="003937B6">
        <w:rPr>
          <w:rStyle w:val="StyleUnderline"/>
        </w:rPr>
        <w:t>I’ll believe the change has come when I see a genuine debate in the House and Senate on Israel with large numbers of members taking positions</w:t>
      </w:r>
      <w:r w:rsidRPr="003937B6">
        <w:rPr>
          <w:sz w:val="16"/>
        </w:rPr>
        <w:t xml:space="preserve"> on Israel that would have been unthinkable in previous eras. Until then, count me as yet to be persuaded. It's not just about the Palestinians Nothing lasts forever. Despite my own annoyingly negative take on the peace process and Israeli politics, nobody can predict the future. I may have lost my illusions about peacemaking, but I haven’t lost hope or touch with reality. There are no quick fixes. But as democratic polities still, new leaders both in Israel and the U.S. will come. How effective and competent they will be is, of course, unclear. And whether similar leaders can emerge in the undemocratic and dysfunctional world of the Palestinians is anyone’s guess. </w:t>
      </w:r>
      <w:r w:rsidRPr="003937B6">
        <w:rPr>
          <w:rStyle w:val="StyleUnderline"/>
        </w:rPr>
        <w:t>But the U.S. - Israeli relationship isn’t just about the Palestinian issue. And</w:t>
      </w:r>
      <w:r w:rsidRPr="003937B6">
        <w:rPr>
          <w:sz w:val="16"/>
        </w:rPr>
        <w:t xml:space="preserve"> I suspect </w:t>
      </w:r>
      <w:r w:rsidRPr="003937B6">
        <w:rPr>
          <w:rStyle w:val="StyleUnderline"/>
        </w:rPr>
        <w:t>the foundation on which that relationship is built</w:t>
      </w:r>
      <w:r w:rsidRPr="003937B6">
        <w:rPr>
          <w:sz w:val="16"/>
        </w:rPr>
        <w:t xml:space="preserve"> - part value affinity, </w:t>
      </w:r>
      <w:r w:rsidRPr="003937B6">
        <w:rPr>
          <w:rStyle w:val="StyleUnderline"/>
        </w:rPr>
        <w:t>part overlapping interests, part domestic politics - will continue to keep it functional, if not alive and well</w:t>
      </w:r>
      <w:r w:rsidRPr="003937B6">
        <w:rPr>
          <w:sz w:val="16"/>
        </w:rPr>
        <w:t xml:space="preserve">. </w:t>
      </w:r>
      <w:r w:rsidRPr="003937B6">
        <w:rPr>
          <w:rStyle w:val="StyleUnderline"/>
        </w:rPr>
        <w:t>The dysfunction of a broken</w:t>
      </w:r>
      <w:r w:rsidRPr="003937B6">
        <w:rPr>
          <w:sz w:val="16"/>
        </w:rPr>
        <w:t xml:space="preserve">, angry and turbulent </w:t>
      </w:r>
      <w:r w:rsidRPr="003937B6">
        <w:rPr>
          <w:rStyle w:val="StyleUnderline"/>
        </w:rPr>
        <w:t>Middle East will back-stop it</w:t>
      </w:r>
      <w:r w:rsidRPr="003937B6">
        <w:rPr>
          <w:sz w:val="16"/>
        </w:rPr>
        <w:t xml:space="preserve">. </w:t>
      </w:r>
      <w:r w:rsidRPr="003937B6">
        <w:rPr>
          <w:rStyle w:val="StyleUnderline"/>
        </w:rPr>
        <w:t>Years of prophesying that America’s special relationship with Israel is doomed -</w:t>
      </w:r>
      <w:r w:rsidRPr="003937B6">
        <w:rPr>
          <w:sz w:val="16"/>
        </w:rPr>
        <w:t xml:space="preserve"> or at least become fundamentally and irreparably less special - </w:t>
      </w:r>
      <w:r w:rsidRPr="003937B6">
        <w:rPr>
          <w:rStyle w:val="Emphasis"/>
        </w:rPr>
        <w:t>has not made it so</w:t>
      </w:r>
      <w:r w:rsidRPr="003937B6">
        <w:rPr>
          <w:sz w:val="16"/>
        </w:rPr>
        <w:t xml:space="preserve">. </w:t>
      </w:r>
      <w:r w:rsidRPr="003937B6">
        <w:rPr>
          <w:rStyle w:val="Emphasis"/>
        </w:rPr>
        <w:t>And</w:t>
      </w:r>
      <w:r w:rsidRPr="003937B6">
        <w:rPr>
          <w:sz w:val="16"/>
        </w:rPr>
        <w:t xml:space="preserve"> I’m thinking </w:t>
      </w:r>
      <w:r w:rsidRPr="003937B6">
        <w:rPr>
          <w:rStyle w:val="Emphasis"/>
        </w:rPr>
        <w:t>it will be a very</w:t>
      </w:r>
      <w:r w:rsidRPr="003937B6">
        <w:rPr>
          <w:sz w:val="16"/>
        </w:rPr>
        <w:t xml:space="preserve">, very </w:t>
      </w:r>
      <w:r w:rsidRPr="003937B6">
        <w:rPr>
          <w:rStyle w:val="Emphasis"/>
        </w:rPr>
        <w:t>long time before that happens, if it ever does</w:t>
      </w:r>
      <w:r w:rsidRPr="003937B6">
        <w:rPr>
          <w:sz w:val="16"/>
        </w:rPr>
        <w:t xml:space="preserve">. </w:t>
      </w:r>
    </w:p>
    <w:p w:rsidR="00605225" w:rsidRDefault="00605225" w:rsidP="00EA5879">
      <w:pPr>
        <w:rPr>
          <w:rStyle w:val="StyleUnderline"/>
          <w:rFonts w:asciiTheme="majorHAnsi" w:hAnsiTheme="majorHAnsi" w:cstheme="majorHAnsi"/>
        </w:rPr>
      </w:pPr>
    </w:p>
    <w:p w:rsidR="00605225" w:rsidRDefault="00605225" w:rsidP="00EA5879">
      <w:pPr>
        <w:rPr>
          <w:rStyle w:val="StyleUnderline"/>
          <w:rFonts w:asciiTheme="majorHAnsi" w:hAnsiTheme="majorHAnsi" w:cstheme="majorHAnsi"/>
        </w:rPr>
      </w:pPr>
    </w:p>
    <w:p w:rsidR="008B36E2" w:rsidRDefault="008B36E2" w:rsidP="00EA5879">
      <w:pPr>
        <w:rPr>
          <w:rStyle w:val="StyleUnderline"/>
          <w:rFonts w:asciiTheme="majorHAnsi" w:hAnsiTheme="majorHAnsi" w:cstheme="majorHAnsi"/>
        </w:rPr>
      </w:pPr>
    </w:p>
    <w:p w:rsidR="008B36E2" w:rsidRDefault="008B36E2" w:rsidP="00EA5879">
      <w:pPr>
        <w:rPr>
          <w:rStyle w:val="StyleUnderline"/>
          <w:rFonts w:asciiTheme="majorHAnsi" w:hAnsiTheme="majorHAnsi" w:cstheme="majorHAnsi"/>
        </w:rPr>
      </w:pPr>
    </w:p>
    <w:p w:rsidR="008B36E2" w:rsidRPr="007F0A98" w:rsidRDefault="008B36E2" w:rsidP="00EA5879">
      <w:pPr>
        <w:rPr>
          <w:rStyle w:val="StyleUnderline"/>
          <w:rFonts w:asciiTheme="majorHAnsi" w:hAnsiTheme="majorHAnsi" w:cstheme="majorHAnsi"/>
        </w:rPr>
      </w:pPr>
    </w:p>
    <w:p w:rsidR="00EA5879" w:rsidRDefault="00EA5879" w:rsidP="001D13CF">
      <w:pPr>
        <w:pStyle w:val="Heading2"/>
      </w:pPr>
      <w:r w:rsidRPr="007F0A98">
        <w:t>Link</w:t>
      </w:r>
      <w:r w:rsidR="00E533FE">
        <w:t>s</w:t>
      </w:r>
    </w:p>
    <w:p w:rsidR="001D13CF" w:rsidRDefault="001D13CF" w:rsidP="001D13CF"/>
    <w:p w:rsidR="001D13CF" w:rsidRDefault="001D13CF" w:rsidP="001D13CF">
      <w:pPr>
        <w:pStyle w:val="Heading3"/>
      </w:pPr>
      <w:r>
        <w:t>Abandons 10-year deal</w:t>
      </w:r>
    </w:p>
    <w:p w:rsidR="001D13CF" w:rsidRPr="001D13CF" w:rsidRDefault="001D13CF" w:rsidP="001D13CF"/>
    <w:p w:rsidR="00EA5879" w:rsidRPr="007F0A98" w:rsidRDefault="00EA5879" w:rsidP="00EA5879">
      <w:pPr>
        <w:pStyle w:val="Heading4"/>
        <w:rPr>
          <w:rFonts w:asciiTheme="majorHAnsi" w:hAnsiTheme="majorHAnsi" w:cstheme="majorHAnsi"/>
        </w:rPr>
      </w:pPr>
      <w:r w:rsidRPr="007F0A98">
        <w:rPr>
          <w:rFonts w:asciiTheme="majorHAnsi" w:hAnsiTheme="majorHAnsi" w:cstheme="majorHAnsi"/>
        </w:rPr>
        <w:t>The aff is a reversal of a decade-long commitment to Israeli-US cooperation</w:t>
      </w:r>
    </w:p>
    <w:p w:rsidR="00EA5879" w:rsidRPr="007F0A98" w:rsidRDefault="00EA5879" w:rsidP="00EA5879">
      <w:pPr>
        <w:rPr>
          <w:rFonts w:asciiTheme="majorHAnsi" w:hAnsiTheme="majorHAnsi" w:cstheme="majorHAnsi"/>
          <w:color w:val="333333"/>
        </w:rPr>
      </w:pPr>
      <w:r w:rsidRPr="007F0A98">
        <w:rPr>
          <w:rFonts w:asciiTheme="majorHAnsi" w:hAnsiTheme="majorHAnsi" w:cstheme="majorHAnsi"/>
          <w:b/>
          <w:sz w:val="26"/>
          <w:szCs w:val="26"/>
        </w:rPr>
        <w:t xml:space="preserve">Morello and Eglash 16 </w:t>
      </w:r>
      <w:r w:rsidRPr="007F0A98">
        <w:rPr>
          <w:rFonts w:asciiTheme="majorHAnsi" w:hAnsiTheme="majorHAnsi" w:cstheme="majorHAnsi"/>
        </w:rPr>
        <w:t>(Carol Morello and Ruth Eglash; Carol Morello is the diplomatic correspondent for The Washington Post, covering the State Department, and Ruth Eglash is a correspondent for The Washington Post based in Jerusalem; “Israel and U.S. Close To a deal on the Biggest Military Aid Package Ever”; 7/29/2016; Washington Post; https://www.washingtonpost.com/world/national-security/israel-and-us-are-close-to-a-deal-on-the-biggest-military-aid-package-ever/2016/07/29/ed13e1d4-54f7-11e6-88eb-7dda4e2f2aec_story.html?noredirect=on&amp;utm_term=.0598b6a8ac64)//Garfield-Ben</w:t>
      </w:r>
    </w:p>
    <w:p w:rsidR="00EA5879" w:rsidRPr="007F0A98" w:rsidRDefault="00EA5879" w:rsidP="00EA5879">
      <w:pPr>
        <w:rPr>
          <w:rStyle w:val="StyleUnderline"/>
          <w:rFonts w:asciiTheme="majorHAnsi" w:hAnsiTheme="majorHAnsi" w:cstheme="majorHAnsi"/>
        </w:rPr>
      </w:pPr>
      <w:r w:rsidRPr="007F0A98">
        <w:rPr>
          <w:rStyle w:val="StyleUnderline"/>
          <w:rFonts w:asciiTheme="majorHAnsi" w:hAnsiTheme="majorHAnsi" w:cstheme="majorHAnsi"/>
        </w:rPr>
        <w:t xml:space="preserve">A senior Israeli official will arrive in Washington next week for a final round of negotiations involving </w:t>
      </w:r>
      <w:r w:rsidRPr="007F0A98">
        <w:rPr>
          <w:rStyle w:val="StyleUnderline"/>
          <w:rFonts w:asciiTheme="majorHAnsi" w:hAnsiTheme="majorHAnsi" w:cstheme="majorHAnsi"/>
          <w:highlight w:val="cyan"/>
        </w:rPr>
        <w:t>the largest military aid package the United States has ever given</w:t>
      </w:r>
      <w:r w:rsidRPr="007F0A98">
        <w:rPr>
          <w:rStyle w:val="StyleUnderline"/>
          <w:rFonts w:asciiTheme="majorHAnsi" w:hAnsiTheme="majorHAnsi" w:cstheme="majorHAnsi"/>
        </w:rPr>
        <w:t xml:space="preserve"> any country and that </w:t>
      </w:r>
      <w:r w:rsidRPr="007F0A98">
        <w:rPr>
          <w:rStyle w:val="StyleUnderline"/>
          <w:rFonts w:asciiTheme="majorHAnsi" w:hAnsiTheme="majorHAnsi" w:cstheme="majorHAnsi"/>
          <w:highlight w:val="cyan"/>
        </w:rPr>
        <w:t>will last more than a decade after</w:t>
      </w:r>
      <w:r w:rsidRPr="007F0A98">
        <w:rPr>
          <w:rStyle w:val="StyleUnderline"/>
          <w:rFonts w:asciiTheme="majorHAnsi" w:hAnsiTheme="majorHAnsi" w:cstheme="majorHAnsi"/>
        </w:rPr>
        <w:t xml:space="preserve"> President </w:t>
      </w:r>
      <w:r w:rsidRPr="007F0A98">
        <w:rPr>
          <w:rStyle w:val="StyleUnderline"/>
          <w:rFonts w:asciiTheme="majorHAnsi" w:hAnsiTheme="majorHAnsi" w:cstheme="majorHAnsi"/>
          <w:highlight w:val="cyan"/>
        </w:rPr>
        <w:t>Obama leaves office</w:t>
      </w:r>
      <w:r w:rsidRPr="007F0A98">
        <w:rPr>
          <w:rStyle w:val="StyleUnderline"/>
          <w:rFonts w:asciiTheme="majorHAnsi" w:hAnsiTheme="majorHAnsi" w:cstheme="majorHAnsi"/>
        </w:rPr>
        <w:t xml:space="preserve">. Brig. Gen. Yaakov Nagel, the acting head of </w:t>
      </w:r>
      <w:r w:rsidRPr="007F0A98">
        <w:rPr>
          <w:rStyle w:val="StyleUnderline"/>
          <w:rFonts w:asciiTheme="majorHAnsi" w:hAnsiTheme="majorHAnsi" w:cstheme="majorHAnsi"/>
          <w:highlight w:val="cyan"/>
        </w:rPr>
        <w:t>Israel’s National Security Council,</w:t>
      </w:r>
      <w:r w:rsidRPr="007F0A98">
        <w:rPr>
          <w:rStyle w:val="StyleUnderline"/>
          <w:rFonts w:asciiTheme="majorHAnsi" w:hAnsiTheme="majorHAnsi" w:cstheme="majorHAnsi"/>
        </w:rPr>
        <w:t xml:space="preserve"> has been dispatched with instructions to meet with White House officials in </w:t>
      </w:r>
      <w:r w:rsidRPr="007F0A98">
        <w:rPr>
          <w:rStyle w:val="StyleUnderline"/>
          <w:rFonts w:asciiTheme="majorHAnsi" w:hAnsiTheme="majorHAnsi" w:cstheme="majorHAnsi"/>
          <w:highlight w:val="cyan"/>
        </w:rPr>
        <w:t>hopes of signing an agreement “as soon as possible</w:t>
      </w:r>
      <w:r w:rsidRPr="007F0A98">
        <w:rPr>
          <w:rStyle w:val="StyleUnderline"/>
          <w:rFonts w:asciiTheme="majorHAnsi" w:hAnsiTheme="majorHAnsi" w:cstheme="majorHAnsi"/>
        </w:rPr>
        <w:t>,” Prime Minister Benjamin Netanyahu’s office said this week.</w:t>
      </w:r>
      <w:r w:rsidRPr="007F0A98">
        <w:rPr>
          <w:rFonts w:asciiTheme="majorHAnsi" w:hAnsiTheme="majorHAnsi" w:cstheme="majorHAnsi"/>
          <w:sz w:val="16"/>
        </w:rPr>
        <w:t xml:space="preserve"> That represents a striking about-face for Netanyahu, who angered the Obama administration when he mused during a February meeting with his cabinet that Israel might decide to wait and “reach an agreement with the next administration.” Nagel’s visit signals that Netanyahu may have concluded that he won’t necessarily get a better deal than the one he can forge with Obama, with whom he has had a visibly testy personal relationship. Both countries are now eager to strike a deal before Obama’s term ends. </w:t>
      </w:r>
      <w:r w:rsidRPr="007F0A98">
        <w:rPr>
          <w:rStyle w:val="StyleUnderline"/>
          <w:rFonts w:asciiTheme="majorHAnsi" w:hAnsiTheme="majorHAnsi" w:cstheme="majorHAnsi"/>
          <w:b/>
        </w:rPr>
        <w:t xml:space="preserve">The Obama administration has said it is prepared to sign a </w:t>
      </w:r>
      <w:r w:rsidRPr="007F0A98">
        <w:rPr>
          <w:rStyle w:val="StyleUnderline"/>
          <w:rFonts w:asciiTheme="majorHAnsi" w:hAnsiTheme="majorHAnsi" w:cstheme="majorHAnsi"/>
          <w:b/>
          <w:highlight w:val="cyan"/>
        </w:rPr>
        <w:t>10-year “memorandum of understanding</w:t>
      </w:r>
      <w:r w:rsidRPr="007F0A98">
        <w:rPr>
          <w:rStyle w:val="StyleUnderline"/>
          <w:rFonts w:asciiTheme="majorHAnsi" w:hAnsiTheme="majorHAnsi" w:cstheme="majorHAnsi"/>
          <w:b/>
        </w:rPr>
        <w:t xml:space="preserve">” that </w:t>
      </w:r>
      <w:r w:rsidRPr="007F0A98">
        <w:rPr>
          <w:rStyle w:val="StyleUnderline"/>
          <w:rFonts w:asciiTheme="majorHAnsi" w:hAnsiTheme="majorHAnsi" w:cstheme="majorHAnsi"/>
          <w:b/>
          <w:highlight w:val="cyan"/>
        </w:rPr>
        <w:t>significantly raises the $3.1 billion a year</w:t>
      </w:r>
      <w:r w:rsidRPr="007F0A98">
        <w:rPr>
          <w:rStyle w:val="StyleUnderline"/>
          <w:rFonts w:asciiTheme="majorHAnsi" w:hAnsiTheme="majorHAnsi" w:cstheme="majorHAnsi"/>
          <w:b/>
        </w:rPr>
        <w:t xml:space="preserve"> the </w:t>
      </w:r>
      <w:r w:rsidRPr="007F0A98">
        <w:rPr>
          <w:rStyle w:val="StyleUnderline"/>
          <w:rFonts w:asciiTheme="majorHAnsi" w:hAnsiTheme="majorHAnsi" w:cstheme="majorHAnsi"/>
          <w:b/>
          <w:highlight w:val="cyan"/>
        </w:rPr>
        <w:t>U</w:t>
      </w:r>
      <w:r w:rsidRPr="007F0A98">
        <w:rPr>
          <w:rStyle w:val="StyleUnderline"/>
          <w:rFonts w:asciiTheme="majorHAnsi" w:hAnsiTheme="majorHAnsi" w:cstheme="majorHAnsi"/>
          <w:b/>
        </w:rPr>
        <w:t xml:space="preserve">nited </w:t>
      </w:r>
      <w:r w:rsidRPr="007F0A98">
        <w:rPr>
          <w:rStyle w:val="StyleUnderline"/>
          <w:rFonts w:asciiTheme="majorHAnsi" w:hAnsiTheme="majorHAnsi" w:cstheme="majorHAnsi"/>
          <w:b/>
          <w:highlight w:val="cyan"/>
        </w:rPr>
        <w:t>S</w:t>
      </w:r>
      <w:r w:rsidRPr="007F0A98">
        <w:rPr>
          <w:rStyle w:val="StyleUnderline"/>
          <w:rFonts w:asciiTheme="majorHAnsi" w:hAnsiTheme="majorHAnsi" w:cstheme="majorHAnsi"/>
          <w:b/>
        </w:rPr>
        <w:t xml:space="preserve">tates </w:t>
      </w:r>
      <w:r w:rsidRPr="007F0A98">
        <w:rPr>
          <w:rStyle w:val="StyleUnderline"/>
          <w:rFonts w:asciiTheme="majorHAnsi" w:hAnsiTheme="majorHAnsi" w:cstheme="majorHAnsi"/>
          <w:b/>
          <w:highlight w:val="cyan"/>
        </w:rPr>
        <w:t>currently grants Israel</w:t>
      </w:r>
      <w:r w:rsidRPr="007F0A98">
        <w:rPr>
          <w:rStyle w:val="StyleUnderline"/>
          <w:rFonts w:asciiTheme="majorHAnsi" w:hAnsiTheme="majorHAnsi" w:cstheme="majorHAnsi"/>
          <w:b/>
        </w:rPr>
        <w:t xml:space="preserve"> under an existing agreement that expires in 2018</w:t>
      </w:r>
      <w:r w:rsidRPr="007F0A98">
        <w:rPr>
          <w:rStyle w:val="StyleUnderline"/>
          <w:rFonts w:asciiTheme="majorHAnsi" w:hAnsiTheme="majorHAnsi" w:cstheme="majorHAnsi"/>
        </w:rPr>
        <w:t>. In addition, Congress has provided additional money for missile defense.</w:t>
      </w:r>
      <w:r w:rsidRPr="007F0A98">
        <w:rPr>
          <w:rFonts w:asciiTheme="majorHAnsi" w:hAnsiTheme="majorHAnsi" w:cstheme="majorHAnsi"/>
          <w:sz w:val="16"/>
        </w:rPr>
        <w:t xml:space="preserve"> </w:t>
      </w:r>
      <w:r w:rsidRPr="007F0A98">
        <w:rPr>
          <w:rStyle w:val="StyleUnderline"/>
          <w:rFonts w:asciiTheme="majorHAnsi" w:hAnsiTheme="majorHAnsi" w:cstheme="majorHAnsi"/>
        </w:rPr>
        <w:t xml:space="preserve">Over months of secret negotiations that picked up steam late last year, Netanyahu was holding out for as much at $5 billion a year, according to accounts in the Israeli news media. </w:t>
      </w:r>
      <w:r w:rsidRPr="007F0A98">
        <w:rPr>
          <w:rStyle w:val="StyleUnderline"/>
          <w:rFonts w:asciiTheme="majorHAnsi" w:hAnsiTheme="majorHAnsi" w:cstheme="majorHAnsi"/>
          <w:highlight w:val="cyan"/>
        </w:rPr>
        <w:t>Israelis argued</w:t>
      </w:r>
      <w:r w:rsidRPr="007F0A98">
        <w:rPr>
          <w:rStyle w:val="StyleUnderline"/>
          <w:rFonts w:asciiTheme="majorHAnsi" w:hAnsiTheme="majorHAnsi" w:cstheme="majorHAnsi"/>
        </w:rPr>
        <w:t xml:space="preserve"> that </w:t>
      </w:r>
      <w:r w:rsidRPr="007F0A98">
        <w:rPr>
          <w:rStyle w:val="StyleUnderline"/>
          <w:rFonts w:asciiTheme="majorHAnsi" w:hAnsiTheme="majorHAnsi" w:cstheme="majorHAnsi"/>
          <w:highlight w:val="cyan"/>
        </w:rPr>
        <w:t>they need to spend</w:t>
      </w:r>
      <w:r w:rsidRPr="007F0A98">
        <w:rPr>
          <w:rStyle w:val="StyleUnderline"/>
          <w:rFonts w:asciiTheme="majorHAnsi" w:hAnsiTheme="majorHAnsi" w:cstheme="majorHAnsi"/>
        </w:rPr>
        <w:t xml:space="preserve"> much </w:t>
      </w:r>
      <w:r w:rsidRPr="007F0A98">
        <w:rPr>
          <w:rStyle w:val="StyleUnderline"/>
          <w:rFonts w:asciiTheme="majorHAnsi" w:hAnsiTheme="majorHAnsi" w:cstheme="majorHAnsi"/>
          <w:highlight w:val="cyan"/>
        </w:rPr>
        <w:t>more on defense in the wake of</w:t>
      </w:r>
      <w:r w:rsidRPr="007F0A98">
        <w:rPr>
          <w:rStyle w:val="StyleUnderline"/>
          <w:rFonts w:asciiTheme="majorHAnsi" w:hAnsiTheme="majorHAnsi" w:cstheme="majorHAnsi"/>
        </w:rPr>
        <w:t xml:space="preserve"> last year’s </w:t>
      </w:r>
      <w:r w:rsidRPr="007F0A98">
        <w:rPr>
          <w:rStyle w:val="StyleUnderline"/>
          <w:rFonts w:asciiTheme="majorHAnsi" w:hAnsiTheme="majorHAnsi" w:cstheme="majorHAnsi"/>
          <w:highlight w:val="cyan"/>
        </w:rPr>
        <w:t>Iran nuclear deal</w:t>
      </w:r>
      <w:r w:rsidRPr="007F0A98">
        <w:rPr>
          <w:rStyle w:val="StyleUnderline"/>
          <w:rFonts w:asciiTheme="majorHAnsi" w:hAnsiTheme="majorHAnsi" w:cstheme="majorHAnsi"/>
        </w:rPr>
        <w:t>, which is freeing up frozen Iranian assets that Israel fears may be used in part to fund Iranian aggression in the region.</w:t>
      </w:r>
      <w:r w:rsidRPr="007F0A98">
        <w:rPr>
          <w:rFonts w:asciiTheme="majorHAnsi" w:hAnsiTheme="majorHAnsi" w:cstheme="majorHAnsi"/>
          <w:sz w:val="16"/>
        </w:rPr>
        <w:t xml:space="preserve"> One major obstacle to finalizing an agreement, however, is a dispute over where the funds can be spent. According to U.S. and Israeli analysts familiar with the negotiations, the Obama administration is insisting on phasing out a special arrangement that has allowed Israel to spend 26 percent of U.S. aid on its own defense research, development and procurement. No other country receiving U.S. funds is permitted to do so, but it was carved out in the 1980s to allow Israel to build up its nascent defense infrastructure. With Israel’s defense industry now thriving, the administration wants to pare that back and require that more U.S. aid go to American companies providing goods and services. The possibility that Israeli defense companies could lose hundreds of millions of dollars of contracts is already causing controversy. Critics say they fear it could impair Israel’s ability to maintain equipment that is the most advanced in the region, known as its qualitative military edge. “It will be devastating to Israeli military industries,” said Reuven Ben-Shalom, the former head of the North America branch of the Israeli military’s strategic planning division. “It’s not only a matter of business. . . . This money, 26 percent, enables the sustainment of our qualitative military edge.” Israelis are also said to be displeased with a U.S. position that whatever amount of money they agree on will be final and that Israel will not go to Congress requesting more money, according to reports in the Israeli news media. As the talks have dragged on, Netanyahu started getting pressured to finalize an agreement soon so that the Israeli military could proceed with its long-term planning. Israel’s finance and defense ministers both complained publicly that the delay was creating uncertainty that made planning difficult, and they urged that the deal be completed and signed quickly</w:t>
      </w:r>
      <w:r w:rsidRPr="007F0A98">
        <w:rPr>
          <w:rFonts w:asciiTheme="majorHAnsi" w:hAnsiTheme="majorHAnsi" w:cstheme="majorHAnsi"/>
          <w:b/>
          <w:sz w:val="16"/>
        </w:rPr>
        <w:t xml:space="preserve">. </w:t>
      </w:r>
      <w:r w:rsidRPr="007F0A98">
        <w:rPr>
          <w:rStyle w:val="StyleUnderline"/>
          <w:rFonts w:asciiTheme="majorHAnsi" w:hAnsiTheme="majorHAnsi" w:cstheme="majorHAnsi"/>
          <w:b/>
        </w:rPr>
        <w:t xml:space="preserve">Some analysts said there was also growing recognition that </w:t>
      </w:r>
      <w:r w:rsidRPr="007F0A98">
        <w:rPr>
          <w:rStyle w:val="StyleUnderline"/>
          <w:rFonts w:asciiTheme="majorHAnsi" w:hAnsiTheme="majorHAnsi" w:cstheme="majorHAnsi"/>
          <w:b/>
          <w:highlight w:val="cyan"/>
        </w:rPr>
        <w:t>concluding the agreement</w:t>
      </w:r>
      <w:r w:rsidRPr="007F0A98">
        <w:rPr>
          <w:rStyle w:val="StyleUnderline"/>
          <w:rFonts w:asciiTheme="majorHAnsi" w:hAnsiTheme="majorHAnsi" w:cstheme="majorHAnsi"/>
          <w:b/>
        </w:rPr>
        <w:t xml:space="preserve"> with Obama </w:t>
      </w:r>
      <w:r w:rsidRPr="007F0A98">
        <w:rPr>
          <w:rStyle w:val="StyleUnderline"/>
          <w:rFonts w:asciiTheme="majorHAnsi" w:hAnsiTheme="majorHAnsi" w:cstheme="majorHAnsi"/>
          <w:b/>
          <w:highlight w:val="cyan"/>
        </w:rPr>
        <w:t>carried strong symbolism</w:t>
      </w:r>
      <w:r w:rsidRPr="007F0A98">
        <w:rPr>
          <w:rStyle w:val="StyleUnderline"/>
          <w:rFonts w:asciiTheme="majorHAnsi" w:hAnsiTheme="majorHAnsi" w:cstheme="majorHAnsi"/>
          <w:b/>
        </w:rPr>
        <w:t>.</w:t>
      </w:r>
      <w:r w:rsidRPr="007F0A98">
        <w:rPr>
          <w:rStyle w:val="StyleUnderline"/>
          <w:rFonts w:asciiTheme="majorHAnsi" w:hAnsiTheme="majorHAnsi" w:cstheme="majorHAnsi"/>
        </w:rPr>
        <w:t xml:space="preserve"> “Though he has been a strong supporter of Israeli security throughout his term, there’s clearly a difficult relationship between Netanyahu and Obama,” said Ilan Goldenberg, director of the Middle East Security Program at the Center for a New American Security</w:t>
      </w:r>
      <w:r w:rsidRPr="007F0A98">
        <w:rPr>
          <w:rStyle w:val="Emphasis"/>
          <w:rFonts w:asciiTheme="majorHAnsi" w:hAnsiTheme="majorHAnsi" w:cstheme="majorHAnsi"/>
        </w:rPr>
        <w:t xml:space="preserve">. “For them </w:t>
      </w:r>
      <w:r w:rsidRPr="007F0A98">
        <w:rPr>
          <w:rStyle w:val="Emphasis"/>
          <w:rFonts w:asciiTheme="majorHAnsi" w:hAnsiTheme="majorHAnsi" w:cstheme="majorHAnsi"/>
          <w:highlight w:val="cyan"/>
        </w:rPr>
        <w:t>to agree on this would send a signal to the world</w:t>
      </w:r>
      <w:r w:rsidRPr="007F0A98">
        <w:rPr>
          <w:rStyle w:val="Emphasis"/>
          <w:rFonts w:asciiTheme="majorHAnsi" w:hAnsiTheme="majorHAnsi" w:cstheme="majorHAnsi"/>
        </w:rPr>
        <w:t xml:space="preserve"> that although their personal relationship is not great, here Obama is making a down payment on </w:t>
      </w:r>
      <w:r w:rsidRPr="007F0A98">
        <w:rPr>
          <w:rStyle w:val="Emphasis"/>
          <w:rFonts w:asciiTheme="majorHAnsi" w:hAnsiTheme="majorHAnsi" w:cstheme="majorHAnsi"/>
          <w:highlight w:val="cyan"/>
        </w:rPr>
        <w:t>10 years of deep U.S.-Israeli security cooperation</w:t>
      </w:r>
      <w:r w:rsidRPr="007F0A98">
        <w:rPr>
          <w:rStyle w:val="Emphasis"/>
          <w:rFonts w:asciiTheme="majorHAnsi" w:hAnsiTheme="majorHAnsi" w:cstheme="majorHAnsi"/>
        </w:rPr>
        <w:t xml:space="preserve">. That’s a powerful message.” David Makovsky, an analyst at the Washington Institute for Near East Policy, said that </w:t>
      </w:r>
      <w:r w:rsidRPr="007F0A98">
        <w:rPr>
          <w:rStyle w:val="Emphasis"/>
          <w:rFonts w:asciiTheme="majorHAnsi" w:hAnsiTheme="majorHAnsi" w:cstheme="majorHAnsi"/>
          <w:highlight w:val="cyan"/>
        </w:rPr>
        <w:t>Israelis are conscious</w:t>
      </w:r>
      <w:r w:rsidRPr="007F0A98">
        <w:rPr>
          <w:rStyle w:val="Emphasis"/>
          <w:rFonts w:asciiTheme="majorHAnsi" w:hAnsiTheme="majorHAnsi" w:cstheme="majorHAnsi"/>
        </w:rPr>
        <w:t xml:space="preserve"> that </w:t>
      </w:r>
      <w:r w:rsidRPr="007F0A98">
        <w:rPr>
          <w:rStyle w:val="Emphasis"/>
          <w:rFonts w:asciiTheme="majorHAnsi" w:hAnsiTheme="majorHAnsi" w:cstheme="majorHAnsi"/>
          <w:highlight w:val="cyan"/>
        </w:rPr>
        <w:t>support for Israel is slipping in some liberal quarters</w:t>
      </w:r>
      <w:r w:rsidRPr="007F0A98">
        <w:rPr>
          <w:rStyle w:val="Emphasis"/>
          <w:rFonts w:asciiTheme="majorHAnsi" w:hAnsiTheme="majorHAnsi" w:cstheme="majorHAnsi"/>
        </w:rPr>
        <w:t xml:space="preserve"> and that a </w:t>
      </w:r>
      <w:r w:rsidRPr="007F0A98">
        <w:rPr>
          <w:rStyle w:val="Emphasis"/>
          <w:rFonts w:asciiTheme="majorHAnsi" w:hAnsiTheme="majorHAnsi" w:cstheme="majorHAnsi"/>
          <w:highlight w:val="cyan"/>
        </w:rPr>
        <w:t>10-year deal with a liberal president would make it “bulletproof.”</w:t>
      </w:r>
      <w:r w:rsidRPr="007F0A98">
        <w:rPr>
          <w:rStyle w:val="Emphasis"/>
          <w:rFonts w:asciiTheme="majorHAnsi" w:hAnsiTheme="majorHAnsi" w:cstheme="majorHAnsi"/>
        </w:rPr>
        <w:t xml:space="preserve"> </w:t>
      </w:r>
      <w:r w:rsidRPr="007F0A98">
        <w:rPr>
          <w:rStyle w:val="StyleUnderline"/>
          <w:rFonts w:asciiTheme="majorHAnsi" w:hAnsiTheme="majorHAnsi" w:cstheme="majorHAnsi"/>
        </w:rPr>
        <w:t>Makovsky also cited the “unpredictability factor” of Donald Trump as a potential successor to Obama. “He professes his support of Israel,” Makovsky said of Trump. “But he’s also someone saying America’s broke. A bit of bird-in-the-hand would lock that in.”</w:t>
      </w:r>
      <w:r w:rsidRPr="007F0A98">
        <w:rPr>
          <w:rFonts w:asciiTheme="majorHAnsi" w:hAnsiTheme="majorHAnsi" w:cstheme="majorHAnsi"/>
          <w:sz w:val="16"/>
        </w:rPr>
        <w:t xml:space="preserve"> </w:t>
      </w:r>
      <w:r w:rsidRPr="007F0A98">
        <w:rPr>
          <w:rStyle w:val="StyleUnderline"/>
          <w:rFonts w:asciiTheme="majorHAnsi" w:hAnsiTheme="majorHAnsi" w:cstheme="majorHAnsi"/>
        </w:rPr>
        <w:t>The U.S. election season also has put a more subtle pressure on Netanyahu, as Israeli diplomats and advisers expressed concern that the bipartisan support Israel could always count on could erode in a super-politicized election.</w:t>
      </w:r>
      <w:r w:rsidRPr="007F0A98">
        <w:rPr>
          <w:rFonts w:asciiTheme="majorHAnsi" w:hAnsiTheme="majorHAnsi" w:cstheme="majorHAnsi"/>
          <w:sz w:val="16"/>
        </w:rPr>
        <w:t xml:space="preserve"> “The security assistance to Israel should not become a political football, anytime, and especially during an election season,” said Sallai Meridor, who was Israel’s ambassador to the United States when the last memorandum of understanding was signed, in 2007. “</w:t>
      </w:r>
      <w:r w:rsidRPr="007F0A98">
        <w:rPr>
          <w:rStyle w:val="StyleUnderline"/>
          <w:rFonts w:asciiTheme="majorHAnsi" w:hAnsiTheme="majorHAnsi" w:cstheme="majorHAnsi"/>
        </w:rPr>
        <w:t xml:space="preserve">It’s a prerequisite that </w:t>
      </w:r>
      <w:r w:rsidRPr="007F0A98">
        <w:rPr>
          <w:rStyle w:val="StyleUnderline"/>
          <w:rFonts w:asciiTheme="majorHAnsi" w:hAnsiTheme="majorHAnsi" w:cstheme="majorHAnsi"/>
          <w:highlight w:val="cyan"/>
        </w:rPr>
        <w:t>it should be endorsed and supported by both parties. That’s</w:t>
      </w:r>
      <w:r w:rsidRPr="007F0A98">
        <w:rPr>
          <w:rStyle w:val="StyleUnderline"/>
          <w:rFonts w:asciiTheme="majorHAnsi" w:hAnsiTheme="majorHAnsi" w:cstheme="majorHAnsi"/>
        </w:rPr>
        <w:t xml:space="preserve"> very </w:t>
      </w:r>
      <w:r w:rsidRPr="007F0A98">
        <w:rPr>
          <w:rStyle w:val="StyleUnderline"/>
          <w:rFonts w:asciiTheme="majorHAnsi" w:hAnsiTheme="majorHAnsi" w:cstheme="majorHAnsi"/>
          <w:highlight w:val="cyan"/>
        </w:rPr>
        <w:t>important.”</w:t>
      </w:r>
      <w:r w:rsidRPr="007F0A98">
        <w:rPr>
          <w:rStyle w:val="StyleUnderline"/>
          <w:rFonts w:asciiTheme="majorHAnsi" w:hAnsiTheme="majorHAnsi" w:cstheme="majorHAnsi"/>
        </w:rPr>
        <w:t xml:space="preserve"> The arrival of Nagel suggests that an agreement is entering the homestretch. Netanyahu has said he hopes talks will be concluded “within a few weeks.” Ultimately, both Obama and Netanyahu would gain political benefits from a deal, analysts say</w:t>
      </w:r>
      <w:r w:rsidRPr="007F0A98">
        <w:rPr>
          <w:rStyle w:val="Emphasis"/>
          <w:rFonts w:asciiTheme="majorHAnsi" w:hAnsiTheme="majorHAnsi" w:cstheme="majorHAnsi"/>
        </w:rPr>
        <w:t xml:space="preserve">. “It’s an exclamation point on the case the Obama administration has been making for years, that he </w:t>
      </w:r>
      <w:r w:rsidRPr="007F0A98">
        <w:rPr>
          <w:rStyle w:val="Emphasis"/>
          <w:rFonts w:asciiTheme="majorHAnsi" w:hAnsiTheme="majorHAnsi" w:cstheme="majorHAnsi"/>
          <w:highlight w:val="cyan"/>
        </w:rPr>
        <w:t>strengthened more than ever the U.S. commitment to Israeli security</w:t>
      </w:r>
      <w:r w:rsidRPr="007F0A98">
        <w:rPr>
          <w:rStyle w:val="Emphasis"/>
          <w:rFonts w:asciiTheme="majorHAnsi" w:hAnsiTheme="majorHAnsi" w:cstheme="majorHAnsi"/>
        </w:rPr>
        <w:t>,” said David Halperin, director of the New York-based Israel Policy Forum</w:t>
      </w:r>
      <w:r w:rsidRPr="007F0A98">
        <w:rPr>
          <w:rStyle w:val="StyleUnderline"/>
          <w:rFonts w:asciiTheme="majorHAnsi" w:hAnsiTheme="majorHAnsi" w:cstheme="majorHAnsi"/>
        </w:rPr>
        <w:t>. “And it helps Netanyahu rebut criticism in recent years that he has sometimes quietly, sometimes very bluntly, sided with Republican points of views. “It helps a bit to restore balance,” Halperin said, “to return to the notion of bipartisanship when it comes to Israel’s security.”</w:t>
      </w:r>
    </w:p>
    <w:p w:rsidR="00EA5879" w:rsidRPr="00504530" w:rsidRDefault="00EA5879" w:rsidP="00504530"/>
    <w:p w:rsidR="00504530" w:rsidRPr="00504530" w:rsidRDefault="00504530" w:rsidP="00504530"/>
    <w:p w:rsidR="001D13CF" w:rsidRPr="001D13CF" w:rsidRDefault="001D13CF" w:rsidP="001D13CF">
      <w:pPr>
        <w:pStyle w:val="Heading4"/>
      </w:pPr>
      <w:r>
        <w:t>The US is locked in on a ten year aid package now- perceived as the foundation of the alliance</w:t>
      </w:r>
    </w:p>
    <w:p w:rsidR="001D13CF" w:rsidRPr="007F0A98" w:rsidRDefault="001D13CF" w:rsidP="001D13CF">
      <w:pPr>
        <w:rPr>
          <w:rStyle w:val="StyleUnderline"/>
          <w:rFonts w:asciiTheme="majorHAnsi" w:hAnsiTheme="majorHAnsi" w:cstheme="majorHAnsi"/>
          <w:color w:val="333333"/>
          <w:u w:val="none"/>
        </w:rPr>
      </w:pPr>
      <w:r w:rsidRPr="007F0A98">
        <w:rPr>
          <w:rFonts w:asciiTheme="majorHAnsi" w:hAnsiTheme="majorHAnsi" w:cstheme="majorHAnsi"/>
          <w:b/>
          <w:sz w:val="26"/>
          <w:szCs w:val="26"/>
        </w:rPr>
        <w:t xml:space="preserve">Lapin 16 </w:t>
      </w:r>
      <w:r w:rsidRPr="007F0A98">
        <w:rPr>
          <w:rFonts w:asciiTheme="majorHAnsi" w:hAnsiTheme="majorHAnsi" w:cstheme="majorHAnsi"/>
        </w:rPr>
        <w:t xml:space="preserve">(Yair Lapin; an Israeli politician and former journalist serving as Chairman of the Centrist Yesh Atid party. He served as Minister of Finance between 2013 and 2014; “The Invaluable U.S.-Israeli Alliance”; 6/23/2016; Foreign Policy; </w:t>
      </w:r>
      <w:hyperlink r:id="rId113" w:history="1">
        <w:r w:rsidRPr="007F0A98">
          <w:rPr>
            <w:rStyle w:val="Hyperlink"/>
            <w:rFonts w:asciiTheme="majorHAnsi" w:hAnsiTheme="majorHAnsi" w:cstheme="majorHAnsi"/>
          </w:rPr>
          <w:t>https://foreignpolicy.com/2016/08/23/the-invaluable-us-israeli-alliance-security-agreement-yair-lapid/</w:t>
        </w:r>
      </w:hyperlink>
      <w:r w:rsidRPr="007F0A98">
        <w:rPr>
          <w:rFonts w:asciiTheme="majorHAnsi" w:hAnsiTheme="majorHAnsi" w:cstheme="majorHAnsi"/>
        </w:rPr>
        <w:t>)//Garfield-Ben</w:t>
      </w:r>
    </w:p>
    <w:p w:rsidR="001D13CF" w:rsidRDefault="001D13CF" w:rsidP="001D13CF">
      <w:pPr>
        <w:rPr>
          <w:rStyle w:val="Emphasis"/>
          <w:rFonts w:asciiTheme="majorHAnsi" w:hAnsiTheme="majorHAnsi" w:cstheme="majorHAnsi"/>
        </w:rPr>
      </w:pPr>
      <w:r w:rsidRPr="007F0A98">
        <w:rPr>
          <w:rStyle w:val="StyleUnderline"/>
          <w:rFonts w:asciiTheme="majorHAnsi" w:hAnsiTheme="majorHAnsi" w:cstheme="majorHAnsi"/>
          <w:noProof/>
        </w:rPr>
        <mc:AlternateContent>
          <mc:Choice Requires="wps">
            <w:drawing>
              <wp:anchor distT="0" distB="0" distL="0" distR="0" simplePos="0" relativeHeight="251659264" behindDoc="0" locked="0" layoutInCell="1" allowOverlap="0" wp14:anchorId="0BB2804D" wp14:editId="59F0D008">
                <wp:simplePos x="0" y="0"/>
                <wp:positionH relativeFrom="column">
                  <wp:align>left</wp:align>
                </wp:positionH>
                <wp:positionV relativeFrom="line">
                  <wp:posOffset>0</wp:posOffset>
                </wp:positionV>
                <wp:extent cx="152400" cy="152400"/>
                <wp:effectExtent l="0" t="0" r="0" b="0"/>
                <wp:wrapSquare wrapText="bothSides"/>
                <wp:docPr id="1" name="Rectangle 1" descr="https://foreignpolicy.com/2016/08/23/the-invaluable-us-israeli-alliance-security-agreement-yair-lapi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520F1B" id="Rectangle 1" o:spid="_x0000_s1026" alt="https://foreignpolicy.com/2016/08/23/the-invaluable-us-israeli-alliance-security-agreement-yair-lapid/" style="position:absolute;margin-left:0;margin-top:0;width:12pt;height:12pt;z-index:251659264;visibility:visible;mso-wrap-style:square;mso-width-percent:0;mso-height-percent:0;mso-wrap-distance-left:0;mso-wrap-distance-top:0;mso-wrap-distance-right:0;mso-wrap-distance-bottom:0;mso-position-horizontal:left;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" o:allowoverlap="f" filled="f" stroked="f">
                <o:lock v:ext="edit" aspectratio="t"/>
                <w10:wrap type="square" anchory="line"/>
              </v:rect>
            </w:pict>
          </mc:Fallback>
        </mc:AlternateContent>
      </w:r>
      <w:r w:rsidRPr="007F0A98">
        <w:rPr>
          <w:rStyle w:val="StyleUnderline"/>
          <w:rFonts w:asciiTheme="majorHAnsi" w:hAnsiTheme="majorHAnsi" w:cstheme="majorHAnsi"/>
        </w:rPr>
        <w:t>Israel and the United States are putting the finishing touches on an agreement that will cement our alliance for years to come.</w:t>
      </w:r>
      <w:r w:rsidRPr="007F0A98">
        <w:rPr>
          <w:rFonts w:asciiTheme="majorHAnsi" w:hAnsiTheme="majorHAnsi" w:cstheme="majorHAnsi"/>
          <w:sz w:val="16"/>
        </w:rPr>
        <w:t xml:space="preserve"> </w:t>
      </w:r>
      <w:r w:rsidRPr="007F0A98">
        <w:rPr>
          <w:rStyle w:val="Emphasis"/>
          <w:rFonts w:asciiTheme="majorHAnsi" w:hAnsiTheme="majorHAnsi" w:cstheme="majorHAnsi"/>
        </w:rPr>
        <w:t>The latest Memorandum of Understanding (MoU), set to go into effect in 2018, will provide Israel with about $3.9 billion a year in military aid for 10 years</w:t>
      </w:r>
      <w:r w:rsidRPr="007F0A98">
        <w:rPr>
          <w:rStyle w:val="StyleUnderline"/>
          <w:rFonts w:asciiTheme="majorHAnsi" w:hAnsiTheme="majorHAnsi" w:cstheme="majorHAnsi"/>
        </w:rPr>
        <w:t xml:space="preserve">. The real value of this agreement, however, isn’t in the dollar amount, but in the defense technology that Israel will receive and the depth of the security cooperation between the two countries. </w:t>
      </w:r>
      <w:r w:rsidRPr="007F0A98">
        <w:rPr>
          <w:rStyle w:val="Emphasis"/>
          <w:rFonts w:asciiTheme="majorHAnsi" w:hAnsiTheme="majorHAnsi" w:cstheme="majorHAnsi"/>
        </w:rPr>
        <w:t>The first words that need to be said from the depths of our hearts are “thank you.” This agreement is critical to Israel’s security and the safety of its citizens</w:t>
      </w:r>
      <w:r w:rsidRPr="007F0A98">
        <w:rPr>
          <w:rStyle w:val="StyleUnderline"/>
          <w:rFonts w:asciiTheme="majorHAnsi" w:hAnsiTheme="majorHAnsi" w:cstheme="majorHAnsi"/>
        </w:rPr>
        <w:t xml:space="preserve">. We live in the worst neighborhood in the world, surrounded by fundamentalist Islamists who would like nothing more than to see us killed. </w:t>
      </w:r>
      <w:r w:rsidRPr="007F0A98">
        <w:rPr>
          <w:rStyle w:val="Emphasis"/>
          <w:rFonts w:asciiTheme="majorHAnsi" w:hAnsiTheme="majorHAnsi" w:cstheme="majorHAnsi"/>
        </w:rPr>
        <w:t>This agreement is a crucial component of our ability to defend ourselves. The agreement is also part of a deep and long-standing strategic alliance between Israel and the United States</w:t>
      </w:r>
      <w:r w:rsidRPr="007F0A98">
        <w:rPr>
          <w:rStyle w:val="StyleUnderline"/>
          <w:rFonts w:asciiTheme="majorHAnsi" w:hAnsiTheme="majorHAnsi" w:cstheme="majorHAnsi"/>
        </w:rPr>
        <w:t xml:space="preserve">. </w:t>
      </w:r>
      <w:r w:rsidRPr="007F0A98">
        <w:rPr>
          <w:rStyle w:val="Emphasis"/>
          <w:rFonts w:asciiTheme="majorHAnsi" w:hAnsiTheme="majorHAnsi" w:cstheme="majorHAnsi"/>
        </w:rPr>
        <w:t xml:space="preserve">The foundations of the alliance are emotional and moral. </w:t>
      </w:r>
      <w:r w:rsidRPr="007F0A98">
        <w:rPr>
          <w:rStyle w:val="StyleUnderline"/>
          <w:rFonts w:asciiTheme="majorHAnsi" w:hAnsiTheme="majorHAnsi" w:cstheme="majorHAnsi"/>
        </w:rPr>
        <w:t xml:space="preserve">In the two great struggles the West has faced since World War II — the Cold War and the war on terror — we stood together, shoulder to shoulder. And </w:t>
      </w:r>
      <w:r w:rsidRPr="007F0A98">
        <w:rPr>
          <w:rStyle w:val="Emphasis"/>
          <w:rFonts w:asciiTheme="majorHAnsi" w:hAnsiTheme="majorHAnsi" w:cstheme="majorHAnsi"/>
        </w:rPr>
        <w:t>we also share many of the same values: a deep commitment to democracy; the protection of women’s rights, gay rights, and minority rights; and the understanding that freedom must be protected, sometimes with blood.</w:t>
      </w:r>
      <w:r w:rsidRPr="007F0A98">
        <w:rPr>
          <w:rStyle w:val="StyleUnderline"/>
          <w:rFonts w:asciiTheme="majorHAnsi" w:hAnsiTheme="majorHAnsi" w:cstheme="majorHAnsi"/>
        </w:rPr>
        <w:t xml:space="preserve"> But as always happens in relations between countries, the agreement also advances both parties’ national interests. The Israeli interest is clear: Without the qualitative and technological edge over our enemies, Israel’s existence would be at risk</w:t>
      </w:r>
      <w:r w:rsidRPr="007F0A98">
        <w:rPr>
          <w:rFonts w:asciiTheme="majorHAnsi" w:hAnsiTheme="majorHAnsi" w:cstheme="majorHAnsi"/>
          <w:sz w:val="16"/>
        </w:rPr>
        <w:t xml:space="preserve">. On the American side, there have been critics who have asked out loud, “What does America get from this?” The real answer isn’t economic, of course. Former President John F. Kennedy said, “The cost of freedom is always high, but Americans have always paid it.” The agreement with Israel should be analyzed not through the money that is spent, but the money that is saved. A recent Harvard University study found that the wars in Iraq and Afghanistan will cost the U.S. taxpayer $4 trillion to $6 trillion. The MoU with Israel is merely a fraction of that. A strong and secure Israel significantly reduces the risk that the United States will need to be involved in another war in the Middle East, which would be not only financially costly but also claim the lives of American soldiers. America’s cooperation with Israel often allows it to pursue an active and influential policy in the Middle East without putting boots on the ground. For instance, without Israel as a forward base for the West in the Middle East, the United States would almost certainly need at least one aircraft carrier in the Mediterranean, in addition to the two stationed in the Gulf, along with its more than 6,500 soldiers and crew. It would likely also need to build another air force base, like the one at Incirlik in Turkey, where dozens of nuclear warheads are stored. Those options are far more expensive than the MoU with Israel, and far more dangerous for the United States. Critics will argue, as they usually do, that Israel is the reason the United States needs a military presence in the Middle East. That argument is, at best, unfounded, and, at worst, malicious. Israel has no connection to the American presence in Iraq, the Persian Gulf, or Afghanistan. Osama bin Laden didn’t claim that Israel was the reason for the attack on the Twin Towers — and even the Islamic State doesn’t pretend to be interested in the Israeli-Palestinian conflict. Were it not for Israel, the United States would have needed to station troops in the region as a response to the Russian presence in Syria and the rise of the Islamic State in Sinai, and to guarantee the stability of Jordan. Israel doesn’t deal with these issues out of the goodness of its heart, but because it has shared interests with the United States — maintaining stability, advancing democratic values, and fighting terror. When two countries share the same interests, it is the definition of “ally.” In addition, there are the savings in lives and money that we will never be able to detail. Israel is a regional intelligence superpower, and our bitter experience has turned us into the Middle East’s leading experts in the covert fight against terrorism. The Middle East is the major exporter of terror in the world, and Islamic terrorism has never hidden who it believes to be the “great Satan.” The cold reality is that there are thousands of people — maybe more — wandering America’s streets happy and carefree who will never know that their lives were saved from a brutal terror attack on U.S. soil because of the defense and intelligence cooperation between the United States and Israel. It is also important to note that the vast majority of the money Israel receives as part of the MoU — and in the near future, all of it — remains in the United States. Israel will purchase equipment from U.S. defense industries, and the result is the creation of American jobs and a relatively cheap way to test the most advanced arms in field conditions. Anti-missile systems that were developed by the two countries will become part of the American and European defense systems in the Persian Gulf. Likewise, the cooperation in cyber defense and cyber warfare is critical to the economic and military security of the United States. </w:t>
      </w:r>
      <w:r w:rsidRPr="007F0A98">
        <w:rPr>
          <w:rStyle w:val="StyleUnderline"/>
          <w:rFonts w:asciiTheme="majorHAnsi" w:hAnsiTheme="majorHAnsi" w:cstheme="majorHAnsi"/>
        </w:rPr>
        <w:t xml:space="preserve">Despite all this, I would never claim that the MoU is a worthwhile deal only for the United States. I would argue it’s not a deal at all. </w:t>
      </w:r>
      <w:r w:rsidRPr="007F0A98">
        <w:rPr>
          <w:rStyle w:val="Emphasis"/>
          <w:rFonts w:asciiTheme="majorHAnsi" w:hAnsiTheme="majorHAnsi" w:cstheme="majorHAnsi"/>
        </w:rPr>
        <w:t>The MoU is an expression of the strength of the alliance</w:t>
      </w:r>
      <w:r w:rsidRPr="007F0A98">
        <w:rPr>
          <w:rStyle w:val="StyleUnderline"/>
          <w:rFonts w:asciiTheme="majorHAnsi" w:hAnsiTheme="majorHAnsi" w:cstheme="majorHAnsi"/>
        </w:rPr>
        <w:t xml:space="preserve">. From Israel’s perspective, it is also an expression of the fact that Lady Liberty never leaves her friends behind. One of the most difficult moments in the Jewish collective memory is the knowledge that when they came to murder us all, no one came to the rescue. That’s the reason Israel was founded, and the reason we’ll never leave our fate in the hands of others. </w:t>
      </w:r>
      <w:r w:rsidRPr="007F0A98">
        <w:rPr>
          <w:rStyle w:val="Emphasis"/>
          <w:rFonts w:asciiTheme="majorHAnsi" w:hAnsiTheme="majorHAnsi" w:cstheme="majorHAnsi"/>
        </w:rPr>
        <w:t>But the fact that the largest and strongest country in the history of the world stands by our side is nothing less than momentous.</w:t>
      </w:r>
    </w:p>
    <w:p w:rsidR="001D13CF" w:rsidRDefault="001D13CF" w:rsidP="00EA5879">
      <w:pPr>
        <w:rPr>
          <w:rFonts w:asciiTheme="majorHAnsi" w:hAnsiTheme="majorHAnsi" w:cstheme="majorHAnsi"/>
        </w:rPr>
      </w:pPr>
    </w:p>
    <w:p w:rsidR="001D13CF" w:rsidRPr="007F0A98" w:rsidRDefault="001D13CF" w:rsidP="00EA5879">
      <w:pPr>
        <w:rPr>
          <w:rFonts w:asciiTheme="majorHAnsi" w:hAnsiTheme="majorHAnsi" w:cstheme="majorHAnsi"/>
        </w:rPr>
      </w:pPr>
    </w:p>
    <w:p w:rsidR="00EA5879" w:rsidRPr="007F0A98" w:rsidRDefault="001D13CF" w:rsidP="001D13CF">
      <w:pPr>
        <w:pStyle w:val="Heading3"/>
      </w:pPr>
      <w:r>
        <w:t>Arms key Symbol</w:t>
      </w:r>
    </w:p>
    <w:p w:rsidR="00EA5879" w:rsidRPr="007F0A98" w:rsidRDefault="00EA5879" w:rsidP="00EA5879">
      <w:pPr>
        <w:rPr>
          <w:rFonts w:asciiTheme="majorHAnsi" w:hAnsiTheme="majorHAnsi" w:cstheme="majorHAnsi"/>
          <w:u w:val="single"/>
        </w:rPr>
      </w:pPr>
    </w:p>
    <w:p w:rsidR="002A11C4" w:rsidRPr="00504530" w:rsidRDefault="002A11C4" w:rsidP="00504530">
      <w:pPr>
        <w:pStyle w:val="Heading4"/>
      </w:pPr>
      <w:r w:rsidRPr="00504530">
        <w:t>Arms sales are a key symbol in the relationship- there’s a low threshold for our perception links</w:t>
      </w:r>
    </w:p>
    <w:p w:rsidR="00EA5879" w:rsidRPr="007F0A98" w:rsidRDefault="00EA5879" w:rsidP="00EA5879">
      <w:pPr>
        <w:rPr>
          <w:rFonts w:asciiTheme="majorHAnsi" w:hAnsiTheme="majorHAnsi" w:cstheme="majorHAnsi"/>
          <w:color w:val="333333"/>
        </w:rPr>
      </w:pPr>
      <w:r w:rsidRPr="007F0A98">
        <w:rPr>
          <w:rFonts w:asciiTheme="majorHAnsi" w:hAnsiTheme="majorHAnsi" w:cstheme="majorHAnsi"/>
          <w:b/>
          <w:sz w:val="26"/>
          <w:szCs w:val="26"/>
        </w:rPr>
        <w:t xml:space="preserve">Gordon 16 </w:t>
      </w:r>
      <w:r w:rsidRPr="007F0A98">
        <w:rPr>
          <w:rFonts w:asciiTheme="majorHAnsi" w:hAnsiTheme="majorHAnsi" w:cstheme="majorHAnsi"/>
        </w:rPr>
        <w:t xml:space="preserve">(Amanda Gordon; Reporter at Jewish Week; “Israel and U.S. Close To Signing Aid Deal”; 8/1/2016; Jewish Week; </w:t>
      </w:r>
      <w:r w:rsidRPr="007F0A98">
        <w:rPr>
          <w:rStyle w:val="Hyperlink"/>
          <w:rFonts w:asciiTheme="majorHAnsi" w:hAnsiTheme="majorHAnsi" w:cstheme="majorHAnsi"/>
        </w:rPr>
        <w:t>https://jewishweek.timesofisrael.com/israel-and-u-s-close-to-signing-aid-deal/</w:t>
      </w:r>
      <w:r w:rsidRPr="007F0A98">
        <w:rPr>
          <w:rFonts w:asciiTheme="majorHAnsi" w:hAnsiTheme="majorHAnsi" w:cstheme="majorHAnsi"/>
        </w:rPr>
        <w:t>)//Garfield-Ben</w:t>
      </w:r>
    </w:p>
    <w:p w:rsidR="00EA5879" w:rsidRDefault="00EA5879" w:rsidP="00EA5879">
      <w:pPr>
        <w:rPr>
          <w:rFonts w:asciiTheme="majorHAnsi" w:hAnsiTheme="majorHAnsi" w:cstheme="majorHAnsi"/>
          <w:u w:val="single"/>
        </w:rPr>
      </w:pPr>
      <w:r w:rsidRPr="007F0A98">
        <w:rPr>
          <w:rFonts w:asciiTheme="majorHAnsi" w:hAnsiTheme="majorHAnsi" w:cstheme="majorHAnsi"/>
          <w:sz w:val="16"/>
        </w:rPr>
        <w:t xml:space="preserve">A senior Israeli official is set to meet with members of the Obama Administration Monday to finalize an aid deal between the two countries, according to a statement released by the Israeli Prime Minister’s office last week. </w:t>
      </w:r>
      <w:r w:rsidRPr="007F0A98">
        <w:rPr>
          <w:rStyle w:val="StyleUnderline"/>
          <w:rFonts w:asciiTheme="majorHAnsi" w:hAnsiTheme="majorHAnsi" w:cstheme="majorHAnsi"/>
        </w:rPr>
        <w:t xml:space="preserve">The </w:t>
      </w:r>
      <w:r w:rsidRPr="007F0A98">
        <w:rPr>
          <w:rStyle w:val="StyleUnderline"/>
          <w:rFonts w:asciiTheme="majorHAnsi" w:hAnsiTheme="majorHAnsi" w:cstheme="majorHAnsi"/>
          <w:highlight w:val="cyan"/>
        </w:rPr>
        <w:t>deal, set to take effect in</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cyan"/>
        </w:rPr>
        <w:t>2018,</w:t>
      </w:r>
      <w:r w:rsidRPr="007F0A98">
        <w:rPr>
          <w:rStyle w:val="StyleUnderline"/>
          <w:rFonts w:asciiTheme="majorHAnsi" w:hAnsiTheme="majorHAnsi" w:cstheme="majorHAnsi"/>
        </w:rPr>
        <w:t xml:space="preserve"> would </w:t>
      </w:r>
      <w:r w:rsidRPr="007F0A98">
        <w:rPr>
          <w:rStyle w:val="StyleUnderline"/>
          <w:rFonts w:asciiTheme="majorHAnsi" w:hAnsiTheme="majorHAnsi" w:cstheme="majorHAnsi"/>
          <w:highlight w:val="cyan"/>
        </w:rPr>
        <w:t>provide Israel with the largest military aid package in history</w:t>
      </w:r>
      <w:r w:rsidRPr="007F0A98">
        <w:rPr>
          <w:rStyle w:val="StyleUnderline"/>
          <w:rFonts w:asciiTheme="majorHAnsi" w:hAnsiTheme="majorHAnsi" w:cstheme="majorHAnsi"/>
        </w:rPr>
        <w:t xml:space="preserve">, according to The Washington Post. The 10-year agreement includes $3.7 billion in aid a year, Ynet reports. Yaakov Nagel, the acting head of </w:t>
      </w:r>
      <w:r w:rsidRPr="007F0A98">
        <w:rPr>
          <w:rStyle w:val="StyleUnderline"/>
          <w:rFonts w:asciiTheme="majorHAnsi" w:hAnsiTheme="majorHAnsi" w:cstheme="majorHAnsi"/>
          <w:highlight w:val="cyan"/>
        </w:rPr>
        <w:t>Israel’s National Security Council, will</w:t>
      </w:r>
      <w:r w:rsidRPr="007F0A98">
        <w:rPr>
          <w:rStyle w:val="StyleUnderline"/>
          <w:rFonts w:asciiTheme="majorHAnsi" w:hAnsiTheme="majorHAnsi" w:cstheme="majorHAnsi"/>
        </w:rPr>
        <w:t xml:space="preserve"> meet with White House officials to </w:t>
      </w:r>
      <w:r w:rsidRPr="007F0A98">
        <w:rPr>
          <w:rStyle w:val="StyleUnderline"/>
          <w:rFonts w:asciiTheme="majorHAnsi" w:hAnsiTheme="majorHAnsi" w:cstheme="majorHAnsi"/>
          <w:highlight w:val="cyan"/>
        </w:rPr>
        <w:t>sign the deal “as soon as possible,”</w:t>
      </w:r>
      <w:r w:rsidRPr="007F0A98">
        <w:rPr>
          <w:rStyle w:val="StyleUnderline"/>
          <w:rFonts w:asciiTheme="majorHAnsi" w:hAnsiTheme="majorHAnsi" w:cstheme="majorHAnsi"/>
        </w:rPr>
        <w:t xml:space="preserve"> the statement said.</w:t>
      </w:r>
      <w:r w:rsidRPr="007F0A98">
        <w:rPr>
          <w:rFonts w:asciiTheme="majorHAnsi" w:hAnsiTheme="majorHAnsi" w:cstheme="majorHAnsi"/>
          <w:sz w:val="16"/>
        </w:rPr>
        <w:t xml:space="preserve"> The Obama administration is reportedly insistent that an increasing amount of the U.S. aid go to the purchase of American-made military equipment after the first five years of the agreement, decreasing the amount of money to be invested in Israeli security manufacturing. This component of the deal has drawn criticism from those who say that a larger investment in the American market would compromise the continued development of Israel’s military technology, the most advanced in the Middle East. “It will be devastating to Israeli military industries,” said Reuven Ben-Shalom, the former head of the North American branch of Israel’s military strategic planning division. The agreement would also forbid Israel from asking for supplemental aid throughout the decade-long span of the deal. </w:t>
      </w:r>
      <w:r w:rsidRPr="007F0A98">
        <w:rPr>
          <w:rFonts w:asciiTheme="majorHAnsi" w:hAnsiTheme="majorHAnsi" w:cstheme="majorHAnsi"/>
          <w:u w:val="single"/>
        </w:rPr>
        <w:t>Despite some controversial concessions of the deal, the pledged aid would undoubtedly help Israel sustain its defensive capacities and security operations in the volatile region. “</w:t>
      </w:r>
      <w:r w:rsidRPr="007F0A98">
        <w:rPr>
          <w:rFonts w:asciiTheme="majorHAnsi" w:hAnsiTheme="majorHAnsi" w:cstheme="majorHAnsi"/>
          <w:highlight w:val="cyan"/>
          <w:u w:val="single"/>
        </w:rPr>
        <w:t>Israel places great value on the predictability and certainty of the military assistance it receives from the United States and on honoring bilateral agreements</w:t>
      </w:r>
      <w:r w:rsidRPr="007F0A98">
        <w:rPr>
          <w:rFonts w:asciiTheme="majorHAnsi" w:hAnsiTheme="majorHAnsi" w:cstheme="majorHAnsi"/>
          <w:u w:val="single"/>
        </w:rPr>
        <w:t xml:space="preserve">,” the </w:t>
      </w:r>
      <w:r w:rsidRPr="007F0A98">
        <w:rPr>
          <w:rFonts w:asciiTheme="majorHAnsi" w:hAnsiTheme="majorHAnsi" w:cstheme="majorHAnsi"/>
          <w:highlight w:val="cyan"/>
          <w:u w:val="single"/>
        </w:rPr>
        <w:t>P</w:t>
      </w:r>
      <w:r w:rsidRPr="007F0A98">
        <w:rPr>
          <w:rFonts w:asciiTheme="majorHAnsi" w:hAnsiTheme="majorHAnsi" w:cstheme="majorHAnsi"/>
          <w:u w:val="single"/>
        </w:rPr>
        <w:t xml:space="preserve">rime </w:t>
      </w:r>
      <w:r w:rsidRPr="007F0A98">
        <w:rPr>
          <w:rFonts w:asciiTheme="majorHAnsi" w:hAnsiTheme="majorHAnsi" w:cstheme="majorHAnsi"/>
          <w:highlight w:val="cyan"/>
          <w:u w:val="single"/>
        </w:rPr>
        <w:t>M</w:t>
      </w:r>
      <w:r w:rsidRPr="007F0A98">
        <w:rPr>
          <w:rFonts w:asciiTheme="majorHAnsi" w:hAnsiTheme="majorHAnsi" w:cstheme="majorHAnsi"/>
          <w:u w:val="single"/>
        </w:rPr>
        <w:t xml:space="preserve">inister’s office </w:t>
      </w:r>
      <w:r w:rsidRPr="007F0A98">
        <w:rPr>
          <w:rFonts w:asciiTheme="majorHAnsi" w:hAnsiTheme="majorHAnsi" w:cstheme="majorHAnsi"/>
          <w:highlight w:val="cyan"/>
          <w:u w:val="single"/>
        </w:rPr>
        <w:t>said</w:t>
      </w:r>
      <w:r w:rsidRPr="007F0A98">
        <w:rPr>
          <w:rFonts w:asciiTheme="majorHAnsi" w:hAnsiTheme="majorHAnsi" w:cstheme="majorHAnsi"/>
          <w:u w:val="single"/>
        </w:rPr>
        <w:t xml:space="preserve"> in a statement. The deal comes after a contentious disagreement between the two countries over the Iran nuclear agreement. The divisive rhetoric surrounding the agreement came to a head when Netanyahu chose to directly address the members of Congress in Washington last year, a move that angered the White House. This </w:t>
      </w:r>
      <w:r w:rsidRPr="007F0A98">
        <w:rPr>
          <w:rFonts w:asciiTheme="majorHAnsi" w:hAnsiTheme="majorHAnsi" w:cstheme="majorHAnsi"/>
          <w:highlight w:val="cyan"/>
          <w:u w:val="single"/>
        </w:rPr>
        <w:t>deal</w:t>
      </w:r>
      <w:r w:rsidRPr="007F0A98">
        <w:rPr>
          <w:rFonts w:asciiTheme="majorHAnsi" w:hAnsiTheme="majorHAnsi" w:cstheme="majorHAnsi"/>
          <w:u w:val="single"/>
        </w:rPr>
        <w:t xml:space="preserve"> could </w:t>
      </w:r>
      <w:r w:rsidRPr="007F0A98">
        <w:rPr>
          <w:rFonts w:asciiTheme="majorHAnsi" w:hAnsiTheme="majorHAnsi" w:cstheme="majorHAnsi"/>
          <w:highlight w:val="cyan"/>
          <w:u w:val="single"/>
        </w:rPr>
        <w:t>symbolize a</w:t>
      </w:r>
      <w:r w:rsidRPr="007F0A98">
        <w:rPr>
          <w:rFonts w:asciiTheme="majorHAnsi" w:hAnsiTheme="majorHAnsi" w:cstheme="majorHAnsi"/>
          <w:u w:val="single"/>
        </w:rPr>
        <w:t xml:space="preserve"> more balanced, </w:t>
      </w:r>
      <w:r w:rsidRPr="007F0A98">
        <w:rPr>
          <w:rFonts w:asciiTheme="majorHAnsi" w:hAnsiTheme="majorHAnsi" w:cstheme="majorHAnsi"/>
          <w:highlight w:val="cyan"/>
          <w:u w:val="single"/>
        </w:rPr>
        <w:t>bipartisan effort to express solidarity and support for</w:t>
      </w:r>
      <w:r w:rsidRPr="007F0A98">
        <w:rPr>
          <w:rFonts w:asciiTheme="majorHAnsi" w:hAnsiTheme="majorHAnsi" w:cstheme="majorHAnsi"/>
          <w:u w:val="single"/>
        </w:rPr>
        <w:t xml:space="preserve"> the state of </w:t>
      </w:r>
      <w:r w:rsidRPr="007F0A98">
        <w:rPr>
          <w:rFonts w:asciiTheme="majorHAnsi" w:hAnsiTheme="majorHAnsi" w:cstheme="majorHAnsi"/>
          <w:highlight w:val="cyan"/>
          <w:u w:val="single"/>
        </w:rPr>
        <w:t>Israel</w:t>
      </w:r>
      <w:r w:rsidRPr="007F0A98">
        <w:rPr>
          <w:rFonts w:asciiTheme="majorHAnsi" w:hAnsiTheme="majorHAnsi" w:cstheme="majorHAnsi"/>
          <w:u w:val="single"/>
        </w:rPr>
        <w:t xml:space="preserve">. “For them to agree on this would send a signal to the world that </w:t>
      </w:r>
      <w:r w:rsidRPr="007F0A98">
        <w:rPr>
          <w:rFonts w:asciiTheme="majorHAnsi" w:hAnsiTheme="majorHAnsi" w:cstheme="majorHAnsi"/>
          <w:highlight w:val="cyan"/>
          <w:u w:val="single"/>
        </w:rPr>
        <w:t>although their personal relationship is not great</w:t>
      </w:r>
      <w:r w:rsidRPr="007F0A98">
        <w:rPr>
          <w:rFonts w:asciiTheme="majorHAnsi" w:hAnsiTheme="majorHAnsi" w:cstheme="majorHAnsi"/>
          <w:u w:val="single"/>
        </w:rPr>
        <w:t xml:space="preserve">, here Obama is making a </w:t>
      </w:r>
      <w:r w:rsidRPr="007F0A98">
        <w:rPr>
          <w:rFonts w:asciiTheme="majorHAnsi" w:hAnsiTheme="majorHAnsi" w:cstheme="majorHAnsi"/>
          <w:highlight w:val="cyan"/>
          <w:u w:val="single"/>
        </w:rPr>
        <w:t>down payment on 10 years of deep U.S.-Israeli security cooperation,</w:t>
      </w:r>
      <w:r w:rsidRPr="007F0A98">
        <w:rPr>
          <w:rFonts w:asciiTheme="majorHAnsi" w:hAnsiTheme="majorHAnsi" w:cstheme="majorHAnsi"/>
          <w:u w:val="single"/>
        </w:rPr>
        <w:t xml:space="preserve">” Ilan Goldenberg, director of the Middle East Security Program at the Center for a New American Security, told The Washington Post. </w:t>
      </w:r>
      <w:r w:rsidRPr="007F0A98">
        <w:rPr>
          <w:rFonts w:asciiTheme="majorHAnsi" w:hAnsiTheme="majorHAnsi" w:cstheme="majorHAnsi"/>
          <w:highlight w:val="cyan"/>
          <w:u w:val="single"/>
        </w:rPr>
        <w:t>“That’s a powerful message.”</w:t>
      </w:r>
    </w:p>
    <w:p w:rsidR="001D13CF" w:rsidRDefault="001D13CF" w:rsidP="00EA5879">
      <w:pPr>
        <w:rPr>
          <w:rFonts w:asciiTheme="majorHAnsi" w:hAnsiTheme="majorHAnsi" w:cstheme="majorHAnsi"/>
          <w:u w:val="single"/>
        </w:rPr>
      </w:pPr>
    </w:p>
    <w:p w:rsidR="001D13CF" w:rsidRDefault="001D13CF" w:rsidP="001D13CF">
      <w:pPr>
        <w:pStyle w:val="Heading3"/>
      </w:pPr>
      <w:r>
        <w:t>QME Commitments</w:t>
      </w:r>
    </w:p>
    <w:p w:rsidR="001D13CF" w:rsidRPr="001D13CF" w:rsidRDefault="001D13CF" w:rsidP="001D13CF"/>
    <w:p w:rsidR="00EA5879" w:rsidRPr="007F0A98" w:rsidRDefault="001D13CF" w:rsidP="00EA5879">
      <w:pPr>
        <w:pStyle w:val="Heading4"/>
        <w:rPr>
          <w:rFonts w:asciiTheme="majorHAnsi" w:hAnsiTheme="majorHAnsi" w:cstheme="majorHAnsi"/>
        </w:rPr>
      </w:pPr>
      <w:r>
        <w:rPr>
          <w:rFonts w:asciiTheme="majorHAnsi" w:hAnsiTheme="majorHAnsi" w:cstheme="majorHAnsi"/>
        </w:rPr>
        <w:t>Plan ruptures the alliance- it’s an abandonment of our QME commitments</w:t>
      </w:r>
    </w:p>
    <w:p w:rsidR="00EA5879" w:rsidRPr="007F0A98" w:rsidRDefault="00EA5879" w:rsidP="00EA5879">
      <w:pPr>
        <w:rPr>
          <w:rFonts w:asciiTheme="majorHAnsi" w:hAnsiTheme="majorHAnsi" w:cstheme="majorHAnsi"/>
        </w:rPr>
      </w:pPr>
      <w:r w:rsidRPr="007F0A98">
        <w:rPr>
          <w:rFonts w:asciiTheme="majorHAnsi" w:hAnsiTheme="majorHAnsi" w:cstheme="majorHAnsi"/>
          <w:bCs/>
          <w:sz w:val="28"/>
          <w:szCs w:val="28"/>
        </w:rPr>
        <w:t xml:space="preserve">Sharp 18. </w:t>
      </w:r>
      <w:r w:rsidRPr="007F0A98">
        <w:rPr>
          <w:rFonts w:asciiTheme="majorHAnsi" w:hAnsiTheme="majorHAnsi" w:cstheme="majorHAnsi"/>
        </w:rPr>
        <w:t xml:space="preserve">Jeremy M. Sharp, Specialist in Middle Eastern Affairs. “U.S. Foreign Aid in Israel” Congressional Research Service. April 10, 2018. </w:t>
      </w:r>
      <w:hyperlink r:id="rId114" w:history="1">
        <w:r w:rsidRPr="007F0A98">
          <w:rPr>
            <w:rStyle w:val="Hyperlink"/>
            <w:rFonts w:asciiTheme="majorHAnsi" w:hAnsiTheme="majorHAnsi" w:cstheme="majorHAnsi"/>
          </w:rPr>
          <w:t>https://fas.org/sgp/crs/mideast/RL33222.pdf</w:t>
        </w:r>
      </w:hyperlink>
      <w:r w:rsidRPr="007F0A98">
        <w:rPr>
          <w:rFonts w:asciiTheme="majorHAnsi" w:hAnsiTheme="majorHAnsi" w:cstheme="majorHAnsi"/>
        </w:rPr>
        <w:t>. EG.</w:t>
      </w:r>
    </w:p>
    <w:p w:rsidR="00EA5879" w:rsidRPr="007F0A98" w:rsidRDefault="00EA5879" w:rsidP="00EA5879">
      <w:pPr>
        <w:rPr>
          <w:rFonts w:asciiTheme="majorHAnsi" w:hAnsiTheme="majorHAnsi" w:cstheme="majorHAnsi"/>
        </w:rPr>
      </w:pPr>
      <w:r w:rsidRPr="007F0A98">
        <w:rPr>
          <w:rStyle w:val="Emphasis"/>
          <w:rFonts w:asciiTheme="majorHAnsi" w:hAnsiTheme="majorHAnsi" w:cstheme="majorHAnsi"/>
        </w:rPr>
        <w:t>Almost all current U.S. aid to Israel is in the form of military assistance.</w:t>
      </w:r>
      <w:r w:rsidRPr="007F0A98">
        <w:rPr>
          <w:rFonts w:asciiTheme="majorHAnsi" w:hAnsiTheme="majorHAnsi" w:cstheme="majorHAnsi"/>
        </w:rPr>
        <w:t>2 U.S. military aid has helped transform Israel’s armed forces into one of the most technologically sophisticated militaries in the world</w:t>
      </w:r>
      <w:r w:rsidRPr="007F0A98">
        <w:rPr>
          <w:rStyle w:val="StyleUnderline"/>
          <w:rFonts w:asciiTheme="majorHAnsi" w:hAnsiTheme="majorHAnsi" w:cstheme="majorHAnsi"/>
        </w:rPr>
        <w:t>. U.S. military aid for Israel has been designed to maintain Israel’s “qualitative military edge” (QME) over neighboring militaries</w:t>
      </w:r>
      <w:r w:rsidRPr="007F0A98">
        <w:rPr>
          <w:rFonts w:asciiTheme="majorHAnsi" w:hAnsiTheme="majorHAnsi" w:cstheme="majorHAnsi"/>
        </w:rPr>
        <w:t xml:space="preserve">.3 The rationale for QME is </w:t>
      </w:r>
      <w:r w:rsidRPr="007F0A98">
        <w:rPr>
          <w:rStyle w:val="Emphasis"/>
          <w:rFonts w:asciiTheme="majorHAnsi" w:hAnsiTheme="majorHAnsi" w:cstheme="majorHAnsi"/>
        </w:rPr>
        <w:t>that Israel must rely on better equipment and training to compensate for being much smaller in land area and population than its potential adversaries</w:t>
      </w:r>
      <w:r w:rsidRPr="007F0A98">
        <w:rPr>
          <w:rFonts w:asciiTheme="majorHAnsi" w:hAnsiTheme="majorHAnsi" w:cstheme="majorHAnsi"/>
        </w:rPr>
        <w:t xml:space="preserve">. U.S. military aid also has </w:t>
      </w:r>
      <w:r w:rsidRPr="007F0A98">
        <w:rPr>
          <w:rStyle w:val="StyleUnderline"/>
          <w:rFonts w:asciiTheme="majorHAnsi" w:hAnsiTheme="majorHAnsi" w:cstheme="majorHAnsi"/>
        </w:rPr>
        <w:t>helped Israel build its domestic defense industry</w:t>
      </w:r>
      <w:r w:rsidRPr="007F0A98">
        <w:rPr>
          <w:rFonts w:asciiTheme="majorHAnsi" w:hAnsiTheme="majorHAnsi" w:cstheme="majorHAnsi"/>
        </w:rPr>
        <w:t xml:space="preserve">, which ranks as one of the top global suppliers of arms.4Successive Administrations have routinely affirmed the U.S. commitment to strengthening Israel’s QME. However, for years, no official or public U.S. definition of QME existed.5 In order to clarify U.S. policy on preserving Israel’s QME, </w:t>
      </w:r>
      <w:r w:rsidRPr="007F0A98">
        <w:rPr>
          <w:rStyle w:val="Emphasis"/>
          <w:rFonts w:asciiTheme="majorHAnsi" w:hAnsiTheme="majorHAnsi" w:cstheme="majorHAnsi"/>
        </w:rPr>
        <w:t>Congress has passed several pieces of legislation addressing the issue.</w:t>
      </w:r>
      <w:r w:rsidRPr="007F0A98">
        <w:rPr>
          <w:rFonts w:asciiTheme="majorHAnsi" w:hAnsiTheme="majorHAnsi" w:cstheme="majorHAnsi"/>
        </w:rPr>
        <w:t xml:space="preserve"> For example, in 2008, Congress passed legislation (P.L. 110-429, the Naval Vessel Transfer Act of 2008) that defined </w:t>
      </w:r>
      <w:r w:rsidRPr="007F0A98">
        <w:rPr>
          <w:rStyle w:val="StyleUnderline"/>
          <w:rFonts w:asciiTheme="majorHAnsi" w:hAnsiTheme="majorHAnsi" w:cstheme="majorHAnsi"/>
        </w:rPr>
        <w:t>QME as the ability to counter and defeat any credible conventional military threat from any individual state or possible coalition of states or from non-state actors, while sustaining minimal damage and casualties, through the use of superior military means, possessed in sufficient quantity</w:t>
      </w:r>
      <w:r w:rsidRPr="007F0A98">
        <w:rPr>
          <w:rFonts w:asciiTheme="majorHAnsi" w:hAnsiTheme="majorHAnsi" w:cstheme="majorHAnsi"/>
        </w:rPr>
        <w:t>, including weapons, command, control, communication, intelligence, surveillance, and reconnaissance capabilities that in their technical characteristics are superior in capability to those of such other individual or possible coalition of states or non-state actors.</w:t>
      </w:r>
    </w:p>
    <w:p w:rsidR="00EA5879" w:rsidRPr="001D13CF" w:rsidRDefault="00EA5879" w:rsidP="001D13CF"/>
    <w:p w:rsidR="001D13CF" w:rsidRDefault="001D13CF" w:rsidP="001D13CF">
      <w:pPr>
        <w:pStyle w:val="Heading3"/>
      </w:pPr>
      <w:r>
        <w:t>Now Key Time</w:t>
      </w:r>
    </w:p>
    <w:p w:rsidR="001D13CF" w:rsidRPr="001D13CF" w:rsidRDefault="001D13CF" w:rsidP="001D13CF"/>
    <w:p w:rsidR="001D13CF" w:rsidRPr="001D13CF" w:rsidRDefault="001D13CF" w:rsidP="001D13CF">
      <w:pPr>
        <w:pStyle w:val="Heading4"/>
      </w:pPr>
      <w:r>
        <w:t>Now is a key time- arms sales to Saudia Arabia made Israel nervous about its QME</w:t>
      </w:r>
    </w:p>
    <w:p w:rsidR="00EA5879" w:rsidRPr="007F0A98" w:rsidRDefault="00EA5879" w:rsidP="00EA5879">
      <w:pPr>
        <w:rPr>
          <w:rFonts w:asciiTheme="majorHAnsi" w:hAnsiTheme="majorHAnsi" w:cstheme="majorHAnsi"/>
        </w:rPr>
      </w:pPr>
      <w:r w:rsidRPr="001D13CF">
        <w:rPr>
          <w:rStyle w:val="Style13ptBold"/>
        </w:rPr>
        <w:t>Sharp 18</w:t>
      </w:r>
      <w:r w:rsidRPr="007F0A98">
        <w:rPr>
          <w:rFonts w:asciiTheme="majorHAnsi" w:hAnsiTheme="majorHAnsi" w:cstheme="majorHAnsi"/>
          <w:bCs/>
          <w:sz w:val="28"/>
          <w:szCs w:val="28"/>
        </w:rPr>
        <w:t xml:space="preserve">. </w:t>
      </w:r>
      <w:r w:rsidRPr="007F0A98">
        <w:rPr>
          <w:rFonts w:asciiTheme="majorHAnsi" w:hAnsiTheme="majorHAnsi" w:cstheme="majorHAnsi"/>
        </w:rPr>
        <w:t xml:space="preserve">Jeremy M. Sharp, Specialist in Middle Eastern Affairs. “U.S. Foreign Aid in Israel” Congressional Research Service. April 10, 2018. </w:t>
      </w:r>
      <w:hyperlink r:id="rId115" w:history="1">
        <w:r w:rsidRPr="007F0A98">
          <w:rPr>
            <w:rStyle w:val="Hyperlink"/>
            <w:rFonts w:asciiTheme="majorHAnsi" w:hAnsiTheme="majorHAnsi" w:cstheme="majorHAnsi"/>
          </w:rPr>
          <w:t>https://fas.org/sgp/crs/mideast/RL33222.pdf</w:t>
        </w:r>
      </w:hyperlink>
      <w:r w:rsidRPr="007F0A98">
        <w:rPr>
          <w:rFonts w:asciiTheme="majorHAnsi" w:hAnsiTheme="majorHAnsi" w:cstheme="majorHAnsi"/>
        </w:rPr>
        <w:t>. EG.</w:t>
      </w:r>
    </w:p>
    <w:p w:rsidR="00EA5879" w:rsidRPr="007F0A98" w:rsidRDefault="00EA5879" w:rsidP="00EA5879">
      <w:pPr>
        <w:rPr>
          <w:rFonts w:asciiTheme="majorHAnsi" w:hAnsiTheme="majorHAnsi" w:cstheme="majorHAnsi"/>
        </w:rPr>
      </w:pPr>
      <w:r w:rsidRPr="007F0A98">
        <w:rPr>
          <w:rFonts w:asciiTheme="majorHAnsi" w:hAnsiTheme="majorHAnsi" w:cstheme="majorHAnsi"/>
        </w:rPr>
        <w:t>*evidence just says that Israel is worried, the spin I had in mind was that they are very worried now, but if we stop selling arms they will be worried about Saudi as a threat, and maybe lashout (still looking)</w:t>
      </w:r>
    </w:p>
    <w:p w:rsidR="00EA5879" w:rsidRPr="00504530" w:rsidRDefault="00EA5879" w:rsidP="00EA5879">
      <w:pPr>
        <w:rPr>
          <w:rFonts w:asciiTheme="majorHAnsi" w:hAnsiTheme="majorHAnsi" w:cstheme="majorHAnsi"/>
          <w:sz w:val="16"/>
        </w:rPr>
      </w:pPr>
      <w:r w:rsidRPr="00504530">
        <w:rPr>
          <w:rFonts w:asciiTheme="majorHAnsi" w:hAnsiTheme="majorHAnsi" w:cstheme="majorHAnsi"/>
          <w:sz w:val="16"/>
        </w:rPr>
        <w:t>Although at times Israel and the Arab Gulf states have coalesced against a commonly perceived Iranian threat</w:t>
      </w:r>
      <w:r w:rsidRPr="007F0A98">
        <w:rPr>
          <w:rStyle w:val="Emphasis"/>
          <w:rFonts w:asciiTheme="majorHAnsi" w:hAnsiTheme="majorHAnsi" w:cstheme="majorHAnsi"/>
        </w:rPr>
        <w:t>, U.S. arms sales to states such as Saudi Arabia still periodically raise Israeli QME concerns</w:t>
      </w:r>
      <w:r w:rsidRPr="00504530">
        <w:rPr>
          <w:rFonts w:asciiTheme="majorHAnsi" w:hAnsiTheme="majorHAnsi" w:cstheme="majorHAnsi"/>
          <w:sz w:val="16"/>
        </w:rPr>
        <w:t xml:space="preserve">. In May 2017, the Trump Administration announced that the United States and Saudi Arabia had completed and proposed defense sales with a potential value of more than $110 billion. </w:t>
      </w:r>
      <w:r w:rsidRPr="007F0A98">
        <w:rPr>
          <w:rStyle w:val="Emphasis"/>
          <w:rFonts w:asciiTheme="majorHAnsi" w:hAnsiTheme="majorHAnsi" w:cstheme="majorHAnsi"/>
        </w:rPr>
        <w:t>While most Israeli government officials refrained from publicly objecting to the deal, several did express concern over whether new U.S. arms sales to Saudi Arabia would erode Israel’s QME.</w:t>
      </w:r>
      <w:r w:rsidRPr="00504530">
        <w:rPr>
          <w:rFonts w:asciiTheme="majorHAnsi" w:hAnsiTheme="majorHAnsi" w:cstheme="majorHAnsi"/>
          <w:sz w:val="16"/>
        </w:rPr>
        <w:t>8 According to Israeli Minister of Energy Yuval Steinitz, “</w:t>
      </w:r>
      <w:r w:rsidRPr="007F0A98">
        <w:rPr>
          <w:rStyle w:val="Emphasis"/>
          <w:rFonts w:asciiTheme="majorHAnsi" w:hAnsiTheme="majorHAnsi" w:cstheme="majorHAnsi"/>
        </w:rPr>
        <w:t>We have also to make sure that</w:t>
      </w:r>
      <w:r w:rsidRPr="007F0A98">
        <w:rPr>
          <w:rStyle w:val="StyleUnderline"/>
          <w:rFonts w:asciiTheme="majorHAnsi" w:hAnsiTheme="majorHAnsi" w:cstheme="majorHAnsi"/>
        </w:rPr>
        <w:t xml:space="preserve"> those hundreds of billions of dollars of weapons to </w:t>
      </w:r>
      <w:r w:rsidRPr="007F0A98">
        <w:rPr>
          <w:rStyle w:val="Emphasis"/>
          <w:rFonts w:asciiTheme="majorHAnsi" w:hAnsiTheme="majorHAnsi" w:cstheme="majorHAnsi"/>
        </w:rPr>
        <w:t>Saudi Arabia will not, by any means, erode Israel’s qualitative edge</w:t>
      </w:r>
      <w:r w:rsidRPr="007F0A98">
        <w:rPr>
          <w:rStyle w:val="StyleUnderline"/>
          <w:rFonts w:asciiTheme="majorHAnsi" w:hAnsiTheme="majorHAnsi" w:cstheme="majorHAnsi"/>
        </w:rPr>
        <w:t xml:space="preserve">, because Saudi Arabia is </w:t>
      </w:r>
      <w:r w:rsidRPr="007F0A98">
        <w:rPr>
          <w:rStyle w:val="Emphasis"/>
          <w:rFonts w:asciiTheme="majorHAnsi" w:hAnsiTheme="majorHAnsi" w:cstheme="majorHAnsi"/>
        </w:rPr>
        <w:t>still a hostile country</w:t>
      </w:r>
      <w:r w:rsidRPr="007F0A98">
        <w:rPr>
          <w:rStyle w:val="StyleUnderline"/>
          <w:rFonts w:asciiTheme="majorHAnsi" w:hAnsiTheme="majorHAnsi" w:cstheme="majorHAnsi"/>
        </w:rPr>
        <w:t xml:space="preserve"> without any diplomatic relations and nobody knows what the future will be</w:t>
      </w:r>
      <w:r w:rsidRPr="00504530">
        <w:rPr>
          <w:rFonts w:asciiTheme="majorHAnsi" w:hAnsiTheme="majorHAnsi" w:cstheme="majorHAnsi"/>
          <w:sz w:val="16"/>
        </w:rPr>
        <w:t>.”9 The American Israel Public Affairs Committee (AIPAC) also called for the preservation of Israel’s QME in light of proposed U.S. arms sales to Saudi Arabia, specifically warning that the U.S. sale to Saudi Arabia of the Terminal High Altitude Area Defense (THAAD) system (notified to Congress in October 2017) could “negatively impact Israel’s QME” and would “also improve the kingdom’s ability to track Israeli F-15 and F-16 fighters</w:t>
      </w:r>
      <w:r w:rsidRPr="007F0A98">
        <w:rPr>
          <w:rStyle w:val="StyleUnderline"/>
          <w:rFonts w:asciiTheme="majorHAnsi" w:hAnsiTheme="majorHAnsi" w:cstheme="majorHAnsi"/>
        </w:rPr>
        <w:t>.”10 Some experts note that even after a sale of U.S. major defense systems to Saudi Arabia, U.S. personnel are often involved in the operation, maintenance, and end-use monitoring of equipment, thereby serving as a possible bulwark against client misuse</w:t>
      </w:r>
      <w:r w:rsidRPr="00504530">
        <w:rPr>
          <w:rFonts w:asciiTheme="majorHAnsi" w:hAnsiTheme="majorHAnsi" w:cstheme="majorHAnsi"/>
          <w:sz w:val="16"/>
        </w:rPr>
        <w:t xml:space="preserve">.11 United Arab Emirates (UAE) interest in becoming the first Arab state operator of the F-35 Joint Strike Fighter also may raise Israeli QME concerns. The Trump Administration reportedly has agreed to enter into preliminary talks with the UAE on procurement of the F-35.12 </w:t>
      </w:r>
      <w:r w:rsidRPr="007F0A98">
        <w:rPr>
          <w:rStyle w:val="Emphasis"/>
          <w:rFonts w:asciiTheme="majorHAnsi" w:hAnsiTheme="majorHAnsi" w:cstheme="majorHAnsi"/>
        </w:rPr>
        <w:t>Previously, U.S. officials had said that the United States would not sell the aircraft to the UAE before Israel receives the weapon</w:t>
      </w:r>
      <w:r w:rsidRPr="00504530">
        <w:rPr>
          <w:rFonts w:asciiTheme="majorHAnsi" w:hAnsiTheme="majorHAnsi" w:cstheme="majorHAnsi"/>
          <w:sz w:val="16"/>
        </w:rPr>
        <w:t>. In addition to satisfying QME concerns before considering a F-35 sale to the UAE, the United States may also require the UAE to improve its protection of data security due to the sensitive technologies in the F-35’s hardware and software.13 To date, no specific decision has been announced to begin preliminary U.S.-UAE talks on the subject.</w:t>
      </w:r>
    </w:p>
    <w:p w:rsidR="00EA5879" w:rsidRPr="00504530" w:rsidRDefault="00EA5879" w:rsidP="00504530"/>
    <w:p w:rsidR="001D13CF" w:rsidRPr="00504530" w:rsidRDefault="001D13CF" w:rsidP="00504530"/>
    <w:p w:rsidR="001D13CF" w:rsidRPr="00504530" w:rsidRDefault="00504530" w:rsidP="00504530">
      <w:pPr>
        <w:pStyle w:val="Heading3"/>
      </w:pPr>
      <w:r>
        <w:t>Generic</w:t>
      </w:r>
    </w:p>
    <w:p w:rsidR="001D13CF" w:rsidRPr="007F0A98" w:rsidRDefault="001D13CF" w:rsidP="00EA5879">
      <w:pPr>
        <w:rPr>
          <w:rStyle w:val="Emphasis"/>
          <w:rFonts w:asciiTheme="majorHAnsi" w:hAnsiTheme="majorHAnsi" w:cstheme="majorHAnsi"/>
        </w:rPr>
      </w:pPr>
    </w:p>
    <w:p w:rsidR="00EA5879" w:rsidRPr="00504530" w:rsidRDefault="00EA5879" w:rsidP="00504530">
      <w:pPr>
        <w:pStyle w:val="Heading4"/>
      </w:pPr>
      <w:r w:rsidRPr="00504530">
        <w:t>US-Israel arms sales key to relations</w:t>
      </w:r>
    </w:p>
    <w:p w:rsidR="00EA5879" w:rsidRPr="007F0A98" w:rsidRDefault="00EA5879" w:rsidP="00EA5879">
      <w:pPr>
        <w:rPr>
          <w:rStyle w:val="Hyperlink"/>
          <w:rFonts w:asciiTheme="majorHAnsi" w:hAnsiTheme="majorHAnsi" w:cstheme="majorHAnsi"/>
        </w:rPr>
      </w:pPr>
      <w:r w:rsidRPr="007F0A98">
        <w:rPr>
          <w:rFonts w:asciiTheme="majorHAnsi" w:hAnsiTheme="majorHAnsi" w:cstheme="majorHAnsi"/>
          <w:b/>
          <w:sz w:val="26"/>
          <w:szCs w:val="26"/>
        </w:rPr>
        <w:t xml:space="preserve">Badillo 4/9 </w:t>
      </w:r>
      <w:r w:rsidRPr="007F0A98">
        <w:rPr>
          <w:rFonts w:asciiTheme="majorHAnsi" w:hAnsiTheme="majorHAnsi" w:cstheme="majorHAnsi"/>
        </w:rPr>
        <w:t xml:space="preserve">(Anna Badillo; M.Phil from Trinity College Dublin, in International Peace Studies; “The US-Israel ‘special relationship’ subsidizes American military industry and Israeli colonialism”; 4/9/19; </w:t>
      </w:r>
      <w:hyperlink r:id="rId116" w:history="1">
        <w:r w:rsidRPr="007F0A98">
          <w:rPr>
            <w:rStyle w:val="Hyperlink"/>
            <w:rFonts w:asciiTheme="majorHAnsi" w:hAnsiTheme="majorHAnsi" w:cstheme="majorHAnsi"/>
          </w:rPr>
          <w:t>https://thedefensepost.com/2019/04/09/us-israel-arms-sales-opinion/</w:t>
        </w:r>
      </w:hyperlink>
      <w:r w:rsidRPr="007F0A98">
        <w:rPr>
          <w:rFonts w:asciiTheme="majorHAnsi" w:hAnsiTheme="majorHAnsi" w:cstheme="majorHAnsi"/>
        </w:rPr>
        <w:t>)//Garfield-Ben</w:t>
      </w:r>
    </w:p>
    <w:p w:rsidR="00EA5879" w:rsidRDefault="00EA5879" w:rsidP="00EA5879">
      <w:pPr>
        <w:rPr>
          <w:rStyle w:val="StyleUnderline"/>
          <w:rFonts w:asciiTheme="majorHAnsi" w:hAnsiTheme="majorHAnsi" w:cstheme="majorHAnsi"/>
        </w:rPr>
      </w:pPr>
      <w:r w:rsidRPr="00504530">
        <w:rPr>
          <w:rFonts w:asciiTheme="majorHAnsi" w:hAnsiTheme="majorHAnsi" w:cstheme="majorHAnsi"/>
          <w:sz w:val="16"/>
        </w:rPr>
        <w:t xml:space="preserve">This is not the first time we have seen U.S. foreign policy and Israeli settler-colonial enterprise interfered with the international community’s consensus on Palestinian-Israeli affairs. The </w:t>
      </w:r>
      <w:hyperlink r:id="rId117" w:tgtFrame="_blank" w:history="1">
        <w:r w:rsidRPr="00504530">
          <w:rPr>
            <w:rStyle w:val="Hyperlink"/>
            <w:rFonts w:asciiTheme="majorHAnsi" w:hAnsiTheme="majorHAnsi" w:cstheme="majorHAnsi"/>
            <w:sz w:val="16"/>
          </w:rPr>
          <w:t>Jerusalem Basic Law of 1980</w:t>
        </w:r>
      </w:hyperlink>
      <w:r w:rsidRPr="00504530">
        <w:rPr>
          <w:rFonts w:asciiTheme="majorHAnsi" w:hAnsiTheme="majorHAnsi" w:cstheme="majorHAnsi"/>
          <w:sz w:val="16"/>
        </w:rPr>
        <w:t xml:space="preserve"> and the </w:t>
      </w:r>
      <w:hyperlink r:id="rId118" w:tgtFrame="_blank" w:history="1">
        <w:r w:rsidRPr="00504530">
          <w:rPr>
            <w:rStyle w:val="Hyperlink"/>
            <w:rFonts w:asciiTheme="majorHAnsi" w:hAnsiTheme="majorHAnsi" w:cstheme="majorHAnsi"/>
            <w:sz w:val="16"/>
          </w:rPr>
          <w:t>Jerusalem Embassy Act of 1995</w:t>
        </w:r>
      </w:hyperlink>
      <w:r w:rsidRPr="00504530">
        <w:rPr>
          <w:rFonts w:asciiTheme="majorHAnsi" w:hAnsiTheme="majorHAnsi" w:cstheme="majorHAnsi"/>
          <w:sz w:val="16"/>
        </w:rPr>
        <w:t xml:space="preserve"> were highly controversial because of their timing and their political and legal implications, according to </w:t>
      </w:r>
      <w:hyperlink r:id="rId119" w:tgtFrame="_blank" w:history="1">
        <w:r w:rsidRPr="00504530">
          <w:rPr>
            <w:rStyle w:val="Hyperlink"/>
            <w:rFonts w:asciiTheme="majorHAnsi" w:hAnsiTheme="majorHAnsi" w:cstheme="majorHAnsi"/>
            <w:sz w:val="16"/>
          </w:rPr>
          <w:t>Michael Zank</w:t>
        </w:r>
      </w:hyperlink>
      <w:r w:rsidRPr="00504530">
        <w:rPr>
          <w:rFonts w:asciiTheme="majorHAnsi" w:hAnsiTheme="majorHAnsi" w:cstheme="majorHAnsi"/>
          <w:sz w:val="16"/>
        </w:rPr>
        <w:t xml:space="preserve">, a professor at Boston University. Both laws were enacted during times when the international coalition was making progress with the Palestinian-Israeli peace negotiations. </w:t>
      </w:r>
      <w:r w:rsidRPr="007F0A98">
        <w:rPr>
          <w:rStyle w:val="StyleUnderline"/>
          <w:rFonts w:asciiTheme="majorHAnsi" w:hAnsiTheme="majorHAnsi" w:cstheme="majorHAnsi"/>
        </w:rPr>
        <w:t xml:space="preserve">U.S. President Jimmy Carter and Egyptian President Anwar al-Sadat had signed the Camp David Accords, a peace treaty with Israel and Egypt in 1979; consequently, the Jerusalem Basic Law endangered the peace process and negatively impacted the ongoing negotiations. The Jerusalem Embassy Act was signed into law shortly after the Oslo Accords were concluded and greatly affected the final status negotiations between Israel and the Palestinian Authority that were held at Camp David in 2000. Both these legislative acts created a binding relationship between Israel and the U.S which ultimately changed the status quo. </w:t>
      </w:r>
      <w:r w:rsidRPr="007F0A98">
        <w:rPr>
          <w:rStyle w:val="Emphasis"/>
          <w:rFonts w:asciiTheme="majorHAnsi" w:hAnsiTheme="majorHAnsi" w:cstheme="majorHAnsi"/>
        </w:rPr>
        <w:t>But to fully conceptualize the U.S.-Israel special relationship we need to unpack the the preferential arms trade agreements that allows for this relationship to continue</w:t>
      </w:r>
      <w:r w:rsidRPr="007F0A98">
        <w:rPr>
          <w:rStyle w:val="StyleUnderline"/>
          <w:rFonts w:asciiTheme="majorHAnsi" w:hAnsiTheme="majorHAnsi" w:cstheme="majorHAnsi"/>
        </w:rPr>
        <w:t xml:space="preserve"> at the expense of the indigenous population in the occupied territories. Max Ajl, a PhD candidate in development sociology at Cornell University, </w:t>
      </w:r>
      <w:hyperlink r:id="rId120" w:tgtFrame="_blank" w:history="1">
        <w:r w:rsidRPr="007F0A98">
          <w:rPr>
            <w:rStyle w:val="StyleUnderline"/>
            <w:rFonts w:asciiTheme="majorHAnsi" w:hAnsiTheme="majorHAnsi" w:cstheme="majorHAnsi"/>
          </w:rPr>
          <w:t>writes</w:t>
        </w:r>
      </w:hyperlink>
      <w:r w:rsidRPr="007F0A98">
        <w:rPr>
          <w:rStyle w:val="StyleUnderline"/>
          <w:rFonts w:asciiTheme="majorHAnsi" w:hAnsiTheme="majorHAnsi" w:cstheme="majorHAnsi"/>
        </w:rPr>
        <w:t xml:space="preserve">: </w:t>
      </w:r>
      <w:r w:rsidRPr="007F0A98">
        <w:rPr>
          <w:rStyle w:val="Emphasis"/>
          <w:rFonts w:asciiTheme="majorHAnsi" w:hAnsiTheme="majorHAnsi" w:cstheme="majorHAnsi"/>
        </w:rPr>
        <w:t>“U.S. ‘military assistance,’ more accurately understood as a circular flow through which U.S. weapons firms profit off the colonization of Palestinian land and Israeli destabilization of the surrounding states, is a long-term structuring element of the U.S.-Israel ‘special relationship.’”</w:t>
      </w:r>
      <w:r w:rsidRPr="00504530">
        <w:rPr>
          <w:rFonts w:asciiTheme="majorHAnsi" w:hAnsiTheme="majorHAnsi" w:cstheme="majorHAnsi"/>
          <w:sz w:val="16"/>
        </w:rPr>
        <w:t xml:space="preserve"> U.S. military </w:t>
      </w:r>
      <w:hyperlink r:id="rId121" w:tgtFrame="_blank" w:history="1">
        <w:r w:rsidRPr="00504530">
          <w:rPr>
            <w:rStyle w:val="Hyperlink"/>
            <w:rFonts w:asciiTheme="majorHAnsi" w:hAnsiTheme="majorHAnsi" w:cstheme="majorHAnsi"/>
            <w:sz w:val="16"/>
          </w:rPr>
          <w:t>loans</w:t>
        </w:r>
      </w:hyperlink>
      <w:r w:rsidRPr="00504530">
        <w:rPr>
          <w:rFonts w:asciiTheme="majorHAnsi" w:hAnsiTheme="majorHAnsi" w:cstheme="majorHAnsi"/>
          <w:sz w:val="16"/>
        </w:rPr>
        <w:t xml:space="preserve"> started arriving in Israel in November 1971, when the Nixon administration signed a Memorandum of Understanding with Israel to build up its domestic industrial-arms sector through technical and manufacturing assistance. </w:t>
      </w:r>
      <w:r w:rsidRPr="007F0A98">
        <w:rPr>
          <w:rStyle w:val="StyleUnderline"/>
          <w:rFonts w:asciiTheme="majorHAnsi" w:hAnsiTheme="majorHAnsi" w:cstheme="majorHAnsi"/>
        </w:rPr>
        <w:t xml:space="preserve">Grants started to replace loans in 1974. The U.S. government shortly afterwards started to permit Israel to spend 26% of the annual military grant on purchases in Israel – a unique arrangement, since by U.S. law recipient countries must spend all of their foreign military financing in the U.S. </w:t>
      </w:r>
      <w:r w:rsidRPr="007F0A98">
        <w:rPr>
          <w:rStyle w:val="Emphasis"/>
          <w:rFonts w:asciiTheme="majorHAnsi" w:hAnsiTheme="majorHAnsi" w:cstheme="majorHAnsi"/>
        </w:rPr>
        <w:t>According to Ajl, “the Israeli military industry often relies on U.S. technological inputs, and the U.S. forbids Israel from manufacturing crucial heavy weaponry, such as fighter jets, in order to maintain control over Israel.”</w:t>
      </w:r>
      <w:r w:rsidRPr="00504530">
        <w:rPr>
          <w:rFonts w:asciiTheme="majorHAnsi" w:hAnsiTheme="majorHAnsi" w:cstheme="majorHAnsi"/>
          <w:sz w:val="16"/>
        </w:rPr>
        <w:t xml:space="preserve"> </w:t>
      </w:r>
      <w:r w:rsidRPr="007F0A98">
        <w:rPr>
          <w:rStyle w:val="Emphasis"/>
          <w:rFonts w:asciiTheme="majorHAnsi" w:hAnsiTheme="majorHAnsi" w:cstheme="majorHAnsi"/>
        </w:rPr>
        <w:t>U.S. military grants to Israel were often quid pro quo, as Israel increasingly took on the work for which the U.S. could not publicly take responsibility,</w:t>
      </w:r>
      <w:r w:rsidRPr="007F0A98">
        <w:rPr>
          <w:rStyle w:val="StyleUnderline"/>
          <w:rFonts w:asciiTheme="majorHAnsi" w:hAnsiTheme="majorHAnsi" w:cstheme="majorHAnsi"/>
        </w:rPr>
        <w:t xml:space="preserve"> given popular unease in the States over aid to fascist dictatorships.</w:t>
      </w:r>
    </w:p>
    <w:p w:rsidR="00504530" w:rsidRDefault="00504530" w:rsidP="00EA5879">
      <w:pPr>
        <w:rPr>
          <w:rStyle w:val="StyleUnderline"/>
          <w:rFonts w:asciiTheme="majorHAnsi" w:hAnsiTheme="majorHAnsi" w:cstheme="majorHAnsi"/>
        </w:rPr>
      </w:pPr>
    </w:p>
    <w:p w:rsidR="00504530" w:rsidRPr="00504530" w:rsidRDefault="00504530" w:rsidP="00504530">
      <w:pPr>
        <w:pStyle w:val="Heading2"/>
      </w:pPr>
      <w:r w:rsidRPr="00504530">
        <w:t>Impacts</w:t>
      </w:r>
    </w:p>
    <w:p w:rsidR="00EA5879" w:rsidRPr="007F0A98" w:rsidRDefault="00EA5879" w:rsidP="00EA5879">
      <w:pPr>
        <w:rPr>
          <w:rFonts w:asciiTheme="majorHAnsi" w:hAnsiTheme="majorHAnsi" w:cstheme="majorHAnsi"/>
          <w:color w:val="000000" w:themeColor="text1"/>
        </w:rPr>
      </w:pPr>
    </w:p>
    <w:p w:rsidR="00EA5879" w:rsidRDefault="00504530" w:rsidP="00EA5879">
      <w:pPr>
        <w:pStyle w:val="Heading3"/>
        <w:rPr>
          <w:rFonts w:asciiTheme="majorHAnsi" w:hAnsiTheme="majorHAnsi" w:cstheme="majorHAnsi"/>
          <w:b w:val="0"/>
        </w:rPr>
      </w:pPr>
      <w:r>
        <w:rPr>
          <w:rFonts w:asciiTheme="majorHAnsi" w:hAnsiTheme="majorHAnsi" w:cstheme="majorHAnsi"/>
          <w:b w:val="0"/>
        </w:rPr>
        <w:t>ME Stability</w:t>
      </w:r>
    </w:p>
    <w:p w:rsidR="00EA5879" w:rsidRPr="00504530" w:rsidRDefault="00EA5879" w:rsidP="00504530">
      <w:pPr>
        <w:pStyle w:val="Heading4"/>
      </w:pPr>
      <w:r w:rsidRPr="00504530">
        <w:t>The alliance is key to security in the Middle East</w:t>
      </w:r>
    </w:p>
    <w:p w:rsidR="00EA5879" w:rsidRPr="007F0A98" w:rsidRDefault="00EA5879" w:rsidP="00EA5879">
      <w:pPr>
        <w:rPr>
          <w:rFonts w:asciiTheme="majorHAnsi" w:hAnsiTheme="majorHAnsi" w:cstheme="majorHAnsi"/>
          <w:color w:val="000000" w:themeColor="text1"/>
        </w:rPr>
      </w:pPr>
      <w:r w:rsidRPr="00EF443F">
        <w:rPr>
          <w:rStyle w:val="Style13ptBold"/>
        </w:rPr>
        <w:t>Eisenstadt and Pollock 12.</w:t>
      </w:r>
      <w:r w:rsidRPr="007F0A98">
        <w:rPr>
          <w:rFonts w:asciiTheme="majorHAnsi" w:hAnsiTheme="majorHAnsi" w:cstheme="majorHAnsi"/>
          <w:color w:val="000000" w:themeColor="text1"/>
          <w:sz w:val="28"/>
          <w:szCs w:val="28"/>
        </w:rPr>
        <w:t xml:space="preserve"> </w:t>
      </w:r>
      <w:r w:rsidRPr="007F0A98">
        <w:rPr>
          <w:rFonts w:asciiTheme="majorHAnsi" w:hAnsiTheme="majorHAnsi" w:cstheme="majorHAnsi"/>
          <w:color w:val="000000" w:themeColor="text1"/>
        </w:rPr>
        <w:t xml:space="preserve">Michael Eisenstadt- director of the Military and Security Studies Program at The Washington Institute, David Pollock- the Institute's Kaufman fellow, “Friends with Benefits: Why the U.S.-Israeli Alliance Is Good for America” Foreign Affairs. November 12, 2012. </w:t>
      </w:r>
      <w:hyperlink r:id="rId122" w:history="1">
        <w:r w:rsidRPr="007F0A98">
          <w:rPr>
            <w:rStyle w:val="Hyperlink"/>
            <w:rFonts w:asciiTheme="majorHAnsi" w:hAnsiTheme="majorHAnsi" w:cstheme="majorHAnsi"/>
          </w:rPr>
          <w:t>https://www.washingtoninstitute.org/policy-analysis/view/friends-with-benefits-why-the-u.s.-israeli-alliance-is-good-for-america</w:t>
        </w:r>
      </w:hyperlink>
      <w:r w:rsidRPr="007F0A98">
        <w:rPr>
          <w:rFonts w:asciiTheme="majorHAnsi" w:hAnsiTheme="majorHAnsi" w:cstheme="majorHAnsi"/>
          <w:color w:val="000000" w:themeColor="text1"/>
        </w:rPr>
        <w:t>. EG.</w:t>
      </w:r>
    </w:p>
    <w:p w:rsidR="00EA5879" w:rsidRPr="007F0A98" w:rsidRDefault="00EA5879" w:rsidP="00EA5879">
      <w:pPr>
        <w:spacing w:after="255" w:line="240" w:lineRule="auto"/>
        <w:textAlignment w:val="baseline"/>
        <w:rPr>
          <w:rFonts w:asciiTheme="majorHAnsi" w:eastAsia="Times New Roman" w:hAnsiTheme="majorHAnsi" w:cstheme="majorHAnsi"/>
          <w:color w:val="000000" w:themeColor="text1"/>
          <w:sz w:val="18"/>
          <w:szCs w:val="18"/>
        </w:rPr>
      </w:pPr>
      <w:r w:rsidRPr="007F0A98">
        <w:rPr>
          <w:rFonts w:asciiTheme="majorHAnsi" w:eastAsia="Times New Roman" w:hAnsiTheme="majorHAnsi" w:cstheme="majorHAnsi"/>
          <w:color w:val="000000" w:themeColor="text1"/>
          <w:sz w:val="18"/>
          <w:szCs w:val="18"/>
        </w:rPr>
        <w:t xml:space="preserve">But if support for Israel is indeed such a political winner, then it's at least in part because the voters know best. </w:t>
      </w:r>
      <w:r w:rsidRPr="007F0A98">
        <w:rPr>
          <w:rStyle w:val="Emphasis"/>
          <w:rFonts w:asciiTheme="majorHAnsi" w:hAnsiTheme="majorHAnsi" w:cstheme="majorHAnsi"/>
        </w:rPr>
        <w:t>The U.S.-Israeli alliance now contributes more than ever to American security, as bilateral cooperation to deal with both military and nonmilitary challenges has grown in recent years</w:t>
      </w:r>
      <w:r w:rsidRPr="007F0A98">
        <w:rPr>
          <w:rFonts w:asciiTheme="majorHAnsi" w:eastAsia="Times New Roman" w:hAnsiTheme="majorHAnsi" w:cstheme="majorHAnsi"/>
          <w:color w:val="000000" w:themeColor="text1"/>
          <w:sz w:val="18"/>
          <w:szCs w:val="18"/>
        </w:rPr>
        <w:t xml:space="preserve">. The relationship may not be symmetrical; the United States has provided Israel with indispensable diplomatic, economic, and military support totaling more than $115 billion since 1949. But it is a </w:t>
      </w:r>
      <w:r w:rsidRPr="007F0A98">
        <w:rPr>
          <w:rStyle w:val="StyleUnderline"/>
          <w:rFonts w:asciiTheme="majorHAnsi" w:hAnsiTheme="majorHAnsi" w:cstheme="majorHAnsi"/>
        </w:rPr>
        <w:t>two-way partnership whose benefits to the United States have been substantial.</w:t>
      </w:r>
      <w:r w:rsidRPr="007F0A98">
        <w:rPr>
          <w:rFonts w:asciiTheme="majorHAnsi" w:eastAsia="Times New Roman" w:hAnsiTheme="majorHAnsi" w:cstheme="majorHAnsi"/>
          <w:color w:val="000000" w:themeColor="text1"/>
          <w:sz w:val="18"/>
          <w:szCs w:val="18"/>
        </w:rPr>
        <w:t xml:space="preserve"> The other, less tangible costs of the U.S.-Israeli alliance -- mainly, damage to Washington's reputation in Arab and Muslim countries, a problem also caused by American interventions and decades of U.S. support for autocratic leaders in the Middle East -- pale in comparison with the </w:t>
      </w:r>
      <w:r w:rsidRPr="007F0A98">
        <w:rPr>
          <w:rStyle w:val="Emphasis"/>
          <w:rFonts w:asciiTheme="majorHAnsi" w:hAnsiTheme="majorHAnsi" w:cstheme="majorHAnsi"/>
        </w:rPr>
        <w:t xml:space="preserve">economic, military, and political gains it affords Washington. </w:t>
      </w:r>
      <w:r w:rsidRPr="007F0A98">
        <w:rPr>
          <w:rFonts w:asciiTheme="majorHAnsi" w:eastAsia="Times New Roman" w:hAnsiTheme="majorHAnsi" w:cstheme="majorHAnsi"/>
          <w:color w:val="000000" w:themeColor="text1"/>
          <w:sz w:val="18"/>
          <w:szCs w:val="18"/>
        </w:rPr>
        <w:t xml:space="preserve">U.S.-Israeli security cooperation dates back to heights of the Cold War, when the Jewish state came to be seen in Washington as a bulwark against Soviet influence in the Middle East and a counter to Arab nationalism. </w:t>
      </w:r>
      <w:r w:rsidRPr="007F0A98">
        <w:rPr>
          <w:rStyle w:val="StyleUnderline"/>
          <w:rFonts w:asciiTheme="majorHAnsi" w:hAnsiTheme="majorHAnsi" w:cstheme="majorHAnsi"/>
        </w:rPr>
        <w:t xml:space="preserve">Although the world has changed since then, the </w:t>
      </w:r>
      <w:r w:rsidRPr="007F0A98">
        <w:rPr>
          <w:rStyle w:val="Emphasis"/>
          <w:rFonts w:asciiTheme="majorHAnsi" w:hAnsiTheme="majorHAnsi" w:cstheme="majorHAnsi"/>
        </w:rPr>
        <w:t>strategic logic for the U.S.-Israeli alliance has not</w:t>
      </w:r>
      <w:r w:rsidRPr="007F0A98">
        <w:rPr>
          <w:rStyle w:val="StyleUnderline"/>
          <w:rFonts w:asciiTheme="majorHAnsi" w:hAnsiTheme="majorHAnsi" w:cstheme="majorHAnsi"/>
        </w:rPr>
        <w:t>.</w:t>
      </w:r>
      <w:r w:rsidRPr="007F0A98">
        <w:rPr>
          <w:rFonts w:asciiTheme="majorHAnsi" w:eastAsia="Times New Roman" w:hAnsiTheme="majorHAnsi" w:cstheme="majorHAnsi"/>
          <w:color w:val="000000" w:themeColor="text1"/>
          <w:sz w:val="18"/>
          <w:szCs w:val="18"/>
        </w:rPr>
        <w:t xml:space="preserve"> Israel remains a </w:t>
      </w:r>
      <w:r w:rsidRPr="007F0A98">
        <w:rPr>
          <w:rStyle w:val="Emphasis"/>
          <w:rFonts w:asciiTheme="majorHAnsi" w:hAnsiTheme="majorHAnsi" w:cstheme="majorHAnsi"/>
        </w:rPr>
        <w:t>counterweight against radical forces in the Middle East, including political Islam and violent extremism.</w:t>
      </w:r>
      <w:r w:rsidRPr="007F0A98">
        <w:rPr>
          <w:rFonts w:asciiTheme="majorHAnsi" w:eastAsia="Times New Roman" w:hAnsiTheme="majorHAnsi" w:cstheme="majorHAnsi"/>
          <w:color w:val="000000" w:themeColor="text1"/>
          <w:sz w:val="18"/>
          <w:szCs w:val="18"/>
        </w:rPr>
        <w:t xml:space="preserve"> </w:t>
      </w:r>
      <w:r w:rsidRPr="007F0A98">
        <w:rPr>
          <w:rStyle w:val="Emphasis"/>
          <w:rFonts w:asciiTheme="majorHAnsi" w:hAnsiTheme="majorHAnsi" w:cstheme="majorHAnsi"/>
        </w:rPr>
        <w:t xml:space="preserve">It has also prevented the further proliferation of weapons of mass destruction in the region by thwarting Iraq and Syria's nuclear programs. </w:t>
      </w:r>
      <w:r w:rsidRPr="007F0A98">
        <w:rPr>
          <w:rFonts w:asciiTheme="majorHAnsi" w:eastAsia="Times New Roman" w:hAnsiTheme="majorHAnsi" w:cstheme="majorHAnsi"/>
          <w:color w:val="000000" w:themeColor="text1"/>
          <w:sz w:val="18"/>
          <w:szCs w:val="18"/>
        </w:rPr>
        <w:t xml:space="preserve">Israel continues to help the United States deal with traditional security threats. </w:t>
      </w:r>
      <w:r w:rsidRPr="007F0A98">
        <w:rPr>
          <w:rStyle w:val="StyleUnderline"/>
          <w:rFonts w:asciiTheme="majorHAnsi" w:hAnsiTheme="majorHAnsi" w:cstheme="majorHAnsi"/>
        </w:rPr>
        <w:t xml:space="preserve">The two countries share intelligence on terrorism, nuclear proliferation, and Middle Eastern politics. </w:t>
      </w:r>
      <w:r w:rsidRPr="007F0A98">
        <w:rPr>
          <w:rFonts w:asciiTheme="majorHAnsi" w:eastAsia="Times New Roman" w:hAnsiTheme="majorHAnsi" w:cstheme="majorHAnsi"/>
          <w:color w:val="000000" w:themeColor="text1"/>
          <w:sz w:val="18"/>
          <w:szCs w:val="18"/>
        </w:rPr>
        <w:t xml:space="preserve">Israel's military experiences have shaped the United States' approach to counterterrorism and homeland security. </w:t>
      </w:r>
      <w:r w:rsidRPr="007F0A98">
        <w:rPr>
          <w:rStyle w:val="StyleUnderline"/>
          <w:rFonts w:asciiTheme="majorHAnsi" w:hAnsiTheme="majorHAnsi" w:cstheme="majorHAnsi"/>
        </w:rPr>
        <w:t>The two governments work together to develop sophisticated military technology</w:t>
      </w:r>
      <w:r w:rsidRPr="007F0A98">
        <w:rPr>
          <w:rFonts w:asciiTheme="majorHAnsi" w:eastAsia="Times New Roman" w:hAnsiTheme="majorHAnsi" w:cstheme="majorHAnsi"/>
          <w:color w:val="000000" w:themeColor="text1"/>
          <w:sz w:val="18"/>
          <w:szCs w:val="18"/>
        </w:rPr>
        <w:t xml:space="preserve">, such as the David's Sling counter-rocket and Arrow missile defense systems, which may soon be ready for export to other U.S. allies. </w:t>
      </w:r>
      <w:r w:rsidRPr="007F0A98">
        <w:rPr>
          <w:rStyle w:val="Emphasis"/>
          <w:rFonts w:asciiTheme="majorHAnsi" w:hAnsiTheme="majorHAnsi" w:cstheme="majorHAnsi"/>
        </w:rPr>
        <w:t>Israel has also emerged as an important niche defense supplier to the U.S. military, with sales growing from $300 million per year before September 11 to $1.1 billion in 2006,</w:t>
      </w:r>
      <w:r w:rsidRPr="007F0A98">
        <w:rPr>
          <w:rFonts w:asciiTheme="majorHAnsi" w:eastAsia="Times New Roman" w:hAnsiTheme="majorHAnsi" w:cstheme="majorHAnsi"/>
          <w:color w:val="000000" w:themeColor="text1"/>
          <w:sz w:val="18"/>
          <w:szCs w:val="18"/>
        </w:rPr>
        <w:t xml:space="preserve"> due to the wars in Afghanistan and Iraq. Israel's military research and development complex has pioneered many cutting-edge technologies that are transforming the face of modern war, including cyberweapons, unmanned vehicles (such as land robots and aerial drones), sensors and electronic warfare systems, and advanced defenses for military vehicles.</w:t>
      </w:r>
    </w:p>
    <w:p w:rsidR="00EA5879" w:rsidRPr="00504530" w:rsidRDefault="00EA5879" w:rsidP="00504530"/>
    <w:p w:rsidR="000317B2" w:rsidRPr="00504530" w:rsidRDefault="000317B2" w:rsidP="000317B2">
      <w:pPr>
        <w:pStyle w:val="Heading4"/>
      </w:pPr>
      <w:r w:rsidRPr="00504530">
        <w:t>The alliance is key to stability in the Middle East and encourages US- Arab relations</w:t>
      </w:r>
    </w:p>
    <w:p w:rsidR="000317B2" w:rsidRPr="007F0A98" w:rsidRDefault="000317B2" w:rsidP="000317B2">
      <w:pPr>
        <w:rPr>
          <w:rFonts w:asciiTheme="majorHAnsi" w:hAnsiTheme="majorHAnsi" w:cstheme="majorHAnsi"/>
          <w:color w:val="000000" w:themeColor="text1"/>
        </w:rPr>
      </w:pPr>
      <w:r w:rsidRPr="00504530">
        <w:rPr>
          <w:rStyle w:val="Style13ptBold"/>
        </w:rPr>
        <w:t>Eisenstadt and Pollock 12</w:t>
      </w:r>
      <w:r w:rsidRPr="007F0A98">
        <w:rPr>
          <w:rFonts w:asciiTheme="majorHAnsi" w:hAnsiTheme="majorHAnsi" w:cstheme="majorHAnsi"/>
          <w:b/>
          <w:bCs/>
          <w:color w:val="000000" w:themeColor="text1"/>
          <w:sz w:val="28"/>
          <w:szCs w:val="28"/>
        </w:rPr>
        <w:t>.</w:t>
      </w:r>
      <w:r w:rsidRPr="007F0A98">
        <w:rPr>
          <w:rFonts w:asciiTheme="majorHAnsi" w:hAnsiTheme="majorHAnsi" w:cstheme="majorHAnsi"/>
          <w:color w:val="000000" w:themeColor="text1"/>
          <w:sz w:val="28"/>
          <w:szCs w:val="28"/>
        </w:rPr>
        <w:t xml:space="preserve"> </w:t>
      </w:r>
      <w:r w:rsidRPr="007F0A98">
        <w:rPr>
          <w:rFonts w:asciiTheme="majorHAnsi" w:hAnsiTheme="majorHAnsi" w:cstheme="majorHAnsi"/>
          <w:color w:val="000000" w:themeColor="text1"/>
        </w:rPr>
        <w:t xml:space="preserve">Michael Eisenstadt- director of the Military and Security Studies Program at The Washington Institute, David Pollock- the Institute's Kaufman fellow, “Friends with Benefits: Why the U.S.-Israeli Alliance Is Good for America” Foreign Affairs. November 12, 2012. </w:t>
      </w:r>
      <w:hyperlink r:id="rId123" w:history="1">
        <w:r w:rsidRPr="007F0A98">
          <w:rPr>
            <w:rStyle w:val="Hyperlink"/>
            <w:rFonts w:asciiTheme="majorHAnsi" w:hAnsiTheme="majorHAnsi" w:cstheme="majorHAnsi"/>
          </w:rPr>
          <w:t>https://www.washingtoninstitute.org/policy-analysis/view/friends-with-benefits-why-the-u.s.-israeli-alliance-is-good-for-america</w:t>
        </w:r>
      </w:hyperlink>
      <w:r w:rsidRPr="007F0A98">
        <w:rPr>
          <w:rFonts w:asciiTheme="majorHAnsi" w:hAnsiTheme="majorHAnsi" w:cstheme="majorHAnsi"/>
          <w:color w:val="000000" w:themeColor="text1"/>
        </w:rPr>
        <w:t>. EG.</w:t>
      </w:r>
    </w:p>
    <w:p w:rsidR="000317B2" w:rsidRDefault="000317B2" w:rsidP="000317B2">
      <w:pPr>
        <w:rPr>
          <w:rFonts w:asciiTheme="majorHAnsi" w:eastAsia="Times New Roman" w:hAnsiTheme="majorHAnsi" w:cstheme="majorHAnsi"/>
          <w:color w:val="000000" w:themeColor="text1"/>
          <w:sz w:val="18"/>
          <w:szCs w:val="18"/>
        </w:rPr>
      </w:pPr>
      <w:r w:rsidRPr="007F0A98">
        <w:rPr>
          <w:rFonts w:asciiTheme="majorHAnsi" w:eastAsia="Times New Roman" w:hAnsiTheme="majorHAnsi" w:cstheme="majorHAnsi"/>
          <w:color w:val="000000" w:themeColor="text1"/>
          <w:sz w:val="18"/>
          <w:szCs w:val="18"/>
        </w:rPr>
        <w:t xml:space="preserve">But these costs should not be overstated. Beyond leading to largely symbolic UN votes against U.S. positions, </w:t>
      </w:r>
      <w:r w:rsidRPr="007F0A98">
        <w:rPr>
          <w:rStyle w:val="Emphasis"/>
          <w:rFonts w:asciiTheme="majorHAnsi" w:hAnsiTheme="majorHAnsi" w:cstheme="majorHAnsi"/>
        </w:rPr>
        <w:t>Washington's support for Israel has hardly damaged the United States' ties with its Arab and Muslim allies.</w:t>
      </w:r>
      <w:r w:rsidRPr="007F0A98">
        <w:rPr>
          <w:rFonts w:asciiTheme="majorHAnsi" w:eastAsia="Times New Roman" w:hAnsiTheme="majorHAnsi" w:cstheme="majorHAnsi"/>
          <w:color w:val="000000" w:themeColor="text1"/>
          <w:sz w:val="18"/>
          <w:szCs w:val="18"/>
        </w:rPr>
        <w:t xml:space="preserve"> Standing with Israel certainly has not hobbled U.S. policy toward the region as much as the war in Iraq or Washington's backing of autocratic Arab regimes. Meanwhile, no Arab ally of the United States has ever, as a result of its pro-Israel posture, refused to cooperate with Washington on counterterrorism or denied its requests for access, basing, or overflight rights. In fact, the </w:t>
      </w:r>
      <w:r w:rsidRPr="007F0A98">
        <w:rPr>
          <w:rStyle w:val="Emphasis"/>
          <w:rFonts w:asciiTheme="majorHAnsi" w:hAnsiTheme="majorHAnsi" w:cstheme="majorHAnsi"/>
        </w:rPr>
        <w:t>U.S.-Israeli alliance has at times helped spur closer U.S.-Arab relations, on the theory that only the United States could convince Israel to make concessions in negotiations</w:t>
      </w:r>
      <w:r w:rsidRPr="007F0A98">
        <w:rPr>
          <w:rFonts w:asciiTheme="majorHAnsi" w:eastAsia="Times New Roman" w:hAnsiTheme="majorHAnsi" w:cstheme="majorHAnsi"/>
          <w:color w:val="000000" w:themeColor="text1"/>
          <w:sz w:val="18"/>
          <w:szCs w:val="18"/>
        </w:rPr>
        <w:t xml:space="preserve">; this was part of the logic behind </w:t>
      </w:r>
      <w:r w:rsidRPr="007F0A98">
        <w:rPr>
          <w:rStyle w:val="StyleUnderline"/>
          <w:rFonts w:asciiTheme="majorHAnsi" w:hAnsiTheme="majorHAnsi" w:cstheme="majorHAnsi"/>
        </w:rPr>
        <w:t>Egypt's shift away from the Soviet Union and toward the United States</w:t>
      </w:r>
      <w:r w:rsidRPr="007F0A98">
        <w:rPr>
          <w:rFonts w:asciiTheme="majorHAnsi" w:eastAsia="Times New Roman" w:hAnsiTheme="majorHAnsi" w:cstheme="majorHAnsi"/>
          <w:color w:val="000000" w:themeColor="text1"/>
          <w:sz w:val="18"/>
          <w:szCs w:val="18"/>
        </w:rPr>
        <w:t xml:space="preserve"> in the 1970s. And even during the past decade of close U.S.-Israeli cooperation, and despite an impasse in the Israeli-Palestinian peace process, Arab ties with the United States have largely flourished: bilateral trade and investment are booming, as U.S. exports to the Middle East in 2011 reached an all-time high of $56 billion. Defense cooperation is as close as ever, indicated by the several multi-billion-dollar arms deals that Washington has struck with Gulf allies in recent years. Moreover, several states, including Egypt and Jordan, along with the Palestinian Authority, share intelligence with Israel and at various times have worked behind the scenes to enlist Israel as an intermediary with Washington. This has been the case even with Egypt's post-revolutionary government. All this underscores the fact that self-interest, not ideology, is the primary driver of the Arab states' relations with Washington. </w:t>
      </w:r>
    </w:p>
    <w:p w:rsidR="00CF4E94" w:rsidRDefault="00CF4E94" w:rsidP="000317B2">
      <w:pPr>
        <w:rPr>
          <w:rFonts w:asciiTheme="majorHAnsi" w:eastAsia="Times New Roman" w:hAnsiTheme="majorHAnsi" w:cstheme="majorHAnsi"/>
          <w:color w:val="000000" w:themeColor="text1"/>
          <w:sz w:val="18"/>
          <w:szCs w:val="18"/>
        </w:rPr>
      </w:pPr>
    </w:p>
    <w:p w:rsidR="00CF4E94" w:rsidRPr="007F0A98" w:rsidRDefault="00CF4E94" w:rsidP="000317B2">
      <w:pPr>
        <w:rPr>
          <w:rFonts w:asciiTheme="majorHAnsi" w:eastAsia="Times New Roman" w:hAnsiTheme="majorHAnsi" w:cstheme="majorHAnsi"/>
          <w:color w:val="000000" w:themeColor="text1"/>
          <w:sz w:val="18"/>
          <w:szCs w:val="18"/>
        </w:rPr>
      </w:pPr>
    </w:p>
    <w:p w:rsidR="000317B2" w:rsidRDefault="000317B2" w:rsidP="000317B2">
      <w:pPr>
        <w:pStyle w:val="Heading4"/>
      </w:pPr>
      <w:r>
        <w:t>Israel is key to maintaining Middle Eastern stability and checking Iran</w:t>
      </w:r>
    </w:p>
    <w:p w:rsidR="00EF443F" w:rsidRDefault="000317B2" w:rsidP="000317B2">
      <w:r w:rsidRPr="00EF443F">
        <w:rPr>
          <w:rStyle w:val="Style13ptBold"/>
        </w:rPr>
        <w:t>Zabotti 19</w:t>
      </w:r>
      <w:r>
        <w:t xml:space="preserve">, </w:t>
      </w:r>
    </w:p>
    <w:p w:rsidR="000317B2" w:rsidRPr="00902587" w:rsidRDefault="000317B2" w:rsidP="000317B2">
      <w:r>
        <w:t>Jim Zanotti Specialist in Middle Eastern Affairs, “</w:t>
      </w:r>
      <w:r w:rsidRPr="00902587">
        <w:t>Israel: Background and U.S. Relations in Brief</w:t>
      </w:r>
      <w:r>
        <w:t xml:space="preserve">” Congressional Research Service. June 13, 2019. </w:t>
      </w:r>
      <w:hyperlink r:id="rId124" w:history="1">
        <w:r w:rsidRPr="006033B4">
          <w:rPr>
            <w:rStyle w:val="Hyperlink"/>
          </w:rPr>
          <w:t>https://fas.org/sgp/crs/mideast/R44245.pdf</w:t>
        </w:r>
      </w:hyperlink>
      <w:r>
        <w:t>. EG.</w:t>
      </w:r>
    </w:p>
    <w:p w:rsidR="000317B2" w:rsidRPr="00504530" w:rsidRDefault="000317B2" w:rsidP="000317B2">
      <w:pPr>
        <w:rPr>
          <w:sz w:val="16"/>
        </w:rPr>
      </w:pPr>
      <w:r w:rsidRPr="00902587">
        <w:rPr>
          <w:rStyle w:val="Emphasis"/>
        </w:rPr>
        <w:t>Israel’s ability to address the threats it faces in its region.</w:t>
      </w:r>
      <w:r w:rsidRPr="00504530">
        <w:rPr>
          <w:sz w:val="16"/>
        </w:rPr>
        <w:t xml:space="preserve"> </w:t>
      </w:r>
      <w:r w:rsidRPr="00504530">
        <w:rPr>
          <w:sz w:val="16"/>
        </w:rPr>
        <w:t xml:space="preserve"> </w:t>
      </w:r>
      <w:r w:rsidRPr="00902587">
        <w:rPr>
          <w:rStyle w:val="Emphasis"/>
        </w:rPr>
        <w:t xml:space="preserve">Shared U.S.-Israel concerns about Iran and its allies on the nuclear issue and in Syria and Lebanon. </w:t>
      </w:r>
      <w:r w:rsidRPr="00902587">
        <w:rPr>
          <w:rStyle w:val="Emphasis"/>
        </w:rPr>
        <w:t> Israeli-Palestinian issues.</w:t>
      </w:r>
      <w:r w:rsidRPr="00504530">
        <w:rPr>
          <w:sz w:val="16"/>
        </w:rPr>
        <w:t xml:space="preserve"> </w:t>
      </w:r>
      <w:r w:rsidRPr="00504530">
        <w:rPr>
          <w:sz w:val="16"/>
        </w:rPr>
        <w:t> Israeli domestic political issues, including elections scheduled for September 2019</w:t>
      </w:r>
      <w:r w:rsidRPr="00902587">
        <w:rPr>
          <w:rStyle w:val="StyleUnderline"/>
        </w:rPr>
        <w:t>. Israel relies on a number of strengths to manage potential threats to its security and existence.</w:t>
      </w:r>
      <w:r w:rsidRPr="00504530">
        <w:rPr>
          <w:sz w:val="16"/>
        </w:rPr>
        <w:t xml:space="preserve"> It maintains </w:t>
      </w:r>
      <w:r w:rsidRPr="00902587">
        <w:rPr>
          <w:rStyle w:val="Emphasis"/>
        </w:rPr>
        <w:t>conventional military superiority relative to neighboring states and the Palestinians</w:t>
      </w:r>
      <w:r w:rsidRPr="00504530">
        <w:rPr>
          <w:sz w:val="16"/>
        </w:rPr>
        <w:t xml:space="preserve">. It also takes measures to deter, attack, and defend its population and borders from evolving asymmetric threats such as rockets and missiles, cross-border tunneling, drones, and cyberattacks. Additionally, Israel has an undeclared but presumed nuclear weapons capability. Against a backdrop of strong bilateral cooperation, </w:t>
      </w:r>
      <w:r w:rsidRPr="00902587">
        <w:rPr>
          <w:rStyle w:val="Emphasis"/>
        </w:rPr>
        <w:t xml:space="preserve">Israel’s leaders and supporters routinely make the case that Israel’s security and the broader stability of the region remain critically important for U.S. interests. </w:t>
      </w:r>
      <w:r w:rsidRPr="00504530">
        <w:rPr>
          <w:sz w:val="16"/>
        </w:rPr>
        <w:t xml:space="preserve">A 10-year bilateral military aid memorandum of understanding (MOU)—signed in 2016—commits the United States to provide Israel </w:t>
      </w:r>
      <w:r w:rsidRPr="00902587">
        <w:rPr>
          <w:rStyle w:val="StyleUnderline"/>
        </w:rPr>
        <w:t>$3.3 billion in Foreign Military Financing annually from FY2019 to FY2028</w:t>
      </w:r>
      <w:r w:rsidRPr="00504530">
        <w:rPr>
          <w:sz w:val="16"/>
        </w:rPr>
        <w:t xml:space="preserve">, along with additional amounts from Defense Department accounts for missile defense. All of these amounts remain subject to congressional appropriations. In recent months, U.S. officials have expressed some securityrelated concerns about China-Israel commercial activity. </w:t>
      </w:r>
      <w:r w:rsidRPr="00902587">
        <w:rPr>
          <w:rStyle w:val="Emphasis"/>
        </w:rPr>
        <w:t>Israeli officials seek to counter Iranian regional influence and prevent Iran from acquiring nuclear weapons</w:t>
      </w:r>
      <w:r w:rsidRPr="00504530">
        <w:rPr>
          <w:sz w:val="16"/>
        </w:rPr>
        <w:t>. In April 2018, Prime Minister Binyamin Netanyahu presented historical information about Iran’s nuclear program that Israeli intelligence apparently seized from an Iranian archive. The presentation came days before President Trump announced the U.S. withdrawal from the 2015 international agreement that constrains Iran’s nuclear activities.</w:t>
      </w:r>
      <w:r w:rsidRPr="00902587">
        <w:rPr>
          <w:rStyle w:val="StyleUnderline"/>
        </w:rPr>
        <w:t xml:space="preserve"> It is unclear whether Israel might take future military action in Iran if Iranian nuclear activities resume. Since 2018, Israel has conducted a number of military operations in Syria against Iran and its allies, including Lebanese Hezbollah</w:t>
      </w:r>
      <w:r w:rsidRPr="00504530">
        <w:rPr>
          <w:sz w:val="16"/>
        </w:rPr>
        <w:t xml:space="preserve">. </w:t>
      </w:r>
      <w:r w:rsidRPr="00902587">
        <w:rPr>
          <w:rStyle w:val="Emphasis"/>
        </w:rPr>
        <w:t>Israel and Iran also appear to be competing for military advantage over each other at the Israel-Lebanon border</w:t>
      </w:r>
      <w:r w:rsidRPr="00504530">
        <w:rPr>
          <w:sz w:val="16"/>
        </w:rPr>
        <w:t xml:space="preserve">. Amid uncertainty in the area, in March 2019 President Trump recognized Israel’s claim to sovereignty over the Golan Heights, changing long-standing U.S. policy that held—in line with U.N. </w:t>
      </w:r>
      <w:r w:rsidRPr="00902587">
        <w:rPr>
          <w:rStyle w:val="Emphasis"/>
        </w:rPr>
        <w:t>Security</w:t>
      </w:r>
      <w:r w:rsidRPr="00504530">
        <w:rPr>
          <w:sz w:val="16"/>
        </w:rPr>
        <w:t xml:space="preserve"> Council Resolution 497 from 1981—the Golan was occupied Syrian territory whose final status was subject to Israel-Syria negotiation.</w:t>
      </w:r>
    </w:p>
    <w:p w:rsidR="000317B2" w:rsidRDefault="000317B2" w:rsidP="000317B2"/>
    <w:p w:rsidR="000317B2" w:rsidRDefault="000317B2" w:rsidP="000317B2"/>
    <w:p w:rsidR="000317B2" w:rsidRPr="00F533F1" w:rsidRDefault="000317B2" w:rsidP="00F533F1">
      <w:pPr>
        <w:pStyle w:val="Heading4"/>
      </w:pPr>
      <w:r w:rsidRPr="00F533F1">
        <w:t>US-Israeli alliance is key to Middle East stability – counterbalances, checks prolif, and boosts US readiness</w:t>
      </w:r>
    </w:p>
    <w:p w:rsidR="000317B2" w:rsidRPr="007F0A98" w:rsidRDefault="000317B2" w:rsidP="000317B2">
      <w:pPr>
        <w:rPr>
          <w:rFonts w:asciiTheme="majorHAnsi" w:hAnsiTheme="majorHAnsi" w:cstheme="majorHAnsi"/>
        </w:rPr>
      </w:pPr>
      <w:r w:rsidRPr="00F533F1">
        <w:rPr>
          <w:rStyle w:val="Heading4Char"/>
        </w:rPr>
        <w:t>Eisenstadt and Pollock ’12</w:t>
      </w:r>
      <w:r w:rsidRPr="007F0A98">
        <w:rPr>
          <w:rFonts w:asciiTheme="majorHAnsi" w:hAnsiTheme="majorHAnsi" w:cstheme="majorHAnsi"/>
        </w:rPr>
        <w:t xml:space="preserve"> (Michael Eisenstadt is director of the Military and Security Studies Program at The Washington Institute, State University of New York at Binghamton Bachelor of Arts (B.A.), Political Science and Government, Georgetown University MAAS, Arab Studies, David Pollock is the Institute's Kaufman fellow, Ph.D., Harvard University; B.A., Harvard College, “Friends with Benefits: Why the U.S.-Israeli Alliance Is Good for America,” The Washington Institute, 11/7/12, </w:t>
      </w:r>
      <w:hyperlink r:id="rId125" w:history="1">
        <w:r w:rsidRPr="007F0A98">
          <w:rPr>
            <w:rStyle w:val="Hyperlink"/>
            <w:rFonts w:asciiTheme="majorHAnsi" w:hAnsiTheme="majorHAnsi" w:cstheme="majorHAnsi"/>
          </w:rPr>
          <w:t>https://www.washingtoninstitute.org/policy-analysis/view/friends-with-benefits-why-the-u.s.-israeli-alliance-is-good-for-america</w:t>
        </w:r>
      </w:hyperlink>
      <w:r w:rsidRPr="007F0A98">
        <w:rPr>
          <w:rFonts w:asciiTheme="majorHAnsi" w:hAnsiTheme="majorHAnsi" w:cstheme="majorHAnsi"/>
        </w:rPr>
        <w:t>, JL)</w:t>
      </w:r>
    </w:p>
    <w:p w:rsidR="000317B2" w:rsidRPr="007F0A98" w:rsidRDefault="000317B2" w:rsidP="000317B2">
      <w:pPr>
        <w:rPr>
          <w:rFonts w:asciiTheme="majorHAnsi" w:hAnsiTheme="majorHAnsi" w:cstheme="majorHAnsi"/>
        </w:rPr>
      </w:pPr>
      <w:r w:rsidRPr="007F0A98">
        <w:rPr>
          <w:rStyle w:val="StyleUnderline"/>
          <w:rFonts w:asciiTheme="majorHAnsi" w:hAnsiTheme="majorHAnsi" w:cstheme="majorHAnsi"/>
          <w:highlight w:val="green"/>
        </w:rPr>
        <w:t>The bilateral relationship is based on</w:t>
      </w:r>
      <w:r w:rsidRPr="007F0A98">
        <w:rPr>
          <w:rStyle w:val="StyleUnderline"/>
          <w:rFonts w:asciiTheme="majorHAnsi" w:hAnsiTheme="majorHAnsi" w:cstheme="majorHAnsi"/>
        </w:rPr>
        <w:t xml:space="preserve"> tangible, </w:t>
      </w:r>
      <w:r w:rsidRPr="007F0A98">
        <w:rPr>
          <w:rStyle w:val="Emphasis"/>
          <w:rFonts w:asciiTheme="majorHAnsi" w:hAnsiTheme="majorHAnsi" w:cstheme="majorHAnsi"/>
        </w:rPr>
        <w:t xml:space="preserve">steadily increasing </w:t>
      </w:r>
      <w:r w:rsidRPr="007F0A98">
        <w:rPr>
          <w:rStyle w:val="Emphasis"/>
          <w:rFonts w:asciiTheme="majorHAnsi" w:hAnsiTheme="majorHAnsi" w:cstheme="majorHAnsi"/>
          <w:highlight w:val="green"/>
        </w:rPr>
        <w:t>security</w:t>
      </w:r>
      <w:r w:rsidRPr="007F0A98">
        <w:rPr>
          <w:rStyle w:val="Emphasis"/>
          <w:rFonts w:asciiTheme="majorHAnsi" w:hAnsiTheme="majorHAnsi" w:cstheme="majorHAnsi"/>
        </w:rPr>
        <w:t xml:space="preserve"> and economic </w:t>
      </w:r>
      <w:r w:rsidRPr="007F0A98">
        <w:rPr>
          <w:rStyle w:val="Emphasis"/>
          <w:rFonts w:asciiTheme="majorHAnsi" w:hAnsiTheme="majorHAnsi" w:cstheme="majorHAnsi"/>
          <w:highlight w:val="green"/>
        </w:rPr>
        <w:t>interests</w:t>
      </w:r>
      <w:r w:rsidRPr="007F0A98">
        <w:rPr>
          <w:rStyle w:val="StyleUnderline"/>
          <w:rFonts w:asciiTheme="majorHAnsi" w:hAnsiTheme="majorHAnsi" w:cstheme="majorHAnsi"/>
        </w:rPr>
        <w:t>, not just shared values.</w:t>
      </w:r>
      <w:r w:rsidRPr="007F0A98">
        <w:rPr>
          <w:rFonts w:asciiTheme="majorHAnsi" w:hAnsiTheme="majorHAnsi" w:cstheme="majorHAnsi"/>
          <w:sz w:val="16"/>
        </w:rPr>
        <w:t xml:space="preserve"> At the final presidential debate of the 2012 campaign season, President Barack Obama and Governor Mitt Romney mentioned Israel some 30 times, more than any other country except Iran. Both candidates called the Jewish state "a true friend," pledging to stand with it through thick and thin. Some political commentators criticized these effusive declarations of support as pandering, suggesting that the candidates were simply going after Jewish and pro-Israel votes. But if support for Israel is indeed such a political winner, then it's at least in part because the voters know best. </w:t>
      </w:r>
      <w:r w:rsidRPr="007F0A98">
        <w:rPr>
          <w:rStyle w:val="StyleUnderline"/>
          <w:rFonts w:asciiTheme="majorHAnsi" w:hAnsiTheme="majorHAnsi" w:cstheme="majorHAnsi"/>
          <w:highlight w:val="green"/>
        </w:rPr>
        <w:t>The U.S.-Israeli alliance</w:t>
      </w:r>
      <w:r w:rsidRPr="007F0A98">
        <w:rPr>
          <w:rStyle w:val="StyleUnderline"/>
          <w:rFonts w:asciiTheme="majorHAnsi" w:hAnsiTheme="majorHAnsi" w:cstheme="majorHAnsi"/>
        </w:rPr>
        <w:t xml:space="preserve"> now </w:t>
      </w:r>
      <w:r w:rsidRPr="007F0A98">
        <w:rPr>
          <w:rStyle w:val="StyleUnderline"/>
          <w:rFonts w:asciiTheme="majorHAnsi" w:hAnsiTheme="majorHAnsi" w:cstheme="majorHAnsi"/>
          <w:highlight w:val="green"/>
        </w:rPr>
        <w:t>contributes more than ever to American security</w:t>
      </w:r>
      <w:r w:rsidRPr="007F0A98">
        <w:rPr>
          <w:rStyle w:val="StyleUnderline"/>
          <w:rFonts w:asciiTheme="majorHAnsi" w:hAnsiTheme="majorHAnsi" w:cstheme="majorHAnsi"/>
        </w:rPr>
        <w:t>, as bilateral cooperation to deal with both military and nonmilitary challenges has grown in recent years</w:t>
      </w:r>
      <w:r w:rsidRPr="007F0A98">
        <w:rPr>
          <w:rFonts w:asciiTheme="majorHAnsi" w:hAnsiTheme="majorHAnsi" w:cstheme="majorHAnsi"/>
          <w:sz w:val="16"/>
        </w:rPr>
        <w:t xml:space="preserve">. The relationship may not be symmetrical; the United States has provided Israel with indispensable diplomatic, economic, and military support totaling more than $115 billion since 1949. But </w:t>
      </w:r>
      <w:r w:rsidRPr="007F0A98">
        <w:rPr>
          <w:rStyle w:val="StyleUnderline"/>
          <w:rFonts w:asciiTheme="majorHAnsi" w:hAnsiTheme="majorHAnsi" w:cstheme="majorHAnsi"/>
        </w:rPr>
        <w:t>it is a two-way partnership whose benefits to the United States have been substantial.</w:t>
      </w:r>
      <w:r w:rsidRPr="007F0A98">
        <w:rPr>
          <w:rFonts w:asciiTheme="majorHAnsi" w:hAnsiTheme="majorHAnsi" w:cstheme="majorHAnsi"/>
          <w:sz w:val="16"/>
        </w:rPr>
        <w:t xml:space="preserve"> The other, less tangible costs of the U.S.-Israeli alliance -- mainly, </w:t>
      </w:r>
      <w:r w:rsidRPr="007F0A98">
        <w:rPr>
          <w:rStyle w:val="StyleUnderline"/>
          <w:rFonts w:asciiTheme="majorHAnsi" w:hAnsiTheme="majorHAnsi" w:cstheme="majorHAnsi"/>
          <w:highlight w:val="green"/>
        </w:rPr>
        <w:t xml:space="preserve">damage to </w:t>
      </w:r>
      <w:r w:rsidRPr="007F0A98">
        <w:rPr>
          <w:rStyle w:val="StyleUnderline"/>
          <w:rFonts w:asciiTheme="majorHAnsi" w:hAnsiTheme="majorHAnsi" w:cstheme="majorHAnsi"/>
        </w:rPr>
        <w:t xml:space="preserve">Washington's </w:t>
      </w:r>
      <w:r w:rsidRPr="007F0A98">
        <w:rPr>
          <w:rStyle w:val="StyleUnderline"/>
          <w:rFonts w:asciiTheme="majorHAnsi" w:hAnsiTheme="majorHAnsi" w:cstheme="majorHAnsi"/>
          <w:highlight w:val="green"/>
        </w:rPr>
        <w:t>reputation</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in</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Arab</w:t>
      </w:r>
      <w:r w:rsidRPr="007F0A98">
        <w:rPr>
          <w:rStyle w:val="StyleUnderline"/>
          <w:rFonts w:asciiTheme="majorHAnsi" w:hAnsiTheme="majorHAnsi" w:cstheme="majorHAnsi"/>
        </w:rPr>
        <w:t xml:space="preserve"> and Muslim </w:t>
      </w:r>
      <w:r w:rsidRPr="007F0A98">
        <w:rPr>
          <w:rStyle w:val="StyleUnderline"/>
          <w:rFonts w:asciiTheme="majorHAnsi" w:hAnsiTheme="majorHAnsi" w:cstheme="majorHAnsi"/>
          <w:highlight w:val="green"/>
        </w:rPr>
        <w:t>countries</w:t>
      </w:r>
      <w:r w:rsidRPr="007F0A98">
        <w:rPr>
          <w:rStyle w:val="StyleUnderline"/>
          <w:rFonts w:asciiTheme="majorHAnsi" w:hAnsiTheme="majorHAnsi" w:cstheme="majorHAnsi"/>
        </w:rPr>
        <w:t xml:space="preserve">, a problem also caused by American interventions and decades of U.S. support for autocratic leaders in the Middle East -- </w:t>
      </w:r>
      <w:r w:rsidRPr="007F0A98">
        <w:rPr>
          <w:rStyle w:val="StyleUnderline"/>
          <w:rFonts w:asciiTheme="majorHAnsi" w:hAnsiTheme="majorHAnsi" w:cstheme="majorHAnsi"/>
          <w:highlight w:val="green"/>
        </w:rPr>
        <w:t xml:space="preserve">pale in comparison with </w:t>
      </w:r>
      <w:r w:rsidRPr="007F0A98">
        <w:rPr>
          <w:rStyle w:val="StyleUnderline"/>
          <w:rFonts w:asciiTheme="majorHAnsi" w:hAnsiTheme="majorHAnsi" w:cstheme="majorHAnsi"/>
        </w:rPr>
        <w:t xml:space="preserve">the economic, </w:t>
      </w:r>
      <w:r w:rsidRPr="007F0A98">
        <w:rPr>
          <w:rStyle w:val="StyleUnderline"/>
          <w:rFonts w:asciiTheme="majorHAnsi" w:hAnsiTheme="majorHAnsi" w:cstheme="majorHAnsi"/>
          <w:highlight w:val="green"/>
        </w:rPr>
        <w:t>military</w:t>
      </w:r>
      <w:r w:rsidRPr="007F0A98">
        <w:rPr>
          <w:rStyle w:val="StyleUnderline"/>
          <w:rFonts w:asciiTheme="majorHAnsi" w:hAnsiTheme="majorHAnsi" w:cstheme="majorHAnsi"/>
        </w:rPr>
        <w:t xml:space="preserve">, and political </w:t>
      </w:r>
      <w:r w:rsidRPr="007F0A98">
        <w:rPr>
          <w:rStyle w:val="StyleUnderline"/>
          <w:rFonts w:asciiTheme="majorHAnsi" w:hAnsiTheme="majorHAnsi" w:cstheme="majorHAnsi"/>
          <w:highlight w:val="green"/>
        </w:rPr>
        <w:t>gains</w:t>
      </w:r>
      <w:r w:rsidRPr="007F0A98">
        <w:rPr>
          <w:rStyle w:val="StyleUnderline"/>
          <w:rFonts w:asciiTheme="majorHAnsi" w:hAnsiTheme="majorHAnsi" w:cstheme="majorHAnsi"/>
        </w:rPr>
        <w:t xml:space="preserve"> it affords Washington</w:t>
      </w:r>
      <w:r w:rsidRPr="007F0A98">
        <w:rPr>
          <w:rFonts w:asciiTheme="majorHAnsi" w:hAnsiTheme="majorHAnsi" w:cstheme="majorHAnsi"/>
          <w:sz w:val="16"/>
        </w:rPr>
        <w:t xml:space="preserve">. U.S.-Israeli security cooperation dates back to heights of the Cold War, when the Jewish state came to be seen in Washington as a bulwark against Soviet influence in the Middle East and a counter to Arab nationalism. Although the world has changed since then, the strategic logic for the U.S.-Israeli alliance has not. </w:t>
      </w:r>
      <w:r w:rsidRPr="007F0A98">
        <w:rPr>
          <w:rStyle w:val="StyleUnderline"/>
          <w:rFonts w:asciiTheme="majorHAnsi" w:hAnsiTheme="majorHAnsi" w:cstheme="majorHAnsi"/>
          <w:highlight w:val="green"/>
        </w:rPr>
        <w:t>Israel</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 xml:space="preserve">remains a counterweight against </w:t>
      </w:r>
      <w:r w:rsidRPr="007F0A98">
        <w:rPr>
          <w:rStyle w:val="StyleUnderline"/>
          <w:rFonts w:asciiTheme="majorHAnsi" w:hAnsiTheme="majorHAnsi" w:cstheme="majorHAnsi"/>
        </w:rPr>
        <w:t xml:space="preserve">radical </w:t>
      </w:r>
      <w:r w:rsidRPr="007F0A98">
        <w:rPr>
          <w:rStyle w:val="StyleUnderline"/>
          <w:rFonts w:asciiTheme="majorHAnsi" w:hAnsiTheme="majorHAnsi" w:cstheme="majorHAnsi"/>
          <w:highlight w:val="green"/>
        </w:rPr>
        <w:t>forces</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in the</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Middle East, including</w:t>
      </w:r>
      <w:r w:rsidRPr="007F0A98">
        <w:rPr>
          <w:rStyle w:val="StyleUnderline"/>
          <w:rFonts w:asciiTheme="majorHAnsi" w:hAnsiTheme="majorHAnsi" w:cstheme="majorHAnsi"/>
        </w:rPr>
        <w:t xml:space="preserve"> political Islam and violent </w:t>
      </w:r>
      <w:r w:rsidRPr="007F0A98">
        <w:rPr>
          <w:rStyle w:val="StyleUnderline"/>
          <w:rFonts w:asciiTheme="majorHAnsi" w:hAnsiTheme="majorHAnsi" w:cstheme="majorHAnsi"/>
          <w:highlight w:val="green"/>
        </w:rPr>
        <w:t>extremism</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It</w:t>
      </w:r>
      <w:r w:rsidRPr="007F0A98">
        <w:rPr>
          <w:rStyle w:val="StyleUnderline"/>
          <w:rFonts w:asciiTheme="majorHAnsi" w:hAnsiTheme="majorHAnsi" w:cstheme="majorHAnsi"/>
        </w:rPr>
        <w:t xml:space="preserve"> has also </w:t>
      </w:r>
      <w:r w:rsidRPr="007F0A98">
        <w:rPr>
          <w:rStyle w:val="StyleUnderline"/>
          <w:rFonts w:asciiTheme="majorHAnsi" w:hAnsiTheme="majorHAnsi" w:cstheme="majorHAnsi"/>
          <w:highlight w:val="green"/>
        </w:rPr>
        <w:t>prevented</w:t>
      </w:r>
      <w:r w:rsidRPr="007F0A98">
        <w:rPr>
          <w:rStyle w:val="StyleUnderline"/>
          <w:rFonts w:asciiTheme="majorHAnsi" w:hAnsiTheme="majorHAnsi" w:cstheme="majorHAnsi"/>
        </w:rPr>
        <w:t xml:space="preserve"> the further </w:t>
      </w:r>
      <w:r w:rsidRPr="007F0A98">
        <w:rPr>
          <w:rStyle w:val="StyleUnderline"/>
          <w:rFonts w:asciiTheme="majorHAnsi" w:hAnsiTheme="majorHAnsi" w:cstheme="majorHAnsi"/>
          <w:highlight w:val="green"/>
        </w:rPr>
        <w:t>prolif</w:t>
      </w:r>
      <w:r w:rsidRPr="007F0A98">
        <w:rPr>
          <w:rStyle w:val="StyleUnderline"/>
          <w:rFonts w:asciiTheme="majorHAnsi" w:hAnsiTheme="majorHAnsi" w:cstheme="majorHAnsi"/>
        </w:rPr>
        <w:t xml:space="preserve">eration </w:t>
      </w:r>
      <w:r w:rsidRPr="007F0A98">
        <w:rPr>
          <w:rStyle w:val="StyleUnderline"/>
          <w:rFonts w:asciiTheme="majorHAnsi" w:hAnsiTheme="majorHAnsi" w:cstheme="majorHAnsi"/>
          <w:highlight w:val="green"/>
        </w:rPr>
        <w:t>of</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w</w:t>
      </w:r>
      <w:r w:rsidRPr="007F0A98">
        <w:rPr>
          <w:rStyle w:val="StyleUnderline"/>
          <w:rFonts w:asciiTheme="majorHAnsi" w:hAnsiTheme="majorHAnsi" w:cstheme="majorHAnsi"/>
        </w:rPr>
        <w:t xml:space="preserve">eapons of </w:t>
      </w:r>
      <w:r w:rsidRPr="007F0A98">
        <w:rPr>
          <w:rStyle w:val="StyleUnderline"/>
          <w:rFonts w:asciiTheme="majorHAnsi" w:hAnsiTheme="majorHAnsi" w:cstheme="majorHAnsi"/>
          <w:highlight w:val="green"/>
        </w:rPr>
        <w:t>m</w:t>
      </w:r>
      <w:r w:rsidRPr="007F0A98">
        <w:rPr>
          <w:rStyle w:val="StyleUnderline"/>
          <w:rFonts w:asciiTheme="majorHAnsi" w:hAnsiTheme="majorHAnsi" w:cstheme="majorHAnsi"/>
        </w:rPr>
        <w:t xml:space="preserve">ass </w:t>
      </w:r>
      <w:r w:rsidRPr="007F0A98">
        <w:rPr>
          <w:rStyle w:val="StyleUnderline"/>
          <w:rFonts w:asciiTheme="majorHAnsi" w:hAnsiTheme="majorHAnsi" w:cstheme="majorHAnsi"/>
          <w:highlight w:val="green"/>
        </w:rPr>
        <w:t>d</w:t>
      </w:r>
      <w:r w:rsidRPr="007F0A98">
        <w:rPr>
          <w:rStyle w:val="StyleUnderline"/>
          <w:rFonts w:asciiTheme="majorHAnsi" w:hAnsiTheme="majorHAnsi" w:cstheme="majorHAnsi"/>
        </w:rPr>
        <w:t xml:space="preserve">estruction in the region </w:t>
      </w:r>
      <w:r w:rsidRPr="007F0A98">
        <w:rPr>
          <w:rStyle w:val="StyleUnderline"/>
          <w:rFonts w:asciiTheme="majorHAnsi" w:hAnsiTheme="majorHAnsi" w:cstheme="majorHAnsi"/>
          <w:highlight w:val="green"/>
        </w:rPr>
        <w:t>by</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thwarting</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Iraq and Syria's nuclear programs</w:t>
      </w:r>
      <w:r w:rsidRPr="007F0A98">
        <w:rPr>
          <w:rStyle w:val="StyleUnderline"/>
          <w:rFonts w:asciiTheme="majorHAnsi" w:hAnsiTheme="majorHAnsi" w:cstheme="majorHAnsi"/>
        </w:rPr>
        <w:t>.</w:t>
      </w:r>
      <w:r w:rsidRPr="007F0A98">
        <w:rPr>
          <w:rFonts w:asciiTheme="majorHAnsi" w:hAnsiTheme="majorHAnsi" w:cstheme="majorHAnsi"/>
          <w:sz w:val="16"/>
        </w:rPr>
        <w:t xml:space="preserve"> </w:t>
      </w:r>
      <w:r w:rsidRPr="007F0A98">
        <w:rPr>
          <w:rStyle w:val="StyleUnderline"/>
          <w:rFonts w:asciiTheme="majorHAnsi" w:hAnsiTheme="majorHAnsi" w:cstheme="majorHAnsi"/>
        </w:rPr>
        <w:t xml:space="preserve">Israel continues to help the United States deal with traditional security threats. The two </w:t>
      </w:r>
      <w:r w:rsidRPr="007F0A98">
        <w:rPr>
          <w:rStyle w:val="StyleUnderline"/>
          <w:rFonts w:asciiTheme="majorHAnsi" w:hAnsiTheme="majorHAnsi" w:cstheme="majorHAnsi"/>
          <w:highlight w:val="green"/>
        </w:rPr>
        <w:t>countries</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share</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intelligence on terrorism</w:t>
      </w:r>
      <w:r w:rsidRPr="007F0A98">
        <w:rPr>
          <w:rStyle w:val="StyleUnderline"/>
          <w:rFonts w:asciiTheme="majorHAnsi" w:hAnsiTheme="majorHAnsi" w:cstheme="majorHAnsi"/>
        </w:rPr>
        <w:t xml:space="preserve">, nuclear </w:t>
      </w:r>
      <w:r w:rsidRPr="007F0A98">
        <w:rPr>
          <w:rStyle w:val="StyleUnderline"/>
          <w:rFonts w:asciiTheme="majorHAnsi" w:hAnsiTheme="majorHAnsi" w:cstheme="majorHAnsi"/>
          <w:highlight w:val="green"/>
        </w:rPr>
        <w:t>prolif</w:t>
      </w:r>
      <w:r w:rsidRPr="007F0A98">
        <w:rPr>
          <w:rStyle w:val="StyleUnderline"/>
          <w:rFonts w:asciiTheme="majorHAnsi" w:hAnsiTheme="majorHAnsi" w:cstheme="majorHAnsi"/>
        </w:rPr>
        <w:t>eration</w:t>
      </w:r>
      <w:r w:rsidRPr="007F0A98">
        <w:rPr>
          <w:rFonts w:asciiTheme="majorHAnsi" w:hAnsiTheme="majorHAnsi" w:cstheme="majorHAnsi"/>
          <w:sz w:val="16"/>
        </w:rPr>
        <w:t xml:space="preserve">, and Middle Eastern politics. </w:t>
      </w:r>
      <w:r w:rsidRPr="007F0A98">
        <w:rPr>
          <w:rStyle w:val="StyleUnderline"/>
          <w:rFonts w:asciiTheme="majorHAnsi" w:hAnsiTheme="majorHAnsi" w:cstheme="majorHAnsi"/>
        </w:rPr>
        <w:t xml:space="preserve">Israel's military experiences have shaped the United States' approach to counterterrorism and homeland security. The two governments </w:t>
      </w:r>
      <w:r w:rsidRPr="007F0A98">
        <w:rPr>
          <w:rStyle w:val="StyleUnderline"/>
          <w:rFonts w:asciiTheme="majorHAnsi" w:hAnsiTheme="majorHAnsi" w:cstheme="majorHAnsi"/>
          <w:highlight w:val="green"/>
        </w:rPr>
        <w:t>work together to develop</w:t>
      </w:r>
      <w:r w:rsidRPr="007F0A98">
        <w:rPr>
          <w:rStyle w:val="StyleUnderline"/>
          <w:rFonts w:asciiTheme="majorHAnsi" w:hAnsiTheme="majorHAnsi" w:cstheme="majorHAnsi"/>
        </w:rPr>
        <w:t xml:space="preserve"> sophisticated </w:t>
      </w:r>
      <w:r w:rsidRPr="007F0A98">
        <w:rPr>
          <w:rStyle w:val="StyleUnderline"/>
          <w:rFonts w:asciiTheme="majorHAnsi" w:hAnsiTheme="majorHAnsi" w:cstheme="majorHAnsi"/>
          <w:highlight w:val="green"/>
        </w:rPr>
        <w:t>military tech</w:t>
      </w:r>
      <w:r w:rsidRPr="007F0A98">
        <w:rPr>
          <w:rStyle w:val="StyleUnderline"/>
          <w:rFonts w:asciiTheme="majorHAnsi" w:hAnsiTheme="majorHAnsi" w:cstheme="majorHAnsi"/>
        </w:rPr>
        <w:t>nology,</w:t>
      </w:r>
      <w:r w:rsidRPr="007F0A98">
        <w:rPr>
          <w:rFonts w:asciiTheme="majorHAnsi" w:hAnsiTheme="majorHAnsi" w:cstheme="majorHAnsi"/>
          <w:sz w:val="16"/>
        </w:rPr>
        <w:t xml:space="preserve"> such as the David's Sling counter-rocket and Arrow missile defense systems, which may soon be ready for export to other U.S. allies</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Israel</w:t>
      </w:r>
      <w:r w:rsidRPr="007F0A98">
        <w:rPr>
          <w:rStyle w:val="StyleUnderline"/>
          <w:rFonts w:asciiTheme="majorHAnsi" w:hAnsiTheme="majorHAnsi" w:cstheme="majorHAnsi"/>
        </w:rPr>
        <w:t xml:space="preserve"> has also </w:t>
      </w:r>
      <w:r w:rsidRPr="007F0A98">
        <w:rPr>
          <w:rStyle w:val="StyleUnderline"/>
          <w:rFonts w:asciiTheme="majorHAnsi" w:hAnsiTheme="majorHAnsi" w:cstheme="majorHAnsi"/>
          <w:highlight w:val="green"/>
        </w:rPr>
        <w:t>emerged</w:t>
      </w:r>
      <w:r w:rsidRPr="007F0A98">
        <w:rPr>
          <w:rStyle w:val="StyleUnderline"/>
          <w:rFonts w:asciiTheme="majorHAnsi" w:hAnsiTheme="majorHAnsi" w:cstheme="majorHAnsi"/>
        </w:rPr>
        <w:t xml:space="preserve"> as </w:t>
      </w:r>
      <w:r w:rsidRPr="007F0A98">
        <w:rPr>
          <w:rStyle w:val="StyleUnderline"/>
          <w:rFonts w:asciiTheme="majorHAnsi" w:hAnsiTheme="majorHAnsi" w:cstheme="majorHAnsi"/>
          <w:highlight w:val="green"/>
        </w:rPr>
        <w:t>an</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important</w:t>
      </w:r>
      <w:r w:rsidRPr="007F0A98">
        <w:rPr>
          <w:rStyle w:val="StyleUnderline"/>
          <w:rFonts w:asciiTheme="majorHAnsi" w:hAnsiTheme="majorHAnsi" w:cstheme="majorHAnsi"/>
        </w:rPr>
        <w:t xml:space="preserve"> niche defense </w:t>
      </w:r>
      <w:r w:rsidRPr="007F0A98">
        <w:rPr>
          <w:rStyle w:val="StyleUnderline"/>
          <w:rFonts w:asciiTheme="majorHAnsi" w:hAnsiTheme="majorHAnsi" w:cstheme="majorHAnsi"/>
          <w:highlight w:val="green"/>
        </w:rPr>
        <w:t>supplier to the U.S. military</w:t>
      </w:r>
      <w:r w:rsidRPr="007F0A98">
        <w:rPr>
          <w:rStyle w:val="StyleUnderline"/>
          <w:rFonts w:asciiTheme="majorHAnsi" w:hAnsiTheme="majorHAnsi" w:cstheme="majorHAnsi"/>
        </w:rPr>
        <w:t>,</w:t>
      </w:r>
      <w:r w:rsidRPr="007F0A98">
        <w:rPr>
          <w:rFonts w:asciiTheme="majorHAnsi" w:hAnsiTheme="majorHAnsi" w:cstheme="majorHAnsi"/>
          <w:sz w:val="16"/>
        </w:rPr>
        <w:t xml:space="preserve"> with sales growing from $300 million per year before September 11 to $1.1 billion in 2006, due to the wars in Afghanistan and Iraq</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Israel's</w:t>
      </w:r>
      <w:r w:rsidRPr="007F0A98">
        <w:rPr>
          <w:rStyle w:val="StyleUnderline"/>
          <w:rFonts w:asciiTheme="majorHAnsi" w:hAnsiTheme="majorHAnsi" w:cstheme="majorHAnsi"/>
        </w:rPr>
        <w:t xml:space="preserve"> military </w:t>
      </w:r>
      <w:r w:rsidRPr="007F0A98">
        <w:rPr>
          <w:rStyle w:val="StyleUnderline"/>
          <w:rFonts w:asciiTheme="majorHAnsi" w:hAnsiTheme="majorHAnsi" w:cstheme="majorHAnsi"/>
          <w:highlight w:val="green"/>
        </w:rPr>
        <w:t>r</w:t>
      </w:r>
      <w:r w:rsidRPr="007F0A98">
        <w:rPr>
          <w:rStyle w:val="StyleUnderline"/>
          <w:rFonts w:asciiTheme="majorHAnsi" w:hAnsiTheme="majorHAnsi" w:cstheme="majorHAnsi"/>
        </w:rPr>
        <w:t xml:space="preserve">esearch </w:t>
      </w:r>
      <w:r w:rsidRPr="007F0A98">
        <w:rPr>
          <w:rStyle w:val="StyleUnderline"/>
          <w:rFonts w:asciiTheme="majorHAnsi" w:hAnsiTheme="majorHAnsi" w:cstheme="majorHAnsi"/>
          <w:highlight w:val="green"/>
        </w:rPr>
        <w:t>and</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d</w:t>
      </w:r>
      <w:r w:rsidRPr="007F0A98">
        <w:rPr>
          <w:rStyle w:val="StyleUnderline"/>
          <w:rFonts w:asciiTheme="majorHAnsi" w:hAnsiTheme="majorHAnsi" w:cstheme="majorHAnsi"/>
        </w:rPr>
        <w:t xml:space="preserve">evelopment complex has </w:t>
      </w:r>
      <w:r w:rsidRPr="007F0A98">
        <w:rPr>
          <w:rStyle w:val="StyleUnderline"/>
          <w:rFonts w:asciiTheme="majorHAnsi" w:hAnsiTheme="majorHAnsi" w:cstheme="majorHAnsi"/>
          <w:highlight w:val="green"/>
        </w:rPr>
        <w:t>pioneered</w:t>
      </w:r>
      <w:r w:rsidRPr="007F0A98">
        <w:rPr>
          <w:rStyle w:val="StyleUnderline"/>
          <w:rFonts w:asciiTheme="majorHAnsi" w:hAnsiTheme="majorHAnsi" w:cstheme="majorHAnsi"/>
        </w:rPr>
        <w:t xml:space="preserve"> many </w:t>
      </w:r>
      <w:r w:rsidRPr="007F0A98">
        <w:rPr>
          <w:rStyle w:val="StyleUnderline"/>
          <w:rFonts w:asciiTheme="majorHAnsi" w:hAnsiTheme="majorHAnsi" w:cstheme="majorHAnsi"/>
          <w:highlight w:val="green"/>
        </w:rPr>
        <w:t>cutting-edge tech</w:t>
      </w:r>
      <w:r w:rsidRPr="007F0A98">
        <w:rPr>
          <w:rStyle w:val="StyleUnderline"/>
          <w:rFonts w:asciiTheme="majorHAnsi" w:hAnsiTheme="majorHAnsi" w:cstheme="majorHAnsi"/>
        </w:rPr>
        <w:t xml:space="preserve">nologies that are </w:t>
      </w:r>
      <w:r w:rsidRPr="007F0A98">
        <w:rPr>
          <w:rStyle w:val="StyleUnderline"/>
          <w:rFonts w:asciiTheme="majorHAnsi" w:hAnsiTheme="majorHAnsi" w:cstheme="majorHAnsi"/>
          <w:highlight w:val="green"/>
        </w:rPr>
        <w:t>transforming</w:t>
      </w:r>
      <w:r w:rsidRPr="007F0A98">
        <w:rPr>
          <w:rStyle w:val="StyleUnderline"/>
          <w:rFonts w:asciiTheme="majorHAnsi" w:hAnsiTheme="majorHAnsi" w:cstheme="majorHAnsi"/>
        </w:rPr>
        <w:t xml:space="preserve"> the face of modern </w:t>
      </w:r>
      <w:r w:rsidRPr="007F0A98">
        <w:rPr>
          <w:rStyle w:val="StyleUnderline"/>
          <w:rFonts w:asciiTheme="majorHAnsi" w:hAnsiTheme="majorHAnsi" w:cstheme="majorHAnsi"/>
          <w:highlight w:val="green"/>
        </w:rPr>
        <w:t>war</w:t>
      </w:r>
      <w:r w:rsidRPr="007F0A98">
        <w:rPr>
          <w:rStyle w:val="StyleUnderline"/>
          <w:rFonts w:asciiTheme="majorHAnsi" w:hAnsiTheme="majorHAnsi" w:cstheme="majorHAnsi"/>
        </w:rPr>
        <w:t>, including cyberweapons, unmanned vehicles</w:t>
      </w:r>
      <w:r w:rsidRPr="007F0A98">
        <w:rPr>
          <w:rFonts w:asciiTheme="majorHAnsi" w:hAnsiTheme="majorHAnsi" w:cstheme="majorHAnsi"/>
          <w:sz w:val="16"/>
        </w:rPr>
        <w:t xml:space="preserve"> (such as land robots and </w:t>
      </w:r>
      <w:r w:rsidRPr="007F0A98">
        <w:rPr>
          <w:rStyle w:val="StyleUnderline"/>
          <w:rFonts w:asciiTheme="majorHAnsi" w:hAnsiTheme="majorHAnsi" w:cstheme="majorHAnsi"/>
        </w:rPr>
        <w:t>aerial drones), sensors and electronic warfare systems, and advanced defenses</w:t>
      </w:r>
      <w:r w:rsidRPr="007F0A98">
        <w:rPr>
          <w:rFonts w:asciiTheme="majorHAnsi" w:hAnsiTheme="majorHAnsi" w:cstheme="majorHAnsi"/>
          <w:sz w:val="16"/>
        </w:rPr>
        <w:t xml:space="preserve"> for military vehicles. </w:t>
      </w:r>
    </w:p>
    <w:p w:rsidR="00EA5879" w:rsidRPr="009C148C" w:rsidRDefault="00EA5879" w:rsidP="009C148C"/>
    <w:p w:rsidR="00EA5879" w:rsidRPr="009C148C" w:rsidRDefault="00EA5879" w:rsidP="009C148C"/>
    <w:p w:rsidR="00DE4260" w:rsidRPr="00CF4E94" w:rsidRDefault="00DE4260" w:rsidP="00DE4260">
      <w:pPr>
        <w:pStyle w:val="Heading3"/>
      </w:pPr>
      <w:r w:rsidRPr="00CF4E94">
        <w:t>Alliance Solves Stability</w:t>
      </w:r>
    </w:p>
    <w:p w:rsidR="00DE4260" w:rsidRPr="007F0A98" w:rsidRDefault="00DE4260" w:rsidP="00DE4260">
      <w:pPr>
        <w:rPr>
          <w:rFonts w:asciiTheme="majorHAnsi" w:hAnsiTheme="majorHAnsi" w:cstheme="majorHAnsi"/>
        </w:rPr>
      </w:pPr>
    </w:p>
    <w:p w:rsidR="00DE4260" w:rsidRPr="00DE4260" w:rsidRDefault="00DE4260" w:rsidP="00DE4260">
      <w:pPr>
        <w:pStyle w:val="Heading4"/>
      </w:pPr>
      <w:r w:rsidRPr="00DE4260">
        <w:t>Israel needs US arms sales and support in order to control the conflict in Syria</w:t>
      </w:r>
    </w:p>
    <w:p w:rsidR="00DE4260" w:rsidRPr="007F0A98" w:rsidRDefault="00DE4260" w:rsidP="00DE4260">
      <w:pPr>
        <w:rPr>
          <w:rFonts w:asciiTheme="majorHAnsi" w:hAnsiTheme="majorHAnsi" w:cstheme="majorHAnsi"/>
        </w:rPr>
      </w:pPr>
      <w:r w:rsidRPr="00DE4260">
        <w:rPr>
          <w:rStyle w:val="Style13ptBold"/>
        </w:rPr>
        <w:t>Ordoñez 18</w:t>
      </w:r>
      <w:r w:rsidRPr="007F0A98">
        <w:rPr>
          <w:rFonts w:asciiTheme="majorHAnsi" w:hAnsiTheme="majorHAnsi" w:cstheme="majorHAnsi"/>
        </w:rPr>
        <w:t xml:space="preserve">. Franco Ordoñez, White House correspondent for the McClatchy Washington Bureau with a focus on immigration and foreign affairs. “Israel confounded, confused by Syria withdrawal, Mattis resignation” McClatchy DB Bureau. December 21, 2018. </w:t>
      </w:r>
      <w:hyperlink r:id="rId126" w:history="1">
        <w:r w:rsidRPr="008D323B">
          <w:rPr>
            <w:rStyle w:val="Hyperlink"/>
            <w:rFonts w:asciiTheme="majorHAnsi" w:hAnsiTheme="majorHAnsi" w:cstheme="majorHAnsi"/>
          </w:rPr>
          <w:t>https://www.mcclatchydc.com/news/nation-world/national/national-security/article223431805.html</w:t>
        </w:r>
      </w:hyperlink>
      <w:r>
        <w:rPr>
          <w:rFonts w:asciiTheme="majorHAnsi" w:eastAsia="Times New Roman" w:hAnsiTheme="majorHAnsi" w:cstheme="majorHAnsi"/>
          <w:color w:val="000000"/>
          <w:sz w:val="20"/>
          <w:szCs w:val="20"/>
        </w:rPr>
        <w:t>. EG.</w:t>
      </w:r>
    </w:p>
    <w:p w:rsidR="00DE4260" w:rsidRPr="00DE4260" w:rsidRDefault="00DE4260" w:rsidP="00DE4260">
      <w:pPr>
        <w:rPr>
          <w:rFonts w:asciiTheme="majorHAnsi" w:hAnsiTheme="majorHAnsi" w:cstheme="majorHAnsi"/>
          <w:sz w:val="16"/>
        </w:rPr>
      </w:pPr>
      <w:r w:rsidRPr="00DE4260">
        <w:rPr>
          <w:rFonts w:asciiTheme="majorHAnsi" w:hAnsiTheme="majorHAnsi" w:cstheme="majorHAnsi"/>
          <w:sz w:val="16"/>
        </w:rPr>
        <w:t xml:space="preserve">The abrupt resignation of Defense Secretary Jim Mattis has left </w:t>
      </w:r>
      <w:r w:rsidRPr="007F0A98">
        <w:rPr>
          <w:rStyle w:val="Emphasis"/>
          <w:rFonts w:asciiTheme="majorHAnsi" w:hAnsiTheme="majorHAnsi" w:cstheme="majorHAnsi"/>
        </w:rPr>
        <w:t>Israel, America’s closest ally in the Middle East,</w:t>
      </w:r>
      <w:r w:rsidRPr="00DE4260">
        <w:rPr>
          <w:rFonts w:asciiTheme="majorHAnsi" w:hAnsiTheme="majorHAnsi" w:cstheme="majorHAnsi"/>
          <w:sz w:val="16"/>
        </w:rPr>
        <w:t xml:space="preserve"> confounded as it comes to grips with the even greater implications of the U</w:t>
      </w:r>
      <w:r w:rsidRPr="007F0A98">
        <w:rPr>
          <w:rStyle w:val="Emphasis"/>
          <w:rFonts w:asciiTheme="majorHAnsi" w:hAnsiTheme="majorHAnsi" w:cstheme="majorHAnsi"/>
        </w:rPr>
        <w:t>.S. military withdrawal from Syria</w:t>
      </w:r>
      <w:r w:rsidRPr="00DE4260">
        <w:rPr>
          <w:rFonts w:asciiTheme="majorHAnsi" w:hAnsiTheme="majorHAnsi" w:cstheme="majorHAnsi"/>
          <w:sz w:val="16"/>
        </w:rPr>
        <w:t xml:space="preserve"> that prompted Mattis’s departure. Combined with the departures of Chief of Staff John Kelly and Ambassador to the United Nations Nikki Haley, </w:t>
      </w:r>
      <w:r w:rsidRPr="007F0A98">
        <w:rPr>
          <w:rStyle w:val="StyleUnderline"/>
          <w:rFonts w:asciiTheme="majorHAnsi" w:hAnsiTheme="majorHAnsi" w:cstheme="majorHAnsi"/>
        </w:rPr>
        <w:t>Israeli officials are scrambling to determine who is left in the White House who can convince President Donald Trump to think of Israel before taking such drastic security moves,</w:t>
      </w:r>
      <w:r w:rsidRPr="00DE4260">
        <w:rPr>
          <w:rFonts w:asciiTheme="majorHAnsi" w:hAnsiTheme="majorHAnsi" w:cstheme="majorHAnsi"/>
          <w:sz w:val="16"/>
        </w:rPr>
        <w:t xml:space="preserve"> as Mattis successfully did in the past, U.S. and Israeli officials said. </w:t>
      </w:r>
      <w:r w:rsidRPr="007F0A98">
        <w:rPr>
          <w:rStyle w:val="Emphasis"/>
          <w:rFonts w:asciiTheme="majorHAnsi" w:hAnsiTheme="majorHAnsi" w:cstheme="majorHAnsi"/>
        </w:rPr>
        <w:t>“There is no question that Israeli officials are concerned about the U.S. pulling out,</w:t>
      </w:r>
      <w:r w:rsidRPr="00DE4260">
        <w:rPr>
          <w:rFonts w:asciiTheme="majorHAnsi" w:hAnsiTheme="majorHAnsi" w:cstheme="majorHAnsi"/>
          <w:sz w:val="16"/>
        </w:rPr>
        <w:t xml:space="preserve">” said Dan Shapiro, U.S. ambassador to Israel in the Obama administration. “It was done without any meaningful consultation with them.” Prime Minister Benjamin Netanyahu put up a confident front Wednesday telling local reporters that </w:t>
      </w:r>
      <w:r w:rsidRPr="007F0A98">
        <w:rPr>
          <w:rStyle w:val="Emphasis"/>
          <w:rFonts w:asciiTheme="majorHAnsi" w:hAnsiTheme="majorHAnsi" w:cstheme="majorHAnsi"/>
        </w:rPr>
        <w:t>Israel was prepared to defend itself despite the United States decision</w:t>
      </w:r>
      <w:r w:rsidRPr="00DE4260">
        <w:rPr>
          <w:rFonts w:asciiTheme="majorHAnsi" w:hAnsiTheme="majorHAnsi" w:cstheme="majorHAnsi"/>
          <w:sz w:val="16"/>
        </w:rPr>
        <w:t xml:space="preserve">. “The American administration told me that the </w:t>
      </w:r>
      <w:r w:rsidRPr="007F0A98">
        <w:rPr>
          <w:rStyle w:val="StyleUnderline"/>
          <w:rFonts w:asciiTheme="majorHAnsi" w:hAnsiTheme="majorHAnsi" w:cstheme="majorHAnsi"/>
        </w:rPr>
        <w:t xml:space="preserve">intention of the president is to take their troops out of Syria,” he said. “They made clear that they have other ways to make their influence felt in the area.” </w:t>
      </w:r>
      <w:r w:rsidRPr="00DE4260">
        <w:rPr>
          <w:rFonts w:asciiTheme="majorHAnsi" w:hAnsiTheme="majorHAnsi" w:cstheme="majorHAnsi"/>
          <w:sz w:val="16"/>
        </w:rPr>
        <w:t xml:space="preserve">But those in contact with the Israeli government say </w:t>
      </w:r>
      <w:r w:rsidRPr="007F0A98">
        <w:rPr>
          <w:rStyle w:val="Emphasis"/>
          <w:rFonts w:asciiTheme="majorHAnsi" w:hAnsiTheme="majorHAnsi" w:cstheme="majorHAnsi"/>
        </w:rPr>
        <w:t>there is no doubt that Israel and Israeli troops are in greater danger without a United States presence in Syria</w:t>
      </w:r>
      <w:r w:rsidRPr="00DE4260">
        <w:rPr>
          <w:rFonts w:asciiTheme="majorHAnsi" w:hAnsiTheme="majorHAnsi" w:cstheme="majorHAnsi"/>
          <w:sz w:val="16"/>
        </w:rPr>
        <w:t xml:space="preserve">. Iranian-backed militias and Hezbollah routinely attack northern Israel from their base in southern Syria. And without the U.S. troops, Iran is expected to gain a stronger foothold in Syria, increasing the threat to Israel. “Mattis believed that a great American influence in the Middle East served as a buffer to Iran and other hostile elements,” Michael Oren, a deputy in the prime minister’s office and former Israeli ambassador to the United States, </w:t>
      </w:r>
      <w:hyperlink r:id="rId127" w:tgtFrame="_blank" w:history="1">
        <w:r w:rsidRPr="00DE4260">
          <w:rPr>
            <w:rStyle w:val="Hyperlink"/>
            <w:rFonts w:asciiTheme="majorHAnsi" w:hAnsiTheme="majorHAnsi" w:cstheme="majorHAnsi"/>
            <w:sz w:val="16"/>
          </w:rPr>
          <w:t>tweeted in Hebrew</w:t>
        </w:r>
      </w:hyperlink>
      <w:r w:rsidRPr="00DE4260">
        <w:rPr>
          <w:rFonts w:asciiTheme="majorHAnsi" w:hAnsiTheme="majorHAnsi" w:cstheme="majorHAnsi"/>
          <w:sz w:val="16"/>
        </w:rPr>
        <w:t>. “</w:t>
      </w:r>
      <w:r w:rsidRPr="007F0A98">
        <w:rPr>
          <w:rStyle w:val="Emphasis"/>
          <w:rFonts w:asciiTheme="majorHAnsi" w:hAnsiTheme="majorHAnsi" w:cstheme="majorHAnsi"/>
        </w:rPr>
        <w:t>Today as in the past, Israel will have to defend itself with its own forces to deal with the great threats in the north.”</w:t>
      </w:r>
      <w:r w:rsidRPr="00DE4260">
        <w:rPr>
          <w:rFonts w:asciiTheme="majorHAnsi" w:hAnsiTheme="majorHAnsi" w:cstheme="majorHAnsi"/>
          <w:sz w:val="16"/>
        </w:rPr>
        <w:t xml:space="preserve"> The concern for Israel is that the </w:t>
      </w:r>
      <w:r w:rsidRPr="007F0A98">
        <w:rPr>
          <w:rStyle w:val="Emphasis"/>
          <w:rFonts w:asciiTheme="majorHAnsi" w:hAnsiTheme="majorHAnsi" w:cstheme="majorHAnsi"/>
        </w:rPr>
        <w:t>departure of U.S. troops would create an opportunity for Iranian forces to bring military personnel and weapons into areas of Syria that were once occupied by the United States.</w:t>
      </w:r>
      <w:r w:rsidRPr="00DE4260">
        <w:rPr>
          <w:rFonts w:asciiTheme="majorHAnsi" w:hAnsiTheme="majorHAnsi" w:cstheme="majorHAnsi"/>
          <w:sz w:val="16"/>
        </w:rPr>
        <w:t xml:space="preserve"> U.S. officials say it also </w:t>
      </w:r>
      <w:r w:rsidRPr="007F0A98">
        <w:rPr>
          <w:rStyle w:val="Emphasis"/>
          <w:rFonts w:asciiTheme="majorHAnsi" w:hAnsiTheme="majorHAnsi" w:cstheme="majorHAnsi"/>
        </w:rPr>
        <w:t>leaves the door wide open for Russia to exert its influence</w:t>
      </w:r>
      <w:r w:rsidRPr="00DE4260">
        <w:rPr>
          <w:rFonts w:asciiTheme="majorHAnsi" w:hAnsiTheme="majorHAnsi" w:cstheme="majorHAnsi"/>
          <w:sz w:val="16"/>
        </w:rPr>
        <w:t xml:space="preserve">, giving greater power to the Syrian regime and its backers in Russia and Iran. It was not the first time that the United States threatened to pull out of Syria. At an Ohio rally in March, </w:t>
      </w:r>
      <w:r w:rsidRPr="007F0A98">
        <w:rPr>
          <w:rStyle w:val="StyleUnderline"/>
          <w:rFonts w:asciiTheme="majorHAnsi" w:hAnsiTheme="majorHAnsi" w:cstheme="majorHAnsi"/>
        </w:rPr>
        <w:t>Trump announced that the United States would leave Syria “very soon.”</w:t>
      </w:r>
      <w:r w:rsidRPr="00DE4260">
        <w:rPr>
          <w:rFonts w:asciiTheme="majorHAnsi" w:hAnsiTheme="majorHAnsi" w:cstheme="majorHAnsi"/>
          <w:sz w:val="16"/>
        </w:rPr>
        <w:t xml:space="preserve"> He told national security officials to draw up plans to have U.S. troops out of the country within a week. Mattis, Kelly and then-national security adviser HR McMaster — all three retired generals — were able to persuade him otherwise. And Israel made its displeasure known. “</w:t>
      </w:r>
      <w:r w:rsidRPr="007F0A98">
        <w:rPr>
          <w:rStyle w:val="Emphasis"/>
          <w:rFonts w:asciiTheme="majorHAnsi" w:hAnsiTheme="majorHAnsi" w:cstheme="majorHAnsi"/>
        </w:rPr>
        <w:t>They definitely made it clear repeatedly that Syria is a huge national security concern for them</w:t>
      </w:r>
      <w:r w:rsidRPr="00DE4260">
        <w:rPr>
          <w:rFonts w:asciiTheme="majorHAnsi" w:hAnsiTheme="majorHAnsi" w:cstheme="majorHAnsi"/>
          <w:sz w:val="16"/>
        </w:rPr>
        <w:t xml:space="preserve">,” said a former top National Security Council official in the Trump administration, speaking on condition of anonymity to discuss internal meetings. The official said </w:t>
      </w:r>
      <w:r w:rsidRPr="007F0A98">
        <w:rPr>
          <w:rStyle w:val="Emphasis"/>
          <w:rFonts w:asciiTheme="majorHAnsi" w:hAnsiTheme="majorHAnsi" w:cstheme="majorHAnsi"/>
        </w:rPr>
        <w:t>Trump’s decision to withdraw from Syria is a big blow to Israel considering how much the United States has leaned on their intelligence capabilities</w:t>
      </w:r>
      <w:r w:rsidRPr="00DE4260">
        <w:rPr>
          <w:rFonts w:asciiTheme="majorHAnsi" w:hAnsiTheme="majorHAnsi" w:cstheme="majorHAnsi"/>
          <w:sz w:val="16"/>
        </w:rPr>
        <w:t xml:space="preserve"> to better understand the situation on the ground.</w:t>
      </w:r>
    </w:p>
    <w:p w:rsidR="00EA5879" w:rsidRPr="007F0A98" w:rsidRDefault="00EA5879" w:rsidP="00EA5879">
      <w:pPr>
        <w:rPr>
          <w:rFonts w:asciiTheme="majorHAnsi" w:hAnsiTheme="majorHAnsi" w:cstheme="majorHAnsi"/>
        </w:rPr>
      </w:pPr>
    </w:p>
    <w:p w:rsidR="00EA5879" w:rsidRPr="007F0A98" w:rsidRDefault="00EA5879" w:rsidP="00EA5879">
      <w:pPr>
        <w:rPr>
          <w:rFonts w:asciiTheme="majorHAnsi" w:hAnsiTheme="majorHAnsi" w:cstheme="majorHAnsi"/>
        </w:rPr>
      </w:pPr>
    </w:p>
    <w:p w:rsidR="00EA5879" w:rsidRDefault="00504530" w:rsidP="00504530">
      <w:pPr>
        <w:pStyle w:val="Heading3"/>
      </w:pPr>
      <w:r>
        <w:t>US Readiness</w:t>
      </w:r>
    </w:p>
    <w:p w:rsidR="00504530" w:rsidRPr="00504530" w:rsidRDefault="00504530" w:rsidP="00504530"/>
    <w:p w:rsidR="00EA5879" w:rsidRPr="00CF4E94" w:rsidRDefault="00EA5879" w:rsidP="00CF4E94">
      <w:pPr>
        <w:pStyle w:val="Heading4"/>
      </w:pPr>
      <w:r w:rsidRPr="00CF4E94">
        <w:t>Israeli alliance is critical for U.S. readiness – Cybersecurity, tech-sharing, intel, and spec ops</w:t>
      </w:r>
    </w:p>
    <w:p w:rsidR="00EA5879" w:rsidRPr="007F0A98" w:rsidRDefault="00EA5879" w:rsidP="00EA5879">
      <w:pPr>
        <w:rPr>
          <w:rFonts w:asciiTheme="majorHAnsi" w:hAnsiTheme="majorHAnsi" w:cstheme="majorHAnsi"/>
        </w:rPr>
      </w:pPr>
      <w:r w:rsidRPr="007F0A98">
        <w:rPr>
          <w:rStyle w:val="Style13ptBold"/>
          <w:rFonts w:asciiTheme="majorHAnsi" w:hAnsiTheme="majorHAnsi" w:cstheme="majorHAnsi"/>
        </w:rPr>
        <w:t>Stavridis ‘17</w:t>
      </w:r>
      <w:r w:rsidRPr="007F0A98">
        <w:rPr>
          <w:rFonts w:asciiTheme="majorHAnsi" w:hAnsiTheme="majorHAnsi" w:cstheme="majorHAnsi"/>
        </w:rPr>
        <w:t xml:space="preserve"> (James, 16th Supreme Allied Commander at NATO, “The U.S. Should Form a Closer Military Alliance with Israel,” TIME Ideas, 1/4/17, </w:t>
      </w:r>
      <w:hyperlink r:id="rId128" w:history="1">
        <w:r w:rsidRPr="007F0A98">
          <w:rPr>
            <w:rStyle w:val="Hyperlink"/>
            <w:rFonts w:asciiTheme="majorHAnsi" w:hAnsiTheme="majorHAnsi" w:cstheme="majorHAnsi"/>
          </w:rPr>
          <w:t>https://time.com/4623403/us-israel-military-alliance/</w:t>
        </w:r>
      </w:hyperlink>
      <w:r w:rsidRPr="007F0A98">
        <w:rPr>
          <w:rFonts w:asciiTheme="majorHAnsi" w:hAnsiTheme="majorHAnsi" w:cstheme="majorHAnsi"/>
        </w:rPr>
        <w:t xml:space="preserve">, JL) </w:t>
      </w:r>
    </w:p>
    <w:p w:rsidR="00EA5879" w:rsidRDefault="00EA5879" w:rsidP="00EA5879">
      <w:pPr>
        <w:rPr>
          <w:rFonts w:asciiTheme="majorHAnsi" w:hAnsiTheme="majorHAnsi" w:cstheme="majorHAnsi"/>
          <w:sz w:val="16"/>
        </w:rPr>
      </w:pPr>
      <w:r w:rsidRPr="007F0A98">
        <w:rPr>
          <w:rStyle w:val="StyleUnderline"/>
          <w:rFonts w:asciiTheme="majorHAnsi" w:hAnsiTheme="majorHAnsi" w:cstheme="majorHAnsi"/>
        </w:rPr>
        <w:t>The U.S. spends a great deal of time focusing on the military capabilities represented by the Middle Eastern nations it rightly considers threats: Iran and Syria</w:t>
      </w:r>
      <w:r w:rsidRPr="007F0A98">
        <w:rPr>
          <w:rFonts w:asciiTheme="majorHAnsi" w:hAnsiTheme="majorHAnsi" w:cstheme="majorHAnsi"/>
          <w:sz w:val="16"/>
        </w:rPr>
        <w:t xml:space="preserve">. And we correctly spend much political and military capital working with our Arab allies and partners, including Egypt, Saudi Arabia, Iraq, the United Arab Emirates, Qatar and Bahrain. </w:t>
      </w:r>
      <w:r w:rsidRPr="007F0A98">
        <w:rPr>
          <w:rStyle w:val="StyleUnderline"/>
          <w:rFonts w:asciiTheme="majorHAnsi" w:hAnsiTheme="majorHAnsi" w:cstheme="majorHAnsi"/>
        </w:rPr>
        <w:t xml:space="preserve">But </w:t>
      </w:r>
      <w:r w:rsidRPr="007F0A98">
        <w:rPr>
          <w:rStyle w:val="StyleUnderline"/>
          <w:rFonts w:asciiTheme="majorHAnsi" w:hAnsiTheme="majorHAnsi" w:cstheme="majorHAnsi"/>
          <w:highlight w:val="green"/>
        </w:rPr>
        <w:t>our best military partner</w:t>
      </w:r>
      <w:r w:rsidRPr="007F0A98">
        <w:rPr>
          <w:rStyle w:val="StyleUnderline"/>
          <w:rFonts w:asciiTheme="majorHAnsi" w:hAnsiTheme="majorHAnsi" w:cstheme="majorHAnsi"/>
        </w:rPr>
        <w:t xml:space="preserve"> in the region, by far, </w:t>
      </w:r>
      <w:r w:rsidRPr="007F0A98">
        <w:rPr>
          <w:rStyle w:val="StyleUnderline"/>
          <w:rFonts w:asciiTheme="majorHAnsi" w:hAnsiTheme="majorHAnsi" w:cstheme="majorHAnsi"/>
          <w:highlight w:val="green"/>
        </w:rPr>
        <w:t>is Israel</w:t>
      </w:r>
      <w:r w:rsidRPr="007F0A98">
        <w:rPr>
          <w:rFonts w:asciiTheme="majorHAnsi" w:hAnsiTheme="majorHAnsi" w:cstheme="majorHAnsi"/>
          <w:sz w:val="16"/>
        </w:rPr>
        <w:t>--a point that has been lost amid the fury and posturing over President Obama's condemnation of settlements and Donald Trump's announcement of both an ambassador and the decision to move our embassy from Tel Aviv to Jerusalem</w:t>
      </w:r>
      <w:r w:rsidRPr="007F0A98">
        <w:rPr>
          <w:rStyle w:val="StyleUnderline"/>
          <w:rFonts w:asciiTheme="majorHAnsi" w:hAnsiTheme="majorHAnsi" w:cstheme="majorHAnsi"/>
        </w:rPr>
        <w:t>. The U.S. would be well served to more fully develop its partnership with the Israel Defense Forces</w:t>
      </w:r>
      <w:r w:rsidRPr="007F0A98">
        <w:rPr>
          <w:rFonts w:asciiTheme="majorHAnsi" w:hAnsiTheme="majorHAnsi" w:cstheme="majorHAnsi"/>
          <w:sz w:val="16"/>
        </w:rPr>
        <w:t xml:space="preserve"> in several crucial areas </w:t>
      </w:r>
      <w:r w:rsidRPr="007F0A98">
        <w:rPr>
          <w:rStyle w:val="StyleUnderline"/>
          <w:rFonts w:asciiTheme="majorHAnsi" w:hAnsiTheme="majorHAnsi" w:cstheme="majorHAnsi"/>
        </w:rPr>
        <w:t>as we stand together facing the challenges of the Middle East.</w:t>
      </w:r>
      <w:r w:rsidRPr="007F0A98">
        <w:rPr>
          <w:rFonts w:asciiTheme="majorHAnsi" w:hAnsiTheme="majorHAnsi" w:cstheme="majorHAnsi"/>
          <w:sz w:val="16"/>
        </w:rPr>
        <w:t xml:space="preserve"> We already cooperate a great deal at a military-to-military level. During my time as commander of the U.S. European Command, I had responsibility for developing our shared defensive strategies and tactics, and saw firsthand the quality of Israeli forces. Their military culture and ethos are world-class, honed in the crucible of battle in which they have fought to preserve their nation from many attacks since its creation in 1948. Knowing that they face Arab and Persian enemies many times their size, they are dedicated to defending their families and their nation through a combination of guile, technology and true grit. </w:t>
      </w:r>
      <w:r w:rsidRPr="007F0A98">
        <w:rPr>
          <w:rStyle w:val="StyleUnderline"/>
          <w:rFonts w:asciiTheme="majorHAnsi" w:hAnsiTheme="majorHAnsi" w:cstheme="majorHAnsi"/>
        </w:rPr>
        <w:t>While Israel's military budget</w:t>
      </w:r>
      <w:r w:rsidRPr="007F0A98">
        <w:rPr>
          <w:rFonts w:asciiTheme="majorHAnsi" w:hAnsiTheme="majorHAnsi" w:cstheme="majorHAnsi"/>
          <w:sz w:val="16"/>
        </w:rPr>
        <w:t xml:space="preserve"> is over 5% of its GDP (a little less than twice that of the U.S.), it </w:t>
      </w:r>
      <w:r w:rsidRPr="007F0A98">
        <w:rPr>
          <w:rStyle w:val="StyleUnderline"/>
          <w:rFonts w:asciiTheme="majorHAnsi" w:hAnsiTheme="majorHAnsi" w:cstheme="majorHAnsi"/>
        </w:rPr>
        <w:t>still amounts to less than $20 billion</w:t>
      </w:r>
      <w:r w:rsidRPr="007F0A98">
        <w:rPr>
          <w:rFonts w:asciiTheme="majorHAnsi" w:hAnsiTheme="majorHAnsi" w:cstheme="majorHAnsi"/>
          <w:sz w:val="16"/>
        </w:rPr>
        <w:t>, augmented by an additional several billion annually in military aid from the U.S</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Israel survives</w:t>
      </w:r>
      <w:r w:rsidRPr="007F0A98">
        <w:rPr>
          <w:rStyle w:val="StyleUnderline"/>
          <w:rFonts w:asciiTheme="majorHAnsi" w:hAnsiTheme="majorHAnsi" w:cstheme="majorHAnsi"/>
        </w:rPr>
        <w:t xml:space="preserve"> in a hostile environment </w:t>
      </w:r>
      <w:r w:rsidRPr="007F0A98">
        <w:rPr>
          <w:rStyle w:val="StyleUnderline"/>
          <w:rFonts w:asciiTheme="majorHAnsi" w:hAnsiTheme="majorHAnsi" w:cstheme="majorHAnsi"/>
          <w:highlight w:val="green"/>
        </w:rPr>
        <w:t>through</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 xml:space="preserve">innovation, </w:t>
      </w:r>
      <w:r w:rsidRPr="007F0A98">
        <w:rPr>
          <w:rStyle w:val="StyleUnderline"/>
          <w:rFonts w:asciiTheme="majorHAnsi" w:hAnsiTheme="majorHAnsi" w:cstheme="majorHAnsi"/>
        </w:rPr>
        <w:t xml:space="preserve">determination </w:t>
      </w:r>
      <w:r w:rsidRPr="007F0A98">
        <w:rPr>
          <w:rStyle w:val="StyleUnderline"/>
          <w:rFonts w:asciiTheme="majorHAnsi" w:hAnsiTheme="majorHAnsi" w:cstheme="majorHAnsi"/>
          <w:highlight w:val="green"/>
        </w:rPr>
        <w:t>and strong human capital</w:t>
      </w:r>
      <w:r w:rsidRPr="007F0A98">
        <w:rPr>
          <w:rFonts w:asciiTheme="majorHAnsi" w:hAnsiTheme="majorHAnsi" w:cstheme="majorHAnsi"/>
          <w:sz w:val="16"/>
        </w:rPr>
        <w:t xml:space="preserve">--including a tradition of near universal conscription that provides a willing force of some 3 million young men and women, with roughly 120,000 entering service annually. This has made them lean and mean while providing a real benefit to them. We could learn from such commitment. Perhaps </w:t>
      </w:r>
      <w:r w:rsidRPr="007F0A98">
        <w:rPr>
          <w:rStyle w:val="StyleUnderline"/>
          <w:rFonts w:asciiTheme="majorHAnsi" w:hAnsiTheme="majorHAnsi" w:cstheme="majorHAnsi"/>
        </w:rPr>
        <w:t xml:space="preserve">the </w:t>
      </w:r>
      <w:r w:rsidRPr="007F0A98">
        <w:rPr>
          <w:rStyle w:val="StyleUnderline"/>
          <w:rFonts w:asciiTheme="majorHAnsi" w:hAnsiTheme="majorHAnsi" w:cstheme="majorHAnsi"/>
          <w:highlight w:val="green"/>
        </w:rPr>
        <w:t>most important area of</w:t>
      </w:r>
      <w:r w:rsidRPr="007F0A98">
        <w:rPr>
          <w:rStyle w:val="StyleUnderline"/>
          <w:rFonts w:asciiTheme="majorHAnsi" w:hAnsiTheme="majorHAnsi" w:cstheme="majorHAnsi"/>
        </w:rPr>
        <w:t xml:space="preserve"> potential </w:t>
      </w:r>
      <w:r w:rsidRPr="007F0A98">
        <w:rPr>
          <w:rStyle w:val="StyleUnderline"/>
          <w:rFonts w:asciiTheme="majorHAnsi" w:hAnsiTheme="majorHAnsi" w:cstheme="majorHAnsi"/>
          <w:highlight w:val="green"/>
        </w:rPr>
        <w:t>coop</w:t>
      </w:r>
      <w:r w:rsidRPr="007F0A98">
        <w:rPr>
          <w:rStyle w:val="StyleUnderline"/>
          <w:rFonts w:asciiTheme="majorHAnsi" w:hAnsiTheme="majorHAnsi" w:cstheme="majorHAnsi"/>
        </w:rPr>
        <w:t xml:space="preserve">eration </w:t>
      </w:r>
      <w:r w:rsidRPr="007F0A98">
        <w:rPr>
          <w:rStyle w:val="StyleUnderline"/>
          <w:rFonts w:asciiTheme="majorHAnsi" w:hAnsiTheme="majorHAnsi" w:cstheme="majorHAnsi"/>
          <w:highlight w:val="green"/>
        </w:rPr>
        <w:t>is</w:t>
      </w:r>
      <w:r w:rsidRPr="007F0A98">
        <w:rPr>
          <w:rStyle w:val="StyleUnderline"/>
          <w:rFonts w:asciiTheme="majorHAnsi" w:hAnsiTheme="majorHAnsi" w:cstheme="majorHAnsi"/>
        </w:rPr>
        <w:t xml:space="preserve"> in the world of </w:t>
      </w:r>
      <w:r w:rsidRPr="007F0A98">
        <w:rPr>
          <w:rStyle w:val="StyleUnderline"/>
          <w:rFonts w:asciiTheme="majorHAnsi" w:hAnsiTheme="majorHAnsi" w:cstheme="majorHAnsi"/>
          <w:highlight w:val="green"/>
        </w:rPr>
        <w:t>cybersecurity</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Israeli intel</w:t>
      </w:r>
      <w:r w:rsidRPr="007F0A98">
        <w:rPr>
          <w:rStyle w:val="StyleUnderline"/>
          <w:rFonts w:asciiTheme="majorHAnsi" w:hAnsiTheme="majorHAnsi" w:cstheme="majorHAnsi"/>
        </w:rPr>
        <w:t xml:space="preserve">ligence gathering </w:t>
      </w:r>
      <w:r w:rsidRPr="007F0A98">
        <w:rPr>
          <w:rStyle w:val="StyleUnderline"/>
          <w:rFonts w:asciiTheme="majorHAnsi" w:hAnsiTheme="majorHAnsi" w:cstheme="majorHAnsi"/>
          <w:highlight w:val="green"/>
        </w:rPr>
        <w:t>is superb, and</w:t>
      </w:r>
      <w:r w:rsidRPr="007F0A98">
        <w:rPr>
          <w:rStyle w:val="StyleUnderline"/>
          <w:rFonts w:asciiTheme="majorHAnsi" w:hAnsiTheme="majorHAnsi" w:cstheme="majorHAnsi"/>
        </w:rPr>
        <w:t xml:space="preserve"> the </w:t>
      </w:r>
      <w:r w:rsidRPr="007F0A98">
        <w:rPr>
          <w:rStyle w:val="StyleUnderline"/>
          <w:rFonts w:asciiTheme="majorHAnsi" w:hAnsiTheme="majorHAnsi" w:cstheme="majorHAnsi"/>
          <w:highlight w:val="green"/>
        </w:rPr>
        <w:t>integration</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of</w:t>
      </w:r>
      <w:r w:rsidRPr="007F0A98">
        <w:rPr>
          <w:rStyle w:val="StyleUnderline"/>
          <w:rFonts w:asciiTheme="majorHAnsi" w:hAnsiTheme="majorHAnsi" w:cstheme="majorHAnsi"/>
        </w:rPr>
        <w:t xml:space="preserve"> the Israeli </w:t>
      </w:r>
      <w:r w:rsidRPr="007F0A98">
        <w:rPr>
          <w:rStyle w:val="StyleUnderline"/>
          <w:rFonts w:asciiTheme="majorHAnsi" w:hAnsiTheme="majorHAnsi" w:cstheme="majorHAnsi"/>
          <w:highlight w:val="green"/>
        </w:rPr>
        <w:t>military with</w:t>
      </w:r>
      <w:r w:rsidRPr="007F0A98">
        <w:rPr>
          <w:rStyle w:val="StyleUnderline"/>
          <w:rFonts w:asciiTheme="majorHAnsi" w:hAnsiTheme="majorHAnsi" w:cstheme="majorHAnsi"/>
        </w:rPr>
        <w:t xml:space="preserve"> the nation's robust </w:t>
      </w:r>
      <w:r w:rsidRPr="007F0A98">
        <w:rPr>
          <w:rStyle w:val="StyleUnderline"/>
          <w:rFonts w:asciiTheme="majorHAnsi" w:hAnsiTheme="majorHAnsi" w:cstheme="majorHAnsi"/>
          <w:highlight w:val="green"/>
        </w:rPr>
        <w:t>private-sector</w:t>
      </w:r>
      <w:r w:rsidRPr="007F0A98">
        <w:rPr>
          <w:rStyle w:val="StyleUnderline"/>
          <w:rFonts w:asciiTheme="majorHAnsi" w:hAnsiTheme="majorHAnsi" w:cstheme="majorHAnsi"/>
        </w:rPr>
        <w:t xml:space="preserve"> security firms </w:t>
      </w:r>
      <w:r w:rsidRPr="007F0A98">
        <w:rPr>
          <w:rStyle w:val="StyleUnderline"/>
          <w:rFonts w:asciiTheme="majorHAnsi" w:hAnsiTheme="majorHAnsi" w:cstheme="majorHAnsi"/>
          <w:highlight w:val="green"/>
        </w:rPr>
        <w:t>is</w:t>
      </w:r>
      <w:r w:rsidRPr="007F0A98">
        <w:rPr>
          <w:rStyle w:val="StyleUnderline"/>
          <w:rFonts w:asciiTheme="majorHAnsi" w:hAnsiTheme="majorHAnsi" w:cstheme="majorHAnsi"/>
        </w:rPr>
        <w:t xml:space="preserve"> nearly </w:t>
      </w:r>
      <w:r w:rsidRPr="007F0A98">
        <w:rPr>
          <w:rStyle w:val="StyleUnderline"/>
          <w:rFonts w:asciiTheme="majorHAnsi" w:hAnsiTheme="majorHAnsi" w:cstheme="majorHAnsi"/>
          <w:highlight w:val="green"/>
        </w:rPr>
        <w:t>seamless</w:t>
      </w:r>
      <w:r w:rsidRPr="007F0A98">
        <w:rPr>
          <w:rStyle w:val="StyleUnderline"/>
          <w:rFonts w:asciiTheme="majorHAnsi" w:hAnsiTheme="majorHAnsi" w:cstheme="majorHAnsi"/>
        </w:rPr>
        <w:t xml:space="preserve">. </w:t>
      </w:r>
      <w:r w:rsidRPr="007F0A98">
        <w:rPr>
          <w:rFonts w:asciiTheme="majorHAnsi" w:hAnsiTheme="majorHAnsi" w:cstheme="majorHAnsi"/>
          <w:sz w:val="16"/>
        </w:rPr>
        <w:t xml:space="preserve">Israel is also ahead of the U.S. in bringing advancements from the private sector into public hands; the brightest people constantly flow between the military and civilian spheres. </w:t>
      </w:r>
      <w:r w:rsidRPr="007F0A98">
        <w:rPr>
          <w:rStyle w:val="StyleUnderline"/>
          <w:rFonts w:asciiTheme="majorHAnsi" w:hAnsiTheme="majorHAnsi" w:cstheme="majorHAnsi"/>
        </w:rPr>
        <w:t xml:space="preserve">A </w:t>
      </w:r>
      <w:r w:rsidRPr="007F0A98">
        <w:rPr>
          <w:rStyle w:val="StyleUnderline"/>
          <w:rFonts w:asciiTheme="majorHAnsi" w:hAnsiTheme="majorHAnsi" w:cstheme="majorHAnsi"/>
          <w:highlight w:val="green"/>
        </w:rPr>
        <w:t>second</w:t>
      </w:r>
      <w:r w:rsidRPr="007F0A98">
        <w:rPr>
          <w:rStyle w:val="StyleUnderline"/>
          <w:rFonts w:asciiTheme="majorHAnsi" w:hAnsiTheme="majorHAnsi" w:cstheme="majorHAnsi"/>
        </w:rPr>
        <w:t xml:space="preserve"> zone of potentially enhanced cooperation </w:t>
      </w:r>
      <w:r w:rsidRPr="007F0A98">
        <w:rPr>
          <w:rStyle w:val="StyleUnderline"/>
          <w:rFonts w:asciiTheme="majorHAnsi" w:hAnsiTheme="majorHAnsi" w:cstheme="majorHAnsi"/>
          <w:highlight w:val="green"/>
        </w:rPr>
        <w:t>is in tech</w:t>
      </w:r>
      <w:r w:rsidRPr="007F0A98">
        <w:rPr>
          <w:rStyle w:val="StyleUnderline"/>
          <w:rFonts w:asciiTheme="majorHAnsi" w:hAnsiTheme="majorHAnsi" w:cstheme="majorHAnsi"/>
        </w:rPr>
        <w:t xml:space="preserve">nology </w:t>
      </w:r>
      <w:r w:rsidRPr="007F0A98">
        <w:rPr>
          <w:rStyle w:val="StyleUnderline"/>
          <w:rFonts w:asciiTheme="majorHAnsi" w:hAnsiTheme="majorHAnsi" w:cstheme="majorHAnsi"/>
          <w:highlight w:val="green"/>
        </w:rPr>
        <w:t>and innovation</w:t>
      </w:r>
      <w:r w:rsidRPr="007F0A98">
        <w:rPr>
          <w:rStyle w:val="StyleUnderline"/>
          <w:rFonts w:asciiTheme="majorHAnsi" w:hAnsiTheme="majorHAnsi" w:cstheme="majorHAnsi"/>
        </w:rPr>
        <w:t>.</w:t>
      </w:r>
      <w:r w:rsidRPr="007F0A98">
        <w:rPr>
          <w:rFonts w:asciiTheme="majorHAnsi" w:hAnsiTheme="majorHAnsi" w:cstheme="majorHAnsi"/>
          <w:sz w:val="16"/>
        </w:rPr>
        <w:t xml:space="preserve"> While we have jointly worked on a variety of defense projects over the years (like the Arrow, which is anti-ballistic-missile technology), t</w:t>
      </w:r>
      <w:r w:rsidRPr="007F0A98">
        <w:rPr>
          <w:rStyle w:val="StyleUnderline"/>
          <w:rFonts w:asciiTheme="majorHAnsi" w:hAnsiTheme="majorHAnsi" w:cstheme="majorHAnsi"/>
        </w:rPr>
        <w:t xml:space="preserve">his is an area in which we could enhance each other's efforts considerably. In addition to </w:t>
      </w:r>
      <w:r w:rsidRPr="007F0A98">
        <w:rPr>
          <w:rStyle w:val="StyleUnderline"/>
          <w:rFonts w:asciiTheme="majorHAnsi" w:hAnsiTheme="majorHAnsi" w:cstheme="majorHAnsi"/>
          <w:highlight w:val="green"/>
        </w:rPr>
        <w:t>missile defense</w:t>
      </w:r>
      <w:r w:rsidRPr="007F0A98">
        <w:rPr>
          <w:rStyle w:val="StyleUnderline"/>
          <w:rFonts w:asciiTheme="majorHAnsi" w:hAnsiTheme="majorHAnsi" w:cstheme="majorHAnsi"/>
        </w:rPr>
        <w:t xml:space="preserve">, doing more together in advanced </w:t>
      </w:r>
      <w:r w:rsidRPr="007F0A98">
        <w:rPr>
          <w:rStyle w:val="StyleUnderline"/>
          <w:rFonts w:asciiTheme="majorHAnsi" w:hAnsiTheme="majorHAnsi" w:cstheme="majorHAnsi"/>
          <w:highlight w:val="green"/>
        </w:rPr>
        <w:t>avionics</w:t>
      </w:r>
      <w:r w:rsidRPr="007F0A98">
        <w:rPr>
          <w:rFonts w:asciiTheme="majorHAnsi" w:hAnsiTheme="majorHAnsi" w:cstheme="majorHAnsi"/>
          <w:sz w:val="16"/>
        </w:rPr>
        <w:t xml:space="preserve"> (as we did with the F-15), </w:t>
      </w:r>
      <w:r w:rsidRPr="007F0A98">
        <w:rPr>
          <w:rStyle w:val="StyleUnderline"/>
          <w:rFonts w:asciiTheme="majorHAnsi" w:hAnsiTheme="majorHAnsi" w:cstheme="majorHAnsi"/>
          <w:highlight w:val="green"/>
        </w:rPr>
        <w:t>miniaturization</w:t>
      </w:r>
      <w:r w:rsidRPr="007F0A98">
        <w:rPr>
          <w:rStyle w:val="StyleUnderline"/>
          <w:rFonts w:asciiTheme="majorHAnsi" w:hAnsiTheme="majorHAnsi" w:cstheme="majorHAnsi"/>
        </w:rPr>
        <w:t xml:space="preserve"> </w:t>
      </w:r>
      <w:r w:rsidRPr="007F0A98">
        <w:rPr>
          <w:rFonts w:asciiTheme="majorHAnsi" w:hAnsiTheme="majorHAnsi" w:cstheme="majorHAnsi"/>
          <w:sz w:val="16"/>
        </w:rPr>
        <w:t xml:space="preserve">(like Israel's small airborne-warning aircraft) </w:t>
      </w:r>
      <w:r w:rsidRPr="007F0A98">
        <w:rPr>
          <w:rStyle w:val="StyleUnderline"/>
          <w:rFonts w:asciiTheme="majorHAnsi" w:hAnsiTheme="majorHAnsi" w:cstheme="majorHAnsi"/>
          <w:highlight w:val="green"/>
        </w:rPr>
        <w:t>and</w:t>
      </w:r>
      <w:r w:rsidRPr="007F0A98">
        <w:rPr>
          <w:rStyle w:val="StyleUnderline"/>
          <w:rFonts w:asciiTheme="majorHAnsi" w:hAnsiTheme="majorHAnsi" w:cstheme="majorHAnsi"/>
        </w:rPr>
        <w:t xml:space="preserve"> the production of low-cost battlefield </w:t>
      </w:r>
      <w:r w:rsidRPr="007F0A98">
        <w:rPr>
          <w:rStyle w:val="StyleUnderline"/>
          <w:rFonts w:asciiTheme="majorHAnsi" w:hAnsiTheme="majorHAnsi" w:cstheme="majorHAnsi"/>
          <w:highlight w:val="green"/>
        </w:rPr>
        <w:t>unmanned vehicles</w:t>
      </w:r>
      <w:r w:rsidRPr="007F0A98">
        <w:rPr>
          <w:rStyle w:val="StyleUnderline"/>
          <w:rFonts w:asciiTheme="majorHAnsi" w:hAnsiTheme="majorHAnsi" w:cstheme="majorHAnsi"/>
        </w:rPr>
        <w:t xml:space="preserve"> (both</w:t>
      </w:r>
      <w:r w:rsidRPr="007F0A98">
        <w:rPr>
          <w:rFonts w:asciiTheme="majorHAnsi" w:hAnsiTheme="majorHAnsi" w:cstheme="majorHAnsi"/>
          <w:sz w:val="16"/>
        </w:rPr>
        <w:t xml:space="preserve"> air and surface) </w:t>
      </w:r>
      <w:r w:rsidRPr="007F0A98">
        <w:rPr>
          <w:rStyle w:val="StyleUnderline"/>
          <w:rFonts w:asciiTheme="majorHAnsi" w:hAnsiTheme="majorHAnsi" w:cstheme="majorHAnsi"/>
          <w:highlight w:val="green"/>
        </w:rPr>
        <w:t>would yield strong results</w:t>
      </w:r>
      <w:r w:rsidRPr="007F0A98">
        <w:rPr>
          <w:rStyle w:val="StyleUnderline"/>
          <w:rFonts w:asciiTheme="majorHAnsi" w:hAnsiTheme="majorHAnsi" w:cstheme="majorHAnsi"/>
        </w:rPr>
        <w:t>.</w:t>
      </w:r>
      <w:r w:rsidRPr="007F0A98">
        <w:rPr>
          <w:rFonts w:asciiTheme="majorHAnsi" w:hAnsiTheme="majorHAnsi" w:cstheme="majorHAnsi"/>
          <w:sz w:val="16"/>
        </w:rPr>
        <w:t xml:space="preserve"> Third, </w:t>
      </w:r>
      <w:r w:rsidRPr="007F0A98">
        <w:rPr>
          <w:rStyle w:val="StyleUnderline"/>
          <w:rFonts w:asciiTheme="majorHAnsi" w:hAnsiTheme="majorHAnsi" w:cstheme="majorHAnsi"/>
        </w:rPr>
        <w:t>we should up our game in terms of intelligence cooperation. The Israeli military and the associated Israeli intelligence services</w:t>
      </w:r>
      <w:r w:rsidRPr="007F0A98">
        <w:rPr>
          <w:rFonts w:asciiTheme="majorHAnsi" w:hAnsiTheme="majorHAnsi" w:cstheme="majorHAnsi"/>
          <w:sz w:val="16"/>
        </w:rPr>
        <w:t xml:space="preserve"> Mossad, Aman and Shin Bet </w:t>
      </w:r>
      <w:r w:rsidRPr="007F0A98">
        <w:rPr>
          <w:rStyle w:val="StyleUnderline"/>
          <w:rFonts w:asciiTheme="majorHAnsi" w:hAnsiTheme="majorHAnsi" w:cstheme="majorHAnsi"/>
        </w:rPr>
        <w:t xml:space="preserve">are the best in the Middle East. </w:t>
      </w:r>
      <w:r w:rsidRPr="007F0A98">
        <w:rPr>
          <w:rFonts w:asciiTheme="majorHAnsi" w:hAnsiTheme="majorHAnsi" w:cstheme="majorHAnsi"/>
          <w:sz w:val="16"/>
        </w:rPr>
        <w:t xml:space="preserve">Working together, they have been ahead of our more segregated sectors on a wide range of trends, including the disintegration of Syria, the events in Egypt and the military and nuclear capability of Iran. </w:t>
      </w:r>
      <w:r w:rsidRPr="007F0A98">
        <w:rPr>
          <w:rStyle w:val="StyleUnderline"/>
          <w:rFonts w:asciiTheme="majorHAnsi" w:hAnsiTheme="majorHAnsi" w:cstheme="majorHAnsi"/>
        </w:rPr>
        <w:t xml:space="preserve">Here </w:t>
      </w:r>
      <w:r w:rsidRPr="007F0A98">
        <w:rPr>
          <w:rStyle w:val="StyleUnderline"/>
          <w:rFonts w:asciiTheme="majorHAnsi" w:hAnsiTheme="majorHAnsi" w:cstheme="majorHAnsi"/>
          <w:highlight w:val="green"/>
        </w:rPr>
        <w:t>we need</w:t>
      </w:r>
      <w:r w:rsidRPr="007F0A98">
        <w:rPr>
          <w:rStyle w:val="StyleUnderline"/>
          <w:rFonts w:asciiTheme="majorHAnsi" w:hAnsiTheme="majorHAnsi" w:cstheme="majorHAnsi"/>
        </w:rPr>
        <w:t xml:space="preserve"> a more open </w:t>
      </w:r>
      <w:r w:rsidRPr="007F0A98">
        <w:rPr>
          <w:rStyle w:val="StyleUnderline"/>
          <w:rFonts w:asciiTheme="majorHAnsi" w:hAnsiTheme="majorHAnsi" w:cstheme="majorHAnsi"/>
          <w:highlight w:val="green"/>
        </w:rPr>
        <w:t>exchange of info</w:t>
      </w:r>
      <w:r w:rsidRPr="007F0A98">
        <w:rPr>
          <w:rStyle w:val="StyleUnderline"/>
          <w:rFonts w:asciiTheme="majorHAnsi" w:hAnsiTheme="majorHAnsi" w:cstheme="majorHAnsi"/>
        </w:rPr>
        <w:t xml:space="preserve">rmation </w:t>
      </w:r>
      <w:r w:rsidRPr="007F0A98">
        <w:rPr>
          <w:rStyle w:val="StyleUnderline"/>
          <w:rFonts w:asciiTheme="majorHAnsi" w:hAnsiTheme="majorHAnsi" w:cstheme="majorHAnsi"/>
          <w:highlight w:val="green"/>
        </w:rPr>
        <w:t>between</w:t>
      </w:r>
      <w:r w:rsidRPr="007F0A98">
        <w:rPr>
          <w:rStyle w:val="StyleUnderline"/>
          <w:rFonts w:asciiTheme="majorHAnsi" w:hAnsiTheme="majorHAnsi" w:cstheme="majorHAnsi"/>
        </w:rPr>
        <w:t xml:space="preserve"> our two countries (especially </w:t>
      </w:r>
      <w:r w:rsidRPr="007F0A98">
        <w:rPr>
          <w:rStyle w:val="StyleUnderline"/>
          <w:rFonts w:asciiTheme="majorHAnsi" w:hAnsiTheme="majorHAnsi" w:cstheme="majorHAnsi"/>
          <w:highlight w:val="green"/>
        </w:rPr>
        <w:t>human intel</w:t>
      </w:r>
      <w:r w:rsidRPr="007F0A98">
        <w:rPr>
          <w:rStyle w:val="StyleUnderline"/>
          <w:rFonts w:asciiTheme="majorHAnsi" w:hAnsiTheme="majorHAnsi" w:cstheme="majorHAnsi"/>
        </w:rPr>
        <w:t xml:space="preserve">ligence from Israel </w:t>
      </w:r>
      <w:r w:rsidRPr="007F0A98">
        <w:rPr>
          <w:rStyle w:val="StyleUnderline"/>
          <w:rFonts w:asciiTheme="majorHAnsi" w:hAnsiTheme="majorHAnsi" w:cstheme="majorHAnsi"/>
          <w:highlight w:val="green"/>
        </w:rPr>
        <w:t>and</w:t>
      </w:r>
      <w:r w:rsidRPr="007F0A98">
        <w:rPr>
          <w:rStyle w:val="StyleUnderline"/>
          <w:rFonts w:asciiTheme="majorHAnsi" w:hAnsiTheme="majorHAnsi" w:cstheme="majorHAnsi"/>
        </w:rPr>
        <w:t xml:space="preserve"> overhead </w:t>
      </w:r>
      <w:r w:rsidRPr="007F0A98">
        <w:rPr>
          <w:rStyle w:val="StyleUnderline"/>
          <w:rFonts w:asciiTheme="majorHAnsi" w:hAnsiTheme="majorHAnsi" w:cstheme="majorHAnsi"/>
          <w:highlight w:val="green"/>
        </w:rPr>
        <w:t>sensor data</w:t>
      </w:r>
      <w:r w:rsidRPr="007F0A98">
        <w:rPr>
          <w:rStyle w:val="StyleUnderline"/>
          <w:rFonts w:asciiTheme="majorHAnsi" w:hAnsiTheme="majorHAnsi" w:cstheme="majorHAnsi"/>
        </w:rPr>
        <w:t xml:space="preserve"> from the U.S.).</w:t>
      </w:r>
      <w:r w:rsidRPr="007F0A98">
        <w:rPr>
          <w:rFonts w:asciiTheme="majorHAnsi" w:hAnsiTheme="majorHAnsi" w:cstheme="majorHAnsi"/>
          <w:sz w:val="16"/>
        </w:rPr>
        <w:t xml:space="preserve"> More liaison officers between military and intelligence commands would help, as would more frequent conferences and dialogue on principles. Finally, </w:t>
      </w:r>
      <w:r w:rsidRPr="007F0A98">
        <w:rPr>
          <w:rStyle w:val="StyleUnderline"/>
          <w:rFonts w:asciiTheme="majorHAnsi" w:hAnsiTheme="majorHAnsi" w:cstheme="majorHAnsi"/>
          <w:highlight w:val="green"/>
        </w:rPr>
        <w:t>with</w:t>
      </w:r>
      <w:r w:rsidRPr="007F0A98">
        <w:rPr>
          <w:rStyle w:val="StyleUnderline"/>
          <w:rFonts w:asciiTheme="majorHAnsi" w:hAnsiTheme="majorHAnsi" w:cstheme="majorHAnsi"/>
        </w:rPr>
        <w:t xml:space="preserve">in the opaque world of </w:t>
      </w:r>
      <w:r w:rsidRPr="007F0A98">
        <w:rPr>
          <w:rStyle w:val="StyleUnderline"/>
          <w:rFonts w:asciiTheme="majorHAnsi" w:hAnsiTheme="majorHAnsi" w:cstheme="majorHAnsi"/>
          <w:highlight w:val="green"/>
        </w:rPr>
        <w:t>spec</w:t>
      </w:r>
      <w:r w:rsidRPr="007F0A98">
        <w:rPr>
          <w:rStyle w:val="StyleUnderline"/>
          <w:rFonts w:asciiTheme="majorHAnsi" w:hAnsiTheme="majorHAnsi" w:cstheme="majorHAnsi"/>
        </w:rPr>
        <w:t xml:space="preserve">ial </w:t>
      </w:r>
      <w:r w:rsidRPr="007F0A98">
        <w:rPr>
          <w:rStyle w:val="StyleUnderline"/>
          <w:rFonts w:asciiTheme="majorHAnsi" w:hAnsiTheme="majorHAnsi" w:cstheme="majorHAnsi"/>
          <w:highlight w:val="green"/>
        </w:rPr>
        <w:t>forces, we</w:t>
      </w:r>
      <w:r w:rsidRPr="007F0A98">
        <w:rPr>
          <w:rStyle w:val="StyleUnderline"/>
          <w:rFonts w:asciiTheme="majorHAnsi" w:hAnsiTheme="majorHAnsi" w:cstheme="majorHAnsi"/>
        </w:rPr>
        <w:t xml:space="preserve"> have a great deal we could share with each other. Having the U.S. Special Operations Command constantly operating with Israeli commandos </w:t>
      </w:r>
      <w:r w:rsidRPr="007F0A98">
        <w:rPr>
          <w:rStyle w:val="StyleUnderline"/>
          <w:rFonts w:asciiTheme="majorHAnsi" w:hAnsiTheme="majorHAnsi" w:cstheme="majorHAnsi"/>
          <w:highlight w:val="green"/>
        </w:rPr>
        <w:t>would</w:t>
      </w:r>
      <w:r w:rsidRPr="007F0A98">
        <w:rPr>
          <w:rStyle w:val="StyleUnderline"/>
          <w:rFonts w:asciiTheme="majorHAnsi" w:hAnsiTheme="majorHAnsi" w:cstheme="majorHAnsi"/>
        </w:rPr>
        <w:t xml:space="preserve"> be of enormous </w:t>
      </w:r>
      <w:r w:rsidRPr="007F0A98">
        <w:rPr>
          <w:rStyle w:val="StyleUnderline"/>
          <w:rFonts w:asciiTheme="majorHAnsi" w:hAnsiTheme="majorHAnsi" w:cstheme="majorHAnsi"/>
          <w:highlight w:val="green"/>
        </w:rPr>
        <w:t>benefit</w:t>
      </w:r>
      <w:r w:rsidRPr="007F0A98">
        <w:rPr>
          <w:rStyle w:val="StyleUnderline"/>
          <w:rFonts w:asciiTheme="majorHAnsi" w:hAnsiTheme="majorHAnsi" w:cstheme="majorHAnsi"/>
        </w:rPr>
        <w:t xml:space="preserve"> to </w:t>
      </w:r>
      <w:r w:rsidRPr="007F0A98">
        <w:rPr>
          <w:rStyle w:val="StyleUnderline"/>
          <w:rFonts w:asciiTheme="majorHAnsi" w:hAnsiTheme="majorHAnsi" w:cstheme="majorHAnsi"/>
          <w:highlight w:val="green"/>
        </w:rPr>
        <w:t>both forces</w:t>
      </w:r>
      <w:r w:rsidRPr="007F0A98">
        <w:rPr>
          <w:rStyle w:val="StyleUnderline"/>
          <w:rFonts w:asciiTheme="majorHAnsi" w:hAnsiTheme="majorHAnsi" w:cstheme="majorHAnsi"/>
        </w:rPr>
        <w:t>.</w:t>
      </w:r>
      <w:r w:rsidRPr="007F0A98">
        <w:rPr>
          <w:rFonts w:asciiTheme="majorHAnsi" w:hAnsiTheme="majorHAnsi" w:cstheme="majorHAnsi"/>
          <w:sz w:val="16"/>
        </w:rPr>
        <w:t xml:space="preserve"> Both are expert in battlefield intelligence collection, use of unmanned vehicles, sniper technology and a host of other specialized skills. </w:t>
      </w:r>
      <w:r w:rsidRPr="007F0A98">
        <w:rPr>
          <w:rStyle w:val="StyleUnderline"/>
          <w:rFonts w:asciiTheme="majorHAnsi" w:hAnsiTheme="majorHAnsi" w:cstheme="majorHAnsi"/>
        </w:rPr>
        <w:t xml:space="preserve">Setting up a </w:t>
      </w:r>
      <w:r w:rsidRPr="007F0A98">
        <w:rPr>
          <w:rStyle w:val="StyleUnderline"/>
          <w:rFonts w:asciiTheme="majorHAnsi" w:hAnsiTheme="majorHAnsi" w:cstheme="majorHAnsi"/>
          <w:highlight w:val="green"/>
        </w:rPr>
        <w:t>joint spec</w:t>
      </w:r>
      <w:r w:rsidRPr="007F0A98">
        <w:rPr>
          <w:rStyle w:val="StyleUnderline"/>
          <w:rFonts w:asciiTheme="majorHAnsi" w:hAnsiTheme="majorHAnsi" w:cstheme="majorHAnsi"/>
        </w:rPr>
        <w:t>ial-</w:t>
      </w:r>
      <w:r w:rsidRPr="007F0A98">
        <w:rPr>
          <w:rStyle w:val="StyleUnderline"/>
          <w:rFonts w:asciiTheme="majorHAnsi" w:hAnsiTheme="majorHAnsi" w:cstheme="majorHAnsi"/>
          <w:highlight w:val="green"/>
        </w:rPr>
        <w:t>force</w:t>
      </w:r>
      <w:r w:rsidRPr="007F0A98">
        <w:rPr>
          <w:rStyle w:val="StyleUnderline"/>
          <w:rFonts w:asciiTheme="majorHAnsi" w:hAnsiTheme="majorHAnsi" w:cstheme="majorHAnsi"/>
        </w:rPr>
        <w:t xml:space="preserve">s </w:t>
      </w:r>
      <w:r w:rsidRPr="007F0A98">
        <w:rPr>
          <w:rStyle w:val="StyleUnderline"/>
          <w:rFonts w:asciiTheme="majorHAnsi" w:hAnsiTheme="majorHAnsi" w:cstheme="majorHAnsi"/>
          <w:highlight w:val="green"/>
        </w:rPr>
        <w:t>training and innovation center</w:t>
      </w:r>
      <w:r w:rsidRPr="007F0A98">
        <w:rPr>
          <w:rStyle w:val="StyleUnderline"/>
          <w:rFonts w:asciiTheme="majorHAnsi" w:hAnsiTheme="majorHAnsi" w:cstheme="majorHAnsi"/>
        </w:rPr>
        <w:t xml:space="preserve"> for special operations in Israel </w:t>
      </w:r>
      <w:r w:rsidRPr="007F0A98">
        <w:rPr>
          <w:rStyle w:val="StyleUnderline"/>
          <w:rFonts w:asciiTheme="majorHAnsi" w:hAnsiTheme="majorHAnsi" w:cstheme="majorHAnsi"/>
          <w:highlight w:val="green"/>
        </w:rPr>
        <w:t>would be powerful</w:t>
      </w:r>
      <w:r w:rsidRPr="007F0A98">
        <w:rPr>
          <w:rStyle w:val="StyleUnderline"/>
          <w:rFonts w:asciiTheme="majorHAnsi" w:hAnsiTheme="majorHAnsi" w:cstheme="majorHAnsi"/>
        </w:rPr>
        <w:t>.</w:t>
      </w:r>
      <w:r w:rsidRPr="007F0A98">
        <w:rPr>
          <w:rFonts w:asciiTheme="majorHAnsi" w:hAnsiTheme="majorHAnsi" w:cstheme="majorHAnsi"/>
          <w:sz w:val="16"/>
        </w:rPr>
        <w:t xml:space="preserve"> The motto of the crack Israeli paratrooper brigade is simple: "Acharai," which translates to "Follow me." The saying stems from the custom of Israeli commanders' directly leading their troops into battle, even at the most senior levels. For the U.S. in the complex Middle East, we would be well served to follow the Israeli military's advice on a range of key issues. And likewise, they would benefit greatly from further intelligence, technology and partnership with the U.S. It truly is a case of two nations that are unarguably stronger together--let's build on what we have to get to the next level.</w:t>
      </w:r>
    </w:p>
    <w:p w:rsidR="00CF4E94" w:rsidRDefault="00CF4E94" w:rsidP="00EA5879">
      <w:pPr>
        <w:rPr>
          <w:rFonts w:asciiTheme="majorHAnsi" w:hAnsiTheme="majorHAnsi" w:cstheme="majorHAnsi"/>
          <w:sz w:val="16"/>
        </w:rPr>
      </w:pPr>
    </w:p>
    <w:p w:rsidR="00CF4E94" w:rsidRPr="00150FE5" w:rsidRDefault="00CF4E94" w:rsidP="00CF4E94">
      <w:pPr>
        <w:pStyle w:val="Heading4"/>
        <w:rPr>
          <w:rFonts w:cs="Arial"/>
        </w:rPr>
      </w:pPr>
      <w:r>
        <w:rPr>
          <w:rFonts w:cs="Arial"/>
        </w:rPr>
        <w:t>Readiness</w:t>
      </w:r>
      <w:r w:rsidRPr="00150FE5">
        <w:rPr>
          <w:rFonts w:cs="Arial"/>
        </w:rPr>
        <w:t xml:space="preserve"> prevents all global conflicts</w:t>
      </w:r>
      <w:r>
        <w:rPr>
          <w:rFonts w:cs="Arial"/>
        </w:rPr>
        <w:t xml:space="preserve"> – military strength secures the international order. </w:t>
      </w:r>
    </w:p>
    <w:p w:rsidR="00CF4E94" w:rsidRPr="00150FE5" w:rsidRDefault="00CF4E94" w:rsidP="00CF4E94">
      <w:pPr>
        <w:rPr>
          <w:rFonts w:cs="Arial"/>
        </w:rPr>
      </w:pPr>
      <w:r w:rsidRPr="00150FE5">
        <w:rPr>
          <w:rStyle w:val="Style13ptBold"/>
          <w:rFonts w:cs="Arial"/>
        </w:rPr>
        <w:t>Inboden 16</w:t>
      </w:r>
      <w:r w:rsidRPr="00150FE5">
        <w:rPr>
          <w:rFonts w:cs="Arial"/>
        </w:rPr>
        <w:t xml:space="preserve">. (William Charles Inboden, PhD, is Executive Director of the William P. Clements, Jr. Center for History, Strategy, and Statecraft and Associate Professor of Public Affairs at the University of Texas-Austin. The Role of a Strong National Defense. 2016. </w:t>
      </w:r>
      <w:hyperlink r:id="rId129" w:history="1">
        <w:r w:rsidRPr="00150FE5">
          <w:rPr>
            <w:rFonts w:cs="Arial"/>
          </w:rPr>
          <w:t>https://s3.amazonaws.com/ims-2016/PDF/2016_Index_of_US_Military_Strength_ESSAYS_INBODEN.pdf</w:t>
        </w:r>
      </w:hyperlink>
      <w:r w:rsidRPr="00150FE5">
        <w:rPr>
          <w:rFonts w:cs="Arial"/>
        </w:rPr>
        <w:t>)</w:t>
      </w:r>
    </w:p>
    <w:p w:rsidR="00CF4E94" w:rsidRPr="00436D41" w:rsidRDefault="00CF4E94" w:rsidP="00CF4E94">
      <w:pPr>
        <w:rPr>
          <w:rFonts w:cs="Arial"/>
          <w:sz w:val="16"/>
        </w:rPr>
      </w:pPr>
      <w:r w:rsidRPr="00436D41">
        <w:rPr>
          <w:rFonts w:cs="Arial"/>
          <w:sz w:val="16"/>
        </w:rPr>
        <w:t xml:space="preserve">One of the few core responsibilities of the federal government mandated by the Constitution of the United States is “to provide for the common defence.”2 </w:t>
      </w:r>
      <w:r w:rsidRPr="00436D41">
        <w:rPr>
          <w:rFonts w:cs="Arial"/>
          <w:u w:val="single"/>
        </w:rPr>
        <w:t xml:space="preserve">Upon commissioning, every American military officer swears an oath to “support and defend” this Constitution.3 Accordingly, </w:t>
      </w:r>
      <w:r w:rsidRPr="00A61735">
        <w:rPr>
          <w:rFonts w:cs="Arial"/>
          <w:u w:val="single"/>
        </w:rPr>
        <w:t>the core mission of the American military is to protect and defen</w:t>
      </w:r>
      <w:r w:rsidRPr="00436D41">
        <w:rPr>
          <w:rFonts w:cs="Arial"/>
          <w:u w:val="single"/>
        </w:rPr>
        <w:t xml:space="preserve">d our nation. </w:t>
      </w:r>
      <w:r w:rsidRPr="00A61735">
        <w:rPr>
          <w:rFonts w:cs="Arial"/>
          <w:u w:val="single"/>
        </w:rPr>
        <w:t xml:space="preserve">This means </w:t>
      </w:r>
      <w:r w:rsidRPr="00A61735">
        <w:rPr>
          <w:rStyle w:val="Emphasis"/>
        </w:rPr>
        <w:t>deterring</w:t>
      </w:r>
      <w:r w:rsidRPr="00436D41">
        <w:rPr>
          <w:rStyle w:val="Emphasis"/>
        </w:rPr>
        <w:t xml:space="preserve"> potential </w:t>
      </w:r>
      <w:r w:rsidRPr="00A61735">
        <w:rPr>
          <w:rStyle w:val="Emphasis"/>
        </w:rPr>
        <w:t>aggressors and</w:t>
      </w:r>
      <w:r w:rsidRPr="00436D41">
        <w:rPr>
          <w:rFonts w:cs="Arial"/>
          <w:u w:val="single"/>
        </w:rPr>
        <w:t xml:space="preserve">, if deterrence fails, </w:t>
      </w:r>
      <w:r w:rsidRPr="00A61735">
        <w:rPr>
          <w:rFonts w:cs="Arial"/>
          <w:u w:val="single"/>
        </w:rPr>
        <w:t xml:space="preserve">fighting and </w:t>
      </w:r>
      <w:r w:rsidRPr="00A61735">
        <w:rPr>
          <w:rStyle w:val="Emphasis"/>
        </w:rPr>
        <w:t>winning wars</w:t>
      </w:r>
      <w:r w:rsidRPr="00436D41">
        <w:rPr>
          <w:rStyle w:val="Emphasis"/>
        </w:rPr>
        <w:t>.</w:t>
      </w:r>
      <w:r w:rsidRPr="00436D41">
        <w:rPr>
          <w:rFonts w:cs="Arial"/>
          <w:u w:val="single"/>
        </w:rPr>
        <w:t xml:space="preserve"> Any consideration of the military’s role and American defense policy must start with that foundational principle</w:t>
      </w:r>
      <w:r w:rsidRPr="00436D41">
        <w:rPr>
          <w:rFonts w:cs="Arial"/>
          <w:sz w:val="16"/>
        </w:rPr>
        <w:t xml:space="preserve">. Yet if </w:t>
      </w:r>
      <w:r w:rsidRPr="00436D41">
        <w:rPr>
          <w:rFonts w:cs="Arial"/>
          <w:u w:val="single"/>
        </w:rPr>
        <w:t>the need for a strong military begins with the mission to fight and win wars, it does not end there</w:t>
      </w:r>
      <w:r w:rsidRPr="00436D41">
        <w:rPr>
          <w:rFonts w:cs="Arial"/>
          <w:sz w:val="16"/>
        </w:rPr>
        <w:t xml:space="preserve">. As the quote from Theodore Roosevelt at the beginning of this essay illustrates, American leaders have long appreciated that a formidable military can produce abundant diplomatic and economic dividends, even—especially—when not wielded in wartime. </w:t>
      </w:r>
      <w:r w:rsidRPr="00A61735">
        <w:rPr>
          <w:rFonts w:cs="Arial"/>
          <w:u w:val="single"/>
        </w:rPr>
        <w:t xml:space="preserve">The </w:t>
      </w:r>
      <w:r w:rsidRPr="00436D41">
        <w:rPr>
          <w:rFonts w:cs="Arial"/>
          <w:u w:val="single"/>
        </w:rPr>
        <w:t xml:space="preserve">United States’ </w:t>
      </w:r>
      <w:r w:rsidRPr="00A61735">
        <w:rPr>
          <w:rStyle w:val="Emphasis"/>
        </w:rPr>
        <w:t>military capability supported our nation’s rise to global greatness</w:t>
      </w:r>
      <w:r w:rsidRPr="00436D41">
        <w:rPr>
          <w:rFonts w:cs="Arial"/>
          <w:u w:val="single"/>
        </w:rPr>
        <w:t xml:space="preserve"> over the past century, </w:t>
      </w:r>
      <w:r w:rsidRPr="00A61735">
        <w:rPr>
          <w:rFonts w:cs="Arial"/>
          <w:u w:val="single"/>
        </w:rPr>
        <w:t>but this was often because of</w:t>
      </w:r>
      <w:r w:rsidRPr="00436D41">
        <w:rPr>
          <w:rFonts w:cs="Arial"/>
          <w:u w:val="single"/>
        </w:rPr>
        <w:t xml:space="preserve"> the </w:t>
      </w:r>
      <w:r w:rsidRPr="00A61735">
        <w:rPr>
          <w:rStyle w:val="Emphasis"/>
        </w:rPr>
        <w:t>increased influence and credibility produced by</w:t>
      </w:r>
      <w:r w:rsidRPr="00436D41">
        <w:rPr>
          <w:rStyle w:val="Emphasis"/>
        </w:rPr>
        <w:t xml:space="preserve"> this </w:t>
      </w:r>
      <w:r w:rsidRPr="00A61735">
        <w:rPr>
          <w:rStyle w:val="Emphasis"/>
        </w:rPr>
        <w:t>capability</w:t>
      </w:r>
      <w:r w:rsidRPr="00436D41">
        <w:rPr>
          <w:rFonts w:cs="Arial"/>
          <w:iCs/>
          <w:u w:val="single"/>
        </w:rPr>
        <w:t xml:space="preserve"> </w:t>
      </w:r>
      <w:r w:rsidRPr="00436D41">
        <w:rPr>
          <w:rFonts w:cs="Arial"/>
          <w:u w:val="single"/>
        </w:rPr>
        <w:t xml:space="preserve">rather than the overt use of force. </w:t>
      </w:r>
      <w:r w:rsidRPr="00436D41">
        <w:rPr>
          <w:rFonts w:cs="Arial"/>
          <w:sz w:val="16"/>
        </w:rPr>
        <w:t xml:space="preserve">Along the way, there developed an American strategic tradition that integrated military strength with diplomatic acumen, economic growth, and international influence.4 It is an historic tradition with an impressive heritage and continuing salience today. Drawing on the historical record, there are many ways beyond the kinetic use of force that a strong national defense bolsters our national power and global influence. A robust defense budget and defense policy also strengthens our nation in manifest other ways. </w:t>
      </w:r>
      <w:r w:rsidRPr="00A61735">
        <w:rPr>
          <w:rFonts w:cs="Arial"/>
          <w:iCs/>
          <w:u w:val="single"/>
        </w:rPr>
        <w:t>A well-equipped defense enhances our capabilities and influence across</w:t>
      </w:r>
      <w:r w:rsidRPr="00436D41">
        <w:rPr>
          <w:rFonts w:cs="Arial"/>
          <w:iCs/>
          <w:u w:val="single"/>
        </w:rPr>
        <w:t xml:space="preserve"> virtually all </w:t>
      </w:r>
      <w:r w:rsidRPr="00A61735">
        <w:rPr>
          <w:rFonts w:cs="Arial"/>
          <w:iCs/>
          <w:u w:val="single"/>
        </w:rPr>
        <w:t>other elements of national power</w:t>
      </w:r>
      <w:r w:rsidRPr="00436D41">
        <w:rPr>
          <w:rFonts w:cs="Arial"/>
          <w:iCs/>
          <w:u w:val="single"/>
        </w:rPr>
        <w:t xml:space="preserve">: our </w:t>
      </w:r>
      <w:r w:rsidRPr="00A61735">
        <w:rPr>
          <w:rFonts w:cs="Arial"/>
          <w:iCs/>
          <w:u w:val="single"/>
        </w:rPr>
        <w:t>econ</w:t>
      </w:r>
      <w:r w:rsidRPr="00436D41">
        <w:rPr>
          <w:rFonts w:cs="Arial"/>
          <w:iCs/>
          <w:u w:val="single"/>
        </w:rPr>
        <w:t xml:space="preserve">omy, our </w:t>
      </w:r>
      <w:r w:rsidRPr="00A61735">
        <w:rPr>
          <w:rFonts w:cs="Arial"/>
          <w:iCs/>
          <w:u w:val="single"/>
        </w:rPr>
        <w:t>diplomacy</w:t>
      </w:r>
      <w:r w:rsidRPr="00436D41">
        <w:rPr>
          <w:rFonts w:cs="Arial"/>
          <w:iCs/>
          <w:u w:val="single"/>
        </w:rPr>
        <w:t xml:space="preserve">, our </w:t>
      </w:r>
      <w:r w:rsidRPr="00A61735">
        <w:rPr>
          <w:rFonts w:cs="Arial"/>
          <w:iCs/>
          <w:u w:val="single"/>
        </w:rPr>
        <w:t>alliances</w:t>
      </w:r>
      <w:r w:rsidRPr="00436D41">
        <w:rPr>
          <w:rFonts w:cs="Arial"/>
          <w:iCs/>
          <w:u w:val="single"/>
        </w:rPr>
        <w:t>, and our credibility and influence in the world</w:t>
      </w:r>
      <w:r w:rsidRPr="00436D41">
        <w:rPr>
          <w:rFonts w:cs="Arial"/>
          <w:sz w:val="16"/>
        </w:rPr>
        <w:t xml:space="preserve">. Conversely, </w:t>
      </w:r>
      <w:r w:rsidRPr="00436D41">
        <w:rPr>
          <w:rFonts w:cs="Arial"/>
          <w:iCs/>
          <w:u w:val="single"/>
        </w:rPr>
        <w:t xml:space="preserve">an underresourced national defense threatens to diminish our national power across all of these other dimensions. </w:t>
      </w:r>
      <w:r w:rsidRPr="00A61735">
        <w:rPr>
          <w:rFonts w:cs="Arial"/>
          <w:iCs/>
          <w:u w:val="single"/>
        </w:rPr>
        <w:t>A strong national defense is</w:t>
      </w:r>
      <w:r w:rsidRPr="00436D41">
        <w:rPr>
          <w:rFonts w:cs="Arial"/>
          <w:iCs/>
          <w:u w:val="single"/>
        </w:rPr>
        <w:t xml:space="preserve"> thus </w:t>
      </w:r>
      <w:r w:rsidRPr="00A61735">
        <w:rPr>
          <w:rFonts w:cs="Arial"/>
          <w:iCs/>
          <w:u w:val="single"/>
        </w:rPr>
        <w:t>indispensable for a peaceful, successful, and free America</w:t>
      </w:r>
      <w:r w:rsidRPr="00436D41">
        <w:rPr>
          <w:rFonts w:cs="Arial"/>
          <w:iCs/>
          <w:u w:val="single"/>
        </w:rPr>
        <w:t>—even if a shot is never fired</w:t>
      </w:r>
      <w:r w:rsidRPr="00436D41">
        <w:rPr>
          <w:rFonts w:cs="Arial"/>
          <w:sz w:val="16"/>
        </w:rPr>
        <w:t xml:space="preserve">. The </w:t>
      </w:r>
      <w:r w:rsidRPr="00436D41">
        <w:rPr>
          <w:rFonts w:cs="Arial"/>
          <w:u w:val="single"/>
        </w:rPr>
        <w:t xml:space="preserve">diplomatic successes in </w:t>
      </w:r>
      <w:r w:rsidRPr="00A61735">
        <w:rPr>
          <w:rStyle w:val="Emphasis"/>
        </w:rPr>
        <w:t>building and maintaining a stable and peaceful international order</w:t>
      </w:r>
      <w:r w:rsidRPr="00436D41">
        <w:rPr>
          <w:rFonts w:cs="Arial"/>
          <w:u w:val="single"/>
        </w:rPr>
        <w:t xml:space="preserve"> achieved by the United States over the past century have been </w:t>
      </w:r>
      <w:r w:rsidRPr="00436D41">
        <w:rPr>
          <w:rStyle w:val="Emphasis"/>
        </w:rPr>
        <w:t>enabled by America’s military dominance</w:t>
      </w:r>
      <w:r w:rsidRPr="00436D41">
        <w:rPr>
          <w:rFonts w:cs="Arial"/>
          <w:sz w:val="16"/>
        </w:rPr>
        <w:t xml:space="preserve">. Conversely, the calamitous defense budget cuts and corresponding rise of potential peer competitors in the present day are already undermining America’s diplomatic and economic influence. </w:t>
      </w:r>
      <w:r w:rsidRPr="00436D41">
        <w:rPr>
          <w:rFonts w:cs="Arial"/>
          <w:iCs/>
          <w:u w:val="single"/>
        </w:rPr>
        <w:t xml:space="preserve">A well-appointed military </w:t>
      </w:r>
      <w:r w:rsidRPr="00A61735">
        <w:rPr>
          <w:rStyle w:val="Emphasis"/>
        </w:rPr>
        <w:t>improves diplomacy with adversaries</w:t>
      </w:r>
      <w:r w:rsidRPr="00436D41">
        <w:rPr>
          <w:rStyle w:val="Emphasis"/>
        </w:rPr>
        <w:t xml:space="preserve">, strengthens our alliances, </w:t>
      </w:r>
      <w:r w:rsidRPr="00A61735">
        <w:rPr>
          <w:rStyle w:val="Emphasis"/>
        </w:rPr>
        <w:t>signals credibility</w:t>
      </w:r>
      <w:r w:rsidRPr="00436D41">
        <w:rPr>
          <w:rStyle w:val="Emphasis"/>
        </w:rPr>
        <w:t xml:space="preserve"> and resolve, </w:t>
      </w:r>
      <w:r w:rsidRPr="00A61735">
        <w:rPr>
          <w:rStyle w:val="Emphasis"/>
        </w:rPr>
        <w:t>deters aggression,</w:t>
      </w:r>
      <w:r w:rsidRPr="00A61735">
        <w:rPr>
          <w:rFonts w:cs="Arial"/>
          <w:iCs/>
          <w:u w:val="single"/>
        </w:rPr>
        <w:t xml:space="preserve"> and enhances national morale</w:t>
      </w:r>
      <w:r w:rsidRPr="00436D41">
        <w:rPr>
          <w:rFonts w:cs="Arial"/>
          <w:sz w:val="16"/>
        </w:rPr>
        <w:t xml:space="preserve">. Yet this is not to disregard the manifest other dividends that a strong military can pay. There are multiple pathways by which investments in military hard power produce economic benefits. For example, </w:t>
      </w:r>
      <w:r w:rsidRPr="00436D41">
        <w:rPr>
          <w:rFonts w:cs="Arial"/>
          <w:u w:val="single"/>
        </w:rPr>
        <w:t xml:space="preserve">the military’s role in protecting a stable international environment also creates predictable and secure conditions in which economic growth can flourish. The American security umbrella facilitated Western Europe’s postwar reconstruction and economic revival, and Asia’s half-century economic boom has been partly a function of </w:t>
      </w:r>
      <w:r w:rsidRPr="00436D41">
        <w:rPr>
          <w:rStyle w:val="Emphasis"/>
        </w:rPr>
        <w:t xml:space="preserve">America’s treaty alliances in the region maintaining peace and stability, </w:t>
      </w:r>
      <w:r w:rsidRPr="00A61735">
        <w:rPr>
          <w:rFonts w:cs="Arial"/>
          <w:iCs/>
          <w:u w:val="single"/>
        </w:rPr>
        <w:t>exemplified by the</w:t>
      </w:r>
      <w:r w:rsidRPr="00436D41">
        <w:rPr>
          <w:rFonts w:cs="Arial"/>
          <w:iCs/>
          <w:u w:val="single"/>
        </w:rPr>
        <w:t xml:space="preserve"> United States </w:t>
      </w:r>
      <w:r w:rsidRPr="00A61735">
        <w:rPr>
          <w:rFonts w:cs="Arial"/>
          <w:iCs/>
          <w:u w:val="single"/>
        </w:rPr>
        <w:t>Navy’s</w:t>
      </w:r>
      <w:r w:rsidRPr="00436D41">
        <w:rPr>
          <w:rFonts w:cs="Arial"/>
          <w:iCs/>
          <w:u w:val="single"/>
        </w:rPr>
        <w:t xml:space="preserve"> Seventh Fleet </w:t>
      </w:r>
      <w:r w:rsidRPr="00A61735">
        <w:rPr>
          <w:rFonts w:cs="Arial"/>
          <w:iCs/>
          <w:u w:val="single"/>
        </w:rPr>
        <w:t>protecting an open maritime order, freedom of navigation, and secure sea lanes.</w:t>
      </w:r>
      <w:r w:rsidRPr="00436D41">
        <w:rPr>
          <w:rFonts w:cs="Arial"/>
          <w:iCs/>
          <w:u w:val="single"/>
        </w:rPr>
        <w:t xml:space="preserve"> </w:t>
      </w:r>
    </w:p>
    <w:p w:rsidR="00CF4E94" w:rsidRDefault="00CF4E94" w:rsidP="00EA5879">
      <w:pPr>
        <w:rPr>
          <w:rFonts w:asciiTheme="majorHAnsi" w:hAnsiTheme="majorHAnsi" w:cstheme="majorHAnsi"/>
          <w:sz w:val="16"/>
        </w:rPr>
      </w:pPr>
    </w:p>
    <w:p w:rsidR="00CF4E94" w:rsidRPr="007F0A98" w:rsidRDefault="00CF4E94" w:rsidP="00EA5879">
      <w:pPr>
        <w:rPr>
          <w:rFonts w:asciiTheme="majorHAnsi" w:hAnsiTheme="majorHAnsi" w:cstheme="majorHAnsi"/>
          <w:sz w:val="16"/>
        </w:rPr>
      </w:pPr>
    </w:p>
    <w:p w:rsidR="00EA5879" w:rsidRDefault="000317B2" w:rsidP="00EA5879">
      <w:pPr>
        <w:pStyle w:val="Heading3"/>
        <w:rPr>
          <w:rFonts w:asciiTheme="majorHAnsi" w:hAnsiTheme="majorHAnsi" w:cstheme="majorHAnsi"/>
        </w:rPr>
      </w:pPr>
      <w:r>
        <w:rPr>
          <w:rFonts w:asciiTheme="majorHAnsi" w:hAnsiTheme="majorHAnsi" w:cstheme="majorHAnsi"/>
        </w:rPr>
        <w:t>L</w:t>
      </w:r>
      <w:r w:rsidR="00EA5879">
        <w:rPr>
          <w:rFonts w:asciiTheme="majorHAnsi" w:hAnsiTheme="majorHAnsi" w:cstheme="majorHAnsi"/>
        </w:rPr>
        <w:t>aundry list</w:t>
      </w:r>
    </w:p>
    <w:p w:rsidR="000317B2" w:rsidRDefault="000317B2" w:rsidP="00F533F1"/>
    <w:p w:rsidR="00EA5879" w:rsidRPr="007F0A98" w:rsidRDefault="00EA5879" w:rsidP="00EA5879">
      <w:pPr>
        <w:pStyle w:val="Heading4"/>
        <w:rPr>
          <w:rFonts w:asciiTheme="majorHAnsi" w:hAnsiTheme="majorHAnsi" w:cstheme="majorHAnsi"/>
        </w:rPr>
      </w:pPr>
      <w:r w:rsidRPr="007F0A98">
        <w:rPr>
          <w:rFonts w:asciiTheme="majorHAnsi" w:hAnsiTheme="majorHAnsi" w:cstheme="majorHAnsi"/>
        </w:rPr>
        <w:t xml:space="preserve">US-Israel relations are key to a laundry list economic and security interests </w:t>
      </w:r>
    </w:p>
    <w:p w:rsidR="00EA5879" w:rsidRPr="007F0A98" w:rsidRDefault="00EA5879" w:rsidP="00EA5879">
      <w:pPr>
        <w:rPr>
          <w:rFonts w:asciiTheme="majorHAnsi" w:hAnsiTheme="majorHAnsi" w:cstheme="majorHAnsi"/>
          <w:color w:val="333333"/>
        </w:rPr>
      </w:pPr>
      <w:r w:rsidRPr="007F0A98">
        <w:rPr>
          <w:rFonts w:asciiTheme="majorHAnsi" w:hAnsiTheme="majorHAnsi" w:cstheme="majorHAnsi"/>
          <w:b/>
          <w:sz w:val="26"/>
          <w:szCs w:val="26"/>
        </w:rPr>
        <w:t xml:space="preserve">Moss 18 </w:t>
      </w:r>
      <w:r w:rsidRPr="007F0A98">
        <w:rPr>
          <w:rFonts w:asciiTheme="majorHAnsi" w:hAnsiTheme="majorHAnsi" w:cstheme="majorHAnsi"/>
        </w:rPr>
        <w:t>(Cameron Moss; Political Science Degree from California State Polytechnic University; “US Support for Israel: Does it Cause More Harm Than Good?”; 30-34; March 2018;</w:t>
      </w:r>
      <w:hyperlink r:id="rId130" w:history="1">
        <w:r w:rsidRPr="007F0A98">
          <w:rPr>
            <w:rStyle w:val="Hyperlink"/>
            <w:rFonts w:asciiTheme="majorHAnsi" w:hAnsiTheme="majorHAnsi" w:cstheme="majorHAnsi"/>
          </w:rPr>
          <w:t>http://broncoscholar.library.cpp.edu/bitstream/handle/10211.3/202443/MossCameron_SeniorProject2018.pdf?sequence=3</w:t>
        </w:r>
      </w:hyperlink>
      <w:r w:rsidRPr="007F0A98">
        <w:rPr>
          <w:rFonts w:asciiTheme="majorHAnsi" w:hAnsiTheme="majorHAnsi" w:cstheme="majorHAnsi"/>
        </w:rPr>
        <w:t>/)//Garfield-Ben</w:t>
      </w:r>
    </w:p>
    <w:p w:rsidR="00EA5879" w:rsidRDefault="00EA5879" w:rsidP="00EA5879">
      <w:pPr>
        <w:rPr>
          <w:rStyle w:val="StyleUnderline"/>
          <w:rFonts w:asciiTheme="majorHAnsi" w:hAnsiTheme="majorHAnsi" w:cstheme="majorHAnsi"/>
        </w:rPr>
      </w:pPr>
      <w:r w:rsidRPr="007F0A98">
        <w:rPr>
          <w:rFonts w:asciiTheme="majorHAnsi" w:hAnsiTheme="majorHAnsi" w:cstheme="majorHAnsi"/>
          <w:sz w:val="16"/>
        </w:rPr>
        <w:t xml:space="preserve">According to Mearsheimer and Walt, U.S. support for Israel causes more harm than good based on the argument that: the U.S. does not receive substantial benefits in return for its support, Israel does not possess vital natural resources, and Israel does not occupy a critical geographic location. “The fact is that there are several important factors that make Israel of strategic importance to the United States” (Foxman 105). Mearsheimer and Walt’s realist criteria for good concerning U.S. support for Israel are primarily based on whether Israel can make America more secure and prosperous. The realist criteria Roth uses to define good regarding 31 U.S. support for Israel are centered on Israel’s self-perception of weakness and isolation that require American political and military reassurance, and America’s accountability to restrain Israeli behavior that could be detrimental to U.S. interests. Regarding Mearsheimer and Walt’s argument that the U.S. does not receive substantial benefits in return for its support for Israel, realist and liberalist scholars in favor of U.S. support for Israel completely disagree. </w:t>
      </w:r>
      <w:r w:rsidRPr="007F0A98">
        <w:rPr>
          <w:rStyle w:val="StyleUnderline"/>
          <w:rFonts w:asciiTheme="majorHAnsi" w:hAnsiTheme="majorHAnsi" w:cstheme="majorHAnsi"/>
        </w:rPr>
        <w:t>The substantial benefits that the U.S. receives in return for its support for Israel are power, trade advantages, and achievement of strategic goals in the Middle East.</w:t>
      </w:r>
      <w:r w:rsidRPr="007F0A98">
        <w:rPr>
          <w:rFonts w:asciiTheme="majorHAnsi" w:hAnsiTheme="majorHAnsi" w:cstheme="majorHAnsi"/>
          <w:sz w:val="16"/>
        </w:rPr>
        <w:t xml:space="preserve"> In the scholarly article “The Ultimate Ally”, liberalist scholar Michael Oren argues that Israel is an ally to the United States that offers significant benefits as opposed to Mearsheimer and Walt’s argument. With respect to power, alliances are formalized in written treaties, concern a common threat and related issues of international security, and endure across a range of issues and a period of time (Realist Theories). </w:t>
      </w:r>
      <w:r w:rsidRPr="007F0A98">
        <w:rPr>
          <w:rStyle w:val="StyleUnderline"/>
          <w:rFonts w:asciiTheme="majorHAnsi" w:hAnsiTheme="majorHAnsi" w:cstheme="majorHAnsi"/>
        </w:rPr>
        <w:t xml:space="preserve">Regarding the U.S.-Israeli alliance, Oren claims that Israel is “an ally that enhances America’s intelligence and defense capabilities…helps secures America’s borders and assists in saving American lives on and off the battlefield. And an ally [that] stimulates the U.S. economy through trade, technological innovation, and job creation” (44). Oren also states that Israel has always sided with the U.S. on major global issues, adopts the same voting pattern as the U.S. at the UN, and has supported the U.S. in the struggle against radical Islam. </w:t>
      </w:r>
      <w:r w:rsidRPr="007F0A98">
        <w:rPr>
          <w:rStyle w:val="Emphasis"/>
          <w:rFonts w:asciiTheme="majorHAnsi" w:hAnsiTheme="majorHAnsi" w:cstheme="majorHAnsi"/>
        </w:rPr>
        <w:t>Realist scholar, Abraham Foxman indicates that “[Israel] is a natural ally of America, a country whose values, instincts, policies, and programs all tend to run on parallel lines to our own…Second, as a strong military power and a U.S. ally, Israel has proven to be the single greatest source of stability in the [Middle East]” (105).</w:t>
      </w:r>
      <w:r w:rsidRPr="007F0A98">
        <w:rPr>
          <w:rFonts w:asciiTheme="majorHAnsi" w:hAnsiTheme="majorHAnsi" w:cstheme="majorHAnsi"/>
          <w:sz w:val="16"/>
        </w:rPr>
        <w:t xml:space="preserve"> From a realist viewpoint, military force is the most important element of power, and other elements such as economic strength, diplomatic skill or moral legitimacy are important to the extent that they are fungible into military power (Realist Theories). 32 Accordingly, “There is no more cohesive military-to-military relationship than the one cultivated, over many years, by the United States and Israel” (Holt 111). </w:t>
      </w:r>
      <w:r w:rsidRPr="007F0A98">
        <w:rPr>
          <w:rStyle w:val="StyleUnderline"/>
          <w:rFonts w:asciiTheme="majorHAnsi" w:hAnsiTheme="majorHAnsi" w:cstheme="majorHAnsi"/>
        </w:rPr>
        <w:t>According to foreignassistance.gov, U.S. assistance helps ensure that Israel maintains its Qualitative Military Edge (QME) over potential regional threats, preventing a shift in security balance of the region and safeguarding U.S. interests. “In addition to pre-positioning $800 million of arms and medical equipment in Israel, the United States guarantees by law its commitment to preserving Israel's "qualitative military edge," enabling the Jewish state to defend itself, by itself, against Middle Eastern adversaries” (Oren 48). U.S. support for Israel is beneficial in terms of military power and also soft power.</w:t>
      </w:r>
      <w:r w:rsidRPr="007F0A98">
        <w:rPr>
          <w:rFonts w:asciiTheme="majorHAnsi" w:hAnsiTheme="majorHAnsi" w:cstheme="majorHAnsi"/>
          <w:sz w:val="16"/>
        </w:rPr>
        <w:t xml:space="preserve"> Soft power as described by political scientist, Joseph Nye, is the “power which occurs when one country gets other countries to want what it wants” (166). Instead of using force as a means of persuasion, soft power appears in the form of a country giving economic aid to another country to shape its preferences. </w:t>
      </w:r>
      <w:r w:rsidRPr="007F0A98">
        <w:rPr>
          <w:rStyle w:val="StyleUnderline"/>
          <w:rFonts w:asciiTheme="majorHAnsi" w:hAnsiTheme="majorHAnsi" w:cstheme="majorHAnsi"/>
        </w:rPr>
        <w:t xml:space="preserve">From a liberalist perspective, in the case of U.S. support for Israel, soft power would consist of economic interdependence. For instance, the U.S. provides Israel with foreign aid and Israel is coerced to act in the way America wants. </w:t>
      </w:r>
      <w:r w:rsidRPr="007F0A98">
        <w:rPr>
          <w:rStyle w:val="Emphasis"/>
          <w:rFonts w:asciiTheme="majorHAnsi" w:hAnsiTheme="majorHAnsi" w:cstheme="majorHAnsi"/>
        </w:rPr>
        <w:t>Additionally, trade between the United States and Israel takes place and both nations find that they become mutually dependent on each other for goods</w:t>
      </w:r>
      <w:r w:rsidRPr="007F0A98">
        <w:rPr>
          <w:rStyle w:val="StyleUnderline"/>
          <w:rFonts w:asciiTheme="majorHAnsi" w:hAnsiTheme="majorHAnsi" w:cstheme="majorHAnsi"/>
        </w:rPr>
        <w:t xml:space="preserve">. In terms of trade, America’s very first free trade agreement was signed with Israel in 1985, and the U.S. is Israel’s leading trade partner. According to the Office of the United States Trade Representative, </w:t>
      </w:r>
      <w:r w:rsidRPr="007F0A98">
        <w:rPr>
          <w:rStyle w:val="Emphasis"/>
          <w:rFonts w:asciiTheme="majorHAnsi" w:hAnsiTheme="majorHAnsi" w:cstheme="majorHAnsi"/>
        </w:rPr>
        <w:t>“Israel is currently our 22nd largest goods trading partner with $35.4 billion in total (two way) goods trade during 2016.”</w:t>
      </w:r>
      <w:r w:rsidRPr="007F0A98">
        <w:rPr>
          <w:rStyle w:val="StyleUnderline"/>
          <w:rFonts w:asciiTheme="majorHAnsi" w:hAnsiTheme="majorHAnsi" w:cstheme="majorHAnsi"/>
        </w:rPr>
        <w:t xml:space="preserve"> Essentially, the U.S. and Israel benefit from soft power as aid is given to Israel, trade is stimulated, and an alliance is sustained giving both countries military advantages</w:t>
      </w:r>
      <w:r w:rsidRPr="007F0A98">
        <w:rPr>
          <w:rFonts w:asciiTheme="majorHAnsi" w:hAnsiTheme="majorHAnsi" w:cstheme="majorHAnsi"/>
          <w:sz w:val="16"/>
        </w:rPr>
        <w:t xml:space="preserve">. </w:t>
      </w:r>
      <w:r w:rsidRPr="007F0A98">
        <w:rPr>
          <w:rStyle w:val="StyleUnderline"/>
          <w:rFonts w:asciiTheme="majorHAnsi" w:hAnsiTheme="majorHAnsi" w:cstheme="majorHAnsi"/>
        </w:rPr>
        <w:t>With respect to liberalism, trade, peace, and international cooperation are foundational international relations principles regarding U.S. support for Israel. “</w:t>
      </w:r>
      <w:r w:rsidRPr="007F0A98">
        <w:rPr>
          <w:rStyle w:val="Emphasis"/>
          <w:rFonts w:asciiTheme="majorHAnsi" w:hAnsiTheme="majorHAnsi" w:cstheme="majorHAnsi"/>
        </w:rPr>
        <w:t>Peace is an American strategic goal, and it is only 33 achievable if Arab states understand that Israel is strong. Egypt and Jordan signed peace treaties with Israel because of Israel’s strength, a reality in which American assistance was a significant factor” (Foxman 107)</w:t>
      </w:r>
      <w:r w:rsidRPr="007F0A98">
        <w:rPr>
          <w:rStyle w:val="StyleUnderline"/>
          <w:rFonts w:asciiTheme="majorHAnsi" w:hAnsiTheme="majorHAnsi" w:cstheme="majorHAnsi"/>
        </w:rPr>
        <w:t>.</w:t>
      </w:r>
      <w:r w:rsidRPr="007F0A98">
        <w:rPr>
          <w:rFonts w:asciiTheme="majorHAnsi" w:hAnsiTheme="majorHAnsi" w:cstheme="majorHAnsi"/>
          <w:sz w:val="16"/>
        </w:rPr>
        <w:t xml:space="preserve"> </w:t>
      </w:r>
      <w:r w:rsidRPr="007F0A98">
        <w:rPr>
          <w:rStyle w:val="StyleUnderline"/>
          <w:rFonts w:asciiTheme="majorHAnsi" w:hAnsiTheme="majorHAnsi" w:cstheme="majorHAnsi"/>
        </w:rPr>
        <w:t xml:space="preserve">U.S. support for Israel is largely concerned with international cooperation in the Middle East. </w:t>
      </w:r>
      <w:r w:rsidRPr="007F0A98">
        <w:rPr>
          <w:rStyle w:val="Emphasis"/>
          <w:rFonts w:asciiTheme="majorHAnsi" w:hAnsiTheme="majorHAnsi" w:cstheme="majorHAnsi"/>
        </w:rPr>
        <w:t>“American support for Israel has compelled Israel’s key Arab neighbors to reach peace with Israel and to enter the American orbit. The fact that there has not been a general Arab-Israeli War since 1973 is proof that Pax Americana, based on the U.S.-Israeli alliance, has been a success” (Kramer). U.S. support for Israel is a strategic solution to keeping order in the Middle East without the commitment of any force.</w:t>
      </w:r>
      <w:r w:rsidRPr="007F0A98">
        <w:rPr>
          <w:rStyle w:val="StyleUnderline"/>
          <w:rFonts w:asciiTheme="majorHAnsi" w:hAnsiTheme="majorHAnsi" w:cstheme="majorHAnsi"/>
        </w:rPr>
        <w:t xml:space="preserve"> “Not only does Israel receive access to topdrawer U.S. weaponry (F-15 and F-16 aircraft, Blackhawk helicopters, cluster munitions, “smart bombs,” etc.), it has also become linked to the U.S. defense and intelligence establishments through a diverse array of formal agreements and informal links” (Mearsheimer and Walt 31).</w:t>
      </w:r>
      <w:r w:rsidRPr="007F0A98">
        <w:rPr>
          <w:rFonts w:asciiTheme="majorHAnsi" w:hAnsiTheme="majorHAnsi" w:cstheme="majorHAnsi"/>
          <w:sz w:val="16"/>
        </w:rPr>
        <w:t xml:space="preserve"> </w:t>
      </w:r>
      <w:r w:rsidRPr="007F0A98">
        <w:rPr>
          <w:rStyle w:val="StyleUnderline"/>
          <w:rFonts w:asciiTheme="majorHAnsi" w:hAnsiTheme="majorHAnsi" w:cstheme="majorHAnsi"/>
        </w:rPr>
        <w:t>As stated by Oren, “Israeli and American intelligence agencies continuously exchange information, analyses, and operational experience in counterterrorism and counterproliferation. The IDF has furnished U.S. forces with its expertise in the detection and neutralization of improvised explosive devices (IEDs), the largest cause of American casualties” (48).</w:t>
      </w:r>
      <w:r w:rsidRPr="007F0A98">
        <w:rPr>
          <w:rFonts w:asciiTheme="majorHAnsi" w:hAnsiTheme="majorHAnsi" w:cstheme="majorHAnsi"/>
          <w:sz w:val="16"/>
        </w:rPr>
        <w:t xml:space="preserve"> The benefits the U.S. receives in return for its support for Israel are evidently substantial. Mearsheimer and Walt claim that Israel does not possess vital natural resources or occupy a critical geographic location which would benefit America. </w:t>
      </w:r>
      <w:r w:rsidRPr="007F0A98">
        <w:rPr>
          <w:rStyle w:val="StyleUnderline"/>
          <w:rFonts w:asciiTheme="majorHAnsi" w:hAnsiTheme="majorHAnsi" w:cstheme="majorHAnsi"/>
        </w:rPr>
        <w:t>According to Oren, Israel is not situated in some geographical backwater, but at the junction of paramount American interests (48). Roth argues from the realist perspective that U.S. support for Israel moderates Israeli behavior, and “such moderation contributes a measure of tranquility in a region that is both dense with conflict but also with values which are vital to American interests. America’s oil interests, which are its core interests in the region, are best served by reassuring Israel that it is not without 34 allies” (Roth 379).</w:t>
      </w:r>
      <w:r w:rsidRPr="007F0A98">
        <w:rPr>
          <w:rFonts w:asciiTheme="majorHAnsi" w:hAnsiTheme="majorHAnsi" w:cstheme="majorHAnsi"/>
          <w:sz w:val="16"/>
        </w:rPr>
        <w:t xml:space="preserve"> Based on Roth’s criteria for good regarding U.S. support for Israel, Israel’s self-perception of weakness and isolation require American political and military reassurance. Israel’s geographic location in the Middle East is important to the U.S. because Israel’s actions concerning nearby nations affect America’s influence within the region. This explains why America’s accountability to restrain Israeli behavior that could be detrimental to U.S. interests is considered a criterion for good according to Roth. “</w:t>
      </w:r>
      <w:r w:rsidRPr="007F0A98">
        <w:rPr>
          <w:rStyle w:val="StyleUnderline"/>
          <w:rFonts w:asciiTheme="majorHAnsi" w:hAnsiTheme="majorHAnsi" w:cstheme="majorHAnsi"/>
        </w:rPr>
        <w:t>Support for Israel in fact enables the United States to pursue other goals in the region without the fear of a panicked and unrestrained Israel bringing a cataclysm to the Middle East and to vital U.S. interests there” (Roth 380). The most important U.S. interest in the Middle East is maintaining access to the oil and natural gas in the Persian Gulf. “A second strategic interest is discouraging Middle Eastern states from acquiring weapons of mass destruction…the United States opposes the spread of WMD in the region because it would make it more difficult to project power into the region and thus might complicate U.S. efforts to keep Middle East oil flowing” (Mearsheimer and Walt 337). Reducing anti-American terrorism is the third most important U.S. interest in the Middle East according to Mearsheimer and Walt.</w:t>
      </w:r>
      <w:r w:rsidRPr="007F0A98">
        <w:rPr>
          <w:rFonts w:asciiTheme="majorHAnsi" w:hAnsiTheme="majorHAnsi" w:cstheme="majorHAnsi"/>
          <w:sz w:val="16"/>
        </w:rPr>
        <w:t xml:space="preserve"> The two realists state, “This goal requires dismantling existing terrorist networks that threaten the United States and preventing new terror groups from emerging (338). </w:t>
      </w:r>
      <w:r w:rsidRPr="007F0A98">
        <w:rPr>
          <w:rStyle w:val="StyleUnderline"/>
          <w:rFonts w:asciiTheme="majorHAnsi" w:hAnsiTheme="majorHAnsi" w:cstheme="majorHAnsi"/>
        </w:rPr>
        <w:t>Realist and liberalist scholars in favor of U.S. support for Israel view U.S. support for Israel as beneficial to: maintaining access to oil in the Middle East, reducing anti-American terrorism, and discouraging Middle Eastern states from acquiring weapons of mass destruction.</w:t>
      </w:r>
    </w:p>
    <w:p w:rsidR="000317B2" w:rsidRDefault="000317B2" w:rsidP="00EA5879">
      <w:pPr>
        <w:rPr>
          <w:rStyle w:val="StyleUnderline"/>
          <w:rFonts w:asciiTheme="majorHAnsi" w:hAnsiTheme="majorHAnsi" w:cstheme="majorHAnsi"/>
        </w:rPr>
      </w:pPr>
    </w:p>
    <w:p w:rsidR="000317B2" w:rsidRPr="007F0A98" w:rsidRDefault="000317B2" w:rsidP="00EA5879">
      <w:pPr>
        <w:rPr>
          <w:rStyle w:val="StyleUnderline"/>
          <w:rFonts w:asciiTheme="majorHAnsi" w:hAnsiTheme="majorHAnsi" w:cstheme="majorHAnsi"/>
        </w:rPr>
      </w:pPr>
    </w:p>
    <w:p w:rsidR="00EA5879" w:rsidRDefault="000317B2" w:rsidP="00EA5879">
      <w:pPr>
        <w:pStyle w:val="Heading3"/>
        <w:rPr>
          <w:rFonts w:asciiTheme="majorHAnsi" w:hAnsiTheme="majorHAnsi" w:cstheme="majorHAnsi"/>
        </w:rPr>
      </w:pPr>
      <w:r>
        <w:rPr>
          <w:rFonts w:asciiTheme="majorHAnsi" w:hAnsiTheme="majorHAnsi" w:cstheme="majorHAnsi"/>
        </w:rPr>
        <w:t>E</w:t>
      </w:r>
      <w:r w:rsidR="00EA5879">
        <w:rPr>
          <w:rFonts w:asciiTheme="majorHAnsi" w:hAnsiTheme="majorHAnsi" w:cstheme="majorHAnsi"/>
        </w:rPr>
        <w:t>conom</w:t>
      </w:r>
      <w:r>
        <w:rPr>
          <w:rFonts w:asciiTheme="majorHAnsi" w:hAnsiTheme="majorHAnsi" w:cstheme="majorHAnsi"/>
        </w:rPr>
        <w:t>y</w:t>
      </w:r>
    </w:p>
    <w:p w:rsidR="00EA5879" w:rsidRPr="007F0A98" w:rsidRDefault="00EA5879" w:rsidP="00EA5879">
      <w:pPr>
        <w:pStyle w:val="Heading4"/>
        <w:rPr>
          <w:rFonts w:asciiTheme="majorHAnsi" w:hAnsiTheme="majorHAnsi" w:cstheme="majorHAnsi"/>
        </w:rPr>
      </w:pPr>
      <w:r w:rsidRPr="007F0A98">
        <w:rPr>
          <w:rFonts w:asciiTheme="majorHAnsi" w:hAnsiTheme="majorHAnsi" w:cstheme="majorHAnsi"/>
        </w:rPr>
        <w:t>US-Israeli alliance is key to the economy – boosts US competitiveness and shares key innovations</w:t>
      </w:r>
    </w:p>
    <w:p w:rsidR="00EA5879" w:rsidRPr="007F0A98" w:rsidRDefault="00EA5879" w:rsidP="00EA5879">
      <w:pPr>
        <w:rPr>
          <w:rFonts w:asciiTheme="majorHAnsi" w:hAnsiTheme="majorHAnsi" w:cstheme="majorHAnsi"/>
        </w:rPr>
      </w:pPr>
      <w:r w:rsidRPr="007F0A98">
        <w:rPr>
          <w:rStyle w:val="Style13ptBold"/>
          <w:rFonts w:asciiTheme="majorHAnsi" w:hAnsiTheme="majorHAnsi" w:cstheme="majorHAnsi"/>
        </w:rPr>
        <w:t>Eisenstadt and Pollock ’12</w:t>
      </w:r>
      <w:r w:rsidRPr="007F0A98">
        <w:rPr>
          <w:rFonts w:asciiTheme="majorHAnsi" w:hAnsiTheme="majorHAnsi" w:cstheme="majorHAnsi"/>
        </w:rPr>
        <w:t xml:space="preserve"> (Michael Eisenstadt is director of the Military and Security Studies Program at The Washington Institute, State University of New York at Binghamton Bachelor of Arts (B.A.), Political Science and Government, Georgetown University MAAS, Arab Studies, David Pollock is the Institute's Kaufman fellow, Ph.D., Harvard University; B.A., Harvard College, “Friends with Benefits: Why the U.S.-Israeli Alliance Is Good for America,” The Washington Institute, 11/7/12, </w:t>
      </w:r>
      <w:hyperlink r:id="rId131" w:history="1">
        <w:r w:rsidRPr="007F0A98">
          <w:rPr>
            <w:rStyle w:val="Hyperlink"/>
            <w:rFonts w:asciiTheme="majorHAnsi" w:hAnsiTheme="majorHAnsi" w:cstheme="majorHAnsi"/>
          </w:rPr>
          <w:t>https://www.washingtoninstitute.org/policy-analysis/view/friends-with-benefits-why-the-u.s.-israeli-alliance-is-good-for-america</w:t>
        </w:r>
      </w:hyperlink>
      <w:r w:rsidRPr="007F0A98">
        <w:rPr>
          <w:rFonts w:asciiTheme="majorHAnsi" w:hAnsiTheme="majorHAnsi" w:cstheme="majorHAnsi"/>
        </w:rPr>
        <w:t>, JL)</w:t>
      </w:r>
    </w:p>
    <w:p w:rsidR="00EA5879" w:rsidRPr="007F0A98" w:rsidRDefault="00EA5879" w:rsidP="00EA5879">
      <w:pPr>
        <w:rPr>
          <w:rFonts w:asciiTheme="majorHAnsi" w:hAnsiTheme="majorHAnsi" w:cstheme="majorHAnsi"/>
          <w:sz w:val="14"/>
        </w:rPr>
      </w:pPr>
      <w:r w:rsidRPr="007F0A98">
        <w:rPr>
          <w:rStyle w:val="StyleUnderline"/>
          <w:rFonts w:asciiTheme="majorHAnsi" w:hAnsiTheme="majorHAnsi" w:cstheme="majorHAnsi"/>
          <w:highlight w:val="green"/>
        </w:rPr>
        <w:t>The bilateral relationship is based on</w:t>
      </w:r>
      <w:r w:rsidRPr="007F0A98">
        <w:rPr>
          <w:rStyle w:val="StyleUnderline"/>
          <w:rFonts w:asciiTheme="majorHAnsi" w:hAnsiTheme="majorHAnsi" w:cstheme="majorHAnsi"/>
        </w:rPr>
        <w:t xml:space="preserve"> tangible, </w:t>
      </w:r>
      <w:r w:rsidRPr="007F0A98">
        <w:rPr>
          <w:rStyle w:val="Emphasis"/>
          <w:rFonts w:asciiTheme="majorHAnsi" w:hAnsiTheme="majorHAnsi" w:cstheme="majorHAnsi"/>
        </w:rPr>
        <w:t xml:space="preserve">steadily </w:t>
      </w:r>
      <w:r w:rsidRPr="007F0A98">
        <w:rPr>
          <w:rStyle w:val="Emphasis"/>
          <w:rFonts w:asciiTheme="majorHAnsi" w:hAnsiTheme="majorHAnsi" w:cstheme="majorHAnsi"/>
          <w:highlight w:val="green"/>
        </w:rPr>
        <w:t>increasing</w:t>
      </w:r>
      <w:r w:rsidRPr="007F0A98">
        <w:rPr>
          <w:rStyle w:val="Emphasis"/>
          <w:rFonts w:asciiTheme="majorHAnsi" w:hAnsiTheme="majorHAnsi" w:cstheme="majorHAnsi"/>
        </w:rPr>
        <w:t xml:space="preserve"> security and </w:t>
      </w:r>
      <w:r w:rsidRPr="007F0A98">
        <w:rPr>
          <w:rStyle w:val="Emphasis"/>
          <w:rFonts w:asciiTheme="majorHAnsi" w:hAnsiTheme="majorHAnsi" w:cstheme="majorHAnsi"/>
          <w:highlight w:val="green"/>
        </w:rPr>
        <w:t>economic</w:t>
      </w:r>
      <w:r w:rsidRPr="007F0A98">
        <w:rPr>
          <w:rStyle w:val="Emphasis"/>
          <w:rFonts w:asciiTheme="majorHAnsi" w:hAnsiTheme="majorHAnsi" w:cstheme="majorHAnsi"/>
        </w:rPr>
        <w:t xml:space="preserve"> </w:t>
      </w:r>
      <w:r w:rsidRPr="007F0A98">
        <w:rPr>
          <w:rStyle w:val="Emphasis"/>
          <w:rFonts w:asciiTheme="majorHAnsi" w:hAnsiTheme="majorHAnsi" w:cstheme="majorHAnsi"/>
          <w:highlight w:val="green"/>
        </w:rPr>
        <w:t>interests</w:t>
      </w:r>
      <w:r w:rsidRPr="007F0A98">
        <w:rPr>
          <w:rStyle w:val="StyleUnderline"/>
          <w:rFonts w:asciiTheme="majorHAnsi" w:hAnsiTheme="majorHAnsi" w:cstheme="majorHAnsi"/>
        </w:rPr>
        <w:t>, not just shared values.</w:t>
      </w:r>
      <w:r w:rsidRPr="007F0A98">
        <w:rPr>
          <w:rFonts w:asciiTheme="majorHAnsi" w:hAnsiTheme="majorHAnsi" w:cstheme="majorHAnsi"/>
          <w:sz w:val="14"/>
        </w:rPr>
        <w:t xml:space="preserve"> At the final presidential debate of the 2012 campaign season, President Barack Obama and Governor Mitt Romney mentioned Israel some 30 times, more than any other country except Iran. Both candidates called the Jewish state "a true friend," pledging to stand with it through thick and thin. Some political commentators criticized these effusive declarations of support as pandering, suggesting that the candidates were simply going after Jewish and pro-Israel votes. But if support for Israel is indeed such a political winner, then it's at least in part because the voters know best. </w:t>
      </w:r>
      <w:r w:rsidRPr="007F0A98">
        <w:rPr>
          <w:rStyle w:val="StyleUnderline"/>
          <w:rFonts w:asciiTheme="majorHAnsi" w:hAnsiTheme="majorHAnsi" w:cstheme="majorHAnsi"/>
        </w:rPr>
        <w:t>The U.S.-Israeli alliance now contributes more than ever to American security, as bilateral cooperation to deal with both military and nonmilitary challenges has grown in recent years</w:t>
      </w:r>
      <w:r w:rsidRPr="007F0A98">
        <w:rPr>
          <w:rFonts w:asciiTheme="majorHAnsi" w:hAnsiTheme="majorHAnsi" w:cstheme="majorHAnsi"/>
          <w:sz w:val="14"/>
        </w:rPr>
        <w:t xml:space="preserve">. The relationship may not be symmetrical; the United States has provided Israel with indispensable diplomatic, economic, and military support totaling more than $115 billion since 1949. But </w:t>
      </w:r>
      <w:r w:rsidRPr="007F0A98">
        <w:rPr>
          <w:rStyle w:val="StyleUnderline"/>
          <w:rFonts w:asciiTheme="majorHAnsi" w:hAnsiTheme="majorHAnsi" w:cstheme="majorHAnsi"/>
        </w:rPr>
        <w:t>it is a two-way partnership whose benefits to the United States have been substantial.</w:t>
      </w:r>
      <w:r w:rsidRPr="007F0A98">
        <w:rPr>
          <w:rFonts w:asciiTheme="majorHAnsi" w:hAnsiTheme="majorHAnsi" w:cstheme="majorHAnsi"/>
          <w:sz w:val="14"/>
        </w:rPr>
        <w:t xml:space="preserve"> The other, less tangible costs of the U.S.-Israeli alliance -- mainly, </w:t>
      </w:r>
      <w:r w:rsidRPr="007F0A98">
        <w:rPr>
          <w:rStyle w:val="StyleUnderline"/>
          <w:rFonts w:asciiTheme="majorHAnsi" w:hAnsiTheme="majorHAnsi" w:cstheme="majorHAnsi"/>
          <w:highlight w:val="green"/>
        </w:rPr>
        <w:t xml:space="preserve">damage to </w:t>
      </w:r>
      <w:r w:rsidRPr="007F0A98">
        <w:rPr>
          <w:rStyle w:val="StyleUnderline"/>
          <w:rFonts w:asciiTheme="majorHAnsi" w:hAnsiTheme="majorHAnsi" w:cstheme="majorHAnsi"/>
        </w:rPr>
        <w:t xml:space="preserve">Washington's </w:t>
      </w:r>
      <w:r w:rsidRPr="007F0A98">
        <w:rPr>
          <w:rStyle w:val="StyleUnderline"/>
          <w:rFonts w:asciiTheme="majorHAnsi" w:hAnsiTheme="majorHAnsi" w:cstheme="majorHAnsi"/>
          <w:highlight w:val="green"/>
        </w:rPr>
        <w:t>reputation</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in</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Arab</w:t>
      </w:r>
      <w:r w:rsidRPr="007F0A98">
        <w:rPr>
          <w:rStyle w:val="StyleUnderline"/>
          <w:rFonts w:asciiTheme="majorHAnsi" w:hAnsiTheme="majorHAnsi" w:cstheme="majorHAnsi"/>
        </w:rPr>
        <w:t xml:space="preserve"> and Muslim </w:t>
      </w:r>
      <w:r w:rsidRPr="007F0A98">
        <w:rPr>
          <w:rStyle w:val="StyleUnderline"/>
          <w:rFonts w:asciiTheme="majorHAnsi" w:hAnsiTheme="majorHAnsi" w:cstheme="majorHAnsi"/>
          <w:highlight w:val="green"/>
        </w:rPr>
        <w:t>countries</w:t>
      </w:r>
      <w:r w:rsidRPr="007F0A98">
        <w:rPr>
          <w:rStyle w:val="StyleUnderline"/>
          <w:rFonts w:asciiTheme="majorHAnsi" w:hAnsiTheme="majorHAnsi" w:cstheme="majorHAnsi"/>
        </w:rPr>
        <w:t xml:space="preserve">, a problem also caused by American interventions and decades of U.S. support for autocratic leaders in the Middle East -- </w:t>
      </w:r>
      <w:r w:rsidRPr="007F0A98">
        <w:rPr>
          <w:rStyle w:val="StyleUnderline"/>
          <w:rFonts w:asciiTheme="majorHAnsi" w:hAnsiTheme="majorHAnsi" w:cstheme="majorHAnsi"/>
          <w:highlight w:val="green"/>
        </w:rPr>
        <w:t xml:space="preserve">pale in comparison with </w:t>
      </w:r>
      <w:r w:rsidRPr="007F0A98">
        <w:rPr>
          <w:rStyle w:val="StyleUnderline"/>
          <w:rFonts w:asciiTheme="majorHAnsi" w:hAnsiTheme="majorHAnsi" w:cstheme="majorHAnsi"/>
        </w:rPr>
        <w:t xml:space="preserve">the </w:t>
      </w:r>
      <w:r w:rsidRPr="007F0A98">
        <w:rPr>
          <w:rStyle w:val="StyleUnderline"/>
          <w:rFonts w:asciiTheme="majorHAnsi" w:hAnsiTheme="majorHAnsi" w:cstheme="majorHAnsi"/>
          <w:highlight w:val="green"/>
        </w:rPr>
        <w:t>economic</w:t>
      </w:r>
      <w:r w:rsidRPr="007F0A98">
        <w:rPr>
          <w:rStyle w:val="StyleUnderline"/>
          <w:rFonts w:asciiTheme="majorHAnsi" w:hAnsiTheme="majorHAnsi" w:cstheme="majorHAnsi"/>
        </w:rPr>
        <w:t xml:space="preserve">, military, and political </w:t>
      </w:r>
      <w:r w:rsidRPr="007F0A98">
        <w:rPr>
          <w:rStyle w:val="StyleUnderline"/>
          <w:rFonts w:asciiTheme="majorHAnsi" w:hAnsiTheme="majorHAnsi" w:cstheme="majorHAnsi"/>
          <w:highlight w:val="green"/>
        </w:rPr>
        <w:t>gains</w:t>
      </w:r>
      <w:r w:rsidRPr="007F0A98">
        <w:rPr>
          <w:rStyle w:val="StyleUnderline"/>
          <w:rFonts w:asciiTheme="majorHAnsi" w:hAnsiTheme="majorHAnsi" w:cstheme="majorHAnsi"/>
        </w:rPr>
        <w:t xml:space="preserve"> it affords Washington</w:t>
      </w:r>
      <w:r w:rsidRPr="007F0A98">
        <w:rPr>
          <w:rFonts w:asciiTheme="majorHAnsi" w:hAnsiTheme="majorHAnsi" w:cstheme="majorHAnsi"/>
          <w:sz w:val="14"/>
        </w:rPr>
        <w:t xml:space="preserve">. U.S.-Israeli security cooperation dates back to heights of the Cold War, when the Jewish state came to be seen in Washington as a bulwark against Soviet influence in the Middle East and a counter to Arab nationalism. Although the world has changed since then, the strategic logic for the U.S.-Israeli alliance has not. </w:t>
      </w:r>
      <w:r w:rsidRPr="007F0A98">
        <w:rPr>
          <w:rStyle w:val="StyleUnderline"/>
          <w:rFonts w:asciiTheme="majorHAnsi" w:hAnsiTheme="majorHAnsi" w:cstheme="majorHAnsi"/>
          <w:sz w:val="14"/>
          <w:u w:val="none"/>
        </w:rPr>
        <w:t>Israel remains a counterweight against radical forces in the Middle East, including political Islam and violent extremism. It has also prevented the further proliferation of weapons of mass destruction in the region by thwarting Iraq and Syria's nuclear programs.</w:t>
      </w:r>
      <w:r w:rsidRPr="007F0A98">
        <w:rPr>
          <w:rFonts w:asciiTheme="majorHAnsi" w:hAnsiTheme="majorHAnsi" w:cstheme="majorHAnsi"/>
          <w:sz w:val="14"/>
        </w:rPr>
        <w:t xml:space="preserve"> </w:t>
      </w:r>
      <w:r w:rsidRPr="007F0A98">
        <w:rPr>
          <w:rStyle w:val="StyleUnderline"/>
          <w:rFonts w:asciiTheme="majorHAnsi" w:hAnsiTheme="majorHAnsi" w:cstheme="majorHAnsi"/>
          <w:sz w:val="14"/>
          <w:u w:val="none"/>
        </w:rPr>
        <w:t>Israel continues to help the United States deal with traditional security threats. The two countries share intelligence on terrorism, nuclear proliferation</w:t>
      </w:r>
      <w:r w:rsidRPr="007F0A98">
        <w:rPr>
          <w:rFonts w:asciiTheme="majorHAnsi" w:hAnsiTheme="majorHAnsi" w:cstheme="majorHAnsi"/>
          <w:sz w:val="14"/>
        </w:rPr>
        <w:t xml:space="preserve">, and Middle Eastern politics. </w:t>
      </w:r>
      <w:r w:rsidRPr="007F0A98">
        <w:rPr>
          <w:rStyle w:val="StyleUnderline"/>
          <w:rFonts w:asciiTheme="majorHAnsi" w:hAnsiTheme="majorHAnsi" w:cstheme="majorHAnsi"/>
          <w:sz w:val="14"/>
          <w:u w:val="none"/>
        </w:rPr>
        <w:t>Israel's military experiences have shaped the United States' approach to counterterrorism and homeland security. The two governments work together to develop sophisticated military technology,</w:t>
      </w:r>
      <w:r w:rsidRPr="007F0A98">
        <w:rPr>
          <w:rFonts w:asciiTheme="majorHAnsi" w:hAnsiTheme="majorHAnsi" w:cstheme="majorHAnsi"/>
          <w:sz w:val="14"/>
        </w:rPr>
        <w:t xml:space="preserve"> such as the David's Sling counter-rocket and Arrow missile defense systems, which may soon be ready for export to other U.S. allies</w:t>
      </w:r>
      <w:r w:rsidRPr="007F0A98">
        <w:rPr>
          <w:rStyle w:val="StyleUnderline"/>
          <w:rFonts w:asciiTheme="majorHAnsi" w:hAnsiTheme="majorHAnsi" w:cstheme="majorHAnsi"/>
          <w:sz w:val="14"/>
          <w:u w:val="none"/>
        </w:rPr>
        <w:t>. Israel has also emerged as an important niche defense supplier to the U.S. military,</w:t>
      </w:r>
      <w:r w:rsidRPr="007F0A98">
        <w:rPr>
          <w:rFonts w:asciiTheme="majorHAnsi" w:hAnsiTheme="majorHAnsi" w:cstheme="majorHAnsi"/>
          <w:sz w:val="14"/>
        </w:rPr>
        <w:t xml:space="preserve"> with sales growing from $300 million per year before September 11 to $1.1 billion in 2006, due to the wars in Afghanistan and Iraq</w:t>
      </w:r>
      <w:r w:rsidRPr="007F0A98">
        <w:rPr>
          <w:rStyle w:val="StyleUnderline"/>
          <w:rFonts w:asciiTheme="majorHAnsi" w:hAnsiTheme="majorHAnsi" w:cstheme="majorHAnsi"/>
          <w:sz w:val="14"/>
          <w:u w:val="none"/>
        </w:rPr>
        <w:t>. Israel's military research and development complex has pioneered many cutting-edge technologies that are transforming the face of modern war, including cyberweapons, unmanned vehicles</w:t>
      </w:r>
      <w:r w:rsidRPr="007F0A98">
        <w:rPr>
          <w:rFonts w:asciiTheme="majorHAnsi" w:hAnsiTheme="majorHAnsi" w:cstheme="majorHAnsi"/>
          <w:sz w:val="14"/>
        </w:rPr>
        <w:t xml:space="preserve"> (such as land robots and </w:t>
      </w:r>
      <w:r w:rsidRPr="007F0A98">
        <w:rPr>
          <w:rStyle w:val="StyleUnderline"/>
          <w:rFonts w:asciiTheme="majorHAnsi" w:hAnsiTheme="majorHAnsi" w:cstheme="majorHAnsi"/>
          <w:sz w:val="14"/>
          <w:u w:val="none"/>
        </w:rPr>
        <w:t>aerial drones), sensors and electronic warfare systems, and advanced defenses</w:t>
      </w:r>
      <w:r w:rsidRPr="007F0A98">
        <w:rPr>
          <w:rFonts w:asciiTheme="majorHAnsi" w:hAnsiTheme="majorHAnsi" w:cstheme="majorHAnsi"/>
          <w:sz w:val="14"/>
        </w:rPr>
        <w:t xml:space="preserve"> for military vehicles. The U.S.-Israeli alliance has paved the way for the countries to cooperate on far more than just traditional security issues. In part because of the long-standing political and security relationship between the United States and Israel, most Israelis know the United States and harbor positive feelings toward it. </w:t>
      </w:r>
      <w:r w:rsidRPr="007F0A98">
        <w:rPr>
          <w:rStyle w:val="StyleUnderline"/>
          <w:rFonts w:asciiTheme="majorHAnsi" w:hAnsiTheme="majorHAnsi" w:cstheme="majorHAnsi"/>
          <w:highlight w:val="green"/>
        </w:rPr>
        <w:t>Israel</w:t>
      </w:r>
      <w:r w:rsidRPr="007F0A98">
        <w:rPr>
          <w:rStyle w:val="StyleUnderline"/>
          <w:rFonts w:asciiTheme="majorHAnsi" w:hAnsiTheme="majorHAnsi" w:cstheme="majorHAnsi"/>
        </w:rPr>
        <w:t xml:space="preserve">i companies </w:t>
      </w:r>
      <w:r w:rsidRPr="007F0A98">
        <w:rPr>
          <w:rStyle w:val="StyleUnderline"/>
          <w:rFonts w:asciiTheme="majorHAnsi" w:hAnsiTheme="majorHAnsi" w:cstheme="majorHAnsi"/>
          <w:highlight w:val="green"/>
        </w:rPr>
        <w:t>looking</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for</w:t>
      </w:r>
      <w:r w:rsidRPr="007F0A98">
        <w:rPr>
          <w:rStyle w:val="StyleUnderline"/>
          <w:rFonts w:asciiTheme="majorHAnsi" w:hAnsiTheme="majorHAnsi" w:cstheme="majorHAnsi"/>
        </w:rPr>
        <w:t xml:space="preserve"> a global </w:t>
      </w:r>
      <w:r w:rsidRPr="007F0A98">
        <w:rPr>
          <w:rStyle w:val="StyleUnderline"/>
          <w:rFonts w:asciiTheme="majorHAnsi" w:hAnsiTheme="majorHAnsi" w:cstheme="majorHAnsi"/>
          <w:highlight w:val="green"/>
        </w:rPr>
        <w:t>market for</w:t>
      </w:r>
      <w:r w:rsidRPr="007F0A98">
        <w:rPr>
          <w:rStyle w:val="StyleUnderline"/>
          <w:rFonts w:asciiTheme="majorHAnsi" w:hAnsiTheme="majorHAnsi" w:cstheme="majorHAnsi"/>
        </w:rPr>
        <w:t xml:space="preserve"> their </w:t>
      </w:r>
      <w:r w:rsidRPr="007F0A98">
        <w:rPr>
          <w:rStyle w:val="StyleUnderline"/>
          <w:rFonts w:asciiTheme="majorHAnsi" w:hAnsiTheme="majorHAnsi" w:cstheme="majorHAnsi"/>
          <w:highlight w:val="green"/>
        </w:rPr>
        <w:t>products</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have</w:t>
      </w:r>
      <w:r w:rsidRPr="007F0A98">
        <w:rPr>
          <w:rStyle w:val="StyleUnderline"/>
          <w:rFonts w:asciiTheme="majorHAnsi" w:hAnsiTheme="majorHAnsi" w:cstheme="majorHAnsi"/>
        </w:rPr>
        <w:t xml:space="preserve"> often </w:t>
      </w:r>
      <w:r w:rsidRPr="007F0A98">
        <w:rPr>
          <w:rStyle w:val="StyleUnderline"/>
          <w:rFonts w:asciiTheme="majorHAnsi" w:hAnsiTheme="majorHAnsi" w:cstheme="majorHAnsi"/>
          <w:highlight w:val="green"/>
        </w:rPr>
        <w:t>viewed</w:t>
      </w:r>
      <w:r w:rsidRPr="007F0A98">
        <w:rPr>
          <w:rStyle w:val="StyleUnderline"/>
          <w:rFonts w:asciiTheme="majorHAnsi" w:hAnsiTheme="majorHAnsi" w:cstheme="majorHAnsi"/>
        </w:rPr>
        <w:t xml:space="preserve"> their </w:t>
      </w:r>
      <w:r w:rsidRPr="007F0A98">
        <w:rPr>
          <w:rStyle w:val="StyleUnderline"/>
          <w:rFonts w:asciiTheme="majorHAnsi" w:hAnsiTheme="majorHAnsi" w:cstheme="majorHAnsi"/>
          <w:highlight w:val="green"/>
        </w:rPr>
        <w:t>America</w:t>
      </w:r>
      <w:r w:rsidRPr="007F0A98">
        <w:rPr>
          <w:rStyle w:val="StyleUnderline"/>
          <w:rFonts w:asciiTheme="majorHAnsi" w:hAnsiTheme="majorHAnsi" w:cstheme="majorHAnsi"/>
        </w:rPr>
        <w:t xml:space="preserve">n counterparts </w:t>
      </w:r>
      <w:r w:rsidRPr="007F0A98">
        <w:rPr>
          <w:rStyle w:val="StyleUnderline"/>
          <w:rFonts w:asciiTheme="majorHAnsi" w:hAnsiTheme="majorHAnsi" w:cstheme="majorHAnsi"/>
          <w:highlight w:val="green"/>
        </w:rPr>
        <w:t>as partners of choice</w:t>
      </w:r>
      <w:r w:rsidRPr="007F0A98">
        <w:rPr>
          <w:rFonts w:asciiTheme="majorHAnsi" w:hAnsiTheme="majorHAnsi" w:cstheme="majorHAnsi"/>
          <w:sz w:val="14"/>
        </w:rPr>
        <w:t>. So today</w:t>
      </w:r>
      <w:r w:rsidRPr="007F0A98">
        <w:rPr>
          <w:rStyle w:val="StyleUnderline"/>
          <w:rFonts w:asciiTheme="majorHAnsi" w:hAnsiTheme="majorHAnsi" w:cstheme="majorHAnsi"/>
        </w:rPr>
        <w:t xml:space="preserve">, Israeli </w:t>
      </w:r>
      <w:r w:rsidRPr="007F0A98">
        <w:rPr>
          <w:rStyle w:val="StyleUnderline"/>
          <w:rFonts w:asciiTheme="majorHAnsi" w:hAnsiTheme="majorHAnsi" w:cstheme="majorHAnsi"/>
          <w:highlight w:val="green"/>
        </w:rPr>
        <w:t>civilian</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tech</w:t>
      </w:r>
      <w:r w:rsidRPr="007F0A98">
        <w:rPr>
          <w:rStyle w:val="StyleUnderline"/>
          <w:rFonts w:asciiTheme="majorHAnsi" w:hAnsiTheme="majorHAnsi" w:cstheme="majorHAnsi"/>
        </w:rPr>
        <w:t xml:space="preserve">nological </w:t>
      </w:r>
      <w:r w:rsidRPr="007F0A98">
        <w:rPr>
          <w:rStyle w:val="StyleUnderline"/>
          <w:rFonts w:asciiTheme="majorHAnsi" w:hAnsiTheme="majorHAnsi" w:cstheme="majorHAnsi"/>
          <w:highlight w:val="green"/>
        </w:rPr>
        <w:t>innovations</w:t>
      </w:r>
      <w:r w:rsidRPr="007F0A98">
        <w:rPr>
          <w:rStyle w:val="StyleUnderline"/>
          <w:rFonts w:asciiTheme="majorHAnsi" w:hAnsiTheme="majorHAnsi" w:cstheme="majorHAnsi"/>
        </w:rPr>
        <w:t xml:space="preserve"> are </w:t>
      </w:r>
      <w:r w:rsidRPr="007F0A98">
        <w:rPr>
          <w:rStyle w:val="StyleUnderline"/>
          <w:rFonts w:asciiTheme="majorHAnsi" w:hAnsiTheme="majorHAnsi" w:cstheme="majorHAnsi"/>
          <w:highlight w:val="green"/>
        </w:rPr>
        <w:t>help</w:t>
      </w:r>
      <w:r w:rsidRPr="007F0A98">
        <w:rPr>
          <w:rStyle w:val="StyleUnderline"/>
          <w:rFonts w:asciiTheme="majorHAnsi" w:hAnsiTheme="majorHAnsi" w:cstheme="majorHAnsi"/>
        </w:rPr>
        <w:t xml:space="preserve">ing </w:t>
      </w:r>
      <w:r w:rsidRPr="007F0A98">
        <w:rPr>
          <w:rStyle w:val="StyleUnderline"/>
          <w:rFonts w:asciiTheme="majorHAnsi" w:hAnsiTheme="majorHAnsi" w:cstheme="majorHAnsi"/>
          <w:highlight w:val="green"/>
        </w:rPr>
        <w:t>the</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U</w:t>
      </w:r>
      <w:r w:rsidRPr="007F0A98">
        <w:rPr>
          <w:rStyle w:val="StyleUnderline"/>
          <w:rFonts w:asciiTheme="majorHAnsi" w:hAnsiTheme="majorHAnsi" w:cstheme="majorHAnsi"/>
        </w:rPr>
        <w:t xml:space="preserve">nited </w:t>
      </w:r>
      <w:r w:rsidRPr="007F0A98">
        <w:rPr>
          <w:rStyle w:val="StyleUnderline"/>
          <w:rFonts w:asciiTheme="majorHAnsi" w:hAnsiTheme="majorHAnsi" w:cstheme="majorHAnsi"/>
          <w:highlight w:val="green"/>
        </w:rPr>
        <w:t>S</w:t>
      </w:r>
      <w:r w:rsidRPr="007F0A98">
        <w:rPr>
          <w:rStyle w:val="StyleUnderline"/>
          <w:rFonts w:asciiTheme="majorHAnsi" w:hAnsiTheme="majorHAnsi" w:cstheme="majorHAnsi"/>
        </w:rPr>
        <w:t xml:space="preserve">tates </w:t>
      </w:r>
      <w:r w:rsidRPr="007F0A98">
        <w:rPr>
          <w:rStyle w:val="StyleUnderline"/>
          <w:rFonts w:asciiTheme="majorHAnsi" w:hAnsiTheme="majorHAnsi" w:cstheme="majorHAnsi"/>
          <w:highlight w:val="green"/>
        </w:rPr>
        <w:t>maintain</w:t>
      </w:r>
      <w:r w:rsidRPr="007F0A98">
        <w:rPr>
          <w:rStyle w:val="StyleUnderline"/>
          <w:rFonts w:asciiTheme="majorHAnsi" w:hAnsiTheme="majorHAnsi" w:cstheme="majorHAnsi"/>
        </w:rPr>
        <w:t xml:space="preserve"> its </w:t>
      </w:r>
      <w:r w:rsidRPr="007F0A98">
        <w:rPr>
          <w:rStyle w:val="StyleUnderline"/>
          <w:rFonts w:asciiTheme="majorHAnsi" w:hAnsiTheme="majorHAnsi" w:cstheme="majorHAnsi"/>
          <w:highlight w:val="green"/>
        </w:rPr>
        <w:t>economic</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competitiveness</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promote</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 xml:space="preserve">sustainable development, </w:t>
      </w:r>
      <w:r w:rsidRPr="007F0A98">
        <w:rPr>
          <w:rStyle w:val="StyleUnderline"/>
          <w:rFonts w:asciiTheme="majorHAnsi" w:hAnsiTheme="majorHAnsi" w:cstheme="majorHAnsi"/>
        </w:rPr>
        <w:t>and address a range of non-military security challenges</w:t>
      </w:r>
      <w:r w:rsidRPr="007F0A98">
        <w:rPr>
          <w:rFonts w:asciiTheme="majorHAnsi" w:hAnsiTheme="majorHAnsi" w:cstheme="majorHAnsi"/>
          <w:sz w:val="14"/>
        </w:rPr>
        <w:t xml:space="preserve">. Dozens </w:t>
      </w:r>
      <w:r w:rsidRPr="007F0A98">
        <w:rPr>
          <w:rStyle w:val="StyleUnderline"/>
          <w:rFonts w:asciiTheme="majorHAnsi" w:hAnsiTheme="majorHAnsi" w:cstheme="majorHAnsi"/>
        </w:rPr>
        <w:t>of leading U.S. companies have set up technology incubators in Israel to take advantage of the country's penchant for new ideas</w:t>
      </w:r>
      <w:r w:rsidRPr="007F0A98">
        <w:rPr>
          <w:rFonts w:asciiTheme="majorHAnsi" w:hAnsiTheme="majorHAnsi" w:cstheme="majorHAnsi"/>
          <w:sz w:val="14"/>
        </w:rPr>
        <w:t xml:space="preserve">, which is why Bill Gates observed in 2006 that the </w:t>
      </w:r>
      <w:r w:rsidRPr="007F0A98">
        <w:rPr>
          <w:rStyle w:val="StyleUnderline"/>
          <w:rFonts w:asciiTheme="majorHAnsi" w:hAnsiTheme="majorHAnsi" w:cstheme="majorHAnsi"/>
        </w:rPr>
        <w:t>"innovation going on in Israel is critical to the future of the technology business.</w:t>
      </w:r>
      <w:r w:rsidRPr="007F0A98">
        <w:rPr>
          <w:rFonts w:asciiTheme="majorHAnsi" w:hAnsiTheme="majorHAnsi" w:cstheme="majorHAnsi"/>
          <w:sz w:val="14"/>
        </w:rPr>
        <w:t xml:space="preserve">" Likewise, Israeli high-tech firms often turn to U.S. companies as partners for joint production and marketing opportunities in the United States and elsewhere, creating tens of thousands of American jobs. </w:t>
      </w:r>
      <w:r w:rsidRPr="007F0A98">
        <w:rPr>
          <w:rStyle w:val="StyleUnderline"/>
          <w:rFonts w:asciiTheme="majorHAnsi" w:hAnsiTheme="majorHAnsi" w:cstheme="majorHAnsi"/>
        </w:rPr>
        <w:t xml:space="preserve">And although Israelis make up just three percent of the population of the Middle East, in 2011 </w:t>
      </w:r>
      <w:r w:rsidRPr="007F0A98">
        <w:rPr>
          <w:rStyle w:val="StyleUnderline"/>
          <w:rFonts w:asciiTheme="majorHAnsi" w:hAnsiTheme="majorHAnsi" w:cstheme="majorHAnsi"/>
          <w:highlight w:val="green"/>
        </w:rPr>
        <w:t>Israel</w:t>
      </w:r>
      <w:r w:rsidRPr="007F0A98">
        <w:rPr>
          <w:rStyle w:val="StyleUnderline"/>
          <w:rFonts w:asciiTheme="majorHAnsi" w:hAnsiTheme="majorHAnsi" w:cstheme="majorHAnsi"/>
        </w:rPr>
        <w:t xml:space="preserve"> was the </w:t>
      </w:r>
      <w:r w:rsidRPr="007F0A98">
        <w:rPr>
          <w:rStyle w:val="StyleUnderline"/>
          <w:rFonts w:asciiTheme="majorHAnsi" w:hAnsiTheme="majorHAnsi" w:cstheme="majorHAnsi"/>
          <w:highlight w:val="green"/>
        </w:rPr>
        <w:t>destination</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of</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25 percent of</w:t>
      </w:r>
      <w:r w:rsidRPr="007F0A98">
        <w:rPr>
          <w:rStyle w:val="StyleUnderline"/>
          <w:rFonts w:asciiTheme="majorHAnsi" w:hAnsiTheme="majorHAnsi" w:cstheme="majorHAnsi"/>
        </w:rPr>
        <w:t xml:space="preserve"> all U.S. </w:t>
      </w:r>
      <w:r w:rsidRPr="007F0A98">
        <w:rPr>
          <w:rStyle w:val="StyleUnderline"/>
          <w:rFonts w:asciiTheme="majorHAnsi" w:hAnsiTheme="majorHAnsi" w:cstheme="majorHAnsi"/>
          <w:highlight w:val="green"/>
        </w:rPr>
        <w:t>exports to the region</w:t>
      </w:r>
      <w:r w:rsidRPr="007F0A98">
        <w:rPr>
          <w:rStyle w:val="StyleUnderline"/>
          <w:rFonts w:asciiTheme="majorHAnsi" w:hAnsiTheme="majorHAnsi" w:cstheme="majorHAnsi"/>
        </w:rPr>
        <w:t>,</w:t>
      </w:r>
      <w:r w:rsidRPr="007F0A98">
        <w:rPr>
          <w:rFonts w:asciiTheme="majorHAnsi" w:hAnsiTheme="majorHAnsi" w:cstheme="majorHAnsi"/>
          <w:sz w:val="14"/>
        </w:rPr>
        <w:t xml:space="preserve"> having recently eclipsed Saudi Arabia as the top market there for American products. </w:t>
      </w:r>
      <w:r w:rsidRPr="007F0A98">
        <w:rPr>
          <w:rStyle w:val="StyleUnderline"/>
          <w:rFonts w:asciiTheme="majorHAnsi" w:hAnsiTheme="majorHAnsi" w:cstheme="majorHAnsi"/>
          <w:highlight w:val="green"/>
        </w:rPr>
        <w:t>U.S.</w:t>
      </w:r>
      <w:r w:rsidRPr="007F0A98">
        <w:rPr>
          <w:rStyle w:val="StyleUnderline"/>
          <w:rFonts w:asciiTheme="majorHAnsi" w:hAnsiTheme="majorHAnsi" w:cstheme="majorHAnsi"/>
        </w:rPr>
        <w:t xml:space="preserve"> companies' substantial </w:t>
      </w:r>
      <w:r w:rsidRPr="007F0A98">
        <w:rPr>
          <w:rStyle w:val="StyleUnderline"/>
          <w:rFonts w:asciiTheme="majorHAnsi" w:hAnsiTheme="majorHAnsi" w:cstheme="majorHAnsi"/>
          <w:highlight w:val="green"/>
        </w:rPr>
        <w:t>coop</w:t>
      </w:r>
      <w:r w:rsidRPr="007F0A98">
        <w:rPr>
          <w:rStyle w:val="StyleUnderline"/>
          <w:rFonts w:asciiTheme="majorHAnsi" w:hAnsiTheme="majorHAnsi" w:cstheme="majorHAnsi"/>
        </w:rPr>
        <w:t xml:space="preserve">eration </w:t>
      </w:r>
      <w:r w:rsidRPr="007F0A98">
        <w:rPr>
          <w:rStyle w:val="StyleUnderline"/>
          <w:rFonts w:asciiTheme="majorHAnsi" w:hAnsiTheme="majorHAnsi" w:cstheme="majorHAnsi"/>
          <w:highlight w:val="green"/>
        </w:rPr>
        <w:t>with</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Israel</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on</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i</w:t>
      </w:r>
      <w:r w:rsidRPr="007F0A98">
        <w:rPr>
          <w:rStyle w:val="StyleUnderline"/>
          <w:rFonts w:asciiTheme="majorHAnsi" w:hAnsiTheme="majorHAnsi" w:cstheme="majorHAnsi"/>
        </w:rPr>
        <w:t xml:space="preserve">nformation </w:t>
      </w:r>
      <w:r w:rsidRPr="007F0A98">
        <w:rPr>
          <w:rStyle w:val="StyleUnderline"/>
          <w:rFonts w:asciiTheme="majorHAnsi" w:hAnsiTheme="majorHAnsi" w:cstheme="majorHAnsi"/>
          <w:highlight w:val="green"/>
        </w:rPr>
        <w:t>t</w:t>
      </w:r>
      <w:r w:rsidRPr="007F0A98">
        <w:rPr>
          <w:rStyle w:val="StyleUnderline"/>
          <w:rFonts w:asciiTheme="majorHAnsi" w:hAnsiTheme="majorHAnsi" w:cstheme="majorHAnsi"/>
        </w:rPr>
        <w:t xml:space="preserve">echnology </w:t>
      </w:r>
      <w:r w:rsidRPr="007F0A98">
        <w:rPr>
          <w:rStyle w:val="StyleUnderline"/>
          <w:rFonts w:asciiTheme="majorHAnsi" w:hAnsiTheme="majorHAnsi" w:cstheme="majorHAnsi"/>
          <w:highlight w:val="green"/>
        </w:rPr>
        <w:t>has been crucial to Silicon Valley's success</w:t>
      </w:r>
      <w:r w:rsidRPr="007F0A98">
        <w:rPr>
          <w:rFonts w:asciiTheme="majorHAnsi" w:hAnsiTheme="majorHAnsi" w:cstheme="majorHAnsi"/>
          <w:sz w:val="14"/>
        </w:rPr>
        <w:t xml:space="preserve">. At Intel's research and development centers </w:t>
      </w:r>
      <w:r w:rsidRPr="007F0A98">
        <w:rPr>
          <w:rStyle w:val="StyleUnderline"/>
          <w:rFonts w:asciiTheme="majorHAnsi" w:hAnsiTheme="majorHAnsi" w:cstheme="majorHAnsi"/>
        </w:rPr>
        <w:t xml:space="preserve">in Israel, engineers have designed many of the company's most successful microprocessors, </w:t>
      </w:r>
      <w:r w:rsidRPr="007F0A98">
        <w:rPr>
          <w:rFonts w:asciiTheme="majorHAnsi" w:hAnsiTheme="majorHAnsi" w:cstheme="majorHAnsi"/>
          <w:sz w:val="14"/>
        </w:rPr>
        <w:t xml:space="preserve">accounting for some 40 percent of the firm's revenues last year. If you've made a secure financial transaction on the Internet, sent an instant message, or bought something using PayPal, you can thank Israeli IT researchers. </w:t>
      </w:r>
    </w:p>
    <w:p w:rsidR="00EA5879" w:rsidRPr="007F0A98" w:rsidRDefault="00EA5879" w:rsidP="00EA5879">
      <w:pPr>
        <w:pStyle w:val="Heading4"/>
        <w:rPr>
          <w:rFonts w:asciiTheme="majorHAnsi" w:hAnsiTheme="majorHAnsi" w:cstheme="majorHAnsi"/>
        </w:rPr>
      </w:pPr>
      <w:r w:rsidRPr="007F0A98">
        <w:rPr>
          <w:rFonts w:asciiTheme="majorHAnsi" w:hAnsiTheme="majorHAnsi" w:cstheme="majorHAnsi"/>
        </w:rPr>
        <w:t>US-Israel alliance underpins the economy through collaboration, job creation, and investments</w:t>
      </w:r>
    </w:p>
    <w:p w:rsidR="00EA5879" w:rsidRPr="007F0A98" w:rsidRDefault="00EA5879" w:rsidP="00EA5879">
      <w:pPr>
        <w:rPr>
          <w:rFonts w:asciiTheme="majorHAnsi" w:hAnsiTheme="majorHAnsi" w:cstheme="majorHAnsi"/>
        </w:rPr>
      </w:pPr>
      <w:r w:rsidRPr="007F0A98">
        <w:rPr>
          <w:rStyle w:val="Style13ptBold"/>
          <w:rFonts w:asciiTheme="majorHAnsi" w:hAnsiTheme="majorHAnsi" w:cstheme="majorHAnsi"/>
        </w:rPr>
        <w:t>Menenburg ’16</w:t>
      </w:r>
      <w:r w:rsidRPr="007F0A98">
        <w:rPr>
          <w:rFonts w:asciiTheme="majorHAnsi" w:hAnsiTheme="majorHAnsi" w:cstheme="majorHAnsi"/>
        </w:rPr>
        <w:t xml:space="preserve"> (Aaron, Executive Director of the Public Interest Fellowship, “Israel Gives Much More to the U.S. Economy Than You Imagined,” The Tower, March 2016, </w:t>
      </w:r>
      <w:hyperlink r:id="rId132" w:history="1">
        <w:r w:rsidRPr="007F0A98">
          <w:rPr>
            <w:rStyle w:val="Hyperlink"/>
            <w:rFonts w:asciiTheme="majorHAnsi" w:hAnsiTheme="majorHAnsi" w:cstheme="majorHAnsi"/>
          </w:rPr>
          <w:t>http://www.thetower.org/article/israel-gives-much-more-to-the-u-s-economy-than-you-imagined/</w:t>
        </w:r>
      </w:hyperlink>
      <w:r w:rsidRPr="007F0A98">
        <w:rPr>
          <w:rFonts w:asciiTheme="majorHAnsi" w:hAnsiTheme="majorHAnsi" w:cstheme="majorHAnsi"/>
        </w:rPr>
        <w:t>, JL)</w:t>
      </w:r>
    </w:p>
    <w:p w:rsidR="00EA5879" w:rsidRDefault="00EA5879" w:rsidP="00EA5879">
      <w:pPr>
        <w:rPr>
          <w:rFonts w:asciiTheme="majorHAnsi" w:hAnsiTheme="majorHAnsi" w:cstheme="majorHAnsi"/>
          <w:sz w:val="16"/>
        </w:rPr>
      </w:pPr>
      <w:r w:rsidRPr="007F0A98">
        <w:rPr>
          <w:rStyle w:val="StyleUnderline"/>
          <w:rFonts w:asciiTheme="majorHAnsi" w:hAnsiTheme="majorHAnsi" w:cstheme="majorHAnsi"/>
        </w:rPr>
        <w:t xml:space="preserve">From manufacturing to medical research, </w:t>
      </w:r>
      <w:r w:rsidRPr="007F0A98">
        <w:rPr>
          <w:rStyle w:val="StyleUnderline"/>
          <w:rFonts w:asciiTheme="majorHAnsi" w:hAnsiTheme="majorHAnsi" w:cstheme="majorHAnsi"/>
          <w:highlight w:val="green"/>
        </w:rPr>
        <w:t xml:space="preserve">the Jewish state is </w:t>
      </w:r>
      <w:r w:rsidRPr="007F0A98">
        <w:rPr>
          <w:rStyle w:val="Emphasis"/>
          <w:rFonts w:asciiTheme="majorHAnsi" w:hAnsiTheme="majorHAnsi" w:cstheme="majorHAnsi"/>
          <w:highlight w:val="green"/>
        </w:rPr>
        <w:t>crucial to the economic health of the U.S.</w:t>
      </w:r>
      <w:r w:rsidRPr="007F0A98">
        <w:rPr>
          <w:rFonts w:asciiTheme="majorHAnsi" w:hAnsiTheme="majorHAnsi" w:cstheme="majorHAnsi"/>
          <w:sz w:val="16"/>
        </w:rPr>
        <w:t xml:space="preserve"> The movement to boycott, divest from, and sanction Israel (often referred to as BDS) hopes to economically isolate the Jewish state to the point that it is pressured into permitting the creation of a Palestinian state under conditions that would threaten Israel’s security and even its very existence. Those of us who fight against this support Israel’s right to exist and are usually motivated by religion, a specific worldview, or a moral code. But </w:t>
      </w:r>
      <w:r w:rsidRPr="007F0A98">
        <w:rPr>
          <w:rStyle w:val="StyleUnderline"/>
          <w:rFonts w:asciiTheme="majorHAnsi" w:hAnsiTheme="majorHAnsi" w:cstheme="majorHAnsi"/>
        </w:rPr>
        <w:t xml:space="preserve">when boycotts hurt Israel’s economy, they hurt America as well. </w:t>
      </w:r>
      <w:r w:rsidRPr="007F0A98">
        <w:rPr>
          <w:rStyle w:val="StyleUnderline"/>
          <w:rFonts w:asciiTheme="majorHAnsi" w:hAnsiTheme="majorHAnsi" w:cstheme="majorHAnsi"/>
          <w:highlight w:val="green"/>
        </w:rPr>
        <w:t>Israel makes massive</w:t>
      </w:r>
      <w:r w:rsidRPr="007F0A98">
        <w:rPr>
          <w:rStyle w:val="StyleUnderline"/>
          <w:rFonts w:asciiTheme="majorHAnsi" w:hAnsiTheme="majorHAnsi" w:cstheme="majorHAnsi"/>
        </w:rPr>
        <w:t xml:space="preserve"> and often unknown </w:t>
      </w:r>
      <w:r w:rsidRPr="007F0A98">
        <w:rPr>
          <w:rStyle w:val="StyleUnderline"/>
          <w:rFonts w:asciiTheme="majorHAnsi" w:hAnsiTheme="majorHAnsi" w:cstheme="majorHAnsi"/>
          <w:highlight w:val="green"/>
        </w:rPr>
        <w:t>contributions to America’s economy</w:t>
      </w:r>
      <w:r w:rsidRPr="007F0A98">
        <w:rPr>
          <w:rStyle w:val="StyleUnderline"/>
          <w:rFonts w:asciiTheme="majorHAnsi" w:hAnsiTheme="majorHAnsi" w:cstheme="majorHAnsi"/>
        </w:rPr>
        <w:t xml:space="preserve"> and quality of life.</w:t>
      </w:r>
      <w:r w:rsidRPr="007F0A98">
        <w:rPr>
          <w:rFonts w:asciiTheme="majorHAnsi" w:hAnsiTheme="majorHAnsi" w:cstheme="majorHAnsi"/>
          <w:sz w:val="16"/>
        </w:rPr>
        <w:t xml:space="preserve"> If the boycott movement were to achieve its aims, Americans would lose regardless of their position on the Arab-Israeli conflict. In the last few presidential election cycles, the economy has ranked among the top two most important issues to voters, and this year will likely be the same. This means that this fight is much bigger than the pro-Israel community, and the coalition to fight boycotts of Israel should expand to include those concerned about American domestic policy as well. Americans needs to understand that this hurts them too. The U.S.-Israel alliance is expansive. Pro-Israel advocates understand that the alliance contributes to America’s security and its position as a moral, democratic leader in the world. Decades of polling show Americans outside the foreign policy establishment support Israel because of the democratic, liberal values shared by our two nations. But the alliance is much deeper than that. As of December 2015, according to the World Bank, Israel is the 37th largest economy in the world by gross domestic product (GDP), an extraordinary accomplishment for such a young and perpetually beleaguered nation. But last year Israel was also America’s 23rd largest trade partner. </w:t>
      </w:r>
      <w:r w:rsidRPr="007F0A98">
        <w:rPr>
          <w:rStyle w:val="StyleUnderline"/>
          <w:rFonts w:asciiTheme="majorHAnsi" w:hAnsiTheme="majorHAnsi" w:cstheme="majorHAnsi"/>
        </w:rPr>
        <w:t xml:space="preserve">From Israel, </w:t>
      </w:r>
      <w:r w:rsidRPr="007F0A98">
        <w:rPr>
          <w:rStyle w:val="StyleUnderline"/>
          <w:rFonts w:asciiTheme="majorHAnsi" w:hAnsiTheme="majorHAnsi" w:cstheme="majorHAnsi"/>
          <w:highlight w:val="green"/>
        </w:rPr>
        <w:t>America receives</w:t>
      </w:r>
      <w:r w:rsidRPr="007F0A98">
        <w:rPr>
          <w:rStyle w:val="StyleUnderline"/>
          <w:rFonts w:asciiTheme="majorHAnsi" w:hAnsiTheme="majorHAnsi" w:cstheme="majorHAnsi"/>
        </w:rPr>
        <w:t xml:space="preserve"> unusually </w:t>
      </w:r>
      <w:r w:rsidRPr="007F0A98">
        <w:rPr>
          <w:rStyle w:val="StyleUnderline"/>
          <w:rFonts w:asciiTheme="majorHAnsi" w:hAnsiTheme="majorHAnsi" w:cstheme="majorHAnsi"/>
          <w:highlight w:val="green"/>
        </w:rPr>
        <w:t xml:space="preserve">high </w:t>
      </w:r>
      <w:r w:rsidRPr="007F0A98">
        <w:rPr>
          <w:rStyle w:val="StyleUnderline"/>
          <w:rFonts w:asciiTheme="majorHAnsi" w:hAnsiTheme="majorHAnsi" w:cstheme="majorHAnsi"/>
        </w:rPr>
        <w:t xml:space="preserve">amounts of </w:t>
      </w:r>
      <w:r w:rsidRPr="007F0A98">
        <w:rPr>
          <w:rStyle w:val="StyleUnderline"/>
          <w:rFonts w:asciiTheme="majorHAnsi" w:hAnsiTheme="majorHAnsi" w:cstheme="majorHAnsi"/>
          <w:highlight w:val="green"/>
        </w:rPr>
        <w:t>investment</w:t>
      </w:r>
      <w:r w:rsidRPr="007F0A98">
        <w:rPr>
          <w:rStyle w:val="StyleUnderline"/>
          <w:rFonts w:asciiTheme="majorHAnsi" w:hAnsiTheme="majorHAnsi" w:cstheme="majorHAnsi"/>
        </w:rPr>
        <w:t xml:space="preserve">; helpful and profitable </w:t>
      </w:r>
      <w:r w:rsidRPr="007F0A98">
        <w:rPr>
          <w:rStyle w:val="StyleUnderline"/>
          <w:rFonts w:asciiTheme="majorHAnsi" w:hAnsiTheme="majorHAnsi" w:cstheme="majorHAnsi"/>
          <w:highlight w:val="green"/>
        </w:rPr>
        <w:t>tech</w:t>
      </w:r>
      <w:r w:rsidRPr="007F0A98">
        <w:rPr>
          <w:rStyle w:val="StyleUnderline"/>
          <w:rFonts w:asciiTheme="majorHAnsi" w:hAnsiTheme="majorHAnsi" w:cstheme="majorHAnsi"/>
        </w:rPr>
        <w:t xml:space="preserve">nologies and services; </w:t>
      </w:r>
      <w:r w:rsidRPr="007F0A98">
        <w:rPr>
          <w:rStyle w:val="StyleUnderline"/>
          <w:rFonts w:asciiTheme="majorHAnsi" w:hAnsiTheme="majorHAnsi" w:cstheme="majorHAnsi"/>
          <w:highlight w:val="green"/>
        </w:rPr>
        <w:t>and</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advancements</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in</w:t>
      </w:r>
      <w:r w:rsidRPr="007F0A98">
        <w:rPr>
          <w:rStyle w:val="StyleUnderline"/>
          <w:rFonts w:asciiTheme="majorHAnsi" w:hAnsiTheme="majorHAnsi" w:cstheme="majorHAnsi"/>
        </w:rPr>
        <w:t xml:space="preserve"> science, </w:t>
      </w:r>
      <w:r w:rsidRPr="007F0A98">
        <w:rPr>
          <w:rStyle w:val="StyleUnderline"/>
          <w:rFonts w:asciiTheme="majorHAnsi" w:hAnsiTheme="majorHAnsi" w:cstheme="majorHAnsi"/>
          <w:highlight w:val="green"/>
        </w:rPr>
        <w:t>ag</w:t>
      </w:r>
      <w:r w:rsidRPr="007F0A98">
        <w:rPr>
          <w:rStyle w:val="StyleUnderline"/>
          <w:rFonts w:asciiTheme="majorHAnsi" w:hAnsiTheme="majorHAnsi" w:cstheme="majorHAnsi"/>
        </w:rPr>
        <w:t xml:space="preserve">riculture, the </w:t>
      </w:r>
      <w:r w:rsidRPr="007F0A98">
        <w:rPr>
          <w:rStyle w:val="StyleUnderline"/>
          <w:rFonts w:asciiTheme="majorHAnsi" w:hAnsiTheme="majorHAnsi" w:cstheme="majorHAnsi"/>
          <w:highlight w:val="green"/>
        </w:rPr>
        <w:t>environment</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and healthcare</w:t>
      </w:r>
      <w:r w:rsidRPr="007F0A98">
        <w:rPr>
          <w:rFonts w:asciiTheme="majorHAnsi" w:hAnsiTheme="majorHAnsi" w:cstheme="majorHAnsi"/>
          <w:sz w:val="16"/>
        </w:rPr>
        <w:t xml:space="preserve"> that improve the quality of and, in some cases, quite literally save our lives. Our </w:t>
      </w:r>
      <w:r w:rsidRPr="007F0A98">
        <w:rPr>
          <w:rStyle w:val="StyleUnderline"/>
          <w:rFonts w:asciiTheme="majorHAnsi" w:hAnsiTheme="majorHAnsi" w:cstheme="majorHAnsi"/>
        </w:rPr>
        <w:t xml:space="preserve">exports to </w:t>
      </w:r>
      <w:r w:rsidRPr="007F0A98">
        <w:rPr>
          <w:rStyle w:val="StyleUnderline"/>
          <w:rFonts w:asciiTheme="majorHAnsi" w:hAnsiTheme="majorHAnsi" w:cstheme="majorHAnsi"/>
          <w:highlight w:val="green"/>
        </w:rPr>
        <w:t>Israel create jobs in America</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 xml:space="preserve">Through Israeli </w:t>
      </w:r>
      <w:r w:rsidRPr="007F0A98">
        <w:rPr>
          <w:rStyle w:val="StyleUnderline"/>
          <w:rFonts w:asciiTheme="majorHAnsi" w:hAnsiTheme="majorHAnsi" w:cstheme="majorHAnsi"/>
        </w:rPr>
        <w:t xml:space="preserve">innovations and </w:t>
      </w:r>
      <w:r w:rsidRPr="007F0A98">
        <w:rPr>
          <w:rStyle w:val="StyleUnderline"/>
          <w:rFonts w:asciiTheme="majorHAnsi" w:hAnsiTheme="majorHAnsi" w:cstheme="majorHAnsi"/>
          <w:highlight w:val="green"/>
        </w:rPr>
        <w:t xml:space="preserve">collaboration, our </w:t>
      </w:r>
      <w:r w:rsidRPr="007F0A98">
        <w:rPr>
          <w:rStyle w:val="StyleUnderline"/>
          <w:rFonts w:asciiTheme="majorHAnsi" w:hAnsiTheme="majorHAnsi" w:cstheme="majorHAnsi"/>
        </w:rPr>
        <w:t xml:space="preserve">scientists and medical </w:t>
      </w:r>
      <w:r w:rsidRPr="007F0A98">
        <w:rPr>
          <w:rStyle w:val="StyleUnderline"/>
          <w:rFonts w:asciiTheme="majorHAnsi" w:hAnsiTheme="majorHAnsi" w:cstheme="majorHAnsi"/>
          <w:highlight w:val="green"/>
        </w:rPr>
        <w:t>professionals become</w:t>
      </w:r>
      <w:r w:rsidRPr="007F0A98">
        <w:rPr>
          <w:rStyle w:val="StyleUnderline"/>
          <w:rFonts w:asciiTheme="majorHAnsi" w:hAnsiTheme="majorHAnsi" w:cstheme="majorHAnsi"/>
        </w:rPr>
        <w:t xml:space="preserve"> smarter and </w:t>
      </w:r>
      <w:r w:rsidRPr="007F0A98">
        <w:rPr>
          <w:rStyle w:val="StyleUnderline"/>
          <w:rFonts w:asciiTheme="majorHAnsi" w:hAnsiTheme="majorHAnsi" w:cstheme="majorHAnsi"/>
          <w:highlight w:val="green"/>
        </w:rPr>
        <w:t>more effective</w:t>
      </w:r>
      <w:r w:rsidRPr="007F0A98">
        <w:rPr>
          <w:rStyle w:val="StyleUnderline"/>
          <w:rFonts w:asciiTheme="majorHAnsi" w:hAnsiTheme="majorHAnsi" w:cstheme="majorHAnsi"/>
        </w:rPr>
        <w:t xml:space="preserve"> at their jobs, </w:t>
      </w:r>
      <w:r w:rsidRPr="007F0A98">
        <w:rPr>
          <w:rStyle w:val="StyleUnderline"/>
          <w:rFonts w:asciiTheme="majorHAnsi" w:hAnsiTheme="majorHAnsi" w:cstheme="majorHAnsi"/>
          <w:highlight w:val="green"/>
        </w:rPr>
        <w:t>and</w:t>
      </w:r>
      <w:r w:rsidRPr="007F0A98">
        <w:rPr>
          <w:rStyle w:val="StyleUnderline"/>
          <w:rFonts w:asciiTheme="majorHAnsi" w:hAnsiTheme="majorHAnsi" w:cstheme="majorHAnsi"/>
        </w:rPr>
        <w:t xml:space="preserve"> our agriculture and environmental </w:t>
      </w:r>
      <w:r w:rsidRPr="007F0A98">
        <w:rPr>
          <w:rStyle w:val="StyleUnderline"/>
          <w:rFonts w:asciiTheme="majorHAnsi" w:hAnsiTheme="majorHAnsi" w:cstheme="majorHAnsi"/>
          <w:highlight w:val="green"/>
        </w:rPr>
        <w:t>sectors become more</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efficient and productive</w:t>
      </w:r>
      <w:r w:rsidRPr="007F0A98">
        <w:rPr>
          <w:rFonts w:asciiTheme="majorHAnsi" w:hAnsiTheme="majorHAnsi" w:cstheme="majorHAnsi"/>
          <w:sz w:val="16"/>
        </w:rPr>
        <w:t xml:space="preserve">. The impact of the alliance is as wide as it is deep. In the summer of 2014, the Israel Allies Foundation (where I am Director of Congressional Affairs) was planning the launch of a massive effort to combat the anti-Israel boycott movement through state legislatures. At the same time, we were considering what needed to be done in Congress to support that effort, so I convened a meeting with staff from six congressional offices, three Republican and three Democratic, several of them senior, and all of them pragmatic supporters of Israel and human rights. We talked about the inherent anti-Semitism that drives the movement, and concluded that the movement was doing and would continue to do more harm to the Palestinian cause than good. Above all, we agreed that it must be stopped. Toward the end of the meeting, a staffer raised their hand and asked if there was any positive argument to be made against it—that is, is there more to combating boycotts than beating the anti-Semites and supporting Israel? Thus began a project that led to House Resolution 551, “Recognizing the importance of the United States-Israel economic relationship and encouraging new areas of cooperation.” HRes 551 was introduced by Rep. Ted Lieu (D-Calif.), whose leadership attracted three very powerful co-sponsors: House Foreign Affairs Committee chair Rep. Ed Royce (R-Calif.), the committee’s ranking Democratic member, Rep. Eliot Engel (D-N.Y.), and the chair of the Subcommittee on Terrorism, Non-Proliferation, and Trade, Rep. Ted Poe (R-Texas). At the time of this article, it had attracted 81 co-sponsors and passed through the Foreign Affairs Committee unanimously. The resolution notes a number of successes in the U.S.-Israel alliance: • The U.S.-Israel free trade agreement (FTA) was America’s first FTA when it was signed on April 22, 1985. • Over the following 30 years, trade has multiplied tenfold to over $40 billion annually. • </w:t>
      </w:r>
      <w:r w:rsidRPr="007F0A98">
        <w:rPr>
          <w:rStyle w:val="StyleUnderline"/>
          <w:rFonts w:asciiTheme="majorHAnsi" w:hAnsiTheme="majorHAnsi" w:cstheme="majorHAnsi"/>
        </w:rPr>
        <w:t>Through government-funded U.S.-Israel collaborative research and development programs in science, energy, agriculture, security, technology, and numerous other areas, America has become a more environmentally friendly, healthier, better fed, more advanced, and financially stronger nation.</w:t>
      </w:r>
      <w:r w:rsidRPr="007F0A98">
        <w:rPr>
          <w:rFonts w:asciiTheme="majorHAnsi" w:hAnsiTheme="majorHAnsi" w:cstheme="majorHAnsi"/>
          <w:sz w:val="16"/>
        </w:rPr>
        <w:t xml:space="preserve"> The lives of people in America and Israel have been tangibly improved because of the two countries’ alliance. The reason Congress spent time on HRes 551 was simple</w:t>
      </w:r>
      <w:r w:rsidRPr="007F0A98">
        <w:rPr>
          <w:rStyle w:val="StyleUnderline"/>
          <w:rFonts w:asciiTheme="majorHAnsi" w:hAnsiTheme="majorHAnsi" w:cstheme="majorHAnsi"/>
        </w:rPr>
        <w:t>: America derives critical and unique benefits from its economic relationship with Israel</w:t>
      </w:r>
      <w:r w:rsidRPr="007F0A98">
        <w:rPr>
          <w:rFonts w:asciiTheme="majorHAnsi" w:hAnsiTheme="majorHAnsi" w:cstheme="majorHAnsi"/>
          <w:sz w:val="16"/>
        </w:rPr>
        <w:t>. The findings of the resolution lead to two important conclusions</w:t>
      </w:r>
      <w:r w:rsidRPr="007F0A98">
        <w:rPr>
          <w:rStyle w:val="StyleUnderline"/>
          <w:rFonts w:asciiTheme="majorHAnsi" w:hAnsiTheme="majorHAnsi" w:cstheme="majorHAnsi"/>
        </w:rPr>
        <w:t>: First, the U.S.-Israel economic relationship matters. Second, targeting the Israeli economy also targets the American economy, with potentially devastating results that reach beyond economics and into basic quality of life.</w:t>
      </w:r>
      <w:r w:rsidRPr="007F0A98">
        <w:rPr>
          <w:rFonts w:asciiTheme="majorHAnsi" w:hAnsiTheme="majorHAnsi" w:cstheme="majorHAnsi"/>
          <w:sz w:val="16"/>
        </w:rPr>
        <w:t xml:space="preserve"> Understanding how this negatively impacts America’s economy becomes easy once the full extent of the economic connections between Israel and the US, and the benefits from them, are made clear. And once that understanding is reached, it becomes painfully obvious why every American should oppose boycotting Israel. </w:t>
      </w:r>
      <w:r w:rsidRPr="007F0A98">
        <w:rPr>
          <w:rStyle w:val="StyleUnderline"/>
          <w:rFonts w:asciiTheme="majorHAnsi" w:hAnsiTheme="majorHAnsi" w:cstheme="majorHAnsi"/>
          <w:highlight w:val="green"/>
        </w:rPr>
        <w:t>The</w:t>
      </w:r>
      <w:r w:rsidRPr="007F0A98">
        <w:rPr>
          <w:rStyle w:val="StyleUnderline"/>
          <w:rFonts w:asciiTheme="majorHAnsi" w:hAnsiTheme="majorHAnsi" w:cstheme="majorHAnsi"/>
        </w:rPr>
        <w:t xml:space="preserve"> U.S.-Israel </w:t>
      </w:r>
      <w:r w:rsidRPr="007F0A98">
        <w:rPr>
          <w:rStyle w:val="StyleUnderline"/>
          <w:rFonts w:asciiTheme="majorHAnsi" w:hAnsiTheme="majorHAnsi" w:cstheme="majorHAnsi"/>
          <w:highlight w:val="green"/>
        </w:rPr>
        <w:t>alliance</w:t>
      </w:r>
      <w:r w:rsidRPr="007F0A98">
        <w:rPr>
          <w:rStyle w:val="StyleUnderline"/>
          <w:rFonts w:asciiTheme="majorHAnsi" w:hAnsiTheme="majorHAnsi" w:cstheme="majorHAnsi"/>
        </w:rPr>
        <w:t xml:space="preserve">’s </w:t>
      </w:r>
      <w:r w:rsidRPr="007F0A98">
        <w:rPr>
          <w:rStyle w:val="StyleUnderline"/>
          <w:rFonts w:asciiTheme="majorHAnsi" w:hAnsiTheme="majorHAnsi" w:cstheme="majorHAnsi"/>
          <w:highlight w:val="green"/>
        </w:rPr>
        <w:t>backbone</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is</w:t>
      </w:r>
      <w:r w:rsidRPr="007F0A98">
        <w:rPr>
          <w:rStyle w:val="StyleUnderline"/>
          <w:rFonts w:asciiTheme="majorHAnsi" w:hAnsiTheme="majorHAnsi" w:cstheme="majorHAnsi"/>
        </w:rPr>
        <w:t xml:space="preserve"> the two countries’ macro</w:t>
      </w:r>
      <w:r w:rsidRPr="007F0A98">
        <w:rPr>
          <w:rStyle w:val="StyleUnderline"/>
          <w:rFonts w:asciiTheme="majorHAnsi" w:hAnsiTheme="majorHAnsi" w:cstheme="majorHAnsi"/>
          <w:highlight w:val="green"/>
        </w:rPr>
        <w:t>economic ties</w:t>
      </w:r>
      <w:r w:rsidRPr="007F0A98">
        <w:rPr>
          <w:rFonts w:asciiTheme="majorHAnsi" w:hAnsiTheme="majorHAnsi" w:cstheme="majorHAnsi"/>
          <w:sz w:val="16"/>
          <w:highlight w:val="green"/>
        </w:rPr>
        <w:t>.</w:t>
      </w:r>
      <w:r w:rsidRPr="007F0A98">
        <w:rPr>
          <w:rFonts w:asciiTheme="majorHAnsi" w:hAnsiTheme="majorHAnsi" w:cstheme="majorHAnsi"/>
          <w:sz w:val="16"/>
        </w:rPr>
        <w:t xml:space="preserve"> America has FTAs with twenty countries. Through our exports to those countries, 17,638,294 American jobs were directly supported between 2009 and 2014, according to the Department of Commerce. Of that total, trade with Israel contributed 254,562, the eighth-largest contribution among the 20 trade partners. When the data is further examined, however, it turns out that </w:t>
      </w:r>
      <w:r w:rsidRPr="007F0A98">
        <w:rPr>
          <w:rStyle w:val="StyleUnderline"/>
          <w:rFonts w:asciiTheme="majorHAnsi" w:hAnsiTheme="majorHAnsi" w:cstheme="majorHAnsi"/>
        </w:rPr>
        <w:t>exports to Israel generate the highest amount of export dollars per job. While Israel’s economy does not offer the sheer volume of market opportunities for American products and services</w:t>
      </w:r>
      <w:r w:rsidRPr="007F0A98">
        <w:rPr>
          <w:rFonts w:asciiTheme="majorHAnsi" w:hAnsiTheme="majorHAnsi" w:cstheme="majorHAnsi"/>
          <w:sz w:val="16"/>
        </w:rPr>
        <w:t xml:space="preserve"> that FTA partner economies like Canada, Mexico, and Australia do</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the</w:t>
      </w:r>
      <w:r w:rsidRPr="007F0A98">
        <w:rPr>
          <w:rStyle w:val="StyleUnderline"/>
          <w:rFonts w:asciiTheme="majorHAnsi" w:hAnsiTheme="majorHAnsi" w:cstheme="majorHAnsi"/>
        </w:rPr>
        <w:t xml:space="preserve"> quantity of export </w:t>
      </w:r>
      <w:r w:rsidRPr="007F0A98">
        <w:rPr>
          <w:rStyle w:val="StyleUnderline"/>
          <w:rFonts w:asciiTheme="majorHAnsi" w:hAnsiTheme="majorHAnsi" w:cstheme="majorHAnsi"/>
          <w:highlight w:val="green"/>
        </w:rPr>
        <w:t>dollars generated by each</w:t>
      </w:r>
      <w:r w:rsidRPr="007F0A98">
        <w:rPr>
          <w:rStyle w:val="StyleUnderline"/>
          <w:rFonts w:asciiTheme="majorHAnsi" w:hAnsiTheme="majorHAnsi" w:cstheme="majorHAnsi"/>
        </w:rPr>
        <w:t xml:space="preserve"> American </w:t>
      </w:r>
      <w:r w:rsidRPr="007F0A98">
        <w:rPr>
          <w:rStyle w:val="StyleUnderline"/>
          <w:rFonts w:asciiTheme="majorHAnsi" w:hAnsiTheme="majorHAnsi" w:cstheme="majorHAnsi"/>
          <w:highlight w:val="green"/>
        </w:rPr>
        <w:t>job</w:t>
      </w:r>
      <w:r w:rsidRPr="007F0A98">
        <w:rPr>
          <w:rStyle w:val="StyleUnderline"/>
          <w:rFonts w:asciiTheme="majorHAnsi" w:hAnsiTheme="majorHAnsi" w:cstheme="majorHAnsi"/>
        </w:rPr>
        <w:t xml:space="preserve"> supported by trade with Israel is far more significant than those larger economies</w:t>
      </w:r>
      <w:r w:rsidRPr="007F0A98">
        <w:rPr>
          <w:rFonts w:asciiTheme="majorHAnsi" w:hAnsiTheme="majorHAnsi" w:cstheme="majorHAnsi"/>
          <w:sz w:val="16"/>
        </w:rPr>
        <w:t xml:space="preserve"> on a per job basis. As demonstrated in the graphic below, US jobs supported by exports to Israel represent the highest value per job of any of the 20 free trade partner countries. This number is found by taking the dollar amount of trade between the U.S. and a given country, then dividing it by the number of jobs supported by that country. One reason that U.S. jobs supported by exports to Israel provide so much bang for the buck is the nature of the goods and services provided. It is no secret that Israel has one of the most advanced economies in the world. The “Startup Nation” is among the world’s top innovators and its work touches the lives of people around the globe in nearly every imaginable sector: Mobile and computing technology and services, healthcare, food and agriculture, scientific research and development, water, environmental protection, and defense. And as citizens of an advanced nation, Israelis are also users of these advanced technologies and their applications. </w:t>
      </w:r>
      <w:r w:rsidRPr="007F0A98">
        <w:rPr>
          <w:rStyle w:val="StyleUnderline"/>
          <w:rFonts w:asciiTheme="majorHAnsi" w:hAnsiTheme="majorHAnsi" w:cstheme="majorHAnsi"/>
        </w:rPr>
        <w:t>This makes the Israeli market ripe for the kind of exports that create and sustain high-paying jobs in America.</w:t>
      </w:r>
      <w:r w:rsidRPr="007F0A98">
        <w:rPr>
          <w:rFonts w:asciiTheme="majorHAnsi" w:hAnsiTheme="majorHAnsi" w:cstheme="majorHAnsi"/>
          <w:sz w:val="16"/>
        </w:rPr>
        <w:t xml:space="preserve"> The top American export categories to Israel by dollar value in 2014 are among those considered blue- and white-collar industries: Precious stones, electrical and mechanical machinery, aircraft, and optic and medical instruments. Another reason high-paying American jobs are tied to trade with </w:t>
      </w:r>
      <w:r w:rsidRPr="007F0A98">
        <w:rPr>
          <w:rStyle w:val="StyleUnderline"/>
          <w:rFonts w:asciiTheme="majorHAnsi" w:hAnsiTheme="majorHAnsi" w:cstheme="majorHAnsi"/>
        </w:rPr>
        <w:t>Israel is the amount of foreign direct investment Israel sends to America, which is primarily concentrated in the human capital-heavy manufacturing sector</w:t>
      </w:r>
      <w:r w:rsidRPr="007F0A98">
        <w:rPr>
          <w:rFonts w:asciiTheme="majorHAnsi" w:hAnsiTheme="majorHAnsi" w:cstheme="majorHAnsi"/>
          <w:sz w:val="16"/>
        </w:rPr>
        <w:t>. According the Organization for Economic Cooperation and Development</w:t>
      </w:r>
      <w:r w:rsidRPr="007F0A98">
        <w:rPr>
          <w:rStyle w:val="StyleUnderline"/>
          <w:rFonts w:asciiTheme="majorHAnsi" w:hAnsiTheme="majorHAnsi" w:cstheme="majorHAnsi"/>
        </w:rPr>
        <w:t>, I</w:t>
      </w:r>
      <w:r w:rsidRPr="007F0A98">
        <w:rPr>
          <w:rStyle w:val="StyleUnderline"/>
          <w:rFonts w:asciiTheme="majorHAnsi" w:hAnsiTheme="majorHAnsi" w:cstheme="majorHAnsi"/>
          <w:highlight w:val="green"/>
        </w:rPr>
        <w:t>srael’s cumulative investments in the U</w:t>
      </w:r>
      <w:r w:rsidRPr="007F0A98">
        <w:rPr>
          <w:rStyle w:val="StyleUnderline"/>
          <w:rFonts w:asciiTheme="majorHAnsi" w:hAnsiTheme="majorHAnsi" w:cstheme="majorHAnsi"/>
        </w:rPr>
        <w:t xml:space="preserve">nited </w:t>
      </w:r>
      <w:r w:rsidRPr="007F0A98">
        <w:rPr>
          <w:rStyle w:val="StyleUnderline"/>
          <w:rFonts w:asciiTheme="majorHAnsi" w:hAnsiTheme="majorHAnsi" w:cstheme="majorHAnsi"/>
          <w:highlight w:val="green"/>
        </w:rPr>
        <w:t>S</w:t>
      </w:r>
      <w:r w:rsidRPr="007F0A98">
        <w:rPr>
          <w:rStyle w:val="StyleUnderline"/>
          <w:rFonts w:asciiTheme="majorHAnsi" w:hAnsiTheme="majorHAnsi" w:cstheme="majorHAnsi"/>
        </w:rPr>
        <w:t xml:space="preserve">tates through 2013 </w:t>
      </w:r>
      <w:r w:rsidRPr="007F0A98">
        <w:rPr>
          <w:rStyle w:val="StyleUnderline"/>
          <w:rFonts w:asciiTheme="majorHAnsi" w:hAnsiTheme="majorHAnsi" w:cstheme="majorHAnsi"/>
          <w:highlight w:val="green"/>
        </w:rPr>
        <w:t>are</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more</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than</w:t>
      </w:r>
      <w:r w:rsidRPr="007F0A98">
        <w:rPr>
          <w:rStyle w:val="StyleUnderline"/>
          <w:rFonts w:asciiTheme="majorHAnsi" w:hAnsiTheme="majorHAnsi" w:cstheme="majorHAnsi"/>
        </w:rPr>
        <w:t xml:space="preserve"> economic giants like </w:t>
      </w:r>
      <w:r w:rsidRPr="007F0A98">
        <w:rPr>
          <w:rStyle w:val="StyleUnderline"/>
          <w:rFonts w:asciiTheme="majorHAnsi" w:hAnsiTheme="majorHAnsi" w:cstheme="majorHAnsi"/>
          <w:highlight w:val="green"/>
        </w:rPr>
        <w:t>China</w:t>
      </w:r>
      <w:r w:rsidRPr="007F0A98">
        <w:rPr>
          <w:rStyle w:val="StyleUnderline"/>
          <w:rFonts w:asciiTheme="majorHAnsi" w:hAnsiTheme="majorHAnsi" w:cstheme="majorHAnsi"/>
        </w:rPr>
        <w:t xml:space="preserve">, India, </w:t>
      </w:r>
      <w:r w:rsidRPr="007F0A98">
        <w:rPr>
          <w:rStyle w:val="StyleUnderline"/>
          <w:rFonts w:asciiTheme="majorHAnsi" w:hAnsiTheme="majorHAnsi" w:cstheme="majorHAnsi"/>
          <w:highlight w:val="green"/>
        </w:rPr>
        <w:t>Russia</w:t>
      </w:r>
      <w:r w:rsidRPr="007F0A98">
        <w:rPr>
          <w:rStyle w:val="StyleUnderline"/>
          <w:rFonts w:asciiTheme="majorHAnsi" w:hAnsiTheme="majorHAnsi" w:cstheme="majorHAnsi"/>
        </w:rPr>
        <w:t xml:space="preserve">, Hong Kong, and </w:t>
      </w:r>
      <w:r w:rsidRPr="007F0A98">
        <w:rPr>
          <w:rStyle w:val="StyleUnderline"/>
          <w:rFonts w:asciiTheme="majorHAnsi" w:hAnsiTheme="majorHAnsi" w:cstheme="majorHAnsi"/>
          <w:highlight w:val="green"/>
        </w:rPr>
        <w:t>Brazil</w:t>
      </w:r>
      <w:r w:rsidRPr="007F0A98">
        <w:rPr>
          <w:rStyle w:val="StyleUnderline"/>
          <w:rFonts w:asciiTheme="majorHAnsi" w:hAnsiTheme="majorHAnsi" w:cstheme="majorHAnsi"/>
        </w:rPr>
        <w:t>,</w:t>
      </w:r>
      <w:r w:rsidRPr="007F0A98">
        <w:rPr>
          <w:rFonts w:asciiTheme="majorHAnsi" w:hAnsiTheme="majorHAnsi" w:cstheme="majorHAnsi"/>
          <w:sz w:val="16"/>
        </w:rPr>
        <w:t xml:space="preserve"> not to mention major oil producer Venezuela, mutual defense treaty partner Taiwan, and all of Africa’s individual countries. Inasmuch as foreign investment factors into American foreign policy, this consideration should rank higher for Israel than any of those countries, which is a striking statement when you consider how much leeway countries like China, India, and Russia in particular receive from our government on human rights concerns the boycott movement claims to care about. We have data on the impact of the economic relationship with Israel on individual states as well. </w:t>
      </w:r>
      <w:r w:rsidRPr="007F0A98">
        <w:rPr>
          <w:rStyle w:val="StyleUnderline"/>
          <w:rFonts w:asciiTheme="majorHAnsi" w:hAnsiTheme="majorHAnsi" w:cstheme="majorHAnsi"/>
          <w:highlight w:val="green"/>
        </w:rPr>
        <w:t>Every state</w:t>
      </w:r>
      <w:r w:rsidRPr="007F0A98">
        <w:rPr>
          <w:rStyle w:val="StyleUnderline"/>
          <w:rFonts w:asciiTheme="majorHAnsi" w:hAnsiTheme="majorHAnsi" w:cstheme="majorHAnsi"/>
        </w:rPr>
        <w:t xml:space="preserve"> in the union </w:t>
      </w:r>
      <w:r w:rsidRPr="007F0A98">
        <w:rPr>
          <w:rStyle w:val="StyleUnderline"/>
          <w:rFonts w:asciiTheme="majorHAnsi" w:hAnsiTheme="majorHAnsi" w:cstheme="majorHAnsi"/>
          <w:highlight w:val="green"/>
        </w:rPr>
        <w:t>has</w:t>
      </w:r>
      <w:r w:rsidRPr="007F0A98">
        <w:rPr>
          <w:rStyle w:val="StyleUnderline"/>
          <w:rFonts w:asciiTheme="majorHAnsi" w:hAnsiTheme="majorHAnsi" w:cstheme="majorHAnsi"/>
        </w:rPr>
        <w:t xml:space="preserve"> its own </w:t>
      </w:r>
      <w:r w:rsidRPr="007F0A98">
        <w:rPr>
          <w:rStyle w:val="StyleUnderline"/>
          <w:rFonts w:asciiTheme="majorHAnsi" w:hAnsiTheme="majorHAnsi" w:cstheme="majorHAnsi"/>
          <w:highlight w:val="green"/>
        </w:rPr>
        <w:t>economic</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ties to Israel</w:t>
      </w:r>
      <w:r w:rsidRPr="007F0A98">
        <w:rPr>
          <w:rStyle w:val="StyleUnderline"/>
          <w:rFonts w:asciiTheme="majorHAnsi" w:hAnsiTheme="majorHAnsi" w:cstheme="majorHAnsi"/>
        </w:rPr>
        <w:t xml:space="preserve">. </w:t>
      </w:r>
      <w:r w:rsidRPr="007F0A98">
        <w:rPr>
          <w:rFonts w:asciiTheme="majorHAnsi" w:hAnsiTheme="majorHAnsi" w:cstheme="majorHAnsi"/>
          <w:sz w:val="16"/>
        </w:rPr>
        <w:t xml:space="preserve">At the very lowest level of economic engagement, Alaska still did over $287,000 in trade with Israel as of 2014, not to mention the more than $2.7 million received in 2012 alone by the Alaska defense industry in purchases made through Foreign Military Financing (FMF) provided by the U.S. to Israel through bilateral assistance. At the top end of state economic ties with Israel is New York, which enjoyed over $6.3 billion in trade with Israel in 2014, making Israel its fourth-largest trading partner. Five years prior, </w:t>
      </w:r>
      <w:r w:rsidRPr="007F0A98">
        <w:rPr>
          <w:rStyle w:val="StyleUnderline"/>
          <w:rFonts w:asciiTheme="majorHAnsi" w:hAnsiTheme="majorHAnsi" w:cstheme="majorHAnsi"/>
        </w:rPr>
        <w:t>the state signed a memorandum of understanding with Israel that builds industrial cooperation and provides assistance to companies seeking financial support for research and development projects,</w:t>
      </w:r>
      <w:r w:rsidRPr="007F0A98">
        <w:rPr>
          <w:rFonts w:asciiTheme="majorHAnsi" w:hAnsiTheme="majorHAnsi" w:cstheme="majorHAnsi"/>
          <w:sz w:val="16"/>
        </w:rPr>
        <w:t xml:space="preserve"> while also establishing information and personal exchanges in nanotechnology, biotechnology, and security. Major companies operating in New York like GE and Eastman Kodak count Israel as an important market, while medical companies like J. Jamner Surgical Instruments consider Israel a key market because of the high value Israel places on providing quality health care to its citizens.</w:t>
      </w:r>
    </w:p>
    <w:p w:rsidR="00CF4E94" w:rsidRDefault="00CF4E94" w:rsidP="00EA5879">
      <w:pPr>
        <w:rPr>
          <w:rFonts w:asciiTheme="majorHAnsi" w:hAnsiTheme="majorHAnsi" w:cstheme="majorHAnsi"/>
          <w:sz w:val="16"/>
        </w:rPr>
      </w:pPr>
    </w:p>
    <w:p w:rsidR="00CF4E94" w:rsidRPr="00577812" w:rsidRDefault="00CF4E94" w:rsidP="00CF4E94">
      <w:pPr>
        <w:pStyle w:val="Heading4"/>
        <w:rPr>
          <w:rFonts w:cs="Arial"/>
          <w:szCs w:val="26"/>
        </w:rPr>
      </w:pPr>
      <w:r>
        <w:rPr>
          <w:rFonts w:cs="Arial"/>
          <w:szCs w:val="26"/>
        </w:rPr>
        <w:t>Economic d</w:t>
      </w:r>
      <w:r w:rsidRPr="00577812">
        <w:rPr>
          <w:rFonts w:cs="Arial"/>
          <w:szCs w:val="26"/>
        </w:rPr>
        <w:t>ecline causes nuke war</w:t>
      </w:r>
    </w:p>
    <w:p w:rsidR="00CF4E94" w:rsidRPr="00577812" w:rsidRDefault="00CF4E94" w:rsidP="00CF4E94">
      <w:r w:rsidRPr="00577812">
        <w:rPr>
          <w:rStyle w:val="Style13ptBold"/>
        </w:rPr>
        <w:t>Mann 14</w:t>
      </w:r>
      <w:r w:rsidRPr="00577812">
        <w:t xml:space="preserve"> </w:t>
      </w:r>
      <w:r w:rsidRPr="00386836">
        <w:rPr>
          <w:sz w:val="16"/>
        </w:rPr>
        <w:t xml:space="preserve">(Eric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33" w:history="1">
        <w:r w:rsidRPr="00386836">
          <w:rPr>
            <w:rStyle w:val="Hyperlink"/>
            <w:sz w:val="16"/>
          </w:rPr>
          <w:t>https://jscholarship.library.jhu.edu/bitstream/handle/1774.2/37262/MANN-THESIS-2014.pdf)</w:t>
        </w:r>
      </w:hyperlink>
    </w:p>
    <w:p w:rsidR="00CF4E94" w:rsidRPr="003A1DCA" w:rsidRDefault="00CF4E94" w:rsidP="00CF4E94">
      <w:pPr>
        <w:rPr>
          <w:sz w:val="16"/>
        </w:rPr>
      </w:pPr>
      <w:r w:rsidRPr="003A1DCA">
        <w:rPr>
          <w:sz w:val="16"/>
        </w:rPr>
        <w:t xml:space="preserve">The conclusions reached in this thesis demonstrate how </w:t>
      </w:r>
      <w:r w:rsidRPr="00F62750">
        <w:rPr>
          <w:rStyle w:val="Emphasis"/>
          <w:highlight w:val="yellow"/>
        </w:rPr>
        <w:t>economic considerations</w:t>
      </w:r>
      <w:r w:rsidRPr="00F62750">
        <w:rPr>
          <w:sz w:val="16"/>
          <w:highlight w:val="yellow"/>
        </w:rPr>
        <w:t xml:space="preserve"> </w:t>
      </w:r>
      <w:r w:rsidRPr="00F62750">
        <w:rPr>
          <w:highlight w:val="yellow"/>
          <w:u w:val="single"/>
        </w:rPr>
        <w:t>within states</w:t>
      </w:r>
      <w:r w:rsidRPr="003A1DCA">
        <w:rPr>
          <w:sz w:val="16"/>
        </w:rPr>
        <w:t xml:space="preserve"> can </w:t>
      </w:r>
      <w:r w:rsidRPr="00F62750">
        <w:rPr>
          <w:highlight w:val="yellow"/>
          <w:u w:val="single"/>
        </w:rPr>
        <w:t>figure</w:t>
      </w:r>
      <w:r w:rsidRPr="003A1DCA">
        <w:rPr>
          <w:u w:val="single"/>
        </w:rPr>
        <w:t xml:space="preserve"> prominently </w:t>
      </w:r>
      <w:r w:rsidRPr="00F62750">
        <w:rPr>
          <w:highlight w:val="yellow"/>
          <w:u w:val="single"/>
        </w:rPr>
        <w:t>into</w:t>
      </w:r>
      <w:r w:rsidRPr="003A1DCA">
        <w:rPr>
          <w:u w:val="single"/>
        </w:rPr>
        <w:t xml:space="preserve"> the </w:t>
      </w:r>
      <w:r w:rsidRPr="00F62750">
        <w:rPr>
          <w:highlight w:val="yellow"/>
          <w:u w:val="single"/>
        </w:rPr>
        <w:t>calculus for future conflicts</w:t>
      </w:r>
      <w:r w:rsidRPr="003A1DCA">
        <w:rPr>
          <w:sz w:val="16"/>
        </w:rPr>
        <w:t xml:space="preserve">. The findings also suggest that </w:t>
      </w:r>
      <w:r w:rsidRPr="00F62750">
        <w:rPr>
          <w:rStyle w:val="Emphasis"/>
          <w:highlight w:val="yellow"/>
        </w:rPr>
        <w:t>security issues with economic</w:t>
      </w:r>
      <w:r w:rsidRPr="003A1DCA">
        <w:rPr>
          <w:sz w:val="16"/>
        </w:rPr>
        <w:t xml:space="preserve"> or financial </w:t>
      </w:r>
      <w:r w:rsidRPr="00F62750">
        <w:rPr>
          <w:rStyle w:val="Emphasis"/>
          <w:highlight w:val="yellow"/>
        </w:rPr>
        <w:t>underpinnings</w:t>
      </w:r>
      <w:r w:rsidRPr="003A1DCA">
        <w:rPr>
          <w:u w:val="single"/>
        </w:rPr>
        <w:t xml:space="preserve"> will </w:t>
      </w:r>
      <w:r w:rsidRPr="00F62750">
        <w:rPr>
          <w:rStyle w:val="Emphasis"/>
          <w:highlight w:val="yellow"/>
        </w:rPr>
        <w:t>transcend classical determinants of</w:t>
      </w:r>
      <w:r w:rsidRPr="003A1DCA">
        <w:rPr>
          <w:sz w:val="16"/>
        </w:rPr>
        <w:t xml:space="preserve"> war and </w:t>
      </w:r>
      <w:r w:rsidRPr="00F62750">
        <w:rPr>
          <w:rStyle w:val="Emphasis"/>
          <w:highlight w:val="yellow"/>
        </w:rPr>
        <w:t>conflict</w:t>
      </w:r>
      <w:r w:rsidRPr="00F62750">
        <w:rPr>
          <w:sz w:val="16"/>
          <w:highlight w:val="yellow"/>
        </w:rPr>
        <w:t xml:space="preserve">, </w:t>
      </w:r>
      <w:r w:rsidRPr="00F62750">
        <w:rPr>
          <w:highlight w:val="yellow"/>
          <w:u w:val="single"/>
        </w:rPr>
        <w:t>and change the manner by which</w:t>
      </w:r>
      <w:r w:rsidRPr="003A1DCA">
        <w:rPr>
          <w:u w:val="single"/>
        </w:rPr>
        <w:t xml:space="preserve"> rival </w:t>
      </w:r>
      <w:r w:rsidRPr="00F62750">
        <w:rPr>
          <w:highlight w:val="yellow"/>
          <w:u w:val="single"/>
        </w:rPr>
        <w:t>states engage in hostile acts</w:t>
      </w:r>
      <w:r w:rsidRPr="003A1DCA">
        <w:rPr>
          <w:u w:val="single"/>
        </w:rPr>
        <w:t xml:space="preserve"> toward one another</w:t>
      </w:r>
      <w:r w:rsidRPr="003A1DCA">
        <w:rPr>
          <w:sz w:val="16"/>
        </w:rPr>
        <w:t xml:space="preserve">. The research shows that </w:t>
      </w:r>
      <w:r w:rsidRPr="00386836">
        <w:rPr>
          <w:u w:val="single"/>
        </w:rPr>
        <w:t xml:space="preserve">security concerns emanating from </w:t>
      </w:r>
      <w:r w:rsidRPr="00F62750">
        <w:rPr>
          <w:rStyle w:val="Emphasis"/>
          <w:highlight w:val="yellow"/>
        </w:rPr>
        <w:t>economic uncertainty</w:t>
      </w:r>
      <w:r w:rsidRPr="00386836">
        <w:rPr>
          <w:sz w:val="16"/>
        </w:rPr>
        <w:t xml:space="preserve"> and the inherent vulnerabilities within global financial markets </w:t>
      </w:r>
      <w:r w:rsidRPr="00386836">
        <w:rPr>
          <w:u w:val="single"/>
        </w:rPr>
        <w:t>will present new challenges for national security</w:t>
      </w:r>
      <w:r w:rsidRPr="00386836">
        <w:rPr>
          <w:sz w:val="16"/>
        </w:rPr>
        <w:t xml:space="preserve">, </w:t>
      </w:r>
      <w:r w:rsidRPr="00386836">
        <w:rPr>
          <w:u w:val="single"/>
        </w:rPr>
        <w:t>and provide developing states new asymmetric options for balancing against stronger states</w:t>
      </w:r>
      <w:r w:rsidRPr="00386836">
        <w:rPr>
          <w:sz w:val="16"/>
        </w:rPr>
        <w:t xml:space="preserve">. </w:t>
      </w:r>
      <w:r w:rsidRPr="00386836">
        <w:rPr>
          <w:u w:val="single"/>
        </w:rPr>
        <w:t>The</w:t>
      </w:r>
      <w:r w:rsidRPr="00386836">
        <w:rPr>
          <w:sz w:val="16"/>
        </w:rPr>
        <w:t xml:space="preserve"> security </w:t>
      </w:r>
      <w:r w:rsidRPr="00386836">
        <w:rPr>
          <w:u w:val="single"/>
        </w:rPr>
        <w:t>areas</w:t>
      </w:r>
      <w:r w:rsidRPr="00386836">
        <w:rPr>
          <w:sz w:val="16"/>
        </w:rPr>
        <w:t>, identified in the proceeding chapters</w:t>
      </w:r>
      <w:r w:rsidRPr="003A1DCA">
        <w:rPr>
          <w:sz w:val="16"/>
        </w:rPr>
        <w:t xml:space="preserve">, </w:t>
      </w:r>
      <w:r w:rsidRPr="00386836">
        <w:rPr>
          <w:u w:val="single"/>
        </w:rPr>
        <w:t xml:space="preserve">are likely to </w:t>
      </w:r>
      <w:r w:rsidRPr="00F62750">
        <w:rPr>
          <w:highlight w:val="yellow"/>
          <w:u w:val="single"/>
        </w:rPr>
        <w:t xml:space="preserve">mature into </w:t>
      </w:r>
      <w:r w:rsidRPr="00F62750">
        <w:rPr>
          <w:rStyle w:val="Emphasis"/>
          <w:highlight w:val="yellow"/>
        </w:rPr>
        <w:t>global</w:t>
      </w:r>
      <w:r w:rsidRPr="003A1DCA">
        <w:rPr>
          <w:rStyle w:val="Emphasis"/>
        </w:rPr>
        <w:t xml:space="preserve"> security </w:t>
      </w:r>
      <w:r w:rsidRPr="00F62750">
        <w:rPr>
          <w:rStyle w:val="Emphasis"/>
          <w:highlight w:val="yellow"/>
        </w:rPr>
        <w:t>threats</w:t>
      </w:r>
      <w:r w:rsidRPr="003A1DCA">
        <w:rPr>
          <w:sz w:val="16"/>
        </w:rPr>
        <w:t xml:space="preserve"> in the immediate future. As the case study on South Korea suggest, </w:t>
      </w:r>
      <w:r w:rsidRPr="003A1DCA">
        <w:rPr>
          <w:u w:val="single"/>
        </w:rPr>
        <w:t xml:space="preserve">the </w:t>
      </w:r>
      <w:r w:rsidRPr="00386836">
        <w:rPr>
          <w:u w:val="single"/>
        </w:rPr>
        <w:t>overlapping security issues</w:t>
      </w:r>
      <w:r w:rsidRPr="00386836">
        <w:rPr>
          <w:sz w:val="16"/>
        </w:rPr>
        <w:t xml:space="preserve"> </w:t>
      </w:r>
      <w:r w:rsidRPr="00386836">
        <w:rPr>
          <w:u w:val="single"/>
        </w:rPr>
        <w:t xml:space="preserve">associated with </w:t>
      </w:r>
      <w:r w:rsidRPr="00F62750">
        <w:rPr>
          <w:rStyle w:val="Emphasis"/>
          <w:highlight w:val="yellow"/>
        </w:rPr>
        <w:t>econ</w:t>
      </w:r>
      <w:r w:rsidRPr="003A1DCA">
        <w:rPr>
          <w:rStyle w:val="Emphasis"/>
        </w:rPr>
        <w:t xml:space="preserve">omic </w:t>
      </w:r>
      <w:r w:rsidRPr="00F62750">
        <w:rPr>
          <w:rStyle w:val="Emphasis"/>
          <w:highlight w:val="yellow"/>
        </w:rPr>
        <w:t>decline</w:t>
      </w:r>
      <w:r w:rsidRPr="00F62750">
        <w:rPr>
          <w:highlight w:val="yellow"/>
          <w:u w:val="single"/>
        </w:rPr>
        <w:t xml:space="preserve"> and </w:t>
      </w:r>
      <w:r w:rsidRPr="00F62750">
        <w:rPr>
          <w:rStyle w:val="Emphasis"/>
          <w:highlight w:val="yellow"/>
        </w:rPr>
        <w:t>reduced military spending</w:t>
      </w:r>
      <w:r w:rsidRPr="00F62750">
        <w:rPr>
          <w:highlight w:val="yellow"/>
          <w:u w:val="single"/>
        </w:rPr>
        <w:t xml:space="preserve"> </w:t>
      </w:r>
      <w:r w:rsidRPr="00386836">
        <w:rPr>
          <w:u w:val="single"/>
        </w:rPr>
        <w:t xml:space="preserve">by the </w:t>
      </w:r>
      <w:r w:rsidRPr="00386836">
        <w:rPr>
          <w:rStyle w:val="Emphasis"/>
        </w:rPr>
        <w:t>U</w:t>
      </w:r>
      <w:r w:rsidRPr="00386836">
        <w:rPr>
          <w:u w:val="single"/>
        </w:rPr>
        <w:t xml:space="preserve">nited </w:t>
      </w:r>
      <w:r w:rsidRPr="00386836">
        <w:rPr>
          <w:rStyle w:val="Emphasis"/>
        </w:rPr>
        <w:t>S</w:t>
      </w:r>
      <w:r w:rsidRPr="00386836">
        <w:rPr>
          <w:u w:val="single"/>
        </w:rPr>
        <w:t>tates</w:t>
      </w:r>
      <w:r w:rsidRPr="003A1DCA">
        <w:rPr>
          <w:u w:val="single"/>
        </w:rPr>
        <w:t xml:space="preserve"> </w:t>
      </w:r>
      <w:r w:rsidRPr="00F62750">
        <w:rPr>
          <w:highlight w:val="yellow"/>
          <w:u w:val="single"/>
        </w:rPr>
        <w:t xml:space="preserve">will affect </w:t>
      </w:r>
      <w:r w:rsidRPr="00F62750">
        <w:rPr>
          <w:rStyle w:val="Emphasis"/>
          <w:highlight w:val="yellow"/>
        </w:rPr>
        <w:t>allied confidence</w:t>
      </w:r>
      <w:r w:rsidRPr="003A1DCA">
        <w:rPr>
          <w:u w:val="single"/>
        </w:rPr>
        <w:t xml:space="preserve"> </w:t>
      </w:r>
      <w:r w:rsidRPr="00F62750">
        <w:rPr>
          <w:highlight w:val="yellow"/>
          <w:u w:val="single"/>
        </w:rPr>
        <w:t>in</w:t>
      </w:r>
      <w:r w:rsidRPr="003A1DCA">
        <w:rPr>
          <w:u w:val="single"/>
        </w:rPr>
        <w:t xml:space="preserve"> America’s security </w:t>
      </w:r>
      <w:r w:rsidRPr="00F62750">
        <w:rPr>
          <w:highlight w:val="yellow"/>
          <w:u w:val="single"/>
        </w:rPr>
        <w:t>guarantees</w:t>
      </w:r>
      <w:r w:rsidRPr="003A1DCA">
        <w:rPr>
          <w:sz w:val="16"/>
        </w:rPr>
        <w:t xml:space="preserve">. The study shows that </w:t>
      </w:r>
      <w:r w:rsidRPr="00F62750">
        <w:rPr>
          <w:highlight w:val="yellow"/>
          <w:u w:val="single"/>
        </w:rPr>
        <w:t>this</w:t>
      </w:r>
      <w:r w:rsidRPr="003A1DCA">
        <w:rPr>
          <w:sz w:val="16"/>
        </w:rPr>
        <w:t xml:space="preserve"> outcome </w:t>
      </w:r>
      <w:r w:rsidRPr="00F62750">
        <w:rPr>
          <w:highlight w:val="yellow"/>
          <w:u w:val="single"/>
        </w:rPr>
        <w:t xml:space="preserve">could cause </w:t>
      </w:r>
      <w:r w:rsidRPr="00F62750">
        <w:rPr>
          <w:rStyle w:val="Emphasis"/>
          <w:highlight w:val="yellow"/>
        </w:rPr>
        <w:t>regional instability</w:t>
      </w:r>
      <w:r w:rsidRPr="00F62750">
        <w:rPr>
          <w:highlight w:val="yellow"/>
          <w:u w:val="single"/>
        </w:rPr>
        <w:t xml:space="preserve"> </w:t>
      </w:r>
      <w:r w:rsidRPr="00386836">
        <w:rPr>
          <w:u w:val="single"/>
        </w:rPr>
        <w:t xml:space="preserve">or </w:t>
      </w:r>
      <w:r w:rsidRPr="00386836">
        <w:rPr>
          <w:rStyle w:val="Emphasis"/>
        </w:rPr>
        <w:t>realignments</w:t>
      </w:r>
      <w:r w:rsidRPr="00386836">
        <w:rPr>
          <w:u w:val="single"/>
        </w:rPr>
        <w:t xml:space="preserve"> </w:t>
      </w:r>
      <w:r w:rsidRPr="003A1DCA">
        <w:rPr>
          <w:u w:val="single"/>
        </w:rPr>
        <w:t xml:space="preserve">of strategic partnerships </w:t>
      </w:r>
      <w:r w:rsidRPr="00F62750">
        <w:rPr>
          <w:highlight w:val="yellow"/>
          <w:u w:val="single"/>
        </w:rPr>
        <w:t>in</w:t>
      </w:r>
      <w:r w:rsidRPr="003A1DCA">
        <w:rPr>
          <w:u w:val="single"/>
        </w:rPr>
        <w:t xml:space="preserve"> the </w:t>
      </w:r>
      <w:r w:rsidRPr="00F62750">
        <w:rPr>
          <w:rStyle w:val="Emphasis"/>
          <w:highlight w:val="yellow"/>
        </w:rPr>
        <w:t>Asia</w:t>
      </w:r>
      <w:r w:rsidRPr="003A1DCA">
        <w:rPr>
          <w:u w:val="single"/>
        </w:rPr>
        <w:t>-pacific region with ramifications for U.S. national security.</w:t>
      </w:r>
      <w:r w:rsidRPr="003A1DCA">
        <w:rPr>
          <w:sz w:val="16"/>
        </w:rPr>
        <w:t xml:space="preserve"> </w:t>
      </w:r>
      <w:r w:rsidRPr="00F62750">
        <w:rPr>
          <w:rStyle w:val="Emphasis"/>
          <w:highlight w:val="yellow"/>
        </w:rPr>
        <w:t>Rival states</w:t>
      </w:r>
      <w:r w:rsidRPr="00F62750">
        <w:rPr>
          <w:highlight w:val="yellow"/>
          <w:u w:val="single"/>
        </w:rPr>
        <w:t xml:space="preserve"> and </w:t>
      </w:r>
      <w:r w:rsidRPr="00F62750">
        <w:rPr>
          <w:rStyle w:val="Emphasis"/>
          <w:highlight w:val="yellow"/>
        </w:rPr>
        <w:t>non-state groups</w:t>
      </w:r>
      <w:r w:rsidRPr="003A1DCA">
        <w:rPr>
          <w:sz w:val="16"/>
        </w:rPr>
        <w:t xml:space="preserve"> may also </w:t>
      </w:r>
      <w:r w:rsidRPr="00F62750">
        <w:rPr>
          <w:highlight w:val="yellow"/>
          <w:u w:val="single"/>
        </w:rPr>
        <w:t xml:space="preserve">become </w:t>
      </w:r>
      <w:r w:rsidRPr="00F62750">
        <w:rPr>
          <w:rStyle w:val="Emphasis"/>
          <w:highlight w:val="yellow"/>
        </w:rPr>
        <w:t>emboldened</w:t>
      </w:r>
      <w:r w:rsidRPr="00F62750">
        <w:rPr>
          <w:highlight w:val="yellow"/>
          <w:u w:val="single"/>
        </w:rPr>
        <w:t xml:space="preserve"> to challenge</w:t>
      </w:r>
      <w:r w:rsidRPr="003A1DCA">
        <w:rPr>
          <w:u w:val="single"/>
        </w:rPr>
        <w:t xml:space="preserve"> </w:t>
      </w:r>
      <w:r w:rsidRPr="00F62750">
        <w:rPr>
          <w:highlight w:val="yellow"/>
          <w:u w:val="single"/>
        </w:rPr>
        <w:t>America</w:t>
      </w:r>
      <w:r w:rsidRPr="003A1DCA">
        <w:rPr>
          <w:sz w:val="16"/>
        </w:rPr>
        <w:t xml:space="preserve">’s status in the unipolar international system. </w:t>
      </w:r>
      <w:r w:rsidRPr="003A1DCA">
        <w:rPr>
          <w:u w:val="single"/>
        </w:rPr>
        <w:t>The</w:t>
      </w:r>
      <w:r w:rsidRPr="003A1DCA">
        <w:rPr>
          <w:sz w:val="16"/>
        </w:rPr>
        <w:t xml:space="preserve"> potential </w:t>
      </w:r>
      <w:r w:rsidRPr="003A1DCA">
        <w:rPr>
          <w:u w:val="single"/>
        </w:rPr>
        <w:t xml:space="preserve">risks associated with stolen or </w:t>
      </w:r>
      <w:r w:rsidRPr="00F62750">
        <w:rPr>
          <w:rStyle w:val="Emphasis"/>
          <w:highlight w:val="yellow"/>
        </w:rPr>
        <w:t>loose WMD</w:t>
      </w:r>
      <w:r w:rsidRPr="003A1DCA">
        <w:rPr>
          <w:sz w:val="16"/>
        </w:rPr>
        <w:t xml:space="preserve">, resulting from poor security, can </w:t>
      </w:r>
      <w:r w:rsidRPr="003A1DCA">
        <w:rPr>
          <w:u w:val="single"/>
        </w:rPr>
        <w:t xml:space="preserve">also </w:t>
      </w:r>
      <w:r w:rsidRPr="00F62750">
        <w:rPr>
          <w:highlight w:val="yellow"/>
          <w:u w:val="single"/>
        </w:rPr>
        <w:t>pose a threat</w:t>
      </w:r>
      <w:r w:rsidRPr="003A1DCA">
        <w:rPr>
          <w:u w:val="single"/>
        </w:rPr>
        <w:t xml:space="preserve"> to U.S. national security</w:t>
      </w:r>
      <w:r w:rsidRPr="003A1DCA">
        <w:rPr>
          <w:sz w:val="16"/>
        </w:rPr>
        <w:t xml:space="preserve">. The case study on Pakistan, Syria and North </w:t>
      </w:r>
      <w:r w:rsidRPr="00386836">
        <w:rPr>
          <w:sz w:val="16"/>
        </w:rPr>
        <w:t xml:space="preserve">Korea show how </w:t>
      </w:r>
      <w:r w:rsidRPr="00386836">
        <w:rPr>
          <w:u w:val="single"/>
        </w:rPr>
        <w:t>financial constraints affect weapons security making weapons vulnerable to theft</w:t>
      </w:r>
      <w:r w:rsidRPr="00386836">
        <w:rPr>
          <w:sz w:val="16"/>
        </w:rPr>
        <w:t xml:space="preserve">, and how </w:t>
      </w:r>
      <w:r w:rsidRPr="00386836">
        <w:rPr>
          <w:u w:val="single"/>
        </w:rPr>
        <w:t>financial factors</w:t>
      </w:r>
      <w:r w:rsidRPr="00386836">
        <w:rPr>
          <w:sz w:val="16"/>
        </w:rPr>
        <w:t xml:space="preserve"> can </w:t>
      </w:r>
      <w:r w:rsidRPr="00386836">
        <w:rPr>
          <w:u w:val="single"/>
        </w:rPr>
        <w:t>influence WMD prolif</w:t>
      </w:r>
      <w:r w:rsidRPr="00386836">
        <w:rPr>
          <w:sz w:val="16"/>
        </w:rPr>
        <w:t xml:space="preserve">eration </w:t>
      </w:r>
      <w:r w:rsidRPr="00386836">
        <w:rPr>
          <w:u w:val="single"/>
        </w:rPr>
        <w:t>by contributing to the motivating factors behind a trusted insider’s decision to sell weapons technology</w:t>
      </w:r>
      <w:r w:rsidRPr="00386836">
        <w:rPr>
          <w:sz w:val="16"/>
        </w:rPr>
        <w:t>. The inherent vulnerabilities within the global financial markets will provide terrorists’ organizations and other non-state groups, who object to the current international system or distribution of power, with opportunities to disrupt global finance and perhaps weaken America’s status. A more ominous threat originates from states intent on increasing diversification of foreign currency holdings, establishing alte</w:t>
      </w:r>
      <w:r w:rsidRPr="003A1DCA">
        <w:rPr>
          <w:sz w:val="16"/>
        </w:rPr>
        <w:t xml:space="preserve">rnatives to the dollar for international trade, or engaging financial warfare against the United States. </w:t>
      </w:r>
    </w:p>
    <w:p w:rsidR="00CF4E94" w:rsidRDefault="00CF4E94" w:rsidP="00EA5879">
      <w:pPr>
        <w:rPr>
          <w:rFonts w:asciiTheme="majorHAnsi" w:hAnsiTheme="majorHAnsi" w:cstheme="majorHAnsi"/>
          <w:sz w:val="16"/>
        </w:rPr>
      </w:pPr>
    </w:p>
    <w:p w:rsidR="00CF4E94" w:rsidRPr="007F0A98" w:rsidRDefault="00CF4E94" w:rsidP="00EA5879">
      <w:pPr>
        <w:rPr>
          <w:rFonts w:asciiTheme="majorHAnsi" w:hAnsiTheme="majorHAnsi" w:cstheme="majorHAnsi"/>
          <w:sz w:val="16"/>
        </w:rPr>
      </w:pPr>
    </w:p>
    <w:p w:rsidR="00EA5879" w:rsidRPr="001875BA" w:rsidRDefault="000317B2" w:rsidP="001875BA">
      <w:pPr>
        <w:pStyle w:val="Heading3"/>
      </w:pPr>
      <w:r w:rsidRPr="001875BA">
        <w:t>T</w:t>
      </w:r>
      <w:r w:rsidR="00EA5879" w:rsidRPr="001875BA">
        <w:t>errorism</w:t>
      </w:r>
    </w:p>
    <w:p w:rsidR="00EA5879" w:rsidRPr="001875BA" w:rsidRDefault="00EA5879" w:rsidP="001875BA">
      <w:pPr>
        <w:pStyle w:val="Heading4"/>
      </w:pPr>
      <w:r w:rsidRPr="001875BA">
        <w:t>Alliance reduces US interventionism and is critical to combat rising extremism</w:t>
      </w:r>
    </w:p>
    <w:p w:rsidR="00EA5879" w:rsidRPr="007F0A98" w:rsidRDefault="00EA5879" w:rsidP="00EA5879">
      <w:pPr>
        <w:rPr>
          <w:rFonts w:asciiTheme="majorHAnsi" w:hAnsiTheme="majorHAnsi" w:cstheme="majorHAnsi"/>
        </w:rPr>
      </w:pPr>
      <w:r w:rsidRPr="001875BA">
        <w:rPr>
          <w:rStyle w:val="Style13ptBold"/>
        </w:rPr>
        <w:t xml:space="preserve">Lapid ‘16 </w:t>
      </w:r>
      <w:r w:rsidRPr="001875BA">
        <w:t>(Y</w:t>
      </w:r>
      <w:r w:rsidRPr="007F0A98">
        <w:rPr>
          <w:rFonts w:asciiTheme="majorHAnsi" w:hAnsiTheme="majorHAnsi" w:cstheme="majorHAnsi"/>
        </w:rPr>
        <w:t xml:space="preserve">air, Former Finance Minister of Israel, “The Invaluable U.S.-Israeli Alliance,” Foreign Policy, 8/23/16, </w:t>
      </w:r>
      <w:hyperlink r:id="rId134" w:history="1">
        <w:r w:rsidRPr="007F0A98">
          <w:rPr>
            <w:rStyle w:val="Hyperlink"/>
            <w:rFonts w:asciiTheme="majorHAnsi" w:hAnsiTheme="majorHAnsi" w:cstheme="majorHAnsi"/>
          </w:rPr>
          <w:t>https://foreignpolicy.com/2016/08/23/the-invaluable-us-israeli-alliance-security-agreement-yair-lapid/</w:t>
        </w:r>
      </w:hyperlink>
      <w:r w:rsidRPr="007F0A98">
        <w:rPr>
          <w:rFonts w:asciiTheme="majorHAnsi" w:hAnsiTheme="majorHAnsi" w:cstheme="majorHAnsi"/>
        </w:rPr>
        <w:t>, JL)</w:t>
      </w:r>
    </w:p>
    <w:p w:rsidR="00EA5879" w:rsidRDefault="00EA5879" w:rsidP="00EA5879">
      <w:pPr>
        <w:rPr>
          <w:rFonts w:asciiTheme="majorHAnsi" w:hAnsiTheme="majorHAnsi" w:cstheme="majorHAnsi"/>
          <w:sz w:val="16"/>
        </w:rPr>
      </w:pPr>
      <w:r w:rsidRPr="007F0A98">
        <w:rPr>
          <w:rStyle w:val="StyleUnderline"/>
          <w:rFonts w:asciiTheme="majorHAnsi" w:hAnsiTheme="majorHAnsi" w:cstheme="majorHAnsi"/>
        </w:rPr>
        <w:t>Israel and the United States are putting the finishing touches on an agreement that will cement our alliance</w:t>
      </w:r>
      <w:r w:rsidRPr="007F0A98">
        <w:rPr>
          <w:rFonts w:asciiTheme="majorHAnsi" w:hAnsiTheme="majorHAnsi" w:cstheme="majorHAnsi"/>
          <w:sz w:val="16"/>
        </w:rPr>
        <w:t xml:space="preserve"> for years to come. </w:t>
      </w:r>
      <w:r w:rsidRPr="007F0A98">
        <w:rPr>
          <w:rStyle w:val="StyleUnderline"/>
          <w:rFonts w:asciiTheme="majorHAnsi" w:hAnsiTheme="majorHAnsi" w:cstheme="majorHAnsi"/>
          <w:highlight w:val="green"/>
        </w:rPr>
        <w:t>The</w:t>
      </w:r>
      <w:r w:rsidRPr="007F0A98">
        <w:rPr>
          <w:rStyle w:val="StyleUnderline"/>
          <w:rFonts w:asciiTheme="majorHAnsi" w:hAnsiTheme="majorHAnsi" w:cstheme="majorHAnsi"/>
        </w:rPr>
        <w:t xml:space="preserve"> latest Memorandum of Understanding (</w:t>
      </w:r>
      <w:r w:rsidRPr="007F0A98">
        <w:rPr>
          <w:rStyle w:val="StyleUnderline"/>
          <w:rFonts w:asciiTheme="majorHAnsi" w:hAnsiTheme="majorHAnsi" w:cstheme="majorHAnsi"/>
          <w:highlight w:val="green"/>
        </w:rPr>
        <w:t>MoU</w:t>
      </w:r>
      <w:r w:rsidRPr="007F0A98">
        <w:rPr>
          <w:rStyle w:val="StyleUnderline"/>
          <w:rFonts w:asciiTheme="majorHAnsi" w:hAnsiTheme="majorHAnsi" w:cstheme="majorHAnsi"/>
        </w:rPr>
        <w:t>), set to go into effect in 2018, will provide Israel with about $3.9 billion a year in military aid for 10 years. The real value of this agreement, however, isn’t in the dollar amount, but in the defense technology that Israel will receive and the depth of the security cooperation between the two countries</w:t>
      </w:r>
      <w:r w:rsidRPr="007F0A98">
        <w:rPr>
          <w:rFonts w:asciiTheme="majorHAnsi" w:hAnsiTheme="majorHAnsi" w:cstheme="majorHAnsi"/>
          <w:sz w:val="16"/>
        </w:rPr>
        <w:t xml:space="preserve">. The first words that need to be said from the depths of our hearts are “thank you.” </w:t>
      </w:r>
      <w:r w:rsidRPr="007F0A98">
        <w:rPr>
          <w:rStyle w:val="StyleUnderline"/>
          <w:rFonts w:asciiTheme="majorHAnsi" w:hAnsiTheme="majorHAnsi" w:cstheme="majorHAnsi"/>
        </w:rPr>
        <w:t xml:space="preserve">This agreement </w:t>
      </w:r>
      <w:r w:rsidRPr="007F0A98">
        <w:rPr>
          <w:rStyle w:val="StyleUnderline"/>
          <w:rFonts w:asciiTheme="majorHAnsi" w:hAnsiTheme="majorHAnsi" w:cstheme="majorHAnsi"/>
          <w:highlight w:val="green"/>
        </w:rPr>
        <w:t>is critical to Israel’s security</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and</w:t>
      </w:r>
      <w:r w:rsidRPr="007F0A98">
        <w:rPr>
          <w:rStyle w:val="StyleUnderline"/>
          <w:rFonts w:asciiTheme="majorHAnsi" w:hAnsiTheme="majorHAnsi" w:cstheme="majorHAnsi"/>
        </w:rPr>
        <w:t xml:space="preserve"> the safety of its citizens.</w:t>
      </w:r>
      <w:r w:rsidRPr="007F0A98">
        <w:rPr>
          <w:rFonts w:asciiTheme="majorHAnsi" w:hAnsiTheme="majorHAnsi" w:cstheme="majorHAnsi"/>
          <w:sz w:val="16"/>
        </w:rPr>
        <w:t xml:space="preserve"> We live in the worst neighborhood in the world, surrounded by fundamentalist Islamists who would like nothing more than to see us killed. </w:t>
      </w:r>
      <w:r w:rsidRPr="007F0A98">
        <w:rPr>
          <w:rStyle w:val="StyleUnderline"/>
          <w:rFonts w:asciiTheme="majorHAnsi" w:hAnsiTheme="majorHAnsi" w:cstheme="majorHAnsi"/>
        </w:rPr>
        <w:t xml:space="preserve">This agreement is a crucial component of our ability to defend ourselves. The agreement is also </w:t>
      </w:r>
      <w:r w:rsidRPr="007F0A98">
        <w:rPr>
          <w:rStyle w:val="StyleUnderline"/>
          <w:rFonts w:asciiTheme="majorHAnsi" w:hAnsiTheme="majorHAnsi" w:cstheme="majorHAnsi"/>
          <w:highlight w:val="green"/>
        </w:rPr>
        <w:t>part of a</w:t>
      </w:r>
      <w:r w:rsidRPr="007F0A98">
        <w:rPr>
          <w:rStyle w:val="StyleUnderline"/>
          <w:rFonts w:asciiTheme="majorHAnsi" w:hAnsiTheme="majorHAnsi" w:cstheme="majorHAnsi"/>
        </w:rPr>
        <w:t xml:space="preserve"> deep and long-standing strategic </w:t>
      </w:r>
      <w:r w:rsidRPr="007F0A98">
        <w:rPr>
          <w:rStyle w:val="StyleUnderline"/>
          <w:rFonts w:asciiTheme="majorHAnsi" w:hAnsiTheme="majorHAnsi" w:cstheme="majorHAnsi"/>
          <w:highlight w:val="green"/>
        </w:rPr>
        <w:t>alliance between Israel and the U</w:t>
      </w:r>
      <w:r w:rsidRPr="007F0A98">
        <w:rPr>
          <w:rStyle w:val="StyleUnderline"/>
          <w:rFonts w:asciiTheme="majorHAnsi" w:hAnsiTheme="majorHAnsi" w:cstheme="majorHAnsi"/>
        </w:rPr>
        <w:t xml:space="preserve">nited </w:t>
      </w:r>
      <w:r w:rsidRPr="007F0A98">
        <w:rPr>
          <w:rStyle w:val="StyleUnderline"/>
          <w:rFonts w:asciiTheme="majorHAnsi" w:hAnsiTheme="majorHAnsi" w:cstheme="majorHAnsi"/>
          <w:highlight w:val="green"/>
        </w:rPr>
        <w:t>S</w:t>
      </w:r>
      <w:r w:rsidRPr="007F0A98">
        <w:rPr>
          <w:rStyle w:val="StyleUnderline"/>
          <w:rFonts w:asciiTheme="majorHAnsi" w:hAnsiTheme="majorHAnsi" w:cstheme="majorHAnsi"/>
        </w:rPr>
        <w:t>tates.</w:t>
      </w:r>
      <w:r w:rsidRPr="007F0A98">
        <w:rPr>
          <w:rFonts w:asciiTheme="majorHAnsi" w:hAnsiTheme="majorHAnsi" w:cstheme="majorHAnsi"/>
          <w:sz w:val="16"/>
        </w:rPr>
        <w:t xml:space="preserve"> The foundations of the alliance are emotional and moral. In the two great struggles the West has faced since World War II — the Cold War and the war on terror — we stood together, shoulder to shoulder. And we also share many of the same values: a deep commitment to democracy; the protection of women’s rights, gay rights, and minority rights; and the understanding that freedom must be protected, sometimes with blood. But as always happens in relations between countries, the agreement also advances both parties’ national interests. </w:t>
      </w:r>
      <w:r w:rsidRPr="007F0A98">
        <w:rPr>
          <w:rStyle w:val="StyleUnderline"/>
          <w:rFonts w:asciiTheme="majorHAnsi" w:hAnsiTheme="majorHAnsi" w:cstheme="majorHAnsi"/>
        </w:rPr>
        <w:t xml:space="preserve">The Israeli interest is clear: </w:t>
      </w:r>
      <w:r w:rsidRPr="007F0A98">
        <w:rPr>
          <w:rStyle w:val="StyleUnderline"/>
          <w:rFonts w:asciiTheme="majorHAnsi" w:hAnsiTheme="majorHAnsi" w:cstheme="majorHAnsi"/>
          <w:highlight w:val="green"/>
        </w:rPr>
        <w:t>Without</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the</w:t>
      </w:r>
      <w:r w:rsidRPr="007F0A98">
        <w:rPr>
          <w:rStyle w:val="StyleUnderline"/>
          <w:rFonts w:asciiTheme="majorHAnsi" w:hAnsiTheme="majorHAnsi" w:cstheme="majorHAnsi"/>
        </w:rPr>
        <w:t xml:space="preserve"> qualitative and technological </w:t>
      </w:r>
      <w:r w:rsidRPr="007F0A98">
        <w:rPr>
          <w:rStyle w:val="StyleUnderline"/>
          <w:rFonts w:asciiTheme="majorHAnsi" w:hAnsiTheme="majorHAnsi" w:cstheme="majorHAnsi"/>
          <w:highlight w:val="green"/>
        </w:rPr>
        <w:t>edge over</w:t>
      </w:r>
      <w:r w:rsidRPr="007F0A98">
        <w:rPr>
          <w:rStyle w:val="StyleUnderline"/>
          <w:rFonts w:asciiTheme="majorHAnsi" w:hAnsiTheme="majorHAnsi" w:cstheme="majorHAnsi"/>
        </w:rPr>
        <w:t xml:space="preserve"> our </w:t>
      </w:r>
      <w:r w:rsidRPr="007F0A98">
        <w:rPr>
          <w:rStyle w:val="StyleUnderline"/>
          <w:rFonts w:asciiTheme="majorHAnsi" w:hAnsiTheme="majorHAnsi" w:cstheme="majorHAnsi"/>
          <w:highlight w:val="green"/>
        </w:rPr>
        <w:t>enemies, Israel</w:t>
      </w:r>
      <w:r w:rsidRPr="007F0A98">
        <w:rPr>
          <w:rStyle w:val="StyleUnderline"/>
          <w:rFonts w:asciiTheme="majorHAnsi" w:hAnsiTheme="majorHAnsi" w:cstheme="majorHAnsi"/>
        </w:rPr>
        <w:t xml:space="preserve">’s existence </w:t>
      </w:r>
      <w:r w:rsidRPr="007F0A98">
        <w:rPr>
          <w:rStyle w:val="StyleUnderline"/>
          <w:rFonts w:asciiTheme="majorHAnsi" w:hAnsiTheme="majorHAnsi" w:cstheme="majorHAnsi"/>
          <w:highlight w:val="green"/>
        </w:rPr>
        <w:t>would be at risk.</w:t>
      </w:r>
      <w:r w:rsidRPr="007F0A98">
        <w:rPr>
          <w:rStyle w:val="StyleUnderline"/>
          <w:rFonts w:asciiTheme="majorHAnsi" w:hAnsiTheme="majorHAnsi" w:cstheme="majorHAnsi"/>
        </w:rPr>
        <w:t xml:space="preserve"> On the American side</w:t>
      </w:r>
      <w:r w:rsidRPr="007F0A98">
        <w:rPr>
          <w:rFonts w:asciiTheme="majorHAnsi" w:hAnsiTheme="majorHAnsi" w:cstheme="majorHAnsi"/>
          <w:sz w:val="16"/>
        </w:rPr>
        <w:t>, there have been critics who have asked out loud, “What does America get from this?” The real answer isn’t economic, of course. Former President John F. Kennedy said, “The cost of freedom is always high, but Americans have always paid it.” The agreement with Israel should be analyzed not through the money that is spent, but the money that is saved</w:t>
      </w:r>
      <w:r w:rsidRPr="007F0A98">
        <w:rPr>
          <w:rStyle w:val="StyleUnderline"/>
          <w:rFonts w:asciiTheme="majorHAnsi" w:hAnsiTheme="majorHAnsi" w:cstheme="majorHAnsi"/>
        </w:rPr>
        <w:t xml:space="preserve">. </w:t>
      </w:r>
      <w:r w:rsidRPr="007F0A98">
        <w:rPr>
          <w:rFonts w:asciiTheme="majorHAnsi" w:hAnsiTheme="majorHAnsi" w:cstheme="majorHAnsi"/>
          <w:sz w:val="16"/>
        </w:rPr>
        <w:t xml:space="preserve">A recent Harvard University study found that the wars in Iraq and Afghanistan will cost the U.S. taxpayer $4 trillion to $6 trillion. The MoU with Israel is merely a fraction of that. A </w:t>
      </w:r>
      <w:r w:rsidRPr="007F0A98">
        <w:rPr>
          <w:rStyle w:val="StyleUnderline"/>
          <w:rFonts w:asciiTheme="majorHAnsi" w:hAnsiTheme="majorHAnsi" w:cstheme="majorHAnsi"/>
          <w:highlight w:val="green"/>
        </w:rPr>
        <w:t>strong</w:t>
      </w:r>
      <w:r w:rsidRPr="007F0A98">
        <w:rPr>
          <w:rStyle w:val="StyleUnderline"/>
          <w:rFonts w:asciiTheme="majorHAnsi" w:hAnsiTheme="majorHAnsi" w:cstheme="majorHAnsi"/>
        </w:rPr>
        <w:t xml:space="preserve"> and secure </w:t>
      </w:r>
      <w:r w:rsidRPr="007F0A98">
        <w:rPr>
          <w:rStyle w:val="StyleUnderline"/>
          <w:rFonts w:asciiTheme="majorHAnsi" w:hAnsiTheme="majorHAnsi" w:cstheme="majorHAnsi"/>
          <w:highlight w:val="green"/>
        </w:rPr>
        <w:t>Israel</w:t>
      </w:r>
      <w:r w:rsidRPr="007F0A98">
        <w:rPr>
          <w:rStyle w:val="StyleUnderline"/>
          <w:rFonts w:asciiTheme="majorHAnsi" w:hAnsiTheme="majorHAnsi" w:cstheme="majorHAnsi"/>
        </w:rPr>
        <w:t xml:space="preserve"> significantly </w:t>
      </w:r>
      <w:r w:rsidRPr="007F0A98">
        <w:rPr>
          <w:rStyle w:val="StyleUnderline"/>
          <w:rFonts w:asciiTheme="majorHAnsi" w:hAnsiTheme="majorHAnsi" w:cstheme="majorHAnsi"/>
          <w:highlight w:val="green"/>
        </w:rPr>
        <w:t>reduces the risk that</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the U</w:t>
      </w:r>
      <w:r w:rsidRPr="007F0A98">
        <w:rPr>
          <w:rStyle w:val="StyleUnderline"/>
          <w:rFonts w:asciiTheme="majorHAnsi" w:hAnsiTheme="majorHAnsi" w:cstheme="majorHAnsi"/>
        </w:rPr>
        <w:t xml:space="preserve">nited </w:t>
      </w:r>
      <w:r w:rsidRPr="007F0A98">
        <w:rPr>
          <w:rStyle w:val="StyleUnderline"/>
          <w:rFonts w:asciiTheme="majorHAnsi" w:hAnsiTheme="majorHAnsi" w:cstheme="majorHAnsi"/>
          <w:highlight w:val="green"/>
        </w:rPr>
        <w:t>S</w:t>
      </w:r>
      <w:r w:rsidRPr="007F0A98">
        <w:rPr>
          <w:rStyle w:val="StyleUnderline"/>
          <w:rFonts w:asciiTheme="majorHAnsi" w:hAnsiTheme="majorHAnsi" w:cstheme="majorHAnsi"/>
        </w:rPr>
        <w:t xml:space="preserve">tates </w:t>
      </w:r>
      <w:r w:rsidRPr="007F0A98">
        <w:rPr>
          <w:rStyle w:val="StyleUnderline"/>
          <w:rFonts w:asciiTheme="majorHAnsi" w:hAnsiTheme="majorHAnsi" w:cstheme="majorHAnsi"/>
          <w:highlight w:val="green"/>
        </w:rPr>
        <w:t>will</w:t>
      </w:r>
      <w:r w:rsidRPr="007F0A98">
        <w:rPr>
          <w:rStyle w:val="StyleUnderline"/>
          <w:rFonts w:asciiTheme="majorHAnsi" w:hAnsiTheme="majorHAnsi" w:cstheme="majorHAnsi"/>
        </w:rPr>
        <w:t xml:space="preserve"> need to </w:t>
      </w:r>
      <w:r w:rsidRPr="007F0A98">
        <w:rPr>
          <w:rStyle w:val="StyleUnderline"/>
          <w:rFonts w:asciiTheme="majorHAnsi" w:hAnsiTheme="majorHAnsi" w:cstheme="majorHAnsi"/>
          <w:highlight w:val="green"/>
        </w:rPr>
        <w:t>be involved in</w:t>
      </w:r>
      <w:r w:rsidRPr="007F0A98">
        <w:rPr>
          <w:rStyle w:val="StyleUnderline"/>
          <w:rFonts w:asciiTheme="majorHAnsi" w:hAnsiTheme="majorHAnsi" w:cstheme="majorHAnsi"/>
        </w:rPr>
        <w:t xml:space="preserve"> another </w:t>
      </w:r>
      <w:r w:rsidRPr="007F0A98">
        <w:rPr>
          <w:rStyle w:val="StyleUnderline"/>
          <w:rFonts w:asciiTheme="majorHAnsi" w:hAnsiTheme="majorHAnsi" w:cstheme="majorHAnsi"/>
          <w:highlight w:val="green"/>
        </w:rPr>
        <w:t>war in the Mid</w:t>
      </w:r>
      <w:r w:rsidRPr="007F0A98">
        <w:rPr>
          <w:rStyle w:val="StyleUnderline"/>
          <w:rFonts w:asciiTheme="majorHAnsi" w:hAnsiTheme="majorHAnsi" w:cstheme="majorHAnsi"/>
        </w:rPr>
        <w:t xml:space="preserve">dle </w:t>
      </w:r>
      <w:r w:rsidRPr="007F0A98">
        <w:rPr>
          <w:rStyle w:val="StyleUnderline"/>
          <w:rFonts w:asciiTheme="majorHAnsi" w:hAnsiTheme="majorHAnsi" w:cstheme="majorHAnsi"/>
          <w:highlight w:val="green"/>
        </w:rPr>
        <w:t>East</w:t>
      </w:r>
      <w:r w:rsidRPr="007F0A98">
        <w:rPr>
          <w:rFonts w:asciiTheme="majorHAnsi" w:hAnsiTheme="majorHAnsi" w:cstheme="majorHAnsi"/>
          <w:sz w:val="16"/>
        </w:rPr>
        <w:t xml:space="preserve">, which would be not only financially costly but also claim the lives of American soldiers. </w:t>
      </w:r>
      <w:r w:rsidRPr="007F0A98">
        <w:rPr>
          <w:rStyle w:val="StyleUnderline"/>
          <w:rFonts w:asciiTheme="majorHAnsi" w:hAnsiTheme="majorHAnsi" w:cstheme="majorHAnsi"/>
        </w:rPr>
        <w:t xml:space="preserve">America’s </w:t>
      </w:r>
      <w:r w:rsidRPr="007F0A98">
        <w:rPr>
          <w:rStyle w:val="StyleUnderline"/>
          <w:rFonts w:asciiTheme="majorHAnsi" w:hAnsiTheme="majorHAnsi" w:cstheme="majorHAnsi"/>
          <w:highlight w:val="green"/>
        </w:rPr>
        <w:t>cooperation</w:t>
      </w:r>
      <w:r w:rsidRPr="007F0A98">
        <w:rPr>
          <w:rStyle w:val="StyleUnderline"/>
          <w:rFonts w:asciiTheme="majorHAnsi" w:hAnsiTheme="majorHAnsi" w:cstheme="majorHAnsi"/>
        </w:rPr>
        <w:t xml:space="preserve"> with Israel often </w:t>
      </w:r>
      <w:r w:rsidRPr="007F0A98">
        <w:rPr>
          <w:rStyle w:val="StyleUnderline"/>
          <w:rFonts w:asciiTheme="majorHAnsi" w:hAnsiTheme="majorHAnsi" w:cstheme="majorHAnsi"/>
          <w:highlight w:val="green"/>
        </w:rPr>
        <w:t>allows it to pursue</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an</w:t>
      </w:r>
      <w:r w:rsidRPr="007F0A98">
        <w:rPr>
          <w:rStyle w:val="StyleUnderline"/>
          <w:rFonts w:asciiTheme="majorHAnsi" w:hAnsiTheme="majorHAnsi" w:cstheme="majorHAnsi"/>
        </w:rPr>
        <w:t xml:space="preserve"> active and </w:t>
      </w:r>
      <w:r w:rsidRPr="007F0A98">
        <w:rPr>
          <w:rStyle w:val="StyleUnderline"/>
          <w:rFonts w:asciiTheme="majorHAnsi" w:hAnsiTheme="majorHAnsi" w:cstheme="majorHAnsi"/>
          <w:highlight w:val="green"/>
        </w:rPr>
        <w:t>influential policy</w:t>
      </w:r>
      <w:r w:rsidRPr="007F0A98">
        <w:rPr>
          <w:rStyle w:val="StyleUnderline"/>
          <w:rFonts w:asciiTheme="majorHAnsi" w:hAnsiTheme="majorHAnsi" w:cstheme="majorHAnsi"/>
        </w:rPr>
        <w:t xml:space="preserve"> in the Middle East </w:t>
      </w:r>
      <w:r w:rsidRPr="007F0A98">
        <w:rPr>
          <w:rStyle w:val="StyleUnderline"/>
          <w:rFonts w:asciiTheme="majorHAnsi" w:hAnsiTheme="majorHAnsi" w:cstheme="majorHAnsi"/>
          <w:highlight w:val="green"/>
        </w:rPr>
        <w:t>without putting boots on the ground</w:t>
      </w:r>
      <w:r w:rsidRPr="007F0A98">
        <w:rPr>
          <w:rFonts w:asciiTheme="majorHAnsi" w:hAnsiTheme="majorHAnsi" w:cstheme="majorHAnsi"/>
          <w:sz w:val="16"/>
        </w:rPr>
        <w:t xml:space="preserve">. For instance, </w:t>
      </w:r>
      <w:r w:rsidRPr="007F0A98">
        <w:rPr>
          <w:rStyle w:val="StyleUnderline"/>
          <w:rFonts w:asciiTheme="majorHAnsi" w:hAnsiTheme="majorHAnsi" w:cstheme="majorHAnsi"/>
        </w:rPr>
        <w:t>without Israel as a forward base for the West in the Middle East, the United States would almost certainly need at least one aircraft carrier in the Mediterranean</w:t>
      </w:r>
      <w:r w:rsidRPr="007F0A98">
        <w:rPr>
          <w:rFonts w:asciiTheme="majorHAnsi" w:hAnsiTheme="majorHAnsi" w:cstheme="majorHAnsi"/>
          <w:sz w:val="16"/>
        </w:rPr>
        <w:t xml:space="preserve">, in addition to the two stationed in the Gulf, along with its more than 6,500 soldiers and crew. It would likely also need to build another air force base, like the one at Incirlik in Turkey, where dozens of nuclear warheads are stored. Those options are far more expensive than the MoU with Israel, and far more dangerous for the United States. </w:t>
      </w:r>
      <w:r w:rsidRPr="007F0A98">
        <w:rPr>
          <w:rStyle w:val="StyleUnderline"/>
          <w:rFonts w:asciiTheme="majorHAnsi" w:hAnsiTheme="majorHAnsi" w:cstheme="majorHAnsi"/>
          <w:highlight w:val="green"/>
        </w:rPr>
        <w:t>Critics</w:t>
      </w:r>
      <w:r w:rsidRPr="007F0A98">
        <w:rPr>
          <w:rStyle w:val="StyleUnderline"/>
          <w:rFonts w:asciiTheme="majorHAnsi" w:hAnsiTheme="majorHAnsi" w:cstheme="majorHAnsi"/>
        </w:rPr>
        <w:t xml:space="preserve"> will </w:t>
      </w:r>
      <w:r w:rsidRPr="007F0A98">
        <w:rPr>
          <w:rStyle w:val="StyleUnderline"/>
          <w:rFonts w:asciiTheme="majorHAnsi" w:hAnsiTheme="majorHAnsi" w:cstheme="majorHAnsi"/>
          <w:highlight w:val="green"/>
        </w:rPr>
        <w:t>argue</w:t>
      </w:r>
      <w:r w:rsidRPr="007F0A98">
        <w:rPr>
          <w:rStyle w:val="StyleUnderline"/>
          <w:rFonts w:asciiTheme="majorHAnsi" w:hAnsiTheme="majorHAnsi" w:cstheme="majorHAnsi"/>
        </w:rPr>
        <w:t xml:space="preserve">, as they usually do, that </w:t>
      </w:r>
      <w:r w:rsidRPr="007F0A98">
        <w:rPr>
          <w:rStyle w:val="StyleUnderline"/>
          <w:rFonts w:asciiTheme="majorHAnsi" w:hAnsiTheme="majorHAnsi" w:cstheme="majorHAnsi"/>
          <w:highlight w:val="green"/>
        </w:rPr>
        <w:t>Israel is the reason</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the</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U</w:t>
      </w:r>
      <w:r w:rsidRPr="007F0A98">
        <w:rPr>
          <w:rStyle w:val="StyleUnderline"/>
          <w:rFonts w:asciiTheme="majorHAnsi" w:hAnsiTheme="majorHAnsi" w:cstheme="majorHAnsi"/>
        </w:rPr>
        <w:t xml:space="preserve">nited </w:t>
      </w:r>
      <w:r w:rsidRPr="007F0A98">
        <w:rPr>
          <w:rStyle w:val="StyleUnderline"/>
          <w:rFonts w:asciiTheme="majorHAnsi" w:hAnsiTheme="majorHAnsi" w:cstheme="majorHAnsi"/>
          <w:highlight w:val="green"/>
        </w:rPr>
        <w:t>S</w:t>
      </w:r>
      <w:r w:rsidRPr="007F0A98">
        <w:rPr>
          <w:rStyle w:val="StyleUnderline"/>
          <w:rFonts w:asciiTheme="majorHAnsi" w:hAnsiTheme="majorHAnsi" w:cstheme="majorHAnsi"/>
        </w:rPr>
        <w:t xml:space="preserve">tates </w:t>
      </w:r>
      <w:r w:rsidRPr="007F0A98">
        <w:rPr>
          <w:rStyle w:val="StyleUnderline"/>
          <w:rFonts w:asciiTheme="majorHAnsi" w:hAnsiTheme="majorHAnsi" w:cstheme="majorHAnsi"/>
          <w:highlight w:val="green"/>
        </w:rPr>
        <w:t>needs</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a</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military presence</w:t>
      </w:r>
      <w:r w:rsidRPr="007F0A98">
        <w:rPr>
          <w:rStyle w:val="StyleUnderline"/>
          <w:rFonts w:asciiTheme="majorHAnsi" w:hAnsiTheme="majorHAnsi" w:cstheme="majorHAnsi"/>
        </w:rPr>
        <w:t xml:space="preserve"> in the Middle East. </w:t>
      </w:r>
      <w:r w:rsidRPr="007F0A98">
        <w:rPr>
          <w:rStyle w:val="StyleUnderline"/>
          <w:rFonts w:asciiTheme="majorHAnsi" w:hAnsiTheme="majorHAnsi" w:cstheme="majorHAnsi"/>
          <w:highlight w:val="green"/>
        </w:rPr>
        <w:t>That</w:t>
      </w:r>
      <w:r w:rsidRPr="007F0A98">
        <w:rPr>
          <w:rStyle w:val="StyleUnderline"/>
          <w:rFonts w:asciiTheme="majorHAnsi" w:hAnsiTheme="majorHAnsi" w:cstheme="majorHAnsi"/>
        </w:rPr>
        <w:t xml:space="preserve"> argument </w:t>
      </w:r>
      <w:r w:rsidRPr="007F0A98">
        <w:rPr>
          <w:rStyle w:val="StyleUnderline"/>
          <w:rFonts w:asciiTheme="majorHAnsi" w:hAnsiTheme="majorHAnsi" w:cstheme="majorHAnsi"/>
          <w:highlight w:val="green"/>
        </w:rPr>
        <w:t>is</w:t>
      </w:r>
      <w:r w:rsidRPr="007F0A98">
        <w:rPr>
          <w:rStyle w:val="StyleUnderline"/>
          <w:rFonts w:asciiTheme="majorHAnsi" w:hAnsiTheme="majorHAnsi" w:cstheme="majorHAnsi"/>
        </w:rPr>
        <w:t xml:space="preserve">, at best, </w:t>
      </w:r>
      <w:r w:rsidRPr="007F0A98">
        <w:rPr>
          <w:rStyle w:val="StyleUnderline"/>
          <w:rFonts w:asciiTheme="majorHAnsi" w:hAnsiTheme="majorHAnsi" w:cstheme="majorHAnsi"/>
          <w:highlight w:val="green"/>
        </w:rPr>
        <w:t>unfounded</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and</w:t>
      </w:r>
      <w:r w:rsidRPr="007F0A98">
        <w:rPr>
          <w:rStyle w:val="StyleUnderline"/>
          <w:rFonts w:asciiTheme="majorHAnsi" w:hAnsiTheme="majorHAnsi" w:cstheme="majorHAnsi"/>
        </w:rPr>
        <w:t xml:space="preserve">, at worst, </w:t>
      </w:r>
      <w:r w:rsidRPr="007F0A98">
        <w:rPr>
          <w:rStyle w:val="StyleUnderline"/>
          <w:rFonts w:asciiTheme="majorHAnsi" w:hAnsiTheme="majorHAnsi" w:cstheme="majorHAnsi"/>
          <w:highlight w:val="green"/>
        </w:rPr>
        <w:t>malicious</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Israel</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has no connection to</w:t>
      </w:r>
      <w:r w:rsidRPr="007F0A98">
        <w:rPr>
          <w:rStyle w:val="StyleUnderline"/>
          <w:rFonts w:asciiTheme="majorHAnsi" w:hAnsiTheme="majorHAnsi" w:cstheme="majorHAnsi"/>
        </w:rPr>
        <w:t xml:space="preserve"> the American </w:t>
      </w:r>
      <w:r w:rsidRPr="007F0A98">
        <w:rPr>
          <w:rStyle w:val="StyleUnderline"/>
          <w:rFonts w:asciiTheme="majorHAnsi" w:hAnsiTheme="majorHAnsi" w:cstheme="majorHAnsi"/>
          <w:highlight w:val="green"/>
        </w:rPr>
        <w:t>presence in Iraq, the</w:t>
      </w:r>
      <w:r w:rsidRPr="007F0A98">
        <w:rPr>
          <w:rStyle w:val="StyleUnderline"/>
          <w:rFonts w:asciiTheme="majorHAnsi" w:hAnsiTheme="majorHAnsi" w:cstheme="majorHAnsi"/>
        </w:rPr>
        <w:t xml:space="preserve"> Persian </w:t>
      </w:r>
      <w:r w:rsidRPr="007F0A98">
        <w:rPr>
          <w:rStyle w:val="StyleUnderline"/>
          <w:rFonts w:asciiTheme="majorHAnsi" w:hAnsiTheme="majorHAnsi" w:cstheme="majorHAnsi"/>
          <w:highlight w:val="green"/>
        </w:rPr>
        <w:t>Gulf, or Afghanistan</w:t>
      </w:r>
      <w:r w:rsidRPr="007F0A98">
        <w:rPr>
          <w:rStyle w:val="StyleUnderline"/>
          <w:rFonts w:asciiTheme="majorHAnsi" w:hAnsiTheme="majorHAnsi" w:cstheme="majorHAnsi"/>
        </w:rPr>
        <w:t xml:space="preserve">. </w:t>
      </w:r>
      <w:r w:rsidRPr="007F0A98">
        <w:rPr>
          <w:rFonts w:asciiTheme="majorHAnsi" w:hAnsiTheme="majorHAnsi" w:cstheme="majorHAnsi"/>
          <w:sz w:val="16"/>
        </w:rPr>
        <w:t xml:space="preserve">Osama bin Laden didn’t claim that Israel was the reason for the attack on the Twin Towers — and even the Islamic State doesn’t pretend to be interested in the Israeli-Palestinian conflict. </w:t>
      </w:r>
      <w:r w:rsidRPr="007F0A98">
        <w:rPr>
          <w:rStyle w:val="StyleUnderline"/>
          <w:rFonts w:asciiTheme="majorHAnsi" w:hAnsiTheme="majorHAnsi" w:cstheme="majorHAnsi"/>
        </w:rPr>
        <w:t>Were it not for Israel, the United States would have needed to station troops in the region as a response to the Russian presence in Syria and the rise of the Islamic State in Sinai, and to guarantee the stability of Jordan.</w:t>
      </w:r>
      <w:r w:rsidRPr="007F0A98">
        <w:rPr>
          <w:rFonts w:asciiTheme="majorHAnsi" w:hAnsiTheme="majorHAnsi" w:cstheme="majorHAnsi"/>
          <w:sz w:val="16"/>
        </w:rPr>
        <w:t xml:space="preserve"> Israel doesn’t deal with these issues out of the goodness of its heart, but because </w:t>
      </w:r>
      <w:r w:rsidRPr="007F0A98">
        <w:rPr>
          <w:rStyle w:val="StyleUnderline"/>
          <w:rFonts w:asciiTheme="majorHAnsi" w:hAnsiTheme="majorHAnsi" w:cstheme="majorHAnsi"/>
        </w:rPr>
        <w:t>it has shared interests with the United States — maintaining stability, advancing democratic values, and fighting terror</w:t>
      </w:r>
      <w:r w:rsidRPr="007F0A98">
        <w:rPr>
          <w:rFonts w:asciiTheme="majorHAnsi" w:hAnsiTheme="majorHAnsi" w:cstheme="majorHAnsi"/>
          <w:sz w:val="16"/>
        </w:rPr>
        <w:t>. When two countries share the same interests, it is the definition of “ally.” In addition, there are the savings in lives and money that we will never be able to detail</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Israel is a</w:t>
      </w:r>
      <w:r w:rsidRPr="007F0A98">
        <w:rPr>
          <w:rStyle w:val="StyleUnderline"/>
          <w:rFonts w:asciiTheme="majorHAnsi" w:hAnsiTheme="majorHAnsi" w:cstheme="majorHAnsi"/>
        </w:rPr>
        <w:t xml:space="preserve"> regional </w:t>
      </w:r>
      <w:r w:rsidRPr="007F0A98">
        <w:rPr>
          <w:rStyle w:val="StyleUnderline"/>
          <w:rFonts w:asciiTheme="majorHAnsi" w:hAnsiTheme="majorHAnsi" w:cstheme="majorHAnsi"/>
          <w:highlight w:val="green"/>
        </w:rPr>
        <w:t>intelligence</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superpower</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and our</w:t>
      </w:r>
      <w:r w:rsidRPr="007F0A98">
        <w:rPr>
          <w:rStyle w:val="StyleUnderline"/>
          <w:rFonts w:asciiTheme="majorHAnsi" w:hAnsiTheme="majorHAnsi" w:cstheme="majorHAnsi"/>
        </w:rPr>
        <w:t xml:space="preserve"> bitter </w:t>
      </w:r>
      <w:r w:rsidRPr="007F0A98">
        <w:rPr>
          <w:rStyle w:val="StyleUnderline"/>
          <w:rFonts w:asciiTheme="majorHAnsi" w:hAnsiTheme="majorHAnsi" w:cstheme="majorHAnsi"/>
          <w:highlight w:val="green"/>
        </w:rPr>
        <w:t>experience</w:t>
      </w:r>
      <w:r w:rsidRPr="007F0A98">
        <w:rPr>
          <w:rStyle w:val="StyleUnderline"/>
          <w:rFonts w:asciiTheme="majorHAnsi" w:hAnsiTheme="majorHAnsi" w:cstheme="majorHAnsi"/>
        </w:rPr>
        <w:t xml:space="preserve"> has </w:t>
      </w:r>
      <w:r w:rsidRPr="007F0A98">
        <w:rPr>
          <w:rStyle w:val="StyleUnderline"/>
          <w:rFonts w:asciiTheme="majorHAnsi" w:hAnsiTheme="majorHAnsi" w:cstheme="majorHAnsi"/>
          <w:highlight w:val="green"/>
        </w:rPr>
        <w:t>turned us into</w:t>
      </w:r>
      <w:r w:rsidRPr="007F0A98">
        <w:rPr>
          <w:rStyle w:val="StyleUnderline"/>
          <w:rFonts w:asciiTheme="majorHAnsi" w:hAnsiTheme="majorHAnsi" w:cstheme="majorHAnsi"/>
        </w:rPr>
        <w:t xml:space="preserve"> the Middle East’s leading </w:t>
      </w:r>
      <w:r w:rsidRPr="007F0A98">
        <w:rPr>
          <w:rStyle w:val="StyleUnderline"/>
          <w:rFonts w:asciiTheme="majorHAnsi" w:hAnsiTheme="majorHAnsi" w:cstheme="majorHAnsi"/>
          <w:highlight w:val="green"/>
        </w:rPr>
        <w:t>experts</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in</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the</w:t>
      </w:r>
      <w:r w:rsidRPr="007F0A98">
        <w:rPr>
          <w:rStyle w:val="StyleUnderline"/>
          <w:rFonts w:asciiTheme="majorHAnsi" w:hAnsiTheme="majorHAnsi" w:cstheme="majorHAnsi"/>
        </w:rPr>
        <w:t xml:space="preserve"> covert </w:t>
      </w:r>
      <w:r w:rsidRPr="007F0A98">
        <w:rPr>
          <w:rStyle w:val="StyleUnderline"/>
          <w:rFonts w:asciiTheme="majorHAnsi" w:hAnsiTheme="majorHAnsi" w:cstheme="majorHAnsi"/>
          <w:highlight w:val="green"/>
        </w:rPr>
        <w:t>fight against terror</w:t>
      </w:r>
      <w:r w:rsidRPr="007F0A98">
        <w:rPr>
          <w:rStyle w:val="StyleUnderline"/>
          <w:rFonts w:asciiTheme="majorHAnsi" w:hAnsiTheme="majorHAnsi" w:cstheme="majorHAnsi"/>
        </w:rPr>
        <w:t>ism</w:t>
      </w:r>
      <w:r w:rsidRPr="007F0A98">
        <w:rPr>
          <w:rFonts w:asciiTheme="majorHAnsi" w:hAnsiTheme="majorHAnsi" w:cstheme="majorHAnsi"/>
          <w:sz w:val="16"/>
        </w:rPr>
        <w:t xml:space="preserve">. The Middle East is the major exporter of terror in the world, and Islamic terrorism has never hidden who it believes to be the “great Satan.” The cold reality is that there are thousands of people — maybe more — wandering America’s streets happy and carefree who will never know that their lives were saved from a brutal terror attack on U.S. soil because of the defense and intelligence cooperation between the United States and Israel. It is also important to note that the vast majority of the money Israel receives as part of the MoU — and in the near future, all of it — remains in the United States. Israel will purchase equipment from U.S. defense industries, and the result is the creation of American jobs and a relatively cheap way to test the most advanced arms in field conditions. </w:t>
      </w:r>
      <w:r w:rsidRPr="007F0A98">
        <w:rPr>
          <w:rStyle w:val="StyleUnderline"/>
          <w:rFonts w:asciiTheme="majorHAnsi" w:hAnsiTheme="majorHAnsi" w:cstheme="majorHAnsi"/>
        </w:rPr>
        <w:t>Anti-missile systems that were developed by the two countries will become part of the American and European defense systems in the Persian Gulf. Likewise, the cooperation in cyber defense and cyber warfare is critical to the economic and military security</w:t>
      </w:r>
      <w:r w:rsidRPr="007F0A98">
        <w:rPr>
          <w:rFonts w:asciiTheme="majorHAnsi" w:hAnsiTheme="majorHAnsi" w:cstheme="majorHAnsi"/>
          <w:sz w:val="16"/>
        </w:rPr>
        <w:t xml:space="preserve"> of the United States. Despite all this, I would never claim that the MoU is a worthwhile deal only for the United States. I would argue it’s not a deal at all. </w:t>
      </w:r>
      <w:r w:rsidRPr="007F0A98">
        <w:rPr>
          <w:rStyle w:val="StyleUnderline"/>
          <w:rFonts w:asciiTheme="majorHAnsi" w:hAnsiTheme="majorHAnsi" w:cstheme="majorHAnsi"/>
        </w:rPr>
        <w:t>The MoU is an expression of the strength of the alliance. From Israel’s perspective,</w:t>
      </w:r>
      <w:r w:rsidRPr="007F0A98">
        <w:rPr>
          <w:rFonts w:asciiTheme="majorHAnsi" w:hAnsiTheme="majorHAnsi" w:cstheme="majorHAnsi"/>
          <w:sz w:val="16"/>
        </w:rPr>
        <w:t xml:space="preserve"> it is also an expression of the fact that Lady Liberty never leaves her friends behind. One of the most difficult moments in the Jewish collective memory is the knowledge that when they came to murder us all, no one came to the rescue. That’s the reason Israel was founded, and the reason we’ll never leave our fate in the hands of others. But the fact that the largest and strongest country in the history of the world stands by our side is nothing less than momentous.</w:t>
      </w:r>
    </w:p>
    <w:p w:rsidR="000317B2" w:rsidRPr="007F0A98" w:rsidRDefault="000317B2" w:rsidP="00EA5879">
      <w:pPr>
        <w:rPr>
          <w:rFonts w:asciiTheme="majorHAnsi" w:hAnsiTheme="majorHAnsi" w:cstheme="majorHAnsi"/>
          <w:sz w:val="16"/>
        </w:rPr>
      </w:pPr>
    </w:p>
    <w:p w:rsidR="00EA5879" w:rsidRPr="000317B2" w:rsidRDefault="00EA5879" w:rsidP="000317B2">
      <w:pPr>
        <w:pStyle w:val="Heading4"/>
      </w:pPr>
      <w:r w:rsidRPr="000317B2">
        <w:t>American military aid to Israel bolsters US influence abroad, helps counter-terroism effforts, and is key to Israel military readiness</w:t>
      </w:r>
    </w:p>
    <w:p w:rsidR="00EA5879" w:rsidRPr="007F0A98" w:rsidRDefault="00EA5879" w:rsidP="00EA5879">
      <w:pPr>
        <w:rPr>
          <w:rFonts w:asciiTheme="majorHAnsi" w:hAnsiTheme="majorHAnsi" w:cstheme="majorHAnsi"/>
        </w:rPr>
      </w:pPr>
      <w:r w:rsidRPr="007F0A98">
        <w:rPr>
          <w:rStyle w:val="Style13ptBold"/>
          <w:rFonts w:asciiTheme="majorHAnsi" w:hAnsiTheme="majorHAnsi" w:cstheme="majorHAnsi"/>
        </w:rPr>
        <w:t>ADL</w:t>
      </w:r>
      <w:r w:rsidRPr="007F0A98">
        <w:rPr>
          <w:rFonts w:asciiTheme="majorHAnsi" w:hAnsiTheme="majorHAnsi" w:cstheme="majorHAnsi"/>
        </w:rPr>
        <w:t xml:space="preserve"> </w:t>
      </w:r>
      <w:r w:rsidRPr="007F0A98">
        <w:rPr>
          <w:rStyle w:val="Style13ptBold"/>
          <w:rFonts w:asciiTheme="majorHAnsi" w:hAnsiTheme="majorHAnsi" w:cstheme="majorHAnsi"/>
        </w:rPr>
        <w:t>No Date</w:t>
      </w:r>
      <w:r w:rsidRPr="007F0A98">
        <w:rPr>
          <w:rFonts w:asciiTheme="majorHAnsi" w:hAnsiTheme="majorHAnsi" w:cstheme="majorHAnsi"/>
        </w:rPr>
        <w:t xml:space="preserve"> (Anti-Defamation League, group committed to stopping the defamation of the Jewish people, Response To Common Inaccuracy: US Gives Israel too much Aid, https://www.adl.org/resources/fact-sheets/response-to-common-inaccuracy-us-gives-israel-too-much-aid)CN</w:t>
      </w:r>
    </w:p>
    <w:p w:rsidR="00EA5879" w:rsidRPr="007F0A98" w:rsidRDefault="00EA5879" w:rsidP="00EA5879">
      <w:pPr>
        <w:rPr>
          <w:rStyle w:val="StyleUnderline"/>
          <w:rFonts w:asciiTheme="majorHAnsi" w:hAnsiTheme="majorHAnsi" w:cstheme="majorHAnsi"/>
        </w:rPr>
      </w:pPr>
      <w:r w:rsidRPr="007F0A98">
        <w:rPr>
          <w:rStyle w:val="Emphasis"/>
          <w:rFonts w:asciiTheme="majorHAnsi" w:hAnsiTheme="majorHAnsi" w:cstheme="majorHAnsi"/>
        </w:rPr>
        <w:t>Inaccuracy</w:t>
      </w:r>
      <w:r w:rsidRPr="007F0A98">
        <w:rPr>
          <w:rFonts w:asciiTheme="majorHAnsi" w:hAnsiTheme="majorHAnsi" w:cstheme="majorHAnsi"/>
          <w:sz w:val="16"/>
        </w:rPr>
        <w:t xml:space="preserve">: </w:t>
      </w:r>
      <w:r w:rsidRPr="007F0A98">
        <w:rPr>
          <w:rStyle w:val="Emphasis"/>
          <w:rFonts w:asciiTheme="majorHAnsi" w:hAnsiTheme="majorHAnsi" w:cstheme="majorHAnsi"/>
        </w:rPr>
        <w:t>The United States gives Israel too much foreign aid making it difficult to meet critical needs at home.</w:t>
      </w:r>
      <w:r w:rsidRPr="007F0A98">
        <w:rPr>
          <w:rFonts w:asciiTheme="majorHAnsi" w:hAnsiTheme="majorHAnsi" w:cstheme="majorHAnsi"/>
          <w:sz w:val="16"/>
        </w:rPr>
        <w:t xml:space="preserve"> Response </w:t>
      </w:r>
      <w:r w:rsidRPr="007F0A98">
        <w:rPr>
          <w:rStyle w:val="StyleUnderline"/>
          <w:rFonts w:asciiTheme="majorHAnsi" w:hAnsiTheme="majorHAnsi" w:cstheme="majorHAnsi"/>
        </w:rPr>
        <w:t>Foreign aid</w:t>
      </w:r>
      <w:r w:rsidRPr="007F0A98">
        <w:rPr>
          <w:rFonts w:asciiTheme="majorHAnsi" w:hAnsiTheme="majorHAnsi" w:cstheme="majorHAnsi"/>
          <w:sz w:val="16"/>
        </w:rPr>
        <w:t>, which represents less than one percent of the federal budget</w:t>
      </w:r>
      <w:r w:rsidRPr="007F0A98">
        <w:rPr>
          <w:rStyle w:val="Emphasis"/>
          <w:rFonts w:asciiTheme="majorHAnsi" w:hAnsiTheme="majorHAnsi" w:cstheme="majorHAnsi"/>
        </w:rPr>
        <w:t xml:space="preserve">, is a crucial tool in promoting American interests around the world. </w:t>
      </w:r>
      <w:r w:rsidRPr="007F0A98">
        <w:rPr>
          <w:rStyle w:val="StyleUnderline"/>
          <w:rFonts w:asciiTheme="majorHAnsi" w:hAnsiTheme="majorHAnsi" w:cstheme="majorHAnsi"/>
        </w:rPr>
        <w:t>Israel</w:t>
      </w:r>
      <w:r w:rsidRPr="007F0A98">
        <w:rPr>
          <w:rFonts w:asciiTheme="majorHAnsi" w:hAnsiTheme="majorHAnsi" w:cstheme="majorHAnsi"/>
          <w:sz w:val="16"/>
        </w:rPr>
        <w:t xml:space="preserve"> no longer receives economic assistance, but </w:t>
      </w:r>
      <w:r w:rsidRPr="007F0A98">
        <w:rPr>
          <w:rStyle w:val="StyleUnderline"/>
          <w:rFonts w:asciiTheme="majorHAnsi" w:hAnsiTheme="majorHAnsi" w:cstheme="majorHAnsi"/>
        </w:rPr>
        <w:t>does receive significant military assistance</w:t>
      </w:r>
      <w:r w:rsidRPr="007F0A98">
        <w:rPr>
          <w:rFonts w:asciiTheme="majorHAnsi" w:hAnsiTheme="majorHAnsi" w:cstheme="majorHAnsi"/>
          <w:sz w:val="16"/>
        </w:rPr>
        <w:t xml:space="preserve"> to promote its security. In FY2015, Congress appropriated $3.1 billion in military aid to Israel. </w:t>
      </w:r>
      <w:r w:rsidRPr="007F0A98">
        <w:rPr>
          <w:rStyle w:val="Emphasis"/>
          <w:rFonts w:asciiTheme="majorHAnsi" w:hAnsiTheme="majorHAnsi" w:cstheme="majorHAnsi"/>
        </w:rPr>
        <w:t>Foreign affairs spending is vital to advance our country’s security, economic and humanitarian interests and preserves America’s leadership worldwide</w:t>
      </w:r>
      <w:r w:rsidRPr="007F0A98">
        <w:rPr>
          <w:rFonts w:asciiTheme="majorHAnsi" w:hAnsiTheme="majorHAnsi" w:cstheme="majorHAnsi"/>
          <w:sz w:val="16"/>
        </w:rPr>
        <w:t xml:space="preserve">. </w:t>
      </w:r>
      <w:r w:rsidRPr="007F0A98">
        <w:rPr>
          <w:rStyle w:val="StyleUnderline"/>
          <w:rFonts w:asciiTheme="majorHAnsi" w:hAnsiTheme="majorHAnsi" w:cstheme="majorHAnsi"/>
        </w:rPr>
        <w:t>American security and prosperity</w:t>
      </w:r>
      <w:r w:rsidRPr="007F0A98">
        <w:rPr>
          <w:rFonts w:asciiTheme="majorHAnsi" w:hAnsiTheme="majorHAnsi" w:cstheme="majorHAnsi"/>
          <w:sz w:val="16"/>
        </w:rPr>
        <w:t xml:space="preserve">, </w:t>
      </w:r>
      <w:r w:rsidRPr="007F0A98">
        <w:rPr>
          <w:rStyle w:val="StyleUnderline"/>
          <w:rFonts w:asciiTheme="majorHAnsi" w:hAnsiTheme="majorHAnsi" w:cstheme="majorHAnsi"/>
        </w:rPr>
        <w:t>and its ability to fight global extremism, hinge on having the resources to successfully engage in the world</w:t>
      </w:r>
      <w:r w:rsidRPr="007F0A98">
        <w:rPr>
          <w:rFonts w:asciiTheme="majorHAnsi" w:hAnsiTheme="majorHAnsi" w:cstheme="majorHAnsi"/>
          <w:sz w:val="16"/>
        </w:rPr>
        <w:t xml:space="preserve">, </w:t>
      </w:r>
      <w:r w:rsidRPr="007F0A98">
        <w:rPr>
          <w:rStyle w:val="StyleUnderline"/>
          <w:rFonts w:asciiTheme="majorHAnsi" w:hAnsiTheme="majorHAnsi" w:cstheme="majorHAnsi"/>
        </w:rPr>
        <w:t>support key allies like Israe</w:t>
      </w:r>
      <w:r w:rsidRPr="007F0A98">
        <w:rPr>
          <w:rFonts w:asciiTheme="majorHAnsi" w:hAnsiTheme="majorHAnsi" w:cstheme="majorHAnsi"/>
          <w:sz w:val="16"/>
        </w:rPr>
        <w:t xml:space="preserve">l, </w:t>
      </w:r>
      <w:r w:rsidRPr="007F0A98">
        <w:rPr>
          <w:rStyle w:val="StyleUnderline"/>
          <w:rFonts w:asciiTheme="majorHAnsi" w:hAnsiTheme="majorHAnsi" w:cstheme="majorHAnsi"/>
        </w:rPr>
        <w:t>and to help prevent unstable areas from becoming breeding grounds for terror</w:t>
      </w:r>
      <w:r w:rsidRPr="007F0A98">
        <w:rPr>
          <w:rFonts w:asciiTheme="majorHAnsi" w:hAnsiTheme="majorHAnsi" w:cstheme="majorHAnsi"/>
          <w:sz w:val="16"/>
        </w:rPr>
        <w:t xml:space="preserve">. That is why such a broad array of faith, business and humanitarian organizations continue to advocate for a strong foreign affairs budget. </w:t>
      </w:r>
      <w:r w:rsidRPr="007F0A98">
        <w:rPr>
          <w:rStyle w:val="StyleUnderline"/>
          <w:rFonts w:asciiTheme="majorHAnsi" w:hAnsiTheme="majorHAnsi" w:cstheme="majorHAnsi"/>
        </w:rPr>
        <w:t>Foreign aid creates jobs in the U</w:t>
      </w:r>
      <w:r w:rsidRPr="007F0A98">
        <w:rPr>
          <w:rFonts w:asciiTheme="majorHAnsi" w:hAnsiTheme="majorHAnsi" w:cstheme="majorHAnsi"/>
          <w:sz w:val="16"/>
        </w:rPr>
        <w:t xml:space="preserve">nited </w:t>
      </w:r>
      <w:r w:rsidRPr="007F0A98">
        <w:rPr>
          <w:rStyle w:val="StyleUnderline"/>
          <w:rFonts w:asciiTheme="majorHAnsi" w:hAnsiTheme="majorHAnsi" w:cstheme="majorHAnsi"/>
        </w:rPr>
        <w:t>S</w:t>
      </w:r>
      <w:r w:rsidRPr="007F0A98">
        <w:rPr>
          <w:rFonts w:asciiTheme="majorHAnsi" w:hAnsiTheme="majorHAnsi" w:cstheme="majorHAnsi"/>
          <w:sz w:val="16"/>
        </w:rPr>
        <w:t xml:space="preserve">tates </w:t>
      </w:r>
      <w:r w:rsidRPr="007F0A98">
        <w:rPr>
          <w:rStyle w:val="StyleUnderline"/>
          <w:rFonts w:asciiTheme="majorHAnsi" w:hAnsiTheme="majorHAnsi" w:cstheme="majorHAnsi"/>
        </w:rPr>
        <w:t>and boosts our economy</w:t>
      </w:r>
      <w:r w:rsidRPr="007F0A98">
        <w:rPr>
          <w:rFonts w:asciiTheme="majorHAnsi" w:hAnsiTheme="majorHAnsi" w:cstheme="majorHAnsi"/>
          <w:sz w:val="16"/>
        </w:rPr>
        <w:t xml:space="preserve">. </w:t>
      </w:r>
      <w:r w:rsidRPr="007F0A98">
        <w:rPr>
          <w:rStyle w:val="StyleUnderline"/>
          <w:rFonts w:asciiTheme="majorHAnsi" w:hAnsiTheme="majorHAnsi" w:cstheme="majorHAnsi"/>
        </w:rPr>
        <w:t>By law, nearly all U.S. assistance must be spent on American-produced goods</w:t>
      </w:r>
      <w:r w:rsidRPr="007F0A98">
        <w:rPr>
          <w:rFonts w:asciiTheme="majorHAnsi" w:hAnsiTheme="majorHAnsi" w:cstheme="majorHAnsi"/>
          <w:sz w:val="16"/>
        </w:rPr>
        <w:t xml:space="preserve">. </w:t>
      </w:r>
      <w:r w:rsidRPr="007F0A98">
        <w:rPr>
          <w:rStyle w:val="Emphasis"/>
          <w:rFonts w:asciiTheme="majorHAnsi" w:hAnsiTheme="majorHAnsi" w:cstheme="majorHAnsi"/>
        </w:rPr>
        <w:t xml:space="preserve">Israel spends nearly 75% of U.S. aid in the U.S. to purchase military equipment. </w:t>
      </w:r>
      <w:r w:rsidRPr="007F0A98">
        <w:rPr>
          <w:rStyle w:val="StyleUnderline"/>
          <w:rFonts w:asciiTheme="majorHAnsi" w:hAnsiTheme="majorHAnsi" w:cstheme="majorHAnsi"/>
        </w:rPr>
        <w:t>Aid to Israel promotes stability</w:t>
      </w:r>
      <w:r w:rsidRPr="007F0A98">
        <w:rPr>
          <w:rFonts w:asciiTheme="majorHAnsi" w:hAnsiTheme="majorHAnsi" w:cstheme="majorHAnsi"/>
          <w:sz w:val="16"/>
        </w:rPr>
        <w:t xml:space="preserve"> </w:t>
      </w:r>
      <w:r w:rsidRPr="007F0A98">
        <w:rPr>
          <w:rStyle w:val="StyleUnderline"/>
          <w:rFonts w:asciiTheme="majorHAnsi" w:hAnsiTheme="majorHAnsi" w:cstheme="majorHAnsi"/>
        </w:rPr>
        <w:t>and democracy in the Middle East</w:t>
      </w:r>
      <w:r w:rsidRPr="007F0A98">
        <w:rPr>
          <w:rFonts w:asciiTheme="majorHAnsi" w:hAnsiTheme="majorHAnsi" w:cstheme="majorHAnsi"/>
          <w:sz w:val="16"/>
        </w:rPr>
        <w:t xml:space="preserve">. </w:t>
      </w:r>
      <w:r w:rsidRPr="007F0A98">
        <w:rPr>
          <w:rStyle w:val="StyleUnderline"/>
          <w:rFonts w:asciiTheme="majorHAnsi" w:hAnsiTheme="majorHAnsi" w:cstheme="majorHAnsi"/>
        </w:rPr>
        <w:t>The U</w:t>
      </w:r>
      <w:r w:rsidRPr="007F0A98">
        <w:rPr>
          <w:rFonts w:asciiTheme="majorHAnsi" w:hAnsiTheme="majorHAnsi" w:cstheme="majorHAnsi"/>
          <w:sz w:val="16"/>
        </w:rPr>
        <w:t xml:space="preserve">nited </w:t>
      </w:r>
      <w:r w:rsidRPr="007F0A98">
        <w:rPr>
          <w:rStyle w:val="StyleUnderline"/>
          <w:rFonts w:asciiTheme="majorHAnsi" w:hAnsiTheme="majorHAnsi" w:cstheme="majorHAnsi"/>
        </w:rPr>
        <w:t>S</w:t>
      </w:r>
      <w:r w:rsidRPr="007F0A98">
        <w:rPr>
          <w:rFonts w:asciiTheme="majorHAnsi" w:hAnsiTheme="majorHAnsi" w:cstheme="majorHAnsi"/>
          <w:sz w:val="16"/>
        </w:rPr>
        <w:t xml:space="preserve">tates </w:t>
      </w:r>
      <w:r w:rsidRPr="007F0A98">
        <w:rPr>
          <w:rStyle w:val="StyleUnderline"/>
          <w:rFonts w:asciiTheme="majorHAnsi" w:hAnsiTheme="majorHAnsi" w:cstheme="majorHAnsi"/>
        </w:rPr>
        <w:t>has an ongoing strategic interest in supporting Israel</w:t>
      </w:r>
      <w:r w:rsidRPr="007F0A98">
        <w:rPr>
          <w:rFonts w:asciiTheme="majorHAnsi" w:hAnsiTheme="majorHAnsi" w:cstheme="majorHAnsi"/>
          <w:sz w:val="16"/>
        </w:rPr>
        <w:t xml:space="preserve"> – a stalwart democratic ally, </w:t>
      </w:r>
      <w:r w:rsidRPr="007F0A98">
        <w:rPr>
          <w:rStyle w:val="StyleUnderline"/>
          <w:rFonts w:asciiTheme="majorHAnsi" w:hAnsiTheme="majorHAnsi" w:cstheme="majorHAnsi"/>
        </w:rPr>
        <w:t>with whom it shares many core values, including a commitment to democracy</w:t>
      </w:r>
      <w:r w:rsidRPr="007F0A98">
        <w:rPr>
          <w:rFonts w:asciiTheme="majorHAnsi" w:hAnsiTheme="majorHAnsi" w:cstheme="majorHAnsi"/>
          <w:sz w:val="16"/>
        </w:rPr>
        <w:t xml:space="preserve"> </w:t>
      </w:r>
      <w:r w:rsidRPr="007F0A98">
        <w:rPr>
          <w:rStyle w:val="StyleUnderline"/>
          <w:rFonts w:asciiTheme="majorHAnsi" w:hAnsiTheme="majorHAnsi" w:cstheme="majorHAnsi"/>
        </w:rPr>
        <w:t>and a rejection of extremism</w:t>
      </w:r>
      <w:r w:rsidRPr="007F0A98">
        <w:rPr>
          <w:rFonts w:asciiTheme="majorHAnsi" w:hAnsiTheme="majorHAnsi" w:cstheme="majorHAnsi"/>
          <w:sz w:val="16"/>
        </w:rPr>
        <w:t xml:space="preserve"> and terrorism in a strategic and volatile region of the world. </w:t>
      </w:r>
      <w:r w:rsidRPr="007F0A98">
        <w:rPr>
          <w:rStyle w:val="Emphasis"/>
          <w:rFonts w:asciiTheme="majorHAnsi" w:hAnsiTheme="majorHAnsi" w:cstheme="majorHAnsi"/>
        </w:rPr>
        <w:t>U.S. military aid has proved crucial to Israel to protect itself</w:t>
      </w:r>
      <w:r w:rsidRPr="007F0A98">
        <w:rPr>
          <w:rFonts w:asciiTheme="majorHAnsi" w:hAnsiTheme="majorHAnsi" w:cstheme="majorHAnsi"/>
          <w:sz w:val="16"/>
        </w:rPr>
        <w:t xml:space="preserve">. For example, in recent years </w:t>
      </w:r>
      <w:r w:rsidRPr="007F0A98">
        <w:rPr>
          <w:rStyle w:val="StyleUnderline"/>
          <w:rFonts w:asciiTheme="majorHAnsi" w:hAnsiTheme="majorHAnsi" w:cstheme="majorHAnsi"/>
        </w:rPr>
        <w:t>the U.S.-funded Iron Dome has helped protect millions of Israelis from Hamas</w:t>
      </w:r>
      <w:r w:rsidRPr="007F0A98">
        <w:rPr>
          <w:rFonts w:asciiTheme="majorHAnsi" w:hAnsiTheme="majorHAnsi" w:cstheme="majorHAnsi"/>
          <w:sz w:val="16"/>
        </w:rPr>
        <w:t xml:space="preserve"> and Hezbollah </w:t>
      </w:r>
      <w:r w:rsidRPr="007F0A98">
        <w:rPr>
          <w:rStyle w:val="StyleUnderline"/>
          <w:rFonts w:asciiTheme="majorHAnsi" w:hAnsiTheme="majorHAnsi" w:cstheme="majorHAnsi"/>
        </w:rPr>
        <w:t>terrorist rockets</w:t>
      </w:r>
      <w:r w:rsidRPr="007F0A98">
        <w:rPr>
          <w:rFonts w:asciiTheme="majorHAnsi" w:hAnsiTheme="majorHAnsi" w:cstheme="majorHAnsi"/>
          <w:sz w:val="16"/>
        </w:rPr>
        <w:t xml:space="preserve"> and keep casualty rates low. Moreover, history has shown that American aid, particularly military assistance, which keeps Israel strong, is the primary ingredient in bringing Israel’s neighbors to the peace table. </w:t>
      </w:r>
      <w:r w:rsidRPr="007F0A98">
        <w:rPr>
          <w:rStyle w:val="StyleUnderline"/>
          <w:rFonts w:asciiTheme="majorHAnsi" w:hAnsiTheme="majorHAnsi" w:cstheme="majorHAnsi"/>
        </w:rPr>
        <w:t>US aid to Israel is designed to maintain Israel’s “qualitative military edge” over neighboring militaries</w:t>
      </w:r>
      <w:r w:rsidRPr="007F0A98">
        <w:rPr>
          <w:rFonts w:asciiTheme="majorHAnsi" w:hAnsiTheme="majorHAnsi" w:cstheme="majorHAnsi"/>
          <w:sz w:val="16"/>
        </w:rPr>
        <w:t xml:space="preserve">. </w:t>
      </w:r>
      <w:r w:rsidRPr="007F0A98">
        <w:rPr>
          <w:rStyle w:val="StyleUnderline"/>
          <w:rFonts w:asciiTheme="majorHAnsi" w:hAnsiTheme="majorHAnsi" w:cstheme="majorHAnsi"/>
        </w:rPr>
        <w:t>Security assistance and support for U.S.-Israel strategic cooperation have led to the creation of groundbreaking programs</w:t>
      </w:r>
      <w:r w:rsidRPr="007F0A98">
        <w:rPr>
          <w:rFonts w:asciiTheme="majorHAnsi" w:hAnsiTheme="majorHAnsi" w:cstheme="majorHAnsi"/>
          <w:sz w:val="16"/>
        </w:rPr>
        <w:t xml:space="preserve"> such as the Iron Dome Rocket Defense system and the Arrow Program. </w:t>
      </w:r>
      <w:r w:rsidRPr="007F0A98">
        <w:rPr>
          <w:rStyle w:val="StyleUnderline"/>
          <w:rFonts w:asciiTheme="majorHAnsi" w:hAnsiTheme="majorHAnsi" w:cstheme="majorHAnsi"/>
        </w:rPr>
        <w:t>This cooperation boosts the efforts of both countries</w:t>
      </w:r>
      <w:r w:rsidRPr="007F0A98">
        <w:rPr>
          <w:rFonts w:asciiTheme="majorHAnsi" w:hAnsiTheme="majorHAnsi" w:cstheme="majorHAnsi"/>
          <w:sz w:val="16"/>
        </w:rPr>
        <w:t xml:space="preserve"> </w:t>
      </w:r>
      <w:r w:rsidRPr="007F0A98">
        <w:rPr>
          <w:rStyle w:val="StyleUnderline"/>
          <w:rFonts w:asciiTheme="majorHAnsi" w:hAnsiTheme="majorHAnsi" w:cstheme="majorHAnsi"/>
        </w:rPr>
        <w:t>in areas like missile defense, homeland security and counterterrorism and helps both countries to protect their troops and citizens at home and abroad.</w:t>
      </w:r>
    </w:p>
    <w:p w:rsidR="00EA5879" w:rsidRDefault="00EA5879" w:rsidP="00EA5879">
      <w:pPr>
        <w:rPr>
          <w:rFonts w:asciiTheme="majorHAnsi" w:hAnsiTheme="majorHAnsi" w:cstheme="majorHAnsi"/>
        </w:rPr>
      </w:pPr>
    </w:p>
    <w:p w:rsidR="001875BA" w:rsidRPr="006E0EED" w:rsidRDefault="001875BA" w:rsidP="001875BA">
      <w:pPr>
        <w:pStyle w:val="Heading4"/>
      </w:pPr>
      <w:r>
        <w:t xml:space="preserve">Terrorists </w:t>
      </w:r>
      <w:r w:rsidRPr="006E0EED">
        <w:t xml:space="preserve">use WMDs --- causes </w:t>
      </w:r>
      <w:r w:rsidRPr="006E0EED">
        <w:rPr>
          <w:u w:val="single"/>
        </w:rPr>
        <w:t>extinction</w:t>
      </w:r>
      <w:r w:rsidRPr="006E0EED">
        <w:t xml:space="preserve"> </w:t>
      </w:r>
    </w:p>
    <w:p w:rsidR="001875BA" w:rsidRPr="006E0EED" w:rsidRDefault="001875BA" w:rsidP="001875BA">
      <w:r w:rsidRPr="006E0EED">
        <w:t xml:space="preserve">Gary A. </w:t>
      </w:r>
      <w:r w:rsidRPr="006E0EED">
        <w:rPr>
          <w:rStyle w:val="Style13ptBold"/>
        </w:rPr>
        <w:t>Ackerman 14</w:t>
      </w:r>
      <w:r w:rsidRPr="006E0EED">
        <w:t xml:space="preserve"> &amp; Lauren E. Pinson, Gary is Director of the Center for Terrorism and Intelligence Studies, Lauren is Senior Researcher and Project Manager for the National Consortium for the Study of Terrorism and Responses of Terrorism, An Army of One: Assessing CBRN Pursuit and Use by Lone Wolves and Autonomous Cells, Terrorism and Political Violence, Volume 26, Issue 1</w:t>
      </w:r>
    </w:p>
    <w:p w:rsidR="001875BA" w:rsidRPr="0007353A" w:rsidRDefault="001875BA" w:rsidP="001875BA">
      <w:pPr>
        <w:rPr>
          <w:sz w:val="16"/>
        </w:rPr>
      </w:pPr>
      <w:r w:rsidRPr="0007353A">
        <w:rPr>
          <w:sz w:val="16"/>
        </w:rPr>
        <w:t xml:space="preserve">The first question to answer is whence the concerns about the nexus between CBRN weapons and isolated actors come and whether these are overblown. The general threat of mass violence posed by lone wolves and small autonomous cells has been detailed in accompanying issue contributions, but the potential use of CBRN weapons by such perpetrators presents some singular features that either amplify or supplement the attributes of the more general case and so are deserving of particular attention. Chief among these is the impact of rapid technological development. </w:t>
      </w:r>
      <w:r w:rsidRPr="00C442AB">
        <w:rPr>
          <w:rStyle w:val="StyleUnderline"/>
        </w:rPr>
        <w:t xml:space="preserve">Recent and emerging </w:t>
      </w:r>
      <w:r w:rsidRPr="00104B82">
        <w:rPr>
          <w:rStyle w:val="StyleUnderline"/>
        </w:rPr>
        <w:t xml:space="preserve">advances </w:t>
      </w:r>
      <w:r w:rsidRPr="00C442AB">
        <w:rPr>
          <w:rStyle w:val="StyleUnderline"/>
        </w:rPr>
        <w:t>in</w:t>
      </w:r>
      <w:r w:rsidRPr="0007353A">
        <w:rPr>
          <w:sz w:val="16"/>
        </w:rPr>
        <w:t xml:space="preserve"> a variety of </w:t>
      </w:r>
      <w:r w:rsidRPr="00C442AB">
        <w:rPr>
          <w:rStyle w:val="StyleUnderline"/>
        </w:rPr>
        <w:t xml:space="preserve">areas, </w:t>
      </w:r>
      <w:r w:rsidRPr="00104B82">
        <w:rPr>
          <w:rStyle w:val="StyleUnderline"/>
        </w:rPr>
        <w:t>from synthetic biology</w:t>
      </w:r>
      <w:r w:rsidRPr="0007353A">
        <w:rPr>
          <w:sz w:val="16"/>
        </w:rPr>
        <w:t xml:space="preserve"> 3 </w:t>
      </w:r>
      <w:r w:rsidRPr="00C442AB">
        <w:rPr>
          <w:rStyle w:val="StyleUnderline"/>
        </w:rPr>
        <w:t>to</w:t>
      </w:r>
      <w:r w:rsidRPr="006E0EED">
        <w:rPr>
          <w:rStyle w:val="StyleUnderline"/>
        </w:rPr>
        <w:t xml:space="preserve"> </w:t>
      </w:r>
      <w:r w:rsidRPr="00C442AB">
        <w:rPr>
          <w:rStyle w:val="StyleUnderline"/>
        </w:rPr>
        <w:t>nanoscale engineering</w:t>
      </w:r>
      <w:r w:rsidRPr="0007353A">
        <w:rPr>
          <w:sz w:val="16"/>
        </w:rPr>
        <w:t xml:space="preserve">, 4 </w:t>
      </w:r>
      <w:r w:rsidRPr="00C442AB">
        <w:rPr>
          <w:rStyle w:val="StyleUnderline"/>
        </w:rPr>
        <w:t xml:space="preserve">have </w:t>
      </w:r>
      <w:r w:rsidRPr="00104B82">
        <w:rPr>
          <w:rStyle w:val="StyleUnderline"/>
        </w:rPr>
        <w:t>opened doors</w:t>
      </w:r>
      <w:r w:rsidRPr="00C442AB">
        <w:rPr>
          <w:rStyle w:val="StyleUnderline"/>
        </w:rPr>
        <w:t xml:space="preserve"> not only </w:t>
      </w:r>
      <w:r w:rsidRPr="00104B82">
        <w:rPr>
          <w:rStyle w:val="StyleUnderline"/>
        </w:rPr>
        <w:t>to</w:t>
      </w:r>
      <w:r w:rsidRPr="00C442AB">
        <w:rPr>
          <w:rStyle w:val="StyleUnderline"/>
        </w:rPr>
        <w:t xml:space="preserve"> new medicines and materials, but also to new possibilities for malefactors to inflict harm on others</w:t>
      </w:r>
      <w:r w:rsidRPr="0007353A">
        <w:rPr>
          <w:sz w:val="16"/>
        </w:rPr>
        <w:t xml:space="preserve">. </w:t>
      </w:r>
      <w:r w:rsidRPr="00C442AB">
        <w:rPr>
          <w:rStyle w:val="StyleUnderline"/>
        </w:rPr>
        <w:t>What is most relevant in the context of lone actors and small autonomous cells is</w:t>
      </w:r>
      <w:r w:rsidRPr="0007353A">
        <w:rPr>
          <w:sz w:val="16"/>
        </w:rPr>
        <w:t xml:space="preserve"> not so much the pace of new invention, but rather </w:t>
      </w:r>
      <w:r w:rsidRPr="00C442AB">
        <w:rPr>
          <w:rStyle w:val="StyleUnderline"/>
        </w:rPr>
        <w:t xml:space="preserve">the </w:t>
      </w:r>
      <w:r w:rsidRPr="00104B82">
        <w:rPr>
          <w:rStyle w:val="StyleUnderline"/>
        </w:rPr>
        <w:t>commercialization</w:t>
      </w:r>
      <w:r w:rsidRPr="00C442AB">
        <w:rPr>
          <w:rStyle w:val="StyleUnderline"/>
        </w:rPr>
        <w:t xml:space="preserve"> and consumerization </w:t>
      </w:r>
      <w:r w:rsidRPr="00104B82">
        <w:rPr>
          <w:rStyle w:val="StyleUnderline"/>
        </w:rPr>
        <w:t xml:space="preserve">of </w:t>
      </w:r>
      <w:r w:rsidRPr="00C442AB">
        <w:rPr>
          <w:rStyle w:val="StyleUnderline"/>
        </w:rPr>
        <w:t xml:space="preserve">CBRN </w:t>
      </w:r>
      <w:r w:rsidRPr="00104B82">
        <w:rPr>
          <w:rStyle w:val="StyleUnderline"/>
        </w:rPr>
        <w:t>weapons</w:t>
      </w:r>
      <w:r w:rsidRPr="00C442AB">
        <w:rPr>
          <w:rStyle w:val="StyleUnderline"/>
        </w:rPr>
        <w:t>-relevant technologies</w:t>
      </w:r>
      <w:r w:rsidRPr="0007353A">
        <w:rPr>
          <w:sz w:val="16"/>
        </w:rPr>
        <w:t xml:space="preserve">. </w:t>
      </w:r>
      <w:r w:rsidRPr="00104B82">
        <w:rPr>
          <w:rStyle w:val="StyleUnderline"/>
        </w:rPr>
        <w:t>This</w:t>
      </w:r>
      <w:r w:rsidRPr="00C442AB">
        <w:rPr>
          <w:rStyle w:val="StyleUnderline"/>
        </w:rPr>
        <w:t xml:space="preserve"> process</w:t>
      </w:r>
      <w:r w:rsidRPr="0007353A">
        <w:rPr>
          <w:sz w:val="16"/>
        </w:rPr>
        <w:t xml:space="preserve"> often </w:t>
      </w:r>
      <w:r w:rsidRPr="00104B82">
        <w:rPr>
          <w:rStyle w:val="StyleUnderline"/>
        </w:rPr>
        <w:t>entails an increase in</w:t>
      </w:r>
      <w:r w:rsidRPr="00C442AB">
        <w:rPr>
          <w:rStyle w:val="StyleUnderline"/>
        </w:rPr>
        <w:t xml:space="preserve"> the </w:t>
      </w:r>
      <w:r w:rsidRPr="00104B82">
        <w:rPr>
          <w:rStyle w:val="StyleUnderline"/>
        </w:rPr>
        <w:t>availability</w:t>
      </w:r>
      <w:r w:rsidRPr="00C442AB">
        <w:rPr>
          <w:rStyle w:val="StyleUnderline"/>
        </w:rPr>
        <w:t xml:space="preserve"> and safety of the technology, </w:t>
      </w:r>
      <w:r w:rsidRPr="00104B82">
        <w:rPr>
          <w:rStyle w:val="StyleUnderline"/>
        </w:rPr>
        <w:t>with</w:t>
      </w:r>
      <w:r w:rsidRPr="00C442AB">
        <w:rPr>
          <w:rStyle w:val="StyleUnderline"/>
        </w:rPr>
        <w:t xml:space="preserve"> a concurrent </w:t>
      </w:r>
      <w:r w:rsidRPr="00104B82">
        <w:rPr>
          <w:rStyle w:val="StyleUnderline"/>
        </w:rPr>
        <w:t>diminution in</w:t>
      </w:r>
      <w:r w:rsidRPr="00C442AB">
        <w:rPr>
          <w:rStyle w:val="StyleUnderline"/>
        </w:rPr>
        <w:t xml:space="preserve"> the </w:t>
      </w:r>
      <w:r w:rsidRPr="00104B82">
        <w:rPr>
          <w:rStyle w:val="StyleUnderline"/>
        </w:rPr>
        <w:t>cost, volume, and technical knowledge required</w:t>
      </w:r>
      <w:r w:rsidRPr="00C442AB">
        <w:rPr>
          <w:rStyle w:val="StyleUnderline"/>
        </w:rPr>
        <w:t xml:space="preserve"> to operate it</w:t>
      </w:r>
      <w:r w:rsidRPr="0007353A">
        <w:rPr>
          <w:sz w:val="16"/>
        </w:rPr>
        <w:t xml:space="preserve">. Thus, for example, </w:t>
      </w:r>
      <w:r w:rsidRPr="00C442AB">
        <w:rPr>
          <w:rStyle w:val="StyleUnderline"/>
        </w:rPr>
        <w:t xml:space="preserve">whereas fifty years ago </w:t>
      </w:r>
      <w:r w:rsidRPr="00104B82">
        <w:rPr>
          <w:rStyle w:val="StyleUnderline"/>
        </w:rPr>
        <w:t>producing large quantities of</w:t>
      </w:r>
      <w:r w:rsidRPr="00C442AB">
        <w:rPr>
          <w:rStyle w:val="StyleUnderline"/>
        </w:rPr>
        <w:t xml:space="preserve"> certain </w:t>
      </w:r>
      <w:r w:rsidRPr="00104B82">
        <w:rPr>
          <w:rStyle w:val="StyleUnderline"/>
        </w:rPr>
        <w:t>chemical weapons might</w:t>
      </w:r>
      <w:r w:rsidRPr="00C442AB">
        <w:rPr>
          <w:rStyle w:val="StyleUnderline"/>
        </w:rPr>
        <w:t xml:space="preserve"> have been a dangerous and inefficient affair requiring a large plant, expensive equipment, and several chemical engineers, with the advent of chemical microreactors</w:t>
      </w:r>
      <w:r w:rsidRPr="0007353A">
        <w:rPr>
          <w:sz w:val="16"/>
        </w:rPr>
        <w:t xml:space="preserve">, 5 </w:t>
      </w:r>
      <w:r w:rsidRPr="00C442AB">
        <w:rPr>
          <w:rStyle w:val="StyleUnderline"/>
        </w:rPr>
        <w:t xml:space="preserve">the same processes might </w:t>
      </w:r>
      <w:r w:rsidRPr="00104B82">
        <w:rPr>
          <w:rStyle w:val="StyleUnderline"/>
        </w:rPr>
        <w:t>be accomplished</w:t>
      </w:r>
      <w:r w:rsidRPr="00C442AB">
        <w:rPr>
          <w:rStyle w:val="StyleUnderline"/>
        </w:rPr>
        <w:t xml:space="preserve"> far more </w:t>
      </w:r>
      <w:r w:rsidRPr="00104B82">
        <w:rPr>
          <w:rStyle w:val="StyleUnderline"/>
        </w:rPr>
        <w:t xml:space="preserve">cheaply </w:t>
      </w:r>
      <w:r w:rsidRPr="00C442AB">
        <w:rPr>
          <w:rStyle w:val="StyleUnderline"/>
        </w:rPr>
        <w:t xml:space="preserve">and safely on a desktop assemblage, purchased commercially and monitored </w:t>
      </w:r>
      <w:r w:rsidRPr="00104B82">
        <w:rPr>
          <w:rStyle w:val="StyleUnderline"/>
        </w:rPr>
        <w:t>by a single chemistry grad</w:t>
      </w:r>
      <w:r w:rsidRPr="00C442AB">
        <w:rPr>
          <w:rStyle w:val="StyleUnderline"/>
        </w:rPr>
        <w:t>uate student</w:t>
      </w:r>
      <w:r w:rsidRPr="0007353A">
        <w:rPr>
          <w:sz w:val="16"/>
        </w:rPr>
        <w:t xml:space="preserve">.¶ </w:t>
      </w:r>
      <w:r w:rsidRPr="00C442AB">
        <w:rPr>
          <w:rStyle w:val="StyleUnderline"/>
        </w:rPr>
        <w:t>The rapid global spread and increased user-friendliness of many technologies</w:t>
      </w:r>
      <w:r w:rsidRPr="0007353A">
        <w:rPr>
          <w:sz w:val="16"/>
        </w:rPr>
        <w:t xml:space="preserve"> thus </w:t>
      </w:r>
      <w:r w:rsidRPr="00C442AB">
        <w:rPr>
          <w:rStyle w:val="StyleUnderline"/>
        </w:rPr>
        <w:t>represents a</w:t>
      </w:r>
      <w:r w:rsidRPr="0007353A">
        <w:rPr>
          <w:sz w:val="16"/>
        </w:rPr>
        <w:t xml:space="preserve"> potentially </w:t>
      </w:r>
      <w:r w:rsidRPr="00C442AB">
        <w:rPr>
          <w:rStyle w:val="StyleUnderline"/>
        </w:rPr>
        <w:t>radical shift from the relatively small scale of harm a single individual or small autonomous group could historically cause</w:t>
      </w:r>
      <w:r w:rsidRPr="0007353A">
        <w:rPr>
          <w:sz w:val="16"/>
        </w:rPr>
        <w:t xml:space="preserve">. 6 From the limited reach and killing power of the sword, spear, and bow, to the introduction of dynamite and eventually the use of our own infrastructures against us (as on September 11), </w:t>
      </w:r>
      <w:r w:rsidRPr="00104B82">
        <w:rPr>
          <w:rStyle w:val="StyleUnderline"/>
        </w:rPr>
        <w:t>the</w:t>
      </w:r>
      <w:r w:rsidRPr="00C442AB">
        <w:rPr>
          <w:rStyle w:val="StyleUnderline"/>
        </w:rPr>
        <w:t xml:space="preserve"> number of </w:t>
      </w:r>
      <w:r w:rsidRPr="00104B82">
        <w:rPr>
          <w:rStyle w:val="StyleUnderline"/>
        </w:rPr>
        <w:t>people</w:t>
      </w:r>
      <w:r w:rsidRPr="00C442AB">
        <w:rPr>
          <w:rStyle w:val="StyleUnderline"/>
        </w:rPr>
        <w:t xml:space="preserve"> that </w:t>
      </w:r>
      <w:r w:rsidRPr="00104B82">
        <w:rPr>
          <w:rStyle w:val="StyleUnderline"/>
        </w:rPr>
        <w:t>an individual</w:t>
      </w:r>
      <w:r w:rsidRPr="00C442AB">
        <w:rPr>
          <w:rStyle w:val="StyleUnderline"/>
        </w:rPr>
        <w:t xml:space="preserve"> who was unsupported by a broader political entity </w:t>
      </w:r>
      <w:r w:rsidRPr="00104B82">
        <w:rPr>
          <w:rStyle w:val="StyleUnderline"/>
        </w:rPr>
        <w:t>could kill</w:t>
      </w:r>
      <w:r w:rsidRPr="00C442AB">
        <w:rPr>
          <w:rStyle w:val="StyleUnderline"/>
        </w:rPr>
        <w:t xml:space="preserve"> with a single action </w:t>
      </w:r>
      <w:r w:rsidRPr="00104B82">
        <w:rPr>
          <w:rStyle w:val="StyleUnderline"/>
        </w:rPr>
        <w:t xml:space="preserve">has increased </w:t>
      </w:r>
      <w:r w:rsidRPr="00C442AB">
        <w:rPr>
          <w:rStyle w:val="StyleUnderline"/>
        </w:rPr>
        <w:t>from single digits to thousands</w:t>
      </w:r>
      <w:r w:rsidRPr="0007353A">
        <w:rPr>
          <w:sz w:val="16"/>
        </w:rPr>
        <w:t>. Indeed, it has even been asserted that “</w:t>
      </w:r>
      <w:r w:rsidRPr="00C442AB">
        <w:rPr>
          <w:rStyle w:val="StyleUnderline"/>
        </w:rPr>
        <w:t>over time … as the leverage provided by technology increases</w:t>
      </w:r>
      <w:r w:rsidRPr="0007353A">
        <w:rPr>
          <w:sz w:val="16"/>
        </w:rPr>
        <w:t xml:space="preserve">, </w:t>
      </w:r>
      <w:r w:rsidRPr="00104B82">
        <w:rPr>
          <w:rStyle w:val="StyleUnderline"/>
        </w:rPr>
        <w:t>this</w:t>
      </w:r>
      <w:r w:rsidRPr="00C442AB">
        <w:rPr>
          <w:rStyle w:val="StyleUnderline"/>
        </w:rPr>
        <w:t xml:space="preserve"> threshold </w:t>
      </w:r>
      <w:r w:rsidRPr="00104B82">
        <w:rPr>
          <w:rStyle w:val="StyleUnderline"/>
        </w:rPr>
        <w:t>will</w:t>
      </w:r>
      <w:r w:rsidRPr="00C442AB">
        <w:rPr>
          <w:rStyle w:val="StyleUnderline"/>
        </w:rPr>
        <w:t xml:space="preserve"> finally </w:t>
      </w:r>
      <w:r w:rsidRPr="00104B82">
        <w:rPr>
          <w:rStyle w:val="StyleUnderline"/>
        </w:rPr>
        <w:t xml:space="preserve">reach its culmination—with </w:t>
      </w:r>
      <w:r w:rsidRPr="00104B82">
        <w:rPr>
          <w:rStyle w:val="Emphasis"/>
        </w:rPr>
        <w:t>the ability of one</w:t>
      </w:r>
      <w:r w:rsidRPr="00C442AB">
        <w:rPr>
          <w:rStyle w:val="StyleUnderline"/>
        </w:rPr>
        <w:t xml:space="preserve"> man </w:t>
      </w:r>
      <w:r w:rsidRPr="00104B82">
        <w:rPr>
          <w:rStyle w:val="StyleUnderline"/>
        </w:rPr>
        <w:t xml:space="preserve">to </w:t>
      </w:r>
      <w:r w:rsidRPr="00104B82">
        <w:rPr>
          <w:rStyle w:val="Emphasis"/>
        </w:rPr>
        <w:t>declare war on the world and win</w:t>
      </w:r>
      <w:r w:rsidRPr="0007353A">
        <w:rPr>
          <w:sz w:val="16"/>
        </w:rPr>
        <w:t xml:space="preserve">.” 7 </w:t>
      </w:r>
      <w:r w:rsidRPr="00C442AB">
        <w:rPr>
          <w:rStyle w:val="StyleUnderline"/>
        </w:rPr>
        <w:t>Nowhere is this trend more perceptible in the current age than in the area of unconventional weapons</w:t>
      </w:r>
      <w:r w:rsidRPr="0007353A">
        <w:rPr>
          <w:sz w:val="16"/>
        </w:rPr>
        <w:t xml:space="preserve">.¶ These new technologies do not simply empower users on a purely technical level. </w:t>
      </w:r>
      <w:r w:rsidRPr="00C442AB">
        <w:rPr>
          <w:rStyle w:val="StyleUnderline"/>
        </w:rPr>
        <w:t>Globalization and the expansion of information networks provide new opportunities for disaffected individuals in the farthest corners of the globe to become familiar with core weapon concepts and to purchase equipment</w:t>
      </w:r>
      <w:r w:rsidRPr="0007353A">
        <w:rPr>
          <w:sz w:val="16"/>
        </w:rPr>
        <w:t xml:space="preserve">—online technical courses and eBay are undoubtedly </w:t>
      </w:r>
      <w:r w:rsidRPr="00C442AB">
        <w:rPr>
          <w:rStyle w:val="StyleUnderline"/>
        </w:rPr>
        <w:t>a boon to would-be purveyors of violence</w:t>
      </w:r>
      <w:r w:rsidRPr="0007353A">
        <w:rPr>
          <w:sz w:val="16"/>
        </w:rPr>
        <w:t xml:space="preserve">. Furthermore, </w:t>
      </w:r>
      <w:r w:rsidRPr="00C442AB">
        <w:rPr>
          <w:rStyle w:val="StyleUnderline"/>
        </w:rPr>
        <w:t>even the most solipsistic misanthropes</w:t>
      </w:r>
      <w:r w:rsidRPr="0007353A">
        <w:rPr>
          <w:sz w:val="16"/>
        </w:rPr>
        <w:t xml:space="preserve">, people who would never be able to function socially as part of an operational terrorist group, </w:t>
      </w:r>
      <w:r w:rsidRPr="00C442AB">
        <w:rPr>
          <w:rStyle w:val="StyleUnderline"/>
        </w:rPr>
        <w:t>can find radicalizing influences or legitimation for their beliefs in the maelstrom of virtual identities on the Internet</w:t>
      </w:r>
      <w:r w:rsidRPr="0007353A">
        <w:rPr>
          <w:sz w:val="16"/>
        </w:rPr>
        <w:t xml:space="preserve">.¶ </w:t>
      </w:r>
      <w:r w:rsidRPr="00C442AB">
        <w:rPr>
          <w:rStyle w:val="StyleUnderline"/>
        </w:rPr>
        <w:t>All of this can spawn</w:t>
      </w:r>
      <w:r w:rsidRPr="0007353A">
        <w:rPr>
          <w:sz w:val="16"/>
        </w:rPr>
        <w:t xml:space="preserve">, it is feared, </w:t>
      </w:r>
      <w:r w:rsidRPr="00C442AB">
        <w:rPr>
          <w:rStyle w:val="StyleUnderline"/>
        </w:rPr>
        <w:t>a more deleterious breed of lone actors</w:t>
      </w:r>
      <w:r w:rsidRPr="0007353A">
        <w:rPr>
          <w:sz w:val="16"/>
        </w:rPr>
        <w:t>, what have been referred to in some quarters as “</w:t>
      </w:r>
      <w:r w:rsidRPr="00C442AB">
        <w:rPr>
          <w:rStyle w:val="StyleUnderline"/>
        </w:rPr>
        <w:t>super-empowered individuals</w:t>
      </w:r>
      <w:r w:rsidRPr="0007353A">
        <w:rPr>
          <w:sz w:val="16"/>
        </w:rPr>
        <w:t xml:space="preserve">.” 8 Conceptually, super-empowered individuals are atomistic game-changers, i.e., </w:t>
      </w:r>
      <w:r w:rsidRPr="00C442AB">
        <w:rPr>
          <w:rStyle w:val="StyleUnderline"/>
        </w:rPr>
        <w:t xml:space="preserve">they constitute </w:t>
      </w:r>
      <w:r w:rsidRPr="00104B82">
        <w:rPr>
          <w:rStyle w:val="Emphasis"/>
        </w:rPr>
        <w:t>a single</w:t>
      </w:r>
      <w:r w:rsidRPr="0007353A">
        <w:rPr>
          <w:sz w:val="16"/>
        </w:rPr>
        <w:t xml:space="preserve"> (and often singular) </w:t>
      </w:r>
      <w:r w:rsidRPr="00104B82">
        <w:rPr>
          <w:rStyle w:val="Emphasis"/>
        </w:rPr>
        <w:t>individual</w:t>
      </w:r>
      <w:r w:rsidRPr="00C442AB">
        <w:rPr>
          <w:rStyle w:val="StyleUnderline"/>
        </w:rPr>
        <w:t xml:space="preserve"> who </w:t>
      </w:r>
      <w:r w:rsidRPr="00104B82">
        <w:rPr>
          <w:rStyle w:val="Emphasis"/>
        </w:rPr>
        <w:t>can shock the entire system</w:t>
      </w:r>
      <w:r w:rsidRPr="0007353A">
        <w:rPr>
          <w:sz w:val="16"/>
        </w:rPr>
        <w:t xml:space="preserve"> (whether national, regional, or global) </w:t>
      </w:r>
      <w:r w:rsidRPr="00C442AB">
        <w:rPr>
          <w:rStyle w:val="StyleUnderline"/>
        </w:rPr>
        <w:t xml:space="preserve">by </w:t>
      </w:r>
      <w:r w:rsidRPr="00104B82">
        <w:rPr>
          <w:rStyle w:val="Emphasis"/>
        </w:rPr>
        <w:t>relying only on their own resources</w:t>
      </w:r>
      <w:r w:rsidRPr="0007353A">
        <w:rPr>
          <w:sz w:val="16"/>
        </w:rPr>
        <w:t xml:space="preserve">. Their core characteristics are that they have superior intelligence, the capacity to use complex communications or technology systems, and act as an individual or a “lone-wolf.” 9 The end result, according to the pessimists, is that if one of these individuals chooses to attack the system, “the unprecedented nature of his attack ensures that </w:t>
      </w:r>
      <w:r w:rsidRPr="00104B82">
        <w:rPr>
          <w:rStyle w:val="Emphasis"/>
        </w:rPr>
        <w:t>no counter-measures are in place</w:t>
      </w:r>
      <w:r w:rsidRPr="0007353A">
        <w:rPr>
          <w:sz w:val="16"/>
        </w:rPr>
        <w:t xml:space="preserve"> to prevent it. And when he strikes, his attack will not only kill massive amounts of people, but also profoundly change the financial, political, and social systems that govern modern life.” 10 It almost goes without saying that </w:t>
      </w:r>
      <w:r w:rsidRPr="00C442AB">
        <w:rPr>
          <w:rStyle w:val="StyleUnderline"/>
        </w:rPr>
        <w:t>the same concerns attach to small autonomous cells, whose members' capabilities and resources can be combined without</w:t>
      </w:r>
      <w:r w:rsidRPr="0007353A">
        <w:rPr>
          <w:sz w:val="16"/>
        </w:rPr>
        <w:t xml:space="preserve"> appreciably </w:t>
      </w:r>
      <w:r w:rsidRPr="00C442AB">
        <w:rPr>
          <w:rStyle w:val="StyleUnderline"/>
        </w:rPr>
        <w:t>increasing the operational footprint presented to intelligence and law enforcement agencies seeking to detect such behavior</w:t>
      </w:r>
      <w:r w:rsidRPr="0007353A">
        <w:rPr>
          <w:sz w:val="16"/>
        </w:rPr>
        <w:t xml:space="preserve">.¶ With the exception of the largest truck or aircraft bombs, </w:t>
      </w:r>
      <w:r w:rsidRPr="00104B82">
        <w:rPr>
          <w:rStyle w:val="Emphasis"/>
        </w:rPr>
        <w:t>the most likely means</w:t>
      </w:r>
      <w:r w:rsidRPr="0007353A">
        <w:rPr>
          <w:sz w:val="16"/>
        </w:rPr>
        <w:t xml:space="preserve"> by which to accomplish this level of system perturbation </w:t>
      </w:r>
      <w:r w:rsidRPr="00104B82">
        <w:rPr>
          <w:rStyle w:val="Emphasis"/>
        </w:rPr>
        <w:t>is</w:t>
      </w:r>
      <w:r w:rsidRPr="00C442AB">
        <w:rPr>
          <w:rStyle w:val="StyleUnderline"/>
        </w:rPr>
        <w:t xml:space="preserve"> through the use of</w:t>
      </w:r>
      <w:r w:rsidRPr="0007353A">
        <w:rPr>
          <w:sz w:val="16"/>
        </w:rPr>
        <w:t xml:space="preserve"> CBRN agents as </w:t>
      </w:r>
      <w:r w:rsidRPr="00104B82">
        <w:rPr>
          <w:rStyle w:val="Emphasis"/>
        </w:rPr>
        <w:t>WMD</w:t>
      </w:r>
      <w:r w:rsidRPr="0007353A">
        <w:rPr>
          <w:sz w:val="16"/>
        </w:rPr>
        <w:t xml:space="preserve">. </w:t>
      </w:r>
      <w:r w:rsidRPr="00C442AB">
        <w:rPr>
          <w:rStyle w:val="StyleUnderline"/>
        </w:rPr>
        <w:t>On the motivational side, therefore, lone actors and small autonomous cells may</w:t>
      </w:r>
      <w:r w:rsidRPr="0007353A">
        <w:rPr>
          <w:sz w:val="16"/>
        </w:rPr>
        <w:t xml:space="preserve"> ironically </w:t>
      </w:r>
      <w:r w:rsidRPr="00C442AB">
        <w:rPr>
          <w:rStyle w:val="StyleUnderline"/>
        </w:rPr>
        <w:t>be more likely to select CBRN weapons than more established terrorist groups—who are usually more conservative in their tactical orientation</w:t>
      </w:r>
      <w:r w:rsidRPr="0007353A">
        <w:rPr>
          <w:sz w:val="16"/>
        </w:rPr>
        <w:t>—</w:t>
      </w:r>
      <w:r w:rsidRPr="00C442AB">
        <w:rPr>
          <w:rStyle w:val="StyleUnderline"/>
        </w:rPr>
        <w:t>because the extreme asymmetry of these weapons may provide the only</w:t>
      </w:r>
      <w:r w:rsidRPr="006E0EED">
        <w:rPr>
          <w:rStyle w:val="StyleUnderline"/>
        </w:rPr>
        <w:t xml:space="preserve"> </w:t>
      </w:r>
      <w:r w:rsidRPr="0007353A">
        <w:rPr>
          <w:sz w:val="16"/>
        </w:rPr>
        <w:t xml:space="preserve">subjectively </w:t>
      </w:r>
      <w:r w:rsidRPr="00C442AB">
        <w:rPr>
          <w:rStyle w:val="StyleUnderline"/>
        </w:rPr>
        <w:t>feasible option for such actors to achieve their grandiose aims of deeply affecting the system</w:t>
      </w:r>
      <w:r w:rsidRPr="0007353A">
        <w:rPr>
          <w:sz w:val="16"/>
        </w:rPr>
        <w:t xml:space="preserve">. The inherent technical challenges presented by CBRN weapons may also make them attractive to self-assured individuals who may have a very different risk tolerance than larger, traditional terrorist organizations that might have to be concerned with a variety of constituencies, from state patrons to prospective recruits. 11 Many other factors beyond a “perceived potential to achieve mass casualties” might play into the decision to pursue CBRN weapons in lieu of conventional explosives, 12 including a fetishistic fascination with these weapons or the perception of direct referents in the would-be perpetrator's belief system.¶ Others are far more sanguine about the capabilities of lone actors (or indeed non-state actors in general) with respect to their potential for using CBRN agents to cause mass fatalities, arguing that the barriers to a successful large-scale CBRN attack remain high, even in today's networked, tech-savvy environment. 13 Dolnik, for example, argues that even though homegrown cells are “less constrained” in motivations, more challenging plots generally have an inverse relationship with capability, 14 while Michael Kenney cautions against making presumptions about the ease with which individuals can learn to produce viable weapons using only the Internet. 15 However, </w:t>
      </w:r>
      <w:r w:rsidRPr="00C442AB">
        <w:rPr>
          <w:rStyle w:val="StyleUnderline"/>
        </w:rPr>
        <w:t>even</w:t>
      </w:r>
      <w:r w:rsidRPr="0007353A">
        <w:rPr>
          <w:sz w:val="16"/>
        </w:rPr>
        <w:t xml:space="preserve"> most of these </w:t>
      </w:r>
      <w:r w:rsidRPr="00C442AB">
        <w:rPr>
          <w:rStyle w:val="StyleUnderline"/>
        </w:rPr>
        <w:t xml:space="preserve">pundits concede that low-level CBR </w:t>
      </w:r>
      <w:r w:rsidRPr="00104B82">
        <w:rPr>
          <w:rStyle w:val="StyleUnderline"/>
        </w:rPr>
        <w:t>attacks</w:t>
      </w:r>
      <w:r w:rsidRPr="00C442AB">
        <w:rPr>
          <w:rStyle w:val="StyleUnderline"/>
        </w:rPr>
        <w:t xml:space="preserve"> emanating from this quarter </w:t>
      </w:r>
      <w:r w:rsidRPr="00104B82">
        <w:rPr>
          <w:rStyle w:val="StyleUnderline"/>
        </w:rPr>
        <w:t>will</w:t>
      </w:r>
      <w:r w:rsidRPr="00C442AB">
        <w:rPr>
          <w:rStyle w:val="StyleUnderline"/>
        </w:rPr>
        <w:t xml:space="preserve"> probably </w:t>
      </w:r>
      <w:r w:rsidRPr="00104B82">
        <w:rPr>
          <w:rStyle w:val="StyleUnderline"/>
        </w:rPr>
        <w:t xml:space="preserve">lead to </w:t>
      </w:r>
      <w:r w:rsidRPr="00C442AB">
        <w:rPr>
          <w:rStyle w:val="StyleUnderline"/>
        </w:rPr>
        <w:t xml:space="preserve">political, social, and economic </w:t>
      </w:r>
      <w:r w:rsidRPr="00104B82">
        <w:rPr>
          <w:rStyle w:val="StyleUnderline"/>
        </w:rPr>
        <w:t>disruption</w:t>
      </w:r>
      <w:r w:rsidRPr="00C442AB">
        <w:rPr>
          <w:rStyle w:val="StyleUnderline"/>
        </w:rPr>
        <w:t xml:space="preserve"> that extends well beyond the areas immediately affected by the attack</w:t>
      </w:r>
      <w:r w:rsidRPr="0007353A">
        <w:rPr>
          <w:sz w:val="16"/>
        </w:rPr>
        <w:t xml:space="preserve">. </w:t>
      </w:r>
      <w:r w:rsidRPr="00C442AB">
        <w:rPr>
          <w:rStyle w:val="StyleUnderline"/>
        </w:rPr>
        <w:t>This raises an essential point with respect to CBRN terrorism: irrespective of the harm potential of CBRN weapons or an actor's capability (or lack thereof) to successfully employ them on a catastrophic scale, these weapons invariably exert a stronger psychological impact on audiences</w:t>
      </w:r>
      <w:r w:rsidRPr="0007353A">
        <w:rPr>
          <w:sz w:val="16"/>
        </w:rPr>
        <w:t>—the essence of terrorism—</w:t>
      </w:r>
      <w:r w:rsidRPr="00C442AB">
        <w:rPr>
          <w:rStyle w:val="StyleUnderline"/>
        </w:rPr>
        <w:t>than the traditional gun and bomb. This is surely not lost on those lone actors or autonomous cells who are as interested in getting noticed as in causing casualties</w:t>
      </w:r>
      <w:r w:rsidRPr="0007353A">
        <w:rPr>
          <w:sz w:val="16"/>
        </w:rPr>
        <w:t xml:space="preserve">.¶ Proven Capability and Intent¶ While legitimate debate can be had as to the level of potential threat posed by lone actors or small autonomous cells wielding CBRN weapons, possibly the best argument for engaging in a substantive examination of the issue is the most concrete one of all—that </w:t>
      </w:r>
      <w:r w:rsidRPr="00C442AB">
        <w:rPr>
          <w:rStyle w:val="StyleUnderline"/>
        </w:rPr>
        <w:t xml:space="preserve">these </w:t>
      </w:r>
      <w:r w:rsidRPr="00104B82">
        <w:rPr>
          <w:rStyle w:val="StyleUnderline"/>
        </w:rPr>
        <w:t>actors have</w:t>
      </w:r>
      <w:r w:rsidRPr="00C442AB">
        <w:rPr>
          <w:rStyle w:val="StyleUnderline"/>
        </w:rPr>
        <w:t xml:space="preserve"> already </w:t>
      </w:r>
      <w:r w:rsidRPr="00104B82">
        <w:rPr>
          <w:rStyle w:val="StyleUnderline"/>
        </w:rPr>
        <w:t>demonstrated</w:t>
      </w:r>
      <w:r w:rsidRPr="00C442AB">
        <w:rPr>
          <w:rStyle w:val="StyleUnderline"/>
        </w:rPr>
        <w:t xml:space="preserve"> the </w:t>
      </w:r>
      <w:r w:rsidRPr="00104B82">
        <w:rPr>
          <w:rStyle w:val="StyleUnderline"/>
        </w:rPr>
        <w:t>motivation and capability</w:t>
      </w:r>
      <w:r w:rsidRPr="00C442AB">
        <w:rPr>
          <w:rStyle w:val="StyleUnderline"/>
        </w:rPr>
        <w:t xml:space="preserve"> to pursue and use CBRN weapons, in some cases even close </w:t>
      </w:r>
      <w:r w:rsidRPr="00104B82">
        <w:rPr>
          <w:rStyle w:val="StyleUnderline"/>
        </w:rPr>
        <w:t>to</w:t>
      </w:r>
      <w:r w:rsidRPr="00C442AB">
        <w:rPr>
          <w:rStyle w:val="StyleUnderline"/>
        </w:rPr>
        <w:t xml:space="preserve"> the point of </w:t>
      </w:r>
      <w:r w:rsidRPr="00104B82">
        <w:rPr>
          <w:rStyle w:val="StyleUnderline"/>
        </w:rPr>
        <w:t>constitut</w:t>
      </w:r>
      <w:r w:rsidRPr="00C442AB">
        <w:rPr>
          <w:rStyle w:val="StyleUnderline"/>
        </w:rPr>
        <w:t>ing</w:t>
      </w:r>
      <w:r w:rsidRPr="00104B82">
        <w:rPr>
          <w:rStyle w:val="StyleUnderline"/>
        </w:rPr>
        <w:t xml:space="preserve"> a genuine WMD threat</w:t>
      </w:r>
      <w:r w:rsidRPr="0007353A">
        <w:rPr>
          <w:sz w:val="16"/>
        </w:rPr>
        <w:t xml:space="preserve">. In the context of bioterrorism, perhaps the most cogent illustration of this is the case of Dr. Bruce Ivins, the perpetrator behind one of the most serious episodes of bioterrorism in living memory, the 2001 “anthrax letters,” which employed a highly virulent and sophisticated form of the agent and not only killed five and seriously sickened 17 people, but led to widespread disruption of the U.S. postal services and key government facilities. 16¶ Other historical cases of CBRN pursuit and use by lone actors and small autonomous cells highlight the need for further exploration. Among the many extant examples: 17¶ Thomas Lavy was caught at the Alaska-Canada border in 1993 with 130 grams of 7% pure ricin. It is unclear how Lavy obtained the ricin, what he planned to do with it, and what motivated him.¶ In 1996, Diane Thompson deliberately infected twelve coworkers with shigella dysenteriae type 2. Her motives were unclear.¶ In 1998, Larry Wayne Harris, a white supremacist, was charged with producing and stockpiling a biological agent—bacillus anthracis, the causative agent of anthrax.¶ In 1999, the Justice Department (an autonomous cell sympathetic to the Animal Liberation Front) mailed over 100 razor blades dipped in rat poison to individuals involved in the fur industry.¶ In 2000, Tsiugio Uchinshi was arrested for mailing samples of the mineral monazite with trace amounts of radioactive thorium to several Japanese government agencies to persuade authorities to look into potential uranium being smuggled to North Korea.¶ In 2002, Chen Zhengping put rat poison in a rival snack shop's products and killed 42 people.¶ In 2005, 10 letters containing a radioactive substance were mailed to major organizations in Belgium including the Royal Palace, NATO headquarters, and the U.S. embassy in Brussels. No injuries were reported.¶ In 2011, federal agents arrested four elderly men in Georgia who were plotting to use ricin and explosives to target federal buildings, Justice Department officials, federal judges, and Internal Revenue Service agents.¶ Two recent events may signal an even greater interest in CBRN by lone malefactors. First, based on one assessment of Norway's Anders Breivik's treatise, his references to CBRN weapons a) suggest that </w:t>
      </w:r>
      <w:r w:rsidRPr="00C442AB">
        <w:rPr>
          <w:rStyle w:val="StyleUnderline"/>
        </w:rPr>
        <w:t>CBRN weapons could be used on a tactical level and</w:t>
      </w:r>
      <w:r w:rsidRPr="0007353A">
        <w:rPr>
          <w:sz w:val="16"/>
        </w:rPr>
        <w:t xml:space="preserve"> b) reveal (to perhaps previously uninformed audiences) that even </w:t>
      </w:r>
      <w:r w:rsidRPr="00C442AB">
        <w:rPr>
          <w:rStyle w:val="StyleUnderline"/>
        </w:rPr>
        <w:t>low-level CBRN weapons could achieve far-reaching impacts driven by fear</w:t>
      </w:r>
      <w:r w:rsidRPr="0007353A">
        <w:rPr>
          <w:sz w:val="16"/>
        </w:rPr>
        <w:t>. 18 Whether or not Breivik would actually have sought or been able to pursue CBRN, he has garnered a following in several (often far-right) extremist circles and his treatise might inspire other lone actors. Second, Al-Qaeda in the Arabian Peninsula (</w:t>
      </w:r>
      <w:r w:rsidRPr="00C442AB">
        <w:rPr>
          <w:rStyle w:val="StyleUnderline"/>
        </w:rPr>
        <w:t>AQAP</w:t>
      </w:r>
      <w:r w:rsidRPr="0007353A">
        <w:rPr>
          <w:sz w:val="16"/>
        </w:rPr>
        <w:t xml:space="preserve">) </w:t>
      </w:r>
      <w:r w:rsidRPr="006E0EED">
        <w:rPr>
          <w:rStyle w:val="StyleUnderline"/>
        </w:rPr>
        <w:t>released two issues of Inspire</w:t>
      </w:r>
      <w:r w:rsidRPr="00C442AB">
        <w:rPr>
          <w:rStyle w:val="StyleUnderline"/>
        </w:rPr>
        <w:t xml:space="preserve"> magazine in 2012</w:t>
      </w:r>
      <w:r w:rsidRPr="0007353A">
        <w:rPr>
          <w:sz w:val="16"/>
        </w:rPr>
        <w:t xml:space="preserve">. </w:t>
      </w:r>
      <w:r w:rsidRPr="00C442AB">
        <w:rPr>
          <w:rStyle w:val="StyleUnderline"/>
        </w:rPr>
        <w:t>Articles</w:t>
      </w:r>
      <w:r w:rsidRPr="0007353A">
        <w:rPr>
          <w:sz w:val="16"/>
        </w:rPr>
        <w:t xml:space="preserve">, on the one hand, </w:t>
      </w:r>
      <w:r w:rsidRPr="00C442AB">
        <w:rPr>
          <w:rStyle w:val="StyleUnderline"/>
        </w:rPr>
        <w:t>call for lone wolf jihad attacks to target non-combatant populations and</w:t>
      </w:r>
      <w:r w:rsidRPr="0007353A">
        <w:rPr>
          <w:sz w:val="16"/>
        </w:rPr>
        <w:t xml:space="preserve">, on the other, </w:t>
      </w:r>
      <w:r w:rsidRPr="00C442AB">
        <w:rPr>
          <w:rStyle w:val="StyleUnderline"/>
        </w:rPr>
        <w:t>permit the use of chemical and biological weapons. The combination of such directives may very well influence the weapon selection of lone actor jihadists in Western nations</w:t>
      </w:r>
      <w:r w:rsidRPr="0007353A">
        <w:rPr>
          <w:sz w:val="16"/>
        </w:rPr>
        <w:t>. 19</w:t>
      </w:r>
    </w:p>
    <w:p w:rsidR="001875BA" w:rsidRDefault="001875BA" w:rsidP="00EA5879">
      <w:pPr>
        <w:rPr>
          <w:rFonts w:asciiTheme="majorHAnsi" w:hAnsiTheme="majorHAnsi" w:cstheme="majorHAnsi"/>
        </w:rPr>
      </w:pPr>
    </w:p>
    <w:p w:rsidR="001875BA" w:rsidRPr="007F0A98" w:rsidRDefault="001875BA" w:rsidP="00EA5879">
      <w:pPr>
        <w:rPr>
          <w:rFonts w:asciiTheme="majorHAnsi" w:hAnsiTheme="majorHAnsi" w:cstheme="majorHAnsi"/>
        </w:rPr>
      </w:pPr>
    </w:p>
    <w:p w:rsidR="00EA5879" w:rsidRPr="007F0A98" w:rsidRDefault="00EA5879" w:rsidP="00EA5879">
      <w:pPr>
        <w:rPr>
          <w:rFonts w:asciiTheme="majorHAnsi" w:hAnsiTheme="majorHAnsi" w:cstheme="majorHAnsi"/>
        </w:rPr>
      </w:pPr>
    </w:p>
    <w:p w:rsidR="00EA5879" w:rsidRPr="007F0A98" w:rsidRDefault="00EA5879" w:rsidP="00EA5879">
      <w:pPr>
        <w:rPr>
          <w:rFonts w:asciiTheme="majorHAnsi" w:hAnsiTheme="majorHAnsi" w:cstheme="majorHAnsi"/>
          <w:sz w:val="16"/>
        </w:rPr>
      </w:pPr>
    </w:p>
    <w:p w:rsidR="00EA5879" w:rsidRDefault="000317B2" w:rsidP="00EA5879">
      <w:pPr>
        <w:pStyle w:val="Heading3"/>
        <w:rPr>
          <w:rFonts w:asciiTheme="majorHAnsi" w:hAnsiTheme="majorHAnsi" w:cstheme="majorHAnsi"/>
        </w:rPr>
      </w:pPr>
      <w:r>
        <w:rPr>
          <w:rFonts w:asciiTheme="majorHAnsi" w:hAnsiTheme="majorHAnsi" w:cstheme="majorHAnsi"/>
        </w:rPr>
        <w:t>R</w:t>
      </w:r>
      <w:r w:rsidR="00EA5879">
        <w:rPr>
          <w:rFonts w:asciiTheme="majorHAnsi" w:hAnsiTheme="majorHAnsi" w:cstheme="majorHAnsi"/>
        </w:rPr>
        <w:t xml:space="preserve">ussia </w:t>
      </w:r>
      <w:r>
        <w:rPr>
          <w:rFonts w:asciiTheme="majorHAnsi" w:hAnsiTheme="majorHAnsi" w:cstheme="majorHAnsi"/>
        </w:rPr>
        <w:t>P</w:t>
      </w:r>
      <w:r w:rsidR="00EA5879">
        <w:rPr>
          <w:rFonts w:asciiTheme="majorHAnsi" w:hAnsiTheme="majorHAnsi" w:cstheme="majorHAnsi"/>
        </w:rPr>
        <w:t>rojection</w:t>
      </w:r>
    </w:p>
    <w:p w:rsidR="000317B2" w:rsidRPr="000317B2" w:rsidRDefault="000317B2" w:rsidP="000317B2"/>
    <w:p w:rsidR="00EA5879" w:rsidRPr="00F6615F" w:rsidRDefault="00EA5879" w:rsidP="00F6615F">
      <w:pPr>
        <w:pStyle w:val="Heading4"/>
      </w:pPr>
      <w:r w:rsidRPr="00F6615F">
        <w:t>US-Israeli alliance strong, but withdrawal forces Israel to solidify Russia relations and encourage Russian power projection</w:t>
      </w:r>
    </w:p>
    <w:p w:rsidR="00F6615F" w:rsidRPr="00F6615F" w:rsidRDefault="00EA5879" w:rsidP="00F6615F">
      <w:pPr>
        <w:rPr>
          <w:rStyle w:val="Style13ptBold"/>
        </w:rPr>
      </w:pPr>
      <w:r w:rsidRPr="00F6615F">
        <w:rPr>
          <w:rStyle w:val="Style13ptBold"/>
        </w:rPr>
        <w:t>Gilead et al. 6/3</w:t>
      </w:r>
    </w:p>
    <w:p w:rsidR="00EA5879" w:rsidRPr="007F0A98" w:rsidRDefault="00EA5879" w:rsidP="00EA5879">
      <w:pPr>
        <w:rPr>
          <w:rFonts w:asciiTheme="majorHAnsi" w:hAnsiTheme="majorHAnsi" w:cstheme="majorHAnsi"/>
        </w:rPr>
      </w:pPr>
      <w:r w:rsidRPr="007F0A98">
        <w:rPr>
          <w:rFonts w:asciiTheme="majorHAnsi" w:hAnsiTheme="majorHAnsi" w:cstheme="majorHAnsi"/>
        </w:rPr>
        <w:t xml:space="preserve"> (Amos, Executive Director of the Institute for Policy and Strategy, Joint Study conducted by the Kennan Institute in Washington, D.C. and the Institute for Policy and Strategy (IPS) of the Interdisciplinary Center (IDC), “Coping with the Russian Challenge in the Middle East: U.S.-Israeli Perspectives and Opportunities for Cooperation,” Kennan Institute, 6/3/19, </w:t>
      </w:r>
      <w:hyperlink r:id="rId135" w:history="1">
        <w:r w:rsidRPr="007F0A98">
          <w:rPr>
            <w:rStyle w:val="Hyperlink"/>
            <w:rFonts w:asciiTheme="majorHAnsi" w:hAnsiTheme="majorHAnsi" w:cstheme="majorHAnsi"/>
          </w:rPr>
          <w:t>https://www.wilsoncenter.org/article/coping-the-russian-challenge-the-middle-east-us-israeli-perspectives-and-opportunities-for</w:t>
        </w:r>
      </w:hyperlink>
      <w:r w:rsidRPr="007F0A98">
        <w:rPr>
          <w:rFonts w:asciiTheme="majorHAnsi" w:hAnsiTheme="majorHAnsi" w:cstheme="majorHAnsi"/>
        </w:rPr>
        <w:t>, JL)</w:t>
      </w:r>
    </w:p>
    <w:p w:rsidR="00EA5879" w:rsidRDefault="00EA5879" w:rsidP="00EA5879">
      <w:pPr>
        <w:rPr>
          <w:rStyle w:val="StyleUnderline"/>
          <w:rFonts w:asciiTheme="majorHAnsi" w:hAnsiTheme="majorHAnsi" w:cstheme="majorHAnsi"/>
        </w:rPr>
      </w:pPr>
      <w:r w:rsidRPr="007F0A98">
        <w:rPr>
          <w:rFonts w:asciiTheme="majorHAnsi" w:hAnsiTheme="majorHAnsi" w:cstheme="majorHAnsi"/>
          <w:sz w:val="16"/>
        </w:rPr>
        <w:t xml:space="preserve">At a time of redefinition for the international order, Israel and the United States share a wide range of mutual interests where the Middle East is concerned. This commonality is one aspect of the international order that is not in flux. While acknowledging limits to its military commitments in the region, the United States seeks to retain its position as the dominant security actor in the Middle East. Among other goals, Washington aims to secure order and stability in Syria, which at a minimum means avoiding great power conflict and the deepening of state failure, but could also entail achieving a political settlement to the Syrian civil war. </w:t>
      </w:r>
      <w:r w:rsidRPr="007F0A98">
        <w:rPr>
          <w:rStyle w:val="StyleUnderline"/>
          <w:rFonts w:asciiTheme="majorHAnsi" w:hAnsiTheme="majorHAnsi" w:cstheme="majorHAnsi"/>
        </w:rPr>
        <w:t xml:space="preserve">The </w:t>
      </w:r>
      <w:r w:rsidRPr="007F0A98">
        <w:rPr>
          <w:rStyle w:val="StyleUnderline"/>
          <w:rFonts w:asciiTheme="majorHAnsi" w:hAnsiTheme="majorHAnsi" w:cstheme="majorHAnsi"/>
          <w:highlight w:val="green"/>
        </w:rPr>
        <w:t>U</w:t>
      </w:r>
      <w:r w:rsidRPr="007F0A98">
        <w:rPr>
          <w:rStyle w:val="StyleUnderline"/>
          <w:rFonts w:asciiTheme="majorHAnsi" w:hAnsiTheme="majorHAnsi" w:cstheme="majorHAnsi"/>
        </w:rPr>
        <w:t xml:space="preserve">nited </w:t>
      </w:r>
      <w:r w:rsidRPr="007F0A98">
        <w:rPr>
          <w:rStyle w:val="StyleUnderline"/>
          <w:rFonts w:asciiTheme="majorHAnsi" w:hAnsiTheme="majorHAnsi" w:cstheme="majorHAnsi"/>
          <w:highlight w:val="green"/>
        </w:rPr>
        <w:t>S</w:t>
      </w:r>
      <w:r w:rsidRPr="007F0A98">
        <w:rPr>
          <w:rStyle w:val="StyleUnderline"/>
          <w:rFonts w:asciiTheme="majorHAnsi" w:hAnsiTheme="majorHAnsi" w:cstheme="majorHAnsi"/>
        </w:rPr>
        <w:t xml:space="preserve">tates </w:t>
      </w:r>
      <w:r w:rsidRPr="007F0A98">
        <w:rPr>
          <w:rStyle w:val="StyleUnderline"/>
          <w:rFonts w:asciiTheme="majorHAnsi" w:hAnsiTheme="majorHAnsi" w:cstheme="majorHAnsi"/>
          <w:highlight w:val="green"/>
        </w:rPr>
        <w:t>views</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Israel</w:t>
      </w:r>
      <w:r w:rsidRPr="007F0A98">
        <w:rPr>
          <w:rStyle w:val="StyleUnderline"/>
          <w:rFonts w:asciiTheme="majorHAnsi" w:hAnsiTheme="majorHAnsi" w:cstheme="majorHAnsi"/>
        </w:rPr>
        <w:t xml:space="preserve">’s security as a top priority, </w:t>
      </w:r>
      <w:r w:rsidRPr="007F0A98">
        <w:rPr>
          <w:rStyle w:val="StyleUnderline"/>
          <w:rFonts w:asciiTheme="majorHAnsi" w:hAnsiTheme="majorHAnsi" w:cstheme="majorHAnsi"/>
          <w:highlight w:val="green"/>
        </w:rPr>
        <w:t>as</w:t>
      </w:r>
      <w:r w:rsidRPr="007F0A98">
        <w:rPr>
          <w:rStyle w:val="StyleUnderline"/>
          <w:rFonts w:asciiTheme="majorHAnsi" w:hAnsiTheme="majorHAnsi" w:cstheme="majorHAnsi"/>
        </w:rPr>
        <w:t xml:space="preserve"> well as a </w:t>
      </w:r>
      <w:r w:rsidRPr="007F0A98">
        <w:rPr>
          <w:rStyle w:val="StyleUnderline"/>
          <w:rFonts w:asciiTheme="majorHAnsi" w:hAnsiTheme="majorHAnsi" w:cstheme="majorHAnsi"/>
          <w:highlight w:val="green"/>
        </w:rPr>
        <w:t>core</w:t>
      </w:r>
      <w:r w:rsidRPr="007F0A98">
        <w:rPr>
          <w:rStyle w:val="StyleUnderline"/>
          <w:rFonts w:asciiTheme="majorHAnsi" w:hAnsiTheme="majorHAnsi" w:cstheme="majorHAnsi"/>
        </w:rPr>
        <w:t xml:space="preserve"> part </w:t>
      </w:r>
      <w:r w:rsidRPr="007F0A98">
        <w:rPr>
          <w:rStyle w:val="StyleUnderline"/>
          <w:rFonts w:asciiTheme="majorHAnsi" w:hAnsiTheme="majorHAnsi" w:cstheme="majorHAnsi"/>
          <w:highlight w:val="green"/>
        </w:rPr>
        <w:t>of</w:t>
      </w:r>
      <w:r w:rsidRPr="007F0A98">
        <w:rPr>
          <w:rStyle w:val="StyleUnderline"/>
          <w:rFonts w:asciiTheme="majorHAnsi" w:hAnsiTheme="majorHAnsi" w:cstheme="majorHAnsi"/>
        </w:rPr>
        <w:t xml:space="preserve"> a regionwide </w:t>
      </w:r>
      <w:r w:rsidRPr="007F0A98">
        <w:rPr>
          <w:rStyle w:val="StyleUnderline"/>
          <w:rFonts w:asciiTheme="majorHAnsi" w:hAnsiTheme="majorHAnsi" w:cstheme="majorHAnsi"/>
          <w:highlight w:val="green"/>
        </w:rPr>
        <w:t>counterterrorism strategy</w:t>
      </w:r>
      <w:r w:rsidRPr="007F0A98">
        <w:rPr>
          <w:rStyle w:val="StyleUnderline"/>
          <w:rFonts w:asciiTheme="majorHAnsi" w:hAnsiTheme="majorHAnsi" w:cstheme="majorHAnsi"/>
        </w:rPr>
        <w:t xml:space="preserve">. </w:t>
      </w:r>
      <w:r w:rsidRPr="007F0A98">
        <w:rPr>
          <w:rFonts w:asciiTheme="majorHAnsi" w:hAnsiTheme="majorHAnsi" w:cstheme="majorHAnsi"/>
          <w:sz w:val="16"/>
        </w:rPr>
        <w:t>Meanwhile, in Syria, Israel has as its paramount goal pushing back Iran’s military entrenchment and ideally the full-scale withdrawal of Iranian military assets from Syria. Israel is willing to work with regional actors that will contribute to this outcome.</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Israel</w:t>
      </w:r>
      <w:r w:rsidRPr="007F0A98">
        <w:rPr>
          <w:rStyle w:val="StyleUnderline"/>
          <w:rFonts w:asciiTheme="majorHAnsi" w:hAnsiTheme="majorHAnsi" w:cstheme="majorHAnsi"/>
        </w:rPr>
        <w:t xml:space="preserve"> also </w:t>
      </w:r>
      <w:r w:rsidRPr="007F0A98">
        <w:rPr>
          <w:rStyle w:val="StyleUnderline"/>
          <w:rFonts w:asciiTheme="majorHAnsi" w:hAnsiTheme="majorHAnsi" w:cstheme="majorHAnsi"/>
          <w:highlight w:val="green"/>
        </w:rPr>
        <w:t>sees</w:t>
      </w:r>
      <w:r w:rsidRPr="007F0A98">
        <w:rPr>
          <w:rStyle w:val="StyleUnderline"/>
          <w:rFonts w:asciiTheme="majorHAnsi" w:hAnsiTheme="majorHAnsi" w:cstheme="majorHAnsi"/>
        </w:rPr>
        <w:t xml:space="preserve"> the continuity of </w:t>
      </w:r>
      <w:r w:rsidRPr="007F0A98">
        <w:rPr>
          <w:rStyle w:val="StyleUnderline"/>
          <w:rFonts w:asciiTheme="majorHAnsi" w:hAnsiTheme="majorHAnsi" w:cstheme="majorHAnsi"/>
          <w:highlight w:val="green"/>
        </w:rPr>
        <w:t>American</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military</w:t>
      </w:r>
      <w:r w:rsidRPr="007F0A98">
        <w:rPr>
          <w:rStyle w:val="StyleUnderline"/>
          <w:rFonts w:asciiTheme="majorHAnsi" w:hAnsiTheme="majorHAnsi" w:cstheme="majorHAnsi"/>
        </w:rPr>
        <w:t xml:space="preserve"> dominance in the region as </w:t>
      </w:r>
      <w:r w:rsidRPr="007F0A98">
        <w:rPr>
          <w:rStyle w:val="StyleUnderline"/>
          <w:rFonts w:asciiTheme="majorHAnsi" w:hAnsiTheme="majorHAnsi" w:cstheme="majorHAnsi"/>
          <w:highlight w:val="green"/>
        </w:rPr>
        <w:t>crucial</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to</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its security</w:t>
      </w:r>
      <w:r w:rsidRPr="007F0A98">
        <w:rPr>
          <w:rStyle w:val="StyleUnderline"/>
          <w:rFonts w:asciiTheme="majorHAnsi" w:hAnsiTheme="majorHAnsi" w:cstheme="majorHAnsi"/>
        </w:rPr>
        <w:t xml:space="preserve"> and to regional order.</w:t>
      </w:r>
      <w:r w:rsidRPr="007F0A98">
        <w:rPr>
          <w:rFonts w:asciiTheme="majorHAnsi" w:hAnsiTheme="majorHAnsi" w:cstheme="majorHAnsi"/>
          <w:sz w:val="16"/>
        </w:rPr>
        <w:t xml:space="preserve"> Israel and the United States enjoy a unique relationship, which rests on a commonality of strategic interests and on shared values. </w:t>
      </w:r>
      <w:r w:rsidRPr="007F0A98">
        <w:rPr>
          <w:rStyle w:val="StyleUnderline"/>
          <w:rFonts w:asciiTheme="majorHAnsi" w:hAnsiTheme="majorHAnsi" w:cstheme="majorHAnsi"/>
        </w:rPr>
        <w:t xml:space="preserve">Israel is the United States’ vital ally in the Middle East. The two countries conduct intelligence cooperation of the most important and most sensitive nature. </w:t>
      </w:r>
      <w:r w:rsidRPr="007F0A98">
        <w:rPr>
          <w:rStyle w:val="StyleUnderline"/>
          <w:rFonts w:asciiTheme="majorHAnsi" w:hAnsiTheme="majorHAnsi" w:cstheme="majorHAnsi"/>
          <w:highlight w:val="green"/>
        </w:rPr>
        <w:t>The U.S.-Israel alliance is a</w:t>
      </w:r>
      <w:r w:rsidRPr="007F0A98">
        <w:rPr>
          <w:rStyle w:val="StyleUnderline"/>
          <w:rFonts w:asciiTheme="majorHAnsi" w:hAnsiTheme="majorHAnsi" w:cstheme="majorHAnsi"/>
        </w:rPr>
        <w:t xml:space="preserve"> key </w:t>
      </w:r>
      <w:r w:rsidRPr="007F0A98">
        <w:rPr>
          <w:rStyle w:val="StyleUnderline"/>
          <w:rFonts w:asciiTheme="majorHAnsi" w:hAnsiTheme="majorHAnsi" w:cstheme="majorHAnsi"/>
          <w:highlight w:val="green"/>
        </w:rPr>
        <w:t>pillar</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of</w:t>
      </w:r>
      <w:r w:rsidRPr="007F0A98">
        <w:rPr>
          <w:rStyle w:val="StyleUnderline"/>
          <w:rFonts w:asciiTheme="majorHAnsi" w:hAnsiTheme="majorHAnsi" w:cstheme="majorHAnsi"/>
        </w:rPr>
        <w:t xml:space="preserve"> Israeli </w:t>
      </w:r>
      <w:r w:rsidRPr="007F0A98">
        <w:rPr>
          <w:rStyle w:val="StyleUnderline"/>
          <w:rFonts w:asciiTheme="majorHAnsi" w:hAnsiTheme="majorHAnsi" w:cstheme="majorHAnsi"/>
          <w:highlight w:val="green"/>
        </w:rPr>
        <w:t>security</w:t>
      </w:r>
      <w:r w:rsidRPr="007F0A98">
        <w:rPr>
          <w:rStyle w:val="StyleUnderline"/>
          <w:rFonts w:asciiTheme="majorHAnsi" w:hAnsiTheme="majorHAnsi" w:cstheme="majorHAnsi"/>
        </w:rPr>
        <w:t>, and the United States also benefits from this close cooperation.</w:t>
      </w:r>
      <w:r w:rsidRPr="007F0A98">
        <w:rPr>
          <w:rFonts w:asciiTheme="majorHAnsi" w:hAnsiTheme="majorHAnsi" w:cstheme="majorHAnsi"/>
          <w:sz w:val="16"/>
        </w:rPr>
        <w:t xml:space="preserve"> The two countries share an understanding that Israel must have freedom of action to exercise its legitimate right of self-defense in a region where its national interests and its most basic national security are constantly challenged from multiple directions. </w:t>
      </w:r>
      <w:r w:rsidRPr="007F0A98">
        <w:rPr>
          <w:rStyle w:val="StyleUnderline"/>
          <w:rFonts w:asciiTheme="majorHAnsi" w:hAnsiTheme="majorHAnsi" w:cstheme="majorHAnsi"/>
          <w:highlight w:val="green"/>
        </w:rPr>
        <w:t>Russia</w:t>
      </w:r>
      <w:r w:rsidRPr="007F0A98">
        <w:rPr>
          <w:rStyle w:val="StyleUnderline"/>
          <w:rFonts w:asciiTheme="majorHAnsi" w:hAnsiTheme="majorHAnsi" w:cstheme="majorHAnsi"/>
        </w:rPr>
        <w:t xml:space="preserve">, which </w:t>
      </w:r>
      <w:r w:rsidRPr="007F0A98">
        <w:rPr>
          <w:rStyle w:val="StyleUnderline"/>
          <w:rFonts w:asciiTheme="majorHAnsi" w:hAnsiTheme="majorHAnsi" w:cstheme="majorHAnsi"/>
          <w:highlight w:val="green"/>
        </w:rPr>
        <w:t>is reasserting its</w:t>
      </w:r>
      <w:r w:rsidRPr="007F0A98">
        <w:rPr>
          <w:rStyle w:val="StyleUnderline"/>
          <w:rFonts w:asciiTheme="majorHAnsi" w:hAnsiTheme="majorHAnsi" w:cstheme="majorHAnsi"/>
        </w:rPr>
        <w:t xml:space="preserve"> historic </w:t>
      </w:r>
      <w:r w:rsidRPr="007F0A98">
        <w:rPr>
          <w:rStyle w:val="StyleUnderline"/>
          <w:rFonts w:asciiTheme="majorHAnsi" w:hAnsiTheme="majorHAnsi" w:cstheme="majorHAnsi"/>
          <w:highlight w:val="green"/>
        </w:rPr>
        <w:t>role as a global power</w:t>
      </w:r>
      <w:r w:rsidRPr="007F0A98">
        <w:rPr>
          <w:rStyle w:val="StyleUnderline"/>
          <w:rFonts w:asciiTheme="majorHAnsi" w:hAnsiTheme="majorHAnsi" w:cstheme="majorHAnsi"/>
        </w:rPr>
        <w:t xml:space="preserve"> in Europe, the Middle East, and beyond, </w:t>
      </w:r>
      <w:r w:rsidRPr="007F0A98">
        <w:rPr>
          <w:rStyle w:val="StyleUnderline"/>
          <w:rFonts w:asciiTheme="majorHAnsi" w:hAnsiTheme="majorHAnsi" w:cstheme="majorHAnsi"/>
          <w:highlight w:val="green"/>
        </w:rPr>
        <w:t>poses</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challenges</w:t>
      </w:r>
      <w:r w:rsidRPr="007F0A98">
        <w:rPr>
          <w:rStyle w:val="StyleUnderline"/>
          <w:rFonts w:asciiTheme="majorHAnsi" w:hAnsiTheme="majorHAnsi" w:cstheme="majorHAnsi"/>
        </w:rPr>
        <w:t xml:space="preserve"> for the United States and Israel</w:t>
      </w:r>
      <w:r w:rsidRPr="007F0A98">
        <w:rPr>
          <w:rFonts w:asciiTheme="majorHAnsi" w:hAnsiTheme="majorHAnsi" w:cstheme="majorHAnsi"/>
          <w:sz w:val="16"/>
        </w:rPr>
        <w:t xml:space="preserve">. It is an actor capable of frustrating both Washington’s and Jerusalem’s foreign policy and national security goals, or of doing even worse damage. </w:t>
      </w:r>
      <w:r w:rsidRPr="007F0A98">
        <w:rPr>
          <w:rStyle w:val="StyleUnderline"/>
          <w:rFonts w:asciiTheme="majorHAnsi" w:hAnsiTheme="majorHAnsi" w:cstheme="majorHAnsi"/>
        </w:rPr>
        <w:t>Relations between the United States and Russia are at their lowest ebb in decades.</w:t>
      </w:r>
      <w:r w:rsidRPr="007F0A98">
        <w:rPr>
          <w:rFonts w:asciiTheme="majorHAnsi" w:hAnsiTheme="majorHAnsi" w:cstheme="majorHAnsi"/>
          <w:sz w:val="16"/>
        </w:rPr>
        <w:t xml:space="preserve"> Inflection points in this downward trend include Russia’s military incursions into Georgia and Ukraine, interference in U.S. and other democracies’ politics and elections, the return to great power competition, and a reassertion of Russian influence in the Middle East. </w:t>
      </w:r>
      <w:r w:rsidRPr="007F0A98">
        <w:rPr>
          <w:rStyle w:val="StyleUnderline"/>
          <w:rFonts w:asciiTheme="majorHAnsi" w:hAnsiTheme="majorHAnsi" w:cstheme="majorHAnsi"/>
        </w:rPr>
        <w:t>Russian intervention in the Middle East has focused on Syria, but Russia’s efforts to increase its footprint are wider, encompassing the entire region</w:t>
      </w:r>
      <w:r w:rsidRPr="007F0A98">
        <w:rPr>
          <w:rFonts w:asciiTheme="majorHAnsi" w:hAnsiTheme="majorHAnsi" w:cstheme="majorHAnsi"/>
          <w:sz w:val="16"/>
        </w:rPr>
        <w:t xml:space="preserve">. These efforts notwithstanding, Russia has failed to extend its writ substantially beyond the Syrian arena and is no match for the dominant U.S. presence in the region. </w:t>
      </w:r>
      <w:r w:rsidRPr="007F0A98">
        <w:rPr>
          <w:rStyle w:val="StyleUnderline"/>
          <w:rFonts w:asciiTheme="majorHAnsi" w:hAnsiTheme="majorHAnsi" w:cstheme="majorHAnsi"/>
          <w:highlight w:val="green"/>
        </w:rPr>
        <w:t>Russia’s</w:t>
      </w:r>
      <w:r w:rsidRPr="007F0A98">
        <w:rPr>
          <w:rStyle w:val="StyleUnderline"/>
          <w:rFonts w:asciiTheme="majorHAnsi" w:hAnsiTheme="majorHAnsi" w:cstheme="majorHAnsi"/>
        </w:rPr>
        <w:t xml:space="preserve"> practice of negotiating the divides between rival actors from the </w:t>
      </w:r>
      <w:r w:rsidRPr="007F0A98">
        <w:rPr>
          <w:rStyle w:val="StyleUnderline"/>
          <w:rFonts w:asciiTheme="majorHAnsi" w:hAnsiTheme="majorHAnsi" w:cstheme="majorHAnsi"/>
          <w:highlight w:val="green"/>
        </w:rPr>
        <w:t>position of a power broker is a challenge</w:t>
      </w:r>
      <w:r w:rsidRPr="007F0A98">
        <w:rPr>
          <w:rStyle w:val="StyleUnderline"/>
          <w:rFonts w:asciiTheme="majorHAnsi" w:hAnsiTheme="majorHAnsi" w:cstheme="majorHAnsi"/>
        </w:rPr>
        <w:t xml:space="preserve"> and an opportunity.</w:t>
      </w:r>
      <w:r w:rsidRPr="007F0A98">
        <w:rPr>
          <w:rFonts w:asciiTheme="majorHAnsi" w:hAnsiTheme="majorHAnsi" w:cstheme="majorHAnsi"/>
          <w:sz w:val="16"/>
        </w:rPr>
        <w:t xml:space="preserve"> Clearly, Russian assertiveness in Syria and its cooperation with Iran could increase following the U.S. decision to withdraw some of its forces from Syria. Under these circumstances, Israel faces a strategic challenge in Syria. This is because Iran appears determined to establish a second missile and terror front in the country, while Russia’s military presence constrains Israel's freedom of action to combat Iran and its proxies. Although Russian policy adversely affects both Washington and Jerusalem, the two allied democracies do not necessarily see Russian intentions and interests through the same lens. </w:t>
      </w:r>
      <w:r w:rsidRPr="007F0A98">
        <w:rPr>
          <w:rStyle w:val="StyleUnderline"/>
          <w:rFonts w:asciiTheme="majorHAnsi" w:hAnsiTheme="majorHAnsi" w:cstheme="majorHAnsi"/>
          <w:highlight w:val="green"/>
        </w:rPr>
        <w:t>Washington</w:t>
      </w:r>
      <w:r w:rsidRPr="007F0A98">
        <w:rPr>
          <w:rStyle w:val="StyleUnderline"/>
          <w:rFonts w:asciiTheme="majorHAnsi" w:hAnsiTheme="majorHAnsi" w:cstheme="majorHAnsi"/>
        </w:rPr>
        <w:t xml:space="preserve"> does not generally prioritize the threat that Russia’s involvement in Syria poses to Israel and can be </w:t>
      </w:r>
      <w:r w:rsidRPr="007F0A98">
        <w:rPr>
          <w:rStyle w:val="StyleUnderline"/>
          <w:rFonts w:asciiTheme="majorHAnsi" w:hAnsiTheme="majorHAnsi" w:cstheme="majorHAnsi"/>
          <w:highlight w:val="green"/>
        </w:rPr>
        <w:t>skeptical</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about</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Israeli-Russian</w:t>
      </w:r>
      <w:r w:rsidRPr="007F0A98">
        <w:rPr>
          <w:rStyle w:val="StyleUnderline"/>
          <w:rFonts w:asciiTheme="majorHAnsi" w:hAnsiTheme="majorHAnsi" w:cstheme="majorHAnsi"/>
        </w:rPr>
        <w:t xml:space="preserve"> high-level </w:t>
      </w:r>
      <w:r w:rsidRPr="007F0A98">
        <w:rPr>
          <w:rStyle w:val="StyleUnderline"/>
          <w:rFonts w:asciiTheme="majorHAnsi" w:hAnsiTheme="majorHAnsi" w:cstheme="majorHAnsi"/>
          <w:highlight w:val="green"/>
        </w:rPr>
        <w:t>engagement</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despite</w:t>
      </w:r>
      <w:r w:rsidRPr="007F0A98">
        <w:rPr>
          <w:rStyle w:val="StyleUnderline"/>
          <w:rFonts w:asciiTheme="majorHAnsi" w:hAnsiTheme="majorHAnsi" w:cstheme="majorHAnsi"/>
        </w:rPr>
        <w:t xml:space="preserve"> the </w:t>
      </w:r>
      <w:r w:rsidRPr="007F0A98">
        <w:rPr>
          <w:rStyle w:val="StyleUnderline"/>
          <w:rFonts w:asciiTheme="majorHAnsi" w:hAnsiTheme="majorHAnsi" w:cstheme="majorHAnsi"/>
          <w:highlight w:val="green"/>
        </w:rPr>
        <w:t>Israeli</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view</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that</w:t>
      </w:r>
      <w:r w:rsidRPr="007F0A98">
        <w:rPr>
          <w:rStyle w:val="StyleUnderline"/>
          <w:rFonts w:asciiTheme="majorHAnsi" w:hAnsiTheme="majorHAnsi" w:cstheme="majorHAnsi"/>
        </w:rPr>
        <w:t xml:space="preserve"> such </w:t>
      </w:r>
      <w:r w:rsidRPr="007F0A98">
        <w:rPr>
          <w:rStyle w:val="StyleUnderline"/>
          <w:rFonts w:asciiTheme="majorHAnsi" w:hAnsiTheme="majorHAnsi" w:cstheme="majorHAnsi"/>
          <w:highlight w:val="green"/>
        </w:rPr>
        <w:t>engagement is crucial for</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securing</w:t>
      </w:r>
      <w:r w:rsidRPr="007F0A98">
        <w:rPr>
          <w:rStyle w:val="StyleUnderline"/>
          <w:rFonts w:asciiTheme="majorHAnsi" w:hAnsiTheme="majorHAnsi" w:cstheme="majorHAnsi"/>
        </w:rPr>
        <w:t xml:space="preserve"> and maintaining its ability to operate in </w:t>
      </w:r>
      <w:r w:rsidRPr="007F0A98">
        <w:rPr>
          <w:rStyle w:val="StyleUnderline"/>
          <w:rFonts w:asciiTheme="majorHAnsi" w:hAnsiTheme="majorHAnsi" w:cstheme="majorHAnsi"/>
          <w:highlight w:val="green"/>
        </w:rPr>
        <w:t>Syria</w:t>
      </w:r>
      <w:r w:rsidRPr="007F0A98">
        <w:rPr>
          <w:rStyle w:val="StyleUnderline"/>
          <w:rFonts w:asciiTheme="majorHAnsi" w:hAnsiTheme="majorHAnsi" w:cstheme="majorHAnsi"/>
        </w:rPr>
        <w:t xml:space="preserve">. American </w:t>
      </w:r>
      <w:r w:rsidRPr="007F0A98">
        <w:rPr>
          <w:rStyle w:val="StyleUnderline"/>
          <w:rFonts w:asciiTheme="majorHAnsi" w:hAnsiTheme="majorHAnsi" w:cstheme="majorHAnsi"/>
          <w:highlight w:val="green"/>
        </w:rPr>
        <w:t>policymakers</w:t>
      </w:r>
      <w:r w:rsidRPr="007F0A98">
        <w:rPr>
          <w:rStyle w:val="StyleUnderline"/>
          <w:rFonts w:asciiTheme="majorHAnsi" w:hAnsiTheme="majorHAnsi" w:cstheme="majorHAnsi"/>
        </w:rPr>
        <w:t xml:space="preserve"> are </w:t>
      </w:r>
      <w:r w:rsidRPr="007F0A98">
        <w:rPr>
          <w:rStyle w:val="StyleUnderline"/>
          <w:rFonts w:asciiTheme="majorHAnsi" w:hAnsiTheme="majorHAnsi" w:cstheme="majorHAnsi"/>
          <w:highlight w:val="green"/>
        </w:rPr>
        <w:t>concerned</w:t>
      </w:r>
      <w:r w:rsidRPr="007F0A98">
        <w:rPr>
          <w:rStyle w:val="StyleUnderline"/>
          <w:rFonts w:asciiTheme="majorHAnsi" w:hAnsiTheme="majorHAnsi" w:cstheme="majorHAnsi"/>
        </w:rPr>
        <w:t xml:space="preserve"> about what could be </w:t>
      </w:r>
      <w:r w:rsidRPr="007F0A98">
        <w:rPr>
          <w:rStyle w:val="StyleUnderline"/>
          <w:rFonts w:asciiTheme="majorHAnsi" w:hAnsiTheme="majorHAnsi" w:cstheme="majorHAnsi"/>
          <w:highlight w:val="green"/>
        </w:rPr>
        <w:t>a tightening relationship</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between</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Jerusalem and Moscow,</w:t>
      </w:r>
      <w:r w:rsidRPr="007F0A98">
        <w:rPr>
          <w:rStyle w:val="StyleUnderline"/>
          <w:rFonts w:asciiTheme="majorHAnsi" w:hAnsiTheme="majorHAnsi" w:cstheme="majorHAnsi"/>
        </w:rPr>
        <w:t xml:space="preserve"> which might </w:t>
      </w:r>
      <w:r w:rsidRPr="007F0A98">
        <w:rPr>
          <w:rStyle w:val="StyleUnderline"/>
          <w:rFonts w:asciiTheme="majorHAnsi" w:hAnsiTheme="majorHAnsi" w:cstheme="majorHAnsi"/>
          <w:highlight w:val="green"/>
        </w:rPr>
        <w:t>enable Russia to project power in the Middle East</w:t>
      </w:r>
      <w:r w:rsidRPr="007F0A98">
        <w:rPr>
          <w:rStyle w:val="StyleUnderline"/>
          <w:rFonts w:asciiTheme="majorHAnsi" w:hAnsiTheme="majorHAnsi" w:cstheme="majorHAnsi"/>
        </w:rPr>
        <w:t xml:space="preserve"> more broadly and possibly </w:t>
      </w:r>
      <w:r w:rsidRPr="007F0A98">
        <w:rPr>
          <w:rStyle w:val="StyleUnderline"/>
          <w:rFonts w:asciiTheme="majorHAnsi" w:hAnsiTheme="majorHAnsi" w:cstheme="majorHAnsi"/>
          <w:highlight w:val="green"/>
        </w:rPr>
        <w:t>to the</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detriment of U.S.</w:t>
      </w:r>
      <w:r w:rsidRPr="007F0A98">
        <w:rPr>
          <w:rStyle w:val="StyleUnderline"/>
          <w:rFonts w:asciiTheme="majorHAnsi" w:hAnsiTheme="majorHAnsi" w:cstheme="majorHAnsi"/>
        </w:rPr>
        <w:t xml:space="preserve"> interests. </w:t>
      </w:r>
      <w:r w:rsidRPr="007F0A98">
        <w:rPr>
          <w:rFonts w:asciiTheme="majorHAnsi" w:hAnsiTheme="majorHAnsi" w:cstheme="majorHAnsi"/>
          <w:sz w:val="16"/>
        </w:rPr>
        <w:t>Yet the U.S.-Israel alliance and the stabilizing effect of the U.S. presence in the region contribute greatly to Israel's national security, and these are sacrosanct interests for Israel. Moreover, Israel is in fact sympathetic to Washington’s concerns about Russian global malign activity and restricts the scope of its security contacts with Russia accordingly</w:t>
      </w:r>
      <w:r w:rsidRPr="007F0A98">
        <w:rPr>
          <w:rStyle w:val="StyleUnderline"/>
          <w:rFonts w:asciiTheme="majorHAnsi" w:hAnsiTheme="majorHAnsi" w:cstheme="majorHAnsi"/>
        </w:rPr>
        <w:t xml:space="preserve">. Going forward, Jerusalem will need to balance management of the Russian factor in Syria with its long-term interests in supporting and preserving a favorable U.S. position in the region. </w:t>
      </w:r>
      <w:r w:rsidRPr="007F0A98">
        <w:rPr>
          <w:rStyle w:val="StyleUnderline"/>
          <w:rFonts w:asciiTheme="majorHAnsi" w:hAnsiTheme="majorHAnsi" w:cstheme="majorHAnsi"/>
          <w:sz w:val="16"/>
          <w:u w:val="none"/>
        </w:rPr>
        <w:t xml:space="preserve">Israel and the United States perceive Russia differently. For American policymakers, the relationship with Russia is greatly shaped by the ongoing impact of Russian interference in elections and politics in the United States and other democratic countries and Moscow’s broader global pattern of malign activity. </w:t>
      </w:r>
      <w:r w:rsidRPr="007F0A98">
        <w:rPr>
          <w:rStyle w:val="StyleUnderline"/>
          <w:rFonts w:asciiTheme="majorHAnsi" w:hAnsiTheme="majorHAnsi" w:cstheme="majorHAnsi"/>
          <w:highlight w:val="green"/>
        </w:rPr>
        <w:t>Israelis</w:t>
      </w:r>
      <w:r w:rsidRPr="007F0A98">
        <w:rPr>
          <w:rStyle w:val="StyleUnderline"/>
          <w:rFonts w:asciiTheme="majorHAnsi" w:hAnsiTheme="majorHAnsi" w:cstheme="majorHAnsi"/>
        </w:rPr>
        <w:t xml:space="preserve">, on the other hand, </w:t>
      </w:r>
      <w:r w:rsidRPr="007F0A98">
        <w:rPr>
          <w:rStyle w:val="StyleUnderline"/>
          <w:rFonts w:asciiTheme="majorHAnsi" w:hAnsiTheme="majorHAnsi" w:cstheme="majorHAnsi"/>
          <w:highlight w:val="green"/>
        </w:rPr>
        <w:t>feel they</w:t>
      </w:r>
      <w:r w:rsidRPr="007F0A98">
        <w:rPr>
          <w:rStyle w:val="StyleUnderline"/>
          <w:rFonts w:asciiTheme="majorHAnsi" w:hAnsiTheme="majorHAnsi" w:cstheme="majorHAnsi"/>
        </w:rPr>
        <w:t xml:space="preserve"> </w:t>
      </w:r>
      <w:r w:rsidRPr="007F0A98">
        <w:rPr>
          <w:rStyle w:val="StyleUnderline"/>
          <w:rFonts w:asciiTheme="majorHAnsi" w:hAnsiTheme="majorHAnsi" w:cstheme="majorHAnsi"/>
          <w:highlight w:val="green"/>
        </w:rPr>
        <w:t>must engage Russia</w:t>
      </w:r>
      <w:r w:rsidRPr="007F0A98">
        <w:rPr>
          <w:rStyle w:val="StyleUnderline"/>
          <w:rFonts w:asciiTheme="majorHAnsi" w:hAnsiTheme="majorHAnsi" w:cstheme="majorHAnsi"/>
        </w:rPr>
        <w:t xml:space="preserve"> pragmatically </w:t>
      </w:r>
      <w:r w:rsidRPr="007F0A98">
        <w:rPr>
          <w:rStyle w:val="StyleUnderline"/>
          <w:rFonts w:asciiTheme="majorHAnsi" w:hAnsiTheme="majorHAnsi" w:cstheme="majorHAnsi"/>
          <w:highlight w:val="green"/>
        </w:rPr>
        <w:t>as they contend with</w:t>
      </w:r>
      <w:r w:rsidRPr="007F0A98">
        <w:rPr>
          <w:rStyle w:val="StyleUnderline"/>
          <w:rFonts w:asciiTheme="majorHAnsi" w:hAnsiTheme="majorHAnsi" w:cstheme="majorHAnsi"/>
        </w:rPr>
        <w:t xml:space="preserve"> the threat that </w:t>
      </w:r>
      <w:r w:rsidRPr="007F0A98">
        <w:rPr>
          <w:rStyle w:val="StyleUnderline"/>
          <w:rFonts w:asciiTheme="majorHAnsi" w:hAnsiTheme="majorHAnsi" w:cstheme="majorHAnsi"/>
          <w:highlight w:val="green"/>
        </w:rPr>
        <w:t>Iran</w:t>
      </w:r>
      <w:r w:rsidRPr="007F0A98">
        <w:rPr>
          <w:rStyle w:val="StyleUnderline"/>
          <w:rFonts w:asciiTheme="majorHAnsi" w:hAnsiTheme="majorHAnsi" w:cstheme="majorHAnsi"/>
        </w:rPr>
        <w:t>’s position in Syria poses to Israel. This drives Israel to engage Russia diplomatically.</w:t>
      </w:r>
    </w:p>
    <w:p w:rsidR="002A11C4" w:rsidRDefault="002A11C4" w:rsidP="002A11C4"/>
    <w:p w:rsidR="000708EF" w:rsidRPr="00196A9E" w:rsidRDefault="000708EF" w:rsidP="000708EF">
      <w:pPr>
        <w:pStyle w:val="Heading4"/>
        <w:rPr>
          <w:u w:val="single"/>
        </w:rPr>
      </w:pPr>
      <w:r>
        <w:t>Russian influence in the middle east leads to multipolarity and undermines US influence</w:t>
      </w:r>
    </w:p>
    <w:p w:rsidR="000708EF" w:rsidRPr="009C7EFB" w:rsidRDefault="000708EF" w:rsidP="000708EF">
      <w:r w:rsidRPr="009C7EFB">
        <w:rPr>
          <w:rStyle w:val="Style13ptBold"/>
        </w:rPr>
        <w:t>Russell 18</w:t>
      </w:r>
      <w:r w:rsidRPr="009C7EFB">
        <w:t xml:space="preserve"> [Martin Russell, Members' Research Service, European Parliamentary Research Service. Russia in the Middle East. November 2018. https://www.europarl.europa.eu/RegData/etudes/BRIE/2018/630293/EPRS_BRI(2018)630293_EN.pdf</w:t>
      </w:r>
      <w:r>
        <w:t>]</w:t>
      </w:r>
    </w:p>
    <w:p w:rsidR="000708EF" w:rsidRPr="009C7EFB" w:rsidRDefault="000708EF" w:rsidP="000708EF">
      <w:pPr>
        <w:rPr>
          <w:sz w:val="16"/>
        </w:rPr>
      </w:pPr>
      <w:r w:rsidRPr="00E2600A">
        <w:rPr>
          <w:rStyle w:val="Emphasis"/>
          <w:highlight w:val="cyan"/>
        </w:rPr>
        <w:t>Russia's actions</w:t>
      </w:r>
      <w:r w:rsidRPr="00E2600A">
        <w:rPr>
          <w:highlight w:val="cyan"/>
          <w:u w:val="single"/>
        </w:rPr>
        <w:t xml:space="preserve"> in the </w:t>
      </w:r>
      <w:r w:rsidRPr="00E2600A">
        <w:rPr>
          <w:rStyle w:val="Emphasis"/>
          <w:highlight w:val="cyan"/>
        </w:rPr>
        <w:t>Middle East</w:t>
      </w:r>
      <w:r w:rsidRPr="00E2600A">
        <w:rPr>
          <w:highlight w:val="cyan"/>
          <w:u w:val="single"/>
        </w:rPr>
        <w:t xml:space="preserve"> should be seen in</w:t>
      </w:r>
      <w:r w:rsidRPr="004B3FB8">
        <w:rPr>
          <w:u w:val="single"/>
        </w:rPr>
        <w:t xml:space="preserve"> the </w:t>
      </w:r>
      <w:r w:rsidRPr="004B3FB8">
        <w:rPr>
          <w:rStyle w:val="Emphasis"/>
        </w:rPr>
        <w:t xml:space="preserve">wider </w:t>
      </w:r>
      <w:r w:rsidRPr="00E2600A">
        <w:rPr>
          <w:rStyle w:val="Emphasis"/>
          <w:highlight w:val="cyan"/>
        </w:rPr>
        <w:t>context</w:t>
      </w:r>
      <w:r w:rsidRPr="00E2600A">
        <w:rPr>
          <w:highlight w:val="cyan"/>
          <w:u w:val="single"/>
        </w:rPr>
        <w:t xml:space="preserve"> of </w:t>
      </w:r>
      <w:r w:rsidRPr="00E2600A">
        <w:rPr>
          <w:rStyle w:val="Emphasis"/>
          <w:highlight w:val="cyan"/>
        </w:rPr>
        <w:t>global</w:t>
      </w:r>
      <w:r w:rsidRPr="004B3FB8">
        <w:rPr>
          <w:u w:val="single"/>
        </w:rPr>
        <w:t xml:space="preserve"> geopolitical </w:t>
      </w:r>
      <w:r w:rsidRPr="00E2600A">
        <w:rPr>
          <w:rStyle w:val="Emphasis"/>
          <w:highlight w:val="cyan"/>
        </w:rPr>
        <w:t>rivalry</w:t>
      </w:r>
      <w:r w:rsidRPr="00E2600A">
        <w:rPr>
          <w:highlight w:val="cyan"/>
          <w:u w:val="single"/>
        </w:rPr>
        <w:t xml:space="preserve"> with the </w:t>
      </w:r>
      <w:r w:rsidRPr="00E2600A">
        <w:rPr>
          <w:rStyle w:val="Emphasis"/>
          <w:highlight w:val="cyan"/>
        </w:rPr>
        <w:t>U</w:t>
      </w:r>
      <w:r w:rsidRPr="004B3FB8">
        <w:rPr>
          <w:u w:val="single"/>
        </w:rPr>
        <w:t xml:space="preserve">nited </w:t>
      </w:r>
      <w:r w:rsidRPr="00E2600A">
        <w:rPr>
          <w:rStyle w:val="Emphasis"/>
          <w:highlight w:val="cyan"/>
        </w:rPr>
        <w:t>S</w:t>
      </w:r>
      <w:r w:rsidRPr="004B3FB8">
        <w:rPr>
          <w:u w:val="single"/>
        </w:rPr>
        <w:t>tates and its Western allies</w:t>
      </w:r>
      <w:r w:rsidRPr="009C7EFB">
        <w:rPr>
          <w:sz w:val="16"/>
        </w:rPr>
        <w:t xml:space="preserve">. </w:t>
      </w:r>
      <w:r w:rsidRPr="009C7EFB">
        <w:rPr>
          <w:u w:val="single"/>
        </w:rPr>
        <w:t xml:space="preserve">The </w:t>
      </w:r>
      <w:r w:rsidRPr="00E2600A">
        <w:rPr>
          <w:rStyle w:val="Emphasis"/>
          <w:highlight w:val="cyan"/>
        </w:rPr>
        <w:t>construction</w:t>
      </w:r>
      <w:r w:rsidRPr="00E2600A">
        <w:rPr>
          <w:highlight w:val="cyan"/>
          <w:u w:val="single"/>
        </w:rPr>
        <w:t xml:space="preserve"> of a </w:t>
      </w:r>
      <w:r w:rsidRPr="00E2600A">
        <w:rPr>
          <w:rStyle w:val="Emphasis"/>
          <w:highlight w:val="cyan"/>
        </w:rPr>
        <w:t>'multipolar world’</w:t>
      </w:r>
      <w:r w:rsidRPr="00E2600A">
        <w:rPr>
          <w:highlight w:val="cyan"/>
          <w:u w:val="single"/>
        </w:rPr>
        <w:t xml:space="preserve"> in place of the US-dominated</w:t>
      </w:r>
      <w:r w:rsidRPr="009C7EFB">
        <w:rPr>
          <w:u w:val="single"/>
        </w:rPr>
        <w:t xml:space="preserve"> unipolar international </w:t>
      </w:r>
      <w:r w:rsidRPr="00E2600A">
        <w:rPr>
          <w:highlight w:val="cyan"/>
          <w:u w:val="single"/>
        </w:rPr>
        <w:t>order</w:t>
      </w:r>
      <w:r w:rsidRPr="009C7EFB">
        <w:rPr>
          <w:u w:val="single"/>
        </w:rPr>
        <w:t xml:space="preserve">, </w:t>
      </w:r>
      <w:r w:rsidRPr="00E2600A">
        <w:rPr>
          <w:highlight w:val="cyan"/>
          <w:u w:val="single"/>
        </w:rPr>
        <w:t>has</w:t>
      </w:r>
      <w:r w:rsidRPr="009C7EFB">
        <w:rPr>
          <w:u w:val="single"/>
        </w:rPr>
        <w:t xml:space="preserve"> long </w:t>
      </w:r>
      <w:r w:rsidRPr="00E2600A">
        <w:rPr>
          <w:highlight w:val="cyan"/>
          <w:u w:val="single"/>
        </w:rPr>
        <w:t>been an</w:t>
      </w:r>
      <w:r w:rsidRPr="009C7EFB">
        <w:rPr>
          <w:u w:val="single"/>
        </w:rPr>
        <w:t xml:space="preserve"> </w:t>
      </w:r>
      <w:r w:rsidRPr="00E2600A">
        <w:rPr>
          <w:highlight w:val="cyan"/>
          <w:u w:val="single"/>
        </w:rPr>
        <w:t xml:space="preserve">overarching </w:t>
      </w:r>
      <w:r w:rsidRPr="00E2600A">
        <w:rPr>
          <w:rStyle w:val="Emphasis"/>
          <w:highlight w:val="cyan"/>
        </w:rPr>
        <w:t>Russian</w:t>
      </w:r>
      <w:r w:rsidRPr="009C7EFB">
        <w:rPr>
          <w:rStyle w:val="Emphasis"/>
        </w:rPr>
        <w:t xml:space="preserve"> foreign policy </w:t>
      </w:r>
      <w:r w:rsidRPr="00E2600A">
        <w:rPr>
          <w:rStyle w:val="Emphasis"/>
          <w:highlight w:val="cyan"/>
        </w:rPr>
        <w:t>goal</w:t>
      </w:r>
      <w:r w:rsidRPr="009C7EFB">
        <w:rPr>
          <w:sz w:val="16"/>
        </w:rPr>
        <w:t xml:space="preserve">. Across the world, in eastern Europe, Africa and even Latin America - the United States' own backyard - </w:t>
      </w:r>
      <w:r w:rsidRPr="004B3FB8">
        <w:rPr>
          <w:u w:val="single"/>
        </w:rPr>
        <w:t>Russia is competing for influence, using a range of tools that include conflict mediation, energy investments and arms sales</w:t>
      </w:r>
      <w:r w:rsidRPr="009C7EFB">
        <w:rPr>
          <w:sz w:val="16"/>
        </w:rPr>
        <w:t>.</w:t>
      </w:r>
    </w:p>
    <w:p w:rsidR="000708EF" w:rsidRDefault="000708EF" w:rsidP="000708EF">
      <w:pPr>
        <w:rPr>
          <w:sz w:val="16"/>
        </w:rPr>
      </w:pPr>
      <w:r w:rsidRPr="009C7EFB">
        <w:rPr>
          <w:sz w:val="16"/>
        </w:rPr>
        <w:t xml:space="preserve">Outside the countries of the former Soviet Union, </w:t>
      </w:r>
      <w:r w:rsidRPr="00E2600A">
        <w:rPr>
          <w:highlight w:val="cyan"/>
          <w:u w:val="single"/>
        </w:rPr>
        <w:t>the Middle East is</w:t>
      </w:r>
      <w:r w:rsidRPr="004B3FB8">
        <w:rPr>
          <w:u w:val="single"/>
        </w:rPr>
        <w:t xml:space="preserve"> probably </w:t>
      </w:r>
      <w:r w:rsidRPr="00E2600A">
        <w:rPr>
          <w:u w:val="single"/>
        </w:rPr>
        <w:t xml:space="preserve">the region </w:t>
      </w:r>
      <w:r w:rsidRPr="00E2600A">
        <w:rPr>
          <w:highlight w:val="cyan"/>
          <w:u w:val="single"/>
        </w:rPr>
        <w:t>where Russia has been most successful</w:t>
      </w:r>
      <w:r w:rsidRPr="004B3FB8">
        <w:rPr>
          <w:u w:val="single"/>
        </w:rPr>
        <w:t xml:space="preserve"> in </w:t>
      </w:r>
      <w:r w:rsidRPr="00E2600A">
        <w:rPr>
          <w:rStyle w:val="Emphasis"/>
          <w:highlight w:val="cyan"/>
        </w:rPr>
        <w:t>consolidating</w:t>
      </w:r>
      <w:r w:rsidRPr="004B3FB8">
        <w:rPr>
          <w:u w:val="single"/>
        </w:rPr>
        <w:t xml:space="preserve"> its </w:t>
      </w:r>
      <w:r w:rsidRPr="00E2600A">
        <w:rPr>
          <w:rStyle w:val="Emphasis"/>
          <w:highlight w:val="cyan"/>
        </w:rPr>
        <w:t>influence</w:t>
      </w:r>
      <w:r w:rsidRPr="00E2600A">
        <w:rPr>
          <w:highlight w:val="cyan"/>
          <w:u w:val="single"/>
        </w:rPr>
        <w:t xml:space="preserve"> at </w:t>
      </w:r>
      <w:r w:rsidRPr="00E2600A">
        <w:rPr>
          <w:rStyle w:val="Emphasis"/>
          <w:highlight w:val="cyan"/>
        </w:rPr>
        <w:t>America's</w:t>
      </w:r>
      <w:r w:rsidRPr="004B3FB8">
        <w:rPr>
          <w:u w:val="single"/>
        </w:rPr>
        <w:t xml:space="preserve"> the </w:t>
      </w:r>
      <w:r w:rsidRPr="00E2600A">
        <w:rPr>
          <w:rStyle w:val="Emphasis"/>
          <w:highlight w:val="cyan"/>
        </w:rPr>
        <w:t>expense</w:t>
      </w:r>
      <w:r w:rsidRPr="009C7EFB">
        <w:rPr>
          <w:sz w:val="16"/>
        </w:rPr>
        <w:t xml:space="preserve">. There, Russia does not have the same soft power assets, such as cultural similarities and historical ties that give it an edge in regions such as the Western Balkans and eastern Europe. On the other hand, </w:t>
      </w:r>
      <w:r w:rsidRPr="009C7EFB">
        <w:rPr>
          <w:u w:val="single"/>
        </w:rPr>
        <w:t xml:space="preserve">it has been helped by </w:t>
      </w:r>
      <w:r w:rsidRPr="009C7EFB">
        <w:rPr>
          <w:rStyle w:val="Emphasis"/>
        </w:rPr>
        <w:t>Middle Eastern disappointment</w:t>
      </w:r>
      <w:r w:rsidRPr="009C7EFB">
        <w:rPr>
          <w:u w:val="single"/>
        </w:rPr>
        <w:t xml:space="preserve"> with the </w:t>
      </w:r>
      <w:r w:rsidRPr="009C7EFB">
        <w:rPr>
          <w:rStyle w:val="Emphasis"/>
        </w:rPr>
        <w:t>results</w:t>
      </w:r>
      <w:r w:rsidRPr="009C7EFB">
        <w:rPr>
          <w:u w:val="single"/>
        </w:rPr>
        <w:t xml:space="preserve"> of </w:t>
      </w:r>
      <w:r w:rsidRPr="009C7EFB">
        <w:rPr>
          <w:rStyle w:val="Emphasis"/>
        </w:rPr>
        <w:t>Western intervention</w:t>
      </w:r>
      <w:r w:rsidRPr="009C7EFB">
        <w:rPr>
          <w:sz w:val="16"/>
        </w:rPr>
        <w:t xml:space="preserve">. US credibility in the region is damaged by the toxic legacy of its 2003 Iraq invasion and its failure to intervene decisively in the Syrian civil war. Donald Trump's ban on travellers from five Muslim-majority countries, as well as his decisions to move the US embassy to Jerusalem and slash funding for Palestinians, have angered Arab countries and undermined American mediation efforts. In addition, a perceived US retreat from global leadership creates more room for Russia to expand. </w:t>
      </w:r>
      <w:r w:rsidRPr="00E2600A">
        <w:rPr>
          <w:rStyle w:val="Emphasis"/>
          <w:highlight w:val="cyan"/>
        </w:rPr>
        <w:t>Russia's growing influence</w:t>
      </w:r>
      <w:r w:rsidRPr="009C7EFB">
        <w:rPr>
          <w:u w:val="single"/>
        </w:rPr>
        <w:t xml:space="preserve"> in the region therefore </w:t>
      </w:r>
      <w:r w:rsidRPr="00E2600A">
        <w:rPr>
          <w:highlight w:val="cyan"/>
          <w:u w:val="single"/>
        </w:rPr>
        <w:t xml:space="preserve">reflects </w:t>
      </w:r>
      <w:r w:rsidRPr="00E2600A">
        <w:rPr>
          <w:rStyle w:val="Emphasis"/>
          <w:highlight w:val="cyan"/>
        </w:rPr>
        <w:t>US weakness</w:t>
      </w:r>
      <w:r w:rsidRPr="00E2600A">
        <w:rPr>
          <w:highlight w:val="cyan"/>
          <w:u w:val="single"/>
        </w:rPr>
        <w:t xml:space="preserve"> as much as its</w:t>
      </w:r>
      <w:r w:rsidRPr="009C7EFB">
        <w:rPr>
          <w:u w:val="single"/>
        </w:rPr>
        <w:t xml:space="preserve"> own </w:t>
      </w:r>
      <w:r w:rsidRPr="00E2600A">
        <w:rPr>
          <w:highlight w:val="cyan"/>
          <w:u w:val="single"/>
        </w:rPr>
        <w:t>strength</w:t>
      </w:r>
      <w:r w:rsidRPr="009C7EFB">
        <w:rPr>
          <w:sz w:val="16"/>
        </w:rPr>
        <w:t>.</w:t>
      </w:r>
    </w:p>
    <w:p w:rsidR="000708EF" w:rsidRPr="000708EF" w:rsidRDefault="000708EF" w:rsidP="000708EF"/>
    <w:p w:rsidR="000708EF" w:rsidRPr="000708EF" w:rsidRDefault="000708EF" w:rsidP="000708EF"/>
    <w:p w:rsidR="000708EF" w:rsidRDefault="000708EF" w:rsidP="000708EF">
      <w:pPr>
        <w:pStyle w:val="Heading4"/>
        <w:rPr>
          <w:u w:val="single"/>
        </w:rPr>
      </w:pPr>
      <w:r>
        <w:t xml:space="preserve">That causes </w:t>
      </w:r>
      <w:r>
        <w:rPr>
          <w:u w:val="single"/>
        </w:rPr>
        <w:t>several nuclear wars</w:t>
      </w:r>
    </w:p>
    <w:p w:rsidR="000708EF" w:rsidRPr="000C37CB" w:rsidRDefault="000708EF" w:rsidP="000708EF">
      <w:r w:rsidRPr="00196A9E">
        <w:rPr>
          <w:rStyle w:val="Style13ptBold"/>
        </w:rPr>
        <w:t>Burrows 17</w:t>
      </w:r>
      <w:r w:rsidRPr="000C37CB">
        <w:t xml:space="preserve"> [Mathew J. Burrows, Director, Foresight, Strategy, and Risks Initiative at the Atlantic Council. Western Options in a Multipolar World. November 2017. https://www.atlanticcouncil.org/images/Western_Options_in_a_Multipolar_World_web_1127.pdf</w:t>
      </w:r>
      <w:r>
        <w:t>]</w:t>
      </w:r>
    </w:p>
    <w:p w:rsidR="000708EF" w:rsidRPr="000C37CB" w:rsidRDefault="000708EF" w:rsidP="000708EF">
      <w:pPr>
        <w:rPr>
          <w:sz w:val="16"/>
        </w:rPr>
      </w:pPr>
      <w:r w:rsidRPr="00E2600A">
        <w:rPr>
          <w:rStyle w:val="Emphasis"/>
          <w:highlight w:val="cyan"/>
        </w:rPr>
        <w:t>Multipolarity</w:t>
      </w:r>
      <w:r w:rsidRPr="00E2600A">
        <w:rPr>
          <w:highlight w:val="cyan"/>
          <w:u w:val="single"/>
        </w:rPr>
        <w:t xml:space="preserve"> has</w:t>
      </w:r>
      <w:r w:rsidRPr="000C37CB">
        <w:rPr>
          <w:u w:val="single"/>
        </w:rPr>
        <w:t xml:space="preserve"> historically </w:t>
      </w:r>
      <w:r w:rsidRPr="00E2600A">
        <w:rPr>
          <w:highlight w:val="cyan"/>
          <w:u w:val="single"/>
        </w:rPr>
        <w:t xml:space="preserve">been </w:t>
      </w:r>
      <w:r w:rsidRPr="00E2600A">
        <w:rPr>
          <w:rStyle w:val="Emphasis"/>
          <w:highlight w:val="cyan"/>
        </w:rPr>
        <w:t>less stable</w:t>
      </w:r>
      <w:r w:rsidRPr="00E2600A">
        <w:rPr>
          <w:highlight w:val="cyan"/>
          <w:u w:val="single"/>
        </w:rPr>
        <w:t xml:space="preserve"> than</w:t>
      </w:r>
      <w:r w:rsidRPr="000C37CB">
        <w:rPr>
          <w:u w:val="single"/>
        </w:rPr>
        <w:t xml:space="preserve"> when there has been </w:t>
      </w:r>
      <w:r w:rsidRPr="00E2600A">
        <w:rPr>
          <w:highlight w:val="cyan"/>
          <w:u w:val="single"/>
        </w:rPr>
        <w:t xml:space="preserve">a </w:t>
      </w:r>
      <w:r w:rsidRPr="00E2600A">
        <w:rPr>
          <w:rStyle w:val="Emphasis"/>
          <w:highlight w:val="cyan"/>
        </w:rPr>
        <w:t>strong hegemon</w:t>
      </w:r>
      <w:r w:rsidRPr="000C37CB">
        <w:rPr>
          <w:sz w:val="16"/>
        </w:rPr>
        <w:t xml:space="preserve"> or even a bipolar distribution of power. Today's world is not just characterized by a growing number of state actors in the world—symbolized by displacement of the Group of Seven (G7) with the Group of Twenty (G20) leading industrialized and emerging economies—but also by a diffusion of power to non-state actors, some of whom have the means for inflicting violence on a level that used to be the monopoly of states. With robotics and biotechnology, the trend of growing non-state lethality will only grow. Terrorists and insurgents have already gained access to precision-strike capabilities and cyber instruments. The Middle East is where the better-armed, non-state actors are concentrated, but terrorism has a long arm and many groups are routinely hitting European and US targets.</w:t>
      </w:r>
    </w:p>
    <w:p w:rsidR="000708EF" w:rsidRPr="00E2600A" w:rsidRDefault="000708EF" w:rsidP="000708EF">
      <w:pPr>
        <w:rPr>
          <w:sz w:val="16"/>
          <w:highlight w:val="cyan"/>
        </w:rPr>
      </w:pPr>
      <w:r w:rsidRPr="00E2600A">
        <w:rPr>
          <w:rStyle w:val="Emphasis"/>
          <w:highlight w:val="cyan"/>
        </w:rPr>
        <w:t>Major state conflict</w:t>
      </w:r>
      <w:r w:rsidRPr="000C37CB">
        <w:rPr>
          <w:sz w:val="16"/>
        </w:rPr>
        <w:t>—which has not occurred on a large scale since the Korean War—</w:t>
      </w:r>
      <w:r w:rsidRPr="000C37CB">
        <w:rPr>
          <w:u w:val="single"/>
        </w:rPr>
        <w:t xml:space="preserve">has historically </w:t>
      </w:r>
      <w:r w:rsidRPr="00E2600A">
        <w:rPr>
          <w:rStyle w:val="Emphasis"/>
          <w:highlight w:val="cyan"/>
        </w:rPr>
        <w:t>occurred more often</w:t>
      </w:r>
      <w:r w:rsidRPr="00E2600A">
        <w:rPr>
          <w:highlight w:val="cyan"/>
          <w:u w:val="single"/>
        </w:rPr>
        <w:t xml:space="preserve"> in </w:t>
      </w:r>
      <w:r w:rsidRPr="00E2600A">
        <w:rPr>
          <w:rStyle w:val="Emphasis"/>
          <w:highlight w:val="cyan"/>
        </w:rPr>
        <w:t>less-stable multipolar worlds</w:t>
      </w:r>
      <w:r w:rsidRPr="000C37CB">
        <w:rPr>
          <w:sz w:val="16"/>
        </w:rPr>
        <w:t xml:space="preserve">. </w:t>
      </w:r>
      <w:r w:rsidRPr="000C37CB">
        <w:rPr>
          <w:u w:val="single"/>
        </w:rPr>
        <w:t xml:space="preserve">Recent work by </w:t>
      </w:r>
      <w:r w:rsidRPr="00E2600A">
        <w:rPr>
          <w:highlight w:val="cyan"/>
          <w:u w:val="single"/>
        </w:rPr>
        <w:t>Harvard University’s</w:t>
      </w:r>
      <w:r w:rsidRPr="000C37CB">
        <w:rPr>
          <w:sz w:val="16"/>
        </w:rPr>
        <w:t xml:space="preserve"> Graham </w:t>
      </w:r>
      <w:r w:rsidRPr="00E2600A">
        <w:rPr>
          <w:rStyle w:val="Emphasis"/>
          <w:highlight w:val="cyan"/>
        </w:rPr>
        <w:t>Allison</w:t>
      </w:r>
      <w:r w:rsidRPr="00E2600A">
        <w:rPr>
          <w:sz w:val="16"/>
          <w:highlight w:val="cyan"/>
        </w:rPr>
        <w:t xml:space="preserve"> </w:t>
      </w:r>
      <w:r w:rsidRPr="00E2600A">
        <w:rPr>
          <w:highlight w:val="cyan"/>
          <w:u w:val="single"/>
        </w:rPr>
        <w:t>points to</w:t>
      </w:r>
      <w:r w:rsidRPr="000C37CB">
        <w:rPr>
          <w:u w:val="single"/>
        </w:rPr>
        <w:t xml:space="preserve"> the </w:t>
      </w:r>
      <w:r w:rsidRPr="00E2600A">
        <w:rPr>
          <w:rStyle w:val="Emphasis"/>
          <w:highlight w:val="cyan"/>
        </w:rPr>
        <w:t>likelihood of challengers</w:t>
      </w:r>
      <w:r w:rsidRPr="000C37CB">
        <w:rPr>
          <w:u w:val="single"/>
        </w:rPr>
        <w:t xml:space="preserve"> to any global system </w:t>
      </w:r>
      <w:r w:rsidRPr="00E2600A">
        <w:rPr>
          <w:highlight w:val="cyan"/>
          <w:u w:val="single"/>
        </w:rPr>
        <w:t>ending</w:t>
      </w:r>
      <w:r w:rsidRPr="000C37CB">
        <w:rPr>
          <w:u w:val="single"/>
        </w:rPr>
        <w:t xml:space="preserve"> up </w:t>
      </w:r>
      <w:r w:rsidRPr="00E2600A">
        <w:rPr>
          <w:highlight w:val="cyan"/>
          <w:u w:val="single"/>
        </w:rPr>
        <w:t>in a fight with</w:t>
      </w:r>
      <w:r w:rsidRPr="000C37CB">
        <w:rPr>
          <w:u w:val="single"/>
        </w:rPr>
        <w:t xml:space="preserve"> the </w:t>
      </w:r>
      <w:r w:rsidRPr="00E2600A">
        <w:rPr>
          <w:rStyle w:val="Emphasis"/>
          <w:highlight w:val="cyan"/>
        </w:rPr>
        <w:t>declining hegemon</w:t>
      </w:r>
      <w:r w:rsidRPr="000C37CB">
        <w:rPr>
          <w:sz w:val="16"/>
        </w:rPr>
        <w:t xml:space="preserve">.9 There are only a couple instances of a peaceful transition-such as happened after the Second World War—when the declining hegemon—Britain—handed off its global role to the rising star—the United States. In cases where there is not a peaceful arrangement, </w:t>
      </w:r>
      <w:r w:rsidRPr="00E2600A">
        <w:rPr>
          <w:rStyle w:val="Emphasis"/>
          <w:highlight w:val="cyan"/>
        </w:rPr>
        <w:t>mounting tensions</w:t>
      </w:r>
      <w:r w:rsidRPr="000C37CB">
        <w:rPr>
          <w:u w:val="single"/>
        </w:rPr>
        <w:t xml:space="preserve"> between </w:t>
      </w:r>
      <w:r w:rsidRPr="000C37CB">
        <w:rPr>
          <w:rStyle w:val="Emphasis"/>
        </w:rPr>
        <w:t>challenger and hegemon</w:t>
      </w:r>
      <w:r w:rsidRPr="000C37CB">
        <w:rPr>
          <w:u w:val="single"/>
        </w:rPr>
        <w:t xml:space="preserve"> </w:t>
      </w:r>
      <w:r w:rsidRPr="00E2600A">
        <w:rPr>
          <w:rStyle w:val="Emphasis"/>
          <w:highlight w:val="cyan"/>
        </w:rPr>
        <w:t>easily tip</w:t>
      </w:r>
      <w:r w:rsidRPr="000C37CB">
        <w:rPr>
          <w:u w:val="single"/>
        </w:rPr>
        <w:t xml:space="preserve"> over </w:t>
      </w:r>
      <w:r w:rsidRPr="00E2600A">
        <w:rPr>
          <w:highlight w:val="cyan"/>
          <w:u w:val="single"/>
        </w:rPr>
        <w:t>into</w:t>
      </w:r>
      <w:r w:rsidRPr="000C37CB">
        <w:rPr>
          <w:u w:val="single"/>
        </w:rPr>
        <w:t xml:space="preserve"> </w:t>
      </w:r>
      <w:r w:rsidRPr="00E2600A">
        <w:rPr>
          <w:rStyle w:val="Emphasis"/>
          <w:highlight w:val="cyan"/>
        </w:rPr>
        <w:t>open conflict</w:t>
      </w:r>
      <w:r w:rsidRPr="00E2600A">
        <w:rPr>
          <w:sz w:val="16"/>
          <w:highlight w:val="cyan"/>
        </w:rPr>
        <w:t>.</w:t>
      </w:r>
    </w:p>
    <w:p w:rsidR="000708EF" w:rsidRPr="000C37CB" w:rsidRDefault="000708EF" w:rsidP="000708EF">
      <w:pPr>
        <w:rPr>
          <w:sz w:val="16"/>
        </w:rPr>
      </w:pPr>
      <w:r w:rsidRPr="00E2600A">
        <w:rPr>
          <w:rStyle w:val="Emphasis"/>
          <w:highlight w:val="cyan"/>
        </w:rPr>
        <w:t>Nuclear weapons</w:t>
      </w:r>
      <w:r w:rsidRPr="00E2600A">
        <w:rPr>
          <w:highlight w:val="cyan"/>
          <w:u w:val="single"/>
        </w:rPr>
        <w:t xml:space="preserve"> acted to limit</w:t>
      </w:r>
      <w:r w:rsidRPr="000C37CB">
        <w:rPr>
          <w:u w:val="single"/>
        </w:rPr>
        <w:t xml:space="preserve"> the scope of </w:t>
      </w:r>
      <w:r w:rsidRPr="00E2600A">
        <w:rPr>
          <w:highlight w:val="cyan"/>
          <w:u w:val="single"/>
        </w:rPr>
        <w:t>US-Soviet</w:t>
      </w:r>
      <w:r w:rsidRPr="000C37CB">
        <w:rPr>
          <w:u w:val="single"/>
        </w:rPr>
        <w:t xml:space="preserve"> Union </w:t>
      </w:r>
      <w:r w:rsidRPr="00E2600A">
        <w:rPr>
          <w:highlight w:val="cyan"/>
          <w:u w:val="single"/>
        </w:rPr>
        <w:t>conflicts</w:t>
      </w:r>
      <w:r w:rsidRPr="000C37CB">
        <w:rPr>
          <w:u w:val="single"/>
        </w:rPr>
        <w:t xml:space="preserve"> </w:t>
      </w:r>
      <w:r w:rsidRPr="00E2600A">
        <w:rPr>
          <w:highlight w:val="cyan"/>
          <w:u w:val="single"/>
        </w:rPr>
        <w:t>but</w:t>
      </w:r>
      <w:r w:rsidRPr="000C37CB">
        <w:rPr>
          <w:u w:val="single"/>
        </w:rPr>
        <w:t xml:space="preserve"> the worry </w:t>
      </w:r>
      <w:r w:rsidRPr="00E2600A">
        <w:rPr>
          <w:highlight w:val="cyan"/>
          <w:u w:val="single"/>
        </w:rPr>
        <w:t>today</w:t>
      </w:r>
      <w:r w:rsidRPr="000C37CB">
        <w:rPr>
          <w:u w:val="single"/>
        </w:rPr>
        <w:t xml:space="preserve"> is that certain </w:t>
      </w:r>
      <w:r w:rsidRPr="00E2600A">
        <w:rPr>
          <w:rStyle w:val="Emphasis"/>
          <w:highlight w:val="cyan"/>
        </w:rPr>
        <w:t>nuclear</w:t>
      </w:r>
      <w:r w:rsidRPr="000C37CB">
        <w:rPr>
          <w:rStyle w:val="Emphasis"/>
        </w:rPr>
        <w:t xml:space="preserve">-capable </w:t>
      </w:r>
      <w:r w:rsidRPr="00E2600A">
        <w:rPr>
          <w:rStyle w:val="Emphasis"/>
          <w:highlight w:val="cyan"/>
        </w:rPr>
        <w:t>states</w:t>
      </w:r>
      <w:r w:rsidRPr="000C37CB">
        <w:rPr>
          <w:sz w:val="16"/>
        </w:rPr>
        <w:t>—</w:t>
      </w:r>
      <w:r w:rsidRPr="00E2600A">
        <w:rPr>
          <w:rStyle w:val="Emphasis"/>
          <w:highlight w:val="cyan"/>
        </w:rPr>
        <w:t>India</w:t>
      </w:r>
      <w:r w:rsidRPr="000C37CB">
        <w:rPr>
          <w:u w:val="single"/>
        </w:rPr>
        <w:t xml:space="preserve">, </w:t>
      </w:r>
      <w:r w:rsidRPr="00E2600A">
        <w:rPr>
          <w:rStyle w:val="Emphasis"/>
          <w:highlight w:val="cyan"/>
        </w:rPr>
        <w:t>Pakistan</w:t>
      </w:r>
      <w:r w:rsidRPr="000C37CB">
        <w:rPr>
          <w:u w:val="single"/>
        </w:rPr>
        <w:t xml:space="preserve">, </w:t>
      </w:r>
      <w:r w:rsidRPr="00E2600A">
        <w:rPr>
          <w:highlight w:val="cyan"/>
          <w:u w:val="single"/>
        </w:rPr>
        <w:t xml:space="preserve">and </w:t>
      </w:r>
      <w:r w:rsidRPr="00E2600A">
        <w:rPr>
          <w:rStyle w:val="Emphasis"/>
          <w:highlight w:val="cyan"/>
        </w:rPr>
        <w:t>No</w:t>
      </w:r>
      <w:r w:rsidRPr="000C37CB">
        <w:rPr>
          <w:u w:val="single"/>
        </w:rPr>
        <w:t xml:space="preserve">rth </w:t>
      </w:r>
      <w:r w:rsidRPr="00E2600A">
        <w:rPr>
          <w:rStyle w:val="Emphasis"/>
          <w:highlight w:val="cyan"/>
        </w:rPr>
        <w:t>Ko</w:t>
      </w:r>
      <w:r w:rsidRPr="000C37CB">
        <w:rPr>
          <w:u w:val="single"/>
        </w:rPr>
        <w:t>rea</w:t>
      </w:r>
      <w:r w:rsidRPr="000C37CB">
        <w:rPr>
          <w:sz w:val="16"/>
        </w:rPr>
        <w:t>—</w:t>
      </w:r>
      <w:r w:rsidRPr="00E2600A">
        <w:rPr>
          <w:highlight w:val="cyan"/>
          <w:u w:val="single"/>
        </w:rPr>
        <w:t xml:space="preserve">do </w:t>
      </w:r>
      <w:r w:rsidRPr="00E2600A">
        <w:rPr>
          <w:rStyle w:val="Emphasis"/>
          <w:highlight w:val="cyan"/>
        </w:rPr>
        <w:t>not</w:t>
      </w:r>
      <w:r w:rsidRPr="00E2600A">
        <w:rPr>
          <w:highlight w:val="cyan"/>
          <w:u w:val="single"/>
        </w:rPr>
        <w:t xml:space="preserve"> have</w:t>
      </w:r>
      <w:r w:rsidRPr="000C37CB">
        <w:rPr>
          <w:u w:val="single"/>
        </w:rPr>
        <w:t xml:space="preserve"> the </w:t>
      </w:r>
      <w:r w:rsidRPr="000C37CB">
        <w:rPr>
          <w:rStyle w:val="Emphasis"/>
        </w:rPr>
        <w:t xml:space="preserve">same built-in </w:t>
      </w:r>
      <w:r w:rsidRPr="00E2600A">
        <w:rPr>
          <w:rStyle w:val="Emphasis"/>
          <w:highlight w:val="cyan"/>
        </w:rPr>
        <w:t>inhibitions</w:t>
      </w:r>
      <w:r w:rsidRPr="000C37CB">
        <w:rPr>
          <w:u w:val="single"/>
        </w:rPr>
        <w:t xml:space="preserve"> that developed during the early phase of the </w:t>
      </w:r>
      <w:r w:rsidRPr="000C37CB">
        <w:rPr>
          <w:rStyle w:val="Emphasis"/>
        </w:rPr>
        <w:t>Cold War</w:t>
      </w:r>
      <w:r w:rsidRPr="000C37CB">
        <w:rPr>
          <w:sz w:val="16"/>
        </w:rPr>
        <w:t xml:space="preserve">. If the </w:t>
      </w:r>
      <w:r w:rsidRPr="000C37CB">
        <w:rPr>
          <w:u w:val="single"/>
        </w:rPr>
        <w:t>North Korea</w:t>
      </w:r>
      <w:r w:rsidRPr="000C37CB">
        <w:rPr>
          <w:sz w:val="16"/>
        </w:rPr>
        <w:t xml:space="preserve">n regime faced a threat to its survival, it </w:t>
      </w:r>
      <w:r w:rsidRPr="000C37CB">
        <w:rPr>
          <w:u w:val="single"/>
        </w:rPr>
        <w:t>would most likely use nuclear weapons</w:t>
      </w:r>
      <w:r w:rsidRPr="000C37CB">
        <w:rPr>
          <w:sz w:val="16"/>
        </w:rPr>
        <w:t xml:space="preserve">. </w:t>
      </w:r>
      <w:r w:rsidRPr="000C37CB">
        <w:rPr>
          <w:u w:val="single"/>
        </w:rPr>
        <w:t xml:space="preserve">While </w:t>
      </w:r>
      <w:r w:rsidRPr="00E2600A">
        <w:rPr>
          <w:highlight w:val="cyan"/>
          <w:u w:val="single"/>
        </w:rPr>
        <w:t>the Soviet Union had</w:t>
      </w:r>
      <w:r w:rsidRPr="000C37CB">
        <w:rPr>
          <w:u w:val="single"/>
        </w:rPr>
        <w:t xml:space="preserve"> a “</w:t>
      </w:r>
      <w:r w:rsidRPr="00E2600A">
        <w:rPr>
          <w:rStyle w:val="Emphasis"/>
          <w:highlight w:val="cyan"/>
        </w:rPr>
        <w:t>n</w:t>
      </w:r>
      <w:r w:rsidRPr="000C37CB">
        <w:rPr>
          <w:u w:val="single"/>
        </w:rPr>
        <w:t xml:space="preserve">o </w:t>
      </w:r>
      <w:r w:rsidRPr="00E2600A">
        <w:rPr>
          <w:rStyle w:val="Emphasis"/>
          <w:highlight w:val="cyan"/>
        </w:rPr>
        <w:t>f</w:t>
      </w:r>
      <w:r w:rsidRPr="000C37CB">
        <w:rPr>
          <w:u w:val="single"/>
        </w:rPr>
        <w:t xml:space="preserve">irst </w:t>
      </w:r>
      <w:r w:rsidRPr="00E2600A">
        <w:rPr>
          <w:rStyle w:val="Emphasis"/>
          <w:highlight w:val="cyan"/>
        </w:rPr>
        <w:t>u</w:t>
      </w:r>
      <w:r w:rsidRPr="000C37CB">
        <w:rPr>
          <w:u w:val="single"/>
        </w:rPr>
        <w:t>se</w:t>
      </w:r>
      <w:r w:rsidRPr="000C37CB">
        <w:rPr>
          <w:sz w:val="16"/>
        </w:rPr>
        <w:t xml:space="preserve">” policy, </w:t>
      </w:r>
      <w:r w:rsidRPr="00E2600A">
        <w:rPr>
          <w:rStyle w:val="Emphasis"/>
          <w:highlight w:val="cyan"/>
        </w:rPr>
        <w:t>Russia</w:t>
      </w:r>
      <w:r w:rsidRPr="000C37CB">
        <w:rPr>
          <w:u w:val="single"/>
        </w:rPr>
        <w:t xml:space="preserve"> has recently </w:t>
      </w:r>
      <w:r w:rsidRPr="00E2600A">
        <w:rPr>
          <w:rStyle w:val="Emphasis"/>
          <w:highlight w:val="cyan"/>
        </w:rPr>
        <w:t>developed</w:t>
      </w:r>
      <w:r w:rsidRPr="000C37CB">
        <w:rPr>
          <w:u w:val="single"/>
        </w:rPr>
        <w:t xml:space="preserve"> a </w:t>
      </w:r>
      <w:r w:rsidRPr="00E2600A">
        <w:rPr>
          <w:highlight w:val="cyan"/>
          <w:u w:val="single"/>
        </w:rPr>
        <w:t>new</w:t>
      </w:r>
      <w:r w:rsidRPr="000C37CB">
        <w:rPr>
          <w:u w:val="single"/>
        </w:rPr>
        <w:t xml:space="preserve"> </w:t>
      </w:r>
      <w:r w:rsidRPr="000C37CB">
        <w:rPr>
          <w:rStyle w:val="Emphasis"/>
        </w:rPr>
        <w:t xml:space="preserve">military </w:t>
      </w:r>
      <w:r w:rsidRPr="00E2600A">
        <w:rPr>
          <w:rStyle w:val="Emphasis"/>
          <w:highlight w:val="cyan"/>
        </w:rPr>
        <w:t>doctrine</w:t>
      </w:r>
      <w:r w:rsidRPr="00E2600A">
        <w:rPr>
          <w:highlight w:val="cyan"/>
          <w:u w:val="single"/>
        </w:rPr>
        <w:t xml:space="preserve"> that </w:t>
      </w:r>
      <w:r w:rsidRPr="00E2600A">
        <w:rPr>
          <w:rStyle w:val="Emphasis"/>
          <w:highlight w:val="cyan"/>
        </w:rPr>
        <w:t>justifies</w:t>
      </w:r>
      <w:r w:rsidRPr="000C37CB">
        <w:rPr>
          <w:u w:val="single"/>
        </w:rPr>
        <w:t xml:space="preserve"> a limited </w:t>
      </w:r>
      <w:r w:rsidRPr="00E2600A">
        <w:rPr>
          <w:rStyle w:val="Emphasis"/>
          <w:highlight w:val="cyan"/>
        </w:rPr>
        <w:t>nuclear strike</w:t>
      </w:r>
      <w:r w:rsidRPr="00E2600A">
        <w:rPr>
          <w:highlight w:val="cyan"/>
          <w:u w:val="single"/>
        </w:rPr>
        <w:t xml:space="preserve"> if faced with</w:t>
      </w:r>
      <w:r w:rsidRPr="000C37CB">
        <w:rPr>
          <w:u w:val="single"/>
        </w:rPr>
        <w:t xml:space="preserve"> a large-scale </w:t>
      </w:r>
      <w:r w:rsidRPr="00E2600A">
        <w:rPr>
          <w:rStyle w:val="Emphasis"/>
          <w:highlight w:val="cyan"/>
        </w:rPr>
        <w:t>conventional attack</w:t>
      </w:r>
      <w:r w:rsidRPr="000C37CB">
        <w:rPr>
          <w:sz w:val="16"/>
        </w:rPr>
        <w:t xml:space="preserve"> that exceeded its ability to reverse. To Russian thinking, the limited nuclear strike would de-escalate a conflict, but it could do the opposite.</w:t>
      </w:r>
    </w:p>
    <w:p w:rsidR="000708EF" w:rsidRPr="000C37CB" w:rsidRDefault="000708EF" w:rsidP="000708EF">
      <w:pPr>
        <w:rPr>
          <w:sz w:val="16"/>
        </w:rPr>
      </w:pPr>
      <w:r w:rsidRPr="00E2600A">
        <w:rPr>
          <w:rStyle w:val="Emphasis"/>
          <w:highlight w:val="cyan"/>
        </w:rPr>
        <w:t>Competing visions</w:t>
      </w:r>
      <w:r w:rsidRPr="00E2600A">
        <w:rPr>
          <w:sz w:val="16"/>
          <w:highlight w:val="cyan"/>
        </w:rPr>
        <w:t xml:space="preserve"> </w:t>
      </w:r>
      <w:r w:rsidRPr="00E2600A">
        <w:rPr>
          <w:highlight w:val="cyan"/>
          <w:u w:val="single"/>
        </w:rPr>
        <w:t>of</w:t>
      </w:r>
      <w:r w:rsidRPr="000C37CB">
        <w:rPr>
          <w:u w:val="single"/>
        </w:rPr>
        <w:t xml:space="preserve"> </w:t>
      </w:r>
      <w:r w:rsidRPr="000C37CB">
        <w:rPr>
          <w:rStyle w:val="Emphasis"/>
        </w:rPr>
        <w:t>how</w:t>
      </w:r>
      <w:r w:rsidRPr="000C37CB">
        <w:rPr>
          <w:u w:val="single"/>
        </w:rPr>
        <w:t xml:space="preserve"> </w:t>
      </w:r>
      <w:r w:rsidRPr="00E2600A">
        <w:rPr>
          <w:highlight w:val="cyan"/>
          <w:u w:val="single"/>
        </w:rPr>
        <w:t xml:space="preserve">the </w:t>
      </w:r>
      <w:r w:rsidRPr="00E2600A">
        <w:rPr>
          <w:rStyle w:val="Emphasis"/>
          <w:highlight w:val="cyan"/>
        </w:rPr>
        <w:t>international orde</w:t>
      </w:r>
      <w:r w:rsidRPr="005A144E">
        <w:rPr>
          <w:rStyle w:val="Emphasis"/>
          <w:highlight w:val="cyan"/>
        </w:rPr>
        <w:t>r</w:t>
      </w:r>
      <w:r w:rsidRPr="000C37CB">
        <w:rPr>
          <w:u w:val="single"/>
        </w:rPr>
        <w:t xml:space="preserve"> should be run </w:t>
      </w:r>
      <w:r w:rsidRPr="00E2600A">
        <w:rPr>
          <w:highlight w:val="cyan"/>
          <w:u w:val="single"/>
        </w:rPr>
        <w:t xml:space="preserve">are a </w:t>
      </w:r>
      <w:r w:rsidRPr="00E2600A">
        <w:rPr>
          <w:rStyle w:val="Emphasis"/>
          <w:highlight w:val="cyan"/>
        </w:rPr>
        <w:t>feature</w:t>
      </w:r>
      <w:r w:rsidRPr="00E2600A">
        <w:rPr>
          <w:highlight w:val="cyan"/>
          <w:u w:val="single"/>
        </w:rPr>
        <w:t xml:space="preserve"> of</w:t>
      </w:r>
      <w:r w:rsidRPr="000C37CB">
        <w:rPr>
          <w:u w:val="single"/>
        </w:rPr>
        <w:t xml:space="preserve"> the current </w:t>
      </w:r>
      <w:r w:rsidRPr="00E2600A">
        <w:rPr>
          <w:rStyle w:val="Emphasis"/>
          <w:highlight w:val="cyan"/>
        </w:rPr>
        <w:t>multipolarity</w:t>
      </w:r>
      <w:r w:rsidRPr="000C37CB">
        <w:rPr>
          <w:sz w:val="16"/>
        </w:rPr>
        <w:t xml:space="preserve">. </w:t>
      </w:r>
      <w:r w:rsidRPr="000C37CB">
        <w:rPr>
          <w:u w:val="single"/>
        </w:rPr>
        <w:t xml:space="preserve">Rising powers, led by </w:t>
      </w:r>
      <w:r w:rsidRPr="000C37CB">
        <w:rPr>
          <w:rStyle w:val="Emphasis"/>
        </w:rPr>
        <w:t>Russia</w:t>
      </w:r>
      <w:r w:rsidRPr="000C37CB">
        <w:rPr>
          <w:sz w:val="16"/>
        </w:rPr>
        <w:t xml:space="preserve"> and China, in particular </w:t>
      </w:r>
      <w:r w:rsidRPr="000C37CB">
        <w:rPr>
          <w:rStyle w:val="Emphasis"/>
        </w:rPr>
        <w:t>dispute Western norms</w:t>
      </w:r>
      <w:r w:rsidRPr="000C37CB">
        <w:rPr>
          <w:u w:val="single"/>
        </w:rPr>
        <w:t xml:space="preserve"> and policies that </w:t>
      </w:r>
      <w:r w:rsidRPr="000C37CB">
        <w:rPr>
          <w:rStyle w:val="Emphasis"/>
        </w:rPr>
        <w:t>undercut national sovereignty</w:t>
      </w:r>
      <w:r w:rsidRPr="000C37CB">
        <w:rPr>
          <w:sz w:val="16"/>
        </w:rPr>
        <w:t xml:space="preserve">. </w:t>
      </w:r>
      <w:r w:rsidRPr="000C37CB">
        <w:rPr>
          <w:u w:val="single"/>
        </w:rPr>
        <w:t>They decry Western democracy-promotion efforts</w:t>
      </w:r>
      <w:r w:rsidRPr="000C37CB">
        <w:rPr>
          <w:sz w:val="16"/>
        </w:rPr>
        <w:t>, citing the instability that has resulted from regime changes in Iraq and Libya and comparing Western unseating of rulers to the colonialism of the nineteenth century. Hence, there has been no agreement by the five permanent members (P5'°) of the United Nations Security Council (UNSC) on ending the Syrian civil war—one of the largest humanitarian disasters in modern history—because of Russian and Chinese worries that it would set another precedent for deposing an authoritarian leader.</w:t>
      </w:r>
    </w:p>
    <w:p w:rsidR="000708EF" w:rsidRDefault="000708EF" w:rsidP="002A11C4"/>
    <w:p w:rsidR="000708EF" w:rsidRDefault="005C4FB7" w:rsidP="005C4FB7">
      <w:pPr>
        <w:pStyle w:val="Heading3"/>
      </w:pPr>
      <w:r>
        <w:t>US intervention</w:t>
      </w:r>
    </w:p>
    <w:p w:rsidR="00A5515E" w:rsidRDefault="00A5515E" w:rsidP="00A5515E"/>
    <w:p w:rsidR="005C4FB7" w:rsidRPr="00082342" w:rsidRDefault="005C4FB7" w:rsidP="005C4FB7">
      <w:pPr>
        <w:pStyle w:val="Heading4"/>
        <w:rPr>
          <w:rFonts w:asciiTheme="minorHAnsi" w:hAnsiTheme="minorHAnsi"/>
        </w:rPr>
      </w:pPr>
      <w:r w:rsidRPr="00082342">
        <w:rPr>
          <w:rFonts w:asciiTheme="minorHAnsi" w:hAnsiTheme="minorHAnsi"/>
        </w:rPr>
        <w:t xml:space="preserve">US Israeli alliance is </w:t>
      </w:r>
      <w:r w:rsidRPr="00082342">
        <w:rPr>
          <w:rFonts w:asciiTheme="minorHAnsi" w:hAnsiTheme="minorHAnsi"/>
          <w:u w:val="single"/>
        </w:rPr>
        <w:t xml:space="preserve">the only </w:t>
      </w:r>
      <w:r w:rsidRPr="00082342">
        <w:rPr>
          <w:rFonts w:asciiTheme="minorHAnsi" w:hAnsiTheme="minorHAnsi"/>
        </w:rPr>
        <w:t xml:space="preserve">way to prevent additional  US military presence in the Middle East </w:t>
      </w:r>
    </w:p>
    <w:p w:rsidR="005C4FB7" w:rsidRPr="00082342" w:rsidRDefault="005C4FB7" w:rsidP="005C4FB7">
      <w:pPr>
        <w:rPr>
          <w:rFonts w:asciiTheme="minorHAnsi" w:hAnsiTheme="minorHAnsi"/>
        </w:rPr>
      </w:pPr>
      <w:r w:rsidRPr="00082342">
        <w:rPr>
          <w:rFonts w:asciiTheme="minorHAnsi" w:hAnsiTheme="minorHAnsi"/>
          <w:b/>
          <w:bCs/>
        </w:rPr>
        <w:t xml:space="preserve">Lapid ’16 </w:t>
      </w:r>
      <w:r w:rsidRPr="00082342">
        <w:rPr>
          <w:rFonts w:asciiTheme="minorHAnsi" w:hAnsiTheme="minorHAnsi"/>
        </w:rPr>
        <w:t xml:space="preserve">(Yair Lapid is an Israeli politician and chairman of the Yesh Atid Party. “The Invaluable US – Israeli Alliance” Foreign Policy August 23, 2016 </w:t>
      </w:r>
      <w:hyperlink r:id="rId136" w:history="1">
        <w:r w:rsidRPr="00082342">
          <w:rPr>
            <w:rStyle w:val="Hyperlink"/>
            <w:rFonts w:asciiTheme="minorHAnsi" w:hAnsiTheme="minorHAnsi"/>
          </w:rPr>
          <w:t>https://foreignpolicy.com/2016/08/23/the-invaluable-us-israeli-alliance-security-agreement-yair-lapid/</w:t>
        </w:r>
      </w:hyperlink>
      <w:r w:rsidRPr="00082342">
        <w:rPr>
          <w:rFonts w:asciiTheme="minorHAnsi" w:hAnsiTheme="minorHAnsi"/>
        </w:rPr>
        <w:t>) stowPCB</w:t>
      </w:r>
    </w:p>
    <w:p w:rsidR="005C4FB7" w:rsidRPr="00082342" w:rsidRDefault="005C4FB7" w:rsidP="005C4FB7">
      <w:pPr>
        <w:rPr>
          <w:rFonts w:asciiTheme="minorHAnsi" w:hAnsiTheme="minorHAnsi"/>
          <w:sz w:val="16"/>
        </w:rPr>
      </w:pPr>
      <w:r w:rsidRPr="00082342">
        <w:rPr>
          <w:rFonts w:asciiTheme="minorHAnsi" w:hAnsiTheme="minorHAnsi"/>
          <w:sz w:val="16"/>
        </w:rPr>
        <w:t xml:space="preserve">Israel and the United States are putting the finishing touches on an agreement that will cement our alliance for years to come. The latest Memorandum of Understanding (MoU), set to go into effect in 2018, will provide Israel with about $3.9 billion a year in military aid for 10 years. The real value of this agreement, however, isn’t in the dollar amount, but in the defense technology that Israel will receive and the depth of the security cooperation between the two countries. The first words that need to be said from the depths of our hearts are “thank you.” This agreement is critical to Israel’s security and the safety of its citizens. We live in the worst neighborhood in the world, surrounded by fundamentalist Islamists who would like nothing more than to see us killed. This agreement is a crucial component of our ability to defend ourselves. The agreement is also part of a deep and long-standing strategic alliance between Israel and the United States. The foundations of the alliance are emotional and moral. In the two great struggles the West has faced since World War II — the Cold War and the war on terror — we stood together, shoulder to shoulder. And we also share many of the same values: a deep commitment to democracy; the protection of women’s rights, gay rights, and minority rights; and the understanding that freedom must be protected, sometimes with blood. But as always happens in relations between countries, the agreement also advances both parties’ national interests. The Israeli interest is clear: Without the qualitative and technological edge over our enemies, Israel’s existence would be at risk. On the American side, there have been critics who have asked out loud, “What does America get from this?” On the American side, there have been critics who have asked out loud, “What does America get from this?” The real answer isn’t economic, of course. Former President John F. Kennedy said, “The cost of freedom is always high, but Americans have always paid it.” The agreement with Israel should be analyzed not through the money that is spent, but the money that is saved. A recent Harvard University study found that the wars in Iraq and Afghanistan will cost the U.S. taxpayer $4 trillion to $6 trillion. The MoU with Israel is merely a fraction of that. </w:t>
      </w:r>
      <w:r w:rsidRPr="00082342">
        <w:rPr>
          <w:rStyle w:val="StyleUnderline"/>
          <w:rFonts w:asciiTheme="minorHAnsi" w:hAnsiTheme="minorHAnsi"/>
        </w:rPr>
        <w:t>A strong and secure Israel significantly reduces the risk that the United States will need to be involved in another war in the Middle East, which would be not only financially costly but also claim the lives of American soldiers</w:t>
      </w:r>
      <w:r w:rsidRPr="00082342">
        <w:rPr>
          <w:rFonts w:asciiTheme="minorHAnsi" w:hAnsiTheme="minorHAnsi"/>
          <w:sz w:val="16"/>
        </w:rPr>
        <w:t xml:space="preserve">. America’s </w:t>
      </w:r>
      <w:r w:rsidRPr="00082342">
        <w:rPr>
          <w:rStyle w:val="StyleUnderline"/>
          <w:rFonts w:asciiTheme="minorHAnsi" w:hAnsiTheme="minorHAnsi"/>
        </w:rPr>
        <w:t>cooperation</w:t>
      </w:r>
      <w:r w:rsidRPr="00082342">
        <w:rPr>
          <w:rFonts w:asciiTheme="minorHAnsi" w:hAnsiTheme="minorHAnsi"/>
          <w:sz w:val="16"/>
        </w:rPr>
        <w:t xml:space="preserve"> with Israel often </w:t>
      </w:r>
      <w:r w:rsidRPr="00082342">
        <w:rPr>
          <w:rStyle w:val="StyleUnderline"/>
          <w:rFonts w:asciiTheme="minorHAnsi" w:hAnsiTheme="minorHAnsi"/>
        </w:rPr>
        <w:t>allows it to pursue an active and influential policy in the Middle East without putting boots on the ground</w:t>
      </w:r>
      <w:r w:rsidRPr="00082342">
        <w:rPr>
          <w:rFonts w:asciiTheme="minorHAnsi" w:hAnsiTheme="minorHAnsi"/>
          <w:sz w:val="16"/>
        </w:rPr>
        <w:t xml:space="preserve">. For instance, </w:t>
      </w:r>
      <w:r w:rsidRPr="00082342">
        <w:rPr>
          <w:rStyle w:val="StyleUnderline"/>
          <w:rFonts w:asciiTheme="minorHAnsi" w:hAnsiTheme="minorHAnsi"/>
        </w:rPr>
        <w:t>without Israel</w:t>
      </w:r>
      <w:r w:rsidRPr="00082342">
        <w:rPr>
          <w:rFonts w:asciiTheme="minorHAnsi" w:hAnsiTheme="minorHAnsi"/>
          <w:sz w:val="16"/>
        </w:rPr>
        <w:t xml:space="preserve"> as a forward base for the West in the Middle East, </w:t>
      </w:r>
      <w:r w:rsidRPr="00082342">
        <w:rPr>
          <w:rStyle w:val="StyleUnderline"/>
          <w:rFonts w:asciiTheme="minorHAnsi" w:hAnsiTheme="minorHAnsi"/>
        </w:rPr>
        <w:t>the United States would</w:t>
      </w:r>
      <w:r w:rsidRPr="00082342">
        <w:rPr>
          <w:rFonts w:asciiTheme="minorHAnsi" w:hAnsiTheme="minorHAnsi"/>
          <w:sz w:val="16"/>
        </w:rPr>
        <w:t xml:space="preserve"> almost certainly </w:t>
      </w:r>
      <w:r w:rsidRPr="00082342">
        <w:rPr>
          <w:rStyle w:val="StyleUnderline"/>
          <w:rFonts w:asciiTheme="minorHAnsi" w:hAnsiTheme="minorHAnsi"/>
        </w:rPr>
        <w:t>need</w:t>
      </w:r>
      <w:r w:rsidRPr="00082342">
        <w:rPr>
          <w:rFonts w:asciiTheme="minorHAnsi" w:hAnsiTheme="minorHAnsi"/>
          <w:sz w:val="16"/>
        </w:rPr>
        <w:t xml:space="preserve"> </w:t>
      </w:r>
      <w:r w:rsidRPr="00082342">
        <w:rPr>
          <w:rStyle w:val="StyleUnderline"/>
          <w:rFonts w:asciiTheme="minorHAnsi" w:hAnsiTheme="minorHAnsi"/>
        </w:rPr>
        <w:t>at least one aircraft carrier in the Mediterranean, in addition to the two stationed in the Gulf, along with its more than 6,500 soldiers and crew</w:t>
      </w:r>
      <w:r w:rsidRPr="00082342">
        <w:rPr>
          <w:rFonts w:asciiTheme="minorHAnsi" w:hAnsiTheme="minorHAnsi"/>
          <w:sz w:val="16"/>
        </w:rPr>
        <w:t xml:space="preserve">. It would likely also need to build another air force base, like the one at Incirlik in Turkey, where dozens of nuclear warheads are stored. </w:t>
      </w:r>
      <w:r w:rsidRPr="00082342">
        <w:rPr>
          <w:rStyle w:val="Emphasis"/>
          <w:rFonts w:asciiTheme="minorHAnsi" w:hAnsiTheme="minorHAnsi"/>
        </w:rPr>
        <w:t>Those options are far more expensive than the MoU with Israel, and far more dangerous for the United States</w:t>
      </w:r>
      <w:r w:rsidRPr="00082342">
        <w:rPr>
          <w:rFonts w:asciiTheme="minorHAnsi" w:hAnsiTheme="minorHAnsi"/>
          <w:sz w:val="16"/>
        </w:rPr>
        <w:t xml:space="preserve">. Critics will argue, as they usually do, that Israel is the reason the United States needs a military presence in the Middle East. That argument is, at best, unfounded, and, at worst, malicious. Israel has no connection to the American presence in Iraq, the Persian Gulf, or Afghanistan. Osama bin Laden didn’t claim that Israel was the reason for the attack on the Twin Towers — and even the Islamic State doesn’t pretend to be interested in the Israeli-Palestinian conflict. </w:t>
      </w:r>
      <w:r w:rsidRPr="00082342">
        <w:rPr>
          <w:rStyle w:val="StyleUnderline"/>
          <w:rFonts w:asciiTheme="minorHAnsi" w:hAnsiTheme="minorHAnsi"/>
        </w:rPr>
        <w:t>Were it not for Israel, the United States would have needed to station troops in the region as a response to the Russian presence in Syria and the rise of the Islamic State in Sinai, and to guarantee the stability of Jordan</w:t>
      </w:r>
      <w:r w:rsidRPr="00082342">
        <w:rPr>
          <w:rFonts w:asciiTheme="minorHAnsi" w:hAnsiTheme="minorHAnsi"/>
          <w:sz w:val="16"/>
        </w:rPr>
        <w:t xml:space="preserve">. Israel doesn’t deal with these issues out of the goodness of its heart, but because it has shared interests with the United States — maintaining stability, advancing democratic values, and fighting terror. When two countries share the same interests, it is the definition of “ally.” In addition, there are the savings in lives and money that we will never be able to detail. Israel is a regional intelligence superpower, and our bitter experience has turned us into the Middle East’s leading experts in the covert fight against terrorism. The Middle East is the major exporter of terror in the world, and Islamic terrorism has never hidden who it believes to be the “great Satan.” The Middle East is the major exporter of terror in the world, and Islamic terrorism has never hidden who it believes to be the “great Satan.” The cold reality is that there are thousands of people — maybe more — wandering America’s streets happy and carefree who will never know that their lives were saved from a brutal terror attack on U.S. soil because of the defense and intelligence cooperation between the United States and Israel. </w:t>
      </w:r>
      <w:r w:rsidRPr="00082342">
        <w:rPr>
          <w:rStyle w:val="StyleUnderline"/>
          <w:rFonts w:asciiTheme="minorHAnsi" w:hAnsiTheme="minorHAnsi"/>
        </w:rPr>
        <w:t>It is also important to note that the vast majority of the money Israel receives as part of the MoU — and in the near future, all of it — remains in the United States.</w:t>
      </w:r>
      <w:r w:rsidRPr="00082342">
        <w:rPr>
          <w:rFonts w:asciiTheme="minorHAnsi" w:hAnsiTheme="minorHAnsi"/>
          <w:sz w:val="16"/>
        </w:rPr>
        <w:t xml:space="preserve"> Israel will purchase equipment from U.S. defense industries, and the result is the creation of American jobs and a relatively cheap way to test the most advanced arms in field conditions. Anti-missile systems that were developed by the two countries will become part of the American and European defense systems in the Persian Gulf. Likewise, </w:t>
      </w:r>
      <w:r w:rsidRPr="00082342">
        <w:rPr>
          <w:rStyle w:val="Emphasis"/>
          <w:rFonts w:asciiTheme="minorHAnsi" w:hAnsiTheme="minorHAnsi"/>
        </w:rPr>
        <w:t>the cooperation in cyber defense and cyber warfare is critical to the economic and military security of the United States</w:t>
      </w:r>
      <w:r w:rsidRPr="00082342">
        <w:rPr>
          <w:rFonts w:asciiTheme="minorHAnsi" w:hAnsiTheme="minorHAnsi"/>
          <w:sz w:val="16"/>
        </w:rPr>
        <w:t>. Despite all this, I would never claim that the MoU is a worthwhile deal only for the United States. I would argue it’s not a deal at all. The MoU is an expression of the strength of the alliance. From Israel’s perspective, it is also an expression of the fact that Lady Liberty never leaves her friends behind. One of the most difficult moments in the Jewish collective memory is the knowledge that when they came to murder us all, no one came to the rescue. That’s the reason Israel was founded, and the reason we’ll never leave our fate in the hands of others. But the fact that the largest and strongest country in the history of the world stands by our side is nothing less than momentous.</w:t>
      </w:r>
    </w:p>
    <w:p w:rsidR="005C4FB7" w:rsidRPr="002A11C4" w:rsidRDefault="005C4FB7" w:rsidP="002A11C4"/>
    <w:p w:rsidR="002A11C4" w:rsidRDefault="002A11C4" w:rsidP="002A11C4"/>
    <w:p w:rsidR="002A11C4" w:rsidRDefault="002A11C4" w:rsidP="00E533FE">
      <w:pPr>
        <w:pStyle w:val="Heading1"/>
      </w:pPr>
      <w:r>
        <w:t>DIB DA</w:t>
      </w:r>
    </w:p>
    <w:p w:rsidR="00E533FE" w:rsidRPr="00E533FE" w:rsidRDefault="00E533FE" w:rsidP="00E533FE">
      <w:pPr>
        <w:pStyle w:val="Heading2"/>
      </w:pPr>
      <w:r>
        <w:t>Links</w:t>
      </w:r>
    </w:p>
    <w:p w:rsidR="002A11C4" w:rsidRPr="002A11C4" w:rsidRDefault="002A11C4" w:rsidP="002A11C4"/>
    <w:p w:rsidR="002A11C4" w:rsidRPr="002A11C4" w:rsidRDefault="00013C4A" w:rsidP="002A11C4">
      <w:pPr>
        <w:pStyle w:val="Heading3"/>
      </w:pPr>
      <w:r>
        <w:t xml:space="preserve">Israel </w:t>
      </w:r>
      <w:r w:rsidR="00504530">
        <w:t>Arms Sales = Innovation</w:t>
      </w:r>
    </w:p>
    <w:p w:rsidR="002A11C4" w:rsidRPr="002A11C4" w:rsidRDefault="002A11C4" w:rsidP="002A11C4"/>
    <w:p w:rsidR="002A11C4" w:rsidRPr="00C25A90" w:rsidRDefault="002A11C4" w:rsidP="002A11C4">
      <w:pPr>
        <w:pStyle w:val="Heading4"/>
      </w:pPr>
      <w:r>
        <w:t>Arms sales to Israel are key to US defense industry- provides field research necessary for innovation</w:t>
      </w:r>
    </w:p>
    <w:p w:rsidR="002A11C4" w:rsidRDefault="002A11C4" w:rsidP="002A11C4">
      <w:r w:rsidRPr="00F45F4A">
        <w:rPr>
          <w:b/>
        </w:rPr>
        <w:t>Sasley 17</w:t>
      </w:r>
      <w:r>
        <w:t xml:space="preserve"> </w:t>
      </w:r>
    </w:p>
    <w:p w:rsidR="002A11C4" w:rsidRDefault="002A11C4" w:rsidP="002A11C4">
      <w:r w:rsidRPr="00F45F4A">
        <w:rPr>
          <w:sz w:val="16"/>
          <w:szCs w:val="16"/>
        </w:rPr>
        <w:t>Brent E. Sasley is an Assistant Professor of Political Science and teaches Israeli and Middle East politics. “Should U.S. Military Aid To Israel Be Cut?”. July 12</w:t>
      </w:r>
      <w:r w:rsidRPr="00F45F4A">
        <w:rPr>
          <w:sz w:val="16"/>
          <w:szCs w:val="16"/>
          <w:vertAlign w:val="superscript"/>
        </w:rPr>
        <w:t>th</w:t>
      </w:r>
      <w:r w:rsidRPr="00F45F4A">
        <w:rPr>
          <w:sz w:val="16"/>
          <w:szCs w:val="16"/>
        </w:rPr>
        <w:t xml:space="preserve">, 2017. The Daily Beast. </w:t>
      </w:r>
      <w:hyperlink r:id="rId137" w:history="1">
        <w:r w:rsidRPr="00F45F4A">
          <w:rPr>
            <w:rStyle w:val="Hyperlink"/>
            <w:sz w:val="16"/>
            <w:szCs w:val="16"/>
          </w:rPr>
          <w:t>https://www.thedailybeast.com/should-us-military-aid-to-israel-be-cut?ref=scroll</w:t>
        </w:r>
      </w:hyperlink>
    </w:p>
    <w:p w:rsidR="002A11C4" w:rsidRPr="00C25A90" w:rsidRDefault="002A11C4" w:rsidP="002A11C4">
      <w:pPr>
        <w:rPr>
          <w:rStyle w:val="Emphasis"/>
        </w:rPr>
      </w:pPr>
      <w:r w:rsidRPr="00C25A90">
        <w:rPr>
          <w:sz w:val="16"/>
        </w:rPr>
        <w:t xml:space="preserve">In the U.S. itself, </w:t>
      </w:r>
      <w:r w:rsidRPr="00C25A90">
        <w:rPr>
          <w:rStyle w:val="StyleUnderline"/>
        </w:rPr>
        <w:t>producers of American military equipment benefit when Israel must purchase items from them</w:t>
      </w:r>
      <w:r w:rsidRPr="00C25A90">
        <w:rPr>
          <w:sz w:val="16"/>
        </w:rPr>
        <w:t xml:space="preserve">. (By some estimates, about 75 percent of Foreign Military Financing provided to Israel must be spent in the U.S.) </w:t>
      </w:r>
      <w:r w:rsidRPr="00C25A90">
        <w:rPr>
          <w:rStyle w:val="StyleUnderline"/>
        </w:rPr>
        <w:t>This means that the Congresspeople in whose districts these companies operate also have motivations to maintain high levels of aid.</w:t>
      </w:r>
      <w:r w:rsidRPr="00C25A90">
        <w:rPr>
          <w:sz w:val="16"/>
        </w:rPr>
        <w:t xml:space="preserve"> </w:t>
      </w:r>
      <w:r w:rsidRPr="00C25A90">
        <w:rPr>
          <w:rStyle w:val="Emphasis"/>
        </w:rPr>
        <w:t>American support for the Israeli defense industry also provides Washington with intelligence and the ability to assess technological developments in action, while American interest in learning how effective anti-missile technology can be is important for the American economy and its own military development.</w:t>
      </w:r>
    </w:p>
    <w:p w:rsidR="002A11C4" w:rsidRDefault="002A11C4" w:rsidP="002A11C4"/>
    <w:p w:rsidR="002A11C4" w:rsidRDefault="002A11C4" w:rsidP="002A11C4"/>
    <w:p w:rsidR="002A11C4" w:rsidRDefault="002A11C4" w:rsidP="002A11C4">
      <w:pPr>
        <w:pStyle w:val="Heading4"/>
      </w:pPr>
      <w:r>
        <w:t>Arms sales to Israel key to US defense innovation- allows field testing of new tech</w:t>
      </w:r>
    </w:p>
    <w:p w:rsidR="002A11C4" w:rsidRPr="00534886" w:rsidRDefault="002A11C4" w:rsidP="002A11C4">
      <w:pPr>
        <w:rPr>
          <w:rStyle w:val="Style13ptBold"/>
        </w:rPr>
      </w:pPr>
      <w:r w:rsidRPr="00534886">
        <w:rPr>
          <w:rStyle w:val="Style13ptBold"/>
        </w:rPr>
        <w:t xml:space="preserve">Freilich 2017 </w:t>
      </w:r>
    </w:p>
    <w:p w:rsidR="002A11C4" w:rsidRPr="00C25A90" w:rsidRDefault="002A11C4" w:rsidP="002A11C4">
      <w:r>
        <w:t>(Charles D., a former deputy national security adviser in Israel and senior fellow at the Belfer Center, Has Israel Grown Too Dependent on the United States?, Mosaic, https://mosaicmagazine.com/essay/israel-zionism/2018/02/has-israel-grown-too-dependent-on-the-united-states/)CN</w:t>
      </w:r>
    </w:p>
    <w:p w:rsidR="002A11C4" w:rsidRPr="00534886" w:rsidRDefault="002A11C4" w:rsidP="002A11C4">
      <w:pPr>
        <w:rPr>
          <w:sz w:val="16"/>
        </w:rPr>
      </w:pPr>
      <w:r w:rsidRPr="00534886">
        <w:rPr>
          <w:sz w:val="16"/>
        </w:rPr>
        <w:t xml:space="preserve">Moreover, </w:t>
      </w:r>
      <w:r w:rsidRPr="00534886">
        <w:rPr>
          <w:rStyle w:val="StyleUnderline"/>
        </w:rPr>
        <w:t>the annual aid package</w:t>
      </w:r>
      <w:r w:rsidRPr="00534886">
        <w:rPr>
          <w:sz w:val="16"/>
        </w:rPr>
        <w:t xml:space="preserve">, large as it is, </w:t>
      </w:r>
      <w:r w:rsidRPr="00534886">
        <w:rPr>
          <w:rStyle w:val="StyleUnderline"/>
        </w:rPr>
        <w:t>does not include a variety of special programs like the rocket-and-missile-defense systems</w:t>
      </w:r>
      <w:r w:rsidRPr="00534886">
        <w:rPr>
          <w:sz w:val="16"/>
        </w:rPr>
        <w:t xml:space="preserve"> (Iron Dome, Arrow, and others) </w:t>
      </w:r>
      <w:r w:rsidRPr="00534886">
        <w:rPr>
          <w:rStyle w:val="StyleUnderline"/>
        </w:rPr>
        <w:t>that have significantly added to the total level of U.S. aid.</w:t>
      </w:r>
      <w:r w:rsidRPr="00534886">
        <w:rPr>
          <w:sz w:val="16"/>
        </w:rPr>
        <w:t xml:space="preserve"> (For the record, it should be noted that, </w:t>
      </w:r>
      <w:r w:rsidRPr="00534886">
        <w:rPr>
          <w:rStyle w:val="Emphasis"/>
        </w:rPr>
        <w:t>since Israel has always been required to spend the major part of the funds in the U.S., the aid functions simultaneously as a giant subsidy to American arms manufacturers—and that the U.S. military greatly benefits from letting Israel test and improve new technologies, Iron Dome being a prime example</w:t>
      </w:r>
      <w:r w:rsidRPr="00534886">
        <w:rPr>
          <w:sz w:val="16"/>
        </w:rPr>
        <w:t>.)</w:t>
      </w:r>
    </w:p>
    <w:p w:rsidR="002A11C4" w:rsidRDefault="002A11C4" w:rsidP="00EA5879">
      <w:pPr>
        <w:rPr>
          <w:rStyle w:val="StyleUnderline"/>
          <w:rFonts w:asciiTheme="majorHAnsi" w:hAnsiTheme="majorHAnsi" w:cstheme="majorHAnsi"/>
        </w:rPr>
      </w:pPr>
    </w:p>
    <w:p w:rsidR="0009783D" w:rsidRPr="00267307" w:rsidRDefault="0009783D" w:rsidP="0009783D">
      <w:pPr>
        <w:pStyle w:val="Heading4"/>
      </w:pPr>
      <w:r>
        <w:t>Israel arms sales help defense industry- they can test innovations and advertise for future expanded exports</w:t>
      </w:r>
    </w:p>
    <w:p w:rsidR="0009783D" w:rsidRDefault="0009783D" w:rsidP="0009783D">
      <w:r>
        <w:t xml:space="preserve">Yoav </w:t>
      </w:r>
      <w:r w:rsidRPr="00C35E35">
        <w:rPr>
          <w:rStyle w:val="Style13ptBold"/>
        </w:rPr>
        <w:t>Limor in 19</w:t>
      </w:r>
    </w:p>
    <w:p w:rsidR="0009783D" w:rsidRDefault="0009783D" w:rsidP="0009783D">
      <w:r>
        <w:t xml:space="preserve">JNS.org, American Military Aid Goes Beyond the Money, </w:t>
      </w:r>
      <w:hyperlink r:id="rId138" w:history="1">
        <w:r w:rsidRPr="00D65F02">
          <w:rPr>
            <w:rStyle w:val="Hyperlink"/>
          </w:rPr>
          <w:t>https://www.algemeiner.com/2019/05/21/american-military-aid-goes-beyond-the-money/</w:t>
        </w:r>
      </w:hyperlink>
    </w:p>
    <w:p w:rsidR="0009783D" w:rsidRDefault="0009783D" w:rsidP="0009783D">
      <w:pPr>
        <w:rPr>
          <w:sz w:val="16"/>
        </w:rPr>
      </w:pPr>
      <w:r w:rsidRPr="00C35E35">
        <w:rPr>
          <w:rStyle w:val="StyleUnderline"/>
        </w:rPr>
        <w:t>The United States has received a return on its investment</w:t>
      </w:r>
      <w:r w:rsidRPr="00C35E35">
        <w:rPr>
          <w:sz w:val="16"/>
        </w:rPr>
        <w:t xml:space="preserve">. </w:t>
      </w:r>
      <w:r w:rsidRPr="00C35E35">
        <w:rPr>
          <w:rStyle w:val="StyleUnderline"/>
        </w:rPr>
        <w:t>Not only has it given the US a stable</w:t>
      </w:r>
      <w:r w:rsidRPr="00C35E35">
        <w:rPr>
          <w:sz w:val="16"/>
        </w:rPr>
        <w:t xml:space="preserve"> and democratic forward </w:t>
      </w:r>
      <w:r w:rsidRPr="00C35E35">
        <w:rPr>
          <w:rStyle w:val="StyleUnderline"/>
        </w:rPr>
        <w:t>base</w:t>
      </w:r>
      <w:r w:rsidRPr="00C35E35">
        <w:rPr>
          <w:sz w:val="16"/>
        </w:rPr>
        <w:t xml:space="preserve"> of operations in a fragile and volatile region, </w:t>
      </w:r>
      <w:r w:rsidRPr="00C35E35">
        <w:rPr>
          <w:rStyle w:val="Emphasis"/>
        </w:rPr>
        <w:t>but also an advanced testing ground for their weapons systems, which helped them develop impressive superiority</w:t>
      </w:r>
      <w:r w:rsidRPr="00C35E35">
        <w:rPr>
          <w:sz w:val="16"/>
        </w:rPr>
        <w:t xml:space="preserve"> over Soviet systems. </w:t>
      </w:r>
      <w:r w:rsidRPr="00C35E35">
        <w:rPr>
          <w:rStyle w:val="Emphasis"/>
        </w:rPr>
        <w:t>As a result, the United States was able to point to the performance of these weapons in the IDF’s hands to boost sales across the globe.</w:t>
      </w:r>
      <w:r>
        <w:rPr>
          <w:rStyle w:val="Emphasis"/>
        </w:rPr>
        <w:t xml:space="preserve"> </w:t>
      </w:r>
      <w:r w:rsidRPr="00C35E35">
        <w:rPr>
          <w:sz w:val="16"/>
        </w:rPr>
        <w:t xml:space="preserve">Even in periods of diplomatic tension between Washington and Jerusalem, this aid never ceased or wavered. Quite the opposite: </w:t>
      </w:r>
      <w:r w:rsidRPr="00C35E35">
        <w:rPr>
          <w:rStyle w:val="StyleUnderline"/>
        </w:rPr>
        <w:t>The current aid package,</w:t>
      </w:r>
      <w:r w:rsidRPr="00C35E35">
        <w:rPr>
          <w:sz w:val="16"/>
        </w:rPr>
        <w:t xml:space="preserve"> which began last October and will span the next decade, </w:t>
      </w:r>
      <w:r w:rsidRPr="00C35E35">
        <w:rPr>
          <w:rStyle w:val="StyleUnderline"/>
        </w:rPr>
        <w:t>was confirmed</w:t>
      </w:r>
      <w:r w:rsidRPr="00C35E35">
        <w:rPr>
          <w:sz w:val="16"/>
        </w:rPr>
        <w:t xml:space="preserve"> by the Obama administration </w:t>
      </w:r>
      <w:r w:rsidRPr="00C35E35">
        <w:rPr>
          <w:rStyle w:val="StyleUnderline"/>
        </w:rPr>
        <w:t>at the height of tensions with the Netanyahu government over Iran</w:t>
      </w:r>
      <w:r w:rsidRPr="00C35E35">
        <w:rPr>
          <w:sz w:val="16"/>
        </w:rPr>
        <w:t xml:space="preserve">. </w:t>
      </w:r>
      <w:r w:rsidRPr="00C35E35">
        <w:rPr>
          <w:rStyle w:val="Emphasis"/>
        </w:rPr>
        <w:t>The brunt of this aid package</w:t>
      </w:r>
      <w:r w:rsidRPr="00C35E35">
        <w:rPr>
          <w:sz w:val="16"/>
        </w:rPr>
        <w:t xml:space="preserve"> ($33 billion over 10 years) </w:t>
      </w:r>
      <w:r w:rsidRPr="00C35E35">
        <w:rPr>
          <w:rStyle w:val="Emphasis"/>
        </w:rPr>
        <w:t>is earmarked for procurement</w:t>
      </w:r>
      <w:r w:rsidRPr="00C35E35">
        <w:rPr>
          <w:sz w:val="16"/>
        </w:rPr>
        <w:t>; $5 billion is for missile defense plans, which Israel was required to match.</w:t>
      </w:r>
    </w:p>
    <w:p w:rsidR="0009783D" w:rsidRDefault="0009783D" w:rsidP="00EA5879">
      <w:pPr>
        <w:rPr>
          <w:rStyle w:val="StyleUnderline"/>
          <w:rFonts w:asciiTheme="majorHAnsi" w:hAnsiTheme="majorHAnsi" w:cstheme="majorHAnsi"/>
        </w:rPr>
      </w:pPr>
    </w:p>
    <w:p w:rsidR="0009783D" w:rsidRDefault="0009783D" w:rsidP="00EA5879">
      <w:pPr>
        <w:rPr>
          <w:rStyle w:val="StyleUnderline"/>
          <w:rFonts w:asciiTheme="majorHAnsi" w:hAnsiTheme="majorHAnsi" w:cstheme="majorHAnsi"/>
        </w:rPr>
      </w:pPr>
    </w:p>
    <w:p w:rsidR="00504530" w:rsidRPr="00504530" w:rsidRDefault="00504530" w:rsidP="00504530"/>
    <w:p w:rsidR="00504530" w:rsidRPr="00504530" w:rsidRDefault="00013C4A" w:rsidP="00504530">
      <w:pPr>
        <w:pStyle w:val="Heading3"/>
      </w:pPr>
      <w:r>
        <w:t xml:space="preserve">Israel </w:t>
      </w:r>
      <w:r w:rsidR="00504530" w:rsidRPr="00504530">
        <w:t>Arms Sales = Competitiveness</w:t>
      </w:r>
    </w:p>
    <w:p w:rsidR="00504530" w:rsidRPr="00504530" w:rsidRDefault="00504530" w:rsidP="00504530"/>
    <w:p w:rsidR="00504530" w:rsidRPr="00504530" w:rsidRDefault="00504530" w:rsidP="00504530">
      <w:pPr>
        <w:pStyle w:val="Heading4"/>
      </w:pPr>
      <w:r w:rsidRPr="00504530">
        <w:t>Arms sales boost US defense competitiveness through innovative partnerships</w:t>
      </w:r>
    </w:p>
    <w:p w:rsidR="00E533FE" w:rsidRDefault="00504530" w:rsidP="00504530">
      <w:pPr>
        <w:rPr>
          <w:rFonts w:asciiTheme="majorHAnsi" w:hAnsiTheme="majorHAnsi" w:cstheme="majorHAnsi"/>
          <w:color w:val="000000" w:themeColor="text1"/>
          <w:sz w:val="28"/>
          <w:szCs w:val="28"/>
        </w:rPr>
      </w:pPr>
      <w:r w:rsidRPr="00E533FE">
        <w:rPr>
          <w:rStyle w:val="Style13ptBold"/>
        </w:rPr>
        <w:t>Eisenstadt and Pollock 12</w:t>
      </w:r>
    </w:p>
    <w:p w:rsidR="00504530" w:rsidRPr="007F0A98" w:rsidRDefault="00504530" w:rsidP="00504530">
      <w:pPr>
        <w:rPr>
          <w:rFonts w:asciiTheme="majorHAnsi" w:hAnsiTheme="majorHAnsi" w:cstheme="majorHAnsi"/>
          <w:color w:val="000000" w:themeColor="text1"/>
        </w:rPr>
      </w:pPr>
      <w:r w:rsidRPr="007F0A98">
        <w:rPr>
          <w:rFonts w:asciiTheme="majorHAnsi" w:hAnsiTheme="majorHAnsi" w:cstheme="majorHAnsi"/>
          <w:color w:val="000000" w:themeColor="text1"/>
        </w:rPr>
        <w:t xml:space="preserve">Michael Eisenstadt- director of the Military and Security Studies Program at The Washington Institute, David Pollock- the Institute's Kaufman fellow, “Friends with Benefits: Why the U.S.-Israeli Alliance Is Good for America” Foreign Affairs. November 12, 2012. </w:t>
      </w:r>
      <w:hyperlink r:id="rId139" w:history="1">
        <w:r w:rsidRPr="007F0A98">
          <w:rPr>
            <w:rStyle w:val="Hyperlink"/>
            <w:rFonts w:asciiTheme="majorHAnsi" w:hAnsiTheme="majorHAnsi" w:cstheme="majorHAnsi"/>
          </w:rPr>
          <w:t>https://www.washingtoninstitute.org/policy-analysis/view/friends-with-benefits-why-the-u.s.-israeli-alliance-is-good-for-america</w:t>
        </w:r>
      </w:hyperlink>
      <w:r w:rsidRPr="007F0A98">
        <w:rPr>
          <w:rFonts w:asciiTheme="majorHAnsi" w:hAnsiTheme="majorHAnsi" w:cstheme="majorHAnsi"/>
          <w:color w:val="000000" w:themeColor="text1"/>
        </w:rPr>
        <w:t>. EG&gt;</w:t>
      </w:r>
    </w:p>
    <w:p w:rsidR="00504530" w:rsidRPr="007F0A98" w:rsidRDefault="00504530" w:rsidP="00504530">
      <w:pPr>
        <w:spacing w:after="255" w:line="240" w:lineRule="auto"/>
        <w:textAlignment w:val="baseline"/>
        <w:rPr>
          <w:rStyle w:val="Emphasis"/>
          <w:rFonts w:asciiTheme="majorHAnsi" w:hAnsiTheme="majorHAnsi" w:cstheme="majorHAnsi"/>
        </w:rPr>
      </w:pPr>
      <w:r w:rsidRPr="007F0A98">
        <w:rPr>
          <w:rFonts w:asciiTheme="majorHAnsi" w:eastAsia="Times New Roman" w:hAnsiTheme="majorHAnsi" w:cstheme="majorHAnsi"/>
          <w:color w:val="000000" w:themeColor="text1"/>
          <w:sz w:val="18"/>
          <w:szCs w:val="18"/>
        </w:rPr>
        <w:t xml:space="preserve">The U.S.-Israeli alliance </w:t>
      </w:r>
      <w:r w:rsidRPr="007F0A98">
        <w:rPr>
          <w:rStyle w:val="StyleUnderline"/>
          <w:rFonts w:asciiTheme="majorHAnsi" w:hAnsiTheme="majorHAnsi" w:cstheme="majorHAnsi"/>
        </w:rPr>
        <w:t xml:space="preserve">has paved the way for the countries to cooperate on far more than just traditional security issues. </w:t>
      </w:r>
      <w:r w:rsidRPr="007F0A98">
        <w:rPr>
          <w:rFonts w:asciiTheme="majorHAnsi" w:eastAsia="Times New Roman" w:hAnsiTheme="majorHAnsi" w:cstheme="majorHAnsi"/>
          <w:color w:val="000000" w:themeColor="text1"/>
          <w:sz w:val="18"/>
          <w:szCs w:val="18"/>
        </w:rPr>
        <w:t>In part because of the long-standing political and security relationship between the United States and Israel, most Israelis know the United States and harbor positive feelings toward it</w:t>
      </w:r>
      <w:r w:rsidRPr="007F0A98">
        <w:rPr>
          <w:rStyle w:val="StyleUnderline"/>
          <w:rFonts w:asciiTheme="majorHAnsi" w:hAnsiTheme="majorHAnsi" w:cstheme="majorHAnsi"/>
        </w:rPr>
        <w:t>. Israeli companies looking for a global market for their products have often viewed their American counterparts as partners of choice</w:t>
      </w:r>
      <w:r w:rsidRPr="007F0A98">
        <w:rPr>
          <w:rFonts w:asciiTheme="majorHAnsi" w:eastAsia="Times New Roman" w:hAnsiTheme="majorHAnsi" w:cstheme="majorHAnsi"/>
          <w:color w:val="000000" w:themeColor="text1"/>
          <w:sz w:val="18"/>
          <w:szCs w:val="18"/>
        </w:rPr>
        <w:t xml:space="preserve">. So today, </w:t>
      </w:r>
      <w:r w:rsidRPr="007F0A98">
        <w:rPr>
          <w:rStyle w:val="Emphasis"/>
          <w:rFonts w:asciiTheme="majorHAnsi" w:hAnsiTheme="majorHAnsi" w:cstheme="majorHAnsi"/>
        </w:rPr>
        <w:t xml:space="preserve">Israeli civilian technological innovations are helping the United States maintain its economic competitiveness, promote sustainable development, and address a range of non-military security challenges. </w:t>
      </w:r>
      <w:r w:rsidRPr="007F0A98">
        <w:rPr>
          <w:rFonts w:asciiTheme="majorHAnsi" w:eastAsia="Times New Roman" w:hAnsiTheme="majorHAnsi" w:cstheme="majorHAnsi"/>
          <w:color w:val="000000" w:themeColor="text1"/>
          <w:sz w:val="18"/>
          <w:szCs w:val="18"/>
        </w:rPr>
        <w:t xml:space="preserve">Dozens of leading U.S. companies have set up technology incubators in Israel to take advantage of the country's penchant for new ideas, which is why </w:t>
      </w:r>
      <w:r w:rsidRPr="007F0A98">
        <w:rPr>
          <w:rStyle w:val="StyleUnderline"/>
          <w:rFonts w:asciiTheme="majorHAnsi" w:hAnsiTheme="majorHAnsi" w:cstheme="majorHAnsi"/>
        </w:rPr>
        <w:t>Bill Gates observed in 2006 that the "innovation going on in Israel is critical to the future of the technology business.</w:t>
      </w:r>
      <w:r w:rsidRPr="007F0A98">
        <w:rPr>
          <w:rFonts w:asciiTheme="majorHAnsi" w:eastAsia="Times New Roman" w:hAnsiTheme="majorHAnsi" w:cstheme="majorHAnsi"/>
          <w:color w:val="000000" w:themeColor="text1"/>
          <w:sz w:val="18"/>
          <w:szCs w:val="18"/>
        </w:rPr>
        <w:t xml:space="preserve">" Likewise, Israeli high-tech firms often turn to U.S. companies as partners for joint production and marketing opportunities in the United States and elsewhere, creating tens of thousands of American jobs. And although Israelis make up just three percent of the population of the Middle East, in 2011 Israel was the destination of 25 percent of all U.S. exports to the region, having recently eclipsed Saudi Arabia as the top market there for American products. </w:t>
      </w:r>
      <w:r w:rsidRPr="007F0A98">
        <w:rPr>
          <w:rStyle w:val="Emphasis"/>
          <w:rFonts w:asciiTheme="majorHAnsi" w:hAnsiTheme="majorHAnsi" w:cstheme="majorHAnsi"/>
        </w:rPr>
        <w:t>U.S. companies' substantial cooperation with Israel on information technology has been crucial to Silicon Valley's success</w:t>
      </w:r>
      <w:r w:rsidRPr="007F0A98">
        <w:rPr>
          <w:rFonts w:asciiTheme="majorHAnsi" w:eastAsia="Times New Roman" w:hAnsiTheme="majorHAnsi" w:cstheme="majorHAnsi"/>
          <w:color w:val="000000" w:themeColor="text1"/>
          <w:sz w:val="18"/>
          <w:szCs w:val="18"/>
        </w:rPr>
        <w:t xml:space="preserve">. At Intel's research and development centers in Israel, engineers have designed many of the company's most successful microprocessors, accounting for some 40 percent of the firm's revenues last year. If you've made a secure financial transaction on the Internet, sent an instant message, or bought something using PayPal, you can thank Israeli IT researchers. </w:t>
      </w:r>
      <w:r w:rsidRPr="007F0A98">
        <w:rPr>
          <w:rStyle w:val="StyleUnderline"/>
          <w:rFonts w:asciiTheme="majorHAnsi" w:hAnsiTheme="majorHAnsi" w:cstheme="majorHAnsi"/>
        </w:rPr>
        <w:t xml:space="preserve">Israeli innovators have also come up with novel solutions to the water and food security challenges posed by population growth, climate change, and economic development. </w:t>
      </w:r>
      <w:r w:rsidRPr="007F0A98">
        <w:rPr>
          <w:rFonts w:asciiTheme="majorHAnsi" w:eastAsia="Times New Roman" w:hAnsiTheme="majorHAnsi" w:cstheme="majorHAnsi"/>
          <w:color w:val="000000" w:themeColor="text1"/>
          <w:sz w:val="18"/>
          <w:szCs w:val="18"/>
        </w:rPr>
        <w:t>By necessity, given the geography of the Middle East, Israel is a world leader in water conservation and management and high-tech agriculture. Israel recycles more than eighty percent of its wastewater -- the highest level in the world -- and has pioneered widely used techniques of conserving or purifying water, including drip irrigation and reverse osmosis desalination. And a number of Israeli companies are leaders in the development of renewable energy sources; BrightSource Industries, for example, is building a solar power plant in California using Israeli technology that will double the amount of solar thermal electricity produced in America</w:t>
      </w:r>
      <w:r w:rsidRPr="007F0A98">
        <w:rPr>
          <w:rStyle w:val="Emphasis"/>
          <w:rFonts w:asciiTheme="majorHAnsi" w:hAnsiTheme="majorHAnsi" w:cstheme="majorHAnsi"/>
        </w:rPr>
        <w:t>. These innovations, bolstered by the substantial American investment in Israel, contribute to long-term U.S. domestic and foreign policy objectives relating to sustainable development.</w:t>
      </w:r>
    </w:p>
    <w:p w:rsidR="00504530" w:rsidRPr="00E533FE" w:rsidRDefault="00504530" w:rsidP="00E533FE"/>
    <w:p w:rsidR="002A11C4" w:rsidRDefault="002A11C4" w:rsidP="00E533FE"/>
    <w:p w:rsidR="009834B2" w:rsidRPr="00E533FE" w:rsidRDefault="009834B2" w:rsidP="00E533FE"/>
    <w:sectPr w:rsidR="009834B2" w:rsidRPr="00E533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B273B" w:rsidRDefault="00FB273B" w:rsidP="00B260CE">
      <w:pPr>
        <w:spacing w:after="0" w:line="240" w:lineRule="auto"/>
      </w:pPr>
      <w:r>
        <w:separator/>
      </w:r>
    </w:p>
  </w:endnote>
  <w:endnote w:type="continuationSeparator" w:id="0">
    <w:p w:rsidR="00FB273B" w:rsidRDefault="00FB273B" w:rsidP="00B260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B273B" w:rsidRDefault="00FB273B" w:rsidP="00B260CE">
      <w:pPr>
        <w:spacing w:after="0" w:line="240" w:lineRule="auto"/>
      </w:pPr>
      <w:r>
        <w:separator/>
      </w:r>
    </w:p>
  </w:footnote>
  <w:footnote w:type="continuationSeparator" w:id="0">
    <w:p w:rsidR="00FB273B" w:rsidRDefault="00FB273B" w:rsidP="00B260CE">
      <w:pPr>
        <w:spacing w:after="0" w:line="240" w:lineRule="auto"/>
      </w:pPr>
      <w:r>
        <w:continuationSeparator/>
      </w:r>
    </w:p>
  </w:footnote>
  <w:footnote w:id="1">
    <w:p w:rsidR="00B260CE" w:rsidRDefault="00B260CE" w:rsidP="00B260CE">
      <w:pPr>
        <w:spacing w:before="120" w:line="240" w:lineRule="atLeast"/>
        <w:jc w:val="both"/>
      </w:pPr>
      <w:r>
        <w:rPr>
          <w:rFonts w:ascii="Arial" w:eastAsia="Arial" w:hAnsi="Arial" w:cs="Arial"/>
          <w:color w:val="000000"/>
          <w:sz w:val="18"/>
          <w:vertAlign w:val="superscript"/>
        </w:rPr>
        <w:t>185 </w:t>
      </w:r>
      <w:r>
        <w:rPr>
          <w:rFonts w:ascii="Arial" w:eastAsia="Arial" w:hAnsi="Arial" w:cs="Arial"/>
          <w:color w:val="000000"/>
          <w:sz w:val="18"/>
        </w:rPr>
        <w:t xml:space="preserve"> See supra notes 86-89 and accompanying text (indicating problems with current U.S. Congress and U.S. economy). </w:t>
      </w:r>
    </w:p>
  </w:footnote>
  <w:footnote w:id="2">
    <w:p w:rsidR="00B260CE" w:rsidRDefault="00B260CE" w:rsidP="00B260CE">
      <w:pPr>
        <w:spacing w:before="200" w:line="240" w:lineRule="atLeast"/>
        <w:jc w:val="both"/>
      </w:pPr>
      <w:r>
        <w:rPr>
          <w:rFonts w:ascii="Arial" w:eastAsia="Arial" w:hAnsi="Arial" w:cs="Arial"/>
          <w:color w:val="000000"/>
          <w:sz w:val="18"/>
          <w:vertAlign w:val="superscript"/>
        </w:rPr>
        <w:t>186 </w:t>
      </w:r>
      <w:r>
        <w:rPr>
          <w:rFonts w:ascii="Arial" w:eastAsia="Arial" w:hAnsi="Arial" w:cs="Arial"/>
          <w:color w:val="000000"/>
          <w:sz w:val="18"/>
        </w:rPr>
        <w:t xml:space="preserve"> The Act§§201(a)-(c)(2) (establishing responsibilities placed on U.S. President and U.S. Congress); see Plitnick, supra note 138 (suggesting imbalance of responsibility for maintaining </w:t>
      </w:r>
      <w:r>
        <w:rPr>
          <w:rFonts w:ascii="Arial" w:eastAsia="Arial" w:hAnsi="Arial" w:cs="Arial"/>
          <w:b/>
          <w:i/>
          <w:color w:val="000000"/>
          <w:sz w:val="18"/>
          <w:u w:val="single"/>
        </w:rPr>
        <w:t>Israel</w:t>
      </w:r>
      <w:r>
        <w:rPr>
          <w:rFonts w:ascii="Arial" w:eastAsia="Arial" w:hAnsi="Arial" w:cs="Arial"/>
          <w:color w:val="000000"/>
          <w:sz w:val="18"/>
        </w:rPr>
        <w:t xml:space="preserve">'s QME); see also supra notes 65-66 and accompanying texts (establishing Congress's sole power to authorize and appropriate funds pursuant to information provided to Congress). </w:t>
      </w:r>
    </w:p>
  </w:footnote>
  <w:footnote w:id="3">
    <w:p w:rsidR="00B260CE" w:rsidRDefault="00B260CE" w:rsidP="00B260CE">
      <w:pPr>
        <w:spacing w:before="200" w:line="240" w:lineRule="atLeast"/>
        <w:jc w:val="both"/>
      </w:pPr>
      <w:r>
        <w:rPr>
          <w:rFonts w:ascii="Arial" w:eastAsia="Arial" w:hAnsi="Arial" w:cs="Arial"/>
          <w:color w:val="000000"/>
          <w:sz w:val="18"/>
          <w:vertAlign w:val="superscript"/>
        </w:rPr>
        <w:t>187 </w:t>
      </w:r>
      <w:r>
        <w:rPr>
          <w:rFonts w:ascii="Arial" w:eastAsia="Arial" w:hAnsi="Arial" w:cs="Arial"/>
          <w:color w:val="000000"/>
          <w:sz w:val="18"/>
        </w:rPr>
        <w:t xml:space="preserve"> See Guttman, supra note 64 (noting outcome of sequestration on aid to </w:t>
      </w:r>
      <w:r>
        <w:rPr>
          <w:rFonts w:ascii="Arial" w:eastAsia="Arial" w:hAnsi="Arial" w:cs="Arial"/>
          <w:b/>
          <w:i/>
          <w:color w:val="000000"/>
          <w:sz w:val="18"/>
          <w:u w:val="single"/>
        </w:rPr>
        <w:t>Israel</w:t>
      </w:r>
      <w:r>
        <w:rPr>
          <w:rFonts w:ascii="Arial" w:eastAsia="Arial" w:hAnsi="Arial" w:cs="Arial"/>
          <w:color w:val="000000"/>
          <w:sz w:val="18"/>
        </w:rPr>
        <w:t xml:space="preserve">). After meetings between the United States and </w:t>
      </w:r>
      <w:r>
        <w:rPr>
          <w:rFonts w:ascii="Arial" w:eastAsia="Arial" w:hAnsi="Arial" w:cs="Arial"/>
          <w:b/>
          <w:i/>
          <w:color w:val="000000"/>
          <w:sz w:val="18"/>
          <w:u w:val="single"/>
        </w:rPr>
        <w:t>Israel</w:t>
      </w:r>
      <w:r>
        <w:rPr>
          <w:rFonts w:ascii="Arial" w:eastAsia="Arial" w:hAnsi="Arial" w:cs="Arial"/>
          <w:color w:val="000000"/>
          <w:sz w:val="18"/>
        </w:rPr>
        <w:t xml:space="preserve">, </w:t>
      </w:r>
      <w:r>
        <w:rPr>
          <w:rFonts w:ascii="Arial" w:eastAsia="Arial" w:hAnsi="Arial" w:cs="Arial"/>
          <w:b/>
          <w:i/>
          <w:color w:val="000000"/>
          <w:sz w:val="18"/>
          <w:u w:val="single"/>
        </w:rPr>
        <w:t>Israel</w:t>
      </w:r>
      <w:r>
        <w:rPr>
          <w:rFonts w:ascii="Arial" w:eastAsia="Arial" w:hAnsi="Arial" w:cs="Arial"/>
          <w:color w:val="000000"/>
          <w:sz w:val="18"/>
        </w:rPr>
        <w:t xml:space="preserve"> agreed to take a USD150 million reduction in the amount of aid </w:t>
      </w:r>
      <w:r>
        <w:rPr>
          <w:rFonts w:ascii="Arial" w:eastAsia="Arial" w:hAnsi="Arial" w:cs="Arial"/>
          <w:b/>
          <w:i/>
          <w:color w:val="000000"/>
          <w:sz w:val="18"/>
          <w:u w:val="single"/>
        </w:rPr>
        <w:t>Israel</w:t>
      </w:r>
      <w:r>
        <w:rPr>
          <w:rFonts w:ascii="Arial" w:eastAsia="Arial" w:hAnsi="Arial" w:cs="Arial"/>
          <w:color w:val="000000"/>
          <w:sz w:val="18"/>
        </w:rPr>
        <w:t xml:space="preserve"> annually receives. Id. There is no indication the American people's approval was sought regarding the consequences they faced as a result of sequestration. See id. See also Boyd, supra note 101 (denoting </w:t>
      </w:r>
      <w:r>
        <w:rPr>
          <w:rFonts w:ascii="Arial" w:eastAsia="Arial" w:hAnsi="Arial" w:cs="Arial"/>
          <w:b/>
          <w:i/>
          <w:color w:val="000000"/>
          <w:sz w:val="18"/>
          <w:u w:val="single"/>
        </w:rPr>
        <w:t>Israel</w:t>
      </w:r>
      <w:r>
        <w:rPr>
          <w:rFonts w:ascii="Arial" w:eastAsia="Arial" w:hAnsi="Arial" w:cs="Arial"/>
          <w:color w:val="000000"/>
          <w:sz w:val="18"/>
        </w:rPr>
        <w:t xml:space="preserve"> as "ungrateful ally"). The premise of the article is that </w:t>
      </w:r>
      <w:r>
        <w:rPr>
          <w:rFonts w:ascii="Arial" w:eastAsia="Arial" w:hAnsi="Arial" w:cs="Arial"/>
          <w:b/>
          <w:i/>
          <w:color w:val="000000"/>
          <w:sz w:val="18"/>
          <w:u w:val="single"/>
        </w:rPr>
        <w:t>Israel</w:t>
      </w:r>
      <w:r>
        <w:rPr>
          <w:rFonts w:ascii="Arial" w:eastAsia="Arial" w:hAnsi="Arial" w:cs="Arial"/>
          <w:color w:val="000000"/>
          <w:sz w:val="18"/>
        </w:rPr>
        <w:t xml:space="preserve"> continually expects and receives aid, which essentially allows them to do as they please because there are no consequences for their actions (i.e. Palestinian conflict, misuse of funds). Id. This situation conversely creates resentment towards </w:t>
      </w:r>
      <w:r>
        <w:rPr>
          <w:rFonts w:ascii="Arial" w:eastAsia="Arial" w:hAnsi="Arial" w:cs="Arial"/>
          <w:b/>
          <w:i/>
          <w:color w:val="000000"/>
          <w:sz w:val="18"/>
          <w:u w:val="single"/>
        </w:rPr>
        <w:t>Israel</w:t>
      </w:r>
      <w:r>
        <w:rPr>
          <w:rFonts w:ascii="Arial" w:eastAsia="Arial" w:hAnsi="Arial" w:cs="Arial"/>
          <w:color w:val="000000"/>
          <w:sz w:val="18"/>
        </w:rPr>
        <w:t xml:space="preserve"> amongst Americans. See id. </w:t>
      </w:r>
    </w:p>
  </w:footnote>
  <w:footnote w:id="4">
    <w:p w:rsidR="00B260CE" w:rsidRDefault="00B260CE" w:rsidP="00B260CE">
      <w:pPr>
        <w:spacing w:before="200" w:line="240" w:lineRule="atLeast"/>
        <w:jc w:val="both"/>
      </w:pPr>
      <w:r>
        <w:rPr>
          <w:rFonts w:ascii="Arial" w:eastAsia="Arial" w:hAnsi="Arial" w:cs="Arial"/>
          <w:color w:val="000000"/>
          <w:sz w:val="18"/>
          <w:vertAlign w:val="superscript"/>
        </w:rPr>
        <w:t>188 </w:t>
      </w:r>
      <w:r>
        <w:rPr>
          <w:rFonts w:ascii="Arial" w:eastAsia="Arial" w:hAnsi="Arial" w:cs="Arial"/>
          <w:color w:val="000000"/>
          <w:sz w:val="18"/>
        </w:rPr>
        <w:t xml:space="preserve"> See BBC World Service Poll, supra note 92 (establishing 50% of respondents negatively view </w:t>
      </w:r>
      <w:r>
        <w:rPr>
          <w:rFonts w:ascii="Arial" w:eastAsia="Arial" w:hAnsi="Arial" w:cs="Arial"/>
          <w:b/>
          <w:i/>
          <w:color w:val="000000"/>
          <w:sz w:val="18"/>
          <w:u w:val="single"/>
        </w:rPr>
        <w:t>Israel</w:t>
      </w:r>
      <w:r>
        <w:rPr>
          <w:rFonts w:ascii="Arial" w:eastAsia="Arial" w:hAnsi="Arial" w:cs="Arial"/>
          <w:color w:val="000000"/>
          <w:sz w:val="18"/>
        </w:rPr>
        <w:t xml:space="preserve">'s influence in world). The 50% figure increased three points from 2011. Id. Of twenty-two countries polled in 2011, seventeen countries viewed </w:t>
      </w:r>
      <w:r>
        <w:rPr>
          <w:rFonts w:ascii="Arial" w:eastAsia="Arial" w:hAnsi="Arial" w:cs="Arial"/>
          <w:b/>
          <w:i/>
          <w:color w:val="000000"/>
          <w:sz w:val="18"/>
          <w:u w:val="single"/>
        </w:rPr>
        <w:t>Israel</w:t>
      </w:r>
      <w:r>
        <w:rPr>
          <w:rFonts w:ascii="Arial" w:eastAsia="Arial" w:hAnsi="Arial" w:cs="Arial"/>
          <w:color w:val="000000"/>
          <w:sz w:val="18"/>
        </w:rPr>
        <w:t xml:space="preserve"> negatively, three viewed them positively, and two countries were divided. Id. See Eisenstadt &amp; Pollock, supra note 40, at 5 (suggesting polls indicate Palestinian Settlement issue was not "exclusive" factor behind anti-American sentiments). Contributing factors responsible for anti-American sentiments are "detentions at Guantanamo Bay, invasions of Afghanistan and Iraq … hostility toward Islam and continuing U.S. support for unpopular Arab autocrats." Id. </w:t>
      </w:r>
    </w:p>
  </w:footnote>
  <w:footnote w:id="5">
    <w:p w:rsidR="00B260CE" w:rsidRDefault="00B260CE" w:rsidP="00B260CE">
      <w:pPr>
        <w:spacing w:before="200" w:line="240" w:lineRule="atLeast"/>
        <w:jc w:val="both"/>
      </w:pPr>
      <w:r>
        <w:rPr>
          <w:rFonts w:ascii="Arial" w:eastAsia="Arial" w:hAnsi="Arial" w:cs="Arial"/>
          <w:color w:val="000000"/>
          <w:sz w:val="18"/>
          <w:vertAlign w:val="superscript"/>
        </w:rPr>
        <w:t>189 </w:t>
      </w:r>
      <w:r>
        <w:rPr>
          <w:rFonts w:ascii="Arial" w:eastAsia="Arial" w:hAnsi="Arial" w:cs="Arial"/>
          <w:color w:val="000000"/>
          <w:sz w:val="18"/>
        </w:rPr>
        <w:t xml:space="preserve"> See supra note 93 and accompanying text (providing examples of United States favoritism towards </w:t>
      </w:r>
      <w:r>
        <w:rPr>
          <w:rFonts w:ascii="Arial" w:eastAsia="Arial" w:hAnsi="Arial" w:cs="Arial"/>
          <w:b/>
          <w:i/>
          <w:color w:val="000000"/>
          <w:sz w:val="18"/>
          <w:u w:val="single"/>
        </w:rPr>
        <w:t>Israel</w:t>
      </w:r>
      <w:r>
        <w:rPr>
          <w:rFonts w:ascii="Arial" w:eastAsia="Arial" w:hAnsi="Arial" w:cs="Arial"/>
          <w:color w:val="000000"/>
          <w:sz w:val="18"/>
        </w:rPr>
        <w:t xml:space="preserve">). </w:t>
      </w:r>
    </w:p>
  </w:footnote>
  <w:footnote w:id="6">
    <w:p w:rsidR="00B260CE" w:rsidRDefault="00B260CE" w:rsidP="00B260CE">
      <w:pPr>
        <w:spacing w:before="200" w:line="240" w:lineRule="atLeast"/>
        <w:jc w:val="both"/>
      </w:pPr>
      <w:r>
        <w:rPr>
          <w:rFonts w:ascii="Arial" w:eastAsia="Arial" w:hAnsi="Arial" w:cs="Arial"/>
          <w:color w:val="000000"/>
          <w:sz w:val="18"/>
          <w:vertAlign w:val="superscript"/>
        </w:rPr>
        <w:t>190 </w:t>
      </w:r>
      <w:r>
        <w:rPr>
          <w:rFonts w:ascii="Arial" w:eastAsia="Arial" w:hAnsi="Arial" w:cs="Arial"/>
          <w:color w:val="000000"/>
          <w:sz w:val="18"/>
        </w:rPr>
        <w:t xml:space="preserve"> See supra note 93 and accompanying text (indicating U.S. actions indicate favoritism towards </w:t>
      </w:r>
      <w:r>
        <w:rPr>
          <w:rFonts w:ascii="Arial" w:eastAsia="Arial" w:hAnsi="Arial" w:cs="Arial"/>
          <w:b/>
          <w:i/>
          <w:color w:val="000000"/>
          <w:sz w:val="18"/>
          <w:u w:val="single"/>
        </w:rPr>
        <w:t>Israel</w:t>
      </w:r>
      <w:r>
        <w:rPr>
          <w:rFonts w:ascii="Arial" w:eastAsia="Arial" w:hAnsi="Arial" w:cs="Arial"/>
          <w:color w:val="000000"/>
          <w:sz w:val="18"/>
        </w:rPr>
        <w:t xml:space="preserve">). </w:t>
      </w:r>
    </w:p>
  </w:footnote>
  <w:footnote w:id="7">
    <w:p w:rsidR="00B260CE" w:rsidRDefault="00B260CE" w:rsidP="00B260CE">
      <w:pPr>
        <w:spacing w:before="200" w:line="240" w:lineRule="atLeast"/>
        <w:jc w:val="both"/>
      </w:pPr>
      <w:r>
        <w:rPr>
          <w:rFonts w:ascii="Arial" w:eastAsia="Arial" w:hAnsi="Arial" w:cs="Arial"/>
          <w:color w:val="000000"/>
          <w:sz w:val="18"/>
          <w:vertAlign w:val="superscript"/>
        </w:rPr>
        <w:t>191 </w:t>
      </w:r>
      <w:r>
        <w:rPr>
          <w:rFonts w:ascii="Arial" w:eastAsia="Arial" w:hAnsi="Arial" w:cs="Arial"/>
          <w:color w:val="000000"/>
          <w:sz w:val="18"/>
        </w:rPr>
        <w:t xml:space="preserve"> See supra notes 91-94 and accompanying text (expanding on Palestinian Conflict and roles of United States and </w:t>
      </w:r>
      <w:r>
        <w:rPr>
          <w:rFonts w:ascii="Arial" w:eastAsia="Arial" w:hAnsi="Arial" w:cs="Arial"/>
          <w:b/>
          <w:i/>
          <w:color w:val="000000"/>
          <w:sz w:val="18"/>
          <w:u w:val="single"/>
        </w:rPr>
        <w:t>Israel</w:t>
      </w:r>
      <w:r>
        <w:rPr>
          <w:rFonts w:ascii="Arial" w:eastAsia="Arial" w:hAnsi="Arial" w:cs="Arial"/>
          <w:color w:val="000000"/>
          <w:sz w:val="18"/>
        </w:rPr>
        <w:t xml:space="preserve">). </w:t>
      </w:r>
    </w:p>
  </w:footnote>
  <w:footnote w:id="8">
    <w:p w:rsidR="00B260CE" w:rsidRDefault="00B260CE" w:rsidP="00B260CE">
      <w:pPr>
        <w:spacing w:before="200" w:line="240" w:lineRule="atLeast"/>
        <w:jc w:val="both"/>
      </w:pPr>
      <w:r>
        <w:rPr>
          <w:rFonts w:ascii="Arial" w:eastAsia="Arial" w:hAnsi="Arial" w:cs="Arial"/>
          <w:color w:val="000000"/>
          <w:sz w:val="18"/>
          <w:vertAlign w:val="superscript"/>
        </w:rPr>
        <w:t>192 </w:t>
      </w:r>
      <w:r>
        <w:rPr>
          <w:rFonts w:ascii="Arial" w:eastAsia="Arial" w:hAnsi="Arial" w:cs="Arial"/>
          <w:color w:val="000000"/>
          <w:sz w:val="18"/>
        </w:rPr>
        <w:t xml:space="preserve"> See Zanotti, supra note 3, at 18 (declaring U.S. military aid, or FMF, "designed to maintain </w:t>
      </w:r>
      <w:r>
        <w:rPr>
          <w:rFonts w:ascii="Arial" w:eastAsia="Arial" w:hAnsi="Arial" w:cs="Arial"/>
          <w:b/>
          <w:i/>
          <w:color w:val="000000"/>
          <w:sz w:val="18"/>
          <w:u w:val="single"/>
        </w:rPr>
        <w:t>Israel</w:t>
      </w:r>
      <w:r>
        <w:rPr>
          <w:rFonts w:ascii="Arial" w:eastAsia="Arial" w:hAnsi="Arial" w:cs="Arial"/>
          <w:color w:val="000000"/>
          <w:sz w:val="18"/>
        </w:rPr>
        <w:t xml:space="preserve">'s QME"); </w:t>
      </w:r>
      <w:r>
        <w:rPr>
          <w:rFonts w:ascii="Arial" w:eastAsia="Arial" w:hAnsi="Arial" w:cs="Arial"/>
          <w:b/>
          <w:i/>
          <w:color w:val="000000"/>
          <w:sz w:val="18"/>
          <w:u w:val="single"/>
        </w:rPr>
        <w:t>Israel</w:t>
      </w:r>
      <w:r>
        <w:rPr>
          <w:rFonts w:ascii="Arial" w:eastAsia="Arial" w:hAnsi="Arial" w:cs="Arial"/>
          <w:color w:val="000000"/>
          <w:sz w:val="18"/>
        </w:rPr>
        <w:t xml:space="preserve"> Starts Campaign to Boost U.S. Military Aid, supra note 150 (establishing "nexus between QME and FMF has become stronger."). See generally Costly Arms; The Price to be Paid May be A Middle East Peace, supra note 149 (making financial sense of U.S. Middle Eastern </w:t>
      </w:r>
      <w:r>
        <w:rPr>
          <w:rFonts w:ascii="Arial" w:eastAsia="Arial" w:hAnsi="Arial" w:cs="Arial"/>
          <w:b/>
          <w:i/>
          <w:color w:val="000000"/>
          <w:sz w:val="18"/>
          <w:u w:val="single"/>
        </w:rPr>
        <w:t>arms sales</w:t>
      </w:r>
      <w:r>
        <w:rPr>
          <w:rFonts w:ascii="Arial" w:eastAsia="Arial" w:hAnsi="Arial" w:cs="Arial"/>
          <w:color w:val="000000"/>
          <w:sz w:val="18"/>
        </w:rPr>
        <w:t xml:space="preserve"> while noting sales "do not facilitate peace"). </w:t>
      </w:r>
    </w:p>
  </w:footnote>
  <w:footnote w:id="9">
    <w:p w:rsidR="00B260CE" w:rsidRDefault="00B260CE" w:rsidP="00B260CE">
      <w:pPr>
        <w:spacing w:before="120" w:line="240" w:lineRule="atLeast"/>
        <w:jc w:val="both"/>
      </w:pPr>
      <w:r>
        <w:rPr>
          <w:rFonts w:ascii="Arial" w:eastAsia="Arial" w:hAnsi="Arial" w:cs="Arial"/>
          <w:color w:val="000000"/>
          <w:sz w:val="18"/>
          <w:vertAlign w:val="superscript"/>
        </w:rPr>
        <w:t>193 </w:t>
      </w:r>
      <w:r>
        <w:rPr>
          <w:rFonts w:ascii="Arial" w:eastAsia="Arial" w:hAnsi="Arial" w:cs="Arial"/>
          <w:color w:val="000000"/>
          <w:sz w:val="18"/>
        </w:rPr>
        <w:t xml:space="preserve"> See infra Part IV.B.2 (explaining The Act's economic burdens on United States). </w:t>
      </w:r>
    </w:p>
  </w:footnote>
  <w:footnote w:id="10">
    <w:p w:rsidR="00B260CE" w:rsidRDefault="00B260CE" w:rsidP="00B260CE">
      <w:pPr>
        <w:spacing w:before="200" w:line="240" w:lineRule="atLeast"/>
        <w:jc w:val="both"/>
      </w:pPr>
      <w:r>
        <w:rPr>
          <w:rFonts w:ascii="Arial" w:eastAsia="Arial" w:hAnsi="Arial" w:cs="Arial"/>
          <w:color w:val="000000"/>
          <w:sz w:val="18"/>
          <w:vertAlign w:val="superscript"/>
        </w:rPr>
        <w:t>194 </w:t>
      </w:r>
      <w:r>
        <w:rPr>
          <w:rFonts w:ascii="Arial" w:eastAsia="Arial" w:hAnsi="Arial" w:cs="Arial"/>
          <w:color w:val="000000"/>
          <w:sz w:val="18"/>
        </w:rPr>
        <w:t xml:space="preserve"> See supra Part III.A.2 (discussing current economic climates in United States and </w:t>
      </w:r>
      <w:r>
        <w:rPr>
          <w:rFonts w:ascii="Arial" w:eastAsia="Arial" w:hAnsi="Arial" w:cs="Arial"/>
          <w:b/>
          <w:i/>
          <w:color w:val="000000"/>
          <w:sz w:val="18"/>
          <w:u w:val="single"/>
        </w:rPr>
        <w:t>Israel</w:t>
      </w:r>
      <w:r>
        <w:rPr>
          <w:rFonts w:ascii="Arial" w:eastAsia="Arial" w:hAnsi="Arial" w:cs="Arial"/>
          <w:color w:val="000000"/>
          <w:sz w:val="18"/>
        </w:rPr>
        <w:t xml:space="preserve">). </w:t>
      </w:r>
    </w:p>
  </w:footnote>
  <w:footnote w:id="11">
    <w:p w:rsidR="00B260CE" w:rsidRDefault="00B260CE" w:rsidP="00B260CE">
      <w:pPr>
        <w:spacing w:before="200" w:line="240" w:lineRule="atLeast"/>
        <w:jc w:val="both"/>
      </w:pPr>
      <w:r>
        <w:rPr>
          <w:rFonts w:ascii="Arial" w:eastAsia="Arial" w:hAnsi="Arial" w:cs="Arial"/>
          <w:color w:val="000000"/>
          <w:sz w:val="18"/>
          <w:vertAlign w:val="superscript"/>
        </w:rPr>
        <w:t>195 </w:t>
      </w:r>
      <w:r>
        <w:rPr>
          <w:rFonts w:ascii="Arial" w:eastAsia="Arial" w:hAnsi="Arial" w:cs="Arial"/>
          <w:color w:val="000000"/>
          <w:sz w:val="18"/>
        </w:rPr>
        <w:t xml:space="preserve"> Plitnick, supra note 138 (asserting The Act and its requirement that United States maintain </w:t>
      </w:r>
      <w:r>
        <w:rPr>
          <w:rFonts w:ascii="Arial" w:eastAsia="Arial" w:hAnsi="Arial" w:cs="Arial"/>
          <w:b/>
          <w:i/>
          <w:color w:val="000000"/>
          <w:sz w:val="18"/>
          <w:u w:val="single"/>
        </w:rPr>
        <w:t>Israel</w:t>
      </w:r>
      <w:r>
        <w:rPr>
          <w:rFonts w:ascii="Arial" w:eastAsia="Arial" w:hAnsi="Arial" w:cs="Arial"/>
          <w:color w:val="000000"/>
          <w:sz w:val="18"/>
        </w:rPr>
        <w:t xml:space="preserve">'s QME is "important tool"). The Act will play a role "in the lobbying effort around renewing U.S. military aid to </w:t>
      </w:r>
      <w:r>
        <w:rPr>
          <w:rFonts w:ascii="Arial" w:eastAsia="Arial" w:hAnsi="Arial" w:cs="Arial"/>
          <w:b/>
          <w:i/>
          <w:color w:val="000000"/>
          <w:sz w:val="18"/>
          <w:u w:val="single"/>
        </w:rPr>
        <w:t>Israel</w:t>
      </w:r>
      <w:r>
        <w:rPr>
          <w:rFonts w:ascii="Arial" w:eastAsia="Arial" w:hAnsi="Arial" w:cs="Arial"/>
          <w:color w:val="000000"/>
          <w:sz w:val="18"/>
        </w:rPr>
        <w:t xml:space="preserve">, for while that aid is as certain as anything can be in Washington, increasing it currently faces some new obstacles." Id. </w:t>
      </w:r>
    </w:p>
  </w:footnote>
  <w:footnote w:id="12">
    <w:p w:rsidR="00B260CE" w:rsidRDefault="00B260CE" w:rsidP="00B260CE">
      <w:pPr>
        <w:spacing w:before="120" w:line="240" w:lineRule="atLeast"/>
        <w:jc w:val="both"/>
      </w:pPr>
      <w:r>
        <w:rPr>
          <w:rFonts w:ascii="Arial" w:eastAsia="Arial" w:hAnsi="Arial" w:cs="Arial"/>
          <w:color w:val="000000"/>
          <w:sz w:val="18"/>
          <w:vertAlign w:val="superscript"/>
        </w:rPr>
        <w:t>196 </w:t>
      </w:r>
      <w:r>
        <w:rPr>
          <w:rFonts w:ascii="Arial" w:eastAsia="Arial" w:hAnsi="Arial" w:cs="Arial"/>
          <w:color w:val="000000"/>
          <w:sz w:val="18"/>
        </w:rPr>
        <w:t xml:space="preserve"> Fletcher, supra note 6 (quoting U.S. Senator Rand Paul). </w:t>
      </w:r>
    </w:p>
  </w:footnote>
  <w:footnote w:id="13">
    <w:p w:rsidR="00B260CE" w:rsidRDefault="00B260CE" w:rsidP="00B260CE">
      <w:pPr>
        <w:spacing w:before="200" w:line="240" w:lineRule="atLeast"/>
        <w:jc w:val="both"/>
      </w:pPr>
      <w:r>
        <w:rPr>
          <w:rFonts w:ascii="Arial" w:eastAsia="Arial" w:hAnsi="Arial" w:cs="Arial"/>
          <w:color w:val="000000"/>
          <w:sz w:val="18"/>
          <w:vertAlign w:val="superscript"/>
        </w:rPr>
        <w:t>197 </w:t>
      </w:r>
      <w:r>
        <w:rPr>
          <w:rFonts w:ascii="Arial" w:eastAsia="Arial" w:hAnsi="Arial" w:cs="Arial"/>
          <w:color w:val="000000"/>
          <w:sz w:val="18"/>
        </w:rPr>
        <w:t xml:space="preserve"> Id. (establishing likelihood of future lucrative successes); Opall-Rome, supra note 138 (citing </w:t>
      </w:r>
      <w:r>
        <w:rPr>
          <w:rFonts w:ascii="Arial" w:eastAsia="Arial" w:hAnsi="Arial" w:cs="Arial"/>
          <w:b/>
          <w:i/>
          <w:color w:val="000000"/>
          <w:sz w:val="18"/>
          <w:u w:val="single"/>
        </w:rPr>
        <w:t>Israel</w:t>
      </w:r>
      <w:r>
        <w:rPr>
          <w:rFonts w:ascii="Arial" w:eastAsia="Arial" w:hAnsi="Arial" w:cs="Arial"/>
          <w:color w:val="000000"/>
          <w:sz w:val="18"/>
        </w:rPr>
        <w:t xml:space="preserve">'s reasoning for further FMF aid). </w:t>
      </w:r>
    </w:p>
  </w:footnote>
  <w:footnote w:id="14">
    <w:p w:rsidR="00B260CE" w:rsidRDefault="00B260CE" w:rsidP="00B260CE">
      <w:pPr>
        <w:spacing w:before="200" w:line="240" w:lineRule="atLeast"/>
        <w:jc w:val="both"/>
      </w:pPr>
      <w:r>
        <w:rPr>
          <w:rFonts w:ascii="Arial" w:eastAsia="Arial" w:hAnsi="Arial" w:cs="Arial"/>
          <w:color w:val="000000"/>
          <w:sz w:val="18"/>
          <w:vertAlign w:val="superscript"/>
        </w:rPr>
        <w:t>198 </w:t>
      </w:r>
      <w:r>
        <w:rPr>
          <w:rFonts w:ascii="Arial" w:eastAsia="Arial" w:hAnsi="Arial" w:cs="Arial"/>
          <w:color w:val="000000"/>
          <w:sz w:val="18"/>
        </w:rPr>
        <w:t xml:space="preserve"> Solomon, supra note 14 (stating </w:t>
      </w:r>
      <w:r>
        <w:rPr>
          <w:rFonts w:ascii="Arial" w:eastAsia="Arial" w:hAnsi="Arial" w:cs="Arial"/>
          <w:b/>
          <w:i/>
          <w:color w:val="000000"/>
          <w:sz w:val="18"/>
          <w:u w:val="single"/>
        </w:rPr>
        <w:t>Israel</w:t>
      </w:r>
      <w:r>
        <w:rPr>
          <w:rFonts w:ascii="Arial" w:eastAsia="Arial" w:hAnsi="Arial" w:cs="Arial"/>
          <w:color w:val="000000"/>
          <w:sz w:val="18"/>
        </w:rPr>
        <w:t xml:space="preserve"> "could easily absorb a $ 3-billion hit"). </w:t>
      </w:r>
    </w:p>
  </w:footnote>
  <w:footnote w:id="15">
    <w:p w:rsidR="00B260CE" w:rsidRDefault="00B260CE" w:rsidP="00B260CE">
      <w:pPr>
        <w:spacing w:before="200" w:line="240" w:lineRule="atLeast"/>
        <w:jc w:val="both"/>
      </w:pPr>
      <w:r>
        <w:rPr>
          <w:rFonts w:ascii="Arial" w:eastAsia="Arial" w:hAnsi="Arial" w:cs="Arial"/>
          <w:color w:val="000000"/>
          <w:sz w:val="18"/>
          <w:vertAlign w:val="superscript"/>
        </w:rPr>
        <w:t>199 </w:t>
      </w:r>
      <w:r>
        <w:rPr>
          <w:rFonts w:ascii="Arial" w:eastAsia="Arial" w:hAnsi="Arial" w:cs="Arial"/>
          <w:color w:val="000000"/>
          <w:sz w:val="18"/>
        </w:rPr>
        <w:t xml:space="preserve"> Id. (suggesting amount </w:t>
      </w:r>
      <w:r>
        <w:rPr>
          <w:rFonts w:ascii="Arial" w:eastAsia="Arial" w:hAnsi="Arial" w:cs="Arial"/>
          <w:b/>
          <w:i/>
          <w:color w:val="000000"/>
          <w:sz w:val="18"/>
          <w:u w:val="single"/>
        </w:rPr>
        <w:t>Israel</w:t>
      </w:r>
      <w:r>
        <w:rPr>
          <w:rFonts w:ascii="Arial" w:eastAsia="Arial" w:hAnsi="Arial" w:cs="Arial"/>
          <w:color w:val="000000"/>
          <w:sz w:val="18"/>
        </w:rPr>
        <w:t xml:space="preserve"> spends on military would revert from 6.5% of GDP to 7.5%). </w:t>
      </w:r>
    </w:p>
  </w:footnote>
  <w:footnote w:id="16">
    <w:p w:rsidR="00B260CE" w:rsidRDefault="00B260CE" w:rsidP="00B260CE">
      <w:pPr>
        <w:spacing w:before="200" w:line="240" w:lineRule="atLeast"/>
        <w:jc w:val="both"/>
      </w:pPr>
      <w:r>
        <w:rPr>
          <w:rFonts w:ascii="Arial" w:eastAsia="Arial" w:hAnsi="Arial" w:cs="Arial"/>
          <w:color w:val="000000"/>
          <w:sz w:val="18"/>
          <w:vertAlign w:val="superscript"/>
        </w:rPr>
        <w:t>200 </w:t>
      </w:r>
      <w:r>
        <w:rPr>
          <w:rFonts w:ascii="Arial" w:eastAsia="Arial" w:hAnsi="Arial" w:cs="Arial"/>
          <w:color w:val="000000"/>
          <w:sz w:val="18"/>
        </w:rPr>
        <w:t xml:space="preserve"> The Act § 201(a) (evidencing "empirical and qualitative" language of The Act and insinuating decisions not made on pure logic); see supra note 159 (providing examples of AIPAC's stronghold in Washington); Stirgus, supra note 89 (specifying "no willingness in Washington to question </w:t>
      </w:r>
      <w:r>
        <w:rPr>
          <w:rFonts w:ascii="Arial" w:eastAsia="Arial" w:hAnsi="Arial" w:cs="Arial"/>
          <w:b/>
          <w:i/>
          <w:color w:val="000000"/>
          <w:sz w:val="18"/>
          <w:u w:val="single"/>
        </w:rPr>
        <w:t>Israel</w:t>
      </w:r>
      <w:r>
        <w:rPr>
          <w:rFonts w:ascii="Arial" w:eastAsia="Arial" w:hAnsi="Arial" w:cs="Arial"/>
          <w:color w:val="000000"/>
          <w:sz w:val="18"/>
        </w:rPr>
        <w:t xml:space="preserve"> or America's funding for [</w:t>
      </w:r>
      <w:r>
        <w:rPr>
          <w:rFonts w:ascii="Arial" w:eastAsia="Arial" w:hAnsi="Arial" w:cs="Arial"/>
          <w:b/>
          <w:i/>
          <w:color w:val="000000"/>
          <w:sz w:val="18"/>
          <w:u w:val="single"/>
        </w:rPr>
        <w:t>Israel</w:t>
      </w:r>
      <w:r>
        <w:rPr>
          <w:rFonts w:ascii="Arial" w:eastAsia="Arial" w:hAnsi="Arial" w:cs="Arial"/>
          <w:color w:val="000000"/>
          <w:sz w:val="18"/>
        </w:rPr>
        <w:t xml:space="preserve">]"). The article quotes M.J. Rosenberg saying, "The debate is like this: 'I like </w:t>
      </w:r>
      <w:r>
        <w:rPr>
          <w:rFonts w:ascii="Arial" w:eastAsia="Arial" w:hAnsi="Arial" w:cs="Arial"/>
          <w:b/>
          <w:i/>
          <w:color w:val="000000"/>
          <w:sz w:val="18"/>
          <w:u w:val="single"/>
        </w:rPr>
        <w:t>Israel</w:t>
      </w:r>
      <w:r>
        <w:rPr>
          <w:rFonts w:ascii="Arial" w:eastAsia="Arial" w:hAnsi="Arial" w:cs="Arial"/>
          <w:color w:val="000000"/>
          <w:sz w:val="18"/>
        </w:rPr>
        <w:t xml:space="preserve">.' 'Well, I like </w:t>
      </w:r>
      <w:r>
        <w:rPr>
          <w:rFonts w:ascii="Arial" w:eastAsia="Arial" w:hAnsi="Arial" w:cs="Arial"/>
          <w:b/>
          <w:i/>
          <w:color w:val="000000"/>
          <w:sz w:val="18"/>
          <w:u w:val="single"/>
        </w:rPr>
        <w:t>Israel</w:t>
      </w:r>
      <w:r>
        <w:rPr>
          <w:rFonts w:ascii="Arial" w:eastAsia="Arial" w:hAnsi="Arial" w:cs="Arial"/>
          <w:color w:val="000000"/>
          <w:sz w:val="18"/>
        </w:rPr>
        <w:t xml:space="preserve"> more.'" Stirgus, supra. See also Mearsheimer &amp; Walt, supra note 46 (expanding on AIPAC's influence in American society). </w:t>
      </w:r>
    </w:p>
  </w:footnote>
  <w:footnote w:id="17">
    <w:p w:rsidR="00B260CE" w:rsidRDefault="00B260CE" w:rsidP="00B260CE">
      <w:pPr>
        <w:spacing w:before="120" w:line="240" w:lineRule="atLeast"/>
        <w:jc w:val="both"/>
      </w:pPr>
      <w:r>
        <w:rPr>
          <w:rFonts w:ascii="Arial" w:eastAsia="Arial" w:hAnsi="Arial" w:cs="Arial"/>
          <w:color w:val="000000"/>
          <w:sz w:val="18"/>
          <w:vertAlign w:val="superscript"/>
        </w:rPr>
        <w:t>201 </w:t>
      </w:r>
      <w:r>
        <w:rPr>
          <w:rFonts w:ascii="Arial" w:eastAsia="Arial" w:hAnsi="Arial" w:cs="Arial"/>
          <w:color w:val="000000"/>
          <w:sz w:val="18"/>
        </w:rPr>
        <w:t xml:space="preserve"> See supra notes 86-89 (discussing U.S. Congress's budget battles).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8D1EAE"/>
    <w:multiLevelType w:val="hybridMultilevel"/>
    <w:tmpl w:val="309ADC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C636A2"/>
    <w:multiLevelType w:val="hybridMultilevel"/>
    <w:tmpl w:val="996E7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F83DF5"/>
    <w:multiLevelType w:val="hybridMultilevel"/>
    <w:tmpl w:val="08BEE102"/>
    <w:lvl w:ilvl="0" w:tplc="FAFE9830">
      <w:start w:val="2"/>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00892584144"/>
  </w:docVars>
  <w:rsids>
    <w:rsidRoot w:val="00EA5879"/>
    <w:rsid w:val="00004936"/>
    <w:rsid w:val="000115C0"/>
    <w:rsid w:val="00013C4A"/>
    <w:rsid w:val="000317B2"/>
    <w:rsid w:val="000708EF"/>
    <w:rsid w:val="00096B20"/>
    <w:rsid w:val="0009783D"/>
    <w:rsid w:val="001875BA"/>
    <w:rsid w:val="001D13CF"/>
    <w:rsid w:val="00200DC3"/>
    <w:rsid w:val="002A11C4"/>
    <w:rsid w:val="00385AC5"/>
    <w:rsid w:val="00421E3A"/>
    <w:rsid w:val="00484839"/>
    <w:rsid w:val="00504530"/>
    <w:rsid w:val="005B7819"/>
    <w:rsid w:val="005C4FB7"/>
    <w:rsid w:val="005D43C9"/>
    <w:rsid w:val="00605225"/>
    <w:rsid w:val="00650BC5"/>
    <w:rsid w:val="007847C0"/>
    <w:rsid w:val="00811FD7"/>
    <w:rsid w:val="00814860"/>
    <w:rsid w:val="008434A0"/>
    <w:rsid w:val="00864E99"/>
    <w:rsid w:val="008B36E2"/>
    <w:rsid w:val="00981B31"/>
    <w:rsid w:val="009834B2"/>
    <w:rsid w:val="009C148C"/>
    <w:rsid w:val="009F7ABD"/>
    <w:rsid w:val="00A5515E"/>
    <w:rsid w:val="00A62DD2"/>
    <w:rsid w:val="00B260CE"/>
    <w:rsid w:val="00B6088C"/>
    <w:rsid w:val="00BB6554"/>
    <w:rsid w:val="00BE5370"/>
    <w:rsid w:val="00CF4E94"/>
    <w:rsid w:val="00DE4260"/>
    <w:rsid w:val="00E533FE"/>
    <w:rsid w:val="00EA5879"/>
    <w:rsid w:val="00ED4D64"/>
    <w:rsid w:val="00EF443F"/>
    <w:rsid w:val="00F533F1"/>
    <w:rsid w:val="00F6615F"/>
    <w:rsid w:val="00FB2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80F30"/>
  <w15:chartTrackingRefBased/>
  <w15:docId w15:val="{7D618C58-7857-4456-86BA-E7A64A2EB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260CE"/>
    <w:rPr>
      <w:rFonts w:ascii="Calibri" w:hAnsi="Calibri" w:cs="Calibri"/>
    </w:rPr>
  </w:style>
  <w:style w:type="paragraph" w:styleId="Heading1">
    <w:name w:val="heading 1"/>
    <w:aliases w:val="Pocket"/>
    <w:basedOn w:val="Normal"/>
    <w:next w:val="Normal"/>
    <w:link w:val="Heading1Char"/>
    <w:qFormat/>
    <w:rsid w:val="00B260C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260C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260C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no read,No Spacing211,No Spacing12,No Spacing2111,No Spacing111111,Tags,No Spacing11111,No Spacing31,Card"/>
    <w:basedOn w:val="Normal"/>
    <w:next w:val="Normal"/>
    <w:link w:val="Heading4Char"/>
    <w:uiPriority w:val="3"/>
    <w:unhideWhenUsed/>
    <w:qFormat/>
    <w:rsid w:val="00B260C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260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60CE"/>
  </w:style>
  <w:style w:type="character" w:customStyle="1" w:styleId="Heading1Char">
    <w:name w:val="Heading 1 Char"/>
    <w:aliases w:val="Pocket Char"/>
    <w:basedOn w:val="DefaultParagraphFont"/>
    <w:link w:val="Heading1"/>
    <w:rsid w:val="00B260C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260C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260CE"/>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no read Char,No Spacing211 Char"/>
    <w:basedOn w:val="DefaultParagraphFont"/>
    <w:link w:val="Heading4"/>
    <w:uiPriority w:val="3"/>
    <w:rsid w:val="00B260CE"/>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7"/>
    <w:qFormat/>
    <w:rsid w:val="00B260CE"/>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B260CE"/>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B260CE"/>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T"/>
    <w:basedOn w:val="DefaultParagraphFont"/>
    <w:uiPriority w:val="99"/>
    <w:unhideWhenUsed/>
    <w:rsid w:val="00B260CE"/>
    <w:rPr>
      <w:color w:val="auto"/>
      <w:u w:val="none"/>
    </w:rPr>
  </w:style>
  <w:style w:type="character" w:styleId="FollowedHyperlink">
    <w:name w:val="FollowedHyperlink"/>
    <w:basedOn w:val="DefaultParagraphFont"/>
    <w:uiPriority w:val="99"/>
    <w:semiHidden/>
    <w:unhideWhenUsed/>
    <w:rsid w:val="00B260CE"/>
    <w:rPr>
      <w:color w:val="auto"/>
      <w:u w:val="none"/>
    </w:rPr>
  </w:style>
  <w:style w:type="paragraph" w:customStyle="1" w:styleId="textbold">
    <w:name w:val="text bold"/>
    <w:link w:val="Emphasis"/>
    <w:autoRedefine/>
    <w:uiPriority w:val="7"/>
    <w:qFormat/>
    <w:rsid w:val="00EA5879"/>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character" w:styleId="UnresolvedMention">
    <w:name w:val="Unresolved Mention"/>
    <w:basedOn w:val="DefaultParagraphFont"/>
    <w:uiPriority w:val="99"/>
    <w:semiHidden/>
    <w:unhideWhenUsed/>
    <w:rsid w:val="00EA5879"/>
    <w:rPr>
      <w:color w:val="605E5C"/>
      <w:shd w:val="clear" w:color="auto" w:fill="E1DFDD"/>
    </w:rPr>
  </w:style>
  <w:style w:type="paragraph" w:styleId="NormalWeb">
    <w:name w:val="Normal (Web)"/>
    <w:basedOn w:val="Normal"/>
    <w:uiPriority w:val="99"/>
    <w:semiHidden/>
    <w:unhideWhenUsed/>
    <w:rsid w:val="00EA58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ebateUnderline">
    <w:name w:val="Debate Underline"/>
    <w:uiPriority w:val="99"/>
    <w:qFormat/>
    <w:rsid w:val="00B6088C"/>
    <w:rPr>
      <w:rFonts w:ascii="Times New Roman" w:hAnsi="Times New Roman"/>
      <w:sz w:val="20"/>
      <w:u w:val="thick"/>
    </w:rPr>
  </w:style>
  <w:style w:type="character" w:styleId="Strong">
    <w:name w:val="Strong"/>
    <w:basedOn w:val="DefaultParagraphFont"/>
    <w:uiPriority w:val="22"/>
    <w:qFormat/>
    <w:rsid w:val="00B260CE"/>
    <w:rPr>
      <w:b/>
      <w:bCs/>
    </w:rPr>
  </w:style>
  <w:style w:type="character" w:customStyle="1" w:styleId="m-2008805380458616936gmail-styleunderline">
    <w:name w:val="m_-2008805380458616936gmail-styleunderline"/>
    <w:basedOn w:val="DefaultParagraphFont"/>
    <w:rsid w:val="00B260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0630828">
      <w:bodyDiv w:val="1"/>
      <w:marLeft w:val="0"/>
      <w:marRight w:val="0"/>
      <w:marTop w:val="0"/>
      <w:marBottom w:val="0"/>
      <w:divBdr>
        <w:top w:val="none" w:sz="0" w:space="0" w:color="auto"/>
        <w:left w:val="none" w:sz="0" w:space="0" w:color="auto"/>
        <w:bottom w:val="none" w:sz="0" w:space="0" w:color="auto"/>
        <w:right w:val="none" w:sz="0" w:space="0" w:color="auto"/>
      </w:divBdr>
    </w:div>
    <w:div w:id="1317950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dalah.org/en/law/view/520" TargetMode="External"/><Relationship Id="rId21" Type="http://schemas.openxmlformats.org/officeDocument/2006/relationships/hyperlink" Target="https://www.haaretz.com/misc/tags/TAG-gaza-war-1.5598921" TargetMode="External"/><Relationship Id="rId42" Type="http://schemas.openxmlformats.org/officeDocument/2006/relationships/hyperlink" Target="https://www.haaretz.com/misc/tags/TAG-west-bank-1.5598977" TargetMode="External"/><Relationship Id="rId63" Type="http://schemas.openxmlformats.org/officeDocument/2006/relationships/hyperlink" Target="https://money.cnn.com/2008/06/27/markets/oil/" TargetMode="External"/><Relationship Id="rId84" Type="http://schemas.openxmlformats.org/officeDocument/2006/relationships/hyperlink" Target="https://foreignpolicy.com/2019/04/04/the-trump-administration-is-making-hezbollah-stronger/" TargetMode="External"/><Relationship Id="rId138" Type="http://schemas.openxmlformats.org/officeDocument/2006/relationships/hyperlink" Target="https://www.algemeiner.com/2019/05/21/american-military-aid-goes-beyond-the-money/" TargetMode="External"/><Relationship Id="rId107" Type="http://schemas.openxmlformats.org/officeDocument/2006/relationships/hyperlink" Target="https://jinsa.org/wp-content/uploads/2018/10/ATLAS-SUPPORTED-Strengthening-U.S.-Israel-Security-Cooperation_web-1.pdf" TargetMode="External"/><Relationship Id="rId11" Type="http://schemas.openxmlformats.org/officeDocument/2006/relationships/hyperlink" Target="https://jscholarship.library.jhu.edu/bitstream/handle/1774.2/37262/MANN-THESIS-2014.pdf)" TargetMode="External"/><Relationship Id="rId32" Type="http://schemas.openxmlformats.org/officeDocument/2006/relationships/hyperlink" Target="https://www.haaretz.com/misc/tags/TAG-iran-1.5598892" TargetMode="External"/><Relationship Id="rId37" Type="http://schemas.openxmlformats.org/officeDocument/2006/relationships/hyperlink" Target="https://www.haaretz.com/misc/tags/TAG-moshe-ya'alon-1.5599227" TargetMode="External"/><Relationship Id="rId53" Type="http://schemas.openxmlformats.org/officeDocument/2006/relationships/hyperlink" Target="https://foreignpolicy.com/2017/09/28/israel-is-going-to-war-in-syria-to-fight-iran/" TargetMode="External"/><Relationship Id="rId58" Type="http://schemas.openxmlformats.org/officeDocument/2006/relationships/hyperlink" Target="http://www.cnn.com/2019/05/14/investing/oil-prices-saudi-drone-attack/index.html" TargetMode="External"/><Relationship Id="rId74" Type="http://schemas.openxmlformats.org/officeDocument/2006/relationships/hyperlink" Target="https://www.alt-m.org/2015/12/04/sterilization-fed-style/" TargetMode="External"/><Relationship Id="rId79" Type="http://schemas.openxmlformats.org/officeDocument/2006/relationships/hyperlink" Target="http://www.express.co.uk/news/world/607158/World-War-3-Experts-raise-fears-migrant-crisis-could-lead-to-catastrophic-scenario" TargetMode="External"/><Relationship Id="rId102" Type="http://schemas.openxmlformats.org/officeDocument/2006/relationships/hyperlink" Target="http://www.al-monitor.com/pulse/originals/2019/03/israel-benjamin-netanyahu-ehud-olmert-palestinians-war-peace.html" TargetMode="External"/><Relationship Id="rId123" Type="http://schemas.openxmlformats.org/officeDocument/2006/relationships/hyperlink" Target="https://www.washingtoninstitute.org/policy-analysis/view/friends-with-benefits-why-the-u.s.-israeli-alliance-is-good-for-america" TargetMode="External"/><Relationship Id="rId128" Type="http://schemas.openxmlformats.org/officeDocument/2006/relationships/hyperlink" Target="https://time.com/4623403/us-israel-military-alliance/" TargetMode="External"/><Relationship Id="rId5" Type="http://schemas.openxmlformats.org/officeDocument/2006/relationships/footnotes" Target="footnotes.xml"/><Relationship Id="rId90" Type="http://schemas.openxmlformats.org/officeDocument/2006/relationships/hyperlink" Target="https://www.al-monitor.com/pulse/originals/2019/06/israel-us-iran-benjamin-netanyahu-donald-trump-elections.html" TargetMode="External"/><Relationship Id="rId95" Type="http://schemas.openxmlformats.org/officeDocument/2006/relationships/hyperlink" Target="http://www.nytimes.com/2019/06/21/us/politics/trump-iran-strike.html" TargetMode="External"/><Relationship Id="rId22" Type="http://schemas.openxmlformats.org/officeDocument/2006/relationships/hyperlink" Target="https://www.haaretz.com/misc/tags/TAG-gaza-1.5599001" TargetMode="External"/><Relationship Id="rId27" Type="http://schemas.openxmlformats.org/officeDocument/2006/relationships/hyperlink" Target="https://www.haaretz.com/misc/tags/TAG-palestinians-1.5599089" TargetMode="External"/><Relationship Id="rId43" Type="http://schemas.openxmlformats.org/officeDocument/2006/relationships/hyperlink" Target="https://www.haaretz.com/misc/tags/TAG-shin-bet-1.5599062" TargetMode="External"/><Relationship Id="rId48" Type="http://schemas.openxmlformats.org/officeDocument/2006/relationships/hyperlink" Target="https://www.haaretz.com/misc/tags/TAG-qatar-1.5606883" TargetMode="External"/><Relationship Id="rId64" Type="http://schemas.openxmlformats.org/officeDocument/2006/relationships/hyperlink" Target="https://www.theguardian.com/business/2008/jul/03/europe.interestrates.ecb" TargetMode="External"/><Relationship Id="rId69" Type="http://schemas.openxmlformats.org/officeDocument/2006/relationships/hyperlink" Target="https://fred.stlouisfed.org/series/DCOILWTICO" TargetMode="External"/><Relationship Id="rId113" Type="http://schemas.openxmlformats.org/officeDocument/2006/relationships/hyperlink" Target="https://foreignpolicy.com/2016/08/23/the-invaluable-us-israeli-alliance-security-agreement-yair-lapid/" TargetMode="External"/><Relationship Id="rId118" Type="http://schemas.openxmlformats.org/officeDocument/2006/relationships/hyperlink" Target="http://time.com/5049019/jerusalem-embassy-history/" TargetMode="External"/><Relationship Id="rId134" Type="http://schemas.openxmlformats.org/officeDocument/2006/relationships/hyperlink" Target="https://foreignpolicy.com/2016/08/23/the-invaluable-us-israeli-alliance-security-agreement-yair-lapid/" TargetMode="External"/><Relationship Id="rId139" Type="http://schemas.openxmlformats.org/officeDocument/2006/relationships/hyperlink" Target="https://www.washingtoninstitute.org/policy-analysis/view/friends-with-benefits-why-the-u.s.-israeli-alliance-is-good-for-america" TargetMode="External"/><Relationship Id="rId80" Type="http://schemas.openxmlformats.org/officeDocument/2006/relationships/hyperlink" Target="http://foreignpolicy.com/2013/07/25/why-we-dont-need-to-worry-about-a-nuclear-handoff/" TargetMode="External"/><Relationship Id="rId85" Type="http://schemas.openxmlformats.org/officeDocument/2006/relationships/hyperlink" Target="https://www.state.gov/secretary/remarks/2019/03/290625.htm" TargetMode="External"/><Relationship Id="rId12" Type="http://schemas.openxmlformats.org/officeDocument/2006/relationships/hyperlink" Target="https://www.globalsecurity.org/military/world/israel/industry.htm" TargetMode="External"/><Relationship Id="rId17" Type="http://schemas.openxmlformats.org/officeDocument/2006/relationships/hyperlink" Target="https://www.haaretz.com/israel-news/.premium-hamas-wants-to-lead-israel-to-full-out-gaza-war-israeli-intel-assessment-says-1.6935792" TargetMode="External"/><Relationship Id="rId33" Type="http://schemas.openxmlformats.org/officeDocument/2006/relationships/hyperlink" Target="https://www.haaretz.com/misc/tags/TAG-syria-1.5599006" TargetMode="External"/><Relationship Id="rId38" Type="http://schemas.openxmlformats.org/officeDocument/2006/relationships/hyperlink" Target="https://www.haaretz.com/misc/tags/TAG-moshe-kahlon-1.5599301" TargetMode="External"/><Relationship Id="rId59" Type="http://schemas.openxmlformats.org/officeDocument/2006/relationships/hyperlink" Target="http://www.cnn.com/2019/05/16/business/walmart-earnings-stock-tariffs-trump-china/index.html" TargetMode="External"/><Relationship Id="rId103" Type="http://schemas.openxmlformats.org/officeDocument/2006/relationships/hyperlink" Target="https://www.motherjones.com/politics/2019/04/defense-industry-arms-weapons-jobs-trump/" TargetMode="External"/><Relationship Id="rId108" Type="http://schemas.openxmlformats.org/officeDocument/2006/relationships/hyperlink" Target="http://polisci.osu.edu/faculty/jmueller/NB.PDF" TargetMode="External"/><Relationship Id="rId124" Type="http://schemas.openxmlformats.org/officeDocument/2006/relationships/hyperlink" Target="https://fas.org/sgp/crs/mideast/R44245.pdf" TargetMode="External"/><Relationship Id="rId129" Type="http://schemas.openxmlformats.org/officeDocument/2006/relationships/hyperlink" Target="https://s3.amazonaws.com/ims-2016/PDF/2016_Index_of_US_Military_Strength_ESSAYS_INBODEN.pdf" TargetMode="External"/><Relationship Id="rId54" Type="http://schemas.openxmlformats.org/officeDocument/2006/relationships/hyperlink" Target="https://af.reuters.com/article/worldNews/idAFKCN1BM1P2" TargetMode="External"/><Relationship Id="rId70" Type="http://schemas.openxmlformats.org/officeDocument/2006/relationships/hyperlink" Target="https://papers.ssrn.com/sol3/papers.cfm?abstract_id=1463492" TargetMode="External"/><Relationship Id="rId75" Type="http://schemas.openxmlformats.org/officeDocument/2006/relationships/hyperlink" Target="https://www.hoover.org/sites/default/files/research/docs/17106-diman-krieger-meierrieks.pdf" TargetMode="External"/><Relationship Id="rId91" Type="http://schemas.openxmlformats.org/officeDocument/2006/relationships/hyperlink" Target="http://www.al-monitor.com/pulse/originals/2017/01/israel-netanyahu-trump-security-iran-deal-nuke-agreement.html" TargetMode="External"/><Relationship Id="rId96" Type="http://schemas.openxmlformats.org/officeDocument/2006/relationships/hyperlink" Target="http://www.reuters.com/article/us-arabs-palestinians/arab-ministers-to-discuss-financial-support-for-palestinian-authority-agency-idUSKCN1TN0PK" TargetMode="External"/><Relationship Id="rId14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haaretz.com/misc/tags/TAG-iron-dome-1.5598933" TargetMode="External"/><Relationship Id="rId28" Type="http://schemas.openxmlformats.org/officeDocument/2006/relationships/hyperlink" Target="https://www.haaretz.com/middle-east-news/palestinians/.premium-with-israel-s-consent-qatar-gave-gaza-1-billion-since-2012-1.6917856" TargetMode="External"/><Relationship Id="rId49" Type="http://schemas.openxmlformats.org/officeDocument/2006/relationships/hyperlink" Target="https://www.haaretz.com/israel-news/.premium-palestinian-suspects-in-killing-of-soldiers-baby-said-to-be-brothers-1.6766259" TargetMode="External"/><Relationship Id="rId114" Type="http://schemas.openxmlformats.org/officeDocument/2006/relationships/hyperlink" Target="https://fas.org/sgp/crs/mideast/RL33222.pdf" TargetMode="External"/><Relationship Id="rId119" Type="http://schemas.openxmlformats.org/officeDocument/2006/relationships/hyperlink" Target="https://muse.jhu.edu/article/629170/summary" TargetMode="External"/><Relationship Id="rId44" Type="http://schemas.openxmlformats.org/officeDocument/2006/relationships/hyperlink" Target="https://www.haaretz.com/misc/tags/TAG-palestinian-authority-1.5598923" TargetMode="External"/><Relationship Id="rId60" Type="http://schemas.openxmlformats.org/officeDocument/2006/relationships/hyperlink" Target="https://money.cnn.com/2018/05/01/news/economy/us-economy-great-recession-recovery/index.html" TargetMode="External"/><Relationship Id="rId65" Type="http://schemas.openxmlformats.org/officeDocument/2006/relationships/hyperlink" Target="https://www.cnn.com/2018/09/30/investing/lehman-brothers-2008-crisis/index.html" TargetMode="External"/><Relationship Id="rId81" Type="http://schemas.openxmlformats.org/officeDocument/2006/relationships/hyperlink" Target="http://foreignpolicy.com/2013/07/25/why-we-dont-need-to-worry-about-a-nuclear-handoff/" TargetMode="External"/><Relationship Id="rId86" Type="http://schemas.openxmlformats.org/officeDocument/2006/relationships/hyperlink" Target="https://www.securityassistance.org/content/foreign%20military%20financing" TargetMode="External"/><Relationship Id="rId130" Type="http://schemas.openxmlformats.org/officeDocument/2006/relationships/hyperlink" Target="http://broncoscholar.library.cpp.edu/bitstream/handle/10211.3/202443/MossCameron_SeniorProject2018.pdf?sequence=3" TargetMode="External"/><Relationship Id="rId135" Type="http://schemas.openxmlformats.org/officeDocument/2006/relationships/hyperlink" Target="https://www.wilsoncenter.org/article/coping-the-russian-challenge-the-middle-east-us-israeli-perspectives-and-opportunities-for" TargetMode="External"/><Relationship Id="rId13" Type="http://schemas.openxmlformats.org/officeDocument/2006/relationships/hyperlink" Target="https://breakingdefense.com/2019/04/is-israel-ready-for-war/" TargetMode="External"/><Relationship Id="rId18" Type="http://schemas.openxmlformats.org/officeDocument/2006/relationships/hyperlink" Target="https://www.haaretz.com/middle-east-news/iran/.premium-iran-may-resume-uranium-enrichment-israeli-intel-assesses-1.6935472" TargetMode="External"/><Relationship Id="rId39" Type="http://schemas.openxmlformats.org/officeDocument/2006/relationships/hyperlink" Target="https://www.haaretz.com/israel-news/israeli-army-announces-end-to-operation-northern-shield-1.6830506" TargetMode="External"/><Relationship Id="rId109" Type="http://schemas.openxmlformats.org/officeDocument/2006/relationships/hyperlink" Target="https://foreignpolicy.com/2016/08/23/the-invaluable-us-israeli-alliance-security-agreement-yair-lapid/" TargetMode="External"/><Relationship Id="rId34" Type="http://schemas.openxmlformats.org/officeDocument/2006/relationships/hyperlink" Target="https://www.haaretz.com/misc/tags/TAG-hezbollah-1.5598890" TargetMode="External"/><Relationship Id="rId50" Type="http://schemas.openxmlformats.org/officeDocument/2006/relationships/hyperlink" Target="https://www.haaretz.com/misc/tags/TAG-israel-settlements-1.5598942" TargetMode="External"/><Relationship Id="rId55" Type="http://schemas.openxmlformats.org/officeDocument/2006/relationships/hyperlink" Target="https://www.thedailybeast.com/should-us-military-aid-to-israel-be-cut?ref=scroll" TargetMode="External"/><Relationship Id="rId76" Type="http://schemas.openxmlformats.org/officeDocument/2006/relationships/hyperlink" Target="https://www.theguardian.com/commentisfree/2013/apr/24/boston-terrorism-motives-us-violence" TargetMode="External"/><Relationship Id="rId97" Type="http://schemas.openxmlformats.org/officeDocument/2006/relationships/hyperlink" Target="http://www.nytimes.com/2019/06/08/world/middleeast/israel-west-bank-david-friedman.html" TargetMode="External"/><Relationship Id="rId104" Type="http://schemas.openxmlformats.org/officeDocument/2006/relationships/hyperlink" Target="https://nationalinterest.org/blog/buzz/israels-air-force-one-best-world-reason-48612" TargetMode="External"/><Relationship Id="rId120" Type="http://schemas.openxmlformats.org/officeDocument/2006/relationships/hyperlink" Target="http://inthesetimes.com/article/19479/the-israeli-aid-package-10-more-years-of-the-special-relationship" TargetMode="External"/><Relationship Id="rId125" Type="http://schemas.openxmlformats.org/officeDocument/2006/relationships/hyperlink" Target="https://www.washingtoninstitute.org/policy-analysis/view/friends-with-benefits-why-the-u.s.-israeli-alliance-is-good-for-america" TargetMode="External"/><Relationship Id="rId141" Type="http://schemas.openxmlformats.org/officeDocument/2006/relationships/theme" Target="theme/theme1.xml"/><Relationship Id="rId7" Type="http://schemas.openxmlformats.org/officeDocument/2006/relationships/hyperlink" Target="https://www.haaretz.com/israel-news/.premium-ocasio-cortez-is-right-about-cutting-aid-to-israel-for-the-wrong-reasons-1.7139476" TargetMode="External"/><Relationship Id="rId71" Type="http://schemas.openxmlformats.org/officeDocument/2006/relationships/hyperlink" Target="https://www.cato.org/publications/commentary/it-didnt-start-here" TargetMode="External"/><Relationship Id="rId92" Type="http://schemas.openxmlformats.org/officeDocument/2006/relationships/hyperlink" Target="https://www.al-monitor.com/pulse/originals/2019/06/israel-iran-united-states-lebanon-golan-heights-hezbollah.html" TargetMode="External"/><Relationship Id="rId2" Type="http://schemas.openxmlformats.org/officeDocument/2006/relationships/styles" Target="styles.xml"/><Relationship Id="rId29" Type="http://schemas.openxmlformats.org/officeDocument/2006/relationships/hyperlink" Target="https://www.haaretz.com/misc/tags/TAG-egypt-1.5598885" TargetMode="External"/><Relationship Id="rId24" Type="http://schemas.openxmlformats.org/officeDocument/2006/relationships/hyperlink" Target="https://www.haaretz.com/misc/tags/TAG-israel-intelligence-1.5599098" TargetMode="External"/><Relationship Id="rId40" Type="http://schemas.openxmlformats.org/officeDocument/2006/relationships/hyperlink" Target="https://www.haaretz.com/misc/tags/TAG-islamic-jihad-1.5599123" TargetMode="External"/><Relationship Id="rId45" Type="http://schemas.openxmlformats.org/officeDocument/2006/relationships/hyperlink" Target="https://www.haaretz.com/israel-news/.premium-israeli-intelligence-sees-the-beginning-of-the-end-of-abbas-rule-1.6110214" TargetMode="External"/><Relationship Id="rId66" Type="http://schemas.openxmlformats.org/officeDocument/2006/relationships/hyperlink" Target="https://www.wsj.com/articles/stock-funds-suffering-big-outflows-as-rattled-investors-rush-to-the-exits-1524774374" TargetMode="External"/><Relationship Id="rId87" Type="http://schemas.openxmlformats.org/officeDocument/2006/relationships/hyperlink" Target="http://www.defensemg.com/pdf/FMF_FMS.pdf" TargetMode="External"/><Relationship Id="rId110" Type="http://schemas.openxmlformats.org/officeDocument/2006/relationships/hyperlink" Target="https://www.algemeiner.com/2019/06/28/benjamin-netanyahu-on-us-israel-alliance-steadfast-and-stronger-than-ever/" TargetMode="External"/><Relationship Id="rId115" Type="http://schemas.openxmlformats.org/officeDocument/2006/relationships/hyperlink" Target="https://fas.org/sgp/crs/mideast/RL33222.pdf" TargetMode="External"/><Relationship Id="rId131" Type="http://schemas.openxmlformats.org/officeDocument/2006/relationships/hyperlink" Target="https://www.washingtoninstitute.org/policy-analysis/view/friends-with-benefits-why-the-u.s.-israeli-alliance-is-good-for-america" TargetMode="External"/><Relationship Id="rId136" Type="http://schemas.openxmlformats.org/officeDocument/2006/relationships/hyperlink" Target="https://foreignpolicy.com/2016/08/23/the-invaluable-us-israeli-alliance-security-agreement-yair-lapid/" TargetMode="External"/><Relationship Id="rId61" Type="http://schemas.openxmlformats.org/officeDocument/2006/relationships/hyperlink" Target="https://money.cnn.com/2018/06/06/news/companies/angelo-mozilo-countrywide-2008/index.html" TargetMode="External"/><Relationship Id="rId82" Type="http://schemas.openxmlformats.org/officeDocument/2006/relationships/hyperlink" Target="https://foreignpolicy.com/2019/05/03/welcome-to-the-post-middle-east-isis/" TargetMode="External"/><Relationship Id="rId19" Type="http://schemas.openxmlformats.org/officeDocument/2006/relationships/hyperlink" Target="https://www.haaretz.com/misc/tags/TAG-idf-1.5598943" TargetMode="External"/><Relationship Id="rId14" Type="http://schemas.openxmlformats.org/officeDocument/2006/relationships/hyperlink" Target="https://www.calcalistech.com/ctech/articles/0,7340,L-3737159,00.html" TargetMode="External"/><Relationship Id="rId30" Type="http://schemas.openxmlformats.org/officeDocument/2006/relationships/hyperlink" Target="https://www.haaretz.com/misc/tags/TAG-gaza-rockets-1.5598920" TargetMode="External"/><Relationship Id="rId35" Type="http://schemas.openxmlformats.org/officeDocument/2006/relationships/hyperlink" Target="https://www.haaretz.com/israel-news/.premium-attack-tunnels-on-lebanon-border-are-only-a-prelude-to-the-real-hezbollah-threat-1.6766722" TargetMode="External"/><Relationship Id="rId56" Type="http://schemas.openxmlformats.org/officeDocument/2006/relationships/hyperlink" Target="https://thebulletin.org/2018/09/the-coming-middle-east-missile-arms-race/" TargetMode="External"/><Relationship Id="rId77" Type="http://schemas.openxmlformats.org/officeDocument/2006/relationships/hyperlink" Target="http://mearsheimer.uchicago.edu/pdfs/A0040.pdf" TargetMode="External"/><Relationship Id="rId100" Type="http://schemas.openxmlformats.org/officeDocument/2006/relationships/hyperlink" Target="http://hamas.ps/en/post/2139/hamas-deputy-chief-meets-with-iran-security-minister" TargetMode="External"/><Relationship Id="rId105" Type="http://schemas.openxmlformats.org/officeDocument/2006/relationships/hyperlink" Target="https://www.algemeiner.com/2019/05/21/american-military-aid-goes-beyond-the-money/" TargetMode="External"/><Relationship Id="rId126" Type="http://schemas.openxmlformats.org/officeDocument/2006/relationships/hyperlink" Target="https://www.mcclatchydc.com/news/nation-world/national/national-security/article223431805.html" TargetMode="External"/><Relationship Id="rId8" Type="http://schemas.openxmlformats.org/officeDocument/2006/relationships/hyperlink" Target="https://www.truthdig.com/articles/has-the-u-s-alliance-with-israel-finally-run-its-course" TargetMode="External"/><Relationship Id="rId51" Type="http://schemas.openxmlformats.org/officeDocument/2006/relationships/hyperlink" Target="https://isnblog.ethz.ch/security/when-will-the-next-war-erupt-in-the-middle-east" TargetMode="External"/><Relationship Id="rId72" Type="http://schemas.openxmlformats.org/officeDocument/2006/relationships/hyperlink" Target="https://www.cato.org/publications/commentary/why-not-panic-inflation" TargetMode="External"/><Relationship Id="rId93" Type="http://schemas.openxmlformats.org/officeDocument/2006/relationships/hyperlink" Target="https://twitter.com/netanyahu/status/1142849596319764485" TargetMode="External"/><Relationship Id="rId98" Type="http://schemas.openxmlformats.org/officeDocument/2006/relationships/hyperlink" Target="http://www.israelhayom.com/2019/06/24/is-the-new-us-peace-plan-going-to-work/" TargetMode="External"/><Relationship Id="rId121" Type="http://schemas.openxmlformats.org/officeDocument/2006/relationships/hyperlink" Target="https://www.jewishvirtuallibrary.org/history-and-overview-of-u-s-foreign-aid-to-israel" TargetMode="External"/><Relationship Id="rId3" Type="http://schemas.openxmlformats.org/officeDocument/2006/relationships/settings" Target="settings.xml"/><Relationship Id="rId25" Type="http://schemas.openxmlformats.org/officeDocument/2006/relationships/hyperlink" Target="https://www.haaretz.com/misc/tags/TAG-hamas-1.5598922" TargetMode="External"/><Relationship Id="rId46" Type="http://schemas.openxmlformats.org/officeDocument/2006/relationships/hyperlink" Target="https://www.haaretz.com/middle-east-news/palestinians/who-is-rami-hamdallah-who-just-escaped-an-attempt-on-his-life-1.5904533" TargetMode="External"/><Relationship Id="rId67" Type="http://schemas.openxmlformats.org/officeDocument/2006/relationships/hyperlink" Target="https://www.wsj.com/articles/oil-is-fast-approaching-70-is-the-economy-ready-for-it-1524394800?mod=searchresults&amp;page=1&amp;pos=3" TargetMode="External"/><Relationship Id="rId116" Type="http://schemas.openxmlformats.org/officeDocument/2006/relationships/hyperlink" Target="https://thedefensepost.com/2019/04/09/us-israel-arms-sales-opinion/" TargetMode="External"/><Relationship Id="rId137" Type="http://schemas.openxmlformats.org/officeDocument/2006/relationships/hyperlink" Target="https://www.thedailybeast.com/should-us-military-aid-to-israel-be-cut?ref=scroll" TargetMode="External"/><Relationship Id="rId20" Type="http://schemas.openxmlformats.org/officeDocument/2006/relationships/hyperlink" Target="https://www.haaretz.com/israel-news/new-israeli-army-chief-aviv-kochavi-vows-to-deliver-a-deadly-efficient-army-1.6845083" TargetMode="External"/><Relationship Id="rId41" Type="http://schemas.openxmlformats.org/officeDocument/2006/relationships/hyperlink" Target="https://www.haaretz.com/misc/tags/TAG-mahmoud-abbas-1.5599088" TargetMode="External"/><Relationship Id="rId62" Type="http://schemas.openxmlformats.org/officeDocument/2006/relationships/hyperlink" Target="https://www.cnn.com/2018/09/30/investing/bear-stearns-2008-crisis-jimmy-cayne/index.html" TargetMode="External"/><Relationship Id="rId83" Type="http://schemas.openxmlformats.org/officeDocument/2006/relationships/hyperlink" Target="https://www.globalresearch.ca/pre-emptive-nuclear-war-role-israel-attack-iran/5677025" TargetMode="External"/><Relationship Id="rId88" Type="http://schemas.openxmlformats.org/officeDocument/2006/relationships/hyperlink" Target="http://lmdefense.com/foreign-military-sales/fms-vs-dcs/" TargetMode="External"/><Relationship Id="rId111" Type="http://schemas.openxmlformats.org/officeDocument/2006/relationships/hyperlink" Target="https://www.algemeiner.com/2019/06/28/benjamin-netanyahu-on-us-israel-alliance-steadfast-and-stronger-than-ever/" TargetMode="External"/><Relationship Id="rId132" Type="http://schemas.openxmlformats.org/officeDocument/2006/relationships/hyperlink" Target="http://www.thetower.org/article/israel-gives-much-more-to-the-u-s-economy-than-you-imagined/" TargetMode="External"/><Relationship Id="rId15" Type="http://schemas.openxmlformats.org/officeDocument/2006/relationships/hyperlink" Target="https://www.belfercenter.org/publication/why-isis-fears-israel" TargetMode="External"/><Relationship Id="rId36" Type="http://schemas.openxmlformats.org/officeDocument/2006/relationships/hyperlink" Target="https://www.haaretz.com/israel-news/.premium-israeli-defense-minister-wants-to-increase-defense-budget-1.5451552" TargetMode="External"/><Relationship Id="rId57" Type="http://schemas.openxmlformats.org/officeDocument/2006/relationships/hyperlink" Target="http://www.cnn.com/2019/05/17/middleeast/iran-specter-of-war-intl/index.html" TargetMode="External"/><Relationship Id="rId106" Type="http://schemas.openxmlformats.org/officeDocument/2006/relationships/hyperlink" Target="https://www.algemeiner.com/2019/05/21/american-military-aid-goes-beyond-the-money/" TargetMode="External"/><Relationship Id="rId127" Type="http://schemas.openxmlformats.org/officeDocument/2006/relationships/hyperlink" Target="https://twitter.com/DrMichaelOren/status/1076006107598905345" TargetMode="External"/><Relationship Id="rId10" Type="http://schemas.openxmlformats.org/officeDocument/2006/relationships/hyperlink" Target="https://ifamericaknew.org/stat/cost.html" TargetMode="External"/><Relationship Id="rId31" Type="http://schemas.openxmlformats.org/officeDocument/2006/relationships/hyperlink" Target="https://www.haaretz.com/misc/tags/TAG-gadi-eisenkot-1.5599298" TargetMode="External"/><Relationship Id="rId52" Type="http://schemas.openxmlformats.org/officeDocument/2006/relationships/hyperlink" Target="https://www.tehrantimes.com/news/433327/Zarif-warns-Israel-about-its-warlike-adventurism" TargetMode="External"/><Relationship Id="rId73" Type="http://schemas.openxmlformats.org/officeDocument/2006/relationships/hyperlink" Target="https://www.cato.org/publications/commentary/why-i-am-not-using-rword-time" TargetMode="External"/><Relationship Id="rId78" Type="http://schemas.openxmlformats.org/officeDocument/2006/relationships/hyperlink" Target="http://www.countercurrents.org/avery061113.htm" TargetMode="External"/><Relationship Id="rId94" Type="http://schemas.openxmlformats.org/officeDocument/2006/relationships/hyperlink" Target="https://thehill.com/homenews/administration/449902-trump-bolton-would-take-on-the-whole-world-at-one-time" TargetMode="External"/><Relationship Id="rId99" Type="http://schemas.openxmlformats.org/officeDocument/2006/relationships/hyperlink" Target="https://www.timesofisrael.com/netanyahu-ally-rejects-us-proposed-west-bank-gaza-travel-corridor/" TargetMode="External"/><Relationship Id="rId101" Type="http://schemas.openxmlformats.org/officeDocument/2006/relationships/hyperlink" Target="http://www.haaretz.com/israel-news/.premium-israel-unprepared-to-treat-large-number-of-wartime-casualties-officials-warn-1.7397109" TargetMode="External"/><Relationship Id="rId122" Type="http://schemas.openxmlformats.org/officeDocument/2006/relationships/hyperlink" Target="https://www.washingtoninstitute.org/policy-analysis/view/friends-with-benefits-why-the-u.s.-israeli-alliance-is-good-for-america" TargetMode="External"/><Relationship Id="rId4" Type="http://schemas.openxmlformats.org/officeDocument/2006/relationships/webSettings" Target="webSettings.xml"/><Relationship Id="rId9" Type="http://schemas.openxmlformats.org/officeDocument/2006/relationships/hyperlink" Target="https://www.cnbc.com/2018/05/10/risk-of-war-in-the-middle-east-grows-after-us-exit-from-nuclear-deal.html?scrlybrkr=21e4f917" TargetMode="External"/><Relationship Id="rId26" Type="http://schemas.openxmlformats.org/officeDocument/2006/relationships/hyperlink" Target="https://www.haaretz.com/middle-east-news/palestinians/gaza-authorities-14-year-old-palestinian-killed-by-israeli-live-fire-in-protests-1.6916944" TargetMode="External"/><Relationship Id="rId47" Type="http://schemas.openxmlformats.org/officeDocument/2006/relationships/hyperlink" Target="https://www.haaretz.com/misc/tags/TAG-un-1.5598959" TargetMode="External"/><Relationship Id="rId68" Type="http://schemas.openxmlformats.org/officeDocument/2006/relationships/hyperlink" Target="https://www.jec.senate.gov/public/_cache/files/a6fca8ca-4c4f-4006-bca5-67e972dc19e2/hamilton-testimony.pdf" TargetMode="External"/><Relationship Id="rId89" Type="http://schemas.openxmlformats.org/officeDocument/2006/relationships/hyperlink" Target="https://www.reuters.com/article/us-usa-saudi-israel/israeli-minister-expresses-concern-over-u-s-saudi-arms-deal-idUSKBN18H0JW" TargetMode="External"/><Relationship Id="rId112" Type="http://schemas.openxmlformats.org/officeDocument/2006/relationships/hyperlink" Target="https://www.foxnews.com/opinion/trump-support-of-golan-heights-sovereignty-and-netanyahu-visit-continue-us-special-relationship-with-israel" TargetMode="External"/><Relationship Id="rId133" Type="http://schemas.openxmlformats.org/officeDocument/2006/relationships/hyperlink" Target="https://jscholarship.library.jhu.edu/bitstream/handle/1774.2/37262/MANN-THESIS-2014.pdf)" TargetMode="External"/><Relationship Id="rId16" Type="http://schemas.openxmlformats.org/officeDocument/2006/relationships/hyperlink" Target="https://www.haaretz.com/israel-news/israel-vs-iran-winds-of-war-in-jerusalem-with-backing-from-washington-1.60361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104932</Words>
  <Characters>598119</Characters>
  <Application>Microsoft Office Word</Application>
  <DocSecurity>0</DocSecurity>
  <Lines>4984</Lines>
  <Paragraphs>1403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Eden Getahun</dc:creator>
  <cp:keywords/>
  <dc:description/>
  <cp:lastModifiedBy>Josh Martin</cp:lastModifiedBy>
  <cp:revision>2</cp:revision>
  <dcterms:created xsi:type="dcterms:W3CDTF">2019-07-07T22:31:00Z</dcterms:created>
  <dcterms:modified xsi:type="dcterms:W3CDTF">2019-07-07T22:31:00Z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635112154</vt:i4>
  </property>
</Properties>
</file>