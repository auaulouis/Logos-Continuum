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F538AE" w14:textId="76D53E26" w:rsidR="001B1794" w:rsidRDefault="002708E4" w:rsidP="002708E4">
      <w:pPr>
        <w:pStyle w:val="Heading1"/>
      </w:pPr>
      <w:r>
        <w:t>Israel Settler Colonialism Aff &amp; Neg</w:t>
      </w:r>
    </w:p>
    <w:p w14:paraId="6DBE1FE1" w14:textId="20DF88FC" w:rsidR="00052DCB" w:rsidRDefault="00052DCB" w:rsidP="00052DCB">
      <w:pPr>
        <w:pStyle w:val="Heading2"/>
      </w:pPr>
      <w:r>
        <w:lastRenderedPageBreak/>
        <w:t>Notes</w:t>
      </w:r>
    </w:p>
    <w:p w14:paraId="3A96E564" w14:textId="5706D006" w:rsidR="00052DCB" w:rsidRDefault="00052DCB" w:rsidP="00052DCB">
      <w:pPr>
        <w:pStyle w:val="Heading4"/>
      </w:pPr>
      <w:r>
        <w:t>1acs are rough drafts, anticipate refinements along with a wave 3 supplement with additional Neg.</w:t>
      </w:r>
    </w:p>
    <w:p w14:paraId="3B675018" w14:textId="6044E2CD" w:rsidR="00052DCB" w:rsidRPr="00052DCB" w:rsidRDefault="00052DCB" w:rsidP="00052DCB">
      <w:pPr>
        <w:pStyle w:val="Heading4"/>
      </w:pPr>
      <w:r>
        <w:t xml:space="preserve">Neg in the Israel Human Rights </w:t>
      </w:r>
      <w:r w:rsidR="00950E22">
        <w:t>file</w:t>
      </w:r>
      <w:r>
        <w:t xml:space="preserve"> also applies, especially for Negs interested in a policy focused strategy. </w:t>
      </w:r>
    </w:p>
    <w:p w14:paraId="1F8C19D2" w14:textId="77777777" w:rsidR="002708E4" w:rsidRDefault="002708E4" w:rsidP="002708E4">
      <w:pPr>
        <w:pStyle w:val="Heading1"/>
      </w:pPr>
      <w:r>
        <w:lastRenderedPageBreak/>
        <w:t>AFF</w:t>
      </w:r>
    </w:p>
    <w:p w14:paraId="5CC74004" w14:textId="70C5D310" w:rsidR="002708E4" w:rsidRPr="00EF0D5C" w:rsidRDefault="002708E4" w:rsidP="002708E4">
      <w:pPr>
        <w:pStyle w:val="Heading2"/>
      </w:pPr>
      <w:r w:rsidRPr="00EF0D5C">
        <w:lastRenderedPageBreak/>
        <w:t>1</w:t>
      </w:r>
      <w:r w:rsidR="00333762">
        <w:t xml:space="preserve">AC - </w:t>
      </w:r>
      <w:r w:rsidRPr="00EF0D5C">
        <w:t>Settler Solidarity</w:t>
      </w:r>
    </w:p>
    <w:p w14:paraId="62EFB22B" w14:textId="77777777" w:rsidR="002708E4" w:rsidRPr="00EF0D5C" w:rsidRDefault="002708E4" w:rsidP="002708E4">
      <w:r w:rsidRPr="00EF0D5C">
        <w:t xml:space="preserve">The first part of this aff needs to be narrativized a little bit </w:t>
      </w:r>
    </w:p>
    <w:p w14:paraId="2092F7DC" w14:textId="77777777" w:rsidR="002708E4" w:rsidRPr="00EF0D5C" w:rsidRDefault="002708E4" w:rsidP="002708E4">
      <w:pPr>
        <w:pStyle w:val="Heading4"/>
      </w:pPr>
      <w:r w:rsidRPr="00EF0D5C">
        <w:t xml:space="preserve">Arms are central to the special relationship that the United States has with Israel </w:t>
      </w:r>
    </w:p>
    <w:p w14:paraId="413B7D67" w14:textId="77777777" w:rsidR="002708E4" w:rsidRPr="00EF0D5C" w:rsidRDefault="002708E4" w:rsidP="002708E4">
      <w:r w:rsidRPr="00EF0D5C">
        <w:t>There is a long history of the US subsidizing Israeli arms in order to maintain imperialism in the region.</w:t>
      </w:r>
    </w:p>
    <w:p w14:paraId="2246A107" w14:textId="77777777" w:rsidR="002708E4" w:rsidRPr="00EF0D5C" w:rsidRDefault="002708E4" w:rsidP="002708E4">
      <w:r w:rsidRPr="00EF0D5C">
        <w:t>To fully understand the contemporary function of imperialism, looking at arms is key</w:t>
      </w:r>
    </w:p>
    <w:p w14:paraId="0A9C3D66" w14:textId="77777777" w:rsidR="002708E4" w:rsidRPr="00EF0D5C" w:rsidRDefault="002708E4" w:rsidP="002708E4">
      <w:r w:rsidRPr="00EF0D5C">
        <w:t xml:space="preserve">The military industrial complex manufactures war that are both based in settlerism (murder of Palestinians) and not (Chile, Nicaragua, general buildup/Israel is a top exporter) </w:t>
      </w:r>
    </w:p>
    <w:p w14:paraId="26EC19D8" w14:textId="77777777" w:rsidR="002708E4" w:rsidRPr="00EF0D5C" w:rsidRDefault="002708E4" w:rsidP="002708E4">
      <w:r w:rsidRPr="00EF0D5C">
        <w:t>The US is definitely key (at: fill in)</w:t>
      </w:r>
    </w:p>
    <w:p w14:paraId="4AA83841" w14:textId="77777777" w:rsidR="002708E4" w:rsidRPr="00EF0D5C" w:rsidRDefault="002708E4" w:rsidP="002708E4">
      <w:r w:rsidRPr="00EF0D5C">
        <w:t xml:space="preserve">(This is an extremely functionalist interpretation of settlerism. Even if they can win that highly theoretical interpretations of settlerism (a la Rifkin) aren’t true, they won’t be able to disprove that arms and military aid are literally key to the existence of the Israeli settler state). </w:t>
      </w:r>
    </w:p>
    <w:p w14:paraId="3282E5B6" w14:textId="77777777" w:rsidR="002708E4" w:rsidRPr="00EF0D5C" w:rsidRDefault="002708E4" w:rsidP="002708E4">
      <w:pPr>
        <w:rPr>
          <w:rStyle w:val="Style13ptBold"/>
        </w:rPr>
      </w:pPr>
      <w:r w:rsidRPr="00EF0D5C">
        <w:rPr>
          <w:rStyle w:val="Style13ptBold"/>
        </w:rPr>
        <w:t>Badillo, Canadians for Justice and Peace in the Middle East research analyst 19</w:t>
      </w:r>
    </w:p>
    <w:p w14:paraId="62B3579F" w14:textId="77777777" w:rsidR="002708E4" w:rsidRPr="00EF0D5C" w:rsidRDefault="002708E4" w:rsidP="002708E4">
      <w:r w:rsidRPr="00EF0D5C">
        <w:t xml:space="preserve">[Anna, holds an M.Phil from Trinity College Dublin, in International Peace Studies, The Defense Post, “The US-Israel ‘special relationship’ subsidizes American military industry and Israeli colonialism”, 4/9/19, </w:t>
      </w:r>
      <w:hyperlink r:id="rId5" w:history="1">
        <w:r w:rsidRPr="00EF0D5C">
          <w:rPr>
            <w:rStyle w:val="Hyperlink"/>
          </w:rPr>
          <w:t>https://thedefensepost.com/2019/04/09/us-israel-arms-sales-opinion/</w:t>
        </w:r>
      </w:hyperlink>
      <w:r w:rsidRPr="00EF0D5C">
        <w:t>, dwrs 6/21)</w:t>
      </w:r>
    </w:p>
    <w:p w14:paraId="15356D2B" w14:textId="77777777" w:rsidR="002708E4" w:rsidRPr="00EF0D5C" w:rsidRDefault="002708E4" w:rsidP="002708E4">
      <w:pPr>
        <w:rPr>
          <w:rStyle w:val="Emphasis"/>
        </w:rPr>
      </w:pPr>
      <w:r w:rsidRPr="00EF0D5C">
        <w:rPr>
          <w:rStyle w:val="Emphasis"/>
        </w:rPr>
        <w:t>The Trump administration seems to care very little about international consensus and international law on the status of the occupied territories</w:t>
      </w:r>
      <w:r w:rsidRPr="00EF0D5C">
        <w:rPr>
          <w:rStyle w:val="StyleUnderline"/>
        </w:rPr>
        <w:t xml:space="preserve">. Instead, </w:t>
      </w:r>
      <w:r w:rsidRPr="00EF0D5C">
        <w:rPr>
          <w:rStyle w:val="Emphasis"/>
        </w:rPr>
        <w:t>it has sabotaged the American government’s standing as an “honest broker” and effectively encouraged support for the continuation of Israeli colonization of Arab land.</w:t>
      </w:r>
    </w:p>
    <w:p w14:paraId="3DA9CE82" w14:textId="77777777" w:rsidR="002708E4" w:rsidRPr="00EF0D5C" w:rsidRDefault="002708E4" w:rsidP="002708E4">
      <w:pPr>
        <w:rPr>
          <w:rStyle w:val="StyleUnderline"/>
        </w:rPr>
      </w:pPr>
      <w:r w:rsidRPr="00EF0D5C">
        <w:rPr>
          <w:rStyle w:val="StyleUnderline"/>
        </w:rPr>
        <w:t>Until now, no country had recognized Israel’s act of plunder in the Golan Heights. Following the Six Day war in 1967, Israel expelled 130,000 Syrians from the Golan Heights. 14 years later, in 1981, Israel annexed the territory – in violation of international law. The United Nations member states, including the U.S., immediately declared Israeli efforts to change the Golan Height’s status “null and void.” A small population of Syrian Druze are the only survivors of that ethnic cleansing operation.</w:t>
      </w:r>
    </w:p>
    <w:p w14:paraId="36641A6F" w14:textId="77777777" w:rsidR="002708E4" w:rsidRPr="00EF0D5C" w:rsidRDefault="002708E4" w:rsidP="002708E4">
      <w:pPr>
        <w:rPr>
          <w:rStyle w:val="Emphasis"/>
        </w:rPr>
      </w:pPr>
      <w:r w:rsidRPr="00EF0D5C">
        <w:rPr>
          <w:rStyle w:val="StyleUnderline"/>
        </w:rPr>
        <w:t>Greg Shupak, author of The Wrong Story: Palestine, Israel and the Media, argues</w:t>
      </w:r>
      <w:r w:rsidRPr="00EF0D5C">
        <w:t xml:space="preserve"> that “</w:t>
      </w:r>
      <w:r w:rsidRPr="00EF0D5C">
        <w:rPr>
          <w:rStyle w:val="Emphasis"/>
        </w:rPr>
        <w:t>American foreign policy and Israeli settler-colonial capitalism shape what happens across historic Palestine.”</w:t>
      </w:r>
    </w:p>
    <w:p w14:paraId="3956D98F" w14:textId="77777777" w:rsidR="002708E4" w:rsidRPr="00EF0D5C" w:rsidRDefault="002708E4" w:rsidP="002708E4">
      <w:pPr>
        <w:rPr>
          <w:rStyle w:val="StyleUnderline"/>
        </w:rPr>
      </w:pPr>
      <w:r w:rsidRPr="00EF0D5C">
        <w:rPr>
          <w:rStyle w:val="StyleUnderline"/>
        </w:rPr>
        <w:t>We recently saw this unfold when Trump issued his Jerusalem decree to recognize the city as the Israeli capital, which goes against the international community’s consensus of Jerusalem as a final status issue in negotiations and, again, violates international law. While the U.S. Embassy was moving from Tel Aviv to Jerusalem on May 15, Israeli snipers were massacring 60 Palestinians protesters in the Great March of Return at the Gaza fence.</w:t>
      </w:r>
    </w:p>
    <w:p w14:paraId="53E5167E" w14:textId="77777777" w:rsidR="002708E4" w:rsidRPr="00EF0D5C" w:rsidRDefault="002708E4" w:rsidP="002708E4">
      <w:pPr>
        <w:rPr>
          <w:rStyle w:val="StyleUnderline"/>
        </w:rPr>
      </w:pPr>
      <w:r w:rsidRPr="00EF0D5C">
        <w:rPr>
          <w:rStyle w:val="Emphasis"/>
        </w:rPr>
        <w:t>This is not the first time we have seen U.S. foreign policy and Israeli settler-colonial enterprise interfered with the international community’s consensus on Palestinian-Israeli affairs</w:t>
      </w:r>
      <w:r w:rsidRPr="00EF0D5C">
        <w:t xml:space="preserve">. </w:t>
      </w:r>
      <w:r w:rsidRPr="00EF0D5C">
        <w:rPr>
          <w:rStyle w:val="StyleUnderline"/>
        </w:rPr>
        <w:t>The Jerusalem Basic Law of 1980 and the Jerusalem Embassy Act of 1995 were highly controversial because of their timing and their political and legal implications, according to Michael Zank, a professor at Boston University.</w:t>
      </w:r>
    </w:p>
    <w:p w14:paraId="169CCDEC" w14:textId="77777777" w:rsidR="002708E4" w:rsidRPr="00EF0D5C" w:rsidRDefault="002708E4" w:rsidP="002708E4">
      <w:pPr>
        <w:rPr>
          <w:rStyle w:val="StyleUnderline"/>
        </w:rPr>
      </w:pPr>
      <w:r w:rsidRPr="00EF0D5C">
        <w:rPr>
          <w:rStyle w:val="StyleUnderline"/>
        </w:rPr>
        <w:lastRenderedPageBreak/>
        <w:t>Both laws were enacted during times when the international coalition was making progress with the Palestinian-Israeli peace negotiations. U.S. President Jimmy Carter and Egyptian President Anwar al-Sadat had signed the Camp David Accords, a peace treaty with Israel and Egypt in 1979; consequently, the Jerusalem Basic Law endangered the peace process and negatively impacted the ongoing negotiations.</w:t>
      </w:r>
    </w:p>
    <w:p w14:paraId="18948AAA" w14:textId="77777777" w:rsidR="002708E4" w:rsidRPr="00EF0D5C" w:rsidRDefault="002708E4" w:rsidP="002708E4">
      <w:pPr>
        <w:rPr>
          <w:rStyle w:val="StyleUnderline"/>
        </w:rPr>
      </w:pPr>
      <w:r w:rsidRPr="00EF0D5C">
        <w:rPr>
          <w:rStyle w:val="StyleUnderline"/>
        </w:rPr>
        <w:t>The Jerusalem Embassy Act was signed into law shortly after the Oslo Accords were concluded and greatly affected the final status negotiations between Israel and the Palestinian Authority that were held at Camp David in 2000. Both these legislative acts created a binding relationship between Israel and the U.S which ultimately changed the status quo.</w:t>
      </w:r>
    </w:p>
    <w:p w14:paraId="15984A84" w14:textId="77777777" w:rsidR="002708E4" w:rsidRPr="00EF0D5C" w:rsidRDefault="002708E4" w:rsidP="002708E4">
      <w:pPr>
        <w:rPr>
          <w:rStyle w:val="Emphasis"/>
        </w:rPr>
      </w:pPr>
      <w:r w:rsidRPr="00EF0D5C">
        <w:rPr>
          <w:rStyle w:val="Emphasis"/>
        </w:rPr>
        <w:t>But to fully conceptualize the U.S.-Israel special relationship we need to unpack the preferential arms trade agreements that allows for this relationship to continue at the expense of the indigenous population in the occupied territories.</w:t>
      </w:r>
    </w:p>
    <w:p w14:paraId="0E6F6A9F" w14:textId="77777777" w:rsidR="002708E4" w:rsidRPr="00EF0D5C" w:rsidRDefault="002708E4" w:rsidP="002708E4">
      <w:pPr>
        <w:rPr>
          <w:rStyle w:val="Emphasis"/>
        </w:rPr>
      </w:pPr>
      <w:r w:rsidRPr="00EF0D5C">
        <w:rPr>
          <w:rStyle w:val="StyleUnderline"/>
        </w:rPr>
        <w:t>Max Ajl, a PhD candidate in development sociology at Cornell University, writes: “</w:t>
      </w:r>
      <w:r w:rsidRPr="00EF0D5C">
        <w:rPr>
          <w:rStyle w:val="Emphasis"/>
        </w:rPr>
        <w:t>U.S. ‘military assistance,’ more accurately understood as a circular flow through which U.S. weapons firms profit off the colonization of Palestinian land and Israeli destabilization of the surrounding states, is a long-term structuring element of the U.S.-Israel ‘special relationship.’”</w:t>
      </w:r>
    </w:p>
    <w:p w14:paraId="6359FFDF" w14:textId="77777777" w:rsidR="002708E4" w:rsidRPr="00EF0D5C" w:rsidRDefault="002708E4" w:rsidP="002708E4">
      <w:r w:rsidRPr="00EF0D5C">
        <w:rPr>
          <w:rStyle w:val="Emphasis"/>
        </w:rPr>
        <w:t xml:space="preserve">U.S. military loans started arriving in Israel in November 1971, when the Nixon administration signed a Memorandum of Understanding with Israel to build up its domestic industrial-arms sector through technical and manufacturing assistance. </w:t>
      </w:r>
      <w:r w:rsidRPr="00EF0D5C">
        <w:rPr>
          <w:rStyle w:val="StyleUnderline"/>
        </w:rPr>
        <w:t>Grants started to replace loans in 1974.</w:t>
      </w:r>
    </w:p>
    <w:p w14:paraId="0EB9EB00" w14:textId="77777777" w:rsidR="002708E4" w:rsidRPr="00EF0D5C" w:rsidRDefault="002708E4" w:rsidP="002708E4">
      <w:r w:rsidRPr="00EF0D5C">
        <w:t>T</w:t>
      </w:r>
      <w:r w:rsidRPr="00EF0D5C">
        <w:rPr>
          <w:rStyle w:val="Emphasis"/>
        </w:rPr>
        <w:t>he U.S. government shortly afterwards started to permit Israel to spend 26% of the annual military grant on purchases in Israel – a unique arrangement, since by U.S. law recipient countries must spend all of their foreign military financing in the U.S.</w:t>
      </w:r>
    </w:p>
    <w:p w14:paraId="0D792270" w14:textId="77777777" w:rsidR="002708E4" w:rsidRPr="00EF0D5C" w:rsidRDefault="002708E4" w:rsidP="002708E4">
      <w:pPr>
        <w:rPr>
          <w:rStyle w:val="Emphasis"/>
        </w:rPr>
      </w:pPr>
      <w:r w:rsidRPr="00EF0D5C">
        <w:t>A</w:t>
      </w:r>
      <w:r w:rsidRPr="00EF0D5C">
        <w:rPr>
          <w:rStyle w:val="StyleUnderline"/>
        </w:rPr>
        <w:t>ccording to Ajl, “</w:t>
      </w:r>
      <w:r w:rsidRPr="00EF0D5C">
        <w:rPr>
          <w:rStyle w:val="Emphasis"/>
        </w:rPr>
        <w:t>the Israeli military industry often relies on U.S. technological inputs, and the U.S. forbids Israel from manufacturing crucial heavy weaponry, such as fighter jets, in order to maintain control over Israel.”</w:t>
      </w:r>
    </w:p>
    <w:p w14:paraId="7B2AE871" w14:textId="77777777" w:rsidR="002708E4" w:rsidRPr="00EF0D5C" w:rsidRDefault="002708E4" w:rsidP="002708E4">
      <w:pPr>
        <w:rPr>
          <w:rStyle w:val="StyleUnderline"/>
        </w:rPr>
      </w:pPr>
      <w:r w:rsidRPr="00EF0D5C">
        <w:rPr>
          <w:rStyle w:val="StyleUnderline"/>
        </w:rPr>
        <w:t>U.S. military grants to Israel were often quid pro quo, as Israel increasingly took on the work for which the U.S. could not publicly take responsibility, given popular unease in the States over aid to fascist dictatorships.</w:t>
      </w:r>
    </w:p>
    <w:p w14:paraId="38243B60" w14:textId="77777777" w:rsidR="002708E4" w:rsidRPr="00EF0D5C" w:rsidRDefault="002708E4" w:rsidP="002708E4">
      <w:pPr>
        <w:rPr>
          <w:rStyle w:val="StyleUnderline"/>
        </w:rPr>
      </w:pPr>
      <w:r w:rsidRPr="00EF0D5C">
        <w:rPr>
          <w:rStyle w:val="StyleUnderline"/>
        </w:rPr>
        <w:t>As the International Jewish Anti-Zionist Network noted in their report, Israel’s Worldwide Role in Repression, in the 1970s, Israel armed the brutal military regime of the Argentinian junta that imposed seven years of state terrorism on the population. Israel also provided most of the arms that Nicaraguan dictator Anastasio “Tachito” Somoza used in the last year of his dictatorship to oppose the revolution, a conflict that killed tens of thousands of Nicaraguans in the 1970s.</w:t>
      </w:r>
    </w:p>
    <w:p w14:paraId="6106A352" w14:textId="77777777" w:rsidR="002708E4" w:rsidRPr="00EF0D5C" w:rsidRDefault="002708E4" w:rsidP="002708E4">
      <w:pPr>
        <w:rPr>
          <w:rStyle w:val="StyleUnderline"/>
        </w:rPr>
      </w:pPr>
      <w:r w:rsidRPr="00EF0D5C">
        <w:rPr>
          <w:rStyle w:val="StyleUnderline"/>
        </w:rPr>
        <w:t xml:space="preserve">By the 2000s, </w:t>
      </w:r>
      <w:r w:rsidRPr="00EF0D5C">
        <w:rPr>
          <w:rStyle w:val="Emphasis"/>
        </w:rPr>
        <w:t>the Israeli military-industrial complex had produced an industry capable of competing in small-arms and high-end security technology on a worldwide scale. Israel started to export arms that have been refined through high-technology colonial policing of the Palestinian population,</w:t>
      </w:r>
      <w:r w:rsidRPr="00EF0D5C">
        <w:rPr>
          <w:rStyle w:val="StyleUnderline"/>
        </w:rPr>
        <w:t xml:space="preserve"> especially in the Gaza Strip and the West Bank. In recent years, Israel has risen to one of the top 10 arms exporters in the world.</w:t>
      </w:r>
    </w:p>
    <w:p w14:paraId="56B46BA3" w14:textId="77777777" w:rsidR="002708E4" w:rsidRPr="00EF0D5C" w:rsidRDefault="002708E4" w:rsidP="002708E4">
      <w:r w:rsidRPr="00EF0D5C">
        <w:lastRenderedPageBreak/>
        <w:t>Last May Haaretz reported, “Israel’s defense-related exports in 2017 totalled $9.2 billion, an all-time record and whooping 40% increase over 2016 – when defense-related transactions totaled $6.5 billion.”</w:t>
      </w:r>
    </w:p>
    <w:p w14:paraId="629226CD" w14:textId="77777777" w:rsidR="002708E4" w:rsidRPr="00EF0D5C" w:rsidRDefault="002708E4" w:rsidP="002708E4">
      <w:r w:rsidRPr="00EF0D5C">
        <w:t>The Obama administration adjustments to Israel’s military aid package came amidst a shifting geopolitical environment, both within the U.S. and Israel. There was a shift in original MOU that would slowly phase out the provisions through which Israel could spend up to 26% of its funding package within Israel, to Israel spending more of this funding on the advanced military capabilities that only the United States can provide – as much as $1.2 billion per year, according to Ajl.</w:t>
      </w:r>
    </w:p>
    <w:p w14:paraId="1BE77778" w14:textId="77777777" w:rsidR="002708E4" w:rsidRPr="00EF0D5C" w:rsidRDefault="002708E4" w:rsidP="002708E4">
      <w:r w:rsidRPr="00EF0D5C">
        <w:t>In addition, this MOU locked in $500 million annually for missile defense.The MOU mandates Israel update its fighter aircraft fleet, which is a direct investment into the U.S. military-industrial complex, given that fighter-jet factories are exclusively based in the United States.</w:t>
      </w:r>
    </w:p>
    <w:p w14:paraId="19DEE6C6" w14:textId="77777777" w:rsidR="002708E4" w:rsidRPr="00EF0D5C" w:rsidRDefault="002708E4" w:rsidP="002708E4">
      <w:pPr>
        <w:rPr>
          <w:rStyle w:val="StyleUnderline"/>
        </w:rPr>
      </w:pPr>
      <w:r w:rsidRPr="00EF0D5C">
        <w:rPr>
          <w:rStyle w:val="StyleUnderline"/>
        </w:rPr>
        <w:t>Not only does U.S. foreign policy and Israeli-settler colonialism shape what happens across historic Palestine, it also shapes what happens across the Middle East region.</w:t>
      </w:r>
    </w:p>
    <w:p w14:paraId="17480BE7" w14:textId="77777777" w:rsidR="002708E4" w:rsidRPr="00EF0D5C" w:rsidRDefault="002708E4" w:rsidP="002708E4">
      <w:pPr>
        <w:rPr>
          <w:rStyle w:val="StyleUnderline"/>
        </w:rPr>
      </w:pPr>
      <w:r w:rsidRPr="00EF0D5C">
        <w:rPr>
          <w:rStyle w:val="StyleUnderline"/>
        </w:rPr>
        <w:t>The firm establishment of Israel’s military defense industry also provides an excuse to sell ever-more-sophisticated weapons to other regional U.S. allies, especially Saudi Arabia. As long as Israel has the latest U.S. technology, other countries can buy older models, again to the great profit of the U.S. defense industry. Israel thus is the spark plug for an entire region-wide weapons bazaar, while also providing such countries the means to destroy and dismantle even poorer countries like Yemen.</w:t>
      </w:r>
    </w:p>
    <w:p w14:paraId="41FD6BD1" w14:textId="77777777" w:rsidR="002708E4" w:rsidRPr="00EF0D5C" w:rsidRDefault="002708E4" w:rsidP="002708E4">
      <w:pPr>
        <w:rPr>
          <w:rStyle w:val="StyleUnderline"/>
        </w:rPr>
      </w:pPr>
      <w:r w:rsidRPr="00EF0D5C">
        <w:rPr>
          <w:rStyle w:val="Emphasis"/>
        </w:rPr>
        <w:t>This keeps the entire region aflame, oppressed and desperate, and thus unlikely to upset hierarchical regional and international social structures</w:t>
      </w:r>
      <w:r w:rsidRPr="00EF0D5C">
        <w:t xml:space="preserve">. </w:t>
      </w:r>
      <w:r w:rsidRPr="00EF0D5C">
        <w:rPr>
          <w:rStyle w:val="StyleUnderline"/>
        </w:rPr>
        <w:t>Ajl suggests that one of reasons the United States pushed through this MOU before Obama left office is the rising discontent within the U.S. population over ongoing support for Israeli colonization of historic Palestine and the surrounding region.</w:t>
      </w:r>
    </w:p>
    <w:p w14:paraId="321E1508" w14:textId="77777777" w:rsidR="002708E4" w:rsidRPr="00EF0D5C" w:rsidRDefault="002708E4" w:rsidP="002708E4">
      <w:pPr>
        <w:rPr>
          <w:rStyle w:val="StyleUnderline"/>
        </w:rPr>
      </w:pPr>
      <w:r w:rsidRPr="00EF0D5C">
        <w:rPr>
          <w:rStyle w:val="StyleUnderline"/>
        </w:rPr>
        <w:t>Frida Berrigan, author of Made in the U.S.A.: American Military Aid to Israel, writes that a major barrier to any shift in American policy towards Palestine-Israel is “financial pressures from a U.S military industrial complex accustomed to billions of dollars in sales to Israel and other Middle Eastern nations locked in a seemingly perpetual arms race with each other by all buying American and using Foreign Military Financing (FMF) to pay the bills.”</w:t>
      </w:r>
    </w:p>
    <w:p w14:paraId="4719A128" w14:textId="77777777" w:rsidR="002708E4" w:rsidRPr="00EF0D5C" w:rsidRDefault="002708E4" w:rsidP="002708E4">
      <w:pPr>
        <w:rPr>
          <w:rStyle w:val="StyleUnderline"/>
        </w:rPr>
      </w:pPr>
      <w:r w:rsidRPr="00EF0D5C">
        <w:rPr>
          <w:rStyle w:val="StyleUnderline"/>
        </w:rPr>
        <w:t>The United States is the primary source of Israel’s far superior arsenal. Israel’s dependence on the U.S. for aid and arms means that the Israeli military relies on spare parts and technical assistance from the U.S. to maintain optimum performance in battle.</w:t>
      </w:r>
    </w:p>
    <w:p w14:paraId="3D485FC9" w14:textId="77777777" w:rsidR="002708E4" w:rsidRPr="00EF0D5C" w:rsidRDefault="002708E4" w:rsidP="002708E4">
      <w:pPr>
        <w:rPr>
          <w:rStyle w:val="StyleUnderline"/>
        </w:rPr>
      </w:pPr>
      <w:r w:rsidRPr="00EF0D5C">
        <w:rPr>
          <w:rStyle w:val="StyleUnderline"/>
        </w:rPr>
        <w:t>During the Bush administration, from 2001 to 2005, Israel had actually received more in U.S. military aid than it has in U.S. arms deliveries. Over this time period, Israel received $10.5 billion in FMF – the Pentagon’s biggest military aid program – and $6.3 billion in U.S. arms deliveries. According to Berrigan, the most prominent of those deals was a $4.5 billion sale of 102 Lockheed Martin F-16s to Israel.</w:t>
      </w:r>
    </w:p>
    <w:p w14:paraId="1C8F7D36" w14:textId="77777777" w:rsidR="002708E4" w:rsidRPr="00EF0D5C" w:rsidRDefault="002708E4" w:rsidP="002708E4">
      <w:pPr>
        <w:rPr>
          <w:rStyle w:val="StyleUnderline"/>
        </w:rPr>
      </w:pPr>
      <w:r w:rsidRPr="00EF0D5C">
        <w:rPr>
          <w:rStyle w:val="StyleUnderline"/>
        </w:rPr>
        <w:t>Unlike other countries, Israel receives its Economic Support Funds in one lump sum early in the fiscal year rather than in four quarterly installments. While other countries primarily deal with the Department of Defense when arranging to purchase military hardware from U.S. companies, Israel deals directly with U.S. companies for the vast majority of its military purchases in the United States. Other countries have a $100,000 minimum purchase amount per contract, but Israel is allowed to purchase military items for far less, according to Berrigan.</w:t>
      </w:r>
    </w:p>
    <w:p w14:paraId="47C33644" w14:textId="77777777" w:rsidR="002708E4" w:rsidRPr="00EF0D5C" w:rsidRDefault="002708E4" w:rsidP="002708E4">
      <w:pPr>
        <w:rPr>
          <w:rStyle w:val="StyleUnderline"/>
        </w:rPr>
      </w:pPr>
      <w:r w:rsidRPr="00EF0D5C">
        <w:rPr>
          <w:rStyle w:val="StyleUnderline"/>
        </w:rPr>
        <w:lastRenderedPageBreak/>
        <w:t>Today, Israel has been the beneficiary of approximately $125 billion in U.S. aid. An unimaginable sum, more than any other country since World War II.</w:t>
      </w:r>
    </w:p>
    <w:p w14:paraId="2705AAA4" w14:textId="77777777" w:rsidR="002708E4" w:rsidRPr="00EF0D5C" w:rsidRDefault="002708E4" w:rsidP="002708E4">
      <w:pPr>
        <w:rPr>
          <w:rStyle w:val="StyleUnderline"/>
        </w:rPr>
      </w:pPr>
      <w:r w:rsidRPr="00EF0D5C">
        <w:rPr>
          <w:rStyle w:val="StyleUnderline"/>
        </w:rPr>
        <w:t>U.S. aid is projected to further increase to $165 billion by the end of the new 10-year package, in 2029, according to Charles D. Freilich, a former Israeli deputy national security adviser. U.S. aid constitutes some 3% of Israel’s total state budget and about 1% of its GDP, a highly significant sum. Moreover, U.S. aid constitutes some 20% of the total defense budget, 40% of the budget of the Israel Defense Forces, and almost the entire procurement budget, according to Freilich.</w:t>
      </w:r>
    </w:p>
    <w:p w14:paraId="1F702A8D" w14:textId="77777777" w:rsidR="002708E4" w:rsidRPr="00EF0D5C" w:rsidRDefault="002708E4" w:rsidP="002708E4">
      <w:pPr>
        <w:rPr>
          <w:rStyle w:val="StyleUnderline"/>
        </w:rPr>
      </w:pPr>
      <w:r w:rsidRPr="00EF0D5C">
        <w:rPr>
          <w:rStyle w:val="StyleUnderline"/>
        </w:rPr>
        <w:t>Israel’s dependence on the U.S. is not limited to financial aid and weapons sales. According to Freilich, the U.S. provides technologies for the development of unique weapons systems that Israel needs, such as the Iron Dome and the Arrow rocket and missile defense systems. It mans the radar deployed in Israel, which is linked to the global American satellite system.</w:t>
      </w:r>
    </w:p>
    <w:p w14:paraId="2D1D15F3" w14:textId="77777777" w:rsidR="002708E4" w:rsidRPr="00EF0D5C" w:rsidRDefault="002708E4" w:rsidP="002708E4">
      <w:pPr>
        <w:rPr>
          <w:rStyle w:val="StyleUnderline"/>
        </w:rPr>
      </w:pPr>
      <w:r w:rsidRPr="00EF0D5C">
        <w:rPr>
          <w:rStyle w:val="StyleUnderline"/>
        </w:rPr>
        <w:t xml:space="preserve">Fredilich writes, </w:t>
      </w:r>
      <w:r w:rsidRPr="00EF0D5C">
        <w:rPr>
          <w:rStyle w:val="Emphasis"/>
        </w:rPr>
        <w:t>“There is simply no alternative to American weapons, and our dependence on the United States is almost complete; the bitter truth is that without the United States, the IDF would be an empty shell.</w:t>
      </w:r>
      <w:r w:rsidRPr="00EF0D5C">
        <w:rPr>
          <w:rStyle w:val="StyleUnderline"/>
        </w:rPr>
        <w:t>” The United States is Israel’s largest trading partner, at least partially due to their bilateral free trade agreement, the first the United States signed with any country.</w:t>
      </w:r>
    </w:p>
    <w:p w14:paraId="4FDFE3FE" w14:textId="77777777" w:rsidR="002708E4" w:rsidRPr="00EF0D5C" w:rsidRDefault="002708E4" w:rsidP="002708E4">
      <w:pPr>
        <w:rPr>
          <w:rStyle w:val="Emphasis"/>
        </w:rPr>
      </w:pPr>
      <w:r w:rsidRPr="00EF0D5C">
        <w:rPr>
          <w:rStyle w:val="Emphasis"/>
        </w:rPr>
        <w:t>The U.S.-Israel special relationship is rooted in preferential arms trade agreements as a way to subsidize the U.S. military industry and reinforce support for Israeli colonialism. This special relationship is locked into an arms trade cycle where both the Israeli and American elite class benefits, at the expense of the indigenous population.</w:t>
      </w:r>
    </w:p>
    <w:p w14:paraId="5B3A6382" w14:textId="77777777" w:rsidR="002708E4" w:rsidRPr="00EF0D5C" w:rsidRDefault="002708E4" w:rsidP="002708E4">
      <w:pPr>
        <w:rPr>
          <w:rStyle w:val="Emphasis"/>
        </w:rPr>
      </w:pPr>
      <w:r w:rsidRPr="00EF0D5C">
        <w:rPr>
          <w:rStyle w:val="Emphasis"/>
        </w:rPr>
        <w:t>The U.S. recognition of Israeli sovereignty over occupied territories provides a boost for Israeli colonialism. We must ask ourselves, “If Trump has consented to Israeli illegal seizure of the Golan Heights and Jerusalem, why not also the West Bank?”</w:t>
      </w:r>
    </w:p>
    <w:p w14:paraId="6A086311" w14:textId="77777777" w:rsidR="002708E4" w:rsidRPr="00EF0D5C" w:rsidRDefault="002708E4" w:rsidP="002708E4">
      <w:pPr>
        <w:rPr>
          <w:rStyle w:val="StyleUnderline"/>
        </w:rPr>
      </w:pPr>
      <w:r w:rsidRPr="00EF0D5C">
        <w:rPr>
          <w:rStyle w:val="StyleUnderline"/>
        </w:rPr>
        <w:t>Prime Minister Netanyahu has vowed to annex Israeli settlements in the West Bank if he is re-elected, which will likely be considered as the final blow to the so called possibility of a two-state solution. The Trump administration is expected to announce his “ultimate deal” following the Israeli elections and after a new government is formed.</w:t>
      </w:r>
    </w:p>
    <w:p w14:paraId="5ECD7225" w14:textId="77777777" w:rsidR="002708E4" w:rsidRPr="00EF0D5C" w:rsidRDefault="002708E4" w:rsidP="002708E4">
      <w:pPr>
        <w:rPr>
          <w:rStyle w:val="StyleUnderline"/>
        </w:rPr>
      </w:pPr>
      <w:r w:rsidRPr="00EF0D5C">
        <w:rPr>
          <w:rStyle w:val="StyleUnderline"/>
        </w:rPr>
        <w:t>It is only a matter of time till the Trump administration decides to follow suit and recognize Israeli sovereignty over the West Bank, which will drive the final nail into the coffin of the Palestinian-Israeli peace negotiations and solidify Israeli apartheid.</w:t>
      </w:r>
    </w:p>
    <w:p w14:paraId="0AA0CFA9" w14:textId="77777777" w:rsidR="002708E4" w:rsidRPr="00EF0D5C" w:rsidRDefault="002708E4" w:rsidP="002708E4">
      <w:pPr>
        <w:rPr>
          <w:rStyle w:val="StyleUnderline"/>
        </w:rPr>
      </w:pPr>
    </w:p>
    <w:p w14:paraId="564B2E2E" w14:textId="77777777" w:rsidR="002708E4" w:rsidRPr="00EF0D5C" w:rsidRDefault="002708E4" w:rsidP="002708E4">
      <w:pPr>
        <w:pStyle w:val="Heading4"/>
      </w:pPr>
      <w:r w:rsidRPr="00EF0D5C">
        <w:t xml:space="preserve">But arms transfers have to be viewed in the context of a larger project of settler solidarity, in which we support those who are like ourselves to avoid thinking about who we are – interrogation in isolation can never approach the larger systems in which our foreign policy is complicit </w:t>
      </w:r>
    </w:p>
    <w:p w14:paraId="1D3785DC" w14:textId="77777777" w:rsidR="002708E4" w:rsidRPr="00EF0D5C" w:rsidRDefault="002708E4" w:rsidP="002708E4">
      <w:pPr>
        <w:rPr>
          <w:rStyle w:val="Style13ptBold"/>
        </w:rPr>
      </w:pPr>
      <w:r w:rsidRPr="00EF0D5C">
        <w:rPr>
          <w:rStyle w:val="Style13ptBold"/>
        </w:rPr>
        <w:t>Johnson, writer, 14</w:t>
      </w:r>
    </w:p>
    <w:p w14:paraId="76171904" w14:textId="77777777" w:rsidR="002708E4" w:rsidRPr="00EF0D5C" w:rsidRDefault="002708E4" w:rsidP="002708E4">
      <w:r w:rsidRPr="00EF0D5C">
        <w:t>[Jimmy, Nov 30 2014, CiCo</w:t>
      </w:r>
      <w:r w:rsidRPr="00EF0D5C">
        <w:rPr>
          <w:vertAlign w:val="subscript"/>
        </w:rPr>
        <w:t>3</w:t>
      </w:r>
      <w:r w:rsidRPr="00EF0D5C">
        <w:t xml:space="preserve">, “American ‘Moral Bankruptcy’ and Israel Policy”, </w:t>
      </w:r>
      <w:hyperlink r:id="rId6" w:history="1">
        <w:r w:rsidRPr="00EF0D5C">
          <w:rPr>
            <w:rStyle w:val="Hyperlink"/>
          </w:rPr>
          <w:t>https://cico3.com/tag/settler-normativity/</w:t>
        </w:r>
      </w:hyperlink>
      <w:r w:rsidRPr="00EF0D5C">
        <w:t>, accessed 7/8 dwrs]</w:t>
      </w:r>
    </w:p>
    <w:p w14:paraId="6F27B552" w14:textId="77777777" w:rsidR="002708E4" w:rsidRPr="00EF0D5C" w:rsidRDefault="002708E4" w:rsidP="002708E4">
      <w:pPr>
        <w:pStyle w:val="ListParagraph"/>
        <w:numPr>
          <w:ilvl w:val="0"/>
          <w:numId w:val="11"/>
        </w:numPr>
      </w:pPr>
      <w:r w:rsidRPr="00EF0D5C">
        <w:lastRenderedPageBreak/>
        <w:t xml:space="preserve">society is structured around the destruction of indigenous people </w:t>
      </w:r>
    </w:p>
    <w:p w14:paraId="61640931" w14:textId="77777777" w:rsidR="002708E4" w:rsidRPr="00EF0D5C" w:rsidRDefault="002708E4" w:rsidP="002708E4">
      <w:pPr>
        <w:pStyle w:val="ListParagraph"/>
        <w:numPr>
          <w:ilvl w:val="0"/>
          <w:numId w:val="11"/>
        </w:numPr>
      </w:pPr>
      <w:r w:rsidRPr="00EF0D5C">
        <w:t>the elimination takes place in a variety of ways</w:t>
      </w:r>
    </w:p>
    <w:p w14:paraId="55C1871F" w14:textId="77777777" w:rsidR="002708E4" w:rsidRPr="00EF0D5C" w:rsidRDefault="002708E4" w:rsidP="002708E4">
      <w:pPr>
        <w:pStyle w:val="ListParagraph"/>
        <w:numPr>
          <w:ilvl w:val="0"/>
          <w:numId w:val="11"/>
        </w:numPr>
      </w:pPr>
      <w:r w:rsidRPr="00EF0D5C">
        <w:t xml:space="preserve">the US and Israeli special relationship is Settler comradery </w:t>
      </w:r>
    </w:p>
    <w:p w14:paraId="7C69A6CB" w14:textId="77777777" w:rsidR="002708E4" w:rsidRPr="00EF0D5C" w:rsidRDefault="002708E4" w:rsidP="002708E4">
      <w:pPr>
        <w:pStyle w:val="ListParagraph"/>
        <w:numPr>
          <w:ilvl w:val="0"/>
          <w:numId w:val="11"/>
        </w:numPr>
      </w:pPr>
      <w:r w:rsidRPr="00EF0D5C">
        <w:t xml:space="preserve">critiques of racist immigration is used to declare permanent settlerism </w:t>
      </w:r>
    </w:p>
    <w:p w14:paraId="7C30C795" w14:textId="77777777" w:rsidR="002708E4" w:rsidRPr="00EF0D5C" w:rsidRDefault="002708E4" w:rsidP="002708E4">
      <w:pPr>
        <w:pStyle w:val="ListParagraph"/>
        <w:numPr>
          <w:ilvl w:val="0"/>
          <w:numId w:val="11"/>
        </w:numPr>
      </w:pPr>
      <w:r w:rsidRPr="00EF0D5C">
        <w:t xml:space="preserve">settler solidarity exists </w:t>
      </w:r>
    </w:p>
    <w:p w14:paraId="7665997C" w14:textId="77777777" w:rsidR="002708E4" w:rsidRPr="00EF0D5C" w:rsidRDefault="002708E4" w:rsidP="002708E4">
      <w:pPr>
        <w:pStyle w:val="ListParagraph"/>
        <w:numPr>
          <w:ilvl w:val="0"/>
          <w:numId w:val="11"/>
        </w:numPr>
      </w:pPr>
      <w:r w:rsidRPr="00EF0D5C">
        <w:t>settlerism is a system of relations</w:t>
      </w:r>
    </w:p>
    <w:p w14:paraId="32BE1BB7" w14:textId="77777777" w:rsidR="002708E4" w:rsidRPr="00EF0D5C" w:rsidRDefault="002708E4" w:rsidP="002708E4">
      <w:pPr>
        <w:pStyle w:val="ListParagraph"/>
        <w:numPr>
          <w:ilvl w:val="0"/>
          <w:numId w:val="11"/>
        </w:numPr>
      </w:pPr>
      <w:r w:rsidRPr="00EF0D5C">
        <w:t xml:space="preserve">and it is literally genocidal </w:t>
      </w:r>
    </w:p>
    <w:p w14:paraId="423A0416" w14:textId="77777777" w:rsidR="002708E4" w:rsidRPr="00EF0D5C" w:rsidRDefault="002708E4" w:rsidP="002708E4">
      <w:r w:rsidRPr="00EF0D5C">
        <w:t>Settlers Apart, Settlers Together</w:t>
      </w:r>
    </w:p>
    <w:p w14:paraId="46BB9A35" w14:textId="77777777" w:rsidR="002708E4" w:rsidRPr="00EF0D5C" w:rsidRDefault="002708E4" w:rsidP="002708E4">
      <w:pPr>
        <w:rPr>
          <w:rStyle w:val="Emphasis"/>
        </w:rPr>
      </w:pPr>
      <w:r w:rsidRPr="00EF0D5C">
        <w:rPr>
          <w:rStyle w:val="Emphasis"/>
        </w:rPr>
        <w:t>Like Israel, the United States is a settler colony. Both simultaneously establish themselves and eliminate indigenous sovereignty along with, in one way or the other, indigenous populations</w:t>
      </w:r>
      <w:r w:rsidRPr="00EF0D5C">
        <w:t xml:space="preserve">. Reductively put, </w:t>
      </w:r>
      <w:r w:rsidRPr="00EF0D5C">
        <w:rPr>
          <w:rStyle w:val="StyleUnderline"/>
        </w:rPr>
        <w:t>every five acres of the United States is five acres less of Turtle Island.*</w:t>
      </w:r>
      <w:r w:rsidRPr="00EF0D5C">
        <w:t xml:space="preserve"> </w:t>
      </w:r>
      <w:r w:rsidRPr="00EF0D5C">
        <w:rPr>
          <w:rStyle w:val="Emphasis"/>
        </w:rPr>
        <w:t>The elimination is carried out through physical extermination, expulsion, disarticulating native indigeneity (for example trying to make Palestinians into ‘Israeli Arabs’ or removing indigenous children to raise them in the settler society) and more.</w:t>
      </w:r>
      <w:r w:rsidRPr="00EF0D5C">
        <w:t xml:space="preserve"> </w:t>
      </w:r>
      <w:r w:rsidRPr="00EF0D5C">
        <w:rPr>
          <w:rStyle w:val="StyleUnderline"/>
        </w:rPr>
        <w:t>In the United States</w:t>
      </w:r>
      <w:r w:rsidRPr="00EF0D5C">
        <w:t xml:space="preserve">, Canada, Israel, New Zealand </w:t>
      </w:r>
      <w:r w:rsidRPr="00EF0D5C">
        <w:rPr>
          <w:rStyle w:val="StyleUnderline"/>
        </w:rPr>
        <w:t>and many other settler colonies, combinations of all of the above are used to ends certainly no less ‘morally bankrupt’ than the U.S.’s Israel policy.</w:t>
      </w:r>
      <w:r w:rsidRPr="00EF0D5C">
        <w:t xml:space="preserve"> To the point of this essay, </w:t>
      </w:r>
      <w:r w:rsidRPr="00EF0D5C">
        <w:rPr>
          <w:rStyle w:val="Emphasis"/>
        </w:rPr>
        <w:t>settler colonies recognize each other and use that recognition to build solidarity.</w:t>
      </w:r>
    </w:p>
    <w:p w14:paraId="2617B168" w14:textId="77777777" w:rsidR="002708E4" w:rsidRPr="00EF0D5C" w:rsidRDefault="002708E4" w:rsidP="002708E4">
      <w:r w:rsidRPr="00EF0D5C">
        <w:t>The Myths &amp; Facts website is a project evolved from the Myths and Facts texts AIPAC began publishing in the 1970s. In the website’s “</w:t>
      </w:r>
      <w:r w:rsidRPr="00EF0D5C">
        <w:rPr>
          <w:rStyle w:val="StyleUnderline"/>
        </w:rPr>
        <w:t>The U.S.-Israel Special Relationship”</w:t>
      </w:r>
      <w:r w:rsidRPr="00EF0D5C">
        <w:t xml:space="preserve"> series, Eli Hertz </w:t>
      </w:r>
      <w:r w:rsidRPr="00EF0D5C">
        <w:rPr>
          <w:rStyle w:val="StyleUnderline"/>
        </w:rPr>
        <w:t>notes “the affinity between Israel and the United States draws on the fact that both countries are democracies and share a host of other enlightened values, including a similar defining ethos as nations of immigrations</w:t>
      </w:r>
      <w:r w:rsidRPr="00EF0D5C">
        <w:t xml:space="preserve">,” (After a time, all </w:t>
      </w:r>
      <w:r w:rsidRPr="00EF0D5C">
        <w:rPr>
          <w:rStyle w:val="StyleUnderline"/>
        </w:rPr>
        <w:t>settler societies call themselves ‘nations of immigrants’ and not ‘nations of settlers’</w:t>
      </w:r>
      <w:r w:rsidRPr="00EF0D5C">
        <w:t>). He continues, “</w:t>
      </w:r>
      <w:r w:rsidRPr="00EF0D5C">
        <w:rPr>
          <w:rStyle w:val="StyleUnderline"/>
        </w:rPr>
        <w:t>both nations were built by waves of refugees or persecuted immigrants who sought religious, political, or economic freedom</w:t>
      </w:r>
      <w:r w:rsidRPr="00EF0D5C">
        <w:t xml:space="preserve">.” U.S. President Barack </w:t>
      </w:r>
      <w:r w:rsidRPr="00EF0D5C">
        <w:rPr>
          <w:rStyle w:val="StyleUnderline"/>
        </w:rPr>
        <w:t>Obama made a similar appeal to U.S.-Australian solidarity</w:t>
      </w:r>
      <w:r w:rsidRPr="00EF0D5C">
        <w:t xml:space="preserve"> during a 2011 address in Darwin, Australia. “</w:t>
      </w:r>
      <w:r w:rsidRPr="00EF0D5C">
        <w:rPr>
          <w:rStyle w:val="StyleUnderline"/>
        </w:rPr>
        <w:t>The bonds between us run deep. In each other’s story we see so much of ourselves. Ancestors who crossed vast oceans – some by choice, some in chains. Settlers who pushed west across sweeping plains. Dreamers who toiled with hearts and hands to lay railroads and to build cities. Generations of immigrants who, with each new arrival, add a new thread to the brilliant tapestry of our nations</w:t>
      </w:r>
      <w:r w:rsidRPr="00EF0D5C">
        <w:t>.” A more crude (honest?) version is that of former Israeli ambassador to Australia Naftali Tamir. In a 2006 interview calling for closer cooperation between Australia and Israel Tamir said, “Asia is basically the continent of the Yellow race. Australia and Israel do not belong to it – we basically belong to the White race.” Further, “Israel and Australia are like sisters in Asia. We are located in Asia but without the characteristics of Asians, our skin is not yellow nor are our eyes slanted.”</w:t>
      </w:r>
    </w:p>
    <w:p w14:paraId="75FDA790" w14:textId="77777777" w:rsidR="002708E4" w:rsidRPr="00EF0D5C" w:rsidRDefault="002708E4" w:rsidP="002708E4">
      <w:pPr>
        <w:rPr>
          <w:rStyle w:val="StyleUnderline"/>
        </w:rPr>
      </w:pPr>
      <w:r w:rsidRPr="00EF0D5C">
        <w:rPr>
          <w:rStyle w:val="Emphasis"/>
        </w:rPr>
        <w:t>In addition to calls for solidarity with other settler societies based on the mere fact of being settlers themselves, settler discourse also points to other settler colonies to determine who will be allowed to join the colony.</w:t>
      </w:r>
      <w:r w:rsidRPr="00EF0D5C">
        <w:t xml:space="preserve"> Walt’s Harvard University colleague George Borjas writes in The Washington Post, “While the United States has proven cautious about addressing [what kind and how many immigrants does it want], several other ‘nations of immigrants’ (including Canada, Australia and New Zealand) have far more proactive approaches to immigration: They have devised systems that are designed to favor people who will contribute economically to the country and who will assimilate quickly.” Borjas’ 2001 article is predated by around a century by the various anti-Asian policies that South Africa, Australia </w:t>
      </w:r>
      <w:r w:rsidRPr="00EF0D5C">
        <w:lastRenderedPageBreak/>
        <w:t xml:space="preserve">(under the banner of “White Australia”), the United States (especially in California) and Canada (especially in British Columbia) developed to restrict Asian immigration. Marilyn Lake and Henry Reynolds examine in depth the how the various White settler colonies’ anti-Asian policies influenced each other in their 2008 volume Drawing the Global Colour Line: White Men’s Countries and the Challenge for Racial Equality. Judd Yadid offers a liberal version in a 2013 Haaretz article about Australian Jewish hostility to South African Jewish immigration. “Those Australian Jews that criticize the influx and eccentricities of their South African brethren should show more empathy, and be mindful of the fact that they themselves are the offspring of immigrants. In fact, the entire non-indigenous population of the great southern land were once newcomers.” Yadid’s examination looks beyond Australian Jewish prejudice against South African Jews to critique Australia’s racist immigration policies. Yet by the article’s </w:t>
      </w:r>
      <w:r w:rsidRPr="00EF0D5C">
        <w:rPr>
          <w:rStyle w:val="StyleUnderline"/>
        </w:rPr>
        <w:t xml:space="preserve">end </w:t>
      </w:r>
      <w:r w:rsidRPr="00EF0D5C">
        <w:rPr>
          <w:rStyle w:val="Emphasis"/>
        </w:rPr>
        <w:t>he manages to use a critique of xenophobic racism to declare permanent settler colonialism. Most mainstream and liberal migrant justice discourse in settler colonies does this, again under the banner of ‘nation of immigrants’.</w:t>
      </w:r>
    </w:p>
    <w:p w14:paraId="1F1235C7" w14:textId="77777777" w:rsidR="002708E4" w:rsidRPr="00EF0D5C" w:rsidRDefault="002708E4" w:rsidP="002708E4">
      <w:r w:rsidRPr="00EF0D5C">
        <w:rPr>
          <w:rStyle w:val="Emphasis"/>
        </w:rPr>
        <w:t>This mutual recognition that ‘they are like us’ amongst White settler colonies breeds frequent solidarity and joint political action.</w:t>
      </w:r>
      <w:r w:rsidRPr="00EF0D5C">
        <w:rPr>
          <w:rStyle w:val="StyleUnderline"/>
        </w:rPr>
        <w:t xml:space="preserve"> A full accounting of such actions would narrate a significant part of the 20th century but a few examples of this Settler International in action are in order. In numerous United Nations General Assembly votes on the question of Palestine, Israel is nearly alone in voting against the resolutions. Among the very few countries that regularly vote the Israeli side are Australia, Canada and the United States. The United States and Israel were two of the few countries that supported settler rule in South Africa nearly until the end. </w:t>
      </w:r>
      <w:r w:rsidRPr="00EF0D5C">
        <w:rPr>
          <w:rStyle w:val="Emphasis"/>
        </w:rPr>
        <w:t>Both supported the apartheid regime with arms and trade assistance while Israel also contributed troops for combat fighting</w:t>
      </w:r>
      <w:r w:rsidRPr="00EF0D5C">
        <w:t xml:space="preserve">. John Collins – whose engagement of Benjamin heavily influences mine above – in his book Global Palestine narrates how </w:t>
      </w:r>
      <w:r w:rsidRPr="00EF0D5C">
        <w:rPr>
          <w:rStyle w:val="Emphasis"/>
        </w:rPr>
        <w:t>the famous 1948-49 Berlin Airlift was carried out by “a who’s who of settler colonialism</w:t>
      </w:r>
      <w:r w:rsidRPr="00EF0D5C">
        <w:rPr>
          <w:rStyle w:val="StyleUnderline"/>
        </w:rPr>
        <w:t>,” (United States, Australia, Canada, New Zealand, South Africa and the UK, the latter managing settlement in Northern Ireland and Southern Rhodesia).</w:t>
      </w:r>
      <w:r w:rsidRPr="00EF0D5C">
        <w:t xml:space="preserve"> The list goes on.</w:t>
      </w:r>
    </w:p>
    <w:p w14:paraId="18A5CD84" w14:textId="77777777" w:rsidR="002708E4" w:rsidRPr="00EF0D5C" w:rsidRDefault="002708E4" w:rsidP="002708E4">
      <w:r w:rsidRPr="00EF0D5C">
        <w:rPr>
          <w:rStyle w:val="StyleUnderline"/>
        </w:rPr>
        <w:t>Settler colonies, apart from the secular far Right-wing, rarely pronounce or conceive of their solidarity in phrasings openly recognizing indigenous removal and doing so is unnecessary</w:t>
      </w:r>
      <w:r w:rsidRPr="00EF0D5C">
        <w:rPr>
          <w:rStyle w:val="Emphasis"/>
        </w:rPr>
        <w:t>. Settler colonialism is an organization of power like capitalism, patriarchy or White supremacy. Its power is not just political and geographic, but also discursive producing a settler normativity</w:t>
      </w:r>
      <w:r w:rsidRPr="00EF0D5C">
        <w:rPr>
          <w:rStyle w:val="StyleUnderline"/>
        </w:rPr>
        <w:t xml:space="preserve"> – what Elizabeth Povinelli described as </w:t>
      </w:r>
      <w:r w:rsidRPr="00EF0D5C">
        <w:rPr>
          <w:rStyle w:val="Emphasis"/>
        </w:rPr>
        <w:t>the “organization of sociality on the basis of the naturalness of a civilizational displacement.” It need not be spoken or even consciously thought in hegemonic discourse. It is basic to settlers’ understanding of the world, often too basic to notice.</w:t>
      </w:r>
      <w:r w:rsidRPr="00EF0D5C">
        <w:t xml:space="preserve"> A common example in the United States is the popular NFL football team the San Francisco 49ers. The original ‘forty-niners were populist genocidaires. The historical formation of the ‘forty-niner is inextricably tied to genocide and the conquest of California’s indigenous populace. Yet the football team is discursively divorced from the practices of the actual ‘forty-niners.</w:t>
      </w:r>
    </w:p>
    <w:p w14:paraId="2BC9F99A" w14:textId="77777777" w:rsidR="002708E4" w:rsidRPr="00EF0D5C" w:rsidRDefault="002708E4" w:rsidP="002708E4">
      <w:pPr>
        <w:rPr>
          <w:rStyle w:val="Emphasis"/>
        </w:rPr>
      </w:pPr>
      <w:r w:rsidRPr="00EF0D5C">
        <w:rPr>
          <w:rStyle w:val="Emphasis"/>
        </w:rPr>
        <w:t>Indigenous removal is so basic to the settler cosmology that its daily celebrations of the genocidaires</w:t>
      </w:r>
      <w:r w:rsidRPr="00EF0D5C">
        <w:t xml:space="preserve"> – </w:t>
      </w:r>
      <w:r w:rsidRPr="00EF0D5C">
        <w:rPr>
          <w:rStyle w:val="StyleUnderline"/>
        </w:rPr>
        <w:t>on currency, in street, school and team names, on monuments, in holidays, etc. – pass unnoticed</w:t>
      </w:r>
      <w:r w:rsidRPr="00EF0D5C">
        <w:rPr>
          <w:rStyle w:val="Emphasis"/>
        </w:rPr>
        <w:t>. Settler normativity is as much part of foreign policy as it is domestic as noted above in the appeal to fellow ‘nations of immigrants’. Settler colonialism is a baseline of U.S. policy, whether foreign or domestic</w:t>
      </w:r>
      <w:r w:rsidRPr="00EF0D5C">
        <w:t xml:space="preserve">. </w:t>
      </w:r>
      <w:r w:rsidRPr="00EF0D5C">
        <w:rPr>
          <w:rStyle w:val="StyleUnderline"/>
        </w:rPr>
        <w:t xml:space="preserve">Without the Israel Lobby, </w:t>
      </w:r>
      <w:r w:rsidRPr="00EF0D5C">
        <w:rPr>
          <w:rStyle w:val="Emphasis"/>
        </w:rPr>
        <w:t xml:space="preserve">it’s still difficult to imagine the United States being predisposed to solidarity with an indigenous people against another White settler colony when it has resisted doing </w:t>
      </w:r>
      <w:r w:rsidRPr="00EF0D5C">
        <w:rPr>
          <w:rStyle w:val="Emphasis"/>
        </w:rPr>
        <w:lastRenderedPageBreak/>
        <w:t>so in every other case, even if eventually taking somewhat critical positions on Southern Rhodesia, Northern Ireland and South Africa.</w:t>
      </w:r>
    </w:p>
    <w:p w14:paraId="7E7948B5" w14:textId="77777777" w:rsidR="002708E4" w:rsidRPr="00EF0D5C" w:rsidRDefault="002708E4" w:rsidP="002708E4">
      <w:r w:rsidRPr="00EF0D5C">
        <w:t>Last, when settler rule in Palestine does fall, it will be the first modern example of settler rule falling when the settlers formed a majority of the population in the colony for any amount of time. That should be (Beautifully! Wonderfully! Literally!) unsettling to other settler societies, even those where settlers are the vast majority of the population.</w:t>
      </w:r>
    </w:p>
    <w:p w14:paraId="0DE737B3" w14:textId="77777777" w:rsidR="002708E4" w:rsidRPr="00EF0D5C" w:rsidRDefault="002708E4" w:rsidP="002708E4"/>
    <w:p w14:paraId="7A508FE3" w14:textId="77777777" w:rsidR="002708E4" w:rsidRPr="00EF0D5C" w:rsidRDefault="002708E4" w:rsidP="002708E4">
      <w:pPr>
        <w:keepNext/>
        <w:keepLines/>
        <w:spacing w:before="40" w:after="0"/>
        <w:outlineLvl w:val="3"/>
        <w:rPr>
          <w:rFonts w:eastAsia="Times New Roman"/>
          <w:b/>
          <w:bCs/>
          <w:iCs/>
          <w:sz w:val="28"/>
        </w:rPr>
      </w:pPr>
      <w:r w:rsidRPr="00EF0D5C">
        <w:rPr>
          <w:rFonts w:eastAsia="Times New Roman"/>
          <w:b/>
          <w:bCs/>
          <w:iCs/>
          <w:sz w:val="28"/>
        </w:rPr>
        <w:t>Genocidal settlement is a structuring ontological logic of elimination constantly manifested in the everyday modes of spatial inhabitance and subjective modes of being that define settler identity—the translation of indigeneity into a possessable became the structuring principal of settler subjectivity—state action necessarily maintains the structure of the indigenous body’s repression under settler-colonial society</w:t>
      </w:r>
    </w:p>
    <w:p w14:paraId="7FACEAB3" w14:textId="77777777" w:rsidR="002708E4" w:rsidRPr="00EF0D5C" w:rsidRDefault="002708E4" w:rsidP="002708E4">
      <w:pPr>
        <w:rPr>
          <w:rFonts w:eastAsia="Calibri" w:cs="Times New Roman"/>
          <w:i/>
          <w:szCs w:val="18"/>
        </w:rPr>
      </w:pPr>
      <w:r w:rsidRPr="00EF0D5C">
        <w:rPr>
          <w:rFonts w:eastAsia="Calibri" w:cs="Times New Roman"/>
          <w:b/>
          <w:bCs/>
          <w:sz w:val="28"/>
        </w:rPr>
        <w:t xml:space="preserve">Rifkin, Professor of English and Women's and Gender Studies at UNC Greensboro,14 </w:t>
      </w:r>
      <w:r w:rsidRPr="00EF0D5C">
        <w:rPr>
          <w:rFonts w:eastAsia="Calibri" w:cs="Times New Roman"/>
          <w:sz w:val="28"/>
        </w:rPr>
        <w:t>(</w:t>
      </w:r>
      <w:r w:rsidRPr="00EF0D5C">
        <w:t>Mark, 2014, University of Minnesota Press, “Settler Common Sense: Queerness and Everyday Colonialism in the American Renaissance”, pp. 7-10 accessed 6/20/19, TR)</w:t>
      </w:r>
    </w:p>
    <w:p w14:paraId="27B4E351" w14:textId="77777777" w:rsidR="002708E4" w:rsidRPr="00EF0D5C" w:rsidRDefault="002708E4" w:rsidP="002708E4">
      <w:r w:rsidRPr="00EF0D5C">
        <w:t xml:space="preserve">If nineteenth-century American literary studies tends to focus on the ways Indians enter the narrative frame and the kinds of meanings and associa- tions they bear, </w:t>
      </w:r>
      <w:r w:rsidRPr="00EF0D5C">
        <w:rPr>
          <w:rStyle w:val="StyleUnderline"/>
        </w:rPr>
        <w:t xml:space="preserve">recent attempts to theorize settler colonialism have sought to </w:t>
      </w:r>
      <w:r w:rsidRPr="00EF0D5C">
        <w:rPr>
          <w:rStyle w:val="Emphasis"/>
        </w:rPr>
        <w:t>shift attention from its effects on Indigenous subjects</w:t>
      </w:r>
      <w:r w:rsidRPr="00EF0D5C">
        <w:rPr>
          <w:rStyle w:val="StyleUnderline"/>
        </w:rPr>
        <w:t xml:space="preserve"> to its implications for </w:t>
      </w:r>
      <w:r w:rsidRPr="00EF0D5C">
        <w:rPr>
          <w:rStyle w:val="Emphasis"/>
        </w:rPr>
        <w:t>nonnative political attachments, forms of inhabitance, and modes of being</w:t>
      </w:r>
      <w:r w:rsidRPr="00EF0D5C">
        <w:t xml:space="preserve">, illuminating and </w:t>
      </w:r>
      <w:r w:rsidRPr="00EF0D5C">
        <w:rPr>
          <w:rStyle w:val="StyleUnderline"/>
        </w:rPr>
        <w:t xml:space="preserve">tracking the </w:t>
      </w:r>
      <w:r w:rsidRPr="00EF0D5C">
        <w:rPr>
          <w:rStyle w:val="Emphasis"/>
        </w:rPr>
        <w:t>pervasive operation of settlement as a system</w:t>
      </w:r>
      <w:r w:rsidRPr="00EF0D5C">
        <w:t>. In Settler Colonialism and the Transformation of Anthropology, Patrick Wolfe argues, “Settler colonies were (are) premised on the elimination of native societies. The split tensing reflects a determinate feature of settler colonization. The colonizers come to stay—</w:t>
      </w:r>
      <w:r w:rsidRPr="00EF0D5C">
        <w:rPr>
          <w:rStyle w:val="Emphasis"/>
        </w:rPr>
        <w:t>invasion is a structure not an event</w:t>
      </w:r>
      <w:r w:rsidRPr="00EF0D5C">
        <w:t xml:space="preserve">” (2).6 He suggests that </w:t>
      </w:r>
      <w:r w:rsidRPr="00EF0D5C">
        <w:rPr>
          <w:rStyle w:val="StyleUnderline"/>
        </w:rPr>
        <w:t xml:space="preserve">a </w:t>
      </w:r>
      <w:r w:rsidRPr="00EF0D5C">
        <w:rPr>
          <w:rStyle w:val="Emphasis"/>
        </w:rPr>
        <w:t>“logic of elimination” drives settler governance</w:t>
      </w:r>
      <w:r w:rsidRPr="00EF0D5C">
        <w:rPr>
          <w:rFonts w:eastAsia="Calibri" w:cs="Times New Roman"/>
          <w:sz w:val="24"/>
          <w:szCs w:val="24"/>
        </w:rPr>
        <w:t xml:space="preserve"> </w:t>
      </w:r>
      <w:r w:rsidRPr="00EF0D5C">
        <w:rPr>
          <w:rStyle w:val="StyleUnderline"/>
        </w:rPr>
        <w:t>and sociality</w:t>
      </w:r>
      <w:r w:rsidRPr="00EF0D5C">
        <w:t>, describing “</w:t>
      </w:r>
      <w:r w:rsidRPr="00EF0D5C">
        <w:rPr>
          <w:rStyle w:val="StyleUnderline"/>
        </w:rPr>
        <w:t>the settler-colonial will</w:t>
      </w:r>
      <w:r w:rsidRPr="00EF0D5C">
        <w:t xml:space="preserve">” as “a historical force that </w:t>
      </w:r>
      <w:r w:rsidRPr="00EF0D5C">
        <w:rPr>
          <w:rStyle w:val="StyleUnderline"/>
        </w:rPr>
        <w:t>ultimately derives from the primal drive to expansion</w:t>
      </w:r>
      <w:r w:rsidRPr="00EF0D5C">
        <w:t xml:space="preserve"> that is generally glossed as capitalism” (167), and in “Settler Colonialism and the Elimination of the Native,” he observes that “</w:t>
      </w:r>
      <w:r w:rsidRPr="00EF0D5C">
        <w:rPr>
          <w:rStyle w:val="StyleUnderline"/>
        </w:rPr>
        <w:t xml:space="preserve">elimination is an </w:t>
      </w:r>
      <w:r w:rsidRPr="00EF0D5C">
        <w:rPr>
          <w:rStyle w:val="Emphasis"/>
        </w:rPr>
        <w:t>organizing principle of settler-colonial society</w:t>
      </w:r>
      <w:r w:rsidRPr="00EF0D5C">
        <w:rPr>
          <w:rStyle w:val="StyleUnderline"/>
        </w:rPr>
        <w:t xml:space="preserve"> rather than a one-off (and superceded) occurrence</w:t>
      </w:r>
      <w:r w:rsidRPr="00EF0D5C">
        <w:t>” (388). Rather than being superseded after an initial moment/ period of conquest, colonization persists since “</w:t>
      </w:r>
      <w:r w:rsidRPr="00EF0D5C">
        <w:rPr>
          <w:rStyle w:val="StyleUnderline"/>
        </w:rPr>
        <w:t xml:space="preserve">the logic of elimination marks a return whereby </w:t>
      </w:r>
      <w:r w:rsidRPr="00EF0D5C">
        <w:rPr>
          <w:rStyle w:val="Emphasis"/>
        </w:rPr>
        <w:t>the native repressed continues to structure settler- colonial society</w:t>
      </w:r>
      <w:r w:rsidRPr="00EF0D5C">
        <w:t>” (390). In Aileen Moreton-Robinson’s work, whiteness func- tions as the central way of understanding the domination and displacement of Indigenous peoples by nonnatives.7 In “Writing Off Indigenous Sover- eignty,” she argues, “As a regime of power, patriarchal white sovereignty operates ideologically, materially and discursively to reproduce and main- tain its investment in the nation as a white possession” (88), and in “Writ- ing Off Treaties,” she suggests, “</w:t>
      </w:r>
      <w:r w:rsidRPr="00EF0D5C">
        <w:rPr>
          <w:rStyle w:val="Emphasis"/>
        </w:rPr>
        <w:t>At an ontological level the structure of subjective possession</w:t>
      </w:r>
      <w:r w:rsidRPr="00EF0D5C">
        <w:rPr>
          <w:rStyle w:val="StyleUnderline"/>
        </w:rPr>
        <w:t xml:space="preserve"> occurs through the imposition of one’s will-to-be on the thing which is perceived to lack will, thus it is </w:t>
      </w:r>
      <w:r w:rsidRPr="00EF0D5C">
        <w:rPr>
          <w:rStyle w:val="Emphasis"/>
        </w:rPr>
        <w:t>open to being possessed</w:t>
      </w:r>
      <w:r w:rsidRPr="00EF0D5C">
        <w:t>,” such that “</w:t>
      </w:r>
      <w:r w:rsidRPr="00EF0D5C">
        <w:rPr>
          <w:rStyle w:val="StyleUnderline"/>
        </w:rPr>
        <w:t>possession . . . forms</w:t>
      </w:r>
      <w:r w:rsidRPr="00EF0D5C">
        <w:t xml:space="preserve"> part of</w:t>
      </w:r>
      <w:r w:rsidRPr="00EF0D5C">
        <w:rPr>
          <w:rStyle w:val="StyleUnderline"/>
        </w:rPr>
        <w:t xml:space="preserve"> </w:t>
      </w:r>
      <w:r w:rsidRPr="00EF0D5C">
        <w:rPr>
          <w:rStyle w:val="Emphasis"/>
        </w:rPr>
        <w:t>the ontological structure of white subjectivity</w:t>
      </w:r>
      <w:r w:rsidRPr="00EF0D5C">
        <w:t>” (83–84). For Jodi Byrd, the deployment of Indianness as a mobile figure works as the principal mode of U.S. settler colonialism. She observes that “</w:t>
      </w:r>
      <w:r w:rsidRPr="00EF0D5C">
        <w:rPr>
          <w:rStyle w:val="StyleUnderline"/>
        </w:rPr>
        <w:t xml:space="preserve">colonization and racialization . . . have </w:t>
      </w:r>
      <w:r w:rsidRPr="00EF0D5C">
        <w:rPr>
          <w:rStyle w:val="Emphasis"/>
        </w:rPr>
        <w:t>often been conflated</w:t>
      </w:r>
      <w:r w:rsidRPr="00EF0D5C">
        <w:rPr>
          <w:rStyle w:val="StyleUnderline"/>
        </w:rPr>
        <w:t>,” in ways that</w:t>
      </w:r>
      <w:r w:rsidRPr="00EF0D5C">
        <w:t xml:space="preserve"> “tend to be sited along the axis of </w:t>
      </w:r>
      <w:r w:rsidRPr="00EF0D5C">
        <w:lastRenderedPageBreak/>
        <w:t>inclusion/exclusion” and that “</w:t>
      </w:r>
      <w:r w:rsidRPr="00EF0D5C">
        <w:rPr>
          <w:rStyle w:val="Emphasis"/>
        </w:rPr>
        <w:t>misdirect and cloud attention from the underlying structures of settler colonialism</w:t>
      </w:r>
      <w:r w:rsidRPr="00EF0D5C">
        <w:t xml:space="preserve">” (xxiii, xvii). She argues that </w:t>
      </w:r>
      <w:r w:rsidRPr="00EF0D5C">
        <w:rPr>
          <w:rStyle w:val="StyleUnderline"/>
        </w:rPr>
        <w:t>settlement works through the translation of indigeneity as Indianness</w:t>
      </w:r>
      <w:r w:rsidRPr="00EF0D5C">
        <w:t>, casting place-based political collec- tivities as (racialized) populations subject to U.S. jurisdiction and manage- ment: “</w:t>
      </w:r>
      <w:r w:rsidRPr="00EF0D5C">
        <w:rPr>
          <w:rStyle w:val="StyleUnderline"/>
        </w:rPr>
        <w:t>the Indian is left nowhere and everywhere within the ontological premises through which U.S. empire orients</w:t>
      </w:r>
      <w:r w:rsidRPr="00EF0D5C">
        <w:t xml:space="preserve">, imagines, and critiques </w:t>
      </w:r>
      <w:r w:rsidRPr="00EF0D5C">
        <w:rPr>
          <w:rStyle w:val="StyleUnderline"/>
        </w:rPr>
        <w:t>itself</w:t>
      </w:r>
      <w:r w:rsidRPr="00EF0D5C">
        <w:t xml:space="preserve"> ”; “</w:t>
      </w:r>
      <w:r w:rsidRPr="00EF0D5C">
        <w:rPr>
          <w:rStyle w:val="StyleUnderline"/>
        </w:rPr>
        <w:t>ideas of</w:t>
      </w:r>
      <w:r w:rsidRPr="00EF0D5C">
        <w:t xml:space="preserve"> Indians and </w:t>
      </w:r>
      <w:r w:rsidRPr="00EF0D5C">
        <w:rPr>
          <w:rStyle w:val="StyleUnderline"/>
        </w:rPr>
        <w:t xml:space="preserve">Indianness have served as </w:t>
      </w:r>
      <w:r w:rsidRPr="00EF0D5C">
        <w:rPr>
          <w:rStyle w:val="Emphasis"/>
        </w:rPr>
        <w:t xml:space="preserve">the ontological ground through which U.S. settler colonialism enacts itself </w:t>
      </w:r>
      <w:r w:rsidRPr="00EF0D5C">
        <w:t>” (xix).</w:t>
      </w:r>
    </w:p>
    <w:p w14:paraId="618171DE" w14:textId="77777777" w:rsidR="002708E4" w:rsidRPr="00EF0D5C" w:rsidRDefault="002708E4" w:rsidP="002708E4"/>
    <w:p w14:paraId="3DFA2A84" w14:textId="77777777" w:rsidR="002708E4" w:rsidRPr="00EF0D5C" w:rsidRDefault="002708E4" w:rsidP="002708E4">
      <w:pPr>
        <w:pStyle w:val="Heading4"/>
      </w:pPr>
      <w:r w:rsidRPr="00EF0D5C">
        <w:t xml:space="preserve">This violence isn’t abstract or theoretical – we can isolate specific examples of the way that specific transfers from the US to Israel based on their special relationship led to the slaughter of specific Palestinians. </w:t>
      </w:r>
    </w:p>
    <w:p w14:paraId="413DCDC3" w14:textId="77777777" w:rsidR="002708E4" w:rsidRPr="00EF0D5C" w:rsidRDefault="002708E4" w:rsidP="002708E4">
      <w:pPr>
        <w:rPr>
          <w:rStyle w:val="Style13ptBold"/>
        </w:rPr>
      </w:pPr>
      <w:r w:rsidRPr="00EF0D5C">
        <w:rPr>
          <w:rStyle w:val="Style13ptBold"/>
        </w:rPr>
        <w:t>Greenwald, Public Service Pulitzer Price award winner, 14</w:t>
      </w:r>
    </w:p>
    <w:p w14:paraId="7B0B9A70" w14:textId="77777777" w:rsidR="002708E4" w:rsidRPr="00EF0D5C" w:rsidRDefault="002708E4" w:rsidP="002708E4">
      <w:r w:rsidRPr="00EF0D5C">
        <w:t>[Glenn, co-founding editors of The Intercept, received the George Polk Award for National Security Reporting; the Gannett Foundation Award for investigative journalism and the Gannett Foundation Watchdog Journalism Award; the Esso Premio for Excellence in Investigative Reporting Foreign Policy magazine named him one of the top 100 Global Thinkers for 2013.  8-3-2014, Intercept, "Cash, Weapons and Surveillance: the U.S. is a Key Party to Every Israeli Attack", https://theintercept.com/2014/08/04/cash-weapons-surveillance/ 7-6-2019, dwrs]</w:t>
      </w:r>
    </w:p>
    <w:p w14:paraId="0730AA69" w14:textId="77777777" w:rsidR="002708E4" w:rsidRPr="00EF0D5C" w:rsidRDefault="002708E4" w:rsidP="002708E4">
      <w:pPr>
        <w:rPr>
          <w:rStyle w:val="StyleUnderline"/>
        </w:rPr>
      </w:pPr>
      <w:r w:rsidRPr="00EF0D5C">
        <w:rPr>
          <w:rStyle w:val="StyleUnderline"/>
        </w:rPr>
        <w:t>The U.S. government has long lavished overwhelming aid on Israel, providing cash, weapons and surveillance technology that play a crucial role in Israel’s attacks on its neighbors</w:t>
      </w:r>
      <w:r w:rsidRPr="00EF0D5C">
        <w:t xml:space="preserve">. But top secret </w:t>
      </w:r>
      <w:r w:rsidRPr="00EF0D5C">
        <w:rPr>
          <w:rStyle w:val="StyleUnderline"/>
        </w:rPr>
        <w:t>documents provided by</w:t>
      </w:r>
      <w:r w:rsidRPr="00EF0D5C">
        <w:t xml:space="preserve"> NSA whistleblower Edward </w:t>
      </w:r>
      <w:r w:rsidRPr="00EF0D5C">
        <w:rPr>
          <w:rStyle w:val="StyleUnderline"/>
        </w:rPr>
        <w:t>Snowden shed substantial new light on how the U.S. and its partners directly enable Israel’s military assaults – such as the one on Gaza.</w:t>
      </w:r>
    </w:p>
    <w:p w14:paraId="71062B06" w14:textId="77777777" w:rsidR="002708E4" w:rsidRPr="00EF0D5C" w:rsidRDefault="002708E4" w:rsidP="002708E4">
      <w:pPr>
        <w:rPr>
          <w:rStyle w:val="StyleUnderline"/>
        </w:rPr>
      </w:pPr>
      <w:r w:rsidRPr="00EF0D5C">
        <w:t xml:space="preserve">Over the last decade, </w:t>
      </w:r>
      <w:r w:rsidRPr="00EF0D5C">
        <w:rPr>
          <w:rStyle w:val="StyleUnderline"/>
        </w:rPr>
        <w:t>the NSA has significantly increased the surveillance assistance it provides to its Israeli counterpart, the Israeli SIGINT National Unit</w:t>
      </w:r>
      <w:r w:rsidRPr="00EF0D5C">
        <w:t xml:space="preserve"> (ISNU; also known as Unit 8200), inc</w:t>
      </w:r>
      <w:r w:rsidRPr="00EF0D5C">
        <w:rPr>
          <w:rStyle w:val="StyleUnderline"/>
        </w:rPr>
        <w:t>luding data used to monitor and target Palestinians. In many cases, the NSA and ISNU work cooperatively with the British and Canadian spy agencies, the GCHQ and CSEC.</w:t>
      </w:r>
    </w:p>
    <w:p w14:paraId="14AD7DD1" w14:textId="77777777" w:rsidR="002708E4" w:rsidRPr="00EF0D5C" w:rsidRDefault="002708E4" w:rsidP="002708E4">
      <w:pPr>
        <w:rPr>
          <w:rStyle w:val="StyleUnderline"/>
        </w:rPr>
      </w:pPr>
      <w:r w:rsidRPr="00EF0D5C">
        <w:rPr>
          <w:rStyle w:val="StyleUnderline"/>
        </w:rPr>
        <w:t>The relationship has, on at least one occasion, entailed the covert payment of a large amount of cash to Israeli operatives. Beyond their own surveillance programs, the American and British surveillance agencies rely on U.S.-supported Arab regimes, including the Jordanian monarchy and even the Palestinian Authority Security Forces, to provide vital spying services regarding Palestinian targets.</w:t>
      </w:r>
    </w:p>
    <w:p w14:paraId="5EC07F7C" w14:textId="77777777" w:rsidR="002708E4" w:rsidRPr="00EF0D5C" w:rsidRDefault="002708E4" w:rsidP="002708E4">
      <w:r w:rsidRPr="00EF0D5C">
        <w:rPr>
          <w:rStyle w:val="StyleUnderline"/>
        </w:rPr>
        <w:t>The new documents underscore the indispensable, direct involvement of the U.S. government and its key allies in Israeli aggression against its neighbors</w:t>
      </w:r>
      <w:r w:rsidRPr="00EF0D5C">
        <w:t>. That covert support is squarely at odds with the posture of helpless detachment typically adopted by Obama officials and their supporters.</w:t>
      </w:r>
    </w:p>
    <w:p w14:paraId="19E7999B" w14:textId="77777777" w:rsidR="002708E4" w:rsidRPr="00EF0D5C" w:rsidRDefault="002708E4" w:rsidP="002708E4">
      <w:pPr>
        <w:rPr>
          <w:rStyle w:val="Emphasis"/>
        </w:rPr>
      </w:pPr>
      <w:r w:rsidRPr="00EF0D5C">
        <w:t xml:space="preserve">President </w:t>
      </w:r>
      <w:r w:rsidRPr="00EF0D5C">
        <w:rPr>
          <w:rStyle w:val="StyleUnderline"/>
        </w:rPr>
        <w:t>Obama</w:t>
      </w:r>
      <w:r w:rsidRPr="00EF0D5C">
        <w:t xml:space="preserve">, in his press conference on Friday, </w:t>
      </w:r>
      <w:r w:rsidRPr="00EF0D5C">
        <w:rPr>
          <w:rStyle w:val="StyleUnderline"/>
        </w:rPr>
        <w:t>said “it is heartbreaking to see what’s happening there,” referring to the weeks of civilian deaths in Gaza – “</w:t>
      </w:r>
      <w:r w:rsidRPr="00EF0D5C">
        <w:rPr>
          <w:rStyle w:val="Emphasis"/>
        </w:rPr>
        <w:t>as if he’s just a bystander, watching it all unfold</w:t>
      </w:r>
      <w:r w:rsidRPr="00EF0D5C">
        <w:rPr>
          <w:rStyle w:val="StyleUnderline"/>
        </w:rPr>
        <w:t>,”</w:t>
      </w:r>
      <w:r w:rsidRPr="00EF0D5C">
        <w:t xml:space="preserve"> observed Brooklyn College Professor Corey Robin. Robin added: “Obama talks about Gaza </w:t>
      </w:r>
      <w:r w:rsidRPr="00EF0D5C">
        <w:rPr>
          <w:rStyle w:val="Emphasis"/>
        </w:rPr>
        <w:t>as if it were a natural disaster, an uncontrollable biological event.”</w:t>
      </w:r>
    </w:p>
    <w:p w14:paraId="64FC95D0" w14:textId="77777777" w:rsidR="002708E4" w:rsidRPr="00EF0D5C" w:rsidRDefault="002708E4" w:rsidP="002708E4">
      <w:pPr>
        <w:rPr>
          <w:rStyle w:val="Emphasis"/>
        </w:rPr>
      </w:pPr>
      <w:r w:rsidRPr="00EF0D5C">
        <w:rPr>
          <w:rStyle w:val="StyleUnderline"/>
        </w:rPr>
        <w:t>Each time Israel attacks Gaza and massacres its trapped civilian population</w:t>
      </w:r>
      <w:r w:rsidRPr="00EF0D5C">
        <w:t xml:space="preserve"> – at the end of 2008, in the fall of 2012, and now again this past month – the </w:t>
      </w:r>
      <w:r w:rsidRPr="00EF0D5C">
        <w:rPr>
          <w:rStyle w:val="StyleUnderline"/>
        </w:rPr>
        <w:t xml:space="preserve">same process repeats itself in both U.S. media and </w:t>
      </w:r>
      <w:r w:rsidRPr="00EF0D5C">
        <w:rPr>
          <w:rStyle w:val="StyleUnderline"/>
        </w:rPr>
        <w:lastRenderedPageBreak/>
        <w:t xml:space="preserve">government circles: </w:t>
      </w:r>
      <w:r w:rsidRPr="00EF0D5C">
        <w:rPr>
          <w:rStyle w:val="Emphasis"/>
        </w:rPr>
        <w:t>the U.S. government feeds Israel the weapons it uses and steadfastly defends its aggression both publicly and at the U.N.; the U.S. Congress unanimously enacts one resolution after the next to support and enable Israel; and then American media figures pretend that the Israeli attack has nothing to do with their country, that it’s just some sort of unfortunately intractable, distant conflict between two equally intransigent foreign parties in response to which all decent Americans helplessly throw up their hands as though they bear no responsibility.</w:t>
      </w:r>
    </w:p>
    <w:p w14:paraId="490C49D8" w14:textId="77777777" w:rsidR="002708E4" w:rsidRPr="00EF0D5C" w:rsidRDefault="002708E4" w:rsidP="002708E4">
      <w:r w:rsidRPr="00EF0D5C">
        <w:t>“The United States has been trying to broker peace in the Middle East for the past 20 years,” wrote the liberal commentator Kevin Drum in Mother Jones, last Tuesday. The following day, CNN reported that the Obama administration “agreed to Israel’s request to resupply it with several types of ammunition … Among the items being bought are 120mm mortar rounds and 40mm ammunition for grenade launchers.”</w:t>
      </w:r>
    </w:p>
    <w:p w14:paraId="7779B1EA" w14:textId="77777777" w:rsidR="002708E4" w:rsidRPr="00EF0D5C" w:rsidRDefault="002708E4" w:rsidP="002708E4">
      <w:r w:rsidRPr="00EF0D5C">
        <w:t xml:space="preserve">The new Snowden documents illustrate a crucial fact: </w:t>
      </w:r>
      <w:r w:rsidRPr="00EF0D5C">
        <w:rPr>
          <w:rStyle w:val="Emphasis"/>
        </w:rPr>
        <w:t>Israeli aggression would be impossible without the constant, lavish support and protection of the U.S. government,</w:t>
      </w:r>
      <w:r w:rsidRPr="00EF0D5C">
        <w:t xml:space="preserve"> </w:t>
      </w:r>
      <w:r w:rsidRPr="00EF0D5C">
        <w:rPr>
          <w:rStyle w:val="StyleUnderline"/>
        </w:rPr>
        <w:t>which is anything but a neutral, peace-brokering party in these attacks.</w:t>
      </w:r>
      <w:r w:rsidRPr="00EF0D5C">
        <w:t xml:space="preserve"> And the relationship between the NSA and its partners on the one hand, and the Israeli spying agency on the other, is at the center of that enabling.</w:t>
      </w:r>
    </w:p>
    <w:p w14:paraId="12AB6508" w14:textId="77777777" w:rsidR="002708E4" w:rsidRPr="00EF0D5C" w:rsidRDefault="002708E4" w:rsidP="002708E4">
      <w:r w:rsidRPr="00EF0D5C">
        <w:t xml:space="preserve">Last September, the Guardian revealed </w:t>
      </w:r>
      <w:r w:rsidRPr="00EF0D5C">
        <w:rPr>
          <w:rStyle w:val="StyleUnderline"/>
        </w:rPr>
        <w:t>that the NSA “routinely shares raw intelligence data with Israel without first sifting it to remove information about US citizens.”</w:t>
      </w:r>
      <w:r w:rsidRPr="00EF0D5C">
        <w:t xml:space="preserve"> The paper published the full top secret Memoranadum of Understanding between the two agencies governing that sharing. But the NSA/ISNU relationship extends far beyond that.</w:t>
      </w:r>
    </w:p>
    <w:p w14:paraId="544FA3AB" w14:textId="77777777" w:rsidR="002708E4" w:rsidRPr="00EF0D5C" w:rsidRDefault="002708E4" w:rsidP="002708E4">
      <w:pPr>
        <w:rPr>
          <w:rStyle w:val="StyleUnderline"/>
        </w:rPr>
      </w:pPr>
      <w:r w:rsidRPr="00EF0D5C">
        <w:t xml:space="preserve">One newly disclosed top secret NSA document, dated April 13, 2013 and published today by the Intercept, recounts that </w:t>
      </w:r>
      <w:r w:rsidRPr="00EF0D5C">
        <w:rPr>
          <w:rStyle w:val="StyleUnderline"/>
        </w:rPr>
        <w:t>the “NSA maintains a far-reaching technical and analytic relationship with the Israeli SIGINT National Unit (ISNU) sharing information on access, intercept, targeting, language, analysis and reporting.”</w:t>
      </w:r>
    </w:p>
    <w:p w14:paraId="0E46C711" w14:textId="77777777" w:rsidR="002708E4" w:rsidRPr="00EF0D5C" w:rsidRDefault="002708E4" w:rsidP="002708E4">
      <w:pPr>
        <w:rPr>
          <w:rStyle w:val="StyleUnderline"/>
        </w:rPr>
      </w:pPr>
      <w:r w:rsidRPr="00EF0D5C">
        <w:rPr>
          <w:rStyle w:val="StyleUnderline"/>
        </w:rPr>
        <w:t>Specifically, “this SIGINT relationship has increasingly been the catalyst for a broader intelligence relationship between the United States and Israel.” Moreover, “NSA’s cyber partnerships expanded beyond ISNU to include Israeli Defense Intelligence’s [Special Operation Division] SOD and Mossad.”</w:t>
      </w:r>
    </w:p>
    <w:p w14:paraId="4C4F98E3" w14:textId="77777777" w:rsidR="002708E4" w:rsidRPr="00EF0D5C" w:rsidRDefault="002708E4" w:rsidP="002708E4">
      <w:r w:rsidRPr="00EF0D5C">
        <w:rPr>
          <w:rStyle w:val="StyleUnderline"/>
        </w:rPr>
        <w:t>Under this expanded cooperation, the Americans and Israelis work together to gain access to “geographic targets [that] include the countries of North Africa, the Middle East, the Persian Gulf, South Asia, and the Islamic republics of the former Soviet Union</w:t>
      </w:r>
      <w:r w:rsidRPr="00EF0D5C">
        <w:t>.” It also includes “a dedicated communications line between NSA and ISNU [that] supports the exchange of raw material, as well as daily analytic and technical correspondence.”</w:t>
      </w:r>
    </w:p>
    <w:p w14:paraId="24A921C5" w14:textId="77777777" w:rsidR="002708E4" w:rsidRPr="00EF0D5C" w:rsidRDefault="002708E4" w:rsidP="002708E4">
      <w:pPr>
        <w:rPr>
          <w:rStyle w:val="Emphasis"/>
        </w:rPr>
      </w:pPr>
      <w:r w:rsidRPr="00EF0D5C">
        <w:rPr>
          <w:rStyle w:val="StyleUnderline"/>
        </w:rPr>
        <w:t xml:space="preserve">The relationship has provided Israel with ample support for both intelligence and surveillance: “The Israeli side enjoys the benefits of expanded geographic access to world-class NSA cryptanalytic and SIGINT engineering expertise, and also gains controlled access to advanced U.S. technology and equipment via accommodation buys and foreign military sales.” </w:t>
      </w:r>
      <w:r w:rsidRPr="00EF0D5C">
        <w:rPr>
          <w:rStyle w:val="Emphasis"/>
        </w:rPr>
        <w:t>Among Israel’s priorities for the cooperation are what the NSA calls “Palestinian terrorism.”</w:t>
      </w:r>
    </w:p>
    <w:p w14:paraId="07814C3A" w14:textId="77777777" w:rsidR="002708E4" w:rsidRPr="00EF0D5C" w:rsidRDefault="002708E4" w:rsidP="002708E4">
      <w:r w:rsidRPr="00EF0D5C">
        <w:t>The cooperation between the NSA and ISNU began decades ago. A top secret agreement between the two agencies from July 1999 recounts that the first formal intelligence-sharing agreement was entered into in 1968 between U.S. President Lyndon Johnson and Israeli Prime Minister Levi Eshkol, and informally began in the 1950s. But the relationship has grown rapidly in the last decade.</w:t>
      </w:r>
    </w:p>
    <w:p w14:paraId="0655EF64" w14:textId="77777777" w:rsidR="002708E4" w:rsidRPr="00EF0D5C" w:rsidRDefault="002708E4" w:rsidP="002708E4">
      <w:r w:rsidRPr="00EF0D5C">
        <w:lastRenderedPageBreak/>
        <w:t>In 2003 and 2004, the Israelis were pressuring the NSA to agree to a massively expanded intelligence-sharing relationship called “Gladiator.” As part of that process, Israel wanted the Americans to pay hundreds of millions of dollars to fund Israeli activities. The specific proposed “Gladiator” agreement appears never to have been consummated, derailed by Israeli demands that the U.S. bear the full cost, but documents in the Snowden archive pertaining to those negotiations contain what appear to be two receipts for one or more payments of $500,000 in cash to Israeli officials for unspecified purposes:</w:t>
      </w:r>
    </w:p>
    <w:p w14:paraId="29CD8A26" w14:textId="77777777" w:rsidR="002708E4" w:rsidRPr="00EF0D5C" w:rsidRDefault="002708E4" w:rsidP="002708E4">
      <w:pPr>
        <w:rPr>
          <w:rStyle w:val="StyleUnderline"/>
        </w:rPr>
      </w:pPr>
      <w:r w:rsidRPr="00EF0D5C">
        <w:rPr>
          <w:rStyle w:val="StyleUnderline"/>
        </w:rPr>
        <w:t>The surveillance-sharing relationship with Israel has expanded to include the NSA’s British and Canadian counterparts, GCHQ and CSEC, both of which actively participate in feeding the Israelis selected communications data they have collected. Several documents from early 2009, at the height of the Israeli attack on Gaza called “Cast Lead” that left more than 1,000 people dead, detail some of this cooperation.</w:t>
      </w:r>
    </w:p>
    <w:p w14:paraId="4D399DD5" w14:textId="77777777" w:rsidR="002708E4" w:rsidRPr="00EF0D5C" w:rsidRDefault="002708E4" w:rsidP="002708E4">
      <w:pPr>
        <w:rPr>
          <w:rStyle w:val="StyleUnderline"/>
        </w:rPr>
      </w:pPr>
      <w:r w:rsidRPr="00EF0D5C">
        <w:rPr>
          <w:rStyle w:val="StyleUnderline"/>
        </w:rPr>
        <w:t>One top secret 2009 GCHQ project named “YESTERNIGHT” involved “Ruffle,” the British agency’s code name for ISNU. According to the document, the project involved a “trilateral (GCHQ, NSA and Third Party RUFFLE) targeting exchange agreement covering respective COMSAT accesses.” One of the “specific intelligence topics” shared between the parties was “Palestinians”, although the GCHQ document states that “due to the sensitivities” of Israeli involvement, that particular program does not include direct targeting of Palestinians and Israelis themselves. Another GCHQ document from February, 2009, describes “a quadrilateral meeting for RUFFLE, NSA, CSEC and GCHQ.”</w:t>
      </w:r>
    </w:p>
    <w:p w14:paraId="3668DFE7" w14:textId="77777777" w:rsidR="002708E4" w:rsidRPr="00EF0D5C" w:rsidRDefault="002708E4" w:rsidP="002708E4">
      <w:pPr>
        <w:rPr>
          <w:rStyle w:val="StyleUnderline"/>
        </w:rPr>
      </w:pPr>
      <w:r w:rsidRPr="00EF0D5C">
        <w:rPr>
          <w:rStyle w:val="StyleUnderline"/>
        </w:rPr>
        <w:t>The British agency noted in early 2009 that it had been spying on emails and telephone numbers specifically requested by ISNU, “and they have thanked us many times over.”</w:t>
      </w:r>
    </w:p>
    <w:p w14:paraId="70626D7E" w14:textId="77777777" w:rsidR="002708E4" w:rsidRPr="00EF0D5C" w:rsidRDefault="002708E4" w:rsidP="002708E4">
      <w:r w:rsidRPr="00EF0D5C">
        <w:rPr>
          <w:rStyle w:val="StyleUnderline"/>
        </w:rPr>
        <w:t>The NSA and GCHQ receive intelligence about the Palestinians from many sources. The agencies have even succeeded in in</w:t>
      </w:r>
      <w:r w:rsidRPr="00EF0D5C">
        <w:t>ducing the U.S.-supported Palestinian Authority Security Forces (PASF) to provide them with surveillance and intelligence about other Arab groups in the region. One July 2008 GCHQ document states:</w:t>
      </w:r>
    </w:p>
    <w:p w14:paraId="0B0F6D0B" w14:textId="77777777" w:rsidR="002708E4" w:rsidRPr="00EF0D5C" w:rsidRDefault="002708E4" w:rsidP="002708E4">
      <w:pPr>
        <w:rPr>
          <w:rStyle w:val="StyleUnderline"/>
        </w:rPr>
      </w:pPr>
      <w:r w:rsidRPr="00EF0D5C">
        <w:rPr>
          <w:rStyle w:val="StyleUnderline"/>
        </w:rPr>
        <w:t>Jordan also feeds surveillance data about the Palestinians to the NSA. One classified NSA document from 2013 describes how “NSA’s partnership with EWD [the Jordanian Electronic Warfare Directorate] is a well established, long-standing and trusted relationship dating back to the early 1980’s.” Specifically, the two agencies “cooperate on high-priority SIGINT targets of mutual interest” that includes the Palestinian Security Forces.</w:t>
      </w:r>
    </w:p>
    <w:p w14:paraId="69D6F29F" w14:textId="77777777" w:rsidR="002708E4" w:rsidRPr="00EF0D5C" w:rsidRDefault="002708E4" w:rsidP="002708E4">
      <w:pPr>
        <w:rPr>
          <w:rStyle w:val="StyleUnderline"/>
        </w:rPr>
      </w:pPr>
      <w:r w:rsidRPr="00EF0D5C">
        <w:rPr>
          <w:rStyle w:val="StyleUnderline"/>
        </w:rPr>
        <w:t>The document continues: “EWD provides high-interest, unique collection on targets of mutual interest, such as the Palestinian Security Forces; EWD is the sole contributor to a large body of NSA’s reporting on this target.”</w:t>
      </w:r>
    </w:p>
    <w:p w14:paraId="76269D5E" w14:textId="77777777" w:rsidR="002708E4" w:rsidRPr="00EF0D5C" w:rsidRDefault="002708E4" w:rsidP="002708E4">
      <w:r w:rsidRPr="00EF0D5C">
        <w:t>[image omitted]</w:t>
      </w:r>
    </w:p>
    <w:p w14:paraId="427016A9" w14:textId="77777777" w:rsidR="002708E4" w:rsidRPr="00EF0D5C" w:rsidRDefault="002708E4" w:rsidP="002708E4">
      <w:pPr>
        <w:rPr>
          <w:rStyle w:val="StyleUnderline"/>
        </w:rPr>
      </w:pPr>
      <w:r w:rsidRPr="00EF0D5C">
        <w:rPr>
          <w:rStyle w:val="StyleUnderline"/>
        </w:rPr>
        <w:t>But even as the NSA and its partners are directed by political branches to feed the Israelis surveillance data and technology, they constantly characterize Israel as a threat – both to their own national security and more generally to regional peace. In stark contrast to the public statements about Israel made by American and British officials, the Snowden archive is replete with discussions of the Israelis as a menace rather than an ally.</w:t>
      </w:r>
    </w:p>
    <w:p w14:paraId="61222071" w14:textId="77777777" w:rsidR="002708E4" w:rsidRPr="00EF0D5C" w:rsidRDefault="002708E4" w:rsidP="002708E4">
      <w:pPr>
        <w:rPr>
          <w:rStyle w:val="Emphasis"/>
        </w:rPr>
      </w:pPr>
      <w:r w:rsidRPr="00EF0D5C">
        <w:rPr>
          <w:rStyle w:val="StyleUnderline"/>
        </w:rPr>
        <w:lastRenderedPageBreak/>
        <w:t xml:space="preserve">NSA documents previously published by the Guardian stated that “one of NSA’s biggest threats is actually from friendly intelligence services, like Israel.” </w:t>
      </w:r>
      <w:r w:rsidRPr="00EF0D5C">
        <w:rPr>
          <w:rStyle w:val="Emphasis"/>
        </w:rPr>
        <w:t>Another notes that the National Intelligence Estimate ranked Israel as “the third most aggressive intelligence service against the U.S.”</w:t>
      </w:r>
    </w:p>
    <w:p w14:paraId="75438117" w14:textId="77777777" w:rsidR="002708E4" w:rsidRPr="00EF0D5C" w:rsidRDefault="002708E4" w:rsidP="002708E4">
      <w:r w:rsidRPr="00EF0D5C">
        <w:t>British officials have a similar view of the Israelis, describing them as a “very real threat to regional stability.” One top secret GCHQ planning document from 2008 notes that “policy makers remain deeply concerned over the potential threat that Israel poses to a peaceful resolution of the Iran problem, and to some of Israel’s less desirable activities in the region.” Moreover, “Israel’s thinking on the long-term threat offered by Iran to its fundamental foreign policy strategy of armed deterrence may create very real threats to regional stability in 2009.”</w:t>
      </w:r>
    </w:p>
    <w:p w14:paraId="39BC3ABA" w14:textId="77777777" w:rsidR="002708E4" w:rsidRPr="00EF0D5C" w:rsidRDefault="002708E4" w:rsidP="002708E4">
      <w:pPr>
        <w:rPr>
          <w:rStyle w:val="StyleUnderline"/>
        </w:rPr>
      </w:pPr>
      <w:r w:rsidRPr="00EF0D5C">
        <w:rPr>
          <w:rStyle w:val="StyleUnderline"/>
        </w:rPr>
        <w:t>The NSA’s 2007 Strategic Mission List, identifying priorities for surveillance targeting, repeatedly identifies Israel as one of the leading threats in a diverse range of areas, including: “Combating the threat of development of weapons of mass destruction” and “delivery methods (particularly ballistic and nuclear-capable cruise missiles).” The “focus area” for that concern is “WMD and missile proliferation activities,” and one of the leading threats is listed as “Israel (cruise missiles).”</w:t>
      </w:r>
    </w:p>
    <w:p w14:paraId="0525D6A7" w14:textId="77777777" w:rsidR="002708E4" w:rsidRPr="00EF0D5C" w:rsidRDefault="002708E4" w:rsidP="002708E4">
      <w:pPr>
        <w:rPr>
          <w:rStyle w:val="StyleUnderline"/>
        </w:rPr>
      </w:pPr>
      <w:r w:rsidRPr="00EF0D5C">
        <w:rPr>
          <w:rStyle w:val="StyleUnderline"/>
        </w:rPr>
        <w:t>The NSA internal discussion from that document regarding “Mastering Cyberspace and Preventing an Attack on U.S. Critical Information Systems” includes a subheading on “FIS [financial/banking system] threats.” The nations identified as the leading FIS threats include India, North Korea, Cuba and Israel. Similarly, Israel appears on the list of countries believed by the NSA to be “Enabling EW (producers/proliferators).”</w:t>
      </w:r>
    </w:p>
    <w:p w14:paraId="17A8796C" w14:textId="77777777" w:rsidR="002708E4" w:rsidRPr="00EF0D5C" w:rsidRDefault="002708E4" w:rsidP="002708E4">
      <w:pPr>
        <w:rPr>
          <w:rStyle w:val="StyleUnderline"/>
        </w:rPr>
      </w:pPr>
      <w:r w:rsidRPr="00EF0D5C">
        <w:rPr>
          <w:rStyle w:val="StyleUnderline"/>
        </w:rPr>
        <w:t>Another section of the threat assessment document is entitled “Foreign Intelligence, Conterintelligence; Denial &amp; Deception Activities: Countering Foreign Intelligence Threats.” It is defined as “Espionage/intelligence collection operations and manipulation/influence operations conducted by foreign intelligence services directed against U.S. government, military, science &amp; technology and Intelligence Community.” The countries posing the greatest threat: “China, Russia, Cuba, Israel, Iran, Pakistan, North Korea, France, Venezuela, and South Korea.”</w:t>
      </w:r>
    </w:p>
    <w:p w14:paraId="3546D2EA" w14:textId="77777777" w:rsidR="002708E4" w:rsidRPr="00EF0D5C" w:rsidRDefault="002708E4" w:rsidP="002708E4">
      <w:pPr>
        <w:rPr>
          <w:rStyle w:val="StyleUnderline"/>
        </w:rPr>
      </w:pPr>
      <w:r w:rsidRPr="00EF0D5C">
        <w:rPr>
          <w:rStyle w:val="StyleUnderline"/>
        </w:rPr>
        <w:t>Asked about its cooperative relationship with Israel, an NSA spokesperson told the Intercept: “We are not going to comment on specific intelligence activities and relationships. The fact that intelligence services sometimes cooperate in a lawful and appropriate manner mutually strengthens the security of both nations. Whenever NSA shares intelligence information or technology, we comply with all applicable laws and rules.” A GCHQ official refused to comment on the record beyond the agency’s standard boilerplate claiming its activities are legal and subject to “rigorous oversight.”</w:t>
      </w:r>
    </w:p>
    <w:p w14:paraId="79163B10" w14:textId="77777777" w:rsidR="002708E4" w:rsidRPr="00EF0D5C" w:rsidRDefault="002708E4" w:rsidP="002708E4">
      <w:pPr>
        <w:rPr>
          <w:rStyle w:val="Emphasis"/>
        </w:rPr>
      </w:pPr>
      <w:r w:rsidRPr="00EF0D5C">
        <w:rPr>
          <w:rStyle w:val="Emphasis"/>
        </w:rPr>
        <w:t>Legal or not, the NSA’s extensive, multi-level cooperation with Israeli military and intelligence agencies is part of a broader American policy that actively supports and enables Israeli aggression and militarism. Every Israeli action in Gaza has U.S. fingerprints all over it. Many Americans may wish that the Israeli attack on Gaza were a matter of no special relevance or concern to them, but it is their own government that centrally enables this violence.</w:t>
      </w:r>
    </w:p>
    <w:p w14:paraId="64E4CFC5" w14:textId="77777777" w:rsidR="002708E4" w:rsidRPr="00EF0D5C" w:rsidRDefault="002708E4" w:rsidP="002708E4">
      <w:pPr>
        <w:rPr>
          <w:rStyle w:val="Emphasis"/>
        </w:rPr>
      </w:pPr>
    </w:p>
    <w:p w14:paraId="39039541" w14:textId="77777777" w:rsidR="002708E4" w:rsidRPr="00EF0D5C" w:rsidRDefault="002708E4" w:rsidP="002708E4">
      <w:pPr>
        <w:pStyle w:val="Heading4"/>
      </w:pPr>
      <w:r w:rsidRPr="00EF0D5C">
        <w:lastRenderedPageBreak/>
        <w:t>The Israeli settler colony and the United States settler colony interact in a feedback loop of endless legitimation of each country’s practices as moral—the US can once again invoke the narrative of a reclaimable holy land in the style of Manifest Destiny, and in exchange, Israel gains the funds to maintain the settler domination of Palestine</w:t>
      </w:r>
    </w:p>
    <w:p w14:paraId="5981AC8A" w14:textId="77777777" w:rsidR="002708E4" w:rsidRPr="00EF0D5C" w:rsidRDefault="002708E4" w:rsidP="002708E4">
      <w:r w:rsidRPr="00EF0D5C">
        <w:rPr>
          <w:rFonts w:eastAsiaTheme="majorEastAsia" w:cstheme="majorBidi"/>
          <w:b/>
          <w:iCs/>
          <w:sz w:val="28"/>
        </w:rPr>
        <w:t>Salaita, American scholar, author and public speaker former Edward W. Said Chair of American Studies at the American University of Beirut, 16</w:t>
      </w:r>
      <w:r w:rsidRPr="00EF0D5C">
        <w:t xml:space="preserve"> (Steven, 2016, University of Minnesota Press, “INTER/NATIONALISM: DECOLONIZING NATIVE AMERICA AND PALESTINE”, p. 5-7, TR)</w:t>
      </w:r>
    </w:p>
    <w:p w14:paraId="5EC50060" w14:textId="77777777" w:rsidR="002708E4" w:rsidRPr="00EF0D5C" w:rsidRDefault="002708E4" w:rsidP="002708E4">
      <w:pPr>
        <w:rPr>
          <w:rStyle w:val="StyleUnderline"/>
        </w:rPr>
      </w:pPr>
      <w:r w:rsidRPr="00EF0D5C">
        <w:t xml:space="preserve">In early 2012, a small delegation of U.S.-based scholars visited Palestine, a visit arranged by the United States Academic and Cultural Boycott of Israel (USACBI), which campaigns for various BDS initiatives and helps set policy around ethical forms of boycott. In the past few decades, delegations to the West Bank and/or Gaza have been common, usually undertaken by peace groups or students. (Delegations arranged by Zionist organizations to Israel are likewise common; these delegations usually enjoy better funding and attendance.) The 2012 delegation, conceptualized in part as a fact- ﬁnding mission, differed from typical delegations in that it was peopled by prominent scholars with expertise in various areas of race and ethnicity. The point of view of the delegation, then, went beyond gathering information that would justify BDS. </w:t>
      </w:r>
      <w:r w:rsidRPr="00EF0D5C">
        <w:rPr>
          <w:rStyle w:val="StyleUnderline"/>
        </w:rPr>
        <w:t>It also situated Palestinian dispossession in a framework of worldwide neoliberal practices, rather than merely as a consequence of communal strife or historical misfortune. The group was inﬂuenced by analysis of iniquity located primarily within U.S. racial paradigms.</w:t>
      </w:r>
      <w:r w:rsidRPr="00EF0D5C">
        <w:t xml:space="preserve"> As a result, we have available an example of how Palestine can be of interest to American Indian studies, in this case through inter/national analysis performed by multiethnic and interdisciplinary academics. Upon return, one of the delegates, Neferti X. M. Tadiar, observed: Palestinian life is . . . not the accomplishment of one aberrant state, inasmuch as the latter is supported by a global economy and geopolitical order, which condemns certain social groups and strata to the status of absolutely redundant, surplus populations— an order of insatiable accumulation and destruction that affects all planetary life. Th</w:t>
      </w:r>
      <w:r w:rsidRPr="00EF0D5C">
        <w:rPr>
          <w:rStyle w:val="StyleUnderline"/>
        </w:rPr>
        <w:t xml:space="preserve">e question of Palestine is thus an urgent question of a just and equitable future that is both speciﬁc to this context and to this people, and a general and paradigmatic global concern.5 Another delegate, J. Kēhaulani Kauanui, reﬂects on a critical conversation she had about BDS in Haifa with a group of Palestinian citizens of Israel: What emerged from the conversation was that ’48 Palestinians are attempting to shift the discourse to the paradigm of settler </w:t>
      </w:r>
    </w:p>
    <w:p w14:paraId="46AC3F56" w14:textId="77777777" w:rsidR="002708E4" w:rsidRPr="00EF0D5C" w:rsidRDefault="002708E4" w:rsidP="002708E4">
      <w:r w:rsidRPr="00EF0D5C">
        <w:rPr>
          <w:rStyle w:val="StyleUnderline"/>
        </w:rPr>
        <w:t>colonialism emerging from their concern with the general framework of discourse around the Palestinian question</w:t>
      </w:r>
      <w:r w:rsidRPr="00EF0D5C">
        <w:t xml:space="preserve">. This </w:t>
      </w:r>
      <w:r w:rsidRPr="00EF0D5C">
        <w:rPr>
          <w:rStyle w:val="StyleUnderline"/>
        </w:rPr>
        <w:t>approach to boycott insists on a reframing to open up connections with all Palestinians. I could relate to this. In my work ﬁghting the US occupation of Hawai’i, I routinely challenge the US government’s legal claim to Hawai’i, expose the roots of the US as a settler colonial state, and critically engage the history of US imperialism in Native America and the Paciﬁc Islands, insisting on the recognition of US empire as a form of violent, global domination</w:t>
      </w:r>
      <w:r w:rsidRPr="00EF0D5C">
        <w:t xml:space="preserve">.6 Both Tadiar and Kauanui </w:t>
      </w:r>
      <w:r w:rsidRPr="00EF0D5C">
        <w:rPr>
          <w:rStyle w:val="StyleUnderline"/>
        </w:rPr>
        <w:t>emphasize Palestine as a global issue</w:t>
      </w:r>
      <w:r w:rsidRPr="00EF0D5C">
        <w:t xml:space="preserve">. Tadiar in particular contests what might be called the regionalization of the Israel– Palestine conﬂict— that is, the propensity to view (by design or ignorance) the conﬂict as limited to the regional circumstances of its creation. Kauanui personalizes Palestine, reﬂecting on her history as a scholar- </w:t>
      </w:r>
      <w:r w:rsidRPr="00EF0D5C">
        <w:rPr>
          <w:rStyle w:val="StyleUnderline"/>
        </w:rPr>
        <w:t xml:space="preserve">activist of Hawaiian liberation to enter into better comprehension of Zionism’s pervasive colonial history. Both writers make clear the need to approach Palestine as a crucial site of global struggle, in the process inherently acknowledging the importance— indeed, centrality— of American </w:t>
      </w:r>
      <w:r w:rsidRPr="00EF0D5C">
        <w:rPr>
          <w:rStyle w:val="StyleUnderline"/>
        </w:rPr>
        <w:lastRenderedPageBreak/>
        <w:t>decolonization to that struggle. The delegation visited Palestine at a salient historical moment and in turn played a critical role in developing that moment into something consequential and sustainable</w:t>
      </w:r>
      <w:r w:rsidRPr="00EF0D5C">
        <w:t>. It was conceived amid a growing awareness of Palestine as a nexus of inter/national possibility, a place where one can encounter the self- perpetuating incarnations of U.S. history. The professors who traveled from America to Palestine illustrated that scholarship limited to the environs of the campus usually overlooks the worldly knowledge in abundance in places whose subjugation enables the accrual of educational status and wealth— such places where so many work so hard to conceptualize status and wealth as a natural condition.</w:t>
      </w:r>
    </w:p>
    <w:p w14:paraId="5906A5A0" w14:textId="77777777" w:rsidR="002708E4" w:rsidRPr="00EF0D5C" w:rsidRDefault="002708E4" w:rsidP="002708E4">
      <w:pPr>
        <w:rPr>
          <w:rStyle w:val="Emphasis"/>
        </w:rPr>
      </w:pPr>
      <w:r w:rsidRPr="00EF0D5C">
        <w:t xml:space="preserve">The New New Canaan </w:t>
      </w:r>
      <w:r w:rsidRPr="00EF0D5C">
        <w:rPr>
          <w:rStyle w:val="StyleUnderline"/>
        </w:rPr>
        <w:t>There are particular conditions in which Native scholars have taken up the issue of Palestine.</w:t>
      </w:r>
      <w:r w:rsidRPr="00EF0D5C">
        <w:t xml:space="preserve"> The </w:t>
      </w:r>
      <w:r w:rsidRPr="00EF0D5C">
        <w:rPr>
          <w:rStyle w:val="StyleUnderline"/>
        </w:rPr>
        <w:t>possibilities of comparison are tremendously rich and accommodate complicated sites of material politics</w:t>
      </w:r>
      <w:r w:rsidRPr="00EF0D5C">
        <w:t xml:space="preserve"> (by which I mean economic systems, activist communities, electoral processes, educational paradigms, and modes of resistance). </w:t>
      </w:r>
      <w:r w:rsidRPr="00EF0D5C">
        <w:rPr>
          <w:rStyle w:val="StyleUnderline"/>
        </w:rPr>
        <w:t>Accessing those sites enables us to aspire to relationships that go beyond theoretical innovation by concomitantly em- phasizing the practices and possibilities of decolonization</w:t>
      </w:r>
      <w:r w:rsidRPr="00EF0D5C">
        <w:rPr>
          <w:rStyle w:val="Emphasis"/>
        </w:rPr>
        <w:t>. If early settlers conceptualized North America as a New Canaan</w:t>
      </w:r>
      <w:r w:rsidRPr="00EF0D5C">
        <w:t xml:space="preserve"> (in perpetual evidence by the numerous towns across the United States with biblical nomenclature), </w:t>
      </w:r>
      <w:r w:rsidRPr="00EF0D5C">
        <w:rPr>
          <w:rStyle w:val="Emphasis"/>
        </w:rPr>
        <w:t>then the role Israel plays in American imperial practices extends the metaphor by using the immutable legitimacy of its colonial enterprise as further justiﬁcation for the permanence of a federal United States under whose ultimate jurisdiction Indigenous nations will remain. America thus becomes a New Canaan all over again, invigorated by the emergence of a nation- state atop the original Canaan.</w:t>
      </w:r>
    </w:p>
    <w:p w14:paraId="6F0CCDBA" w14:textId="77777777" w:rsidR="002708E4" w:rsidRPr="00EF0D5C" w:rsidRDefault="002708E4" w:rsidP="002708E4">
      <w:pPr>
        <w:rPr>
          <w:rStyle w:val="Emphasis"/>
        </w:rPr>
      </w:pPr>
    </w:p>
    <w:p w14:paraId="593D5A45" w14:textId="77777777" w:rsidR="002708E4" w:rsidRPr="00EF0D5C" w:rsidRDefault="002708E4" w:rsidP="002708E4">
      <w:pPr>
        <w:pStyle w:val="Heading4"/>
      </w:pPr>
      <w:r w:rsidRPr="00EF0D5C">
        <w:t>Thus, you should vote aff to frustrate settler solidarity with Israel.</w:t>
      </w:r>
    </w:p>
    <w:p w14:paraId="21BCF318" w14:textId="77777777" w:rsidR="002708E4" w:rsidRPr="00EF0D5C" w:rsidRDefault="002708E4" w:rsidP="002708E4">
      <w:pPr>
        <w:rPr>
          <w:b/>
          <w:iCs/>
          <w:u w:val="single"/>
        </w:rPr>
      </w:pPr>
    </w:p>
    <w:p w14:paraId="68C69404" w14:textId="77777777" w:rsidR="002708E4" w:rsidRPr="00EF0D5C" w:rsidRDefault="002708E4" w:rsidP="002708E4">
      <w:pPr>
        <w:pStyle w:val="Heading4"/>
      </w:pPr>
      <w:r w:rsidRPr="00EF0D5C">
        <w:t>This replication of Israeli state power contributes to the dispossession and subsequent invisibility of Palestine. Continued Israeli dominance of Palestinian land constitutes a state of exception which privileges settler desire over indigenous life</w:t>
      </w:r>
    </w:p>
    <w:p w14:paraId="2529556A" w14:textId="77777777" w:rsidR="002708E4" w:rsidRPr="00EF0D5C" w:rsidRDefault="002708E4" w:rsidP="002708E4">
      <w:r w:rsidRPr="00EF0D5C">
        <w:rPr>
          <w:rFonts w:eastAsiaTheme="majorEastAsia" w:cstheme="majorBidi"/>
          <w:b/>
          <w:iCs/>
          <w:sz w:val="28"/>
        </w:rPr>
        <w:t>Lloyd, Distinguished Professor of English at University of Southern California and Ph.D. in literature and colonialism,  12</w:t>
      </w:r>
      <w:r w:rsidRPr="00EF0D5C">
        <w:t xml:space="preserve"> (David, 2012, Settler Colonial Studies, “Settler Colonialism and the State of Exception: The Example of Palestine/Israel”, </w:t>
      </w:r>
      <w:hyperlink r:id="rId7" w:history="1">
        <w:r w:rsidRPr="00EF0D5C">
          <w:rPr>
            <w:rStyle w:val="Hyperlink"/>
          </w:rPr>
          <w:t>https://www.tandfonline.com/doi/pdf/10.1080/2201473X.2012.10648826</w:t>
        </w:r>
      </w:hyperlink>
      <w:r w:rsidRPr="00EF0D5C">
        <w:t>, accessed 7/8/19, TR)</w:t>
      </w:r>
    </w:p>
    <w:p w14:paraId="3DBE95EE" w14:textId="77777777" w:rsidR="002708E4" w:rsidRPr="00EF0D5C" w:rsidRDefault="002708E4" w:rsidP="002708E4">
      <w:r w:rsidRPr="00EF0D5C">
        <w:rPr>
          <w:rStyle w:val="StyleUnderline"/>
        </w:rPr>
        <w:t>I was trying to think Palestine, Palestine for itself</w:t>
      </w:r>
      <w:r w:rsidRPr="00EF0D5C">
        <w:t xml:space="preserve">, ‘itself alone’, as the Irish say. </w:t>
      </w:r>
      <w:r w:rsidRPr="00EF0D5C">
        <w:rPr>
          <w:rStyle w:val="StyleUnderline"/>
        </w:rPr>
        <w:t>But instead, I found myself thinking, and writing, ‘Palestine/Israel’, as if Palestine cannot be thought of and by itself. This gesture is one that proponents of Zionism have succeeded in imposing as a condition for even thinking about Palestine: it cannot be thought, rather, may not be thought, as an autonomous sovereign entity, giving the law to itself. Palestinian nationality, Palestinian statehood, if they can be contemplated at all, can only be proposed by permission of Israel and its patrons</w:t>
      </w:r>
      <w:r w:rsidRPr="00EF0D5C">
        <w:t xml:space="preserve">. To </w:t>
      </w:r>
      <w:r w:rsidRPr="00EF0D5C">
        <w:rPr>
          <w:rStyle w:val="StyleUnderline"/>
        </w:rPr>
        <w:t>think or speak of Palestine as one would of any other nation, on its own terms and without obligatory reference to another, is ruled out</w:t>
      </w:r>
      <w:r w:rsidRPr="00EF0D5C">
        <w:t xml:space="preserve">. By the same token, one can equally think of virtually any nation in relation to another without denying either’s sovereignty. Except in the case of Palestine. </w:t>
      </w:r>
      <w:r w:rsidRPr="00EF0D5C">
        <w:rPr>
          <w:rStyle w:val="StyleUnderline"/>
        </w:rPr>
        <w:t>The nation, which may have an ideal or cultural existence</w:t>
      </w:r>
      <w:r w:rsidRPr="00EF0D5C">
        <w:t xml:space="preserve"> Lloyd, ‘Settler Colonialism and the State of Exception’ </w:t>
      </w:r>
      <w:r w:rsidRPr="00EF0D5C">
        <w:rPr>
          <w:rStyle w:val="StyleUnderline"/>
        </w:rPr>
        <w:t xml:space="preserve">60 even without a state, achieves sovereignty only once it exists in the Weberian sense as a state that maintains the monopoly of legitimate violence within </w:t>
      </w:r>
      <w:r w:rsidRPr="00EF0D5C">
        <w:rPr>
          <w:rStyle w:val="StyleUnderline"/>
        </w:rPr>
        <w:lastRenderedPageBreak/>
        <w:t>its given territory. Such a status is precisely what successive Israeli governments have unilaterally denied to Palestine, reserving it as a space that, while subject not only to law but even to a labyrinthine proliferation of laws, lacks either the capacity to give itself the law or the right to offer its subjects full citizenship</w:t>
      </w:r>
      <w:r w:rsidRPr="00EF0D5C">
        <w:t xml:space="preserve">. </w:t>
      </w:r>
      <w:r w:rsidRPr="00EF0D5C">
        <w:rPr>
          <w:rStyle w:val="StyleUnderline"/>
        </w:rPr>
        <w:t>For the Palestinian, the correlative of the lack of sovereignty is to inhabit the shadowland of a lacking or partial citizenship. In Israel, those Palestinians who remain on sufferance are faced with the malicious shell-game of holding formal citizenship (</w:t>
      </w:r>
      <w:r w:rsidRPr="00EF0D5C">
        <w:t xml:space="preserve">ezrahut) </w:t>
      </w:r>
      <w:r w:rsidRPr="00EF0D5C">
        <w:rPr>
          <w:rStyle w:val="StyleUnderline"/>
        </w:rPr>
        <w:t>while being denied the right to nationality</w:t>
      </w:r>
      <w:r w:rsidRPr="00EF0D5C">
        <w:t xml:space="preserve"> (le’om), </w:t>
      </w:r>
      <w:r w:rsidRPr="00EF0D5C">
        <w:rPr>
          <w:rStyle w:val="StyleUnderline"/>
        </w:rPr>
        <w:t>which is reserved for Jews only</w:t>
      </w:r>
      <w:r w:rsidRPr="00EF0D5C">
        <w:t xml:space="preserve"> and which grants the most substantial rights, including that of return. </w:t>
      </w:r>
    </w:p>
    <w:p w14:paraId="538A9DCE" w14:textId="77777777" w:rsidR="002708E4" w:rsidRPr="00EF0D5C" w:rsidRDefault="002708E4" w:rsidP="002708E4">
      <w:r w:rsidRPr="00EF0D5C">
        <w:rPr>
          <w:rStyle w:val="Emphasis"/>
        </w:rPr>
        <w:t>This denial to Palestine of a sovereign state of its citizens indirectly affirms the sovereignty of Israel over Palestine</w:t>
      </w:r>
      <w:r w:rsidRPr="00EF0D5C">
        <w:t xml:space="preserve"> </w:t>
      </w:r>
      <w:r w:rsidRPr="00EF0D5C">
        <w:rPr>
          <w:rStyle w:val="Emphasis"/>
        </w:rPr>
        <w:t>and its status as a member of what we might call the modern network of privileged Westphalian states, through which ‘sovereignty has been established as the central institution of the international system’</w:t>
      </w:r>
      <w:r w:rsidRPr="00EF0D5C">
        <w:t xml:space="preserve">. 1 The </w:t>
      </w:r>
      <w:r w:rsidRPr="00EF0D5C">
        <w:rPr>
          <w:rStyle w:val="StyleUnderline"/>
        </w:rPr>
        <w:t xml:space="preserve">corollary of this relation between a Westphalian state with sovereignty and a nation without it is, </w:t>
      </w:r>
      <w:r w:rsidRPr="00EF0D5C">
        <w:t>as Dario Battistella notes, that</w:t>
      </w:r>
      <w:r w:rsidRPr="00EF0D5C">
        <w:rPr>
          <w:rStyle w:val="StyleUnderline"/>
        </w:rPr>
        <w:t xml:space="preserve"> a distinction is created that subjects the latter to conquest and occupation without recourse: after the emergence of the Westphalian system in Europe, the non-European territories continued to be perceived as ‘land free to be occupied’</w:t>
      </w:r>
      <w:r w:rsidRPr="00EF0D5C">
        <w:t xml:space="preserve">, while in the European international society of the time war had become a ‘resort to arms among personae morales’, i.e. between entities recognizing each other’s right to exist independently as sovereign units.2 </w:t>
      </w:r>
      <w:r w:rsidRPr="00EF0D5C">
        <w:rPr>
          <w:rStyle w:val="StyleUnderline"/>
        </w:rPr>
        <w:t>It is this dyadic structure that constitutes the oscillating relation between norm and exception that, as we shall see further, constitutes the paradoxes of the Israeli-Palestinian relation</w:t>
      </w:r>
      <w:r w:rsidRPr="00EF0D5C">
        <w:t>.</w:t>
      </w:r>
      <w:r w:rsidRPr="00EF0D5C">
        <w:rPr>
          <w:rStyle w:val="Emphasis"/>
        </w:rPr>
        <w:t xml:space="preserve"> It is also that structure that makes the Israeli claim to being a ‘normal’ or ‘civilised’ Western state inseparable from its status as a ‘settler colonial’ state, investing as it does ‘land free to be</w:t>
      </w:r>
      <w:r w:rsidRPr="00EF0D5C">
        <w:t xml:space="preserve"> occupied’. Hence </w:t>
      </w:r>
      <w:r w:rsidRPr="00EF0D5C">
        <w:rPr>
          <w:rStyle w:val="StyleUnderline"/>
        </w:rPr>
        <w:t>it is</w:t>
      </w:r>
      <w:r w:rsidRPr="00EF0D5C">
        <w:t xml:space="preserve"> also </w:t>
      </w:r>
      <w:r w:rsidRPr="00EF0D5C">
        <w:rPr>
          <w:rStyle w:val="StyleUnderline"/>
        </w:rPr>
        <w:t>impossible to think Palestine without thinking</w:t>
      </w:r>
      <w:r w:rsidRPr="00EF0D5C">
        <w:t xml:space="preserve"> Lloyd, ‘Settler Colonialism and the State of Exception’ 61 </w:t>
      </w:r>
      <w:r w:rsidRPr="00EF0D5C">
        <w:rPr>
          <w:rStyle w:val="Emphasis"/>
        </w:rPr>
        <w:t>simultaneously of that which negates it; it is impossible to think Palestine without thinking it in relation to that which covers it, displaces it, namely, Israel and Zionism</w:t>
      </w:r>
      <w:r w:rsidRPr="00EF0D5C">
        <w:t xml:space="preserve">. </w:t>
      </w:r>
      <w:r w:rsidRPr="00EF0D5C">
        <w:rPr>
          <w:rStyle w:val="StyleUnderline"/>
        </w:rPr>
        <w:t>Whenever one thinks of Palestine, one is thus faced immediately with the paradox of the ‘present absentee’, of the one whose identity is shadowed by nonidentity</w:t>
      </w:r>
      <w:r w:rsidRPr="00EF0D5C">
        <w:t>, in the peculiar after-life or afterglow of the disappeared.</w:t>
      </w:r>
    </w:p>
    <w:p w14:paraId="07D4D995" w14:textId="77777777" w:rsidR="002708E4" w:rsidRPr="00EF0D5C" w:rsidRDefault="002708E4" w:rsidP="002708E4">
      <w:pPr>
        <w:rPr>
          <w:rStyle w:val="StyleUnderline"/>
        </w:rPr>
      </w:pPr>
      <w:r w:rsidRPr="00EF0D5C">
        <w:t xml:space="preserve"> These are not new perceptions or new issues. As Edward Said put it, over thirty years ago already: ‘</w:t>
      </w:r>
      <w:r w:rsidRPr="00EF0D5C">
        <w:rPr>
          <w:rStyle w:val="StyleUnderline"/>
        </w:rPr>
        <w:t>All the constitutive energies of Zionism were premised on the excluded presence, that is, the functional absence of “native people” in Palestine’.3</w:t>
      </w:r>
      <w:r w:rsidRPr="00EF0D5C">
        <w:t xml:space="preserve"> What topologies emerge from that peculiar but essential – existential and legal – formulation ‘the present-absentee’, both an actual designation and a resonant metaphor for the perpetual predicament of the Palestinians, both in their homeland and on the world stage?4 </w:t>
      </w:r>
      <w:r w:rsidRPr="00EF0D5C">
        <w:rPr>
          <w:rStyle w:val="StyleUnderline"/>
        </w:rPr>
        <w:t xml:space="preserve">This peculiar condition of being absent even when all too present, or of presence manifest in absence, of being outside even when all too much inside, however metaphysical it may appear, is one that both follows the spatial logic of ethnic cleansing and occupation as material phenomena and conforms to the logical space of the exception, that space where the constitutive force of law or state is manifested in its suspension. </w:t>
      </w:r>
    </w:p>
    <w:p w14:paraId="0BABD245" w14:textId="77777777" w:rsidR="002708E4" w:rsidRPr="00EF0D5C" w:rsidRDefault="002708E4" w:rsidP="002708E4">
      <w:r w:rsidRPr="00EF0D5C">
        <w:t xml:space="preserve">Is this a singular condition, we may ask, making Palestine/Israel an exception to the rule of nations, or one that makes Palestine/Israel exemplary, exemplary of settler colonial states or even exemplary of states of exception? Does this nexus of settlement and displacement represent the lingering legacy of a past whose specific characteristics have been abolished or forgotten elsewhere? Or does it stand as the cusp of new formations whose features threaten to become the general mode of the future? The more pressure we place on these seemingly paradoxical or incompatible questions, the more we will see that they are in a peculiar sense determining of the question of Palestine, of its framing as of its concrete </w:t>
      </w:r>
      <w:r w:rsidRPr="00EF0D5C">
        <w:lastRenderedPageBreak/>
        <w:t xml:space="preserve">issues. For the contradictory claims to exemplarity and at the same time to exceptionality saturate the discourse on Israel, and therefore on Palestine, to what one is tempted to call an exceptional degree. </w:t>
      </w:r>
    </w:p>
    <w:p w14:paraId="59AE49D3" w14:textId="77777777" w:rsidR="002708E4" w:rsidRPr="00EF0D5C" w:rsidRDefault="002708E4" w:rsidP="002708E4">
      <w:pPr>
        <w:rPr>
          <w:rStyle w:val="StyleUnderline"/>
        </w:rPr>
      </w:pPr>
      <w:r w:rsidRPr="00EF0D5C">
        <w:rPr>
          <w:rStyle w:val="StyleUnderline"/>
        </w:rPr>
        <w:t xml:space="preserve">If the thinking of Israel/Palestine is already thus at once divided and indivisible, so too are the distinctions between the </w:t>
      </w:r>
      <w:r w:rsidRPr="00EF0D5C">
        <w:t xml:space="preserve">Lloyd, ‘Settler Colonialism and the State of Exception’ 62 </w:t>
      </w:r>
      <w:r w:rsidRPr="00EF0D5C">
        <w:rPr>
          <w:rStyle w:val="StyleUnderline"/>
        </w:rPr>
        <w:t>exemplary and the exceptional. We may start by considering the ways in which, in a quite colloquial sense, Israel/Palestine can be framed as exemplary or unexceptional</w:t>
      </w:r>
      <w:r w:rsidRPr="00EF0D5C">
        <w:t xml:space="preserve">, and the ways in which such a self-presentation is crucial to Israel’s claims to normality and legitimacy. On the one hand, Israel presents itself as an exemplary and therefore ‘normal’ state predicated on the no less normal desire of a historical people for a homeland or a nation-state of their own – of which there were many examples in Europe in particular at the moment of Zionism’s foundations. Yet, at the same time, </w:t>
      </w:r>
      <w:r w:rsidRPr="00EF0D5C">
        <w:rPr>
          <w:rStyle w:val="StyleUnderline"/>
        </w:rPr>
        <w:t>Israel is no less an exemplary settler colony, typical of numerous settler colonies of which, again, nineteenth-century Europe had spawned numerous instances.</w:t>
      </w:r>
    </w:p>
    <w:p w14:paraId="0E531CAA" w14:textId="77777777" w:rsidR="002708E4" w:rsidRPr="00EF0D5C" w:rsidRDefault="002708E4" w:rsidP="002708E4">
      <w:pPr>
        <w:rPr>
          <w:rStyle w:val="StyleUnderline"/>
        </w:rPr>
      </w:pPr>
    </w:p>
    <w:p w14:paraId="257F66A6" w14:textId="77777777" w:rsidR="002708E4" w:rsidRPr="00EF0D5C" w:rsidRDefault="002708E4" w:rsidP="002708E4">
      <w:pPr>
        <w:pStyle w:val="Heading4"/>
      </w:pPr>
      <w:r w:rsidRPr="00EF0D5C">
        <w:t>Israeli settler colonialism causes dispossession and genocide through the exploitation of Palestinian life and land</w:t>
      </w:r>
    </w:p>
    <w:p w14:paraId="2391AD52" w14:textId="77777777" w:rsidR="002708E4" w:rsidRPr="00EF0D5C" w:rsidRDefault="002708E4" w:rsidP="002708E4">
      <w:r w:rsidRPr="00EF0D5C">
        <w:rPr>
          <w:rFonts w:eastAsiaTheme="majorEastAsia" w:cstheme="majorBidi"/>
          <w:b/>
          <w:iCs/>
          <w:sz w:val="28"/>
        </w:rPr>
        <w:t>Lloyd, Distinguished Professor of English at University of Southern California and Ph.D. in literature and colonialism,  12</w:t>
      </w:r>
      <w:r w:rsidRPr="00EF0D5C">
        <w:t xml:space="preserve"> (David, 2012, Settler Colonial Studies, “Settler Colonialism and the State of Exception: The Example of Palestine/Israel”, </w:t>
      </w:r>
      <w:hyperlink r:id="rId8" w:history="1">
        <w:r w:rsidRPr="00EF0D5C">
          <w:rPr>
            <w:rStyle w:val="Hyperlink"/>
          </w:rPr>
          <w:t>https://www.tandfonline.com/doi/pdf/10.1080/2201473X.2012.10648826</w:t>
        </w:r>
      </w:hyperlink>
      <w:r w:rsidRPr="00EF0D5C">
        <w:t>, accessed 7/8/19, TR)</w:t>
      </w:r>
    </w:p>
    <w:p w14:paraId="26B2F36A" w14:textId="77777777" w:rsidR="002708E4" w:rsidRPr="00EF0D5C" w:rsidRDefault="002708E4" w:rsidP="002708E4">
      <w:r w:rsidRPr="00EF0D5C">
        <w:t>T</w:t>
      </w:r>
      <w:r w:rsidRPr="00EF0D5C">
        <w:rPr>
          <w:rStyle w:val="StyleUnderline"/>
        </w:rPr>
        <w:t>he expropriation of indigenous land for the express purpose of settling a permanent colonial population demand</w:t>
      </w:r>
      <w:r w:rsidRPr="00EF0D5C">
        <w:t xml:space="preserve">s, as Patrick Wolfe has argued, </w:t>
      </w:r>
      <w:r w:rsidRPr="00EF0D5C">
        <w:rPr>
          <w:rStyle w:val="StyleUnderline"/>
        </w:rPr>
        <w:t>one of two possible relations to indigenous population: their exploitation as a subordinated labor force, as happened in much of Latin America, Algeria and South Africa, or their more or less rapid extermination, as occurred in Australia, North America and the Caribbean</w:t>
      </w:r>
      <w:r w:rsidRPr="00EF0D5C">
        <w:t xml:space="preserve">.15 </w:t>
      </w:r>
      <w:r w:rsidRPr="00EF0D5C">
        <w:rPr>
          <w:rStyle w:val="Emphasis"/>
        </w:rPr>
        <w:t>Israel has clearly engaged in both tendencies, as its initial dependence on Palestinian labor, mitigated to varying degrees by the importation of Jewish labor from places like Yemen and North Africa, has given way to the systematic if gradual exclusion and displacement of Palestinian workers and residents from Israeli-settled areas and their replacement by immigrants from South and South East Asia who are denied rights of citizenship</w:t>
      </w:r>
      <w:r w:rsidRPr="00EF0D5C">
        <w:t xml:space="preserve">.16 Neve Gordon has similarly detailed the ways in which the post-1967 occupation has undergone a shift in the modality of its governmental strategies from </w:t>
      </w:r>
      <w:r w:rsidRPr="00EF0D5C">
        <w:rPr>
          <w:rStyle w:val="StyleUnderline"/>
        </w:rPr>
        <w:t>a bio-political model which required the incorporation and management of a subordinated and laboring population to a model of sovereign power that aims at the enclosure and eventual displacement of the indigenous Palestinian population.</w:t>
      </w:r>
      <w:r w:rsidRPr="00EF0D5C">
        <w:t xml:space="preserve">17 That famous slogan, ‘A land without people for a people without land’, has proven to be a performative rather than a Lloyd, ‘Settler Colonialism and the State of Exception’ 67 descriptive statement, spelling the gradual ejection of a people whose persistent presence has been a perpetual obstacle to the completion of the Zionist project. </w:t>
      </w:r>
    </w:p>
    <w:p w14:paraId="3A30EE11" w14:textId="77777777" w:rsidR="002708E4" w:rsidRPr="00EF0D5C" w:rsidRDefault="002708E4" w:rsidP="002708E4">
      <w:pPr>
        <w:rPr>
          <w:rStyle w:val="StyleUnderline"/>
        </w:rPr>
      </w:pPr>
      <w:r w:rsidRPr="00EF0D5C">
        <w:rPr>
          <w:rStyle w:val="StyleUnderline"/>
        </w:rPr>
        <w:t xml:space="preserve">In the dynamics of Occupation, the indigenous Palestinian population is subject both to management and gradual elimination. </w:t>
      </w:r>
      <w:r w:rsidRPr="00EF0D5C">
        <w:t xml:space="preserve">As Albert Memmi’s pioneering work on settler colonialism suggested, </w:t>
      </w:r>
      <w:r w:rsidRPr="00EF0D5C">
        <w:rPr>
          <w:rStyle w:val="StyleUnderline"/>
        </w:rPr>
        <w:t xml:space="preserve">both modes of subordinating the indigenous population require the assumption of a racial hierarchy: both the prestige and the legitimacy of the settlers depend on the conviction of their superiority to the indigenous, whether in terms of the higher development of their culture and moral values or in terms of </w:t>
      </w:r>
      <w:r w:rsidRPr="00EF0D5C">
        <w:rPr>
          <w:rStyle w:val="StyleUnderline"/>
        </w:rPr>
        <w:lastRenderedPageBreak/>
        <w:t>material civilisation.</w:t>
      </w:r>
      <w:r w:rsidRPr="00EF0D5C">
        <w:t xml:space="preserve"> ‘Racism sums up and symbolizes the fundamental relation which unites colonialist and colonized’; it is not ‘an incidental detail’, but ‘a consubstantial part of colonialism’, he noted. 18 On the one hand, it </w:t>
      </w:r>
      <w:r w:rsidRPr="00EF0D5C">
        <w:rPr>
          <w:rStyle w:val="StyleUnderline"/>
        </w:rPr>
        <w:t>justifies the removal or exploitation of the colonised whose cultural and moral inferiority is demonstrated by the inferiority of their material conditions; on the other, it legitimates the privileges of the coloniser and the ‘usurpation’</w:t>
      </w:r>
      <w:r w:rsidRPr="00EF0D5C">
        <w:t xml:space="preserve">, as Memmi puts it, of indigenous land and goods: </w:t>
      </w:r>
      <w:r w:rsidRPr="00EF0D5C">
        <w:rPr>
          <w:rStyle w:val="StyleUnderline"/>
        </w:rPr>
        <w:t>Colonial racism is built from three major ideological components: one, the gulf between the culture of the colonialist and the colonized; two, the exploitation of these differences for the benefit of the colonialist; three, the use of these supposed differences as standards of absolute fact.</w:t>
      </w:r>
      <w:r w:rsidRPr="00EF0D5C">
        <w:t xml:space="preserve">19 These components, it may be added, work both in the form of a selfreinforcing loop and in a way that seems to intensify rather than diminish over time. Precisely as the coloniser becomes more established, the rigor of the divisions, the state of apartheid, between the settler and the colonised becomes deeper, to the extent, as we know, of the construction of walls and barriers, separate areas for residence and movement, and tightly controlled bantustans. The ‘iron wall’ that was for Ze’ev Vladimir Jabotinsky a metaphor becomes eventually realised in concrete form.20 Where he envisaged an unchallengeable military strength as a means to bring the Arab Lloyd, ‘Settler Colonialism and the State of Exception’ 68 population to despair of regaining their lost lands, the Occupation has literally erected a segregation wall that fragments the West Bank, encloses its population in fragmentary islets of territory, and with dire literalism, separates Israelis and Palestinians. </w:t>
      </w:r>
      <w:r w:rsidRPr="00EF0D5C">
        <w:rPr>
          <w:rStyle w:val="StyleUnderline"/>
        </w:rPr>
        <w:t>At the same time, the sense of the superiority of the coloniser’s material culture within its own reserved zones is reinforced as that superiority is materially displayed and secured through discriminatory access to the social goods of the colony. Meanwhile the consequent and inevitable impoverishment of the indigenous becomes the sign of their innate backwardness.</w:t>
      </w:r>
    </w:p>
    <w:p w14:paraId="0229E3BD" w14:textId="77777777" w:rsidR="002708E4" w:rsidRPr="00EF0D5C" w:rsidRDefault="002708E4" w:rsidP="002708E4">
      <w:pPr>
        <w:rPr>
          <w:rStyle w:val="Emphasis"/>
        </w:rPr>
      </w:pPr>
    </w:p>
    <w:p w14:paraId="1C1269CF" w14:textId="77777777" w:rsidR="002708E4" w:rsidRPr="00EF0D5C" w:rsidRDefault="002708E4" w:rsidP="002708E4"/>
    <w:p w14:paraId="0971DAC2" w14:textId="77777777" w:rsidR="002708E4" w:rsidRPr="00EF0D5C" w:rsidRDefault="002708E4" w:rsidP="002708E4">
      <w:pPr>
        <w:pStyle w:val="Heading4"/>
      </w:pPr>
      <w:r w:rsidRPr="00EF0D5C">
        <w:t xml:space="preserve">Civic notions of sovereignty are used to justify colonial domination – this rewriting of history makes genuine historical reckoning impossible – but, the location of the intrinsic dispossession of indigeneity in civic life can interrupt the liberal notions of progress </w:t>
      </w:r>
    </w:p>
    <w:p w14:paraId="6FE20390" w14:textId="77777777" w:rsidR="002708E4" w:rsidRPr="00EF0D5C" w:rsidRDefault="002708E4" w:rsidP="002708E4">
      <w:r w:rsidRPr="00EF0D5C">
        <w:t xml:space="preserve">Civic and legal models of sovereignty justify colonial domination as a facially benign move toward inclusion </w:t>
      </w:r>
    </w:p>
    <w:p w14:paraId="4CAFA944" w14:textId="77777777" w:rsidR="002708E4" w:rsidRPr="00EF0D5C" w:rsidRDefault="002708E4" w:rsidP="002708E4">
      <w:r w:rsidRPr="00EF0D5C">
        <w:t xml:space="preserve">Locating the dispossession intrinsic to civic inclusion allows for a remobilization of settler colonialism </w:t>
      </w:r>
    </w:p>
    <w:p w14:paraId="09FD7C95" w14:textId="77777777" w:rsidR="002708E4" w:rsidRPr="00EF0D5C" w:rsidRDefault="002708E4" w:rsidP="002708E4">
      <w:r w:rsidRPr="00EF0D5C">
        <w:t xml:space="preserve">This constitutes a rewriting of the history in which a literal, explicit (self-justifying, vindicating, and good) narrative of white supremacy is replaced by a rosy, Liberal notion of integrative-assimilationist egalitarianism and equality under the law. </w:t>
      </w:r>
    </w:p>
    <w:p w14:paraId="5CA122AA" w14:textId="77777777" w:rsidR="002708E4" w:rsidRPr="00EF0D5C" w:rsidRDefault="002708E4" w:rsidP="002708E4">
      <w:r w:rsidRPr="00EF0D5C">
        <w:t>(Roosevelt and the explicit racism of the past seem to be a sort of demystifying method)</w:t>
      </w:r>
    </w:p>
    <w:p w14:paraId="2CBBB8FD" w14:textId="77777777" w:rsidR="002708E4" w:rsidRPr="00EF0D5C" w:rsidRDefault="002708E4" w:rsidP="002708E4">
      <w:r w:rsidRPr="00EF0D5C">
        <w:t>Their politics reframe all things into moves toward inclusion which make true, reparational politics impossible</w:t>
      </w:r>
    </w:p>
    <w:p w14:paraId="38B48499" w14:textId="77777777" w:rsidR="002708E4" w:rsidRPr="00EF0D5C" w:rsidRDefault="002708E4" w:rsidP="002708E4">
      <w:r w:rsidRPr="00EF0D5C">
        <w:t>(The aff is crucial to interrupt the liberal notion of progress)</w:t>
      </w:r>
    </w:p>
    <w:p w14:paraId="004FAE63" w14:textId="77777777" w:rsidR="002708E4" w:rsidRPr="00EF0D5C" w:rsidRDefault="002708E4" w:rsidP="002708E4">
      <w:pPr>
        <w:rPr>
          <w:rStyle w:val="Style13ptBold"/>
        </w:rPr>
      </w:pPr>
      <w:r w:rsidRPr="00EF0D5C">
        <w:rPr>
          <w:rStyle w:val="Style13ptBold"/>
        </w:rPr>
        <w:lastRenderedPageBreak/>
        <w:t>Temin, U. of Michigan assistant prof. of political theory with a focus on Settler Colonialism, 17</w:t>
      </w:r>
    </w:p>
    <w:p w14:paraId="0BE1C66A" w14:textId="77777777" w:rsidR="002708E4" w:rsidRPr="00EF0D5C" w:rsidRDefault="002708E4" w:rsidP="002708E4">
      <w:r w:rsidRPr="00EF0D5C">
        <w:t xml:space="preserve">[David Myer, Political Theory, “Custer’s Sins: Vine Deloria Jr. and the Settler-Colonial Politics of Civic Inclusion”, 5-29-17, DOI: </w:t>
      </w:r>
      <w:hyperlink r:id="rId9" w:history="1">
        <w:r w:rsidRPr="00EF0D5C">
          <w:rPr>
            <w:rStyle w:val="Hyperlink"/>
          </w:rPr>
          <w:t>https://doi.org/10.1177/0090591717712151</w:t>
        </w:r>
      </w:hyperlink>
      <w:r w:rsidRPr="00EF0D5C">
        <w:t>, dwrs 6/21]</w:t>
      </w:r>
    </w:p>
    <w:p w14:paraId="6F8577B2" w14:textId="77777777" w:rsidR="002708E4" w:rsidRPr="00EF0D5C" w:rsidRDefault="002708E4" w:rsidP="002708E4">
      <w:r w:rsidRPr="00EF0D5C">
        <w:t xml:space="preserve">*Word forfeited all hyphenated phrases when converting this document. I have tried to re-insert them, but it is possible some were missed. </w:t>
      </w:r>
    </w:p>
    <w:p w14:paraId="6E4DCFCD" w14:textId="77777777" w:rsidR="002708E4" w:rsidRPr="00EF0D5C" w:rsidRDefault="002708E4" w:rsidP="002708E4">
      <w:r w:rsidRPr="00EF0D5C">
        <w:rPr>
          <w:rStyle w:val="StyleUnderline"/>
        </w:rPr>
        <w:t xml:space="preserve">For pan-tribal activists like Deloria, “Termination” came to index </w:t>
      </w:r>
      <w:r w:rsidRPr="00EF0D5C">
        <w:t xml:space="preserve">both a temporally bounded period of US policy (approximately 1947–1972) and </w:t>
      </w:r>
      <w:r w:rsidRPr="00EF0D5C">
        <w:rPr>
          <w:rStyle w:val="StyleUnderline"/>
        </w:rPr>
        <w:t xml:space="preserve">the lingering and more diffuse threat of elimination underlying any settler politics.12 Deloria referred to </w:t>
      </w:r>
      <w:r w:rsidRPr="00EF0D5C">
        <w:rPr>
          <w:rStyle w:val="Emphasis"/>
        </w:rPr>
        <w:t>Termination as reflective of an “individualist-integrationist” moment in which elites combined a Lockean emphasis on individualism with an integrationist emphasis on inclusion into “mainstream” structures of US citizenship as a liberating process</w:t>
      </w:r>
      <w:r w:rsidRPr="00EF0D5C">
        <w:rPr>
          <w:rStyle w:val="StyleUnderline"/>
        </w:rPr>
        <w:t>.</w:t>
      </w:r>
      <w:r w:rsidRPr="00EF0D5C">
        <w:t xml:space="preserve">13 As the Executive Director of the NCAI from 1964 to 1967, Deloria confronted this perilous moment for Indigenous peoples as a matter of everyday organizing. For Deloria, </w:t>
      </w:r>
      <w:r w:rsidRPr="00EF0D5C">
        <w:rPr>
          <w:rStyle w:val="Emphasis"/>
        </w:rPr>
        <w:t>what made Termination so difficult to contest was the way its proponents tapped into a narrative of national citizenship that equated inclusion with emancipation</w:t>
      </w:r>
      <w:r w:rsidRPr="00EF0D5C">
        <w:rPr>
          <w:rStyle w:val="StyleUnderline"/>
        </w:rPr>
        <w:t xml:space="preserve">. Whereas settler political elites attacked Indigenous collective landholding in the late nineteenth century with explicit reference to ascriptive racial hierarchies and the developmentalist theory common to European colonial rule in Africa, India, the Caribbean, and across the Anglosettler world, </w:t>
      </w:r>
      <w:r w:rsidRPr="00EF0D5C">
        <w:rPr>
          <w:rStyle w:val="Emphasis"/>
        </w:rPr>
        <w:t>Termination proponents like Watkins drew on ideas not dissimilar to the ideals of integration expressed in the early civil rights movement. Casting the policy as the emancipation of Indigenous peoples from what Deloria critiqued as the figure of the helpless “Indian . . . ‘imprisoned’ on the reservation,” Watkins and others could represent to the US public a policy that resonated with a familiar narrative of progress towards an inclusive ideal of citizenship.</w:t>
      </w:r>
      <w:r w:rsidRPr="00EF0D5C">
        <w:t>14</w:t>
      </w:r>
    </w:p>
    <w:p w14:paraId="3A29EEF9" w14:textId="77777777" w:rsidR="002708E4" w:rsidRPr="00EF0D5C" w:rsidRDefault="002708E4" w:rsidP="002708E4">
      <w:pPr>
        <w:rPr>
          <w:rStyle w:val="Emphasis"/>
        </w:rPr>
      </w:pPr>
      <w:r w:rsidRPr="00EF0D5C">
        <w:t xml:space="preserve">Such a narrative was itself of recent mint, bound to the United States’ post–World War II renegotiation of national identity. In recent work, Aziz Rana emphasizes the post–World War II emergence of a conception of creedal nationalism reconfiguring American power for a world where conquest by land was viewed as increasingly costly.15 Whereas the American Creed is an ontological claim about the exceptional nature of the American polity as a civic one, </w:t>
      </w:r>
      <w:r w:rsidRPr="00EF0D5C">
        <w:rPr>
          <w:rStyle w:val="Emphasis"/>
        </w:rPr>
        <w:t>the civic inclusion narrative adds a redemptive interpretation of historical temporality</w:t>
      </w:r>
      <w:r w:rsidRPr="00EF0D5C">
        <w:rPr>
          <w:rStyle w:val="StyleUnderline"/>
        </w:rPr>
        <w:t xml:space="preserve">. By the civic inclusion narrative, I mean a narrative of US political and constitutional development that comprehends attempts to contest settler colonization and other forms of racial and colonial domination primarily as contributions to an already fixed collective project of progressively realized founding ideals. Deloria’s critique </w:t>
      </w:r>
      <w:r w:rsidRPr="00EF0D5C">
        <w:t>of this narrative answered the question: How could political elites launch such a calculated assault on Indigenous rights just as the nation moved towards a presumptively egalitarian conception of national belonging? Moreover, he</w:t>
      </w:r>
      <w:r w:rsidRPr="00EF0D5C">
        <w:rPr>
          <w:rStyle w:val="StyleUnderline"/>
        </w:rPr>
        <w:t xml:space="preserve"> asked: What politics would attend to the disavowed question of colonial rule and provide different terms on which to narrate Indigenous political experience? Deloria, then, conceptualized </w:t>
      </w:r>
      <w:r w:rsidRPr="00EF0D5C">
        <w:rPr>
          <w:rStyle w:val="Emphasis"/>
        </w:rPr>
        <w:t>the civic inclusion narrative less as a necessary source of antiracist politics than as a way of re-consolidating US empire and papering over the still-active histories of distinct but interconnected forms of racial and colonial domination. Equality “was going to be given to us whether we want it or not,”</w:t>
      </w:r>
      <w:r w:rsidRPr="00EF0D5C">
        <w:t xml:space="preserve"> Deloria sarcastically noted (179). </w:t>
      </w:r>
      <w:r w:rsidRPr="00EF0D5C">
        <w:rPr>
          <w:rStyle w:val="Emphasis"/>
        </w:rPr>
        <w:t>Drawing on an analysis of Indigenous dispossession to bring these realities into focus, Deloria’s early writings first remobilized the settler-colonial histories that the civic inclusion narrative retrospectively erased.</w:t>
      </w:r>
    </w:p>
    <w:p w14:paraId="75C197E7" w14:textId="77777777" w:rsidR="002708E4" w:rsidRPr="00EF0D5C" w:rsidRDefault="002708E4" w:rsidP="002708E4">
      <w:pPr>
        <w:rPr>
          <w:rStyle w:val="StyleUnderline"/>
        </w:rPr>
      </w:pPr>
      <w:r w:rsidRPr="00EF0D5C">
        <w:rPr>
          <w:rStyle w:val="StyleUnderline"/>
        </w:rPr>
        <w:lastRenderedPageBreak/>
        <w:t xml:space="preserve">The narrative of civic inclusion replaced an earlier self-conception of US political authority and democratic selfhood. </w:t>
      </w:r>
      <w:r w:rsidRPr="00EF0D5C">
        <w:t xml:space="preserve">To understand these changes, let me return briefly to this other self-conception, which provided a radically different source of official justification for colonial rule and national narratives of political progress. </w:t>
      </w:r>
      <w:r w:rsidRPr="00EF0D5C">
        <w:rPr>
          <w:rStyle w:val="StyleUnderline"/>
        </w:rPr>
        <w:t>In the late nineteenth century, Americans imagined themselves as at home within “an imperial family of settler societies</w:t>
      </w:r>
      <w:r w:rsidRPr="00EF0D5C">
        <w:t xml:space="preserve">” (including Canada, South Africa, Australia, and New Zealand) </w:t>
      </w:r>
      <w:r w:rsidRPr="00EF0D5C">
        <w:rPr>
          <w:rStyle w:val="StyleUnderline"/>
        </w:rPr>
        <w:t>whose basic goals were twofold: to furnish white (at that time, predominantly Anglo) settlers with self-government and economic independence and to extract land and labor from non-settler groups.</w:t>
      </w:r>
      <w:r w:rsidRPr="00EF0D5C">
        <w:t xml:space="preserve">16 Typifying this vision are the comments of </w:t>
      </w:r>
      <w:r w:rsidRPr="00EF0D5C">
        <w:rPr>
          <w:rStyle w:val="StyleUnderline"/>
        </w:rPr>
        <w:t>Theodore Roosevelt. Concerned with what he perceived to be a rising tide of anti-imperial resistance, Roosevelt insisted that “English-speaking peoples” continue to govern “the world’s waste spaces.”</w:t>
      </w:r>
      <w:r w:rsidRPr="00EF0D5C">
        <w:t xml:space="preserve">17 </w:t>
      </w:r>
      <w:r w:rsidRPr="00EF0D5C">
        <w:rPr>
          <w:rStyle w:val="StyleUnderline"/>
        </w:rPr>
        <w:t>Roosevelt’s comments reflect what at the time was the self-evident association between the United States and the other settler colonies as a family of white-, and especially Anglo-, dominated nations</w:t>
      </w:r>
      <w:r w:rsidRPr="00EF0D5C">
        <w:t xml:space="preserve">. Polemically inveighing against the American Anti-Imperialist League in his “Strenuous Life” speech in 1899, </w:t>
      </w:r>
      <w:r w:rsidRPr="00EF0D5C">
        <w:rPr>
          <w:rStyle w:val="StyleUnderline"/>
        </w:rPr>
        <w:t xml:space="preserve">Roosevelt insisted on the absurdity of an anti-imperial politic when seen from the perspective of Indian policy. These “doctrines,” he argued, </w:t>
      </w:r>
    </w:p>
    <w:p w14:paraId="1EED63C5" w14:textId="77777777" w:rsidR="002708E4" w:rsidRPr="00EF0D5C" w:rsidRDefault="002708E4" w:rsidP="002708E4">
      <w:pPr>
        <w:ind w:left="720"/>
      </w:pPr>
      <w:r w:rsidRPr="00EF0D5C">
        <w:t>would make it incumbent upon us to leave the Apaches of Arizona to work out their own salvation, and to decline to interfere in a single Indian reservation. Their doctrines condemn your forefathers and mine for ever having settled in these United States.18</w:t>
      </w:r>
    </w:p>
    <w:p w14:paraId="141930F2" w14:textId="77777777" w:rsidR="002708E4" w:rsidRPr="00EF0D5C" w:rsidRDefault="002708E4" w:rsidP="002708E4">
      <w:r w:rsidRPr="00EF0D5C">
        <w:rPr>
          <w:rStyle w:val="StyleUnderline"/>
        </w:rPr>
        <w:t xml:space="preserve">Wedded to the possibility of assimilation in the case of Native peoples as a means of the expropriation of collective, tribal lands, such a project was explicitly premised on the “salvation” of inferior wards via their gradual progress to a higher stage of civilization. Indeed, Roosevelt directly connected the prospects of white supremacy in the broader world order (here, the prospects of invading the Philippines) to the rule of Indigenous peoples within, even to </w:t>
      </w:r>
      <w:r w:rsidRPr="00EF0D5C">
        <w:rPr>
          <w:rStyle w:val="Emphasis"/>
        </w:rPr>
        <w:t>vindicating the act of founding itself</w:t>
      </w:r>
      <w:r w:rsidRPr="00EF0D5C">
        <w:t xml:space="preserve">. In other words, </w:t>
      </w:r>
      <w:r w:rsidRPr="00EF0D5C">
        <w:rPr>
          <w:rStyle w:val="StyleUnderline"/>
        </w:rPr>
        <w:t>Roosevelt viewed this critique of US international power as also a threat, root and branch, to the settler way of life in spaces he construed as inalterably “domestic.”</w:t>
      </w:r>
      <w:r w:rsidRPr="00EF0D5C">
        <w:t xml:space="preserve"> Settler elites believed this way of life to be increasingly under threat with the closing of this “internal” frontier at the end of the era of westward expansion.19</w:t>
      </w:r>
    </w:p>
    <w:p w14:paraId="2577661E" w14:textId="77777777" w:rsidR="002708E4" w:rsidRPr="00EF0D5C" w:rsidRDefault="002708E4" w:rsidP="002708E4">
      <w:r w:rsidRPr="00EF0D5C">
        <w:t xml:space="preserve">By the mid-twentieth century, </w:t>
      </w:r>
      <w:r w:rsidRPr="00EF0D5C">
        <w:rPr>
          <w:rStyle w:val="StyleUnderline"/>
        </w:rPr>
        <w:t xml:space="preserve">this “settler” self-conception had been largely replaced by an account of the US as a “creedal nation,” founded on a shared set of values, identities, and civic practices derived from the Declaration of Independence and the Constitution. </w:t>
      </w:r>
      <w:r w:rsidRPr="00EF0D5C">
        <w:rPr>
          <w:rStyle w:val="Emphasis"/>
        </w:rPr>
        <w:t>No longer pitched in terms of the fixity of Anglo-dominated racial hierarchy, the American Creed validated a post-war order in which US international power would serve as a “liberal leviathan</w:t>
      </w:r>
      <w:r w:rsidRPr="00EF0D5C">
        <w:rPr>
          <w:rStyle w:val="StyleUnderline"/>
        </w:rPr>
        <w:t>,</w:t>
      </w:r>
      <w:r w:rsidRPr="00EF0D5C">
        <w:t xml:space="preserve">” in John Ikenberry’s words.20 </w:t>
      </w:r>
      <w:r w:rsidRPr="00EF0D5C">
        <w:rPr>
          <w:rStyle w:val="Emphasis"/>
        </w:rPr>
        <w:t>Proponents of the creedal conception, by contrast with a settler society’s explicit adherence to racial boundaries, embraced a theoretical openness to inclusion on terms not immediately cognizable as forcible conversion</w:t>
      </w:r>
      <w:r w:rsidRPr="00EF0D5C">
        <w:rPr>
          <w:rStyle w:val="StyleUnderline"/>
        </w:rPr>
        <w:t>. Instead, the creedal self-conception only requires attachments to a received set of civic practices and values. The American story thus becomes “sanitized</w:t>
      </w:r>
      <w:r w:rsidRPr="00EF0D5C">
        <w:t xml:space="preserve">,” Deloria argued, </w:t>
      </w:r>
      <w:r w:rsidRPr="00EF0D5C">
        <w:rPr>
          <w:rStyle w:val="StyleUnderline"/>
        </w:rPr>
        <w:t>as the non-violent “merging of diverse peoples” into a structure of shared constitutional citizenship</w:t>
      </w:r>
      <w:r w:rsidRPr="00EF0D5C">
        <w:t xml:space="preserve">.21 As Rana points out, </w:t>
      </w:r>
      <w:r w:rsidRPr="00EF0D5C">
        <w:rPr>
          <w:rStyle w:val="StyleUnderline"/>
        </w:rPr>
        <w:t>such civic values are often said to derive directly from the Constitution and the Declaration of Independence, a repurposing of a vision presented by Lincoln during the Civil War that ran headlong against the widely held notion of a white settler republic.</w:t>
      </w:r>
      <w:r w:rsidRPr="00EF0D5C">
        <w:t xml:space="preserve">22 </w:t>
      </w:r>
      <w:r w:rsidRPr="00EF0D5C">
        <w:rPr>
          <w:rStyle w:val="Emphasis"/>
        </w:rPr>
        <w:t xml:space="preserve">Swedish sociologist Gunnar Myrdal’s influential An American Dilemma, for example, documented the extensive and long-held articulation of biological and social-scientific doctrines shoring up racial hierarchy. Despite acknowledging these views, he nonetheless argued that—as inheritors of Enlightenment rationalism—only the American </w:t>
      </w:r>
      <w:r w:rsidRPr="00EF0D5C">
        <w:rPr>
          <w:rStyle w:val="Emphasis"/>
        </w:rPr>
        <w:lastRenderedPageBreak/>
        <w:t>Creed and the mainstays of constitutional principle constituted the central axis of the American political imagination</w:t>
      </w:r>
      <w:r w:rsidRPr="00EF0D5C">
        <w:t>.23</w:t>
      </w:r>
    </w:p>
    <w:p w14:paraId="70955B32" w14:textId="77777777" w:rsidR="002708E4" w:rsidRPr="00EF0D5C" w:rsidRDefault="002708E4" w:rsidP="002708E4">
      <w:pPr>
        <w:rPr>
          <w:rStyle w:val="StyleUnderline"/>
        </w:rPr>
      </w:pPr>
      <w:r w:rsidRPr="00EF0D5C">
        <w:rPr>
          <w:rStyle w:val="Emphasis"/>
        </w:rPr>
        <w:t>The “American Creed” set the terms of belonging and civic identity for a nation whose fortunes could no longer be expressed in a settler idiom affixed to frontier expansion</w:t>
      </w:r>
      <w:r w:rsidRPr="00EF0D5C">
        <w:t xml:space="preserve">. More </w:t>
      </w:r>
      <w:r w:rsidRPr="00EF0D5C">
        <w:rPr>
          <w:rStyle w:val="StyleUnderline"/>
        </w:rPr>
        <w:t>central</w:t>
      </w:r>
      <w:r w:rsidRPr="00EF0D5C">
        <w:t xml:space="preserve"> to my reading of Deloria </w:t>
      </w:r>
      <w:r w:rsidRPr="00EF0D5C">
        <w:rPr>
          <w:rStyle w:val="StyleUnderline"/>
        </w:rPr>
        <w:t xml:space="preserve">here, the emergence of a conception of a creedal nation also produced a new (now familiar) account of historical progress and inclusion. The core of Myrdal’s American Creed is an ontological claim about the exceptional nature of the American polity as a civic one, unburdened of the religious, then class and imperial hierarchy and conflict endemic to Europe. </w:t>
      </w:r>
      <w:r w:rsidRPr="00EF0D5C">
        <w:rPr>
          <w:rStyle w:val="Emphasis"/>
        </w:rPr>
        <w:t>By positing injustice as a failure of inclusion within the terms of “American universalism,” the civic inclusion narrative describes a telos of steady progress towards the eventual inclusion of formerly excluded subjects.24 Instances of such exclusion will emerge redeemed through progressive adherence to constitutional ideals, promising a steady, linear progress towards this realization.</w:t>
      </w:r>
      <w:r w:rsidRPr="00EF0D5C">
        <w:rPr>
          <w:rStyle w:val="StyleUnderline"/>
        </w:rPr>
        <w:t xml:space="preserve"> Thus, it frames the source of (former) oppression as exclusion from the dominant modes of civic identity, economic opportunity, fair treatment before the law, and so on rather than the domination of colonized and racialized subjects (which might, nevertheless, entail certain specific forms of exclusion) that persists into the present.</w:t>
      </w:r>
    </w:p>
    <w:p w14:paraId="2CD88640" w14:textId="77777777" w:rsidR="002708E4" w:rsidRPr="00EF0D5C" w:rsidRDefault="002708E4" w:rsidP="002708E4">
      <w:pPr>
        <w:rPr>
          <w:rStyle w:val="StyleUnderline"/>
        </w:rPr>
      </w:pPr>
      <w:r w:rsidRPr="00EF0D5C">
        <w:rPr>
          <w:rStyle w:val="Emphasis"/>
        </w:rPr>
        <w:t>The civic inclusion narrative, therefore, tends to demand that challenges to injustices fall within the terms of inclusion/exclusion. To resolve “past” injustice, the polity must further extend this universal to excluded others. By obscuring how formative practices of extraction, dispossession, and colonization have been to shaping the US nation-state</w:t>
      </w:r>
      <w:r w:rsidRPr="00EF0D5C">
        <w:rPr>
          <w:rStyle w:val="StyleUnderline"/>
        </w:rPr>
        <w:t>—ironically revealed in Roosevelt’s own worries about the anti-colonial entailments of anti-imperial critique—the civic inclusion narrative makes it peculiarly difficult to formulate a political project that challenges the “integrationist-individualist” frame.</w:t>
      </w:r>
      <w:r w:rsidRPr="00EF0D5C">
        <w:t xml:space="preserve">25 Because </w:t>
      </w:r>
      <w:r w:rsidRPr="00EF0D5C">
        <w:rPr>
          <w:rStyle w:val="StyleUnderline"/>
        </w:rPr>
        <w:t>they come out in the historical wash, histories of injustices emerge less as occasions to doubt the coherence of the narrative than aberrational moments functioning as markers on an upward path of progressive social change.</w:t>
      </w:r>
    </w:p>
    <w:p w14:paraId="09A30D1C" w14:textId="77777777" w:rsidR="002708E4" w:rsidRPr="00EF0D5C" w:rsidRDefault="002708E4" w:rsidP="002708E4"/>
    <w:p w14:paraId="4F3AA611" w14:textId="77777777" w:rsidR="002708E4" w:rsidRPr="00EF0D5C" w:rsidRDefault="002708E4" w:rsidP="002708E4">
      <w:pPr>
        <w:pStyle w:val="Heading4"/>
      </w:pPr>
      <w:r w:rsidRPr="00EF0D5C">
        <w:t xml:space="preserve">The move towards framework freezes indigeneity as an always-already outside of help, which undergirds contemporary imperial projects and the ongoing structural violence of indigenous people now  </w:t>
      </w:r>
    </w:p>
    <w:p w14:paraId="1801AB2D" w14:textId="77777777" w:rsidR="002708E4" w:rsidRPr="00EF0D5C" w:rsidRDefault="002708E4" w:rsidP="002708E4">
      <w:r w:rsidRPr="00EF0D5C">
        <w:t xml:space="preserve">The shift from the ‘benevolent’, explicit white supremacy to a necessary liberal inclusion renders the Indian as having ‘plight’, essentially, a failure to grant rights. The grammar of civility renders indigenous politics, always-already outside, as a static image of itself (this internal link turns their ‘not ontological arguments’) </w:t>
      </w:r>
    </w:p>
    <w:p w14:paraId="13109E63" w14:textId="77777777" w:rsidR="002708E4" w:rsidRPr="00EF0D5C" w:rsidRDefault="002708E4" w:rsidP="002708E4">
      <w:r w:rsidRPr="00EF0D5C">
        <w:t>Moreover, it is this settler sovereignty which undergirds modern imperial projects (causes endless war which outweighs)</w:t>
      </w:r>
    </w:p>
    <w:p w14:paraId="7F9908EA" w14:textId="77777777" w:rsidR="002708E4" w:rsidRPr="00EF0D5C" w:rsidRDefault="002708E4" w:rsidP="002708E4">
      <w:r w:rsidRPr="00EF0D5C">
        <w:t>Indeed, this notion of liberal inclusion is a smokescreen and coextensive with a basic degrading of actual rights (answers: but the people are dying! arguments), based off a civilizing impulse (similar to the Baudrillard/Adorno/Edelman arguments about the will to transparency/modernization/anti-queerness wherein the Indian, being radically Other, generates endless violence to ‘civilize’ or make intelligible)</w:t>
      </w:r>
    </w:p>
    <w:p w14:paraId="2CF7E7C1" w14:textId="77777777" w:rsidR="002708E4" w:rsidRPr="00EF0D5C" w:rsidRDefault="002708E4" w:rsidP="002708E4">
      <w:pPr>
        <w:rPr>
          <w:rStyle w:val="Style13ptBold"/>
        </w:rPr>
      </w:pPr>
      <w:r w:rsidRPr="00EF0D5C">
        <w:rPr>
          <w:rStyle w:val="Style13ptBold"/>
        </w:rPr>
        <w:t>Temin, U. of Michigan assistant prof. of political theory with a focus on Settler Colonialism, 17</w:t>
      </w:r>
    </w:p>
    <w:p w14:paraId="3D829C93" w14:textId="77777777" w:rsidR="002708E4" w:rsidRPr="00EF0D5C" w:rsidRDefault="002708E4" w:rsidP="002708E4">
      <w:r w:rsidRPr="00EF0D5C">
        <w:lastRenderedPageBreak/>
        <w:t xml:space="preserve">[David Myer, Political Theory, “Custer’s Sins: Vine Deloria Jr. and the Settler-Colonial Politics of Civic Inclusion”, 5-29-17, DOI: </w:t>
      </w:r>
      <w:hyperlink r:id="rId10" w:history="1">
        <w:r w:rsidRPr="00EF0D5C">
          <w:rPr>
            <w:rStyle w:val="Hyperlink"/>
          </w:rPr>
          <w:t>https://doi.org/10.1177/0090591717712151</w:t>
        </w:r>
      </w:hyperlink>
      <w:r w:rsidRPr="00EF0D5C">
        <w:t>, dwrs 6/21]</w:t>
      </w:r>
    </w:p>
    <w:p w14:paraId="56BD757D" w14:textId="77777777" w:rsidR="002708E4" w:rsidRPr="00EF0D5C" w:rsidRDefault="002708E4" w:rsidP="002708E4">
      <w:r w:rsidRPr="00EF0D5C">
        <w:t>Re-narrating the Politics of Inclusion: Termination as Colonial War</w:t>
      </w:r>
    </w:p>
    <w:p w14:paraId="3D511E31" w14:textId="77777777" w:rsidR="002708E4" w:rsidRPr="00EF0D5C" w:rsidRDefault="002708E4" w:rsidP="002708E4">
      <w:pPr>
        <w:rPr>
          <w:rStyle w:val="StyleUnderline"/>
        </w:rPr>
      </w:pPr>
      <w:r w:rsidRPr="00EF0D5C">
        <w:t xml:space="preserve">Though more often noted for its critique of anthropology, Deloria’s work first brought in a colonial frame to analyze the stakes of this transformation within American national identity and post-war political thought.30 </w:t>
      </w:r>
      <w:r w:rsidRPr="00EF0D5C">
        <w:rPr>
          <w:rStyle w:val="StyleUnderline"/>
        </w:rPr>
        <w:t xml:space="preserve">Having witnessed the damage the Termination policy did to Indigenous communities </w:t>
      </w:r>
      <w:r w:rsidRPr="00EF0D5C">
        <w:t>in his time in the NCAI</w:t>
      </w:r>
      <w:r w:rsidRPr="00EF0D5C">
        <w:rPr>
          <w:rStyle w:val="StyleUnderline"/>
        </w:rPr>
        <w:t xml:space="preserve">, the police violence encountered by </w:t>
      </w:r>
      <w:r w:rsidRPr="00EF0D5C">
        <w:t>Lummi and other Pacific Northwest</w:t>
      </w:r>
      <w:r w:rsidRPr="00EF0D5C">
        <w:rPr>
          <w:rStyle w:val="StyleUnderline"/>
        </w:rPr>
        <w:t xml:space="preserve"> treaty fishing rights activists, and the US War in Vietnam,</w:t>
      </w:r>
      <w:r w:rsidRPr="00EF0D5C">
        <w:t xml:space="preserve"> </w:t>
      </w:r>
      <w:r w:rsidRPr="00EF0D5C">
        <w:rPr>
          <w:rStyle w:val="StyleUnderline"/>
        </w:rPr>
        <w:t>Deloria developed a radical critique of the violence of the civic inclusion narrative’s “integrationist-individualist” commitments. He connected these “new incidents involving treaty rights” with other currents of US imperialism, such as “the façade of maintaining . . . commitments in Vietnam”</w:t>
      </w:r>
      <w:r w:rsidRPr="00EF0D5C">
        <w:t xml:space="preserve"> (50). </w:t>
      </w:r>
      <w:r w:rsidRPr="00EF0D5C">
        <w:rPr>
          <w:rStyle w:val="StyleUnderline"/>
        </w:rPr>
        <w:t>Deloria offered a reading of the political implications of US historical amnesia over the settler self-conception and the productive work this nominal inclusivity did to reproduce practices of colonization under the sign of emancipation.</w:t>
      </w:r>
    </w:p>
    <w:p w14:paraId="6C001936" w14:textId="77777777" w:rsidR="002708E4" w:rsidRPr="00EF0D5C" w:rsidRDefault="002708E4" w:rsidP="002708E4">
      <w:r w:rsidRPr="00EF0D5C">
        <w:rPr>
          <w:rStyle w:val="StyleUnderline"/>
        </w:rPr>
        <w:t>“</w:t>
      </w:r>
      <w:r w:rsidRPr="00EF0D5C">
        <w:t xml:space="preserve">Indians are like the weather. Everyone knows all about the weather, but none can change it. . . . One of the finest things about being an Indian is that people are always interested in you and your ‘plight.’ Other groups have difficulties, predicaments, quandaries, problems, or troubles. Traditionally we Indians have a ‘plight’” (1). So begins Deloria’s Custer Died for Your Sins. Deloria’s analogy to weather ironically confronted settler societies’ perceptions of the changelessness of Indigenous social orders. Whereas “Indians” are often described in the static anthropological language of “tradition,” Deloria observed that “dynamic” Indigenous communities undertook massive changes in the 1960s and “ask[ed] only to be freed from cultural oppression” (12). It is, then, </w:t>
      </w:r>
      <w:r w:rsidRPr="00EF0D5C">
        <w:rPr>
          <w:rStyle w:val="Emphasis"/>
        </w:rPr>
        <w:t>non-Indigenous representations of Native peoples that seem to be immoveable. In their static “traditions,” settler societies cast Indians as stalled in a backward state of cultural and economic development or of a lack of citizenship rights, thus continually in need of help to be included within the civic identities and values of US settler society. From this perspective, civic inclusion as a way of casting narratives of progress is folded into a kind of paternalistic investment in “unreal” objects of solicitude and charity rather than horizontal solidarity with “dynamic” and contemporary peoples (2). The discourse of “plight” (unlike “difficulties, predicaments . . . ”) projects a permanent ontological status of immiseration onto Indigenous peoples, masking the origins and ongoing causes of marginalization in conquest and colonization and reinvesting the desires of the settler state into a project of inclusion.</w:t>
      </w:r>
      <w:r w:rsidRPr="00EF0D5C">
        <w:t>4</w:t>
      </w:r>
    </w:p>
    <w:p w14:paraId="5AD41D88" w14:textId="77777777" w:rsidR="002708E4" w:rsidRPr="00EF0D5C" w:rsidRDefault="002708E4" w:rsidP="002708E4">
      <w:r w:rsidRPr="00EF0D5C">
        <w:t xml:space="preserve">Deloria’s work theorizes the discourse of Termination, </w:t>
      </w:r>
      <w:r w:rsidRPr="00EF0D5C">
        <w:rPr>
          <w:rStyle w:val="StyleUnderline"/>
        </w:rPr>
        <w:t>which grafted a (widely contested) narrative of the early civil rights movement as solely focused on integration onto Indigenous politics</w:t>
      </w:r>
      <w:r w:rsidRPr="00EF0D5C">
        <w:t xml:space="preserve">.31 In other words, </w:t>
      </w:r>
      <w:r w:rsidRPr="00EF0D5C">
        <w:rPr>
          <w:rStyle w:val="StyleUnderline"/>
        </w:rPr>
        <w:t>Deloria’s work addressed the redeployment of the language of civil rights to repress colonial injustice just as these ways of displacing claims about specifically colonial inheritances were (re)emerging</w:t>
      </w:r>
      <w:r w:rsidRPr="00EF0D5C">
        <w:t xml:space="preserve">.32 </w:t>
      </w:r>
      <w:r w:rsidRPr="00EF0D5C">
        <w:rPr>
          <w:rStyle w:val="StyleUnderline"/>
        </w:rPr>
        <w:t>If the civil rights movement provided much of the impetus behind the energetic reformulation of American political thought to address the racialized legacies of chattel slavery,</w:t>
      </w:r>
      <w:r w:rsidRPr="00EF0D5C">
        <w:t xml:space="preserve"> reading alongside Deloria pulls at an alternative then-contemporary thread. </w:t>
      </w:r>
      <w:r w:rsidRPr="00EF0D5C">
        <w:rPr>
          <w:rStyle w:val="StyleUnderline"/>
        </w:rPr>
        <w:t>Deloria</w:t>
      </w:r>
      <w:r w:rsidRPr="00EF0D5C">
        <w:t xml:space="preserve"> acknowledged the power of civil rights discourse as a response to racialized injustice yet also </w:t>
      </w:r>
      <w:r w:rsidRPr="00EF0D5C">
        <w:rPr>
          <w:rStyle w:val="StyleUnderline"/>
        </w:rPr>
        <w:t>insisted on the way inclusionary claims could be marshaled to pursue what he called “conquest-oriented” projects</w:t>
      </w:r>
      <w:r w:rsidRPr="00EF0D5C">
        <w:t xml:space="preserve">.33 Read in dialogue with other decolonizing works of the later 1960s such as Martin Luther King’s later interrogation of the Vietnam War and Stokely Carmichael (Kwame Ture) and Charles Hamilton’s Black Power—the latter of which Deloria described as a “godsend” for “allow[ing] the concept of self-determination suddenly to </w:t>
      </w:r>
      <w:r w:rsidRPr="00EF0D5C">
        <w:lastRenderedPageBreak/>
        <w:t>become valid” (180)—</w:t>
      </w:r>
      <w:r w:rsidRPr="00EF0D5C">
        <w:rPr>
          <w:rStyle w:val="StyleUnderline"/>
        </w:rPr>
        <w:t>Deloria’s intervention speaks to an alternative tradition of decolonization erased within American political thought because of pervasive attachment to the civic inclusion narrative</w:t>
      </w:r>
      <w:r w:rsidRPr="00EF0D5C">
        <w:t>.34</w:t>
      </w:r>
    </w:p>
    <w:p w14:paraId="167DE06C" w14:textId="77777777" w:rsidR="002708E4" w:rsidRPr="00EF0D5C" w:rsidRDefault="002708E4" w:rsidP="002708E4">
      <w:r w:rsidRPr="00EF0D5C">
        <w:rPr>
          <w:rStyle w:val="StyleUnderline"/>
        </w:rPr>
        <w:t>Deloria rejected this logic of inclusion/exclusion as the frame of civic and cultural identity in favor of an analysis attentive to concrete practices of colonial rule and dispossession</w:t>
      </w:r>
      <w:r w:rsidRPr="00EF0D5C">
        <w:t xml:space="preserve">.35 </w:t>
      </w:r>
      <w:r w:rsidRPr="00EF0D5C">
        <w:rPr>
          <w:rStyle w:val="StyleUnderline"/>
        </w:rPr>
        <w:t>He directly confronted the historical amnesia of the civic inclusion narrative about the “conquest-oriented” formation of the US state in its very territorial composition. In contrast to the way the civic inclusion narrative obscures links between US imperial expansion and “domestic” colonial rule</w:t>
      </w:r>
      <w:r w:rsidRPr="00EF0D5C">
        <w:t xml:space="preserve">, Deloria argued that </w:t>
      </w:r>
      <w:r w:rsidRPr="00EF0D5C">
        <w:rPr>
          <w:rStyle w:val="Emphasis"/>
        </w:rPr>
        <w:t>the “betrayal of treaty promises” should be directly tied to America’s failure to “fool the rest of the world about her intentions on other continents</w:t>
      </w:r>
      <w:r w:rsidRPr="00EF0D5C">
        <w:t xml:space="preserve">” (50–51). </w:t>
      </w:r>
      <w:r w:rsidRPr="00EF0D5C">
        <w:rPr>
          <w:rStyle w:val="Emphasis"/>
        </w:rPr>
        <w:t>Reminding his audience of the international links between US wars of conquest waged against Indigenous peoples and those of European nations, Deloria argued that “the Indian wars of the past should rightly be regarded as the first foreign wars of American history”</w:t>
      </w:r>
      <w:r w:rsidRPr="00EF0D5C">
        <w:t xml:space="preserve"> (51).36 </w:t>
      </w:r>
      <w:r w:rsidRPr="00EF0D5C">
        <w:rPr>
          <w:rStyle w:val="StyleUnderline"/>
        </w:rPr>
        <w:t>Rejecting the commonplace myth of isolated “settlement” of the continent</w:t>
      </w:r>
      <w:r w:rsidRPr="00EF0D5C">
        <w:t xml:space="preserve">, Deloria drew parallels among these </w:t>
      </w:r>
      <w:r w:rsidRPr="00EF0D5C">
        <w:rPr>
          <w:rStyle w:val="StyleUnderline"/>
        </w:rPr>
        <w:t>“wars of foreign conquest just as England and France were doing in India and Africa”</w:t>
      </w:r>
      <w:r w:rsidRPr="00EF0D5C">
        <w:t xml:space="preserve"> (51). In doing so, </w:t>
      </w:r>
      <w:r w:rsidRPr="00EF0D5C">
        <w:rPr>
          <w:rStyle w:val="Emphasis"/>
        </w:rPr>
        <w:t>Deloria spurred critics of US empire to view it neither as a relic of the nineteenth-century moment of territorial annexation and colonial war nor as a more recent aberration of Cold War logics. Rather, it was the consistent logic of “a militantly imperialistic world power eagerly grasping for economic control over weaker nations”</w:t>
      </w:r>
      <w:r w:rsidRPr="00EF0D5C">
        <w:t xml:space="preserve"> (51).</w:t>
      </w:r>
    </w:p>
    <w:p w14:paraId="761745EE" w14:textId="77777777" w:rsidR="002708E4" w:rsidRPr="00EF0D5C" w:rsidRDefault="002708E4" w:rsidP="002708E4">
      <w:r w:rsidRPr="00EF0D5C">
        <w:rPr>
          <w:rStyle w:val="StyleUnderline"/>
        </w:rPr>
        <w:t xml:space="preserve">Deloria identified </w:t>
      </w:r>
      <w:r w:rsidRPr="00EF0D5C">
        <w:rPr>
          <w:rStyle w:val="Emphasis"/>
        </w:rPr>
        <w:t>colonization as a process of land expropriation that builds the territorial foundations of settler sovereignty</w:t>
      </w:r>
      <w:r w:rsidRPr="00EF0D5C">
        <w:rPr>
          <w:rStyle w:val="StyleUnderline"/>
        </w:rPr>
        <w:t xml:space="preserve">. In effect, </w:t>
      </w:r>
      <w:r w:rsidRPr="00EF0D5C">
        <w:rPr>
          <w:rStyle w:val="Emphasis"/>
        </w:rPr>
        <w:t>such practices “extinguish[ed] treaty rights,” yet Deloria added that the discourse of civic inclusion ironically staged such erasure as an extension of citizenship rights, a form of emancipation</w:t>
      </w:r>
      <w:r w:rsidRPr="00EF0D5C">
        <w:t xml:space="preserve">.37 </w:t>
      </w:r>
      <w:r w:rsidRPr="00EF0D5C">
        <w:rPr>
          <w:rStyle w:val="StyleUnderline"/>
        </w:rPr>
        <w:t xml:space="preserve">Clinically describing the ongoing “uses of Indian lands as pawns,” </w:t>
      </w:r>
      <w:r w:rsidRPr="00EF0D5C">
        <w:rPr>
          <w:rStyle w:val="Emphasis"/>
        </w:rPr>
        <w:t>Deloria argued that dispossession continued into the present through the enduring territorial imperative underpinning state-formation (51). Territorial sovereignty itself continued to function as a key, ongoing expression of US imperial power. These wrongs are foundational to the settler state: They cannot be superseded or rewritten so as to pretend that the constitutional vision was always an implicit universal, as the American Creed implies.</w:t>
      </w:r>
    </w:p>
    <w:p w14:paraId="75E2AC3A" w14:textId="77777777" w:rsidR="002708E4" w:rsidRPr="00EF0D5C" w:rsidRDefault="002708E4" w:rsidP="002708E4">
      <w:r w:rsidRPr="00EF0D5C">
        <w:rPr>
          <w:rStyle w:val="Emphasis"/>
        </w:rPr>
        <w:t>Whereas the civic inclusion narrative predicts the relatively linear extension of civil rights claims</w:t>
      </w:r>
      <w:r w:rsidRPr="00EF0D5C">
        <w:t xml:space="preserve">, </w:t>
      </w:r>
      <w:r w:rsidRPr="00EF0D5C">
        <w:rPr>
          <w:rStyle w:val="StyleUnderline"/>
        </w:rPr>
        <w:t>Deloria observed the opposite trend: the increasing dissolution of Indigenous rights, land title, and sovereignty. Deloria turned to the specific ways that such practices had been reformulated into a politics of Termination that differently narrated the terms of inclusion. By creating conceptual resonances between frontier genocide and the state violence produced through Termination, Deloria confronted the ways in which the civic inclusion narrative obscured the contemporary reality of such practices. Deloria referred to Termination as the “great twentieth century Indian war</w:t>
      </w:r>
      <w:r w:rsidRPr="00EF0D5C">
        <w:t>” (62):</w:t>
      </w:r>
    </w:p>
    <w:p w14:paraId="13F61526" w14:textId="77777777" w:rsidR="002708E4" w:rsidRPr="00EF0D5C" w:rsidRDefault="002708E4" w:rsidP="002708E4">
      <w:pPr>
        <w:ind w:left="720"/>
      </w:pPr>
      <w:r w:rsidRPr="00EF0D5C">
        <w:rPr>
          <w:rStyle w:val="StyleUnderline"/>
        </w:rPr>
        <w:t xml:space="preserve">Just the last two decades have seen a more devious but hardly less successful war waged against Indian communities. . . . In the past they were systematically hunted down and destroyed. Were an individual citizen to do this it would be classified as cold-blooded murder. When it was done by the U.S. Army it was an “Indian war.” </w:t>
      </w:r>
      <w:r w:rsidRPr="00EF0D5C">
        <w:t>(54)</w:t>
      </w:r>
    </w:p>
    <w:p w14:paraId="629611D1" w14:textId="77777777" w:rsidR="002708E4" w:rsidRPr="00EF0D5C" w:rsidRDefault="002708E4" w:rsidP="002708E4">
      <w:r w:rsidRPr="00EF0D5C">
        <w:rPr>
          <w:rStyle w:val="Emphasis"/>
        </w:rPr>
        <w:t>Because Indigenous peoples were outside US law and their own legal and political orders were not regarded as sufficiently “civilized</w:t>
      </w:r>
      <w:r w:rsidRPr="00EF0D5C">
        <w:t xml:space="preserve">” (9), Deloria pointed out that </w:t>
      </w:r>
      <w:r w:rsidRPr="00EF0D5C">
        <w:rPr>
          <w:rStyle w:val="StyleUnderline"/>
        </w:rPr>
        <w:t>Indigenous peoples were automatically seen as in a Hobbesian state of war</w:t>
      </w:r>
      <w:r w:rsidRPr="00EF0D5C">
        <w:t xml:space="preserve">. Referring to Watkins and the other senators who pushed the Termination policy, he contended, </w:t>
      </w:r>
      <w:r w:rsidRPr="00EF0D5C">
        <w:rPr>
          <w:rStyle w:val="Emphasis"/>
        </w:rPr>
        <w:t xml:space="preserve">“it was thought that it would provide the elusive ‘answer’ to the Indian problem” </w:t>
      </w:r>
      <w:r w:rsidRPr="00EF0D5C">
        <w:t>(55</w:t>
      </w:r>
      <w:r w:rsidRPr="00EF0D5C">
        <w:rPr>
          <w:rStyle w:val="StyleUnderline"/>
        </w:rPr>
        <w:t xml:space="preserve">). Civic inclusion under these conditions actually made possible the erosion of </w:t>
      </w:r>
      <w:r w:rsidRPr="00EF0D5C">
        <w:rPr>
          <w:rStyle w:val="StyleUnderline"/>
        </w:rPr>
        <w:lastRenderedPageBreak/>
        <w:t>Indigenous sovereignty, rights, and land title. Indeed, Termination was “heavily disguised as a plan to offer the Indian people full citizenship rights”—in other words as continuous with the project of progressively realizing the civil rights of excluded subjects</w:t>
      </w:r>
      <w:r w:rsidRPr="00EF0D5C">
        <w:t xml:space="preserve"> (76). </w:t>
      </w:r>
      <w:r w:rsidRPr="00EF0D5C">
        <w:rPr>
          <w:rStyle w:val="StyleUnderline"/>
        </w:rPr>
        <w:t xml:space="preserve">More than a limited frame that needed to be expanded to include cultural “difference,” Deloria pointed out that the extension of citizenship could serve the political function of reproducing practices of colonization. </w:t>
      </w:r>
      <w:r w:rsidRPr="00EF0D5C">
        <w:rPr>
          <w:rStyle w:val="Emphasis"/>
        </w:rPr>
        <w:t>Assimilation, Deloria observed, always appeared historically as the handmaiden of dispossession, no less in the guise of this reformulated post-war politics of inclusion</w:t>
      </w:r>
      <w:r w:rsidRPr="00EF0D5C">
        <w:rPr>
          <w:rStyle w:val="StyleUnderline"/>
        </w:rPr>
        <w:t>:</w:t>
      </w:r>
      <w:r w:rsidRPr="00EF0D5C">
        <w:t xml:space="preserve"> </w:t>
      </w:r>
      <w:r w:rsidRPr="00EF0D5C">
        <w:rPr>
          <w:rStyle w:val="StyleUnderline"/>
        </w:rPr>
        <w:t>“There was never a time when the white man said he was trying to help the Indian get into the mainstream of American life that he did not also demand that the Indian give up land”</w:t>
      </w:r>
      <w:r w:rsidRPr="00EF0D5C">
        <w:t xml:space="preserve"> (173).38</w:t>
      </w:r>
    </w:p>
    <w:p w14:paraId="323675EA" w14:textId="77777777" w:rsidR="002708E4" w:rsidRPr="00EF0D5C" w:rsidRDefault="002708E4" w:rsidP="002708E4">
      <w:pPr>
        <w:rPr>
          <w:rStyle w:val="StyleUnderline"/>
        </w:rPr>
      </w:pPr>
      <w:r w:rsidRPr="00EF0D5C">
        <w:rPr>
          <w:rStyle w:val="Emphasis"/>
        </w:rPr>
        <w:t>When it became obvious that the policy did not actually encourage integration on the terms of the civic inclusion narrative—when “it proved to be no answer at all”—“Congress continued its policy, having found a new weapon in the ancient battle for Indian land”</w:t>
      </w:r>
      <w:r w:rsidRPr="00EF0D5C">
        <w:t xml:space="preserve"> (55). What struck Deloria about the discourse of Termination was that it “was not conceived as a policy of murder,” but as one of inclusionary citizenship (54–55). </w:t>
      </w:r>
      <w:r w:rsidRPr="00EF0D5C">
        <w:rPr>
          <w:rStyle w:val="StyleUnderline"/>
        </w:rPr>
        <w:t>As a political technology, however, it became no less than a “weapon against the Indian people in a modern war of conquest” (76).</w:t>
      </w:r>
    </w:p>
    <w:p w14:paraId="6E565691" w14:textId="77777777" w:rsidR="002708E4" w:rsidRPr="00EF0D5C" w:rsidRDefault="002708E4" w:rsidP="002708E4">
      <w:pPr>
        <w:rPr>
          <w:rStyle w:val="StyleUnderline"/>
        </w:rPr>
      </w:pPr>
    </w:p>
    <w:p w14:paraId="0143DA3D" w14:textId="77777777" w:rsidR="002708E4" w:rsidRPr="00EF0D5C" w:rsidRDefault="002708E4" w:rsidP="002708E4">
      <w:pPr>
        <w:pStyle w:val="Heading4"/>
      </w:pPr>
      <w:r w:rsidRPr="00EF0D5C">
        <w:t xml:space="preserve">Debates over whether or not we should restrict arms distract from the larger questions of who has arms and why – investments in minor oscillations in policy give a false sense of control internal to an unjust system, even as those systems themselves are ultimately mere pacifying symbols – </w:t>
      </w:r>
    </w:p>
    <w:p w14:paraId="2317F675" w14:textId="77777777" w:rsidR="002708E4" w:rsidRPr="00EF0D5C" w:rsidRDefault="002708E4" w:rsidP="002708E4">
      <w:pPr>
        <w:rPr>
          <w:rStyle w:val="Style13ptBold"/>
        </w:rPr>
      </w:pPr>
      <w:r w:rsidRPr="00EF0D5C">
        <w:rPr>
          <w:rStyle w:val="Style13ptBold"/>
        </w:rPr>
        <w:t xml:space="preserve">Cooper, Bradford University International Relations and Security Studies Professor and Peace Studies &amp; International Development Head, 18 </w:t>
      </w:r>
    </w:p>
    <w:p w14:paraId="6956A4FE" w14:textId="77777777" w:rsidR="002708E4" w:rsidRPr="00EF0D5C" w:rsidRDefault="002708E4" w:rsidP="002708E4">
      <w:r w:rsidRPr="00EF0D5C">
        <w:t>[Neil, 2018, Journal of Global Security Studies 3(4), “Race, Sovereignty, and Free Trade: Arms Trade Regulation and Humanitarian Arms Control in the Age of Empire”, 444-462, accessed 6/30 dwrs]</w:t>
      </w:r>
    </w:p>
    <w:p w14:paraId="3C049C59" w14:textId="77777777" w:rsidR="002708E4" w:rsidRPr="00EF0D5C" w:rsidRDefault="002708E4" w:rsidP="002708E4">
      <w:pPr>
        <w:pStyle w:val="ListParagraph"/>
        <w:numPr>
          <w:ilvl w:val="0"/>
          <w:numId w:val="12"/>
        </w:numPr>
      </w:pPr>
      <w:r w:rsidRPr="00EF0D5C">
        <w:t>Clash over prohibition and proliferation are a sort of internal discussion which prevents us from talking about broader structures of militarism – first, that’s why the aff is necessary because we’re an injunction (needs an at: tva)</w:t>
      </w:r>
    </w:p>
    <w:p w14:paraId="17EECC10" w14:textId="77777777" w:rsidR="002708E4" w:rsidRPr="00EF0D5C" w:rsidRDefault="002708E4" w:rsidP="002708E4">
      <w:pPr>
        <w:pStyle w:val="ListParagraph"/>
        <w:numPr>
          <w:ilvl w:val="0"/>
          <w:numId w:val="12"/>
        </w:numPr>
      </w:pPr>
      <w:r w:rsidRPr="00EF0D5C">
        <w:t xml:space="preserve">but, the relative efficacy of certain things (literally, debating about plans) is basically a distraction from the broader ends  </w:t>
      </w:r>
    </w:p>
    <w:p w14:paraId="3F175176" w14:textId="77777777" w:rsidR="002708E4" w:rsidRPr="00EF0D5C" w:rsidRDefault="002708E4" w:rsidP="002708E4">
      <w:pPr>
        <w:pStyle w:val="ListParagraph"/>
        <w:numPr>
          <w:ilvl w:val="0"/>
          <w:numId w:val="12"/>
        </w:numPr>
      </w:pPr>
      <w:r w:rsidRPr="00EF0D5C">
        <w:t>and arms are fundamentally about what or who is sovereign – that determination allows for bad things because that analysis itself is like bad (Heidegger gang)</w:t>
      </w:r>
    </w:p>
    <w:p w14:paraId="7C9CF8ED" w14:textId="77777777" w:rsidR="002708E4" w:rsidRPr="00EF0D5C" w:rsidRDefault="002708E4" w:rsidP="002708E4">
      <w:pPr>
        <w:pStyle w:val="ListParagraph"/>
        <w:numPr>
          <w:ilvl w:val="0"/>
          <w:numId w:val="12"/>
        </w:numPr>
      </w:pPr>
      <w:r w:rsidRPr="00EF0D5C">
        <w:t>all reasons for affs (the idea for support in Africa about alcohol) are just the aff’s internal links – but, all of these things are puppets – all reasons in any direction are REVERSIBLE – all arguments are just an economy of sovereignty – which means our arguments [about the alt] precede, as the Other is interchangeable to evils (argument about elimination logics and the destruction of (Baudrillard’s) Evil)</w:t>
      </w:r>
    </w:p>
    <w:p w14:paraId="2D068CDE" w14:textId="77777777" w:rsidR="002708E4" w:rsidRPr="00EF0D5C" w:rsidRDefault="002708E4" w:rsidP="002708E4">
      <w:pPr>
        <w:pStyle w:val="ListParagraph"/>
        <w:numPr>
          <w:ilvl w:val="0"/>
          <w:numId w:val="12"/>
        </w:numPr>
      </w:pPr>
      <w:r w:rsidRPr="00EF0D5C">
        <w:t xml:space="preserve">THE PERFORMANCE OF REGULATION AND GOVERNMENTALITY OVERWHELM AND PRECEDES ITS (REVERSIBLE) CONSEQUENCES – arms control is hyperreal because circumvention and the sort of legal impossibility of understanding the frameworks of the law is (demonstrably) impossible – </w:t>
      </w:r>
      <w:r w:rsidRPr="00EF0D5C">
        <w:lastRenderedPageBreak/>
        <w:t xml:space="preserve">turns the plan focus arguments because it’s naïve to assume we can know or control – it’s only a question of our orientation to those things </w:t>
      </w:r>
    </w:p>
    <w:p w14:paraId="6F56E25C" w14:textId="77777777" w:rsidR="002708E4" w:rsidRPr="00EF0D5C" w:rsidRDefault="002708E4" w:rsidP="002708E4">
      <w:pPr>
        <w:pStyle w:val="ListParagraph"/>
        <w:numPr>
          <w:ilvl w:val="0"/>
          <w:numId w:val="12"/>
        </w:numPr>
      </w:pPr>
      <w:r w:rsidRPr="00EF0D5C">
        <w:t xml:space="preserve">a framework which can account for the necessary antagonism of imperialism and governmentality is necessary to understand the aff – the links turn education / idk what the implication of those “framework” args are but certainly people make them </w:t>
      </w:r>
    </w:p>
    <w:p w14:paraId="7336C8B9" w14:textId="77777777" w:rsidR="002708E4" w:rsidRPr="00EF0D5C" w:rsidRDefault="002708E4" w:rsidP="002708E4"/>
    <w:p w14:paraId="17BF513A" w14:textId="77777777" w:rsidR="002708E4" w:rsidRPr="00EF0D5C" w:rsidRDefault="002708E4" w:rsidP="002708E4">
      <w:r w:rsidRPr="00EF0D5C">
        <w:t xml:space="preserve">Similarly, </w:t>
      </w:r>
      <w:r w:rsidRPr="00EF0D5C">
        <w:rPr>
          <w:rStyle w:val="Emphasis"/>
        </w:rPr>
        <w:t>both the advocates for free trade in arms in the spats of empire and the advocates of restric-tion crafted their arguments by reference to the shared ideational frames of free trade, development, and the standard of civilization—each heavily imbricated in the other</w:t>
      </w:r>
      <w:r w:rsidRPr="00EF0D5C">
        <w:t xml:space="preserve">. In Africa, for example, </w:t>
      </w:r>
      <w:r w:rsidRPr="00EF0D5C">
        <w:rPr>
          <w:rStyle w:val="StyleUnderline"/>
        </w:rPr>
        <w:t>free trade advocates argued the offer of arms was essential for recruiting African la-borers and that arms proliferation would speed the de-population of local wildlife, thus hastening the day when natives switched from hunting and alcohol to legitimate trade</w:t>
      </w:r>
      <w:r w:rsidRPr="00EF0D5C">
        <w:t xml:space="preserve"> (Storey 2008, 196). Conversely, </w:t>
      </w:r>
      <w:r w:rsidRPr="00EF0D5C">
        <w:rPr>
          <w:rStyle w:val="StyleUnderline"/>
        </w:rPr>
        <w:t>proponents of re-striction such as Alexander Mackay</w:t>
      </w:r>
      <w:r w:rsidRPr="00EF0D5C">
        <w:t xml:space="preserve"> (1890, 42) of the Church Missionary Society </w:t>
      </w:r>
      <w:r w:rsidRPr="00EF0D5C">
        <w:rPr>
          <w:rStyle w:val="StyleUnderline"/>
        </w:rPr>
        <w:t>deplored the fact that "in the name of Christianity, free trade and civilization we see firewater and firearms pouring in every port tin Africar However, for Mackay, the solution lay not only in `for-bidding the import of arms and ammunition" but in pro-moting legitimate trade amongst Africans, "developing the resources of the country, and ... promoting internal peace" so 'the natives will ... hussy themselves with grow-ing whatever they can get a fair price for instead of fight-ing"</w:t>
      </w:r>
      <w:r w:rsidRPr="00EF0D5C">
        <w:t xml:space="preserve"> (Letter to The Times, May 8, 1889). In this sense, </w:t>
      </w:r>
      <w:r w:rsidRPr="00EF0D5C">
        <w:rPr>
          <w:rStyle w:val="StyleUnderline"/>
        </w:rPr>
        <w:t xml:space="preserve">the Brussels Act </w:t>
      </w:r>
      <w:r w:rsidRPr="00EF0D5C">
        <w:rPr>
          <w:rStyle w:val="Emphasis"/>
        </w:rPr>
        <w:t>represented the archetype of regulation in the spaces of empire, combining restrictions on the arms and liquor trades with calls for the development of "agri-cultural labour and ... the industrial arts" amongst na-tive populations</w:t>
      </w:r>
      <w:r w:rsidRPr="00EF0D5C">
        <w:t xml:space="preserve"> (Article Two). At the same time, the pre-cise ways in which these twin processes of grafting and counter-grafting played out varied from region to region and over time. For example, in Singapore, </w:t>
      </w:r>
      <w:r w:rsidRPr="00EF0D5C">
        <w:rPr>
          <w:rStyle w:val="Emphasis"/>
        </w:rPr>
        <w:t>policy</w:t>
      </w:r>
      <w:r w:rsidRPr="00EF0D5C">
        <w:t xml:space="preserve"> from the 1820s onwards </w:t>
      </w:r>
      <w:r w:rsidRPr="00EF0D5C">
        <w:rPr>
          <w:rStyle w:val="Emphasis"/>
        </w:rPr>
        <w:t>oscillated between permission and pro-scription, as free trade and merchant pressure on the one hand and concerns about the destabilizing impact of the firearms trade on the other hand were weighed in differ-ent ways at different times</w:t>
      </w:r>
      <w:r w:rsidRPr="00EF0D5C">
        <w:t xml:space="preserve"> (Tagliacoreo 2005, 270; Chew 2012, 174-79). At Muscat, commercial treaties between the sultan and various powers (particularly the French) enshrining free trade severely hampered Britain's ability to curtail the trade in the Persian Gulf. This was only finally resolved by the aforementioned 1913 agreement between Britain and France. </w:t>
      </w:r>
      <w:r w:rsidRPr="00EF0D5C">
        <w:rPr>
          <w:rStyle w:val="Emphasis"/>
        </w:rPr>
        <w:t>Thus, free trade norms were constantly exposed to serial processes of grafting and counter-grafting</w:t>
      </w:r>
      <w:r w:rsidRPr="00EF0D5C">
        <w:t xml:space="preserve">. Nevertheless, as the nineteenth century merged into the early twentieth century, </w:t>
      </w:r>
      <w:r w:rsidRPr="00EF0D5C">
        <w:rPr>
          <w:rStyle w:val="Emphasis"/>
        </w:rPr>
        <w:t>arms trade reg-ulation in the spaces of empire was increasingly seen as consonant with a dominant imaginary of liberal market norms</w:t>
      </w:r>
      <w:r w:rsidRPr="00EF0D5C">
        <w:t xml:space="preserve"> (Mathew 2016). </w:t>
      </w:r>
    </w:p>
    <w:p w14:paraId="219BE6D4" w14:textId="77777777" w:rsidR="002708E4" w:rsidRPr="00EF0D5C" w:rsidRDefault="002708E4" w:rsidP="002708E4">
      <w:r w:rsidRPr="00EF0D5C">
        <w:t xml:space="preserve">This is not to downplay the pressures for imperial powers to supply arms to local allies, or the way broader colonial conceptions of economic and geostrategic inter szt militated against cooperation to limit the arms traffic as at Djibouti and Muscat.31 However, such factors ulti-mately illustrate the way in which particular assemblages of norms, formal and informal practices, responses to evasions, and norm-derived conceptions of interest con-stituted colonial practices of arms control as governmen-talky. Understood in this way, </w:t>
      </w:r>
      <w:r w:rsidRPr="00EF0D5C">
        <w:rPr>
          <w:rStyle w:val="Emphasis"/>
        </w:rPr>
        <w:t>oscillations in policy</w:t>
      </w:r>
      <w:r w:rsidRPr="00EF0D5C">
        <w:t xml:space="preserve"> </w:t>
      </w:r>
      <w:r w:rsidRPr="00EF0D5C">
        <w:rPr>
          <w:rStyle w:val="StyleUnderline"/>
        </w:rPr>
        <w:t xml:space="preserve">in the same region or between different spheres of colonial in-terest </w:t>
      </w:r>
      <w:r w:rsidRPr="00EF0D5C">
        <w:rPr>
          <w:rStyle w:val="Emphasis"/>
        </w:rPr>
        <w:t>reflected the attempt (always imperfect) to manage arms flows according to where people were placed in the racially inflected triple hierarchies of civilization, loyalty, and utility to imperial power—</w:t>
      </w:r>
      <w:r w:rsidRPr="00EF0D5C">
        <w:t xml:space="preserve">hierarchies that could be either mutually reinforcing or mutually opposed depend-ing on circumstance. </w:t>
      </w:r>
      <w:r w:rsidRPr="00EF0D5C">
        <w:rPr>
          <w:rStyle w:val="StyleUnderline"/>
        </w:rPr>
        <w:t xml:space="preserve">Pressures to arm or disarm locals also illustrated how judgements about what constituted interest were predicated on a particular moral economy in which European norms of racial </w:t>
      </w:r>
      <w:r w:rsidRPr="00EF0D5C">
        <w:rPr>
          <w:rStyle w:val="StyleUnderline"/>
        </w:rPr>
        <w:lastRenderedPageBreak/>
        <w:t>superiority and impe-rialism framed the standards of appropriate behavior of the era</w:t>
      </w:r>
      <w:r w:rsidRPr="00EF0D5C">
        <w:t xml:space="preserve"> (Finnemore and Sikkink 1998, 892) </w:t>
      </w:r>
      <w:r w:rsidRPr="00EF0D5C">
        <w:rPr>
          <w:rStyle w:val="StyleUnderline"/>
        </w:rPr>
        <w:t>and the fluid but always subordinate identities of the other.</w:t>
      </w:r>
    </w:p>
    <w:p w14:paraId="74F314CD" w14:textId="77777777" w:rsidR="002708E4" w:rsidRPr="00EF0D5C" w:rsidRDefault="002708E4" w:rsidP="002708E4">
      <w:pPr>
        <w:rPr>
          <w:rStyle w:val="Emphasis"/>
        </w:rPr>
      </w:pPr>
      <w:r w:rsidRPr="00EF0D5C">
        <w:t xml:space="preserve"> The centrality of European racial and imperial norms in arms governance was illustrated in the late 1870s when the Cape Colony in Southern Africa introduced a licens-ing system aimed at disarming supposedly disloyal na-tive tribes (Storey 2004, 707). In response, one tribe, the Basuto, proclaimed their loyalty to the Queen and asked whether ''we are to be disarmed because we are black."32 In British India, Acts in 1858,1860,1878, and 1909 con-stantly refined and revised who had the right to own, im-port, export, and produce what kinds of arms, where they could be transferred to, and under what conditions. </w:t>
      </w:r>
      <w:r w:rsidRPr="00EF0D5C">
        <w:rPr>
          <w:rStyle w:val="StyleUnderline"/>
        </w:rPr>
        <w:t>Each act was also regularly amended via a series of notifica-tions</w:t>
      </w:r>
      <w:r w:rsidRPr="00EF0D5C">
        <w:t xml:space="preserve"> that led one official reviewing rules on exports to Aden to lament </w:t>
      </w:r>
      <w:r w:rsidRPr="00EF0D5C">
        <w:rPr>
          <w:rStyle w:val="Emphasis"/>
        </w:rPr>
        <w:t>it is impossible to say ... with absolute certainty what are now the precise powers of the Gov-ernment</w:t>
      </w:r>
      <w:r w:rsidRPr="00EF0D5C">
        <w:t xml:space="preserve"> of India under the 118781 Arms Act:43 This il-lustrates how </w:t>
      </w:r>
      <w:r w:rsidRPr="00EF0D5C">
        <w:rPr>
          <w:rStyle w:val="StyleUnderline"/>
        </w:rPr>
        <w:t xml:space="preserve">such </w:t>
      </w:r>
      <w:r w:rsidRPr="00EF0D5C">
        <w:rPr>
          <w:rStyle w:val="Emphasis"/>
        </w:rPr>
        <w:t>regulations were not just about the effective management of arms flows but also an intrin-sic part of the process by which imperial gradations of race, culture, and threat were actually produced.</w:t>
      </w:r>
      <w:r w:rsidRPr="00EF0D5C">
        <w:rPr>
          <w:rStyle w:val="StyleUnderline"/>
        </w:rPr>
        <w:t xml:space="preserve"> Indeed, in this context, </w:t>
      </w:r>
      <w:r w:rsidRPr="00EF0D5C">
        <w:rPr>
          <w:rStyle w:val="Emphasis"/>
        </w:rPr>
        <w:t xml:space="preserve">the performative of adherence to, and re-finement of, regulatory processes was as important as ac-tually achieving a concrete impact on arms flows. </w:t>
      </w:r>
    </w:p>
    <w:p w14:paraId="2C71E8BF" w14:textId="77777777" w:rsidR="002708E4" w:rsidRPr="00EF0D5C" w:rsidRDefault="002708E4" w:rsidP="002708E4">
      <w:r w:rsidRPr="00EF0D5C">
        <w:t>In Somalia, imperial policy combined permission with prohibition. In 1894, Italy concluded an agreement un-der which the Somali Sultan of the Mjertin adhered to the terms of the Brussels Act (Hensler/ 1967, 1119). Further measures, aimed at preventing arms reaching Sayyid Mohamed Abdullah Hassan, the so-called Mad Mullah of Somalia, included the 1902 Aden Sea Traf-fic in Arms Regulation;34 the 1905 Big Agreement be-tween Italy and a then-weakened Sayyid prohibiting his import of firearms (Hertslett 1967, 1120-23; Katagiri 2010, 38); and the British Somaliland Firearms Regu-lation of 1905 regulating the import of arms into their Somaliland Protectorate 3sAt the same time, however, after 1909 the British combined arms restrictions with a policy of supplying arms to the "friendly tribes," a policy that backfired when they turned their newly ac-quired arms on each other." Worse was to follow in 1914 when, in direct contravention of his orders, Richard Corfield, the commander of the Camel Corps, launched an attack that led to the virtual annihilation of his troops and Corfield's own death. Although a military disaster, hack in England, Lord Emmot, Under-Secretary of State for the Colonies, observed to the House of Lords that Corfield: "... was what is called in common parlance "white all through," precisely the sort of man one would desire to go tiger shooting with".37</w:t>
      </w:r>
    </w:p>
    <w:p w14:paraId="28FAACFF" w14:textId="77777777" w:rsidR="002708E4" w:rsidRPr="00EF0D5C" w:rsidRDefault="002708E4" w:rsidP="002708E4">
      <w:pPr>
        <w:rPr>
          <w:rStyle w:val="StyleUnderline"/>
        </w:rPr>
      </w:pPr>
      <w:r w:rsidRPr="00EF0D5C">
        <w:t xml:space="preserve"> British </w:t>
      </w:r>
      <w:r w:rsidRPr="00EF0D5C">
        <w:rPr>
          <w:rStyle w:val="Emphasis"/>
        </w:rPr>
        <w:t>policy</w:t>
      </w:r>
      <w:r w:rsidRPr="00EF0D5C">
        <w:rPr>
          <w:rStyle w:val="StyleUnderline"/>
        </w:rPr>
        <w:t xml:space="preserve"> on Somalia therefore </w:t>
      </w:r>
      <w:r w:rsidRPr="00EF0D5C">
        <w:rPr>
          <w:rStyle w:val="Emphasis"/>
        </w:rPr>
        <w:t>illustrates the in-adequacy of humanitarian, free trade, or strategic frame-works alone for understanding regulation of the arms trade in Africa (and indeed elsewhere). In this case, impe-rial motivations were laid bare</w:t>
      </w:r>
      <w:r w:rsidRPr="00EF0D5C">
        <w:rPr>
          <w:rStyle w:val="StyleUnderline"/>
        </w:rPr>
        <w:t xml:space="preserve">—both proscription and permission were put to the service of making the spaces of empire safe for traders, administrators, loyal natives, and even visiting tiger hunters. </w:t>
      </w:r>
    </w:p>
    <w:p w14:paraId="33CB82A9" w14:textId="77777777" w:rsidR="002708E4" w:rsidRPr="00EF0D5C" w:rsidRDefault="002708E4" w:rsidP="002708E4">
      <w:pPr>
        <w:rPr>
          <w:rStyle w:val="StyleUnderline"/>
        </w:rPr>
      </w:pPr>
    </w:p>
    <w:p w14:paraId="216066F0" w14:textId="77777777" w:rsidR="002708E4" w:rsidRPr="00EF0D5C" w:rsidRDefault="002708E4" w:rsidP="002708E4">
      <w:pPr>
        <w:keepNext/>
        <w:keepLines/>
        <w:spacing w:before="40" w:after="0"/>
        <w:outlineLvl w:val="3"/>
        <w:rPr>
          <w:rFonts w:eastAsia="Times New Roman"/>
          <w:b/>
          <w:bCs/>
          <w:iCs/>
          <w:sz w:val="28"/>
        </w:rPr>
      </w:pPr>
      <w:r w:rsidRPr="00EF0D5C">
        <w:rPr>
          <w:rFonts w:eastAsia="Times New Roman"/>
          <w:b/>
          <w:bCs/>
          <w:iCs/>
          <w:sz w:val="28"/>
        </w:rPr>
        <w:lastRenderedPageBreak/>
        <w:t xml:space="preserve">TVAs are a non-starter--the horrors of Palestine must be understood through the lens of a broader Westphalian project to replace indigenous populations and lands with settlers and homes. Attempting to isolate and solve the settlement of Palestine via one policy change intentionally forgets and thereby supports the ongoing genocides in both the United States and Palestine </w:t>
      </w:r>
    </w:p>
    <w:p w14:paraId="0A59BAFD" w14:textId="437095DB" w:rsidR="002708E4" w:rsidRPr="00EF0D5C" w:rsidRDefault="002708E4" w:rsidP="002708E4">
      <w:r w:rsidRPr="00EF0D5C">
        <w:rPr>
          <w:rFonts w:eastAsiaTheme="majorEastAsia" w:cstheme="majorBidi"/>
          <w:b/>
          <w:iCs/>
          <w:sz w:val="28"/>
        </w:rPr>
        <w:t xml:space="preserve">Fernandez, author and professor at CUNY specializing in SCT ,17 </w:t>
      </w:r>
      <w:r w:rsidRPr="00EF0D5C">
        <w:t>(Johanna, 2017, Decolonization: Indigeneity, Education, and Society, “Structures of settler colonial domination in Israel and in the United States”, Decolonization: Indigeneity, Education &amp; Society, Vol. 6, No. 1, pp. 29-44, accessed 6/18/19)</w:t>
      </w:r>
    </w:p>
    <w:p w14:paraId="2F673F6C" w14:textId="77777777" w:rsidR="002708E4" w:rsidRPr="00EF0D5C" w:rsidRDefault="002708E4" w:rsidP="002708E4">
      <w:r w:rsidRPr="00EF0D5C">
        <w:rPr>
          <w:rStyle w:val="StyleUnderline"/>
        </w:rPr>
        <w:t>In March 2016, a U.S. delegation traveled to Palestine to witness firsthand Israel’s settlercolonial project and to stand in solidarity with an Indigenous people’s diverse struggles for survival. Like many others who have traveled internationally to advance the cause of justice, we went to uphold one of humanity’s highest principles and aspirations—the notion that we should care for the freedom of others, be willing to stand with them, and bring home their voices and messages</w:t>
      </w:r>
      <w:r w:rsidRPr="00EF0D5C">
        <w:t xml:space="preserve">. Our nineteen-member delegation included three former U.S.-held political prisoners, two former Black Panthers, trade unionists, university professors, and a younger generation of prison abolitionists and organizers. The trip was planned and led by Dr. Rabab Abdulhadi, the indefatigable author and professor at San Francisco State University, who identified prisons, labor, and academic freedom as the delegation's focal points. </w:t>
      </w:r>
      <w:r w:rsidRPr="00EF0D5C">
        <w:rPr>
          <w:rStyle w:val="StyleUnderline"/>
        </w:rPr>
        <w:t>We met and documented conversations with teachers and labor organizers whose recent strikes highlighted the savage economic disparities that define Palestinian life; we learned about the ongoing efforts of activists and scholars to reclaim the history, political identity, and culture of the Palestinian people</w:t>
      </w:r>
      <w:r w:rsidRPr="00EF0D5C">
        <w:t xml:space="preserve">. </w:t>
      </w:r>
      <w:r w:rsidRPr="00EF0D5C">
        <w:rPr>
          <w:rStyle w:val="StyleUnderline"/>
        </w:rPr>
        <w:t>The delegation’s special focus on political imprisonment and solidarity between Palestinian and U.S. prisoners made it the first of its kind</w:t>
      </w:r>
      <w:r w:rsidRPr="00EF0D5C">
        <w:t xml:space="preserve">. </w:t>
      </w:r>
      <w:r w:rsidRPr="00EF0D5C">
        <w:rPr>
          <w:rStyle w:val="StyleUnderline"/>
        </w:rPr>
        <w:t>The injustices we witnessed in Palestine—of ongoing Palestinian displacement and demolition of homes by the Israeli state, of attempts at dehumanizing the Palestinian people through educational policies designed to erase their culture and history, of stark economic disparities between Palestinians and Israelis</w:t>
      </w:r>
      <w:r w:rsidRPr="00EF0D5C">
        <w:t xml:space="preserve">, of 30 J. Fernandez </w:t>
      </w:r>
      <w:r w:rsidRPr="00EF0D5C">
        <w:rPr>
          <w:rStyle w:val="StyleUnderline"/>
        </w:rPr>
        <w:t>mass incarceration and political imprisonment,</w:t>
      </w:r>
      <w:r w:rsidRPr="00EF0D5C">
        <w:t xml:space="preserve"> and of the tragic and farcical deployment by Israelis of Holocaust-like instruments of control against Palestinians—shocked the conscience. Although Zionist policies have not yet reached the Final Solution organized at Wannsee 1942, they certainly do resemble Kristallnacht 1938; while Gaza is not yet the Auschwitz death factory, it does resemble the Warsaw Ghetto.</w:t>
      </w:r>
      <w:r w:rsidRPr="00EF0D5C">
        <w:rPr>
          <w:rStyle w:val="StyleUnderline"/>
        </w:rPr>
        <w:t>1 The current stage of Israeli genocide can easily reach those later</w:t>
      </w:r>
      <w:r w:rsidRPr="00EF0D5C">
        <w:t xml:space="preserve"> Nazi </w:t>
      </w:r>
      <w:r w:rsidRPr="00EF0D5C">
        <w:rPr>
          <w:rStyle w:val="StyleUnderline"/>
        </w:rPr>
        <w:t xml:space="preserve">manifestations. </w:t>
      </w:r>
      <w:r w:rsidRPr="00EF0D5C">
        <w:t xml:space="preserve">And even if they don’t, it's still genocide. </w:t>
      </w:r>
      <w:r w:rsidRPr="00EF0D5C">
        <w:rPr>
          <w:rStyle w:val="StyleUnderline"/>
        </w:rPr>
        <w:t>Although the suffering imposed on Palestinians is concentrated and acute, a consequence of the state of war and Israeli military occupation that define their lives, the delegation was struck by structures of Palestinian oppression that resemble both contemporary and historical structures of oppression here in the United States.</w:t>
      </w:r>
      <w:r w:rsidRPr="00EF0D5C">
        <w:t xml:space="preserve"> Land and labor </w:t>
      </w:r>
      <w:r w:rsidRPr="00EF0D5C">
        <w:rPr>
          <w:rStyle w:val="StyleUnderline"/>
        </w:rPr>
        <w:t>At our first meeting, our hosts offered critical reflections on the use of language and analytical framework in discussions of Palestinian grievances</w:t>
      </w:r>
      <w:r w:rsidRPr="00EF0D5C">
        <w:t xml:space="preserve">. They reported that, in </w:t>
      </w:r>
      <w:r w:rsidRPr="00EF0D5C">
        <w:rPr>
          <w:rStyle w:val="StyleUnderline"/>
        </w:rPr>
        <w:t>the years since the uprisings that began in Tunisia in 2010 and spread across the Arab World, a broad coalition of the Palestinian left has convened a series of conferences with international supporters present.</w:t>
      </w:r>
      <w:r w:rsidRPr="00EF0D5C">
        <w:t xml:space="preserve"> </w:t>
      </w:r>
      <w:r w:rsidRPr="00EF0D5C">
        <w:rPr>
          <w:rStyle w:val="StyleUnderline"/>
        </w:rPr>
        <w:t>These gatherings addressed, among other things, the limitations of political discourse internationally—and even in Palestine—with its tendency to link the contemporary crisis in Palestine to the Six Day War of 1967 and the Israeli military occupation of the West Bank and Gaza that followed</w:t>
      </w:r>
      <w:r w:rsidRPr="00EF0D5C">
        <w:t xml:space="preserve">.2 </w:t>
      </w:r>
      <w:r w:rsidRPr="00EF0D5C">
        <w:rPr>
          <w:rStyle w:val="StyleUnderline"/>
        </w:rPr>
        <w:t xml:space="preserve">Convened in a new political period, these conferences sought to widen and reframe public dialogue to </w:t>
      </w:r>
      <w:r w:rsidRPr="00EF0D5C">
        <w:rPr>
          <w:rStyle w:val="StyleUnderline"/>
        </w:rPr>
        <w:lastRenderedPageBreak/>
        <w:t>illuminate root causes. Our hosts, who participated in these sessions, explained that the harrowing conditions of Palestinian life today are not just a product of the ongoing Israeli occupation. The decisive chapter of the crisis, they noted, dates back to the Israeli military invasion of 1948</w:t>
      </w:r>
      <w:r w:rsidRPr="00EF0D5C">
        <w:t xml:space="preserve">, </w:t>
      </w:r>
      <w:r w:rsidRPr="00EF0D5C">
        <w:rPr>
          <w:rStyle w:val="StyleUnderline"/>
        </w:rPr>
        <w:t>which usurped the vast expanse of Palestinian lands upon which the state of Israel was erected that same year. The invasion consummated the Zionist, settler-colonial project envisioned and begun much earlier, in the late 19th century</w:t>
      </w:r>
      <w:r w:rsidRPr="00EF0D5C">
        <w:t xml:space="preserve">, with the backing of the 1 For an overview and historiography of the Wanssee Conference and undergirding logic of the Nazi’s Final Solution, see Mark Roseman, The Wannsee Conference and the Final Solution: A Reconsideration (London: Picador, 2003). On Kristallnacht, see Martin Gilbert, Kristallnacht: Prelude to Destruction (London: Harper Perennial, 2007). On the Warsaw Ghetto, see, Marion A. Kaplan, Between Dignity and Despair: Jewish Life in Nazi Germany (New York: Oxford University Press, 1999). 2 For a compelling eye witness snapshot and analysis of the Israel’s occupation of the West Bank and its underlying goals, written by former CIA political analysts see, Kathleen Christison and Bill Christison, Palestine in Pieces: Graphic Perspectives on the Israeli Occupation (London: Pluto Press, 2009). Structures of settler colonial domination 31 British Empire in the early 20th century and U.S. hegemony after World War II.3 Its aim was— and remains—the creation of an exclusively Jewish state. </w:t>
      </w:r>
      <w:r w:rsidRPr="00EF0D5C">
        <w:rPr>
          <w:rStyle w:val="StyleUnderline"/>
        </w:rPr>
        <w:t>The 1948 invasion displaced 85% of Palestinians from their lands to the West Bank, Gaza, and nearby Arab countries of Jordan, Syria, and Lebanon. Palestinians call this event the Nakba, or “catastrophe.”4 Those Palestinians who remained were internally displaced in their own country, confined to its poorest regions, forbidden from moving freely, stripped of land rights and subjected to a brutal system of racial apartheid. This strategy was deployed by the Israelis to maintain social control and military rule for the entire period spanning 1948 to 1966. After 1948, Arab Palestinians—who had been the majority population in that region—soon became demographic minorities within the 1948 borders through the ongoing confiscation of their lands, forced expulsion, and a vast and ongoing project, designed and funded by the state of Israel, to settle European Jews in Palestine</w:t>
      </w:r>
      <w:r w:rsidRPr="00EF0D5C">
        <w:t xml:space="preserve">.5 While primarily a European Jewish settler state, Zionists have also promoted immigration of entire Jewish communities from across the Arab-Muslim world. The diverse activists with whom we met, who held differing political perspectives and approaches, were unified in their belief that </w:t>
      </w:r>
      <w:r w:rsidRPr="00EF0D5C">
        <w:rPr>
          <w:rStyle w:val="StyleUnderline"/>
        </w:rPr>
        <w:t>justice in Palestine can only be achieved through redress of the root cause of their oppression, which is found in the Nakba. This more accurate analysis, which links the contemporary crisis in Palestine to Israel’s settler-colonial apartheid project and regime, can prepare people of conscience around the world to recognize and reject bankrupt proposals for change</w:t>
      </w:r>
      <w:r w:rsidRPr="00EF0D5C">
        <w:t xml:space="preserve">. And </w:t>
      </w:r>
      <w:r w:rsidRPr="00EF0D5C">
        <w:rPr>
          <w:rStyle w:val="StyleUnderline"/>
        </w:rPr>
        <w:t>given the historical precedent of the settler-colonial project in the U.S.—whose strategies and contemporary forms were studied and replicated by Israel in Palestine—those fighting against the legacy of colonial oppression in the U.S. stand to strengthen their own movements through comparative analysis</w:t>
      </w:r>
      <w:r w:rsidRPr="00EF0D5C">
        <w:t xml:space="preserve">. </w:t>
      </w:r>
      <w:r w:rsidRPr="00EF0D5C">
        <w:rPr>
          <w:rStyle w:val="StyleUnderline"/>
        </w:rPr>
        <w:t>Israel and the United States share common themes in their origin histories. Both are colonial-settler apartheid states, justifying their projects through the racialized dehumanization of the Indigenous people they displaced from their lands. In the U.S. this included the mass enslavement of Africans and acquisition by war of other territories during the Spanish American War of 1898, among them the island of Puerto Rico.</w:t>
      </w:r>
      <w:r w:rsidRPr="00EF0D5C">
        <w:t xml:space="preserve"> </w:t>
      </w:r>
      <w:r w:rsidRPr="00EF0D5C">
        <w:rPr>
          <w:rStyle w:val="StyleUnderline"/>
        </w:rPr>
        <w:t>This shared history is the basis of solidarity between the Palestinian people and internally colonized people in the U.S.—Native Americans</w:t>
      </w:r>
      <w:r w:rsidRPr="00EF0D5C">
        <w:t xml:space="preserve">, 3 See Walter Laqueur, A History of Zionism (New York: Schocken Books, 1989); Arthur Hertzberg, The Zionist Idea: A Historical Analysis and Reader (Philadelphia: The Jewish Publication Society, 1997). 4 Ilan Pappe, The Ethnic Cleansing of Palestine, Chapter 8 (One World, 2006); Nur Masalha, “Expulsion of the Palestinians,” Institute for Palestine Studies, 2001, 175. See also, Rashid Khalidi, Palestinian Identity: The Construction of Modern National Consciousness (New York: Columbia </w:t>
      </w:r>
      <w:r w:rsidRPr="00EF0D5C">
        <w:lastRenderedPageBreak/>
        <w:t xml:space="preserve">University Press, 1998), 21–23. See also this recent anthropological study: Jo Roberts, Contested Land, Contested Memory: Israel’s Jews and Arabs and the Ghost of Catastrophe (Dundurn, 2013). 5 Salman Abu Sitta, The Palestinian Nakba 1948, The Register of Depopulated Localities in Palestine (London: The Palestinian Return Centre, 2000). 32 J. Fernandez African Americans, Puerto Ricans, Mexicans and Mexican Americans, Chinese, and other Asian laborers. In </w:t>
      </w:r>
      <w:r w:rsidRPr="00EF0D5C">
        <w:rPr>
          <w:rStyle w:val="StyleUnderline"/>
        </w:rPr>
        <w:t>both Israel and the United States, the emergence of industrial capitalism would not have been possible without the land grabs that accompanied the settler-colonial project. There is, however, a notable difference between the subsequent capitalist projects that emerged in the U.S. and Israel and also in the characteristics of the multi-racial working class that each state has produced. Clarity on these differences is important for an identification and analysis of the social forces that could lead to change. With the exception of Native Americans who have been historically isolated from the country’s economy, the U.S. capitalist project was built on the labor of racially oppressed groups and their super-exploitation.</w:t>
      </w:r>
      <w:r w:rsidRPr="00EF0D5C">
        <w:t xml:space="preserve"> By contrast, Palestinian labor has not played a necessary and integral function in the Israeli economy. In fact, historically, the Israeli state has sought to isolate the mass of Palestinian workers from its economy. In this sense, </w:t>
      </w:r>
      <w:r w:rsidRPr="00EF0D5C">
        <w:rPr>
          <w:rStyle w:val="StyleUnderline"/>
        </w:rPr>
        <w:t xml:space="preserve">the Palestinian experience is most like that of Native Americans, who suffered genocide through sporadic military raids and wars deployed preemptively by a stronger military power, as well as engineered containment, isolation, and economic strangulation in </w:t>
      </w:r>
      <w:r w:rsidRPr="00EF0D5C">
        <w:t xml:space="preserve">Indian </w:t>
      </w:r>
      <w:r w:rsidRPr="00EF0D5C">
        <w:rPr>
          <w:rStyle w:val="StyleUnderline"/>
        </w:rPr>
        <w:t>reservations beginning in the 19th century.</w:t>
      </w:r>
      <w:r w:rsidRPr="00EF0D5C">
        <w:t>6 With the exception of Native Americans, however, the U.S. capitalist project depended heavily on the labor of racially oppressed groups. The main engine of U.S. economic growth in the 19th century came from the cotton produced by African slaves.7 The Chinese worked in the railroads and mines in the 19th century, and many Filipinos and East Indians labored in chain gangs. During the same period, Mexicans were indispensable in agricultural plantations in Southwestern lands. Puerto Ricans served a similar function both on the island and in East Coast and Midwest tomato and tobacco plantations during the first half of the 20th century.8</w:t>
      </w:r>
    </w:p>
    <w:p w14:paraId="26F8DEF6" w14:textId="01BAC5A1" w:rsidR="002708E4" w:rsidRDefault="002708E4" w:rsidP="002708E4">
      <w:pPr>
        <w:pStyle w:val="Heading2"/>
      </w:pPr>
      <w:r>
        <w:lastRenderedPageBreak/>
        <w:t xml:space="preserve">1AC </w:t>
      </w:r>
      <w:r w:rsidR="00333762">
        <w:t xml:space="preserve">- </w:t>
      </w:r>
      <w:r>
        <w:t>Inter/Nationalism</w:t>
      </w:r>
    </w:p>
    <w:p w14:paraId="348E5D35" w14:textId="77777777" w:rsidR="002708E4" w:rsidRPr="002708E4" w:rsidRDefault="002708E4" w:rsidP="002708E4"/>
    <w:p w14:paraId="549A8BED" w14:textId="77777777" w:rsidR="002708E4" w:rsidRPr="00C43C1D" w:rsidRDefault="002708E4" w:rsidP="002708E4">
      <w:pPr>
        <w:pStyle w:val="Heading4"/>
      </w:pPr>
      <w:r>
        <w:t xml:space="preserve">society is structured by the ongoing annihilation of indigeneity and that those modes of relation are drawn to one another in the form of Settler Solidarity, a structure of unconditional support between settler nations which perpetuate and facilitate status quo logics of elimination  </w:t>
      </w:r>
    </w:p>
    <w:p w14:paraId="47F6DC7D" w14:textId="77777777" w:rsidR="002708E4" w:rsidRPr="001B7CA3" w:rsidRDefault="002708E4" w:rsidP="002708E4">
      <w:pPr>
        <w:rPr>
          <w:rStyle w:val="Style13ptBold"/>
        </w:rPr>
      </w:pPr>
      <w:r w:rsidRPr="001B7CA3">
        <w:rPr>
          <w:rStyle w:val="Style13ptBold"/>
        </w:rPr>
        <w:t>Johnson, writer, 14</w:t>
      </w:r>
    </w:p>
    <w:p w14:paraId="647575A2" w14:textId="77777777" w:rsidR="002708E4" w:rsidRDefault="002708E4" w:rsidP="002708E4">
      <w:r>
        <w:t>[Jimmy, Nov 30 2014, CiCo</w:t>
      </w:r>
      <w:r>
        <w:rPr>
          <w:vertAlign w:val="subscript"/>
        </w:rPr>
        <w:t>3</w:t>
      </w:r>
      <w:r>
        <w:t xml:space="preserve">, “American ‘Moral Bankruptcy’ and Israel Policy”, </w:t>
      </w:r>
      <w:hyperlink r:id="rId11" w:history="1">
        <w:r w:rsidRPr="000265E4">
          <w:rPr>
            <w:rStyle w:val="Hyperlink"/>
          </w:rPr>
          <w:t>https://cico3.com/tag/settler-normativity/</w:t>
        </w:r>
      </w:hyperlink>
      <w:r>
        <w:t>, accessed 7/8 dwrs]</w:t>
      </w:r>
    </w:p>
    <w:p w14:paraId="092EB9F9" w14:textId="77777777" w:rsidR="002708E4" w:rsidRDefault="002708E4" w:rsidP="002708E4">
      <w:pPr>
        <w:pStyle w:val="ListParagraph"/>
        <w:numPr>
          <w:ilvl w:val="0"/>
          <w:numId w:val="11"/>
        </w:numPr>
      </w:pPr>
      <w:r>
        <w:t xml:space="preserve">society is structured around the destruction of indigenous people </w:t>
      </w:r>
    </w:p>
    <w:p w14:paraId="60A12B12" w14:textId="77777777" w:rsidR="002708E4" w:rsidRDefault="002708E4" w:rsidP="002708E4">
      <w:pPr>
        <w:pStyle w:val="ListParagraph"/>
        <w:numPr>
          <w:ilvl w:val="0"/>
          <w:numId w:val="11"/>
        </w:numPr>
      </w:pPr>
      <w:r>
        <w:t>the elimination takes place in a variety of ways</w:t>
      </w:r>
    </w:p>
    <w:p w14:paraId="21FE326C" w14:textId="77777777" w:rsidR="002708E4" w:rsidRDefault="002708E4" w:rsidP="002708E4">
      <w:pPr>
        <w:pStyle w:val="ListParagraph"/>
        <w:numPr>
          <w:ilvl w:val="0"/>
          <w:numId w:val="11"/>
        </w:numPr>
      </w:pPr>
      <w:r>
        <w:t xml:space="preserve">the US and Israeli special relationship is Settler comradery </w:t>
      </w:r>
    </w:p>
    <w:p w14:paraId="2FE12DC1" w14:textId="77777777" w:rsidR="002708E4" w:rsidRDefault="002708E4" w:rsidP="002708E4">
      <w:pPr>
        <w:pStyle w:val="ListParagraph"/>
        <w:numPr>
          <w:ilvl w:val="0"/>
          <w:numId w:val="11"/>
        </w:numPr>
      </w:pPr>
      <w:r>
        <w:t xml:space="preserve">critiques of racist immigration is used to declare permanent settlerism </w:t>
      </w:r>
    </w:p>
    <w:p w14:paraId="6CA51AC1" w14:textId="77777777" w:rsidR="002708E4" w:rsidRDefault="002708E4" w:rsidP="002708E4">
      <w:pPr>
        <w:pStyle w:val="ListParagraph"/>
        <w:numPr>
          <w:ilvl w:val="0"/>
          <w:numId w:val="11"/>
        </w:numPr>
      </w:pPr>
      <w:r>
        <w:t xml:space="preserve">settler solidarity exists </w:t>
      </w:r>
    </w:p>
    <w:p w14:paraId="15004F8F" w14:textId="77777777" w:rsidR="002708E4" w:rsidRDefault="002708E4" w:rsidP="002708E4">
      <w:pPr>
        <w:pStyle w:val="ListParagraph"/>
        <w:numPr>
          <w:ilvl w:val="0"/>
          <w:numId w:val="11"/>
        </w:numPr>
      </w:pPr>
      <w:r>
        <w:t>settlerism is a system of relations</w:t>
      </w:r>
    </w:p>
    <w:p w14:paraId="47F8D4B9" w14:textId="77777777" w:rsidR="002708E4" w:rsidRDefault="002708E4" w:rsidP="002708E4">
      <w:pPr>
        <w:pStyle w:val="ListParagraph"/>
        <w:numPr>
          <w:ilvl w:val="0"/>
          <w:numId w:val="11"/>
        </w:numPr>
      </w:pPr>
      <w:r>
        <w:t xml:space="preserve">and it is literally genocidal </w:t>
      </w:r>
    </w:p>
    <w:p w14:paraId="3005AAC1" w14:textId="77777777" w:rsidR="002708E4" w:rsidRDefault="002708E4" w:rsidP="002708E4">
      <w:r>
        <w:t>Settlers Apart, Settlers Together</w:t>
      </w:r>
    </w:p>
    <w:p w14:paraId="64747704" w14:textId="77777777" w:rsidR="002708E4" w:rsidRPr="001B7CA3" w:rsidRDefault="002708E4" w:rsidP="002708E4">
      <w:pPr>
        <w:rPr>
          <w:rStyle w:val="Emphasis"/>
        </w:rPr>
      </w:pPr>
      <w:r w:rsidRPr="001B7CA3">
        <w:rPr>
          <w:rStyle w:val="Emphasis"/>
        </w:rPr>
        <w:t>Like Israel, the United States is a settler colony. Both simultaneously establish themselves and eliminate indigenous sovereignty along with, in one way or the other, indigenous populations</w:t>
      </w:r>
      <w:r>
        <w:t xml:space="preserve">. Reductively put, </w:t>
      </w:r>
      <w:r w:rsidRPr="001B7CA3">
        <w:rPr>
          <w:rStyle w:val="StyleUnderline"/>
        </w:rPr>
        <w:t>every five acres of the United States is five acres less of Turtle Island.*</w:t>
      </w:r>
      <w:r>
        <w:t xml:space="preserve"> </w:t>
      </w:r>
      <w:r w:rsidRPr="001B7CA3">
        <w:rPr>
          <w:rStyle w:val="Emphasis"/>
        </w:rPr>
        <w:t>The elimination is carried out through physical extermination, expulsion, disarticulating native indigeneity (for example trying to make Palestinians into ‘Israeli Arabs’ or removing indigenous children to raise them in the settler society) and more.</w:t>
      </w:r>
      <w:r>
        <w:t xml:space="preserve"> </w:t>
      </w:r>
      <w:r w:rsidRPr="001B7CA3">
        <w:rPr>
          <w:rStyle w:val="StyleUnderline"/>
        </w:rPr>
        <w:t>In the United States</w:t>
      </w:r>
      <w:r>
        <w:t xml:space="preserve">, Canada, Israel, New Zealand </w:t>
      </w:r>
      <w:r w:rsidRPr="001B7CA3">
        <w:rPr>
          <w:rStyle w:val="StyleUnderline"/>
        </w:rPr>
        <w:t>and many other settler colonies, combinations of all of the above are used to ends certainly no less ‘morally bankrupt’ than the U.S.’s Israel policy.</w:t>
      </w:r>
      <w:r>
        <w:t xml:space="preserve"> To the point of this essay, </w:t>
      </w:r>
      <w:r w:rsidRPr="001B7CA3">
        <w:rPr>
          <w:rStyle w:val="Emphasis"/>
        </w:rPr>
        <w:t>settler colonies recognize each other and use that recognition to build solidarity.</w:t>
      </w:r>
    </w:p>
    <w:p w14:paraId="6306CA8A" w14:textId="77777777" w:rsidR="002708E4" w:rsidRDefault="002708E4" w:rsidP="002708E4">
      <w:r>
        <w:t>The Myths &amp; Facts website is a project evolved from the Myths and Facts texts AIPAC began publishing in the 1970s. In the website’s “</w:t>
      </w:r>
      <w:r w:rsidRPr="00C43C1D">
        <w:rPr>
          <w:rStyle w:val="StyleUnderline"/>
        </w:rPr>
        <w:t>The U.S.-Israel Special Relationship”</w:t>
      </w:r>
      <w:r w:rsidRPr="00C43C1D">
        <w:t xml:space="preserve"> series</w:t>
      </w:r>
      <w:r>
        <w:t xml:space="preserve">, Eli Hertz </w:t>
      </w:r>
      <w:r w:rsidRPr="00C43C1D">
        <w:rPr>
          <w:rStyle w:val="StyleUnderline"/>
        </w:rPr>
        <w:t>notes “the affinity between Israel and the United States draws on the fact that both countries are democracies and share a host of other enlightened values, including a similar defining ethos as nations of immigrations</w:t>
      </w:r>
      <w:r w:rsidRPr="00C43C1D">
        <w:t>,” (</w:t>
      </w:r>
      <w:r>
        <w:t xml:space="preserve">After a time, all </w:t>
      </w:r>
      <w:r w:rsidRPr="00C43C1D">
        <w:rPr>
          <w:rStyle w:val="StyleUnderline"/>
        </w:rPr>
        <w:t>settler societies call themselves ‘nations of immigrants’ and not ‘nations of settlers’</w:t>
      </w:r>
      <w:r>
        <w:t>). He continues, “</w:t>
      </w:r>
      <w:r w:rsidRPr="00C43C1D">
        <w:rPr>
          <w:rStyle w:val="StyleUnderline"/>
        </w:rPr>
        <w:t>both nations were built by waves of refugees or persecuted immigrants who sought religious, political, or economic freedom</w:t>
      </w:r>
      <w:r>
        <w:t xml:space="preserve">.” U.S. President Barack </w:t>
      </w:r>
      <w:r w:rsidRPr="00C43C1D">
        <w:rPr>
          <w:rStyle w:val="StyleUnderline"/>
        </w:rPr>
        <w:t>Obama made a similar appeal to U.S.-Australian solidarity</w:t>
      </w:r>
      <w:r>
        <w:t xml:space="preserve"> during a 2011 address in Darwin, Australia. “</w:t>
      </w:r>
      <w:r w:rsidRPr="00C43C1D">
        <w:rPr>
          <w:rStyle w:val="StyleUnderline"/>
        </w:rPr>
        <w:t>The bonds between us run deep. In each other’s story we see so much of ourselves. Ancestors who crossed vast oceans – some by choice, some in chains. Settlers who pushed west across sweeping plains. Dreamers who toiled with hearts and hands to lay railroads and to build cities. Generations of immigrants who, with each new arrival, add a new thread to the brilliant tapestry of our nations</w:t>
      </w:r>
      <w:r>
        <w:t xml:space="preserve">.” A more crude (honest?) version is that of former Israeli ambassador to Australia Naftali Tamir. In a 2006 interview calling for closer cooperation between </w:t>
      </w:r>
      <w:r>
        <w:lastRenderedPageBreak/>
        <w:t>Australia and Israel Tamir said, “Asia is basically the continent of the Yellow race. Australia and Israel do not belong to it – we basically belong to the White race.” Further, “Israel and Australia are like sisters in Asia. We are located in Asia but without the characteristics of Asians, our skin is not yellow nor are our eyes slanted.”</w:t>
      </w:r>
    </w:p>
    <w:p w14:paraId="1694F42A" w14:textId="77777777" w:rsidR="002708E4" w:rsidRPr="00D742C1" w:rsidRDefault="002708E4" w:rsidP="002708E4">
      <w:pPr>
        <w:rPr>
          <w:rStyle w:val="StyleUnderline"/>
        </w:rPr>
      </w:pPr>
      <w:r w:rsidRPr="00C43C1D">
        <w:rPr>
          <w:rStyle w:val="Emphasis"/>
        </w:rPr>
        <w:t>In addition to calls for solidarity with other settler societies based on the mere fact of being settlers themselves, settler discourse also points to other settler colonies to determine who will be allowed to join the colony.</w:t>
      </w:r>
      <w:r>
        <w:t xml:space="preserve"> Walt’s Harvard University colleague George Borjas writes in The Washington Post, “While the United States has proven cautious about addressing [what kind and how many immigrants does it want], several other ‘nations of immigrants’ (including Canada, Australia and New Zealand) have far more proactive approaches to immigration: They have devised systems that are designed to favor people who will contribute economically to the country and who will assimilate quickly.” Borjas’ 2001 article is predated by around a century by the various anti-Asian policies that South Africa, Australia (under the banner of “White Australia”), the United States (especially in California) and Canada (especially in British Columbia) developed to restrict Asian immigration. Marilyn Lake and Henry Reynolds examine in depth the how the various White settler colonies’ anti-Asian policies influenced each other in their 2008 volume Drawing the Global Colour Line: White Men’s Countries and the Challenge for Racial Equality. Judd Yadid offers a liberal version in a 2013 Haaretz article about Australian Jewish hostility to South African Jewish immigration. “Those Australian Jews that criticize the influx and eccentricities of their South African brethren should show more empathy, and be mindful of the fact that they themselves are the offspring of immigrants. In fact, the entire non-indigenous population of the great southern land were once newcomers.” Yadid’s examination looks beyond Australian Jewish prejudice against South African Jews to critique Australia’s racist immigration policies. Yet by the article’s </w:t>
      </w:r>
      <w:r w:rsidRPr="00D742C1">
        <w:rPr>
          <w:rStyle w:val="StyleUnderline"/>
        </w:rPr>
        <w:t xml:space="preserve">end </w:t>
      </w:r>
      <w:r w:rsidRPr="00D742C1">
        <w:rPr>
          <w:rStyle w:val="Emphasis"/>
        </w:rPr>
        <w:t>he manages to use a critique of xenophobic racism to declare permanent settler colonialism. Most mainstream and liberal migrant justice discourse in settler colonies does this, again under the banner of ‘nation of immigrants’.</w:t>
      </w:r>
    </w:p>
    <w:p w14:paraId="6B67B58A" w14:textId="77777777" w:rsidR="002708E4" w:rsidRDefault="002708E4" w:rsidP="002708E4">
      <w:r w:rsidRPr="00D742C1">
        <w:rPr>
          <w:rStyle w:val="Emphasis"/>
        </w:rPr>
        <w:t>This mutual recognition that ‘they are like us’ amongst White settler colonies breeds frequent solidarity and joint political action.</w:t>
      </w:r>
      <w:r w:rsidRPr="00D742C1">
        <w:rPr>
          <w:rStyle w:val="StyleUnderline"/>
        </w:rPr>
        <w:t xml:space="preserve"> A full accounting of such actions would narrate a significant part of the 20th century but a few examples of this Settler International in action are in order. In numerous United Nations General Assembly votes on the question of Palestine, Israel is nearly alone in voting against the resolutions. Among the very few countries that regularly vote the Israeli side are Australia, Canada and the United States. The United States and Israel were two of the few countries that supported settler rule in South Africa nearly until the end. </w:t>
      </w:r>
      <w:r w:rsidRPr="00D742C1">
        <w:rPr>
          <w:rStyle w:val="Emphasis"/>
        </w:rPr>
        <w:t>Both supported the apartheid regime with arms and trade assistance while Israel also contributed troops for combat fighting</w:t>
      </w:r>
      <w:r>
        <w:t xml:space="preserve">. John Collins – whose engagement of Benjamin heavily influences mine above – in his book Global Palestine narrates how </w:t>
      </w:r>
      <w:r w:rsidRPr="00D742C1">
        <w:rPr>
          <w:rStyle w:val="Emphasis"/>
        </w:rPr>
        <w:t>the famous 1948-49 Berlin Airlift was carried out by “a who’s who of settler colonialism</w:t>
      </w:r>
      <w:r w:rsidRPr="00D742C1">
        <w:rPr>
          <w:rStyle w:val="StyleUnderline"/>
        </w:rPr>
        <w:t>,” (United States, Australia, Canada, New Zealand, South Africa and the UK, the latter managing settlement in Northern Ireland and Southern Rhodesia).</w:t>
      </w:r>
      <w:r>
        <w:t xml:space="preserve"> The list goes on.</w:t>
      </w:r>
    </w:p>
    <w:p w14:paraId="04AC5783" w14:textId="77777777" w:rsidR="002708E4" w:rsidRDefault="002708E4" w:rsidP="002708E4">
      <w:r w:rsidRPr="00D742C1">
        <w:rPr>
          <w:rStyle w:val="StyleUnderline"/>
        </w:rPr>
        <w:t>Settler colonies, apart from the secular far Right-wing, rarely pronounce or conceive of their solidarity in phrasings openly recognizing indigenous removal and doing so is unnecessary</w:t>
      </w:r>
      <w:r w:rsidRPr="00D742C1">
        <w:rPr>
          <w:rStyle w:val="Emphasis"/>
        </w:rPr>
        <w:t>. Settler colonialism is an organization of power like capitalism, patriarchy or White supremacy. Its power is not just political and geographic, but also discursive producing a settler normativity</w:t>
      </w:r>
      <w:r w:rsidRPr="00D742C1">
        <w:rPr>
          <w:rStyle w:val="StyleUnderline"/>
        </w:rPr>
        <w:t xml:space="preserve"> – what Elizabeth Povinelli described as </w:t>
      </w:r>
      <w:r w:rsidRPr="00D742C1">
        <w:rPr>
          <w:rStyle w:val="Emphasis"/>
        </w:rPr>
        <w:t xml:space="preserve">the “organization of sociality on the basis of the naturalness of a civilizational displacement.” It need not be spoken or even consciously thought in hegemonic discourse. It is basic to settlers’ </w:t>
      </w:r>
      <w:r w:rsidRPr="00D742C1">
        <w:rPr>
          <w:rStyle w:val="Emphasis"/>
        </w:rPr>
        <w:lastRenderedPageBreak/>
        <w:t>understanding of the world, often too basic to notice.</w:t>
      </w:r>
      <w:r>
        <w:t xml:space="preserve"> A common example in the United States is the popular NFL football team the San Francisco 49ers. The original ‘forty-niners were populist genocidaires. The historical formation of the ‘forty-niner is inextricably tied to genocide and the conquest of California’s indigenous populace. Yet the football team is discursively divorced from the practices of the actual ‘forty-niners.</w:t>
      </w:r>
    </w:p>
    <w:p w14:paraId="62A5F11D" w14:textId="77777777" w:rsidR="002708E4" w:rsidRPr="00D742C1" w:rsidRDefault="002708E4" w:rsidP="002708E4">
      <w:pPr>
        <w:rPr>
          <w:rStyle w:val="Emphasis"/>
        </w:rPr>
      </w:pPr>
      <w:r w:rsidRPr="00D742C1">
        <w:rPr>
          <w:rStyle w:val="Emphasis"/>
        </w:rPr>
        <w:t>Indigenous removal is so basic to the settler cosmology that its daily celebrations of the genocidaires</w:t>
      </w:r>
      <w:r>
        <w:t xml:space="preserve"> – </w:t>
      </w:r>
      <w:r w:rsidRPr="00D742C1">
        <w:rPr>
          <w:rStyle w:val="StyleUnderline"/>
        </w:rPr>
        <w:t>on currency, in street, school and team names, on monuments, in holidays, etc. – pass unnoticed</w:t>
      </w:r>
      <w:r w:rsidRPr="00D742C1">
        <w:rPr>
          <w:rStyle w:val="Emphasis"/>
        </w:rPr>
        <w:t>. Settler normativity is as much part of foreign policy as it is domestic as noted above in the appeal to fellow ‘nations of immigrants’. Settler colonialism is a baseline of U.S. policy, whether foreign or domestic</w:t>
      </w:r>
      <w:r>
        <w:t xml:space="preserve">. </w:t>
      </w:r>
      <w:r w:rsidRPr="00D742C1">
        <w:rPr>
          <w:rStyle w:val="StyleUnderline"/>
        </w:rPr>
        <w:t xml:space="preserve">Without the Israel Lobby, </w:t>
      </w:r>
      <w:r w:rsidRPr="00D742C1">
        <w:rPr>
          <w:rStyle w:val="Emphasis"/>
        </w:rPr>
        <w:t>it’s still difficult to imagine the United States being predisposed to solidarity with an indigenous people against another White settler colony when it has resisted doing so in every other case, even if eventually taking somewhat critical positions on Southern Rhodesia, Northern Ireland and South Africa.</w:t>
      </w:r>
    </w:p>
    <w:p w14:paraId="131FCC0A" w14:textId="77777777" w:rsidR="002708E4" w:rsidRDefault="002708E4" w:rsidP="002708E4">
      <w:r>
        <w:t>Last, when settler rule in Palestine does fall, it will be the first modern example of settler rule falling when the settlers formed a majority of the population in the colony for any amount of time. That should be (Beautifully! Wonderfully! Literally!) unsettling to other settler societies, even those where settlers are the vast majority of the population.</w:t>
      </w:r>
    </w:p>
    <w:p w14:paraId="45E361B1" w14:textId="77777777" w:rsidR="002708E4" w:rsidRPr="00B603EE" w:rsidRDefault="002708E4" w:rsidP="002708E4">
      <w:pPr>
        <w:pStyle w:val="Heading4"/>
        <w:rPr>
          <w:vertAlign w:val="subscript"/>
        </w:rPr>
      </w:pPr>
      <w:r>
        <w:t>The ‘special relationship’ between the United States and Israel facilitates larger architectures of settler colonialism, imperialism and militarism – this manifests itself in the arms the US sells to murder to Palestine, but also the military-industrial productions which lead to the slaughter of civilians abroad – an analysis of arms sales requires a focus on the way that settler logics prefigure them</w:t>
      </w:r>
    </w:p>
    <w:p w14:paraId="3F2796C5" w14:textId="77777777" w:rsidR="002708E4" w:rsidRPr="00356E3B" w:rsidRDefault="002708E4" w:rsidP="002708E4">
      <w:r w:rsidRPr="00356E3B">
        <w:t>There is a long history of the US subsidizing Israeli arms in order to maintain imperialism in the region.</w:t>
      </w:r>
    </w:p>
    <w:p w14:paraId="6CCFEABE" w14:textId="77777777" w:rsidR="002708E4" w:rsidRPr="00356E3B" w:rsidRDefault="002708E4" w:rsidP="002708E4">
      <w:r w:rsidRPr="00356E3B">
        <w:t>To fully understand the contemporary function of imperialism, looking at arms is key</w:t>
      </w:r>
    </w:p>
    <w:p w14:paraId="7F6D596E" w14:textId="77777777" w:rsidR="002708E4" w:rsidRPr="00356E3B" w:rsidRDefault="002708E4" w:rsidP="002708E4">
      <w:r w:rsidRPr="00356E3B">
        <w:t xml:space="preserve">The military industrial complex manufactures war that are both based in settlerism (murder of Palestinians) and not (Chile, Nicaragua, general buildup/Israel is a top exporter) </w:t>
      </w:r>
    </w:p>
    <w:p w14:paraId="210CCC12" w14:textId="77777777" w:rsidR="002708E4" w:rsidRPr="00356E3B" w:rsidRDefault="002708E4" w:rsidP="002708E4">
      <w:r w:rsidRPr="00356E3B">
        <w:t>The US is definitely key (at: fill in)</w:t>
      </w:r>
    </w:p>
    <w:p w14:paraId="02FD92CE" w14:textId="77777777" w:rsidR="002708E4" w:rsidRPr="00356E3B" w:rsidRDefault="002708E4" w:rsidP="002708E4">
      <w:r w:rsidRPr="00356E3B">
        <w:t xml:space="preserve">(This is an extremely functionalist interpretation of settlerism. Even if they can win that highly theoretical interpretations of settlerism (a la Rifkin) aren’t true, they won’t be able to disprove that arms and military aid are literally key to the existence of the Israeli settler state). </w:t>
      </w:r>
    </w:p>
    <w:p w14:paraId="54F58828" w14:textId="77777777" w:rsidR="002708E4" w:rsidRPr="00BB7F94" w:rsidRDefault="002708E4" w:rsidP="002708E4">
      <w:pPr>
        <w:rPr>
          <w:rStyle w:val="Style13ptBold"/>
        </w:rPr>
      </w:pPr>
      <w:r w:rsidRPr="00BB7F94">
        <w:rPr>
          <w:rStyle w:val="Style13ptBold"/>
        </w:rPr>
        <w:t xml:space="preserve">Badillo, Canadians for Justice and Peace in the Middle East </w:t>
      </w:r>
      <w:r>
        <w:rPr>
          <w:rStyle w:val="Style13ptBold"/>
        </w:rPr>
        <w:t xml:space="preserve">research analyst </w:t>
      </w:r>
      <w:r w:rsidRPr="0050027C">
        <w:rPr>
          <w:rStyle w:val="Style13ptBold"/>
        </w:rPr>
        <w:t>19</w:t>
      </w:r>
    </w:p>
    <w:p w14:paraId="6A753D86" w14:textId="77777777" w:rsidR="002708E4" w:rsidRDefault="002708E4" w:rsidP="002708E4">
      <w:r>
        <w:t xml:space="preserve">[Anna, holds an M.Phil from Trinity College Dublin, in International Peace Studies, The Defense Post, “The US-Israel ‘special relationship’ subsidizes American military industry and Israeli colonialism”, 4/9/19, </w:t>
      </w:r>
      <w:hyperlink r:id="rId12" w:history="1">
        <w:r w:rsidRPr="00CD121B">
          <w:rPr>
            <w:rStyle w:val="Hyperlink"/>
          </w:rPr>
          <w:t>https://thedefensepost.com/2019/04/09/us-israel-arms-sales-opinion/</w:t>
        </w:r>
      </w:hyperlink>
      <w:r>
        <w:t>, dwrs 6/21)</w:t>
      </w:r>
    </w:p>
    <w:p w14:paraId="2EC62A1A" w14:textId="77777777" w:rsidR="002708E4" w:rsidRPr="006D7620" w:rsidRDefault="002708E4" w:rsidP="002708E4">
      <w:pPr>
        <w:rPr>
          <w:rStyle w:val="Emphasis"/>
        </w:rPr>
      </w:pPr>
      <w:r w:rsidRPr="006D7620">
        <w:rPr>
          <w:rStyle w:val="Emphasis"/>
        </w:rPr>
        <w:t>The Trump administration seems to care very little about international consensus and international law on the status of the occupied territories</w:t>
      </w:r>
      <w:r w:rsidRPr="006D7620">
        <w:rPr>
          <w:rStyle w:val="StyleUnderline"/>
        </w:rPr>
        <w:t xml:space="preserve">. Instead, </w:t>
      </w:r>
      <w:r w:rsidRPr="006D7620">
        <w:rPr>
          <w:rStyle w:val="Emphasis"/>
        </w:rPr>
        <w:t>it has sabotaged the American government’s standing as an “honest broker” and effectively encouraged support for the continuation of Israeli colonization of Arab land.</w:t>
      </w:r>
    </w:p>
    <w:p w14:paraId="0349FAEB" w14:textId="77777777" w:rsidR="002708E4" w:rsidRPr="006D7620" w:rsidRDefault="002708E4" w:rsidP="002708E4">
      <w:pPr>
        <w:rPr>
          <w:rStyle w:val="StyleUnderline"/>
        </w:rPr>
      </w:pPr>
      <w:r w:rsidRPr="006D7620">
        <w:rPr>
          <w:rStyle w:val="StyleUnderline"/>
        </w:rPr>
        <w:lastRenderedPageBreak/>
        <w:t>Until now, no country had recognized Israel’s act of plunder in the Golan Heights. Following the Six Day war in 1967, Israel expelled 130,000 Syrians from the Golan Heights. 14 years later, in 1981, Israel annexed the territory – in violation of international law. The United Nations member states, including the U.S., immediately declared Israeli efforts to change the Golan Height’s status “null and void.” A small population of Syrian Druze are the only survivors of that ethnic cleansing operation.</w:t>
      </w:r>
    </w:p>
    <w:p w14:paraId="482BCA2F" w14:textId="77777777" w:rsidR="002708E4" w:rsidRPr="006D7620" w:rsidRDefault="002708E4" w:rsidP="002708E4">
      <w:pPr>
        <w:rPr>
          <w:rStyle w:val="Emphasis"/>
        </w:rPr>
      </w:pPr>
      <w:r w:rsidRPr="006D7620">
        <w:rPr>
          <w:rStyle w:val="StyleUnderline"/>
        </w:rPr>
        <w:t>Greg Shupak, author of The Wrong Story: Palestine, Israel and the Media, argues</w:t>
      </w:r>
      <w:r>
        <w:t xml:space="preserve"> that “</w:t>
      </w:r>
      <w:r w:rsidRPr="006D7620">
        <w:rPr>
          <w:rStyle w:val="Emphasis"/>
        </w:rPr>
        <w:t>American foreign policy and Israeli settler-colonial capitalism shape what happens across historic Palestine.”</w:t>
      </w:r>
    </w:p>
    <w:p w14:paraId="52F84B7C" w14:textId="77777777" w:rsidR="002708E4" w:rsidRPr="006D7620" w:rsidRDefault="002708E4" w:rsidP="002708E4">
      <w:pPr>
        <w:rPr>
          <w:rStyle w:val="StyleUnderline"/>
        </w:rPr>
      </w:pPr>
      <w:r w:rsidRPr="006D7620">
        <w:rPr>
          <w:rStyle w:val="StyleUnderline"/>
        </w:rPr>
        <w:t>We recently saw this unfold when Trump issued his Jerusalem decree to recognize the city as the Israeli capital, which goes against the international community’s consensus of Jerusalem as a final status issue in negotiations and, again, violates international law. While the U.S. Embassy was moving from Tel Aviv to Jerusalem on May 15, Israeli snipers were massacring 60 Palestinians protesters in the Great March of Return at the Gaza fence.</w:t>
      </w:r>
    </w:p>
    <w:p w14:paraId="1A74BFCC" w14:textId="77777777" w:rsidR="002708E4" w:rsidRPr="006D7620" w:rsidRDefault="002708E4" w:rsidP="002708E4">
      <w:pPr>
        <w:rPr>
          <w:rStyle w:val="StyleUnderline"/>
        </w:rPr>
      </w:pPr>
      <w:r w:rsidRPr="006D7620">
        <w:rPr>
          <w:rStyle w:val="Emphasis"/>
        </w:rPr>
        <w:t>This is not the first time we have seen U.S. foreign policy and Israeli settler-colonial enterprise interfered with the international community’s consensus on Palestinian-Israeli affairs</w:t>
      </w:r>
      <w:r>
        <w:t xml:space="preserve">. </w:t>
      </w:r>
      <w:r w:rsidRPr="006D7620">
        <w:rPr>
          <w:rStyle w:val="StyleUnderline"/>
        </w:rPr>
        <w:t>The Jerusalem Basic Law of 1980 and the Jerusalem Embassy Act of 1995 were highly controversial because of their timing and their political and legal implications, according to Michael Zank, a professor at Boston University.</w:t>
      </w:r>
    </w:p>
    <w:p w14:paraId="0BEEB03B" w14:textId="77777777" w:rsidR="002708E4" w:rsidRPr="006D7620" w:rsidRDefault="002708E4" w:rsidP="002708E4">
      <w:pPr>
        <w:rPr>
          <w:rStyle w:val="StyleUnderline"/>
        </w:rPr>
      </w:pPr>
      <w:r w:rsidRPr="006D7620">
        <w:rPr>
          <w:rStyle w:val="StyleUnderline"/>
        </w:rPr>
        <w:t>Both laws were enacted during times when the international coalition was making progress with the Palestinian-Israeli peace negotiations. U.S. President Jimmy Carter and Egyptian President Anwar al-Sadat had signed the Camp David Accords, a peace treaty with Israel and Egypt in 1979; consequently, the Jerusalem Basic Law endangered the peace process and negatively impacted the ongoing negotiations.</w:t>
      </w:r>
    </w:p>
    <w:p w14:paraId="5EEB86F9" w14:textId="77777777" w:rsidR="002708E4" w:rsidRPr="006D7620" w:rsidRDefault="002708E4" w:rsidP="002708E4">
      <w:pPr>
        <w:rPr>
          <w:rStyle w:val="StyleUnderline"/>
        </w:rPr>
      </w:pPr>
      <w:r w:rsidRPr="006D7620">
        <w:rPr>
          <w:rStyle w:val="StyleUnderline"/>
        </w:rPr>
        <w:t>The Jerusalem Embassy Act was signed into law shortly after the Oslo Accords were concluded and greatly affected the final status negotiations between Israel and the Palestinian Authority that were held at Camp David in 2000. Both these legislative acts created a binding relationship between Israel and the U.S which ultimately changed the status quo.</w:t>
      </w:r>
    </w:p>
    <w:p w14:paraId="0CA5D980" w14:textId="77777777" w:rsidR="002708E4" w:rsidRPr="006D7620" w:rsidRDefault="002708E4" w:rsidP="002708E4">
      <w:pPr>
        <w:rPr>
          <w:rStyle w:val="Emphasis"/>
        </w:rPr>
      </w:pPr>
      <w:r w:rsidRPr="006D7620">
        <w:rPr>
          <w:rStyle w:val="Emphasis"/>
        </w:rPr>
        <w:t>But to fully conceptualize the U.S.-Israel special relationship we need to unpack the preferential arms trade agreements that allows for this relationship to continue at the expense of the indigenous population in the occupied territories.</w:t>
      </w:r>
    </w:p>
    <w:p w14:paraId="5195AB36" w14:textId="77777777" w:rsidR="002708E4" w:rsidRPr="000E167D" w:rsidRDefault="002708E4" w:rsidP="002708E4">
      <w:pPr>
        <w:rPr>
          <w:rStyle w:val="Emphasis"/>
        </w:rPr>
      </w:pPr>
      <w:r w:rsidRPr="000E167D">
        <w:rPr>
          <w:rStyle w:val="StyleUnderline"/>
        </w:rPr>
        <w:t>Max Ajl, a PhD candidate in development sociology at Cornell University, writes: “</w:t>
      </w:r>
      <w:r w:rsidRPr="000E167D">
        <w:rPr>
          <w:rStyle w:val="Emphasis"/>
        </w:rPr>
        <w:t>U.S. ‘military assistance,’ more accurately understood as a circular flow through which U.S. weapons firms profit off the colonization of Palestinian land and Israeli destabilization of the surrounding states, is a long-term structuring element of the U.S.-Israel ‘special relationship.’”</w:t>
      </w:r>
    </w:p>
    <w:p w14:paraId="75D61ACB" w14:textId="77777777" w:rsidR="002708E4" w:rsidRDefault="002708E4" w:rsidP="002708E4">
      <w:r w:rsidRPr="000E167D">
        <w:rPr>
          <w:rStyle w:val="Emphasis"/>
        </w:rPr>
        <w:t xml:space="preserve">U.S. military loans started arriving in Israel in November 1971, when the Nixon administration signed a Memorandum of Understanding with Israel to build up its domestic industrial-arms sector through technical and manufacturing assistance. </w:t>
      </w:r>
      <w:r w:rsidRPr="000E167D">
        <w:rPr>
          <w:rStyle w:val="StyleUnderline"/>
        </w:rPr>
        <w:t>Grants started to replace loans in 1974.</w:t>
      </w:r>
    </w:p>
    <w:p w14:paraId="31CED854" w14:textId="77777777" w:rsidR="002708E4" w:rsidRDefault="002708E4" w:rsidP="002708E4">
      <w:r>
        <w:t>T</w:t>
      </w:r>
      <w:r w:rsidRPr="000E167D">
        <w:rPr>
          <w:rStyle w:val="Emphasis"/>
        </w:rPr>
        <w:t>he U.S. government shortly afterwards started to permit Israel to spend 26% of the annual military grant on purchases in Israel – a unique arrangement, since by U.S. law recipient countries must spend all of their foreign military financing in the U.S.</w:t>
      </w:r>
    </w:p>
    <w:p w14:paraId="674DEEA6" w14:textId="77777777" w:rsidR="002708E4" w:rsidRPr="000E167D" w:rsidRDefault="002708E4" w:rsidP="002708E4">
      <w:pPr>
        <w:rPr>
          <w:rStyle w:val="Emphasis"/>
        </w:rPr>
      </w:pPr>
      <w:r>
        <w:lastRenderedPageBreak/>
        <w:t>A</w:t>
      </w:r>
      <w:r w:rsidRPr="000E167D">
        <w:rPr>
          <w:rStyle w:val="StyleUnderline"/>
        </w:rPr>
        <w:t>ccording to Ajl, “</w:t>
      </w:r>
      <w:r w:rsidRPr="000E167D">
        <w:rPr>
          <w:rStyle w:val="Emphasis"/>
        </w:rPr>
        <w:t>the Israeli military industry often relies on U.S. technological inputs, and the U.S. forbids Israel from manufacturing crucial heavy weaponry, such as fighter jets, in order to maintain control over Israel.”</w:t>
      </w:r>
    </w:p>
    <w:p w14:paraId="33C931DE" w14:textId="77777777" w:rsidR="002708E4" w:rsidRPr="000E167D" w:rsidRDefault="002708E4" w:rsidP="002708E4">
      <w:pPr>
        <w:rPr>
          <w:rStyle w:val="StyleUnderline"/>
        </w:rPr>
      </w:pPr>
      <w:r w:rsidRPr="000E167D">
        <w:rPr>
          <w:rStyle w:val="StyleUnderline"/>
        </w:rPr>
        <w:t>U.S. military grants to Israel were often quid pro quo, as Israel increasingly took on the work for which the U.S. could not publicly take responsibility, given popular unease in the States over aid to fascist dictatorships.</w:t>
      </w:r>
    </w:p>
    <w:p w14:paraId="488AEA23" w14:textId="77777777" w:rsidR="002708E4" w:rsidRPr="000E167D" w:rsidRDefault="002708E4" w:rsidP="002708E4">
      <w:pPr>
        <w:rPr>
          <w:rStyle w:val="StyleUnderline"/>
        </w:rPr>
      </w:pPr>
      <w:r w:rsidRPr="000E167D">
        <w:rPr>
          <w:rStyle w:val="StyleUnderline"/>
        </w:rPr>
        <w:t>As the International Jewish Anti-Zionist Network noted in their report, Israel’s Worldwide Role in Repression, in the 1970s, Israel armed the brutal military regime of the Argentinian junta that imposed seven years of state terrorism on the population. Israel also provided most of the arms that Nicaraguan dictator Anastasio “Tachito” Somoza used in the last year of his dictatorship to oppose the revolution, a conflict that killed tens of thousands of Nicaraguans in the 1970s.</w:t>
      </w:r>
    </w:p>
    <w:p w14:paraId="14452E6A" w14:textId="77777777" w:rsidR="002708E4" w:rsidRPr="000E167D" w:rsidRDefault="002708E4" w:rsidP="002708E4">
      <w:pPr>
        <w:rPr>
          <w:rStyle w:val="StyleUnderline"/>
        </w:rPr>
      </w:pPr>
      <w:r w:rsidRPr="000E167D">
        <w:rPr>
          <w:rStyle w:val="StyleUnderline"/>
        </w:rPr>
        <w:t xml:space="preserve">By the 2000s, </w:t>
      </w:r>
      <w:r w:rsidRPr="000E167D">
        <w:rPr>
          <w:rStyle w:val="Emphasis"/>
        </w:rPr>
        <w:t>the Israeli military-industrial complex had produced an industry capable of competing in small-arms and high-end security technology on a worldwide scale. Israel started to export arms that have been refined through high-technology colonial policing of the Palestinian population,</w:t>
      </w:r>
      <w:r w:rsidRPr="000E167D">
        <w:rPr>
          <w:rStyle w:val="StyleUnderline"/>
        </w:rPr>
        <w:t xml:space="preserve"> especially in the Gaza Strip and the West Bank. In recent years, Israel has risen to one of the top 10 arms exporters in the world.</w:t>
      </w:r>
    </w:p>
    <w:p w14:paraId="3D1248FD" w14:textId="77777777" w:rsidR="002708E4" w:rsidRDefault="002708E4" w:rsidP="002708E4">
      <w:r>
        <w:t>Last May Haaretz reported, “Israel’s defense-related exports in 2017 totalled $9.2 billion, an all-time record and whooping 40% increase over 2016 – when defense-related transactions totaled $6.5 billion.”</w:t>
      </w:r>
    </w:p>
    <w:p w14:paraId="0186D965" w14:textId="77777777" w:rsidR="002708E4" w:rsidRDefault="002708E4" w:rsidP="002708E4">
      <w:r>
        <w:t>The Obama administration adjustments to Israel’s military aid package came amidst a shifting geopolitical environment, both within the U.S. and Israel. There was a shift in original MOU that would slowly phase out the provisions through which Israel could spend up to 26% of its funding package within Israel, to Israel spending more of this funding on the advanced military capabilities that only the United States can provide – as much as $1.2 billion per year, according to Ajl.</w:t>
      </w:r>
    </w:p>
    <w:p w14:paraId="2D4EB61C" w14:textId="77777777" w:rsidR="002708E4" w:rsidRDefault="002708E4" w:rsidP="002708E4">
      <w:r>
        <w:t>In addition, this MOU locked in $500 million annually for missile defense.The MOU mandates Israel update its fighter aircraft fleet, which is a direct investment into the U.S. military-industrial complex, given that fighter-jet factories are exclusively based in the United States.</w:t>
      </w:r>
    </w:p>
    <w:p w14:paraId="3FAD0F6A" w14:textId="77777777" w:rsidR="002708E4" w:rsidRPr="000E167D" w:rsidRDefault="002708E4" w:rsidP="002708E4">
      <w:pPr>
        <w:rPr>
          <w:rStyle w:val="StyleUnderline"/>
        </w:rPr>
      </w:pPr>
      <w:r w:rsidRPr="000E167D">
        <w:rPr>
          <w:rStyle w:val="StyleUnderline"/>
        </w:rPr>
        <w:t>Not only does U.S. foreign policy and Israeli-settler colonialism shape what happens across historic Palestine, it also shapes what happens across the Middle East region.</w:t>
      </w:r>
    </w:p>
    <w:p w14:paraId="6D35202C" w14:textId="77777777" w:rsidR="002708E4" w:rsidRPr="000E167D" w:rsidRDefault="002708E4" w:rsidP="002708E4">
      <w:pPr>
        <w:rPr>
          <w:rStyle w:val="StyleUnderline"/>
        </w:rPr>
      </w:pPr>
      <w:r w:rsidRPr="000E167D">
        <w:rPr>
          <w:rStyle w:val="StyleUnderline"/>
        </w:rPr>
        <w:t>The firm establishment of Israel’s military defense industry also provides an excuse to sell ever-more-sophisticated weapons to other regional U.S. allies, especially Saudi Arabia. As long as Israel has the latest U.S. technology, other countries can buy older models, again to the great profit of the U.S. defense industry. Israel thus is the spark plug for an entire region-wide weapons bazaar, while also providing such countries the means to destroy and dismantle even poorer countries like Yemen.</w:t>
      </w:r>
    </w:p>
    <w:p w14:paraId="2A20253B" w14:textId="77777777" w:rsidR="002708E4" w:rsidRPr="000E167D" w:rsidRDefault="002708E4" w:rsidP="002708E4">
      <w:pPr>
        <w:rPr>
          <w:rStyle w:val="StyleUnderline"/>
        </w:rPr>
      </w:pPr>
      <w:r w:rsidRPr="000E167D">
        <w:rPr>
          <w:rStyle w:val="Emphasis"/>
        </w:rPr>
        <w:t>This keeps the entire region aflame, oppressed and desperate, and thus unlikely to upset hierarchical regional and international social structures</w:t>
      </w:r>
      <w:r w:rsidRPr="000E167D">
        <w:t xml:space="preserve">. </w:t>
      </w:r>
      <w:r w:rsidRPr="000E167D">
        <w:rPr>
          <w:rStyle w:val="StyleUnderline"/>
        </w:rPr>
        <w:t>Ajl suggests that one of reasons the United States pushed through this MOU before Obama left office is the rising discontent within the U.S. population over ongoing support for Israeli colonization of historic Palestine and the surrounding region.</w:t>
      </w:r>
    </w:p>
    <w:p w14:paraId="2E411BFB" w14:textId="77777777" w:rsidR="002708E4" w:rsidRPr="000E167D" w:rsidRDefault="002708E4" w:rsidP="002708E4">
      <w:pPr>
        <w:rPr>
          <w:rStyle w:val="StyleUnderline"/>
        </w:rPr>
      </w:pPr>
      <w:r w:rsidRPr="000E167D">
        <w:rPr>
          <w:rStyle w:val="StyleUnderline"/>
        </w:rPr>
        <w:t xml:space="preserve">Frida Berrigan, author of </w:t>
      </w:r>
      <w:r w:rsidRPr="00B603EE">
        <w:rPr>
          <w:rStyle w:val="StyleUnderline"/>
        </w:rPr>
        <w:t>Made in the U.S.A.: American Military Aid to Israel,</w:t>
      </w:r>
      <w:r w:rsidRPr="000E167D">
        <w:rPr>
          <w:rStyle w:val="StyleUnderline"/>
        </w:rPr>
        <w:t xml:space="preserve"> writes that a major barrier to any shift in American policy towards Palestine-Israel is “financial pressures from a U.S military </w:t>
      </w:r>
      <w:r w:rsidRPr="000E167D">
        <w:rPr>
          <w:rStyle w:val="StyleUnderline"/>
        </w:rPr>
        <w:lastRenderedPageBreak/>
        <w:t>industrial complex accustomed to billions of dollars in sales to Israel and other Middle Eastern nations locked in a seemingly perpetual arms race with each other by all buying American and using Foreign Military Financing (FMF) to pay the bills.”</w:t>
      </w:r>
    </w:p>
    <w:p w14:paraId="12DB33F8" w14:textId="77777777" w:rsidR="002708E4" w:rsidRPr="000E167D" w:rsidRDefault="002708E4" w:rsidP="002708E4">
      <w:pPr>
        <w:rPr>
          <w:rStyle w:val="StyleUnderline"/>
        </w:rPr>
      </w:pPr>
      <w:r w:rsidRPr="000E167D">
        <w:rPr>
          <w:rStyle w:val="StyleUnderline"/>
        </w:rPr>
        <w:t>The United States is the primary source of Israel’s far superior arsenal. Israel’s dependence on the U.S. for aid and arms means that the Israeli military relies on spare parts and technical assistance from the U.S. to maintain optimum performance in battle.</w:t>
      </w:r>
    </w:p>
    <w:p w14:paraId="7E656504" w14:textId="77777777" w:rsidR="002708E4" w:rsidRPr="000E167D" w:rsidRDefault="002708E4" w:rsidP="002708E4">
      <w:pPr>
        <w:rPr>
          <w:rStyle w:val="StyleUnderline"/>
        </w:rPr>
      </w:pPr>
      <w:r w:rsidRPr="000E167D">
        <w:rPr>
          <w:rStyle w:val="StyleUnderline"/>
        </w:rPr>
        <w:t>During the Bush administration, from 2001 to 2005, Israel had actually received more in U.S. military aid than it has in U.S. arms deliveries. Over this time period, Israel received $10.5 billion in FMF – the Pentagon’s biggest military aid program – and $6.3 billion in U.S. arms deliveries. According to Berrigan, the most prominent of those deals was a $4.5 billion sale of 102 Lockheed Martin F-16s to Israel.</w:t>
      </w:r>
    </w:p>
    <w:p w14:paraId="12E145F0" w14:textId="77777777" w:rsidR="002708E4" w:rsidRPr="000E167D" w:rsidRDefault="002708E4" w:rsidP="002708E4">
      <w:pPr>
        <w:rPr>
          <w:rStyle w:val="StyleUnderline"/>
        </w:rPr>
      </w:pPr>
      <w:r w:rsidRPr="000E167D">
        <w:rPr>
          <w:rStyle w:val="StyleUnderline"/>
        </w:rPr>
        <w:t>Unlike other countries, Israel receives its Economic Support Funds in one lump sum early in the fiscal year rather than in four quarterly installments. While other countries primarily deal with the Department of Defense when arranging to purchase military hardware from U.S. companies, Israel deals directly with U.S. companies for the vast majority of its military purchases in the United States. Other countries have a $100,000 minimum purchase amount per contract, but Israel is allowed to purchase military items for far less, according to Berrigan.</w:t>
      </w:r>
    </w:p>
    <w:p w14:paraId="6744C8D9" w14:textId="77777777" w:rsidR="002708E4" w:rsidRPr="000E167D" w:rsidRDefault="002708E4" w:rsidP="002708E4">
      <w:pPr>
        <w:rPr>
          <w:rStyle w:val="StyleUnderline"/>
        </w:rPr>
      </w:pPr>
      <w:r w:rsidRPr="000E167D">
        <w:rPr>
          <w:rStyle w:val="StyleUnderline"/>
        </w:rPr>
        <w:t>Today, Israel has been the beneficiary of approximately $125 billion in U.S. aid. An unimaginable sum, more than any other country since World War II.</w:t>
      </w:r>
    </w:p>
    <w:p w14:paraId="54DA23AB" w14:textId="77777777" w:rsidR="002708E4" w:rsidRPr="000E167D" w:rsidRDefault="002708E4" w:rsidP="002708E4">
      <w:pPr>
        <w:rPr>
          <w:rStyle w:val="StyleUnderline"/>
        </w:rPr>
      </w:pPr>
      <w:r w:rsidRPr="000E167D">
        <w:rPr>
          <w:rStyle w:val="StyleUnderline"/>
        </w:rPr>
        <w:t>U.S. aid is projected to further increase to $165 billion by the end of the new 10-year package, in 2029, according to Charles D. Freilich, a former Israeli deputy national security adviser. U.S. aid constitutes some 3% of Israel’s total state budget and about 1% of its GDP, a highly significant sum. Moreover, U.S. aid constitutes some 20% of the total defense budget, 40% of the budget of the Israel Defense Forces, and almost the entire procurement budget, according to Freilich.</w:t>
      </w:r>
    </w:p>
    <w:p w14:paraId="4F97341B" w14:textId="77777777" w:rsidR="002708E4" w:rsidRPr="000E167D" w:rsidRDefault="002708E4" w:rsidP="002708E4">
      <w:pPr>
        <w:rPr>
          <w:rStyle w:val="StyleUnderline"/>
        </w:rPr>
      </w:pPr>
      <w:r w:rsidRPr="000E167D">
        <w:rPr>
          <w:rStyle w:val="StyleUnderline"/>
        </w:rPr>
        <w:t>Israel’s dependence on the U.S. is not limited to financial aid and weapons sales. According to Freilich, the U.S. provides technologies for the development of unique weapons systems that Israel needs, such as the Iron Dome and the Arrow rocket and missile defense systems. It mans the radar deployed in Israel, which is linked to the global American satellite system.</w:t>
      </w:r>
    </w:p>
    <w:p w14:paraId="76B6D99B" w14:textId="77777777" w:rsidR="002708E4" w:rsidRPr="000E167D" w:rsidRDefault="002708E4" w:rsidP="002708E4">
      <w:pPr>
        <w:rPr>
          <w:rStyle w:val="StyleUnderline"/>
        </w:rPr>
      </w:pPr>
      <w:r w:rsidRPr="000E167D">
        <w:rPr>
          <w:rStyle w:val="StyleUnderline"/>
        </w:rPr>
        <w:t xml:space="preserve">Fredilich writes, </w:t>
      </w:r>
      <w:r w:rsidRPr="000E167D">
        <w:rPr>
          <w:rStyle w:val="Emphasis"/>
        </w:rPr>
        <w:t>“There is simply no alternative to American weapons, and our dependence on the United States is almost complete; the bitter truth is that without the United States, the IDF would be an empty shell.</w:t>
      </w:r>
      <w:r w:rsidRPr="000E167D">
        <w:rPr>
          <w:rStyle w:val="StyleUnderline"/>
        </w:rPr>
        <w:t>” The United States is Israel’s largest trading partner, at least partially due to their bilateral free trade agreement, the first the United States signed with any country.</w:t>
      </w:r>
    </w:p>
    <w:p w14:paraId="5FC6FB6E" w14:textId="77777777" w:rsidR="002708E4" w:rsidRPr="000E167D" w:rsidRDefault="002708E4" w:rsidP="002708E4">
      <w:pPr>
        <w:rPr>
          <w:rStyle w:val="Emphasis"/>
        </w:rPr>
      </w:pPr>
      <w:r w:rsidRPr="000E167D">
        <w:rPr>
          <w:rStyle w:val="Emphasis"/>
        </w:rPr>
        <w:t>The U.S.-Israel special relationship is rooted in preferential arms trade agreements as a way to subsidize the U.S. military industry and reinforce support for Israeli colonialism. This special relationship is locked into an arms trade cycle where both the Israeli and American elite class benefits, at the expense of the indigenous population.</w:t>
      </w:r>
    </w:p>
    <w:p w14:paraId="6FA888FE" w14:textId="77777777" w:rsidR="002708E4" w:rsidRPr="000E167D" w:rsidRDefault="002708E4" w:rsidP="002708E4">
      <w:pPr>
        <w:rPr>
          <w:rStyle w:val="Emphasis"/>
        </w:rPr>
      </w:pPr>
      <w:r w:rsidRPr="000E167D">
        <w:rPr>
          <w:rStyle w:val="Emphasis"/>
        </w:rPr>
        <w:t>The U.S. recognition of Israeli sovereignty over occupied territories provides a boost for Israeli colonialism. We must ask ourselves, “If Trump has consented to Israeli illegal seizure of the Golan Heights and Jerusalem, why not also the West Bank?”</w:t>
      </w:r>
    </w:p>
    <w:p w14:paraId="2F9C76E7" w14:textId="77777777" w:rsidR="002708E4" w:rsidRPr="000E167D" w:rsidRDefault="002708E4" w:rsidP="002708E4">
      <w:pPr>
        <w:rPr>
          <w:rStyle w:val="StyleUnderline"/>
        </w:rPr>
      </w:pPr>
      <w:r w:rsidRPr="000E167D">
        <w:rPr>
          <w:rStyle w:val="StyleUnderline"/>
        </w:rPr>
        <w:lastRenderedPageBreak/>
        <w:t>Prime Minister Netanyahu has vowed to annex Israeli settlements in the West Bank if he is re-elected, which will likely be considered as the final blow to the so called possibility of a two-state solution. The Trump administration is expected to announce his “ultimate deal” following the Israeli elections and after a new government is formed.</w:t>
      </w:r>
    </w:p>
    <w:p w14:paraId="208A54DC" w14:textId="77777777" w:rsidR="002708E4" w:rsidRDefault="002708E4" w:rsidP="002708E4">
      <w:pPr>
        <w:rPr>
          <w:rStyle w:val="StyleUnderline"/>
        </w:rPr>
      </w:pPr>
      <w:r w:rsidRPr="000E167D">
        <w:rPr>
          <w:rStyle w:val="StyleUnderline"/>
        </w:rPr>
        <w:t>It is only a matter of time till the Trump administration decides to follow suit and recognize Israeli sovereignty over the West Bank, which will drive the final nail into the coffin of the Palestinian-Israeli peace negotiations and solidify Israeli apartheid.</w:t>
      </w:r>
    </w:p>
    <w:p w14:paraId="75E646B3" w14:textId="77777777" w:rsidR="002708E4" w:rsidRDefault="002708E4" w:rsidP="002708E4">
      <w:pPr>
        <w:pStyle w:val="Heading4"/>
      </w:pPr>
      <w:r>
        <w:t>With US aid, Israel is able to reinforce its securocratic domination of Palestine—the arms trade with Israel is used to reinforce settler control over the indigenous Palestinian body through surveillance and genocide.</w:t>
      </w:r>
    </w:p>
    <w:p w14:paraId="1E332582" w14:textId="77777777" w:rsidR="002708E4" w:rsidRDefault="002708E4" w:rsidP="002708E4">
      <w:r w:rsidRPr="002F1BFD">
        <w:rPr>
          <w:rFonts w:eastAsiaTheme="majorEastAsia" w:cstheme="majorBidi"/>
          <w:b/>
          <w:iCs/>
          <w:sz w:val="26"/>
        </w:rPr>
        <w:t>Halper, anthropologist, author, lecturer, and political activist, 15</w:t>
      </w:r>
      <w:r>
        <w:t>( Jeff, 2015, Pluto Press, “War Against the People: Israel, the Palestinians, and Global Pacification”, p. 177-179, TR)</w:t>
      </w:r>
    </w:p>
    <w:p w14:paraId="2B32B608" w14:textId="77777777" w:rsidR="002708E4" w:rsidRDefault="002708E4" w:rsidP="002708E4">
      <w:r>
        <w:t>This strategy of “</w:t>
      </w:r>
      <w:r w:rsidRPr="00424C90">
        <w:rPr>
          <w:rStyle w:val="StyleUnderline"/>
        </w:rPr>
        <w:t>cumulative deterrence,” then, informs Israel’s approach to conflict management, much of it readily applicable, as we shall see, to police operations as well. Eventually, Israeli strategists like General Doron Almog contend, a near-absence of direct conflict may pave the way to political negotiations and a peace agreement.</w:t>
      </w:r>
      <w:r>
        <w:t xml:space="preserve">32 This claim is highly contentious. It assumes that the source of rebellion or insurgency is merely behavioral, as the term used to describe it, “terrorism,” removes any legitimate political grievances. </w:t>
      </w:r>
      <w:r w:rsidRPr="00424C90">
        <w:rPr>
          <w:rStyle w:val="StyleUnderline"/>
        </w:rPr>
        <w:t xml:space="preserve">Military and securocratic repression may, indeed, “soften” the positions of one’s adversaries and bring them to the negotiating table; </w:t>
      </w:r>
      <w:r w:rsidRPr="003640E8">
        <w:t>it could be argued that that happened back in 1988 (if not well before) when the Palestinians accepted the two-state solution</w:t>
      </w:r>
      <w:r>
        <w:t xml:space="preserve">. Bringing them to the table did little to resolve the conflict, however, since Israel proved unwilling to make the concessions necessary for a true peace. </w:t>
      </w:r>
      <w:r w:rsidRPr="003640E8">
        <w:rPr>
          <w:rStyle w:val="StyleUnderline"/>
        </w:rPr>
        <w:t xml:space="preserve">What Almog seems to mean, then, is that effective repression as embodied in cumulative deterrence leads to “victory,” the enemy’s complete capitulation, a specious claim at best. </w:t>
      </w:r>
      <w:r>
        <w:t xml:space="preserve">OK, says Almog, if the </w:t>
      </w:r>
      <w:r w:rsidRPr="003640E8">
        <w:rPr>
          <w:rStyle w:val="StyleUnderline"/>
        </w:rPr>
        <w:t>cumulative deterrence policy has brought neither peace nor submission, it has significantly strengthened Israel’s overall strategic situation, having created a kind of military “normalization.” The fact that neither the Palestinian Authority nor the Arab states continue to call for the destruction of Israel or prepare militarily towards that end vindicates the Israeli approach</w:t>
      </w:r>
      <w:r>
        <w:t xml:space="preserve">.33 Amidror, citing the “quiet” that has prevailed in the West Bank since Operation Defensive Shield in 2002, agrees that Israel’s aggressive COIN strategy is effective.34 Israel maintains, then, that </w:t>
      </w:r>
      <w:r w:rsidRPr="003640E8">
        <w:rPr>
          <w:rStyle w:val="StyleUnderline"/>
        </w:rPr>
        <w:t>pacification through securitization is indeed possible, and it is this claim that so attracts hegemons to the “Israeli model</w:t>
      </w:r>
      <w:r>
        <w:t xml:space="preserve">,” the Matrix of Control. Statistics indicate, however, </w:t>
      </w:r>
      <w:r w:rsidRPr="003640E8">
        <w:rPr>
          <w:rStyle w:val="StyleUnderline"/>
        </w:rPr>
        <w:t>that cumulative deterrence has not only failed but has exacerbated anti-Israeli violence</w:t>
      </w:r>
      <w:r>
        <w:t>.35</w:t>
      </w:r>
    </w:p>
    <w:p w14:paraId="537E2786" w14:textId="77777777" w:rsidR="002708E4" w:rsidRDefault="002708E4" w:rsidP="002708E4">
      <w:r>
        <w:t>Aerial Occupation</w:t>
      </w:r>
    </w:p>
    <w:p w14:paraId="29BF189F" w14:textId="77777777" w:rsidR="002708E4" w:rsidRDefault="002708E4" w:rsidP="002708E4">
      <w:r w:rsidRPr="003640E8">
        <w:rPr>
          <w:rStyle w:val="StyleUnderline"/>
        </w:rPr>
        <w:t xml:space="preserve">The worst wing of Israel’s occupation prison, its Supermax section, genuinely a warehouse, is Gaza. When attempts to maintain a settler fortress-within-a-prison-within-a-fortress proved unsustainable, Sharon’s government decided to “disengage.” </w:t>
      </w:r>
      <w:r>
        <w:t xml:space="preserve">In mid-2005, it removed both the settlers and the army from Gaza. </w:t>
      </w:r>
      <w:r w:rsidRPr="003640E8">
        <w:rPr>
          <w:rStyle w:val="Emphasis"/>
        </w:rPr>
        <w:t>Rather than actually abandoning control over the territory, however, Israel merely replaced traditional ground-based occupation with “aerial occupation”—“invisible occupation,” “control without occupation</w:t>
      </w:r>
      <w:r>
        <w:t>” or, borrowing a term from the 1920s when the British first employed air power against recalcitrant elements in their Empire, “</w:t>
      </w:r>
      <w:r w:rsidRPr="003640E8">
        <w:rPr>
          <w:rStyle w:val="Emphasis"/>
        </w:rPr>
        <w:t>aerially enforced colonization.”</w:t>
      </w:r>
      <w:r>
        <w:t xml:space="preserve"> Says Weizman:</w:t>
      </w:r>
    </w:p>
    <w:p w14:paraId="2320568B" w14:textId="77777777" w:rsidR="002708E4" w:rsidRDefault="002708E4" w:rsidP="002708E4">
      <w:r w:rsidRPr="003640E8">
        <w:rPr>
          <w:rStyle w:val="StyleUnderline"/>
        </w:rPr>
        <w:lastRenderedPageBreak/>
        <w:t>Similar belief in “aerially enforced occupation” allowed the Israeli Air Force to believe it could replace the network of lookout posts woven through the topography by translating categories of “depth”, “stronghold”, “highpoint”, “closure” and “panoramas” into “air defense in depth”, “clear skies”, “aerial reconnaissance”, “aerially enforced enclosure” and “panoramic radar”.</w:t>
      </w:r>
      <w:r>
        <w:t xml:space="preserve"> With a “vacuum cleaner” approach to intelligence gathering, sensors aboard unmanned drones, aerial reconnaissance jets, attack helicopters, unmanned balloons, early warning Hawkeye planes and military satellites capture most signals emanating from Palestinian airspace. Since the beginning of the Second Intifada, the [Israeli] Air Force has put in hundreds of thousands of flight hours, harvesting streams of information through its network of airborne reconnaissance platforms, which were later placed at the disposal of different intelligence agencies and command-and-control rooms.36</w:t>
      </w:r>
    </w:p>
    <w:p w14:paraId="2AA4D09D" w14:textId="77777777" w:rsidR="002708E4" w:rsidRDefault="002708E4" w:rsidP="002708E4">
      <w:r w:rsidRPr="003640E8">
        <w:rPr>
          <w:rStyle w:val="StyleUnderline"/>
        </w:rPr>
        <w:t>Aerial control proved an effective alternative to the use of troops, who at any rate had refrained from entering Gaza’s dense quarters. It allowed Israel to claim it was no longer the Occupying Power, thus able to cast any offensive campaign as mere “self-defense.”</w:t>
      </w:r>
      <w:r>
        <w:t xml:space="preserve"> The very </w:t>
      </w:r>
      <w:r w:rsidRPr="003640E8">
        <w:rPr>
          <w:rStyle w:val="StyleUnderline"/>
        </w:rPr>
        <w:t>deployment of drones serves to intimidate and terrorize the population into submission</w:t>
      </w:r>
      <w:r>
        <w:t>. Amassi, a father of eight children, relates:</w:t>
      </w:r>
    </w:p>
    <w:p w14:paraId="0FE3E0C5" w14:textId="77777777" w:rsidR="002708E4" w:rsidRDefault="002708E4" w:rsidP="002708E4">
      <w:pPr>
        <w:rPr>
          <w:rStyle w:val="StyleUnderline"/>
        </w:rPr>
      </w:pPr>
      <w:r w:rsidRPr="003640E8">
        <w:rPr>
          <w:rStyle w:val="StyleUnderline"/>
        </w:rPr>
        <w:t xml:space="preserve">It’s continuous, watching us, especially at night. You can’t sleep. You can’t watch television. It frightens the kids. When they hear it, they say, “It is going to hit us.” Israel’s military </w:t>
      </w:r>
      <w:r>
        <w:t xml:space="preserve">may not be on the ground anymore. But they </w:t>
      </w:r>
      <w:r w:rsidRPr="003640E8">
        <w:rPr>
          <w:rStyle w:val="StyleUnderline"/>
        </w:rPr>
        <w:t>are in the air — looking, always, at every square inch of Gaza. They don’t have to be here in Gaza City to affect every aspect of the lives of Gazans.37</w:t>
      </w:r>
    </w:p>
    <w:p w14:paraId="34328EDA" w14:textId="77777777" w:rsidR="002708E4" w:rsidRDefault="002708E4" w:rsidP="002708E4">
      <w:pPr>
        <w:pStyle w:val="Heading4"/>
        <w:shd w:val="clear" w:color="auto" w:fill="FFFFFF"/>
        <w:spacing w:line="278" w:lineRule="atLeast"/>
        <w:rPr>
          <w:rFonts w:cs="Calibri"/>
          <w:color w:val="222222"/>
          <w:szCs w:val="26"/>
        </w:rPr>
      </w:pPr>
      <w:r>
        <w:rPr>
          <w:rFonts w:cs="Calibri"/>
          <w:color w:val="222222"/>
          <w:szCs w:val="26"/>
        </w:rPr>
        <w:t>Israel and the United States are inextricably tied together through dreams of Manifest Destiny and exceptionalism-- arms sales and foreign policy enforce settlement upon indigenous bodies. The national identities of the US and Israel are necessarily predicated off of these structures of colonial domination and conquest.</w:t>
      </w:r>
    </w:p>
    <w:p w14:paraId="129F1E42" w14:textId="77777777" w:rsidR="002708E4" w:rsidRPr="00A70ED6" w:rsidRDefault="002708E4" w:rsidP="002708E4">
      <w:r w:rsidRPr="00A70ED6">
        <w:rPr>
          <w:rFonts w:eastAsiaTheme="majorEastAsia" w:cstheme="majorBidi"/>
          <w:b/>
          <w:iCs/>
          <w:sz w:val="26"/>
        </w:rPr>
        <w:t>Salaita, American scholar, author and public speaker former Edward W. Said Chair of American Studies at the American University of Beirut, 16</w:t>
      </w:r>
      <w:r>
        <w:t xml:space="preserve"> (Steven, 2016, University of Minnesota Press, “INTER/NATIONALISM: </w:t>
      </w:r>
      <w:r w:rsidRPr="00A70ED6">
        <w:t>DECOLONIZING NATIVE AMERICA AND PALESTINE</w:t>
      </w:r>
      <w:r>
        <w:t>”, p. 7-10, TR)</w:t>
      </w:r>
    </w:p>
    <w:p w14:paraId="7D589460" w14:textId="77777777" w:rsidR="002708E4" w:rsidRPr="002A2738" w:rsidRDefault="002708E4" w:rsidP="002708E4">
      <w:pPr>
        <w:rPr>
          <w:rStyle w:val="StyleUnderline"/>
        </w:rPr>
      </w:pPr>
      <w:r w:rsidRPr="001D7F2A">
        <w:rPr>
          <w:rStyle w:val="StyleUnderline"/>
        </w:rPr>
        <w:t>Although North America was settled by different national groups, colonization of the so- called New World has been infused with a particular narrative of salvation, redemption, and destiny. Settlers assumed the role of Joshua crossing the river Jordan into Canaan, where God commanded them to exterminate the Indigenous populations and establish for themselves a beatiﬁc nation on a land of milk and honey underused and unappreciated by the natives</w:t>
      </w:r>
      <w:r>
        <w:t xml:space="preserve">.7 The English, Puritans most speciﬁcally, were the most avid proponents of this view, but </w:t>
      </w:r>
      <w:r w:rsidRPr="001D7F2A">
        <w:rPr>
          <w:rStyle w:val="StyleUnderline"/>
        </w:rPr>
        <w:t>vast geographies of North America were overwhelmed by settlers and missionaries animated by godly purpose. Even in acknowledging the variegated, often conﬂicting, narratives of New World settlement, multitudinous sources illustrate that from its earliest moments, the United States has been beholden to a Holy Land ethos, articulated in various ways throughout the enterprise of European settlement</w:t>
      </w:r>
      <w:r>
        <w:t xml:space="preserve">.8 The emergence of </w:t>
      </w:r>
      <w:r w:rsidRPr="00693B0C">
        <w:rPr>
          <w:rStyle w:val="StyleUnderline"/>
        </w:rPr>
        <w:t>Zionism in</w:t>
      </w:r>
      <w:r>
        <w:t xml:space="preserve"> </w:t>
      </w:r>
      <w:r w:rsidRPr="00693B0C">
        <w:rPr>
          <w:rStyle w:val="StyleUnderline"/>
        </w:rPr>
        <w:t xml:space="preserve">Europe in the late nineteenth century evoked a dialectic with the project of American settlement that remains today in the close relationship between the United States and Israel, </w:t>
      </w:r>
      <w:r w:rsidRPr="002A2738">
        <w:rPr>
          <w:rStyle w:val="StyleUnderline"/>
        </w:rPr>
        <w:t>apparent in military aid, security cooperation, and foreign policy</w:t>
      </w:r>
      <w:r>
        <w:t>. However</w:t>
      </w:r>
      <w:r w:rsidRPr="00693B0C">
        <w:rPr>
          <w:rStyle w:val="StyleUnderline"/>
        </w:rPr>
        <w:t>, it is actually in the complex discursive and psychological spaces of ideology that the two states most closely align.</w:t>
      </w:r>
      <w:r>
        <w:t xml:space="preserve"> The relationship is built through </w:t>
      </w:r>
      <w:r w:rsidRPr="002A2738">
        <w:rPr>
          <w:rStyle w:val="StyleUnderline"/>
        </w:rPr>
        <w:t xml:space="preserve">particular articulations of </w:t>
      </w:r>
    </w:p>
    <w:p w14:paraId="4A41353D" w14:textId="77777777" w:rsidR="002708E4" w:rsidRDefault="002708E4" w:rsidP="002708E4">
      <w:r w:rsidRPr="002A2738">
        <w:rPr>
          <w:rStyle w:val="StyleUnderline"/>
        </w:rPr>
        <w:t>belonging that codify national identity into the mythologies of colonial domination and military conquest</w:t>
      </w:r>
      <w:r>
        <w:t xml:space="preserve">. Both </w:t>
      </w:r>
      <w:r w:rsidRPr="002A2738">
        <w:rPr>
          <w:rStyle w:val="StyleUnderline"/>
        </w:rPr>
        <w:t xml:space="preserve">Israel and the United States are relentlessly exceptional— and they are exceptional, </w:t>
      </w:r>
      <w:r w:rsidRPr="002A2738">
        <w:rPr>
          <w:rStyle w:val="StyleUnderline"/>
        </w:rPr>
        <w:lastRenderedPageBreak/>
        <w:t>ironically, only together. Through identiﬁcation and assessment of those connections, scholars in American Indian studies have made important advances in modes of analysis that inform my inter/national rubric</w:t>
      </w:r>
      <w:r>
        <w:t xml:space="preserve">. </w:t>
      </w:r>
      <w:r w:rsidRPr="002A2738">
        <w:rPr>
          <w:rStyle w:val="StyleUnderline"/>
        </w:rPr>
        <w:t>For instance, there has been much reﬂection on the relationship of Zionism with global systems of imperialism, militarization, plutocracy, and the neoliberal economies that undercut Indigenous self- determination in numerous parts of the world</w:t>
      </w:r>
      <w:r>
        <w:t xml:space="preserve">. U.S. </w:t>
      </w:r>
      <w:r w:rsidRPr="002A2738">
        <w:rPr>
          <w:rStyle w:val="StyleUnderline"/>
        </w:rPr>
        <w:t>support for Israel tells us much about the breadth of actors and actions involved in the continued occupation of Native lands in</w:t>
      </w:r>
      <w:r>
        <w:t xml:space="preserve"> North America. Israel’s conduct in the world, beyond its mistreatment of Palestinians, affects the health and economies of Indigenous communities worldwide, Indian country among them</w:t>
      </w:r>
      <w:r w:rsidRPr="002A2738">
        <w:rPr>
          <w:rStyle w:val="StyleUnderline"/>
        </w:rPr>
        <w:t>. Israel participates in the neoliberal corruption that dispossesses Natives of land and resources</w:t>
      </w:r>
      <w:r>
        <w:t xml:space="preserve">(pp. Orly Benjamin’s “Roots of the Neoliberal Takeover in Israel” illustrates the origins and consequences of Israel’s neoliberalism, which partly explains the state’s contribution to repression and genocide of Indigenous peoples in Guatemala and El Salvador in the 1980s. As a variety of scholars and journalists have shown, that contribution included logistical oversight and material support.9 General Efraín Ríos Montt, architect of Guatemala’s 1982– 83 genocide, which especially affected Ixil communities in the country’s highlands, considered Israel an indispensable ally in the global ﬁght against communism, with which he fancifully associated Guatemala’s Native communities. </w:t>
      </w:r>
      <w:r w:rsidRPr="002A2738">
        <w:rPr>
          <w:rStyle w:val="StyleUnderline"/>
        </w:rPr>
        <w:t xml:space="preserve">When we think of Israel’s effect on American policy, Indigenous communities rarely ﬁgure into the conversation, yet, as with the vast majority of state- sponsored or corporate perﬁdy, Indigenous communities are the ones who most suffer the immanence of iniquity. </w:t>
      </w:r>
      <w:r>
        <w:t xml:space="preserve">Latin America is a noteworthy site of Israeli perﬁdy, which, in keeping with the practice of neoliberal geopolitics, has disproportionately harmed Natives (along with the poor more broadly). Many reasons exist for this disproportionate harm. In general, plutocratic conduct, as Jodi Byrd, Jasbir Puar, and Scott Morgensen </w:t>
      </w:r>
    </w:p>
    <w:p w14:paraId="42A4437F" w14:textId="77777777" w:rsidR="002708E4" w:rsidRDefault="002708E4" w:rsidP="002708E4">
      <w:r>
        <w:t xml:space="preserve">illustrate, exists in contradistinction to the practice of Indigenous self- determination.10 Plutocracy invariably dispossesses Indigenous peoples and further impoverishes them through resource appropriation, military occupation, environmental destruction, and sponsorship of neocolonial corruption. Israel’s covert activities in Latin America have also directly harmed Indigenous peoples. Those activities occur in the framework of U.S. imperialism, for which Israel often acts as interlocutor. Israel likewise offers its police and military for hire as consultants to both industrial and developing states, in some cases supplying arms or tactical support.11 Israel’s most recent foray into Latin America has involved Mexico, although, as Jimmy Johnson and Linda Quiquivix reveal, “Mexico began receiving Israeli weaponry in 1973 with the sale of ﬁve Arava planes from Israel Aerospace Industries. Throughout the 1970s and ’80s, infrequent exports continued to the country in the form of small arms, mortars and electronic fences. Sales escalated in the early 2000s, according to research that we have undertaken.”12 Today Israel provides Mexico with training and weapons in its counterinsurgency against the (Mayan) Zapatistas in Chiapas. Zapatista leader Rafael Guillén Vicente (aka Subcomandante Insurgente Marcos) has noted Israel’s role as a colonial aggressor across the Atlantic: “Not far from here, in a place called Gaza, in Palestine, in the Middle East, right here next to us, the Israeli government’s heavily trained and armed military continues its march of death and destruction.”13 If Gaza, in Marcos’s formulation, is “right next” to Chiapas, then it also abuts signiﬁcant parts of Central America. Israel’s role in the 1982– 83 genocide of Mayans in Guatemala was more than peripheral. It supplied arms, many captured from the Palestine Liberation Organization (PLO), to the Honduran and Guatemalan governments.14 In Guatemala it offered counterinsurgency training and military logistics. Rodolfo Lobos Zamora, the chief of staff of the Guatemalan army during the 1980s, proclaimed, “The Israeli soldier is the model for our soldiers.”15 In 1982, Montt, then Guatemala’s president, “told ABC News that his success was due to </w:t>
      </w:r>
      <w:r>
        <w:lastRenderedPageBreak/>
        <w:t xml:space="preserve">the fact that ‘our soldiers were trained by Israelis.’”16 During the 2013 genocide trial of Montt, a charge of which he was convicted, </w:t>
      </w:r>
    </w:p>
    <w:p w14:paraId="32BE2CEA" w14:textId="77777777" w:rsidR="002708E4" w:rsidRDefault="002708E4" w:rsidP="002708E4">
      <w:r>
        <w:t xml:space="preserve">further evidence of Israeli involvement came to light, including the Guatemalan army’s use of helicopters supplied by Israel in addition to various intelligence channels, whose establishment led to the widespread torture and imprisonment of activists and civilians.17 Israel has also been implicated as a U.S. proxy in Africa, South Asia, and South America (in addition to numerous locales throughout the Arab world). Whatever role the United States plays in fomenting worldwide unrest or the codiﬁcation of servitude, Israel is a ready tool or proxy, if not directly then certainly as what might be called a satellite surrogate of U.S. foreign policy. </w:t>
      </w:r>
      <w:r w:rsidRPr="002A2738">
        <w:rPr>
          <w:rStyle w:val="StyleUnderline"/>
        </w:rPr>
        <w:t>The disproportionate modes of dispossession that Indigenous peoples</w:t>
      </w:r>
      <w:r>
        <w:t xml:space="preserve">, American Indians particularly, </w:t>
      </w:r>
      <w:r w:rsidRPr="002A2738">
        <w:rPr>
          <w:rStyle w:val="StyleUnderline"/>
        </w:rPr>
        <w:t>experience because of U.S. and Israeli colonization show that philosophical and spiritual identiﬁcations between the United States and Israel have produced numerous material consequences for Indians in addition to the more conspicuous victims, the Palestinians</w:t>
      </w:r>
      <w:r>
        <w:t>. It is</w:t>
      </w:r>
      <w:r w:rsidRPr="002A2738">
        <w:rPr>
          <w:rStyle w:val="StyleUnderline"/>
        </w:rPr>
        <w:t xml:space="preserve"> worth mentioning that while Israeli military and strategic assistance to Central American autocrats explicitly harms Indigenous peoples, there is much evidence to suggest that Natives in the United States also are victimized by Israel’s close ties to the United States</w:t>
      </w:r>
      <w:r>
        <w:t xml:space="preserve">, primarily through neoliberal trade and development that pillage resources and limit economic development to the framework of proﬁt- obsessed capitalism rather than allowing for the practice of legitimate egalitarian principles. </w:t>
      </w:r>
    </w:p>
    <w:p w14:paraId="44CDD550" w14:textId="77777777" w:rsidR="002708E4" w:rsidRDefault="002708E4" w:rsidP="002708E4">
      <w:pPr>
        <w:pStyle w:val="Heading4"/>
      </w:pPr>
      <w:r>
        <w:t>The Israeli settler colony and the United States settler colony interact in a feedback loop of endless legitimation of each country’s practices as moral—the US can once again invoke the narrative of a reclaimable holy land in the style of Manifest Destiny, and in exchange, Israel gains the funds to maintain the settler domination of Palestine</w:t>
      </w:r>
    </w:p>
    <w:p w14:paraId="277D42C5" w14:textId="77777777" w:rsidR="002708E4" w:rsidRPr="00A70ED6" w:rsidRDefault="002708E4" w:rsidP="002708E4">
      <w:r w:rsidRPr="00A70ED6">
        <w:rPr>
          <w:rFonts w:eastAsiaTheme="majorEastAsia" w:cstheme="majorBidi"/>
          <w:b/>
          <w:iCs/>
          <w:sz w:val="26"/>
        </w:rPr>
        <w:t>Salaita, American scholar, author and public speaker former Edward W. Said Chair of American Studies at the American University of Beirut, 16</w:t>
      </w:r>
      <w:r>
        <w:t xml:space="preserve"> (Steven, 2016, University of Minnesota Press, “INTER/NATIONALISM: </w:t>
      </w:r>
      <w:r w:rsidRPr="00A70ED6">
        <w:t>DECOLONIZING NATIVE AMERICA AND PALESTINE</w:t>
      </w:r>
      <w:r>
        <w:t>”, p. 5-7, TR)</w:t>
      </w:r>
    </w:p>
    <w:p w14:paraId="0B7737D7" w14:textId="77777777" w:rsidR="002708E4" w:rsidRPr="002A2738" w:rsidRDefault="002708E4" w:rsidP="002708E4">
      <w:pPr>
        <w:rPr>
          <w:rStyle w:val="StyleUnderline"/>
        </w:rPr>
      </w:pPr>
      <w:r>
        <w:t xml:space="preserve">In early 2012, a small delegation of U.S.-based scholars visited Palestine, a visit arranged by the United States Academic and Cultural Boycott of Israel (USACBI), which campaigns for various BDS initiatives and helps set policy around ethical forms of boycott. In the past few decades, delegations to the West Bank and/or Gaza have been common, usually undertaken by peace groups or students. (Delegations arranged by Zionist organizations to Israel are likewise common; these delegations usually enjoy better funding and attendance.) The 2012 delegation, conceptualized in part as a fact- ﬁnding mission, differed from typical delegations in that it was peopled by prominent scholars with expertise in various areas of race and ethnicity. The point of view of the delegation, then, went beyond gathering information that would justify BDS. </w:t>
      </w:r>
      <w:r w:rsidRPr="002A2738">
        <w:rPr>
          <w:rStyle w:val="StyleUnderline"/>
        </w:rPr>
        <w:t>It also situated Palestinian dispossession in a framework of worldwide neoliberal practices, rather than merely as a consequence of communal strife or historical misfortune. The group was inﬂuenced by analysis of iniquity located primarily within U.S. racial paradigms.</w:t>
      </w:r>
      <w:r>
        <w:t xml:space="preserve"> As a result, we have available an example of how Palestine can be of interest to American Indian studies, in this case through inter/national analysis performed by multiethnic and interdisciplinary academics. Upon return, one of the delegates, Neferti X. M. Tadiar, observed: Palestinian life is . . . not the accomplishment of one aberrant state, inasmuch as the latter is supported by a global economy and geopolitical order, which condemns certain social groups and strata to the status of absolutely redundant, surplus populations— an order of insatiable accumulation and destruction that affects all planetary life. Th</w:t>
      </w:r>
      <w:r w:rsidRPr="002A2738">
        <w:rPr>
          <w:rStyle w:val="StyleUnderline"/>
        </w:rPr>
        <w:t xml:space="preserve">e question of </w:t>
      </w:r>
      <w:r w:rsidRPr="002A2738">
        <w:rPr>
          <w:rStyle w:val="StyleUnderline"/>
        </w:rPr>
        <w:lastRenderedPageBreak/>
        <w:t xml:space="preserve">Palestine is thus an urgent question of a just and equitable future that is both speciﬁc to this context and to this people, and a general and paradigmatic global concern.5 Another delegate, J. Kēhaulani Kauanui, reﬂects on a critical conversation she had about BDS in Haifa with a group of Palestinian citizens of Israel: What emerged from the conversation was that ’48 Palestinians are attempting to shift the discourse to the paradigm of settler </w:t>
      </w:r>
    </w:p>
    <w:p w14:paraId="77A5F663" w14:textId="77777777" w:rsidR="002708E4" w:rsidRDefault="002708E4" w:rsidP="002708E4">
      <w:r w:rsidRPr="002A2738">
        <w:rPr>
          <w:rStyle w:val="StyleUnderline"/>
        </w:rPr>
        <w:t>colonialism emerging from their concern with the general framework of discourse around the Palestinian question</w:t>
      </w:r>
      <w:r>
        <w:t xml:space="preserve">. This </w:t>
      </w:r>
      <w:r w:rsidRPr="002A2738">
        <w:rPr>
          <w:rStyle w:val="StyleUnderline"/>
        </w:rPr>
        <w:t>approach to boycott insists on a reframing to open up connections with all Palestinians. I could relate to this. In my work ﬁghting the US occupation of Hawai’i, I routinely challenge the US government’s legal claim to Hawai’i, expose the roots of the US as a settler colonial state, and critically engage the history of US imperialism in Native America and the Paciﬁc Islands, insisting on the recognition of US empire as a form of violent, global domination</w:t>
      </w:r>
      <w:r>
        <w:t xml:space="preserve">.6 Both Tadiar and Kauanui </w:t>
      </w:r>
      <w:r w:rsidRPr="002A2738">
        <w:rPr>
          <w:rStyle w:val="StyleUnderline"/>
        </w:rPr>
        <w:t>emphasize Palestine as a global issue</w:t>
      </w:r>
      <w:r>
        <w:t xml:space="preserve">. Tadiar in particular contests what might be called the regionalization of the Israel– Palestine conﬂict— that is, the propensity to view (by design or ignorance) the conﬂict as limited to the regional circumstances of its creation. Kauanui personalizes Palestine, reﬂecting on her history as a scholar- </w:t>
      </w:r>
      <w:r w:rsidRPr="002A2738">
        <w:rPr>
          <w:rStyle w:val="StyleUnderline"/>
        </w:rPr>
        <w:t>activist of Hawaiian liberation to enter into better comprehension of Zionism’s pervasive colonial history. Both writers make clear the need to approach Palestine as a crucial site of global struggle, in the process inherently acknowledging the importance— indeed, centrality— of American decolonization to that struggle. The delegation visited Palestine at a salient historical moment and in turn played a critical role in developing that moment into something consequential and sustainable</w:t>
      </w:r>
      <w:r>
        <w:t>. It was conceived amid a growing awareness of Palestine as a nexus of inter/national possibility, a place where one can encounter the self- perpetuating incarnations of U.S. history. The professors who traveled from America to Palestine illustrated that scholarship limited to the environs of the campus usually overlooks the worldly knowledge in abundance in places whose subjugation enables the accrual of educational status and wealth— such places where so many work so hard to conceptualize status and wealth as a natural condition.</w:t>
      </w:r>
    </w:p>
    <w:p w14:paraId="34EA3884" w14:textId="77777777" w:rsidR="002708E4" w:rsidRPr="005806C4" w:rsidRDefault="002708E4" w:rsidP="002708E4">
      <w:pPr>
        <w:rPr>
          <w:b/>
          <w:iCs/>
          <w:u w:val="single"/>
        </w:rPr>
      </w:pPr>
      <w:r>
        <w:t xml:space="preserve">The New New Canaan </w:t>
      </w:r>
      <w:r w:rsidRPr="002A2738">
        <w:rPr>
          <w:rStyle w:val="StyleUnderline"/>
        </w:rPr>
        <w:t>There are particular conditions in which Native scholars have taken up the issue of Palestine.</w:t>
      </w:r>
      <w:r>
        <w:t xml:space="preserve"> The </w:t>
      </w:r>
      <w:r w:rsidRPr="002A2738">
        <w:rPr>
          <w:rStyle w:val="StyleUnderline"/>
        </w:rPr>
        <w:t>possibilities of comparison are tremendously rich and accommodate complicated sites of material politics</w:t>
      </w:r>
      <w:r>
        <w:t xml:space="preserve"> (by which I mean economic systems, activist communities, electoral processes, educational paradigms, and modes of resistance). </w:t>
      </w:r>
      <w:r w:rsidRPr="002A2738">
        <w:rPr>
          <w:rStyle w:val="StyleUnderline"/>
        </w:rPr>
        <w:t>Accessing those sites enables us to aspire to relationships that go beyond theoretical innovation by concomitantly em- phasizing the practices and possibilities of decolonization</w:t>
      </w:r>
      <w:r w:rsidRPr="002A2738">
        <w:rPr>
          <w:rStyle w:val="Emphasis"/>
        </w:rPr>
        <w:t>. If early settlers conceptualized North America as a New Canaan</w:t>
      </w:r>
      <w:r>
        <w:t xml:space="preserve"> (in perpetual evidence by the numerous towns across the United States with biblical nomenclature), </w:t>
      </w:r>
      <w:r w:rsidRPr="002A2738">
        <w:rPr>
          <w:rStyle w:val="Emphasis"/>
        </w:rPr>
        <w:t>then the role Israel plays in American imperial practices extends the metaphor by using the immutable legitimacy of its colonial enterprise as further justiﬁcation for the permanence of a federal United States under whose ultimate jurisdiction Indigenous nations will remain. America thus becomes a New Canaan all over again, invigorated by the emergence of a nation- state atop the original Canaan.</w:t>
      </w:r>
    </w:p>
    <w:p w14:paraId="1886DFDF" w14:textId="77777777" w:rsidR="002708E4" w:rsidRDefault="002708E4" w:rsidP="002708E4">
      <w:pPr>
        <w:pStyle w:val="Heading4"/>
      </w:pPr>
      <w:r>
        <w:t>This replication of Israeli state power contributes to the dispossession and subsequent invisibility of Palestine. Continued Israeli dominance of Palestinian land constitutes a state of exception which privileges settler desire over indigenous life</w:t>
      </w:r>
    </w:p>
    <w:p w14:paraId="09471F2B" w14:textId="77777777" w:rsidR="002708E4" w:rsidRPr="00A15097" w:rsidRDefault="002708E4" w:rsidP="002708E4">
      <w:r w:rsidRPr="00EA7113">
        <w:rPr>
          <w:rFonts w:eastAsiaTheme="majorEastAsia" w:cstheme="majorBidi"/>
          <w:b/>
          <w:iCs/>
          <w:sz w:val="26"/>
        </w:rPr>
        <w:t xml:space="preserve">Lloyd, Distinguished Professor of English at University of </w:t>
      </w:r>
      <w:r>
        <w:rPr>
          <w:rFonts w:eastAsiaTheme="majorEastAsia" w:cstheme="majorBidi"/>
          <w:b/>
          <w:iCs/>
          <w:sz w:val="26"/>
        </w:rPr>
        <w:t>Southern California</w:t>
      </w:r>
      <w:r w:rsidRPr="00EA7113">
        <w:rPr>
          <w:rFonts w:eastAsiaTheme="majorEastAsia" w:cstheme="majorBidi"/>
          <w:b/>
          <w:iCs/>
          <w:sz w:val="26"/>
        </w:rPr>
        <w:t xml:space="preserve"> and Ph.D. in literature and colonialism,  12</w:t>
      </w:r>
      <w:r>
        <w:t xml:space="preserve"> (David, 2012, Settler Colonial Studies, “Settler Colonialism and </w:t>
      </w:r>
      <w:r>
        <w:lastRenderedPageBreak/>
        <w:t xml:space="preserve">the State of Exception: The Example of Palestine/Israel”, </w:t>
      </w:r>
      <w:hyperlink r:id="rId13" w:history="1">
        <w:r>
          <w:rPr>
            <w:rStyle w:val="Hyperlink"/>
          </w:rPr>
          <w:t>https://www.tandfonline.com/doi/pdf/10.1080/2201473X.2012.10648826</w:t>
        </w:r>
      </w:hyperlink>
      <w:r>
        <w:t>, accessed 7/8/19, TR)</w:t>
      </w:r>
    </w:p>
    <w:p w14:paraId="08836E18" w14:textId="77777777" w:rsidR="002708E4" w:rsidRDefault="002708E4" w:rsidP="002708E4">
      <w:r w:rsidRPr="00A15097">
        <w:rPr>
          <w:rStyle w:val="StyleUnderline"/>
        </w:rPr>
        <w:t>I was trying to think Palestine, Palestine for itself</w:t>
      </w:r>
      <w:r>
        <w:t xml:space="preserve">, ‘itself alone’, as the Irish say. </w:t>
      </w:r>
      <w:r w:rsidRPr="00A15097">
        <w:rPr>
          <w:rStyle w:val="StyleUnderline"/>
        </w:rPr>
        <w:t>But instead, I found myself thinking, and writing, ‘Palestine/Israel’, as if Palestine cannot be thought of and by itself. This gesture is one that proponents of Zionism have succeeded in imposing as a condition for even thinking about Palestine: it cannot be thought, rather, may not be thought, as an autonomous sovereign entity, giving the law to itself. Palestinian nationality, Palestinian statehood, if they can be contemplated at all, can only be proposed by permission of Israel and its patrons</w:t>
      </w:r>
      <w:r>
        <w:t xml:space="preserve">. To </w:t>
      </w:r>
      <w:r w:rsidRPr="00A15097">
        <w:rPr>
          <w:rStyle w:val="StyleUnderline"/>
        </w:rPr>
        <w:t>think or speak of Palestine as one would of any other nation, on its own terms and without obligatory reference to another, is ruled out</w:t>
      </w:r>
      <w:r>
        <w:t xml:space="preserve">. By the same token, one can equally think of virtually any nation in relation to another without denying either’s sovereignty. Except in the case of Palestine. </w:t>
      </w:r>
      <w:r w:rsidRPr="00A15097">
        <w:rPr>
          <w:rStyle w:val="StyleUnderline"/>
        </w:rPr>
        <w:t>The nation, which may have an ideal or cultural existence</w:t>
      </w:r>
      <w:r>
        <w:t xml:space="preserve"> Lloyd, ‘Settler Colonialism and the State of Exception’ </w:t>
      </w:r>
      <w:r w:rsidRPr="00A15097">
        <w:rPr>
          <w:rStyle w:val="StyleUnderline"/>
        </w:rPr>
        <w:t>60 even without a state, achieves sovereignty only once it exists in the Weberian sense as a state that maintains the monopoly of legitimate violence within its given territory. Such a status is precisely what successive Israeli governments have unilaterally denied to Palestine, reserving it as a space that, while subject not only to law but even to a labyrinthine proliferation of laws, lacks either the capacity to give itself the law or the right to offer its subjects full citizenship</w:t>
      </w:r>
      <w:r>
        <w:t xml:space="preserve">. </w:t>
      </w:r>
      <w:r w:rsidRPr="00A15097">
        <w:rPr>
          <w:rStyle w:val="StyleUnderline"/>
        </w:rPr>
        <w:t>For the Palestinian, the correlative of the lack of sovereignty is to inhabit the shadowland of a lacking or partial citizenship. In Israel, those Palestinians who remain on sufferance are faced with the malicious shell-game of holding formal citizenship (</w:t>
      </w:r>
      <w:r>
        <w:t xml:space="preserve">ezrahut) </w:t>
      </w:r>
      <w:r w:rsidRPr="00A15097">
        <w:rPr>
          <w:rStyle w:val="StyleUnderline"/>
        </w:rPr>
        <w:t>while being denied the right to nationality</w:t>
      </w:r>
      <w:r>
        <w:t xml:space="preserve"> (le’om), </w:t>
      </w:r>
      <w:r w:rsidRPr="00A15097">
        <w:rPr>
          <w:rStyle w:val="StyleUnderline"/>
        </w:rPr>
        <w:t>which is reserved for Jews only</w:t>
      </w:r>
      <w:r>
        <w:t xml:space="preserve"> and which grants the most substantial rights, including that of return. </w:t>
      </w:r>
    </w:p>
    <w:p w14:paraId="35234E69" w14:textId="77777777" w:rsidR="002708E4" w:rsidRDefault="002708E4" w:rsidP="002708E4">
      <w:r w:rsidRPr="00A15097">
        <w:rPr>
          <w:rStyle w:val="Emphasis"/>
        </w:rPr>
        <w:t>This denial to Palestine of a sovereign state of its citizens indirectly affirms the sovereignty of Israel over Palestine</w:t>
      </w:r>
      <w:r>
        <w:t xml:space="preserve"> </w:t>
      </w:r>
      <w:r w:rsidRPr="00A15097">
        <w:rPr>
          <w:rStyle w:val="Emphasis"/>
        </w:rPr>
        <w:t>and its status as a member of what we might call the modern network of privileged Westphalian states, through which ‘sovereignty has been established as the central institution of the international system’</w:t>
      </w:r>
      <w:r>
        <w:t xml:space="preserve">. 1 The </w:t>
      </w:r>
      <w:r w:rsidRPr="00A15097">
        <w:rPr>
          <w:rStyle w:val="StyleUnderline"/>
        </w:rPr>
        <w:t xml:space="preserve">corollary of this relation between a Westphalian state with sovereignty and a nation without it is, </w:t>
      </w:r>
      <w:r w:rsidRPr="00A15097">
        <w:t>as Dario Battistella notes, that</w:t>
      </w:r>
      <w:r w:rsidRPr="00A15097">
        <w:rPr>
          <w:rStyle w:val="StyleUnderline"/>
        </w:rPr>
        <w:t xml:space="preserve"> a distinction is created that subjects the latter to conquest and occupation without recourse: after the emergence of the Westphalian system in Europe, the non-European territories continued to be perceived as ‘land free to be occupied’</w:t>
      </w:r>
      <w:r>
        <w:t xml:space="preserve">, while in the European international society of the time war had become a ‘resort to arms among personae morales’, i.e. between entities recognizing each other’s right to exist independently as sovereign units.2 </w:t>
      </w:r>
      <w:r w:rsidRPr="00A15097">
        <w:rPr>
          <w:rStyle w:val="StyleUnderline"/>
        </w:rPr>
        <w:t>It is this dyadic structure that constitutes the oscillating relation between norm and exception that, as we shall see further, constitutes the paradoxes of the Israeli-Palestinian relation</w:t>
      </w:r>
      <w:r>
        <w:t>.</w:t>
      </w:r>
      <w:r w:rsidRPr="00A15097">
        <w:rPr>
          <w:rStyle w:val="Emphasis"/>
        </w:rPr>
        <w:t xml:space="preserve"> It is also that structure that makes the Israeli claim to being a ‘normal’ or ‘civilised’ Western state inseparable from its status as a ‘settler colonial’ state, investing as it does ‘land free to be</w:t>
      </w:r>
      <w:r>
        <w:t xml:space="preserve"> occupied’. Hence </w:t>
      </w:r>
      <w:r w:rsidRPr="00A15097">
        <w:rPr>
          <w:rStyle w:val="StyleUnderline"/>
        </w:rPr>
        <w:t>it is</w:t>
      </w:r>
      <w:r>
        <w:t xml:space="preserve"> also </w:t>
      </w:r>
      <w:r w:rsidRPr="00A15097">
        <w:rPr>
          <w:rStyle w:val="StyleUnderline"/>
        </w:rPr>
        <w:t>impossible to think Palestine without thinking</w:t>
      </w:r>
      <w:r>
        <w:t xml:space="preserve"> Lloyd, ‘Settler Colonialism and the State of Exception’ 61 </w:t>
      </w:r>
      <w:r w:rsidRPr="00A15097">
        <w:rPr>
          <w:rStyle w:val="Emphasis"/>
        </w:rPr>
        <w:t>simultaneously of that which negates it; it is impossible to think Palestine without thinking it in relation to that which covers it, displaces it, namely, Israel and Zionism</w:t>
      </w:r>
      <w:r>
        <w:t xml:space="preserve">. </w:t>
      </w:r>
      <w:r w:rsidRPr="00A15097">
        <w:rPr>
          <w:rStyle w:val="StyleUnderline"/>
        </w:rPr>
        <w:t>Whenever one thinks of Palestine, one is thus faced immediately with the paradox of the ‘present absentee’, of the one whose identity is shadowed by nonidentity</w:t>
      </w:r>
      <w:r>
        <w:t>, in the peculiar after-life or afterglow of the disappeared.</w:t>
      </w:r>
    </w:p>
    <w:p w14:paraId="2683D4C2" w14:textId="77777777" w:rsidR="002708E4" w:rsidRPr="00A15097" w:rsidRDefault="002708E4" w:rsidP="002708E4">
      <w:pPr>
        <w:rPr>
          <w:rStyle w:val="StyleUnderline"/>
        </w:rPr>
      </w:pPr>
      <w:r>
        <w:t xml:space="preserve"> These are not new perceptions or new issues. As Edward Said put it, over thirty years ago already: ‘</w:t>
      </w:r>
      <w:r w:rsidRPr="00A15097">
        <w:rPr>
          <w:rStyle w:val="StyleUnderline"/>
        </w:rPr>
        <w:t>All the constitutive energies of Zionism were premised on the excluded presence, that is, the functional absence of “native people” in Palestine’.3</w:t>
      </w:r>
      <w:r>
        <w:t xml:space="preserve"> What topologies emerge from that peculiar but essential – existential and legal – formulation ‘the present-absentee’, both an actual designation and a resonant </w:t>
      </w:r>
      <w:r>
        <w:lastRenderedPageBreak/>
        <w:t xml:space="preserve">metaphor for the perpetual predicament of the Palestinians, both in their homeland and on the world stage?4 </w:t>
      </w:r>
      <w:r w:rsidRPr="00A15097">
        <w:rPr>
          <w:rStyle w:val="StyleUnderline"/>
        </w:rPr>
        <w:t xml:space="preserve">This peculiar condition of being absent even when all too present, or of presence manifest in absence, of being outside even when all too much inside, however metaphysical it may appear, is one that both follows the spatial logic of ethnic cleansing and occupation as material phenomena and conforms to the logical space of the exception, that space where the constitutive force of law or state is manifested in its suspension. </w:t>
      </w:r>
    </w:p>
    <w:p w14:paraId="2A85DC50" w14:textId="77777777" w:rsidR="002708E4" w:rsidRDefault="002708E4" w:rsidP="002708E4">
      <w:r>
        <w:t xml:space="preserve">Is this a singular condition, we may ask, making Palestine/Israel an exception to the rule of nations, or one that makes Palestine/Israel exemplary, exemplary of settler colonial states or even exemplary of states of exception? Does this nexus of settlement and displacement represent the lingering legacy of a past whose specific characteristics have been abolished or forgotten elsewhere? Or does it stand as the cusp of new formations whose features threaten to become the general mode of the future? The more pressure we place on these seemingly paradoxical or incompatible questions, the more we will see that they are in a peculiar sense determining of the question of Palestine, of its framing as of its concrete issues. For the contradictory claims to exemplarity and at the same time to exceptionality saturate the discourse on Israel, and therefore on Palestine, to what one is tempted to call an exceptional degree. </w:t>
      </w:r>
    </w:p>
    <w:p w14:paraId="6C61A7A0" w14:textId="77777777" w:rsidR="002708E4" w:rsidRDefault="002708E4" w:rsidP="002708E4">
      <w:pPr>
        <w:rPr>
          <w:rStyle w:val="StyleUnderline"/>
        </w:rPr>
      </w:pPr>
      <w:r w:rsidRPr="00A15097">
        <w:rPr>
          <w:rStyle w:val="StyleUnderline"/>
        </w:rPr>
        <w:t xml:space="preserve">If the thinking of Israel/Palestine is already thus at once divided and indivisible, so too are the distinctions between the </w:t>
      </w:r>
      <w:r>
        <w:t xml:space="preserve">Lloyd, ‘Settler Colonialism and the State of Exception’ 62 </w:t>
      </w:r>
      <w:r w:rsidRPr="00A15097">
        <w:rPr>
          <w:rStyle w:val="StyleUnderline"/>
        </w:rPr>
        <w:t>exemplary and the exceptional. We may start by considering the ways in which, in a quite colloquial sense, Israel/Palestine can be framed as exemplary or unexceptional</w:t>
      </w:r>
      <w:r>
        <w:t xml:space="preserve">, and the ways in which such a self-presentation is crucial to Israel’s claims to normality and legitimacy. On the one hand, Israel presents itself as an exemplary and therefore ‘normal’ state predicated on the no less normal desire of a historical people for a homeland or a nation-state of their own – of which there were many examples in Europe in particular at the moment of Zionism’s foundations. Yet, at the same time, </w:t>
      </w:r>
      <w:r w:rsidRPr="00A15097">
        <w:rPr>
          <w:rStyle w:val="StyleUnderline"/>
        </w:rPr>
        <w:t>Israel is no less an exemplary settler colony, typical of numerous settler colonies of which, again, nineteenth-century Europe had spawned numerous instances.</w:t>
      </w:r>
    </w:p>
    <w:p w14:paraId="796898A9" w14:textId="77777777" w:rsidR="002708E4" w:rsidRDefault="002708E4" w:rsidP="002708E4">
      <w:pPr>
        <w:rPr>
          <w:rStyle w:val="StyleUnderline"/>
        </w:rPr>
      </w:pPr>
    </w:p>
    <w:p w14:paraId="3CB58F32" w14:textId="77777777" w:rsidR="002708E4" w:rsidRDefault="002708E4" w:rsidP="002708E4">
      <w:pPr>
        <w:pStyle w:val="Heading4"/>
      </w:pPr>
      <w:r>
        <w:t>Israeli settler colonialism causes dispossession and genocide through the exploitation of Palestinian life and land</w:t>
      </w:r>
    </w:p>
    <w:p w14:paraId="1C433820" w14:textId="77777777" w:rsidR="002708E4" w:rsidRPr="004206FF" w:rsidRDefault="002708E4" w:rsidP="002708E4">
      <w:r w:rsidRPr="00EA7113">
        <w:rPr>
          <w:rFonts w:eastAsiaTheme="majorEastAsia" w:cstheme="majorBidi"/>
          <w:b/>
          <w:iCs/>
          <w:sz w:val="26"/>
        </w:rPr>
        <w:t xml:space="preserve">Lloyd, Distinguished Professor of English at University of </w:t>
      </w:r>
      <w:r>
        <w:rPr>
          <w:rFonts w:eastAsiaTheme="majorEastAsia" w:cstheme="majorBidi"/>
          <w:b/>
          <w:iCs/>
          <w:sz w:val="26"/>
        </w:rPr>
        <w:t>Southern California</w:t>
      </w:r>
      <w:r w:rsidRPr="00EA7113">
        <w:rPr>
          <w:rFonts w:eastAsiaTheme="majorEastAsia" w:cstheme="majorBidi"/>
          <w:b/>
          <w:iCs/>
          <w:sz w:val="26"/>
        </w:rPr>
        <w:t xml:space="preserve"> and Ph.D. in literature and colonialism,  12</w:t>
      </w:r>
      <w:r>
        <w:t xml:space="preserve"> (David, 2012, Settler Colonial Studies, “Settler Colonialism and the State of Exception: The Example of Palestine/Israel”, </w:t>
      </w:r>
      <w:hyperlink r:id="rId14" w:history="1">
        <w:r>
          <w:rPr>
            <w:rStyle w:val="Hyperlink"/>
          </w:rPr>
          <w:t>https://www.tandfonline.com/doi/pdf/10.1080/2201473X.2012.10648826</w:t>
        </w:r>
      </w:hyperlink>
      <w:r>
        <w:t>, accessed 7/8/19, TR)</w:t>
      </w:r>
    </w:p>
    <w:p w14:paraId="59CCD7A0" w14:textId="77777777" w:rsidR="002708E4" w:rsidRDefault="002708E4" w:rsidP="002708E4">
      <w:r>
        <w:t>T</w:t>
      </w:r>
      <w:r w:rsidRPr="00EA7113">
        <w:rPr>
          <w:rStyle w:val="StyleUnderline"/>
        </w:rPr>
        <w:t>he expropriation of indigenous land for the express purpose of settling a permanent colonial population demand</w:t>
      </w:r>
      <w:r>
        <w:t xml:space="preserve">s, as Patrick Wolfe has argued, </w:t>
      </w:r>
      <w:r w:rsidRPr="00EA7113">
        <w:rPr>
          <w:rStyle w:val="StyleUnderline"/>
        </w:rPr>
        <w:t>one of two possible relations to indigenous population: their exploitation as a subordinated labor force, as happened in much of Latin America, Algeria and South Africa, or their more or less rapid extermination, as occurred in Australia, North America and the Caribbean</w:t>
      </w:r>
      <w:r>
        <w:t xml:space="preserve">.15 </w:t>
      </w:r>
      <w:r w:rsidRPr="00EA7113">
        <w:rPr>
          <w:rStyle w:val="Emphasis"/>
        </w:rPr>
        <w:t>Israel has clearly engaged in both tendencies, as its initial dependence on Palestinian labor, mitigated to varying degrees by the importation of Jewish labor from places like Yemen and North Africa, has given way to the systematic if gradual exclusion and displacement of Palestinian workers and residents from Israeli-settled areas and their replacement by immigrants from South and South East Asia who are denied rights of citizenship</w:t>
      </w:r>
      <w:r>
        <w:t xml:space="preserve">.16 Neve Gordon has similarly </w:t>
      </w:r>
      <w:r>
        <w:lastRenderedPageBreak/>
        <w:t xml:space="preserve">detailed the ways in which the post-1967 occupation has undergone a shift in the modality of its governmental strategies from </w:t>
      </w:r>
      <w:r w:rsidRPr="00EA7113">
        <w:rPr>
          <w:rStyle w:val="StyleUnderline"/>
        </w:rPr>
        <w:t>a bio-political model which required the incorporation and management of a subordinated and laboring population to a model of sovereign power that aims at the enclosure and eventual displacement of the indigenous Palestinian population.</w:t>
      </w:r>
      <w:r>
        <w:t xml:space="preserve">17 That famous slogan, ‘A land without people for a people without land’, has proven to be a performative rather than a Lloyd, ‘Settler Colonialism and the State of Exception’ 67 descriptive statement, spelling the gradual ejection of a people whose persistent presence has been a perpetual obstacle to the completion of the Zionist project. </w:t>
      </w:r>
    </w:p>
    <w:p w14:paraId="2278F137" w14:textId="77777777" w:rsidR="002708E4" w:rsidRPr="00C44DA8" w:rsidRDefault="002708E4" w:rsidP="002708E4">
      <w:pPr>
        <w:rPr>
          <w:u w:val="single"/>
        </w:rPr>
      </w:pPr>
      <w:r w:rsidRPr="00EA7113">
        <w:rPr>
          <w:rStyle w:val="StyleUnderline"/>
        </w:rPr>
        <w:t xml:space="preserve">In the dynamics of Occupation, the indigenous Palestinian population is subject both to management and gradual elimination. </w:t>
      </w:r>
      <w:r w:rsidRPr="00EA7113">
        <w:t>As Albert</w:t>
      </w:r>
      <w:r>
        <w:t xml:space="preserve"> Memmi’s pioneering work on settler colonialism suggested, </w:t>
      </w:r>
      <w:r w:rsidRPr="00EA7113">
        <w:rPr>
          <w:rStyle w:val="StyleUnderline"/>
        </w:rPr>
        <w:t>both modes of subordinating the indigenous population require the assumption of a racial hierarchy: both the prestige and the legitimacy of the settlers depend on the conviction of their superiority to the indigenous, whether in terms of the higher development of their culture and moral values or in terms of material civilisation.</w:t>
      </w:r>
      <w:r>
        <w:t xml:space="preserve"> ‘Racism sums up and symbolizes the fundamental relation which unites colonialist and colonized’; it is not ‘an incidental detail’, but ‘a consubstantial part of colonialism’, he noted. 18 On the one hand, it </w:t>
      </w:r>
      <w:r w:rsidRPr="00EA7113">
        <w:rPr>
          <w:rStyle w:val="StyleUnderline"/>
        </w:rPr>
        <w:t>justifies the removal or exploitation of the colonised whose cultural and moral inferiority is demonstrated by the inferiority of their material conditions; on the other, it legitimates the privileges of the coloniser and the ‘usurpation’</w:t>
      </w:r>
      <w:r>
        <w:t xml:space="preserve">, as Memmi puts it, of indigenous land and goods: </w:t>
      </w:r>
      <w:r w:rsidRPr="00EA7113">
        <w:rPr>
          <w:rStyle w:val="StyleUnderline"/>
        </w:rPr>
        <w:t>Colonial racism is built from three major ideological components: one, the gulf between the culture of the colonialist and the colonized; two, the exploitation of these differences for the benefit of the colonialist; three, the use of these supposed differences as standards of absolute fact.</w:t>
      </w:r>
      <w:r>
        <w:t xml:space="preserve">19 These components, it may be added, work both in the form of a selfreinforcing loop and in a way that seems to intensify rather than diminish over time. Precisely as the coloniser becomes more established, the rigor of the divisions, the state of apartheid, between the settler and the colonised becomes deeper, to the extent, as we know, of the construction of walls and barriers, separate areas for residence and movement, and tightly controlled bantustans. The ‘iron wall’ that was for Ze’ev Vladimir Jabotinsky a metaphor becomes eventually realised in concrete form.20 Where he envisaged an unchallengeable military strength as a means to bring the Arab Lloyd, ‘Settler Colonialism and the State of Exception’ 68 population to despair of regaining their lost lands, the Occupation has literally erected a segregation wall that fragments the West Bank, encloses its population in fragmentary islets of territory, and with dire literalism, separates Israelis and Palestinians. </w:t>
      </w:r>
      <w:r w:rsidRPr="004206FF">
        <w:rPr>
          <w:rStyle w:val="StyleUnderline"/>
        </w:rPr>
        <w:t>At the same time, the sense of the superiority of the coloniser’s material culture within its own reserved zones is reinforced as that superiority is materially displayed and secured through discriminatory access to the social goods of the colony. Meanwhile the consequent and inevitable impoverishment of the indigenous becomes the sign of their innate backwardness.</w:t>
      </w:r>
    </w:p>
    <w:p w14:paraId="14CA8787" w14:textId="77777777" w:rsidR="002708E4" w:rsidRDefault="002708E4" w:rsidP="002708E4">
      <w:pPr>
        <w:pStyle w:val="Heading4"/>
      </w:pPr>
      <w:r>
        <w:lastRenderedPageBreak/>
        <w:t xml:space="preserve">Thus, the only position we can advocate is that of inter/nationalism, not a cosmopolitan dream of the end of statehood but rather affirms indigenous/Palestinian alliance politics in a move towards decolonization. The nationalistic politics forwarded by the 1ac provide a counternarrative and endless contestation to the Western structure of the nation-state, instead centering itself around community. </w:t>
      </w:r>
    </w:p>
    <w:p w14:paraId="38BDF087" w14:textId="77777777" w:rsidR="002708E4" w:rsidRDefault="002708E4" w:rsidP="002708E4">
      <w:r w:rsidRPr="00A70ED6">
        <w:rPr>
          <w:rFonts w:eastAsiaTheme="majorEastAsia" w:cstheme="majorBidi"/>
          <w:b/>
          <w:iCs/>
          <w:sz w:val="26"/>
        </w:rPr>
        <w:t xml:space="preserve">Salaita, </w:t>
      </w:r>
      <w:r>
        <w:rPr>
          <w:rFonts w:eastAsiaTheme="majorEastAsia" w:cstheme="majorBidi"/>
          <w:b/>
          <w:iCs/>
          <w:sz w:val="26"/>
        </w:rPr>
        <w:t>scholar, author, and public speaker</w:t>
      </w:r>
      <w:r w:rsidRPr="00A70ED6">
        <w:rPr>
          <w:rFonts w:eastAsiaTheme="majorEastAsia" w:cstheme="majorBidi"/>
          <w:b/>
          <w:iCs/>
          <w:sz w:val="26"/>
        </w:rPr>
        <w:t xml:space="preserve"> former Edward W. Said Chair of American Studies at the American University of Beirut, 16</w:t>
      </w:r>
      <w:r>
        <w:t xml:space="preserve"> (Steven, 2016, University of Minnesota Press, “INTER/NATIONALISM: </w:t>
      </w:r>
      <w:r w:rsidRPr="00A70ED6">
        <w:t>DECOLONIZING NATIVE AMERICA AND PALESTINE</w:t>
      </w:r>
      <w:r>
        <w:t>”, p. xvii-xviii, TR)</w:t>
      </w:r>
    </w:p>
    <w:p w14:paraId="69C14481" w14:textId="77777777" w:rsidR="002708E4" w:rsidRDefault="002708E4" w:rsidP="002708E4">
      <w:r w:rsidRPr="002A3A97">
        <w:t>American Indian studies</w:t>
      </w:r>
      <w:r>
        <w:t xml:space="preserve">, the one articulated by Jace Weaver, Craig Womack, and Robert Warrior in American Indian Literary Nationalism, with Simon Ortiz’s thoughts on the subject serving as their foundation: </w:t>
      </w:r>
      <w:r w:rsidRPr="00040EA1">
        <w:rPr>
          <w:rStyle w:val="StyleUnderline"/>
        </w:rPr>
        <w:t>“It</w:t>
      </w:r>
      <w:r>
        <w:t xml:space="preserve"> </w:t>
      </w:r>
      <w:r w:rsidRPr="002A3A97">
        <w:rPr>
          <w:rStyle w:val="StyleUnderline"/>
        </w:rPr>
        <w:t>is because of the acknowledgment by Indian writers of a responsibility to advocate for their people’s self- government, sovereignty, and control of land and natural resources; and to look also at racism, political and economic oppression, sexism, supremacism, and the needless and wasteful exploitation of land and people . . . that Indian literature is developing a character of nationalism</w:t>
      </w:r>
      <w:r>
        <w:t xml:space="preserve">.”5 The </w:t>
      </w:r>
      <w:r w:rsidRPr="002A3A97">
        <w:rPr>
          <w:rStyle w:val="StyleUnderline"/>
        </w:rPr>
        <w:t>preface to Weaver, Womack, and Warrior’s book declares, “Nationalism is a term on a short list, one that also includes sovereignty, culture, self- determination, experience, and history, that is central to understanding the relationship between the creative expression of Native American literature and the social and historical realities that such expression embodies</w:t>
      </w:r>
      <w:r>
        <w:t xml:space="preserve">.”6 This </w:t>
      </w:r>
      <w:r w:rsidRPr="002A3A97">
        <w:rPr>
          <w:rStyle w:val="Emphasis"/>
        </w:rPr>
        <w:t>formulation avoids the kind of nationalism, born of the industrial revolution, that so often goes hand in hand with jingo- ism, patriotism, and imperialism, highlighting instead a descriptive symbol of geography and humanity</w:t>
      </w:r>
      <w:r w:rsidRPr="002A3A97">
        <w:rPr>
          <w:rStyle w:val="StyleUnderline"/>
        </w:rPr>
        <w:t>,</w:t>
      </w:r>
      <w:r>
        <w:t xml:space="preserve"> </w:t>
      </w:r>
      <w:r w:rsidRPr="002A3A97">
        <w:rPr>
          <w:rStyle w:val="Emphasis"/>
        </w:rPr>
        <w:t>the nation, not as constituted in the image of the Western state but in a dynamic structure of discrete, autonomous community</w:t>
      </w:r>
      <w:r>
        <w:t xml:space="preserve"> (t</w:t>
      </w:r>
      <w:r w:rsidRPr="002A3A97">
        <w:rPr>
          <w:rStyle w:val="Emphasis"/>
        </w:rPr>
        <w:t xml:space="preserve">hat exists in permanent contestation to the Western state). The nation in this scenario is a collective that works in the interests of community rather than of corporations and plutocrats. </w:t>
      </w:r>
      <w:r w:rsidRPr="00CE4C60">
        <w:rPr>
          <w:rStyle w:val="StyleUnderline"/>
        </w:rPr>
        <w:t xml:space="preserve">It precedes the nationalism of state- sponsored patriotism. Nationalism relates to inter/nationalism in varied and important ways. </w:t>
      </w:r>
      <w:r>
        <w:t xml:space="preserve">The nation is not an isolated organism. It is a radical </w:t>
      </w:r>
    </w:p>
    <w:p w14:paraId="366E046C" w14:textId="77777777" w:rsidR="002708E4" w:rsidRDefault="002708E4" w:rsidP="002708E4">
      <w:r>
        <w:t xml:space="preserve">entity that survives in relation to the destinies of other nations, especially in this era of decolonization. </w:t>
      </w:r>
      <w:r w:rsidRPr="00CE4C60">
        <w:rPr>
          <w:rStyle w:val="StyleUnderline"/>
        </w:rPr>
        <w:t>It was disassembled in the era of poststructuralism, but retains profound value to Natives and Palestinians as a subject of cultural practice, not merely as a geopolitical, historical, or discursive entity. Conceptualizing the nation as a subject of cultural practice compels us to consider the implications of peoplehood in the framework of liberation, while tending to the effects on identity when a displaced group endeavors to repossess the autonomies of its precolonial existence.</w:t>
      </w:r>
      <w:r>
        <w:t xml:space="preserve"> </w:t>
      </w:r>
      <w:r w:rsidRPr="00CE4C60">
        <w:rPr>
          <w:rStyle w:val="StyleUnderline"/>
        </w:rPr>
        <w:t>Native and Indigenous support of</w:t>
      </w:r>
      <w:r>
        <w:t>, and participation in, the Boycott, Divestment, and Sanctions (</w:t>
      </w:r>
      <w:r w:rsidRPr="00CE4C60">
        <w:rPr>
          <w:rStyle w:val="StyleUnderline"/>
        </w:rPr>
        <w:t>BDS</w:t>
      </w:r>
      <w:r>
        <w:t xml:space="preserve">) movement </w:t>
      </w:r>
      <w:r w:rsidRPr="00CE4C60">
        <w:rPr>
          <w:rStyle w:val="Emphasis"/>
        </w:rPr>
        <w:t>constitutes a quintessential form of inter/nationalism.</w:t>
      </w:r>
      <w:r>
        <w:t xml:space="preserve"> (I examine BDS in great detail in chapter 2.) </w:t>
      </w:r>
      <w:r w:rsidRPr="00CE4C60">
        <w:rPr>
          <w:rStyle w:val="StyleUnderline"/>
        </w:rPr>
        <w:t>Other examples include the solidarity work among Palestinians and Hawaiians;</w:t>
      </w:r>
      <w:r>
        <w:t xml:space="preserve">7 the </w:t>
      </w:r>
      <w:r w:rsidRPr="00CE4C60">
        <w:rPr>
          <w:rStyle w:val="StyleUnderline"/>
        </w:rPr>
        <w:t>participation of Palestine activists in Idle No More; the conjoining of Native and Palestinian scholars in the spaces of critical ethnic studies; the steady migration of Palestine scholars from Middle East studies into various areas of Indigenous studies</w:t>
      </w:r>
      <w:r>
        <w:t xml:space="preserve">; </w:t>
      </w:r>
      <w:r w:rsidRPr="00CE4C60">
        <w:rPr>
          <w:rStyle w:val="StyleUnderline"/>
        </w:rPr>
        <w:t>the repositioning of Palestinians into the category of Indigenous at the United Nations and other international governing bodies;8 and the increasingly common juxtaposition of Natives and Palestinians in all areas of the American and Israeli political spectrums. Each phenomenon provides a strong basis for inter/national scholarship of the variety that both harnesses and contributes to the work of decolonization occurring inside and beyond academe</w:t>
      </w:r>
      <w:r>
        <w:t xml:space="preserve">. </w:t>
      </w:r>
      <w:r w:rsidRPr="00CE4C60">
        <w:rPr>
          <w:rStyle w:val="Emphasis"/>
        </w:rPr>
        <w:t xml:space="preserve">The opportunity to examine Natives and </w:t>
      </w:r>
      <w:r w:rsidRPr="00CE4C60">
        <w:rPr>
          <w:rStyle w:val="Emphasis"/>
        </w:rPr>
        <w:lastRenderedPageBreak/>
        <w:t>Palestinians as agents of decolonization rather than limiting ourselves to the colonial discourses of the United States and Israel offers a crucial paradigm shift in the development of comparative methodologies, reorienting emphasis from the state to the nation</w:t>
      </w:r>
      <w:r>
        <w:t xml:space="preserve">. </w:t>
      </w:r>
      <w:r w:rsidRPr="00CE4C60">
        <w:rPr>
          <w:rStyle w:val="StyleUnderline"/>
        </w:rPr>
        <w:t>Before I enter into these analyses, I offer a ﬁnal qualiﬁcation, one that highlights the limits of inter/national work. While there is much to support the effectiveness of comparative scholarship and to support intercommunal approaches for theory, activism, service, and pedagogy, there are problems inherent to comparing cultural practice rather than examining contexts of intellectual and historical interchange across the restrictive categories of academic labor and the physical constraints of geopolitical borders</w:t>
      </w:r>
      <w:r>
        <w:t xml:space="preserve">. </w:t>
      </w:r>
    </w:p>
    <w:p w14:paraId="35AC6ADE" w14:textId="77777777" w:rsidR="002708E4" w:rsidRDefault="002708E4" w:rsidP="002708E4">
      <w:pPr>
        <w:pStyle w:val="Heading4"/>
      </w:pPr>
      <w:r>
        <w:t>Inter/nationalist criticism refocuses the topic on indigeneity, in Palestine and the United States—breaking down settler colonial narratives and recentering liberation and decolonization.</w:t>
      </w:r>
    </w:p>
    <w:p w14:paraId="328C9300" w14:textId="77777777" w:rsidR="002708E4" w:rsidRPr="00725259" w:rsidRDefault="002708E4" w:rsidP="002708E4">
      <w:r w:rsidRPr="00725259">
        <w:rPr>
          <w:rFonts w:eastAsiaTheme="majorEastAsia" w:cstheme="majorBidi"/>
          <w:b/>
          <w:iCs/>
          <w:sz w:val="26"/>
        </w:rPr>
        <w:t>Salamanca</w:t>
      </w:r>
      <w:r>
        <w:rPr>
          <w:rFonts w:eastAsiaTheme="majorEastAsia" w:cstheme="majorBidi"/>
          <w:b/>
          <w:iCs/>
          <w:sz w:val="26"/>
        </w:rPr>
        <w:t>, geographer and Research Foundation-Flanders research fellow at the Ghent University Department of Conflict and Development,</w:t>
      </w:r>
      <w:r w:rsidRPr="00725259">
        <w:rPr>
          <w:rFonts w:eastAsiaTheme="majorEastAsia" w:cstheme="majorBidi"/>
          <w:b/>
          <w:iCs/>
          <w:sz w:val="26"/>
        </w:rPr>
        <w:t xml:space="preserve"> et al 12</w:t>
      </w:r>
      <w:r w:rsidRPr="00725259">
        <w:t xml:space="preserve"> (Omar Jabary, </w:t>
      </w:r>
      <w:r>
        <w:t>Mezna Qato, historian at Cambridge focusing on Palestinian Studies, Kareem Rabie, assistant professor of anthropology at American Universty, &amp; Sobhi Samour, PhD in economics and associate member at the Center for Palestinian Studies at the University of London,</w:t>
      </w:r>
      <w:r w:rsidRPr="00725259">
        <w:t xml:space="preserve"> 2012, Settler Colonial Studies 2:1, “</w:t>
      </w:r>
      <w:r>
        <w:t>Past is Present: Settler Colonialism in Palestine “,p.3-5,</w:t>
      </w:r>
      <w:r w:rsidRPr="0015324C">
        <w:t xml:space="preserve"> </w:t>
      </w:r>
      <w:r w:rsidRPr="003E1608">
        <w:t>https://www.tandfonline.com/doi/pdf/10.1080/2201473X.2012.10648823</w:t>
      </w:r>
      <w:r>
        <w:t>, TR)</w:t>
      </w:r>
      <w:r w:rsidRPr="00725259">
        <w:t xml:space="preserve"> </w:t>
      </w:r>
    </w:p>
    <w:p w14:paraId="55F0445C" w14:textId="77777777" w:rsidR="002708E4" w:rsidRDefault="002708E4" w:rsidP="002708E4">
      <w:pPr>
        <w:rPr>
          <w:rStyle w:val="StyleUnderline"/>
        </w:rPr>
      </w:pPr>
      <w:r>
        <w:t>Moreover</w:t>
      </w:r>
      <w:r w:rsidRPr="00725259">
        <w:rPr>
          <w:rStyle w:val="StyleUnderline"/>
        </w:rPr>
        <w:t>, the trend towards studying the occupation often internalises it as an ontological category distinct from the larger structures of Israeli settler colonialism. The occupation imposes boundaries on space and time; and categories, discourses, and materialities that are embedded in colonial power relations are operationalised in this literature.</w:t>
      </w:r>
      <w:r>
        <w:t xml:space="preserve"> The Green Line, the border between Israel and the Palestinian reserves, is one example of this phenomenon: it has become a powerful symbolic and material signifier that enforces, and takes for granted, the fragmentation of the Palestinian polity. With few exceptions, it is a line that is rarely crossed in scholarly accounts of Palestine – in either direction. </w:t>
      </w:r>
      <w:r w:rsidRPr="00725259">
        <w:rPr>
          <w:rStyle w:val="StyleUnderline"/>
        </w:rPr>
        <w:t>Different Palestinian populations have come to be represented as isolated, analytically separate, pieces of an impossible puzzle. In addition, the focus on the second stage of colonisation, the 1967 occupation, emphasises settlement by Israelis in the West Bank and absolves previous generations of Zionists and Israel itself of settler colonialism.</w:t>
      </w:r>
      <w:r>
        <w:t xml:space="preserve"> Editors’ Introduction 4 ‘</w:t>
      </w:r>
      <w:r w:rsidRPr="00725259">
        <w:rPr>
          <w:rStyle w:val="StyleUnderline"/>
        </w:rPr>
        <w:t>For natives’, as Patrick Wolfe puts it, ‘the issue is that, at the hands of the settlers, they face [physical and symbolic] elimination’. 6 Given such a threat, the central question for committed scholarship and liberatory movements should be how to develop a praxis that brings back decolonisation and liberation as the imperative goal. The advantage of advancing settler colonialism as a relevant interpretative framework for the study of Zionism is not only that it can offer conceptual and political possibilities for how we read Palestine today, but that it also dismantles deep-seeded analyses and assumptions sustaining claims of exceptionalism</w:t>
      </w:r>
      <w:r>
        <w:t xml:space="preserve">. It brings Israel into comparison with cases such as South Africa, Rhodesia and French-Algeria, and earlier settler colonial formations such as the United States, Canada or Australia, rather than the contemporary European democracies to which Israel seeks comparison. </w:t>
      </w:r>
      <w:r w:rsidRPr="00725259">
        <w:rPr>
          <w:rStyle w:val="StyleUnderline"/>
        </w:rPr>
        <w:t>For Palestine, it means the reiteration of the fact that Palestinians are an indigenous people, and an alignment of Palestine scholarship with indigenous and native studies.</w:t>
      </w:r>
      <w:r>
        <w:t xml:space="preserve"> In this context, John Collins notes, </w:t>
      </w:r>
      <w:r w:rsidRPr="00D9497C">
        <w:rPr>
          <w:rStyle w:val="StyleUnderline"/>
        </w:rPr>
        <w:t xml:space="preserve">the challenge is to bring all the relevant tools of critically engaged scholarship […] in order to pursue two related objectives: to understand the complex set of structures and processes […] that have combined to produce the intolerable reality evident today; </w:t>
      </w:r>
      <w:r w:rsidRPr="00D9497C">
        <w:rPr>
          <w:rStyle w:val="StyleUnderline"/>
        </w:rPr>
        <w:lastRenderedPageBreak/>
        <w:t>and to think creatively about how this understanding might enable individuals to transform that reality. 7 Otherwise, settler colonialism remains a descriptive category that does not move beyond sentiment and into strategy</w:t>
      </w:r>
      <w:r>
        <w:t xml:space="preserve">. </w:t>
      </w:r>
      <w:r w:rsidRPr="00D9497C">
        <w:rPr>
          <w:rStyle w:val="StyleUnderline"/>
        </w:rPr>
        <w:t>While activists, both in Palestine and outside it, continue to push back against Zionist encroachment, intensify the demand for equal rights, and build a boycott, divestment and sanctions movement aimed at shaming and delegitimising Israel internationally, the creative offerings of the settler colonial studies paradigm remain underutilised</w:t>
      </w:r>
      <w:r>
        <w:t xml:space="preserve">. This </w:t>
      </w:r>
      <w:r w:rsidRPr="00D9497C">
        <w:rPr>
          <w:rStyle w:val="StyleUnderline"/>
        </w:rPr>
        <w:t>lack of rigorous engagement has consequences for movement building</w:t>
      </w:r>
      <w:r>
        <w:t>. The historic response to settler colonialism has been the struggle for decolonisation</w:t>
      </w:r>
      <w:r w:rsidRPr="00D9497C">
        <w:rPr>
          <w:rStyle w:val="StyleUnderline"/>
        </w:rPr>
        <w:t>; in the absence of a settler colonial analysis</w:t>
      </w:r>
      <w:r w:rsidRPr="00D9497C">
        <w:rPr>
          <w:b/>
        </w:rPr>
        <w:t xml:space="preserve">, </w:t>
      </w:r>
      <w:r w:rsidRPr="00D9497C">
        <w:rPr>
          <w:rStyle w:val="StyleUnderline"/>
        </w:rPr>
        <w:t>Palestinian strategies have tended to</w:t>
      </w:r>
      <w:r w:rsidRPr="00D9497C">
        <w:rPr>
          <w:b/>
        </w:rPr>
        <w:t xml:space="preserve"> </w:t>
      </w:r>
      <w:r w:rsidRPr="00D9497C">
        <w:t>target or Editors’ Introduction</w:t>
      </w:r>
      <w:r w:rsidRPr="00D9497C">
        <w:rPr>
          <w:b/>
        </w:rPr>
        <w:t xml:space="preserve"> 5 </w:t>
      </w:r>
      <w:r w:rsidRPr="00D9497C">
        <w:rPr>
          <w:rStyle w:val="StyleUnderline"/>
        </w:rPr>
        <w:t>accommodate settler colonial outcomes rather than aiming to decolonise the structure itself</w:t>
      </w:r>
      <w:r>
        <w:t xml:space="preserve">. Equally important, </w:t>
      </w:r>
      <w:r w:rsidRPr="00D9497C">
        <w:rPr>
          <w:rStyle w:val="StyleUnderline"/>
        </w:rPr>
        <w:t>the analysis enabled by the settler colonial paradigm offers a powerful political tool to reorient and recreate genuine bi-directional solidarity alliances and political fraternity</w:t>
      </w:r>
      <w:r>
        <w:t xml:space="preserve">. As attested by the cover of this issue, a declaration of solidarity for Palestinians in their struggle against Zionist aggression by the Organization of Solidarity for the People of Asia, Africa and Latin America (OSPAAAL), this convergence is not new. The </w:t>
      </w:r>
      <w:r w:rsidRPr="00D9497C">
        <w:rPr>
          <w:rStyle w:val="StyleUnderline"/>
        </w:rPr>
        <w:t xml:space="preserve">settler colonial perspective offers the possibility of a new in-gathering of movements, harnessing each other’s strengths for an active, mutual, and principled Palestinian alignment with the Arab struggle for selfdetermination, and indigenous </w:t>
      </w:r>
      <w:r w:rsidRPr="006E3DB4">
        <w:rPr>
          <w:rStyle w:val="StyleUnderline"/>
        </w:rPr>
        <w:t>struggles in North America</w:t>
      </w:r>
      <w:r>
        <w:t>, Latin America, Oceania</w:t>
      </w:r>
      <w:r w:rsidRPr="006E3DB4">
        <w:rPr>
          <w:rStyle w:val="StyleUnderline"/>
        </w:rPr>
        <w:t>, and elsewhere</w:t>
      </w:r>
      <w:r>
        <w:t xml:space="preserve">. Such an alignment would expand the tools available to Palestinians and their solidarity movement, and reconnect the struggle to its own history of anti-colonial internationalism. At its core, </w:t>
      </w:r>
      <w:r w:rsidRPr="00D9497C">
        <w:rPr>
          <w:rStyle w:val="StyleUnderline"/>
        </w:rPr>
        <w:t>this internationalist approach asserts that the Palestinian struggle against Zionist settler colonialism can only be won when it is embedded within, and empowered by, broader struggles – all anti-imperial, all anti-racist, and all struggling to make another world possibl</w:t>
      </w:r>
      <w:r>
        <w:rPr>
          <w:rStyle w:val="StyleUnderline"/>
        </w:rPr>
        <w:t>e.</w:t>
      </w:r>
    </w:p>
    <w:p w14:paraId="7D7B63B2" w14:textId="77777777" w:rsidR="002708E4" w:rsidRPr="0058580C" w:rsidRDefault="002708E4" w:rsidP="002708E4">
      <w:pPr>
        <w:keepNext/>
        <w:keepLines/>
        <w:spacing w:before="40" w:after="0"/>
        <w:outlineLvl w:val="3"/>
        <w:rPr>
          <w:rFonts w:eastAsia="Times New Roman" w:cs="Arial"/>
          <w:b/>
          <w:bCs/>
          <w:iCs/>
          <w:sz w:val="26"/>
        </w:rPr>
      </w:pPr>
      <w:r>
        <w:rPr>
          <w:rFonts w:eastAsia="Times New Roman" w:cs="Arial"/>
          <w:b/>
          <w:bCs/>
          <w:iCs/>
          <w:sz w:val="26"/>
        </w:rPr>
        <w:t>TVAs are a non-starter--t</w:t>
      </w:r>
      <w:r w:rsidRPr="0058580C">
        <w:rPr>
          <w:rFonts w:eastAsia="Times New Roman" w:cs="Arial"/>
          <w:b/>
          <w:bCs/>
          <w:iCs/>
          <w:sz w:val="26"/>
        </w:rPr>
        <w:t xml:space="preserve">he horrors of Palestine must be understood through the lens of a broader Westphalian project to replace indigenous populations and lands with settlers and homes. </w:t>
      </w:r>
      <w:r>
        <w:rPr>
          <w:rFonts w:eastAsia="Times New Roman" w:cs="Arial"/>
          <w:b/>
          <w:bCs/>
          <w:iCs/>
          <w:sz w:val="26"/>
        </w:rPr>
        <w:t>Attempting</w:t>
      </w:r>
      <w:r w:rsidRPr="0058580C">
        <w:rPr>
          <w:rFonts w:eastAsia="Times New Roman" w:cs="Arial"/>
          <w:b/>
          <w:bCs/>
          <w:iCs/>
          <w:sz w:val="26"/>
        </w:rPr>
        <w:t xml:space="preserve"> to isolate and solve the settlement of Palestine via one policy change intentionally forgets and thereby supports the ongoing genocides in both </w:t>
      </w:r>
      <w:bookmarkStart w:id="0" w:name="_GoBack"/>
      <w:bookmarkEnd w:id="0"/>
      <w:r w:rsidRPr="0058580C">
        <w:rPr>
          <w:rFonts w:eastAsia="Times New Roman" w:cs="Arial"/>
          <w:b/>
          <w:bCs/>
          <w:iCs/>
          <w:sz w:val="26"/>
        </w:rPr>
        <w:t>the United States and Palestine</w:t>
      </w:r>
      <w:r>
        <w:rPr>
          <w:rFonts w:eastAsia="Times New Roman" w:cs="Arial"/>
          <w:b/>
          <w:bCs/>
          <w:iCs/>
          <w:sz w:val="26"/>
        </w:rPr>
        <w:t xml:space="preserve"> </w:t>
      </w:r>
    </w:p>
    <w:p w14:paraId="01ACA18C" w14:textId="41E913C5" w:rsidR="002708E4" w:rsidRPr="0058580C" w:rsidRDefault="002708E4" w:rsidP="002708E4">
      <w:r w:rsidRPr="0058580C">
        <w:rPr>
          <w:rFonts w:eastAsiaTheme="majorEastAsia" w:cstheme="majorBidi"/>
          <w:b/>
          <w:iCs/>
          <w:sz w:val="26"/>
        </w:rPr>
        <w:t xml:space="preserve">Fernandez, author and professor at CUNY specializing in SCT ,17 </w:t>
      </w:r>
      <w:r w:rsidRPr="0058580C">
        <w:t>(Johanna, 2017, Decolonization: Indigeneity, Education, and Society, “Structures of settler colonial domination in Israel and in the United States”, Decolonization: Indigeneity, Education &amp; Society, Vol. 6, No. 1, pp. 29-44, accessed 6/18/19)</w:t>
      </w:r>
    </w:p>
    <w:p w14:paraId="56BE3154" w14:textId="77777777" w:rsidR="002708E4" w:rsidRPr="0058580C" w:rsidRDefault="002708E4" w:rsidP="002708E4">
      <w:r w:rsidRPr="0058580C">
        <w:rPr>
          <w:u w:val="single"/>
        </w:rPr>
        <w:t>In March 2016, a U.S. delegation traveled to Palestine to witness firsthand Israel’s settlercolonial project and to stand in solidarity with an Indigenous people’s diverse struggles for survival. Like many others who have traveled internationally to advance the cause of justice, we went to uphold one of humanity’s highest principles and aspirations—the notion that we should care for the freedom of others, be willing to stand with them, and bring home their voices and messages</w:t>
      </w:r>
      <w:r w:rsidRPr="0058580C">
        <w:t xml:space="preserve">. Our nineteen-member delegation included three former U.S.-held political prisoners, two former Black Panthers, trade unionists, university professors, and a younger generation of prison abolitionists and organizers. The trip was planned and led by Dr. Rabab Abdulhadi, the indefatigable author and professor at San Francisco State University, who identified prisons, labor, and academic freedom as the delegation's focal points. </w:t>
      </w:r>
      <w:r w:rsidRPr="0058580C">
        <w:rPr>
          <w:u w:val="single"/>
        </w:rPr>
        <w:t xml:space="preserve">We met and documented conversations with teachers and labor organizers whose recent strikes highlighted the savage economic disparities that define Palestinian life; we learned about the ongoing efforts of activists </w:t>
      </w:r>
      <w:r w:rsidRPr="0058580C">
        <w:rPr>
          <w:u w:val="single"/>
        </w:rPr>
        <w:lastRenderedPageBreak/>
        <w:t>and scholars to reclaim the history, political identity, and culture of the Palestinian people</w:t>
      </w:r>
      <w:r w:rsidRPr="0058580C">
        <w:t xml:space="preserve">. </w:t>
      </w:r>
      <w:r w:rsidRPr="0058580C">
        <w:rPr>
          <w:u w:val="single"/>
        </w:rPr>
        <w:t>The delegation’s special focus on political imprisonment and solidarity between Palestinian and U.S. prisoners made it the first of its kind</w:t>
      </w:r>
      <w:r w:rsidRPr="0058580C">
        <w:t xml:space="preserve">. </w:t>
      </w:r>
      <w:r w:rsidRPr="0058580C">
        <w:rPr>
          <w:u w:val="single"/>
        </w:rPr>
        <w:t>The injustices we witnessed in Palestine—of ongoing Palestinian displacement and demolition of homes by the Israeli state, of attempts at dehumanizing the Palestinian people through educational policies designed to erase their culture and history, of stark economic disparities between Palestinians and Israelis</w:t>
      </w:r>
      <w:r w:rsidRPr="0058580C">
        <w:t xml:space="preserve">, of 30 J. Fernandez </w:t>
      </w:r>
      <w:r w:rsidRPr="0058580C">
        <w:rPr>
          <w:u w:val="single"/>
        </w:rPr>
        <w:t>mass incarceration and political imprisonment,</w:t>
      </w:r>
      <w:r w:rsidRPr="0058580C">
        <w:t xml:space="preserve"> and of the tragic and farcical deployment by Israelis of Holocaust-like instruments of control against Palestinians—shocked the conscience. Although Zionist policies have not yet reached the Final Solution organized at Wannsee 1942, they certainly do resemble Kristallnacht 1938; while Gaza is not yet the Auschwitz death factory, it does resemble the Warsaw Ghetto.</w:t>
      </w:r>
      <w:r w:rsidRPr="0058580C">
        <w:rPr>
          <w:u w:val="single"/>
        </w:rPr>
        <w:t>1 The current stage of Israeli genocide can easily reach those later</w:t>
      </w:r>
      <w:r w:rsidRPr="0058580C">
        <w:t xml:space="preserve"> Nazi </w:t>
      </w:r>
      <w:r w:rsidRPr="0058580C">
        <w:rPr>
          <w:u w:val="single"/>
        </w:rPr>
        <w:t xml:space="preserve">manifestations. </w:t>
      </w:r>
      <w:r w:rsidRPr="0058580C">
        <w:t xml:space="preserve">And even if they don’t, it's still genocide. </w:t>
      </w:r>
      <w:r w:rsidRPr="0058580C">
        <w:rPr>
          <w:u w:val="single"/>
        </w:rPr>
        <w:t>Although the suffering imposed on Palestinians is concentrated and acute, a consequence of the state of war and Israeli military occupation that define their lives, the delegation was struck by structures of Palestinian oppression that resemble both contemporary and historical structures of oppression here in the United States.</w:t>
      </w:r>
      <w:r w:rsidRPr="0058580C">
        <w:t xml:space="preserve"> Land and labor </w:t>
      </w:r>
      <w:r w:rsidRPr="0058580C">
        <w:rPr>
          <w:u w:val="single"/>
        </w:rPr>
        <w:t>At our first meeting, our hosts offered critical reflections on the use of language and analytical framework in discussions of Palestinian grievances</w:t>
      </w:r>
      <w:r w:rsidRPr="0058580C">
        <w:t xml:space="preserve">. They reported that, in </w:t>
      </w:r>
      <w:r w:rsidRPr="0058580C">
        <w:rPr>
          <w:u w:val="single"/>
        </w:rPr>
        <w:t>the years since the uprisings that began in Tunisia in 2010 and spread across the Arab World, a broad coalition of the Palestinian left has convened a series of conferences with international supporters present.</w:t>
      </w:r>
      <w:r w:rsidRPr="0058580C">
        <w:t xml:space="preserve"> </w:t>
      </w:r>
      <w:r w:rsidRPr="0058580C">
        <w:rPr>
          <w:u w:val="single"/>
        </w:rPr>
        <w:t>These gatherings addressed, among other things, the limitations of political discourse internationally—and even in Palestine—with its tendency to link the contemporary crisis in Palestine to the Six Day War of 1967 and the Israeli military occupation of the West Bank and Gaza that followed</w:t>
      </w:r>
      <w:r w:rsidRPr="0058580C">
        <w:t xml:space="preserve">.2 </w:t>
      </w:r>
      <w:r w:rsidRPr="0058580C">
        <w:rPr>
          <w:u w:val="single"/>
        </w:rPr>
        <w:t>Convened in a new political period, these conferences sought to widen and reframe public dialogue to illuminate root causes. Our hosts, who participated in these sessions, explained that the harrowing conditions of Palestinian life today are not just a product of the ongoing Israeli occupation. The decisive chapter of the crisis, they noted, dates back to the Israeli military invasion of 1948</w:t>
      </w:r>
      <w:r w:rsidRPr="0058580C">
        <w:t xml:space="preserve">, </w:t>
      </w:r>
      <w:r w:rsidRPr="0058580C">
        <w:rPr>
          <w:u w:val="single"/>
        </w:rPr>
        <w:t>which usurped the vast expanse of Palestinian lands upon which the state of Israel was erected that same year. The invasion consummated the Zionist, settler-colonial project envisioned and begun much earlier, in the late 19th century</w:t>
      </w:r>
      <w:r w:rsidRPr="0058580C">
        <w:t xml:space="preserve">, with the backing of the 1 For an overview and historiography of the Wanssee Conference and undergirding logic of the Nazi’s Final Solution, see Mark Roseman, The Wannsee Conference and the Final Solution: A Reconsideration (London: Picador, 2003). On Kristallnacht, see Martin Gilbert, Kristallnacht: Prelude to Destruction (London: Harper Perennial, 2007). On the Warsaw Ghetto, see, Marion A. Kaplan, Between Dignity and Despair: Jewish Life in Nazi Germany (New York: Oxford University Press, 1999). 2 For a compelling eye witness snapshot and analysis of the Israel’s occupation of the West Bank and its underlying goals, written by former CIA political analysts see, Kathleen Christison and Bill Christison, Palestine in Pieces: Graphic Perspectives on the Israeli Occupation (London: Pluto Press, 2009). Structures of settler colonial domination 31 British Empire in the early 20th century and U.S. hegemony after World War II.3 Its aim was— and remains—the creation of an exclusively Jewish state. </w:t>
      </w:r>
      <w:r w:rsidRPr="0058580C">
        <w:rPr>
          <w:u w:val="single"/>
        </w:rPr>
        <w:t xml:space="preserve">The 1948 invasion displaced 85% of Palestinians from their lands to the West Bank, Gaza, and nearby Arab countries of Jordan, Syria, and Lebanon. Palestinians call this event the Nakba, or “catastrophe.”4 Those Palestinians who remained were internally displaced in their own country, confined to its poorest regions, forbidden from moving freely, stripped of land rights and subjected to a brutal system of racial apartheid. This strategy was deployed by the Israelis to maintain social control and military rule for the entire period spanning 1948 to 1966. After 1948, Arab Palestinians—who had been the majority population in that region—soon became demographic </w:t>
      </w:r>
      <w:r w:rsidRPr="0058580C">
        <w:rPr>
          <w:u w:val="single"/>
        </w:rPr>
        <w:lastRenderedPageBreak/>
        <w:t>minorities within the 1948 borders through the ongoing confiscation of their lands, forced expulsion, and a vast and ongoing project, designed and funded by the state of Israel, to settle European Jews in Palestine</w:t>
      </w:r>
      <w:r w:rsidRPr="0058580C">
        <w:t xml:space="preserve">.5 While primarily a European Jewish settler state, Zionists have also promoted immigration of entire Jewish communities from across the Arab-Muslim world. The diverse activists with whom we met, who held differing political perspectives and approaches, were unified in their belief that </w:t>
      </w:r>
      <w:r w:rsidRPr="0058580C">
        <w:rPr>
          <w:u w:val="single"/>
        </w:rPr>
        <w:t>justice in Palestine can only be achieved through redress of the root cause of their oppression, which is found in the Nakba. This more accurate analysis, which links the contemporary crisis in Palestine to Israel’s settler-colonial apartheid project and regime, can prepare people of conscience around the world to recognize and reject bankrupt proposals for change</w:t>
      </w:r>
      <w:r w:rsidRPr="0058580C">
        <w:t xml:space="preserve">. And </w:t>
      </w:r>
      <w:r w:rsidRPr="0058580C">
        <w:rPr>
          <w:u w:val="single"/>
        </w:rPr>
        <w:t>given the historical precedent of the settler-colonial project in the U.S.—whose strategies and contemporary forms were studied and replicated by Israel in Palestine—those fighting against the legacy of colonial oppression in the U.S. stand to strengthen their own movements through comparative analysis</w:t>
      </w:r>
      <w:r w:rsidRPr="0058580C">
        <w:t xml:space="preserve">. </w:t>
      </w:r>
      <w:r w:rsidRPr="0058580C">
        <w:rPr>
          <w:u w:val="single"/>
        </w:rPr>
        <w:t>Israel and the United States share common themes in their origin histories. Both are colonial-settler apartheid states, justifying their projects through the racialized dehumanization of the Indigenous people they displaced from their lands. In the U.S. this included the mass enslavement of Africans and acquisition by war of other territories during the Spanish American War of 1898, among them the island of Puerto Rico.</w:t>
      </w:r>
      <w:r w:rsidRPr="0058580C">
        <w:t xml:space="preserve"> </w:t>
      </w:r>
      <w:r w:rsidRPr="0058580C">
        <w:rPr>
          <w:u w:val="single"/>
        </w:rPr>
        <w:t>This shared history is the basis of solidarity between the Palestinian people and internally colonized people in the U.S.—Native Americans</w:t>
      </w:r>
      <w:r w:rsidRPr="0058580C">
        <w:t xml:space="preserve">, 3 See Walter Laqueur, A History of Zionism (New York: Schocken Books, 1989); Arthur Hertzberg, The Zionist Idea: A Historical Analysis and Reader (Philadelphia: The Jewish Publication Society, 1997). 4 Ilan Pappe, The Ethnic Cleansing of Palestine, Chapter 8 (One World, 2006); Nur Masalha, “Expulsion of the Palestinians,” Institute for Palestine Studies, 2001, 175. See also, Rashid Khalidi, Palestinian Identity: The Construction of Modern National Consciousness (New York: Columbia University Press, 1998), 21–23. See also this recent anthropological study: Jo Roberts, Contested Land, Contested Memory: Israel’s Jews and Arabs and the Ghost of Catastrophe (Dundurn, 2013). 5 Salman Abu Sitta, The Palestinian Nakba 1948, The Register of Depopulated Localities in Palestine (London: The Palestinian Return Centre, 2000). 32 J. Fernandez African Americans, Puerto Ricans, Mexicans and Mexican Americans, Chinese, and other Asian laborers. In </w:t>
      </w:r>
      <w:r w:rsidRPr="0058580C">
        <w:rPr>
          <w:u w:val="single"/>
        </w:rPr>
        <w:t>both Israel and the United States, the emergence of industrial capitalism would not have been possible without the land grabs that accompanied the settler-colonial project. There is, however, a notable difference between the subsequent capitalist projects that emerged in the U.S. and Israel and also in the characteristics of the multi-racial working class that each state has produced. Clarity on these differences is important for an identification and analysis of the social forces that could lead to change. With the exception of Native Americans who have been historically isolated from the country’s economy, the U.S. capitalist project was built on the labor of racially oppressed groups and their super-exploitation.</w:t>
      </w:r>
      <w:r w:rsidRPr="0058580C">
        <w:t xml:space="preserve"> By contrast, Palestinian labor has not played a necessary and integral function in the Israeli economy. In fact, historically, the Israeli state has sought to isolate the mass of Palestinian workers from its economy. In this sense, </w:t>
      </w:r>
      <w:r w:rsidRPr="0058580C">
        <w:rPr>
          <w:u w:val="single"/>
        </w:rPr>
        <w:t xml:space="preserve">the Palestinian experience is most like that of Native Americans, who suffered genocide through sporadic military raids and wars deployed preemptively by a stronger military power, as well as engineered containment, isolation, and economic strangulation in </w:t>
      </w:r>
      <w:r w:rsidRPr="0058580C">
        <w:t xml:space="preserve">Indian </w:t>
      </w:r>
      <w:r w:rsidRPr="0058580C">
        <w:rPr>
          <w:u w:val="single"/>
        </w:rPr>
        <w:t>reservations beginning in the 19th century.</w:t>
      </w:r>
      <w:r w:rsidRPr="0058580C">
        <w:t xml:space="preserve">6 With the exception of Native Americans, however, the U.S. capitalist project depended heavily on the labor of racially oppressed groups. The main engine of U.S. economic growth in the 19th century came from the cotton produced by African slaves.7 The Chinese worked in the railroads and mines in the 19th century, and many Filipinos and East Indians labored in chain gangs. During the same period, Mexicans were indispensable in agricultural plantations in Southwestern lands. Puerto Ricans served a </w:t>
      </w:r>
      <w:r w:rsidRPr="0058580C">
        <w:lastRenderedPageBreak/>
        <w:t>similar function both on the island and in East Coast and Midwest tomato and tobacco plantations during the first half of the 20th century.8</w:t>
      </w:r>
    </w:p>
    <w:p w14:paraId="59774992" w14:textId="35543202" w:rsidR="002708E4" w:rsidRDefault="00ED6A13" w:rsidP="007118FB">
      <w:pPr>
        <w:pStyle w:val="Heading2"/>
      </w:pPr>
      <w:r>
        <w:lastRenderedPageBreak/>
        <w:t xml:space="preserve">2AC </w:t>
      </w:r>
      <w:r w:rsidR="007118FB">
        <w:t>Framework/Topicality</w:t>
      </w:r>
    </w:p>
    <w:p w14:paraId="504E3FA7" w14:textId="5DE248C9" w:rsidR="007118FB" w:rsidRDefault="005C6D97" w:rsidP="007118FB">
      <w:pPr>
        <w:pStyle w:val="Heading3"/>
      </w:pPr>
      <w:r>
        <w:lastRenderedPageBreak/>
        <w:t xml:space="preserve">T - </w:t>
      </w:r>
      <w:r w:rsidR="007118FB">
        <w:t>USfg</w:t>
      </w:r>
    </w:p>
    <w:p w14:paraId="64ECCCCC" w14:textId="77777777" w:rsidR="007118FB" w:rsidRPr="000D4079" w:rsidRDefault="007118FB" w:rsidP="007118FB">
      <w:pPr>
        <w:pStyle w:val="Heading4"/>
      </w:pPr>
      <w:bookmarkStart w:id="1" w:name="_Hlk13947303"/>
      <w:r w:rsidRPr="000D4079">
        <w:t>Evoking the “United States</w:t>
      </w:r>
      <w:r>
        <w:t xml:space="preserve"> federal government</w:t>
      </w:r>
      <w:r w:rsidRPr="000D4079">
        <w:t>” is part of the genocidal Settler grammar and continues the process of consolidating control</w:t>
      </w:r>
    </w:p>
    <w:p w14:paraId="6B7993DC" w14:textId="77777777" w:rsidR="007118FB" w:rsidRPr="000D4079" w:rsidRDefault="007118FB" w:rsidP="007118FB">
      <w:r w:rsidRPr="000D4079">
        <w:rPr>
          <w:rStyle w:val="Style13ptBold"/>
        </w:rPr>
        <w:t>Shapiro</w:t>
      </w:r>
      <w:r>
        <w:rPr>
          <w:rStyle w:val="Style13ptBold"/>
        </w:rPr>
        <w:t>, University of Hawaii International Relations Professor,</w:t>
      </w:r>
      <w:r w:rsidRPr="000D4079">
        <w:rPr>
          <w:rStyle w:val="Style13ptBold"/>
        </w:rPr>
        <w:t xml:space="preserve"> 88</w:t>
      </w:r>
      <w:r w:rsidRPr="000D4079">
        <w:t xml:space="preserve"> [Michael, IR scholar and PPS at the Univ of Hawaii, The Politics of Representation: Writing practices in Biography, Photography, and Policy Analysis, Pub. By University of WI, Madison, p. 95]</w:t>
      </w:r>
    </w:p>
    <w:p w14:paraId="322A5263" w14:textId="77777777" w:rsidR="007118FB" w:rsidRDefault="007118FB" w:rsidP="007118FB">
      <w:pPr>
        <w:rPr>
          <w:sz w:val="16"/>
        </w:rPr>
      </w:pPr>
      <w:r w:rsidRPr="003D3632">
        <w:rPr>
          <w:rStyle w:val="StyleUnderline"/>
        </w:rPr>
        <w:t>The international system</w:t>
      </w:r>
      <w:r w:rsidRPr="003D3632">
        <w:rPr>
          <w:sz w:val="16"/>
        </w:rPr>
        <w:t xml:space="preserve"> in general and Guatemala in particular </w:t>
      </w:r>
      <w:r w:rsidRPr="003D3632">
        <w:rPr>
          <w:rStyle w:val="StyleUnderline"/>
        </w:rPr>
        <w:t>represent</w:t>
      </w:r>
      <w:r w:rsidRPr="003D3632">
        <w:rPr>
          <w:sz w:val="16"/>
        </w:rPr>
        <w:t xml:space="preserve">, therefore, </w:t>
      </w:r>
      <w:r w:rsidRPr="003D3632">
        <w:rPr>
          <w:rStyle w:val="StyleUnderline"/>
        </w:rPr>
        <w:t>not innocent sets of objects attracting orderly speech practices; they are parts of a system that has been conjured up in policy-related speech practices</w:t>
      </w:r>
      <w:r w:rsidRPr="003D3632">
        <w:rPr>
          <w:sz w:val="16"/>
        </w:rPr>
        <w:t xml:space="preserve"> over the centuries, practices that have predominated </w:t>
      </w:r>
      <w:r w:rsidRPr="003D3632">
        <w:rPr>
          <w:rStyle w:val="StyleUnderline"/>
        </w:rPr>
        <w:t>over other possible alternative practices</w:t>
      </w:r>
      <w:r w:rsidRPr="003D3632">
        <w:rPr>
          <w:sz w:val="16"/>
        </w:rPr>
        <w:t xml:space="preserve">.  To say this is to say, among other things, that we could have it otherwise.  </w:t>
      </w:r>
      <w:r w:rsidRPr="003D3632">
        <w:rPr>
          <w:rStyle w:val="StyleUnderline"/>
        </w:rPr>
        <w:t>In evoking the idea of the “United States</w:t>
      </w:r>
      <w:r w:rsidRPr="003D3632">
        <w:rPr>
          <w:sz w:val="16"/>
        </w:rPr>
        <w:t xml:space="preserve">,” for example, </w:t>
      </w:r>
      <w:r w:rsidRPr="003D3632">
        <w:rPr>
          <w:rStyle w:val="StyleUnderline"/>
        </w:rPr>
        <w:t xml:space="preserve">we could refer not to an administrative unit controlled by the federal government but rather to the </w:t>
      </w:r>
      <w:r w:rsidRPr="003D3632">
        <w:rPr>
          <w:rStyle w:val="Emphasis"/>
        </w:rPr>
        <w:t>process</w:t>
      </w:r>
      <w:r w:rsidRPr="003D3632">
        <w:rPr>
          <w:rStyle w:val="StyleUnderline"/>
        </w:rPr>
        <w:t xml:space="preserve"> by which white Europeans have been consolidating control over the continental domain (now recognized as the United States) in a war with several indigenous (“Indian”) nations.  This </w:t>
      </w:r>
      <w:r w:rsidRPr="003D3632">
        <w:rPr>
          <w:rStyle w:val="Emphasis"/>
        </w:rPr>
        <w:t>grammar</w:t>
      </w:r>
      <w:r w:rsidRPr="003D3632">
        <w:rPr>
          <w:rStyle w:val="StyleUnderline"/>
        </w:rPr>
        <w:t>, within which we could have the “United States” in a different way – as violent process rather than as a static, naturalized reality – would lead us to note that while the armed hostilities have all but ceased, there remains a system of economic exclusion, which has the effect of maintaining a steady attrition rate among native Americans.  The war goes on by other means</w:t>
      </w:r>
      <w:r w:rsidRPr="003D3632">
        <w:rPr>
          <w:sz w:val="16"/>
        </w:rPr>
        <w:t xml:space="preserve">, and the one-sidedness of the battle is still in evidence.  For example, in the state of Utah, the life expectancy of the native American is only half that of the European descendant. </w:t>
      </w:r>
      <w:r w:rsidRPr="003D3632">
        <w:rPr>
          <w:rStyle w:val="StyleUnderline"/>
        </w:rPr>
        <w:t xml:space="preserve">There is little tendency to evoke this latter kind of grammar to treat what we call the “United States” because it is </w:t>
      </w:r>
      <w:r w:rsidRPr="003D3632">
        <w:rPr>
          <w:rStyle w:val="Emphasis"/>
        </w:rPr>
        <w:t>not an effective grammar</w:t>
      </w:r>
      <w:r w:rsidRPr="003D3632">
        <w:rPr>
          <w:rStyle w:val="StyleUnderline"/>
        </w:rPr>
        <w:t xml:space="preserve"> with which to do business, as “business” is understood</w:t>
      </w:r>
      <w:r w:rsidRPr="003D3632">
        <w:rPr>
          <w:sz w:val="16"/>
        </w:rPr>
        <w:t xml:space="preserve"> by those who contribute disproportionately to recognized discourses.  It does not allow one to negotiate </w:t>
      </w:r>
      <w:r w:rsidRPr="003D3632">
        <w:rPr>
          <w:rStyle w:val="StyleUnderline"/>
        </w:rPr>
        <w:t>within the dominant discourse</w:t>
      </w:r>
      <w:r w:rsidRPr="003D3632">
        <w:rPr>
          <w:sz w:val="16"/>
        </w:rPr>
        <w:t xml:space="preserve"> which produces “foreign-policy problems” for national leaders, journalists, multinational businesses, or social scientists.</w:t>
      </w:r>
      <w:r w:rsidRPr="000D4079">
        <w:rPr>
          <w:sz w:val="16"/>
        </w:rPr>
        <w:t xml:space="preserve">  </w:t>
      </w:r>
    </w:p>
    <w:bookmarkEnd w:id="1"/>
    <w:p w14:paraId="1CA7765C" w14:textId="0FC81183" w:rsidR="003E6E10" w:rsidRDefault="003E6E10" w:rsidP="003E6E10">
      <w:pPr>
        <w:pStyle w:val="Heading3"/>
      </w:pPr>
      <w:r w:rsidRPr="00D65700">
        <w:lastRenderedPageBreak/>
        <w:t xml:space="preserve">at: </w:t>
      </w:r>
      <w:r w:rsidR="00CA7B15">
        <w:t>Fiat</w:t>
      </w:r>
    </w:p>
    <w:p w14:paraId="5F746B75" w14:textId="77777777" w:rsidR="003E6E10" w:rsidRPr="00C43C1D" w:rsidRDefault="003E6E10" w:rsidP="003E6E10">
      <w:pPr>
        <w:pStyle w:val="Heading4"/>
      </w:pPr>
      <w:r>
        <w:t>The notion of an abstract national interest allows for hegemonic power structures to pass unquestioned – the aff is necessary to reframe questions of fiat</w:t>
      </w:r>
    </w:p>
    <w:p w14:paraId="104B3EA6" w14:textId="77777777" w:rsidR="003E6E10" w:rsidRPr="001B7CA3" w:rsidRDefault="003E6E10" w:rsidP="003E6E10">
      <w:pPr>
        <w:rPr>
          <w:rStyle w:val="Style13ptBold"/>
        </w:rPr>
      </w:pPr>
      <w:r w:rsidRPr="001B7CA3">
        <w:rPr>
          <w:rStyle w:val="Style13ptBold"/>
        </w:rPr>
        <w:t>Johnson, writer, 14</w:t>
      </w:r>
    </w:p>
    <w:p w14:paraId="31AF234C" w14:textId="77777777" w:rsidR="003E6E10" w:rsidRDefault="003E6E10" w:rsidP="003E6E10">
      <w:r>
        <w:t>[Jimmy, Nov 30 2014, CiCo</w:t>
      </w:r>
      <w:r>
        <w:rPr>
          <w:vertAlign w:val="subscript"/>
        </w:rPr>
        <w:t>3</w:t>
      </w:r>
      <w:r>
        <w:t xml:space="preserve">, “American ‘Moral Bankruptcy’ and Israel Policy”, </w:t>
      </w:r>
      <w:hyperlink r:id="rId15" w:history="1">
        <w:r w:rsidRPr="000265E4">
          <w:rPr>
            <w:rStyle w:val="Hyperlink"/>
          </w:rPr>
          <w:t>https://cico3.com/tag/settler-normativity/</w:t>
        </w:r>
      </w:hyperlink>
      <w:r>
        <w:t>, accessed 7/8 dwrs]</w:t>
      </w:r>
    </w:p>
    <w:p w14:paraId="26E9EEE8" w14:textId="77777777" w:rsidR="003E6E10" w:rsidRDefault="003E6E10" w:rsidP="003E6E10">
      <w:r>
        <w:t>Who Defines the National Interest?</w:t>
      </w:r>
    </w:p>
    <w:p w14:paraId="777EFB04" w14:textId="77777777" w:rsidR="003E6E10" w:rsidRDefault="003E6E10" w:rsidP="003E6E10">
      <w:pPr>
        <w:rPr>
          <w:rStyle w:val="StyleUnderline"/>
        </w:rPr>
      </w:pPr>
      <w:r w:rsidRPr="000D5A6E">
        <w:rPr>
          <w:rStyle w:val="StyleUnderline"/>
        </w:rPr>
        <w:t>U.S. national interests in Southwest Asia aren’t easy to pin down. They vary wildly depending on who is making policy.</w:t>
      </w:r>
      <w:r>
        <w:t xml:space="preserve"> For example, many political science </w:t>
      </w:r>
      <w:r w:rsidRPr="00D65700">
        <w:rPr>
          <w:rStyle w:val="StyleUnderline"/>
        </w:rPr>
        <w:t>Realists decried the U.S. invasion of Iraq. They said it would be counterproductive to U.S. interests in the regime. But recall the headline several years back: “Exxon. Biggest. Profit. Ever.” John Dewey said “</w:t>
      </w:r>
      <w:r w:rsidRPr="00D65700">
        <w:rPr>
          <w:rStyle w:val="Emphasis"/>
        </w:rPr>
        <w:t>Politics is the shadow cast on society by big business</w:t>
      </w:r>
      <w:r w:rsidRPr="00D65700">
        <w:rPr>
          <w:rStyle w:val="StyleUnderline"/>
        </w:rPr>
        <w:t xml:space="preserve">.” In that light, the war was very much in the national interest as defined by the oil lobbies close to the G.W. Bush Administration. </w:t>
      </w:r>
      <w:r w:rsidRPr="00D65700">
        <w:rPr>
          <w:rStyle w:val="Emphasis"/>
        </w:rPr>
        <w:t>So who is casting the biggest shadow at any given moment?</w:t>
      </w:r>
      <w:r w:rsidRPr="00D65700">
        <w:rPr>
          <w:rStyle w:val="StyleUnderline"/>
        </w:rPr>
        <w:t xml:space="preserve"> That defines “national interest” as much as anything else.</w:t>
      </w:r>
    </w:p>
    <w:p w14:paraId="5D70C642" w14:textId="77777777" w:rsidR="003E6E10" w:rsidRDefault="003E6E10" w:rsidP="003E6E10">
      <w:pPr>
        <w:pStyle w:val="Heading3"/>
      </w:pPr>
      <w:r>
        <w:lastRenderedPageBreak/>
        <w:t>at: fw – civics da</w:t>
      </w:r>
    </w:p>
    <w:p w14:paraId="4A72AAEB" w14:textId="77777777" w:rsidR="003E6E10" w:rsidRPr="00356E3B" w:rsidRDefault="003E6E10" w:rsidP="003E6E10">
      <w:pPr>
        <w:pStyle w:val="Heading4"/>
      </w:pPr>
      <w:r>
        <w:t xml:space="preserve">Civic notions of sovereignty are used to justify colonial domination – this rewriting of history makes genuine historical reckoning impossible – but, the location of the intrinsic dispossession of indigeneity in civic life can interrupt the liberal notions of progress </w:t>
      </w:r>
    </w:p>
    <w:p w14:paraId="2C13C427" w14:textId="77777777" w:rsidR="003E6E10" w:rsidRPr="00356E3B" w:rsidRDefault="003E6E10" w:rsidP="003E6E10">
      <w:r w:rsidRPr="00356E3B">
        <w:t xml:space="preserve">Civic and legal models of sovereignty justify colonial domination as a facially benign move toward inclusion </w:t>
      </w:r>
    </w:p>
    <w:p w14:paraId="0D58CA49" w14:textId="77777777" w:rsidR="003E6E10" w:rsidRPr="00B603EE" w:rsidRDefault="003E6E10" w:rsidP="003E6E10">
      <w:r w:rsidRPr="00B603EE">
        <w:t xml:space="preserve">Locating the dispossession intrinsic to civic inclusion allows for a remobilization of settler colonialism </w:t>
      </w:r>
    </w:p>
    <w:p w14:paraId="22551C40" w14:textId="77777777" w:rsidR="003E6E10" w:rsidRPr="00356E3B" w:rsidRDefault="003E6E10" w:rsidP="003E6E10">
      <w:r w:rsidRPr="00356E3B">
        <w:t xml:space="preserve">This constitutes a rewriting of the history in which a literal, explicit (self-justifying, vindicating, and good) narrative of white supremacy is replaced by a rosy, Liberal notion of integrative-assimilationist egalitarianism and equality under the law. </w:t>
      </w:r>
    </w:p>
    <w:p w14:paraId="362992E6" w14:textId="77777777" w:rsidR="003E6E10" w:rsidRPr="00356E3B" w:rsidRDefault="003E6E10" w:rsidP="003E6E10">
      <w:r w:rsidRPr="00356E3B">
        <w:t>(Roosevelt and the explicit racism of the past seem to be a sort of demystifying method)</w:t>
      </w:r>
    </w:p>
    <w:p w14:paraId="73F55E9D" w14:textId="77777777" w:rsidR="003E6E10" w:rsidRPr="00356E3B" w:rsidRDefault="003E6E10" w:rsidP="003E6E10">
      <w:r w:rsidRPr="00356E3B">
        <w:t>Their politics reframe all things into moves toward inclusion which make true, reparational politics impossible</w:t>
      </w:r>
    </w:p>
    <w:p w14:paraId="273B9DCE" w14:textId="77777777" w:rsidR="003E6E10" w:rsidRPr="00356E3B" w:rsidRDefault="003E6E10" w:rsidP="003E6E10">
      <w:r w:rsidRPr="00356E3B">
        <w:t>(The aff is crucial to interrupt the liberal notion of progress)</w:t>
      </w:r>
    </w:p>
    <w:p w14:paraId="3521A98D" w14:textId="77777777" w:rsidR="003E6E10" w:rsidRDefault="003E6E10" w:rsidP="003E6E10">
      <w:pPr>
        <w:rPr>
          <w:rStyle w:val="Style13ptBold"/>
        </w:rPr>
      </w:pPr>
      <w:r w:rsidRPr="00A04709">
        <w:rPr>
          <w:rStyle w:val="Style13ptBold"/>
        </w:rPr>
        <w:t>Temin, U. of Michigan assistant prof. of political theory with a focus on Settler Colonialism, 1</w:t>
      </w:r>
      <w:r>
        <w:rPr>
          <w:rStyle w:val="Style13ptBold"/>
        </w:rPr>
        <w:t>7</w:t>
      </w:r>
    </w:p>
    <w:p w14:paraId="67724529" w14:textId="77777777" w:rsidR="003E6E10" w:rsidRDefault="003E6E10" w:rsidP="003E6E10">
      <w:r w:rsidRPr="00153CAD">
        <w:t>[David Myer, Political Theory,</w:t>
      </w:r>
      <w:r>
        <w:t xml:space="preserve"> </w:t>
      </w:r>
      <w:r w:rsidRPr="00153CAD">
        <w:t xml:space="preserve">“Custer’s Sins: Vine Deloria Jr. and the Settler-Colonial Politics of Civic Inclusion”, </w:t>
      </w:r>
      <w:r>
        <w:t xml:space="preserve">5-29-17, </w:t>
      </w:r>
      <w:r w:rsidRPr="00153CAD">
        <w:t xml:space="preserve">DOI: </w:t>
      </w:r>
      <w:hyperlink r:id="rId16" w:history="1">
        <w:r w:rsidRPr="00153CAD">
          <w:rPr>
            <w:rStyle w:val="Hyperlink"/>
          </w:rPr>
          <w:t>https://doi.org/10.1177/0090591717712151</w:t>
        </w:r>
      </w:hyperlink>
      <w:r w:rsidRPr="00153CAD">
        <w:t>, dwrs 6/21]</w:t>
      </w:r>
    </w:p>
    <w:p w14:paraId="25D425EA" w14:textId="77777777" w:rsidR="003E6E10" w:rsidRDefault="003E6E10" w:rsidP="003E6E10">
      <w:r>
        <w:t xml:space="preserve">*Word forfeited all hyphenated phrases when converting this document. I have tried to re-insert them, but it is possible some were missed. </w:t>
      </w:r>
    </w:p>
    <w:p w14:paraId="56BF4AB0" w14:textId="77777777" w:rsidR="003E6E10" w:rsidRDefault="003E6E10" w:rsidP="003E6E10">
      <w:r w:rsidRPr="00725142">
        <w:rPr>
          <w:rStyle w:val="StyleUnderline"/>
        </w:rPr>
        <w:t xml:space="preserve">For pan-tribal activists like Deloria, “Termination” came to index </w:t>
      </w:r>
      <w:r w:rsidRPr="00B603EE">
        <w:t xml:space="preserve">both a temporally bounded period of US policy (approximately 1947–1972) and </w:t>
      </w:r>
      <w:r w:rsidRPr="00B603EE">
        <w:rPr>
          <w:rStyle w:val="StyleUnderline"/>
        </w:rPr>
        <w:t>th</w:t>
      </w:r>
      <w:r w:rsidRPr="00725142">
        <w:rPr>
          <w:rStyle w:val="StyleUnderline"/>
        </w:rPr>
        <w:t xml:space="preserve">e lingering and more diffuse threat of elimination underlying any settler politics.12 Deloria referred to </w:t>
      </w:r>
      <w:r w:rsidRPr="00725142">
        <w:rPr>
          <w:rStyle w:val="Emphasis"/>
        </w:rPr>
        <w:t>Termination as reflective of an “individualist-integrationist” moment in which elites combined a Lockean emphasis on individualism with an integrationist emphasis on inclusion into “mainstream” structures of US citizenship as a liberating process</w:t>
      </w:r>
      <w:r w:rsidRPr="00725142">
        <w:rPr>
          <w:rStyle w:val="StyleUnderline"/>
        </w:rPr>
        <w:t>.</w:t>
      </w:r>
      <w:r w:rsidRPr="00725142">
        <w:t xml:space="preserve">13 As the Executive Director of the NCAI from 1964 to 1967, Deloria confronted this perilous moment for Indigenous peoples as a matter of everyday organizing. For Deloria, </w:t>
      </w:r>
      <w:r w:rsidRPr="00725142">
        <w:rPr>
          <w:rStyle w:val="Emphasis"/>
        </w:rPr>
        <w:t>what made Termination so difficult to contest was the way its proponents tapped into a narrative of national citizenship that equated inclusion with emancipation</w:t>
      </w:r>
      <w:r w:rsidRPr="00725142">
        <w:rPr>
          <w:rStyle w:val="StyleUnderline"/>
        </w:rPr>
        <w:t xml:space="preserve">. Whereas settler political elites attacked Indigenous collective landholding in the late nineteenth century with explicit reference to ascriptive racial hierarchies and the developmentalist theory common to European colonial rule in Africa, India, the Caribbean, and across the Anglosettler world, </w:t>
      </w:r>
      <w:r w:rsidRPr="00725142">
        <w:rPr>
          <w:rStyle w:val="Emphasis"/>
        </w:rPr>
        <w:t>Termination proponents like Watkins drew on ideas not dissimilar to the ideals of integration expressed in the early civil rights movement. Casting the policy as the emancipation of Indigenous peoples from what Deloria critiqued as the figure of the helpless “Indian . . . ‘imprisoned’ on the reservation,” Watkins and others could represent to the US public a policy that resonated with a familiar narrative of progress towards an inclusive ideal of citizenship.</w:t>
      </w:r>
      <w:r>
        <w:t>14</w:t>
      </w:r>
    </w:p>
    <w:p w14:paraId="03A12320" w14:textId="77777777" w:rsidR="003E6E10" w:rsidRPr="00725142" w:rsidRDefault="003E6E10" w:rsidP="003E6E10">
      <w:pPr>
        <w:rPr>
          <w:rStyle w:val="Emphasis"/>
        </w:rPr>
      </w:pPr>
      <w:r w:rsidRPr="00B603EE">
        <w:lastRenderedPageBreak/>
        <w:t>Such</w:t>
      </w:r>
      <w:r>
        <w:t xml:space="preserve"> a narrative was itself of recent mint, bound to the United States’ post–World War II renegotiation of national identity. In recent work, Aziz Rana emphasizes the post–World War II emergence of a conception of creedal nationalism reconfiguring American power for a world where conquest by land was viewed as increasingly costly.15 Whereas the American Creed is an ontological claim about the exceptional nature of the American polity as a civic one, </w:t>
      </w:r>
      <w:r w:rsidRPr="00725142">
        <w:rPr>
          <w:rStyle w:val="Emphasis"/>
        </w:rPr>
        <w:t>the civic inclusion narrative adds a redemptive interpretation of historical temporality</w:t>
      </w:r>
      <w:r w:rsidRPr="00725142">
        <w:rPr>
          <w:rStyle w:val="StyleUnderline"/>
        </w:rPr>
        <w:t xml:space="preserve">. By the civic inclusion narrative, I mean a narrative of US political and constitutional development that comprehends attempts to contest settler colonization and other forms of racial and colonial domination primarily as contributions to an already fixed collective project of progressively realized founding ideals. Deloria’s critique </w:t>
      </w:r>
      <w:r w:rsidRPr="00424C08">
        <w:t>of this narrative answered the question: How could political elites launch such a calculated assault on Indigenous rights just as the nation moved towards a presumptively egalitarian conception of national belonging? Moreover, he</w:t>
      </w:r>
      <w:r w:rsidRPr="00725142">
        <w:rPr>
          <w:rStyle w:val="StyleUnderline"/>
        </w:rPr>
        <w:t xml:space="preserve"> asked: What politics would attend to the disavowed question of colonial rule and provide different terms on which to narrate Indigenous political experience? Deloria, then, conceptualized </w:t>
      </w:r>
      <w:r w:rsidRPr="00725142">
        <w:rPr>
          <w:rStyle w:val="Emphasis"/>
        </w:rPr>
        <w:t>the civic inclusion narrative less as a necessary source of antiracist politics than as a way of re-consolidating US empire and papering over the still-active histories of distinct but interconnected forms of racial and colonial domination. Equality “was going to be given to us whether we want it or not,”</w:t>
      </w:r>
      <w:r>
        <w:t xml:space="preserve"> Deloria sarcastically noted (179). </w:t>
      </w:r>
      <w:r w:rsidRPr="00424C08">
        <w:rPr>
          <w:rStyle w:val="Emphasis"/>
        </w:rPr>
        <w:t>Drawing on an analysis of Indigenous dispossession to bring these realities into focus, Deloria’s early writings first remobilized the settler-colonial histories that the civic inclusion narrative retrospectively erased.</w:t>
      </w:r>
    </w:p>
    <w:p w14:paraId="57CD264A" w14:textId="77777777" w:rsidR="003E6E10" w:rsidRPr="007C3544" w:rsidRDefault="003E6E10" w:rsidP="003E6E10">
      <w:pPr>
        <w:rPr>
          <w:rStyle w:val="StyleUnderline"/>
        </w:rPr>
      </w:pPr>
      <w:r w:rsidRPr="007C3544">
        <w:rPr>
          <w:rStyle w:val="StyleUnderline"/>
        </w:rPr>
        <w:t xml:space="preserve">The narrative of civic inclusion replaced an earlier self-conception of US political authority and democratic selfhood. </w:t>
      </w:r>
      <w:r>
        <w:t xml:space="preserve">To understand these changes, let me return briefly to this other self-conception, which provided a radically different source of official justification for colonial rule and national narratives of political progress. </w:t>
      </w:r>
      <w:r w:rsidRPr="007C3544">
        <w:rPr>
          <w:rStyle w:val="StyleUnderline"/>
        </w:rPr>
        <w:t>In the late nineteenth century, Americans imagined themselves as at home within “an imperial family of settler societies</w:t>
      </w:r>
      <w:r>
        <w:t xml:space="preserve">” (including Canada, South Africa, Australia, and New Zealand) </w:t>
      </w:r>
      <w:r w:rsidRPr="007C3544">
        <w:rPr>
          <w:rStyle w:val="StyleUnderline"/>
        </w:rPr>
        <w:t>whose basic goals were twofold: to furnish white (at that time, predominantly Anglo) settlers with self-government and economic independence and to extract land and labor from non-settler groups.</w:t>
      </w:r>
      <w:r>
        <w:t xml:space="preserve">16 </w:t>
      </w:r>
      <w:r w:rsidRPr="007C3544">
        <w:t xml:space="preserve">Typifying this vision are the comments of </w:t>
      </w:r>
      <w:r w:rsidRPr="007C3544">
        <w:rPr>
          <w:rStyle w:val="StyleUnderline"/>
        </w:rPr>
        <w:t>Theodore Roosevelt. Concerned with what he perceived to be a rising tide of anti-imperial resistance, Roosevelt insisted that “English-speaking peoples” continue to govern “the world’s waste spaces.”</w:t>
      </w:r>
      <w:r>
        <w:t xml:space="preserve">17 </w:t>
      </w:r>
      <w:r w:rsidRPr="007C3544">
        <w:rPr>
          <w:rStyle w:val="StyleUnderline"/>
        </w:rPr>
        <w:t>Roosevelt’s comments reflect what at the time was the self-evident association between the United States and the other settler colonies as a family of white-, and especially Anglo-, dominated nations</w:t>
      </w:r>
      <w:r>
        <w:t xml:space="preserve">. Polemically inveighing against the American Anti-Imperialist League in his “Strenuous Life” speech in 1899, </w:t>
      </w:r>
      <w:r w:rsidRPr="007C3544">
        <w:rPr>
          <w:rStyle w:val="StyleUnderline"/>
        </w:rPr>
        <w:t xml:space="preserve">Roosevelt insisted on the absurdity of an anti-imperial politic when seen from the perspective of Indian policy. These “doctrines,” he argued, </w:t>
      </w:r>
    </w:p>
    <w:p w14:paraId="7442D067" w14:textId="77777777" w:rsidR="003E6E10" w:rsidRDefault="003E6E10" w:rsidP="003E6E10">
      <w:pPr>
        <w:ind w:left="720"/>
      </w:pPr>
      <w:r>
        <w:t>would make it incumbent upon us to leave the Apaches of Arizona to work out their own salvation, and to decline to interfere in a single Indian reservation. Their doctrines condemn your forefathers and mine for ever having settled in these United States.18</w:t>
      </w:r>
    </w:p>
    <w:p w14:paraId="4241F25C" w14:textId="77777777" w:rsidR="003E6E10" w:rsidRDefault="003E6E10" w:rsidP="003E6E10">
      <w:r w:rsidRPr="007C3544">
        <w:rPr>
          <w:rStyle w:val="StyleUnderline"/>
        </w:rPr>
        <w:t xml:space="preserve">Wedded to the possibility of assimilation in the case of Native peoples as a means of the expropriation of collective, tribal lands, such a project was explicitly premised on the “salvation” of inferior wards via their gradual progress to a higher stage of civilization. Indeed, Roosevelt directly connected the prospects of white supremacy in the broader world order (here, the prospects of invading the Philippines) to the rule of Indigenous peoples within, even to </w:t>
      </w:r>
      <w:r w:rsidRPr="00114A79">
        <w:rPr>
          <w:rStyle w:val="Emphasis"/>
        </w:rPr>
        <w:t>vindicating the act of founding itself</w:t>
      </w:r>
      <w:r>
        <w:t xml:space="preserve">. In other words, </w:t>
      </w:r>
      <w:r w:rsidRPr="00114A79">
        <w:rPr>
          <w:rStyle w:val="StyleUnderline"/>
        </w:rPr>
        <w:t>Roosevelt viewed this critique of US international power as also a threat, root and branch, to the settler way of life in spaces he construed as inalterably “domestic.”</w:t>
      </w:r>
      <w:r>
        <w:t xml:space="preserve"> Settler elites believed this way </w:t>
      </w:r>
      <w:r>
        <w:lastRenderedPageBreak/>
        <w:t>of life to be increasingly under threat with the closing of this “internal” frontier at the end of the era of westward expansion.19</w:t>
      </w:r>
    </w:p>
    <w:p w14:paraId="76FB7F79" w14:textId="77777777" w:rsidR="003E6E10" w:rsidRDefault="003E6E10" w:rsidP="003E6E10">
      <w:r>
        <w:t xml:space="preserve">By the mid-twentieth century, </w:t>
      </w:r>
      <w:r w:rsidRPr="00114A79">
        <w:rPr>
          <w:rStyle w:val="StyleUnderline"/>
        </w:rPr>
        <w:t xml:space="preserve">this “settler” self-conception had been largely replaced by an account of the US as a “creedal nation,” founded on a shared set of values, identities, and civic practices derived from the Declaration of Independence and the Constitution. </w:t>
      </w:r>
      <w:r w:rsidRPr="00114A79">
        <w:rPr>
          <w:rStyle w:val="Emphasis"/>
        </w:rPr>
        <w:t>No longer pitched in terms of the fixity of Anglo-dominated racial hierarchy, the American Creed validated a post-war order in which US international power would serve as a “liberal leviathan</w:t>
      </w:r>
      <w:r w:rsidRPr="00114A79">
        <w:rPr>
          <w:rStyle w:val="StyleUnderline"/>
        </w:rPr>
        <w:t>,</w:t>
      </w:r>
      <w:r>
        <w:t xml:space="preserve">” in John Ikenberry’s words.20 </w:t>
      </w:r>
      <w:r w:rsidRPr="00114A79">
        <w:rPr>
          <w:rStyle w:val="Emphasis"/>
        </w:rPr>
        <w:t>Proponents of the creedal conception, by contrast with a settler society’s explicit adherence to racial boundaries, embraced a theoretical openness to inclusion on terms not immediately cognizable as forcible conversion</w:t>
      </w:r>
      <w:r w:rsidRPr="00114A79">
        <w:rPr>
          <w:rStyle w:val="StyleUnderline"/>
        </w:rPr>
        <w:t>. Instead, the creedal self-conception only requires attachments to a received set of civic practices and values. The American story thus becomes “sanitized</w:t>
      </w:r>
      <w:r>
        <w:t xml:space="preserve">,” Deloria argued, </w:t>
      </w:r>
      <w:r w:rsidRPr="00114A79">
        <w:rPr>
          <w:rStyle w:val="StyleUnderline"/>
        </w:rPr>
        <w:t>as the non-violent “merging of diverse peoples” into a structure of shared constitutional citizenship</w:t>
      </w:r>
      <w:r>
        <w:t xml:space="preserve">.21 As Rana points out, </w:t>
      </w:r>
      <w:r w:rsidRPr="00114A79">
        <w:rPr>
          <w:rStyle w:val="StyleUnderline"/>
        </w:rPr>
        <w:t>such civic values are often said to derive directly from the Constitution and the Declaration of Independence, a repurposing of a vision presented by Lincoln during the Civil War that ran headlong against the widely held notion of a white settler republic.</w:t>
      </w:r>
      <w:r>
        <w:t xml:space="preserve">22 </w:t>
      </w:r>
      <w:r w:rsidRPr="00114A79">
        <w:rPr>
          <w:rStyle w:val="Emphasis"/>
        </w:rPr>
        <w:t>Swedish sociologist Gunnar Myrdal’s influential An American Dilemma, for example, documented the extensive and long-held articulation of biological and social-scientific doctrines shoring up racial hierarchy. Despite acknowledging these views, he nonetheless argued that—as inheritors of Enlightenment rationalism—only the American Creed and the mainstays of constitutional principle constituted the central axis of the American political imagination</w:t>
      </w:r>
      <w:r>
        <w:t>.23</w:t>
      </w:r>
    </w:p>
    <w:p w14:paraId="29562CCF" w14:textId="77777777" w:rsidR="003E6E10" w:rsidRPr="00114A79" w:rsidRDefault="003E6E10" w:rsidP="003E6E10">
      <w:pPr>
        <w:rPr>
          <w:rStyle w:val="StyleUnderline"/>
        </w:rPr>
      </w:pPr>
      <w:r w:rsidRPr="00114A79">
        <w:rPr>
          <w:rStyle w:val="Emphasis"/>
        </w:rPr>
        <w:t>The “American Creed” set the terms of belonging and civic identity for a nation whose fortunes could no longer be expressed in a settler idiom affixed to frontier expansion</w:t>
      </w:r>
      <w:r>
        <w:t xml:space="preserve">. More </w:t>
      </w:r>
      <w:r w:rsidRPr="00114A79">
        <w:rPr>
          <w:rStyle w:val="StyleUnderline"/>
        </w:rPr>
        <w:t>central</w:t>
      </w:r>
      <w:r>
        <w:t xml:space="preserve"> to my reading of Deloria </w:t>
      </w:r>
      <w:r w:rsidRPr="00114A79">
        <w:rPr>
          <w:rStyle w:val="StyleUnderline"/>
        </w:rPr>
        <w:t xml:space="preserve">here, the emergence of a conception of a creedal nation also produced a new (now familiar) account of historical progress and inclusion. The core of Myrdal’s American Creed is an ontological claim about the exceptional nature of the American polity as a civic one, unburdened of the religious, then class and imperial hierarchy and conflict endemic to Europe. </w:t>
      </w:r>
      <w:r w:rsidRPr="00114A79">
        <w:rPr>
          <w:rStyle w:val="Emphasis"/>
        </w:rPr>
        <w:t>By positing injustice as a failure of inclusion within the terms of “American universalism,” the civic inclusion narrative describes a telos of steady progress towards the eventual inclusion of formerly excluded subjects.24 Instances of such exclusion will emerge redeemed through progressive adherence to constitutional ideals, promising a steady, linear progress towards this realization.</w:t>
      </w:r>
      <w:r w:rsidRPr="00114A79">
        <w:rPr>
          <w:rStyle w:val="StyleUnderline"/>
        </w:rPr>
        <w:t xml:space="preserve"> Thus, it frames the source of (former) oppression as exclusion from the dominant modes of civic identity, economic opportunity, fair treatment before the law, and so on rather than the domination of colonized and racialized subjects (which might, nevertheless, entail certain specific forms of exclusion) that persists into the present.</w:t>
      </w:r>
    </w:p>
    <w:p w14:paraId="6A01D1BF" w14:textId="77777777" w:rsidR="003E6E10" w:rsidRPr="00114A79" w:rsidRDefault="003E6E10" w:rsidP="003E6E10">
      <w:pPr>
        <w:rPr>
          <w:rStyle w:val="StyleUnderline"/>
        </w:rPr>
      </w:pPr>
      <w:r w:rsidRPr="00114A79">
        <w:rPr>
          <w:rStyle w:val="Emphasis"/>
        </w:rPr>
        <w:t>The civic inclusion narrative, therefore, tends to demand that challenges to injustices fall within the terms of inclusion/exclusion. To resolve “past” injustice, the polity must further extend this universal to excluded others. By obscuring how formative practices of extraction, dispossession, and colonization have been to shaping the US nation-state</w:t>
      </w:r>
      <w:r w:rsidRPr="00114A79">
        <w:rPr>
          <w:rStyle w:val="StyleUnderline"/>
        </w:rPr>
        <w:t>—ironically revealed in Roosevelt’s own worries about the anti-colonial entailments of anti-imperial critique—the civic inclusion narrative makes it peculiarly difficult to formulate a political project that challenges the “integrationist-individualist” frame.</w:t>
      </w:r>
      <w:r>
        <w:t xml:space="preserve">25 Because </w:t>
      </w:r>
      <w:r w:rsidRPr="00114A79">
        <w:rPr>
          <w:rStyle w:val="StyleUnderline"/>
        </w:rPr>
        <w:t>they come out in the historical wash, histories of injustices emerge less as occasions to doubt the coherence of the narrative than aberrational moments functioning as markers on an upward path of progressive social change.</w:t>
      </w:r>
    </w:p>
    <w:p w14:paraId="62D87057" w14:textId="77777777" w:rsidR="003E6E10" w:rsidRDefault="003E6E10" w:rsidP="003E6E10"/>
    <w:p w14:paraId="245A9F49" w14:textId="77777777" w:rsidR="003E6E10" w:rsidRDefault="003E6E10" w:rsidP="003E6E10">
      <w:pPr>
        <w:pStyle w:val="Heading4"/>
      </w:pPr>
      <w:r>
        <w:t xml:space="preserve">but, the move towards framework freezes indigeneity as an always-already outside of help, which undergirds contemporary imperial projects and the ongoing structural violence of indigenous people now  </w:t>
      </w:r>
    </w:p>
    <w:p w14:paraId="439D79A7" w14:textId="77777777" w:rsidR="003E6E10" w:rsidRPr="00356E3B" w:rsidRDefault="003E6E10" w:rsidP="003E6E10">
      <w:r w:rsidRPr="00356E3B">
        <w:t xml:space="preserve">The shift from the ‘benevolent’, explicit white supremacy to a necessary liberal inclusion renders the Indian as having ‘plight’, essentially, a failure to grant rights. The grammar of civility renders indigenous politics, always-already outside, as a static image of itself (this internal link turns their ‘not ontological arguments’) </w:t>
      </w:r>
    </w:p>
    <w:p w14:paraId="0B50D61C" w14:textId="77777777" w:rsidR="003E6E10" w:rsidRPr="00356E3B" w:rsidRDefault="003E6E10" w:rsidP="003E6E10">
      <w:r w:rsidRPr="00356E3B">
        <w:t>Moreover, it is this settler sovereignty which undergirds modern imperial projects (causes endless war which outweighs)</w:t>
      </w:r>
    </w:p>
    <w:p w14:paraId="3732ACDD" w14:textId="77777777" w:rsidR="003E6E10" w:rsidRPr="00356E3B" w:rsidRDefault="003E6E10" w:rsidP="003E6E10">
      <w:r w:rsidRPr="00356E3B">
        <w:t>Indeed, this notion of liberal inclusion is a smokescreen and coextensive with a basic degrading of actual rights (answers: but the people are dying! arguments), based off a civilizing impulse (similar to the Baudrillard/Adorno/Edelman arguments about the will to transparency/modernization/anti-queerness wherein the Indian, being radically Other, generates endless violence to ‘civilize’ or make intelligible)</w:t>
      </w:r>
    </w:p>
    <w:p w14:paraId="2E1E7912" w14:textId="77777777" w:rsidR="003E6E10" w:rsidRDefault="003E6E10" w:rsidP="003E6E10">
      <w:pPr>
        <w:rPr>
          <w:rStyle w:val="Style13ptBold"/>
        </w:rPr>
      </w:pPr>
      <w:r w:rsidRPr="00A04709">
        <w:rPr>
          <w:rStyle w:val="Style13ptBold"/>
        </w:rPr>
        <w:t>Temin, U. of Michigan assistant prof. of political theory with a focus on Settler Colonialism, 1</w:t>
      </w:r>
      <w:r>
        <w:rPr>
          <w:rStyle w:val="Style13ptBold"/>
        </w:rPr>
        <w:t>7</w:t>
      </w:r>
    </w:p>
    <w:p w14:paraId="621778C2" w14:textId="77777777" w:rsidR="003E6E10" w:rsidRDefault="003E6E10" w:rsidP="003E6E10">
      <w:r w:rsidRPr="00153CAD">
        <w:t>[David Myer, Political Theory,</w:t>
      </w:r>
      <w:r>
        <w:t xml:space="preserve"> </w:t>
      </w:r>
      <w:r w:rsidRPr="00153CAD">
        <w:t xml:space="preserve">“Custer’s Sins: Vine Deloria Jr. and the Settler-Colonial Politics of Civic Inclusion”, </w:t>
      </w:r>
      <w:r>
        <w:t xml:space="preserve">5-29-17, </w:t>
      </w:r>
      <w:r w:rsidRPr="00153CAD">
        <w:t xml:space="preserve">DOI: </w:t>
      </w:r>
      <w:hyperlink r:id="rId17" w:history="1">
        <w:r w:rsidRPr="00153CAD">
          <w:rPr>
            <w:rStyle w:val="Hyperlink"/>
          </w:rPr>
          <w:t>https://doi.org/10.1177/0090591717712151</w:t>
        </w:r>
      </w:hyperlink>
      <w:r w:rsidRPr="00153CAD">
        <w:t>, dwrs 6/21]</w:t>
      </w:r>
    </w:p>
    <w:p w14:paraId="3980A6C9" w14:textId="77777777" w:rsidR="003E6E10" w:rsidRDefault="003E6E10" w:rsidP="003E6E10">
      <w:r>
        <w:t>Re-narrating the Politics of Inclusion: Termination as Colonial War</w:t>
      </w:r>
    </w:p>
    <w:p w14:paraId="178B2D9C" w14:textId="77777777" w:rsidR="003E6E10" w:rsidRPr="001375BB" w:rsidRDefault="003E6E10" w:rsidP="003E6E10">
      <w:pPr>
        <w:rPr>
          <w:rStyle w:val="StyleUnderline"/>
        </w:rPr>
      </w:pPr>
      <w:r>
        <w:t xml:space="preserve">Though more often noted for its critique of anthropology, Deloria’s work first brought in a colonial frame to analyze the stakes of this transformation within American national identity and post-war political thought.30 </w:t>
      </w:r>
      <w:r w:rsidRPr="001375BB">
        <w:rPr>
          <w:rStyle w:val="StyleUnderline"/>
        </w:rPr>
        <w:t xml:space="preserve">Having witnessed the damage the Termination policy did to Indigenous communities </w:t>
      </w:r>
      <w:r w:rsidRPr="0044447E">
        <w:t>in his time in the NCAI</w:t>
      </w:r>
      <w:r w:rsidRPr="001375BB">
        <w:rPr>
          <w:rStyle w:val="StyleUnderline"/>
        </w:rPr>
        <w:t xml:space="preserve">, the police violence encountered by </w:t>
      </w:r>
      <w:r w:rsidRPr="0044447E">
        <w:t>Lummi and other Pacific Northwest</w:t>
      </w:r>
      <w:r w:rsidRPr="001375BB">
        <w:rPr>
          <w:rStyle w:val="StyleUnderline"/>
        </w:rPr>
        <w:t xml:space="preserve"> treaty fishing rights activists</w:t>
      </w:r>
      <w:r w:rsidRPr="0044447E">
        <w:rPr>
          <w:rStyle w:val="StyleUnderline"/>
        </w:rPr>
        <w:t>, and the US War in Vietnam,</w:t>
      </w:r>
      <w:r w:rsidRPr="0044447E">
        <w:t xml:space="preserve"> </w:t>
      </w:r>
      <w:r w:rsidRPr="001375BB">
        <w:rPr>
          <w:rStyle w:val="StyleUnderline"/>
        </w:rPr>
        <w:t>Deloria developed a radical critique of the violence of the civic inclusion narrative’s “integrationist-individualist” commitments. He connected these “new incidents involving treaty rights” with other currents of US imperialism, such as “the façade of maintaining . . . commitments in Vietnam”</w:t>
      </w:r>
      <w:r>
        <w:t xml:space="preserve"> (50). </w:t>
      </w:r>
      <w:r w:rsidRPr="001375BB">
        <w:rPr>
          <w:rStyle w:val="StyleUnderline"/>
        </w:rPr>
        <w:t>Deloria offered a reading of the political implications of US historical amnesia over the settler self-conception and the productive work this nominal inclusivity did to reproduce practices of colonization under the sign of emancipation.</w:t>
      </w:r>
    </w:p>
    <w:p w14:paraId="5161832D" w14:textId="77777777" w:rsidR="003E6E10" w:rsidRDefault="003E6E10" w:rsidP="003E6E10">
      <w:r w:rsidRPr="001375BB">
        <w:rPr>
          <w:rStyle w:val="StyleUnderline"/>
        </w:rPr>
        <w:t>“</w:t>
      </w:r>
      <w:r w:rsidRPr="0044447E">
        <w:t>Indians are like the weather. Everyone knows all about the weather, but none can change it. . . . One of the finest things about being an Indian is that people are always interested in you and your ‘plight.’ Other groups have difficulties, predicaments, quandaries, problems, or troubles. Traditionally we Indians have a ‘plight’” (1). So begins Deloria’s Custer Died for Your Sins. Deloria’s analogy to weather ironically confronted settler societies’ perceptions of the changelessness of Indigenous social orders.</w:t>
      </w:r>
      <w:r>
        <w:t xml:space="preserve"> Whereas “Indians” are often described in the static anthropological language of “tradition,” Deloria observed that “dynamic” Indigenous communities undertook massive changes in the 1960s and “ask[ed] only to be freed from cultural oppression” (12). It is, then, </w:t>
      </w:r>
      <w:r w:rsidRPr="001375BB">
        <w:rPr>
          <w:rStyle w:val="Emphasis"/>
        </w:rPr>
        <w:t xml:space="preserve">non-Indigenous representations of Native peoples that seem to be immoveable. In their static “traditions,” settler societies cast Indians as stalled in a backward state of cultural and economic development or of a lack of citizenship rights, thus </w:t>
      </w:r>
      <w:r w:rsidRPr="001375BB">
        <w:rPr>
          <w:rStyle w:val="Emphasis"/>
        </w:rPr>
        <w:lastRenderedPageBreak/>
        <w:t>continually in need of help to be included within the civic identities and values of US settler society. From this perspective, civic inclusion as a way of casting narratives of progress is folded into a kind of paternalistic investment in “unreal” objects of solicitude and charity rather than horizontal solidarity with “dynamic” and contemporary peoples (2). The discourse of “plight” (unlike “difficulties, predicaments . . . ”) projects a permanent ontological status of immiseration onto Indigenous peoples, masking the origins and ongoing causes of marginalization in conquest and colonization and reinvesting the desires of the settler state into a project of inclusion.</w:t>
      </w:r>
      <w:r>
        <w:t>4</w:t>
      </w:r>
    </w:p>
    <w:p w14:paraId="24F23675" w14:textId="77777777" w:rsidR="003E6E10" w:rsidRDefault="003E6E10" w:rsidP="003E6E10">
      <w:r>
        <w:t xml:space="preserve">Deloria’s work theorizes the discourse of Termination, </w:t>
      </w:r>
      <w:r w:rsidRPr="00E8671D">
        <w:rPr>
          <w:rStyle w:val="StyleUnderline"/>
        </w:rPr>
        <w:t>which grafted a (widely contested) narrative of the early civil rights movement as solely focused on integration onto Indigenous politics</w:t>
      </w:r>
      <w:r>
        <w:t xml:space="preserve">.31 In other words, </w:t>
      </w:r>
      <w:r w:rsidRPr="00E8671D">
        <w:rPr>
          <w:rStyle w:val="StyleUnderline"/>
        </w:rPr>
        <w:t>Deloria’s work addressed the redeployment of the language of civil rights to repress colonial injustice just as these ways of displacing claims about specifically colonial inheritances were (re)emerging</w:t>
      </w:r>
      <w:r>
        <w:t xml:space="preserve">.32 </w:t>
      </w:r>
      <w:r w:rsidRPr="00E8671D">
        <w:rPr>
          <w:rStyle w:val="StyleUnderline"/>
        </w:rPr>
        <w:t>If the civil rights movement provided much of the impetus behind the energetic reformulation of American political thought to address the racialized legacies of chattel slavery,</w:t>
      </w:r>
      <w:r>
        <w:t xml:space="preserve"> reading alongside Deloria pulls at an alternative then-contemporary thread. </w:t>
      </w:r>
      <w:r w:rsidRPr="009A2353">
        <w:rPr>
          <w:rStyle w:val="StyleUnderline"/>
        </w:rPr>
        <w:t>Deloria</w:t>
      </w:r>
      <w:r>
        <w:t xml:space="preserve"> acknowledged the power of civil rights discourse as a response to racialized injustice yet also </w:t>
      </w:r>
      <w:r w:rsidRPr="009A2353">
        <w:rPr>
          <w:rStyle w:val="StyleUnderline"/>
        </w:rPr>
        <w:t>insisted on the way inclusionary claims could be marshaled to pursue what he called “conquest-oriented” projects</w:t>
      </w:r>
      <w:r>
        <w:t>.33 Read in dialogue with other decolonizing works of the later 1960s such as Martin Luther King’s later interrogation of the Vietnam War and Stokely Carmichael (Kwame Ture) and Charles Hamilton’s Black Power—the latter of which Deloria described as a “godsend” for “allow[ing] the concept of self-determination suddenly to become valid” (180)—</w:t>
      </w:r>
      <w:r w:rsidRPr="009A2353">
        <w:rPr>
          <w:rStyle w:val="StyleUnderline"/>
        </w:rPr>
        <w:t>Deloria’s intervention speaks to an alternative tradition of decolonization erased within American political thought because of pervasive attachment to the civic inclusion narrative</w:t>
      </w:r>
      <w:r>
        <w:t>.34</w:t>
      </w:r>
    </w:p>
    <w:p w14:paraId="7B1FE990" w14:textId="77777777" w:rsidR="003E6E10" w:rsidRDefault="003E6E10" w:rsidP="003E6E10">
      <w:r w:rsidRPr="009A2353">
        <w:rPr>
          <w:rStyle w:val="StyleUnderline"/>
        </w:rPr>
        <w:t>Deloria rejected this logic of inclusion/exclusion as the frame of civic and cultural identity in favor of an analysis attentive to concrete practices of colonial rule and dispossession</w:t>
      </w:r>
      <w:r>
        <w:t xml:space="preserve">.35 </w:t>
      </w:r>
      <w:r w:rsidRPr="009A2353">
        <w:rPr>
          <w:rStyle w:val="StyleUnderline"/>
        </w:rPr>
        <w:t>He directly confronted the historical amnesia of the civic inclusion narrative about the “conquest-oriented” formation of the US state in its very territorial composition. In contrast to the way the civic inclusion narrative obscures links between US imperial expansion and “domestic” colonial rule</w:t>
      </w:r>
      <w:r>
        <w:t xml:space="preserve">, Deloria argued that </w:t>
      </w:r>
      <w:r w:rsidRPr="009A2353">
        <w:rPr>
          <w:rStyle w:val="Emphasis"/>
        </w:rPr>
        <w:t>the “betrayal of treaty promises” should be directly tied to America’s failure to “fool the rest of the world about her intentions on other continents</w:t>
      </w:r>
      <w:r>
        <w:t xml:space="preserve">” (50–51). </w:t>
      </w:r>
      <w:r w:rsidRPr="009A2353">
        <w:rPr>
          <w:rStyle w:val="Emphasis"/>
        </w:rPr>
        <w:t>Reminding his audience of the international links between US wars of conquest waged against Indigenous peoples and those of European nations, Deloria argued that “the Indian wars of the past should rightly be regarded as the first foreign wars of American history”</w:t>
      </w:r>
      <w:r>
        <w:t xml:space="preserve"> (51).36 </w:t>
      </w:r>
      <w:r w:rsidRPr="009A2353">
        <w:rPr>
          <w:rStyle w:val="StyleUnderline"/>
        </w:rPr>
        <w:t>Rejecting the commonplace myth of isolated “settlement” of the continent</w:t>
      </w:r>
      <w:r>
        <w:t xml:space="preserve">, Deloria drew parallels among these </w:t>
      </w:r>
      <w:r w:rsidRPr="009A2353">
        <w:rPr>
          <w:rStyle w:val="StyleUnderline"/>
        </w:rPr>
        <w:t>“wars of foreign conquest just as England and France were doing in India and Africa”</w:t>
      </w:r>
      <w:r>
        <w:t xml:space="preserve"> (51). In doing so, </w:t>
      </w:r>
      <w:r w:rsidRPr="009A2353">
        <w:rPr>
          <w:rStyle w:val="Emphasis"/>
        </w:rPr>
        <w:t>Deloria spurred critics of US empire to view it neither as a relic of the nineteenth-century moment of territorial annexation and colonial war nor as a more recent aberration of Cold War logics. Rather, it was the consistent logic of “a militantly imperialistic world power eagerly grasping for economic control over weaker nations”</w:t>
      </w:r>
      <w:r>
        <w:t xml:space="preserve"> (51).</w:t>
      </w:r>
    </w:p>
    <w:p w14:paraId="125028F5" w14:textId="77777777" w:rsidR="003E6E10" w:rsidRDefault="003E6E10" w:rsidP="003E6E10">
      <w:r w:rsidRPr="009A2353">
        <w:rPr>
          <w:rStyle w:val="StyleUnderline"/>
        </w:rPr>
        <w:t xml:space="preserve">Deloria identified </w:t>
      </w:r>
      <w:r w:rsidRPr="009A2353">
        <w:rPr>
          <w:rStyle w:val="Emphasis"/>
        </w:rPr>
        <w:t>colonization as a process of land expropriation that builds the territorial foundations of settler sovereignty</w:t>
      </w:r>
      <w:r w:rsidRPr="009A2353">
        <w:rPr>
          <w:rStyle w:val="StyleUnderline"/>
        </w:rPr>
        <w:t xml:space="preserve">. In effect, </w:t>
      </w:r>
      <w:r w:rsidRPr="009A2353">
        <w:rPr>
          <w:rStyle w:val="Emphasis"/>
        </w:rPr>
        <w:t>such practices “extinguish[ed] treaty rights,” yet Deloria added that the discourse of civic inclusion ironically staged such erasure as an extension of citizenship rights, a form of emancipation</w:t>
      </w:r>
      <w:r>
        <w:t xml:space="preserve">.37 </w:t>
      </w:r>
      <w:r w:rsidRPr="009A2353">
        <w:rPr>
          <w:rStyle w:val="StyleUnderline"/>
        </w:rPr>
        <w:t xml:space="preserve">Clinically describing the ongoing “uses of Indian lands as pawns,” </w:t>
      </w:r>
      <w:r w:rsidRPr="009A2353">
        <w:rPr>
          <w:rStyle w:val="Emphasis"/>
        </w:rPr>
        <w:t xml:space="preserve">Deloria argued that dispossession continued into the present through the enduring territorial imperative underpinning state-formation (51). Territorial sovereignty itself continued to function as a key, ongoing expression of US imperial power. These wrongs are foundational to the settler state: They </w:t>
      </w:r>
      <w:r w:rsidRPr="009A2353">
        <w:rPr>
          <w:rStyle w:val="Emphasis"/>
        </w:rPr>
        <w:lastRenderedPageBreak/>
        <w:t>cannot be superseded or rewritten so as to pretend that the constitutional vision was always an implicit universal, as the American Creed implies.</w:t>
      </w:r>
    </w:p>
    <w:p w14:paraId="28400B5C" w14:textId="77777777" w:rsidR="003E6E10" w:rsidRDefault="003E6E10" w:rsidP="003E6E10">
      <w:r w:rsidRPr="00DA0996">
        <w:rPr>
          <w:rStyle w:val="Emphasis"/>
        </w:rPr>
        <w:t>Whereas the civic inclusion narrative predicts the relatively linear extension of civil rights claims</w:t>
      </w:r>
      <w:r>
        <w:t xml:space="preserve">, </w:t>
      </w:r>
      <w:r w:rsidRPr="00DA0996">
        <w:rPr>
          <w:rStyle w:val="StyleUnderline"/>
        </w:rPr>
        <w:t>Deloria observed the opposite trend: the increasing dissolution of Indigenous rights, land title, and sovereignty. Deloria turned to the specific ways that such practices had been reformulated into a politics of Termination that differently narrated the terms of inclusion. By creating conceptual resonances between frontier genocide and the state violence produced through Termination, Deloria confronted the ways in which the civic inclusion narrative obscured the contemporary reality of such practices. Deloria referred to Termination as the “great twentieth century Indian war</w:t>
      </w:r>
      <w:r>
        <w:t>” (62):</w:t>
      </w:r>
    </w:p>
    <w:p w14:paraId="3C007F6B" w14:textId="77777777" w:rsidR="003E6E10" w:rsidRDefault="003E6E10" w:rsidP="003E6E10">
      <w:pPr>
        <w:ind w:left="720"/>
      </w:pPr>
      <w:r w:rsidRPr="00DA0996">
        <w:rPr>
          <w:rStyle w:val="StyleUnderline"/>
        </w:rPr>
        <w:t xml:space="preserve">Just the last two decades have seen a more devious but hardly less successful war waged against Indian communities. . . . In the past they were systematically hunted down and destroyed. Were an individual citizen to do this it would be classified as cold-blooded murder. When it was done by the U.S. Army it was an “Indian war.” </w:t>
      </w:r>
      <w:r>
        <w:t>(54)</w:t>
      </w:r>
    </w:p>
    <w:p w14:paraId="7A251225" w14:textId="77777777" w:rsidR="003E6E10" w:rsidRDefault="003E6E10" w:rsidP="003E6E10">
      <w:r w:rsidRPr="00DA0996">
        <w:rPr>
          <w:rStyle w:val="Emphasis"/>
        </w:rPr>
        <w:t>Because Indigenous peoples were outside US law and their own legal and political orders were not regarded as sufficiently “civilized</w:t>
      </w:r>
      <w:r>
        <w:t xml:space="preserve">” (9), Deloria pointed out that </w:t>
      </w:r>
      <w:r w:rsidRPr="00DA0996">
        <w:rPr>
          <w:rStyle w:val="StyleUnderline"/>
        </w:rPr>
        <w:t>Indigenous peoples were automatically seen as in a Hobbesian state of war</w:t>
      </w:r>
      <w:r>
        <w:t xml:space="preserve">. Referring to Watkins and the other senators who pushed the Termination policy, he contended, </w:t>
      </w:r>
      <w:r w:rsidRPr="00DA0996">
        <w:rPr>
          <w:rStyle w:val="Emphasis"/>
        </w:rPr>
        <w:t xml:space="preserve">“it was thought that it would provide the elusive ‘answer’ to the Indian problem” </w:t>
      </w:r>
      <w:r>
        <w:t>(55</w:t>
      </w:r>
      <w:r w:rsidRPr="00DA0996">
        <w:rPr>
          <w:rStyle w:val="StyleUnderline"/>
        </w:rPr>
        <w:t>). Civic inclusion under these conditions actually made possible the erosion of Indigenous sovereignty, rights, and land title. Indeed, Termination was “heavily disguised as a plan to offer the Indian people full citizenship rights”—in other words as continuous with the project of progressively realizing the civil rights of excluded subjects</w:t>
      </w:r>
      <w:r>
        <w:t xml:space="preserve"> (76). </w:t>
      </w:r>
      <w:r w:rsidRPr="00DA0996">
        <w:rPr>
          <w:rStyle w:val="StyleUnderline"/>
        </w:rPr>
        <w:t xml:space="preserve">More than a limited frame that needed to be expanded to include cultural “difference,” Deloria pointed out that the extension of citizenship could serve the political function of reproducing practices of colonization. </w:t>
      </w:r>
      <w:r w:rsidRPr="00DA0996">
        <w:rPr>
          <w:rStyle w:val="Emphasis"/>
        </w:rPr>
        <w:t>Assimilation, Deloria observed, always appeared historically as the handmaiden of dispossession, no less in the guise of this reformulated post-war politics of inclusion</w:t>
      </w:r>
      <w:r w:rsidRPr="00DA0996">
        <w:rPr>
          <w:rStyle w:val="StyleUnderline"/>
        </w:rPr>
        <w:t>:</w:t>
      </w:r>
      <w:r>
        <w:t xml:space="preserve"> </w:t>
      </w:r>
      <w:r w:rsidRPr="00DA0996">
        <w:rPr>
          <w:rStyle w:val="StyleUnderline"/>
        </w:rPr>
        <w:t>“There was never a time when the white man said he was trying to help the Indian get into the mainstream of American life that he did not also demand that the Indian give up land”</w:t>
      </w:r>
      <w:r>
        <w:t xml:space="preserve"> (173).38</w:t>
      </w:r>
    </w:p>
    <w:p w14:paraId="7B361351" w14:textId="77777777" w:rsidR="003E6E10" w:rsidRDefault="003E6E10" w:rsidP="003E6E10">
      <w:pPr>
        <w:rPr>
          <w:rStyle w:val="StyleUnderline"/>
        </w:rPr>
      </w:pPr>
      <w:r w:rsidRPr="00DA0996">
        <w:rPr>
          <w:rStyle w:val="Emphasis"/>
        </w:rPr>
        <w:t>When it became obvious that the policy did not actually encourage integration on the terms of the civic inclusion narrative—when “it proved to be no answer at all”—“Congress continued its policy, having found a new weapon in the ancient battle for Indian land”</w:t>
      </w:r>
      <w:r>
        <w:t xml:space="preserve"> (55). What struck Deloria about the discourse of Termination was that it “was not conceived as a policy of murder,” but as one of inclusionary citizenship (54–55). </w:t>
      </w:r>
      <w:r w:rsidRPr="00DA0996">
        <w:rPr>
          <w:rStyle w:val="StyleUnderline"/>
        </w:rPr>
        <w:t>As a political technology, however, it became no less than a “weapon against the Indian people in a modern war of conquest” (76).</w:t>
      </w:r>
    </w:p>
    <w:p w14:paraId="5EA03D6C" w14:textId="77777777" w:rsidR="00CA7B15" w:rsidRDefault="00CA7B15" w:rsidP="00CA7B15">
      <w:pPr>
        <w:pStyle w:val="Heading3"/>
      </w:pPr>
      <w:r>
        <w:lastRenderedPageBreak/>
        <w:t>f/w=settlerist—debate unproductive</w:t>
      </w:r>
    </w:p>
    <w:p w14:paraId="44613CDD" w14:textId="77777777" w:rsidR="00CA7B15" w:rsidRDefault="00CA7B15" w:rsidP="00CA7B15">
      <w:pPr>
        <w:pStyle w:val="Heading4"/>
      </w:pPr>
      <w:r>
        <w:t>Political analysis is unproductive in deconstructing settler colonialism, but limiting the discussion to solely reliance on skills and policy refinement causes more violence against indigenous folks through the framing of Western liberalism—their skills and education are pointless.</w:t>
      </w:r>
    </w:p>
    <w:p w14:paraId="6168C1F3" w14:textId="77777777" w:rsidR="00CA7B15" w:rsidRDefault="00CA7B15" w:rsidP="00CA7B15">
      <w:r w:rsidRPr="00DB71D8">
        <w:rPr>
          <w:rFonts w:eastAsiaTheme="majorEastAsia" w:cstheme="majorBidi"/>
          <w:b/>
          <w:iCs/>
          <w:sz w:val="26"/>
        </w:rPr>
        <w:t>Brigg</w:t>
      </w:r>
      <w:r>
        <w:rPr>
          <w:rFonts w:eastAsiaTheme="majorEastAsia" w:cstheme="majorBidi"/>
          <w:b/>
          <w:iCs/>
          <w:sz w:val="26"/>
        </w:rPr>
        <w:t>, University of Queensland Associate Professor School of Political Science and International Studies</w:t>
      </w:r>
      <w:r w:rsidRPr="00DB71D8">
        <w:rPr>
          <w:rFonts w:eastAsiaTheme="majorEastAsia" w:cstheme="majorBidi"/>
          <w:b/>
          <w:iCs/>
          <w:sz w:val="26"/>
        </w:rPr>
        <w:t xml:space="preserve"> 7</w:t>
      </w:r>
      <w:r>
        <w:t xml:space="preserve"> (Morgan, Peace and Conflict Studies “</w:t>
      </w:r>
      <w:r w:rsidRPr="00DB71D8">
        <w:t>Biopolitics meets Terrapolitics: Political Ontologies and Governance in Settler-Colonial Australia</w:t>
      </w:r>
      <w:r>
        <w:t xml:space="preserve">”, p.3-4,  </w:t>
      </w:r>
      <w:hyperlink r:id="rId18" w:history="1">
        <w:r w:rsidRPr="00D82E9B">
          <w:rPr>
            <w:rStyle w:val="Hyperlink"/>
          </w:rPr>
          <w:t>https://www.academia.edu/26081486/Biopolitics_meets_Terrapolitics_Political_Ontologies_and_Governance_in_Settler-Colonial_Australia</w:t>
        </w:r>
      </w:hyperlink>
      <w:r w:rsidRPr="00DB71D8">
        <w:t xml:space="preserve">, </w:t>
      </w:r>
      <w:r>
        <w:t>accessed 7/13/19, TR)</w:t>
      </w:r>
    </w:p>
    <w:p w14:paraId="0AE5750D" w14:textId="77777777" w:rsidR="00CA7B15" w:rsidRPr="00DB71D8" w:rsidRDefault="00CA7B15" w:rsidP="00CA7B15">
      <w:pPr>
        <w:rPr>
          <w:rStyle w:val="StyleUnderline"/>
        </w:rPr>
      </w:pPr>
      <w:r w:rsidRPr="00DB71D8">
        <w:t>Australian</w:t>
      </w:r>
      <w:r w:rsidRPr="00DB71D8">
        <w:rPr>
          <w:rStyle w:val="StyleUnderline"/>
        </w:rPr>
        <w:t xml:space="preserve"> Indigenous affairs is characterised by a pattern of recurrent crises</w:t>
      </w:r>
      <w:r>
        <w:t xml:space="preserve">. Summits are called and ministers make bold pronouncements: a “new approach” is required and duly devised. Efforts to address “Aboriginal disadvantage” and “Third World conditions” are revised and redoubled. </w:t>
      </w:r>
      <w:r w:rsidRPr="00DB71D8">
        <w:rPr>
          <w:rStyle w:val="StyleUnderline"/>
        </w:rPr>
        <w:t>But in conti nuation of an overall pattern, the renewed efforts are likely to be subject to future revision</w:t>
      </w:r>
      <w:r>
        <w:t xml:space="preserve">. It seems that, as Jeremy Beckett (1988, 14) noted in the year of the Australian bicentenary, </w:t>
      </w:r>
      <w:r w:rsidRPr="00DB71D8">
        <w:rPr>
          <w:rStyle w:val="StyleUnderline"/>
        </w:rPr>
        <w:t>colonisation and its outcomes ‘have produced a level of poverty and deprivation that is beyond the capacity of the market or the welfare apparatus to remedy’</w:t>
      </w:r>
      <w:r>
        <w:t xml:space="preserve">. The accompanying debates within Aboriginal affairs may sometimes be fierce, but they tend to be limited to discussion about the application or mix of market and/or welfare remedies. </w:t>
      </w:r>
      <w:r w:rsidRPr="00DB71D8">
        <w:rPr>
          <w:rStyle w:val="StyleUnderline"/>
        </w:rPr>
        <w:t>They rely upon traditional policy areas which mirror departmental responsibilities: health, education, employment, economic development, justice, and housing. The reinventions plough old ground. Debate and discussion, framed through dominant Western liberalism, rarely addresses the intersection of Settler and Indigenous political worlds and the differences and conflicts where policy plays out. Policy and debate in this form is unlikely, then, to break the pattern of recurrent crises.</w:t>
      </w:r>
    </w:p>
    <w:p w14:paraId="1FC82B2C" w14:textId="77777777" w:rsidR="00CA7B15" w:rsidRDefault="00CA7B15" w:rsidP="00CA7B15">
      <w:r w:rsidRPr="00DB71D8">
        <w:rPr>
          <w:rStyle w:val="StyleUnderline"/>
        </w:rPr>
        <w:t>Intervening in this cycle requires considering the intersection of European and Aboriginal political worlds alongside other fundamental issues stemming from colonization and Settler-Indigenous interaction. This is not a straightforward task. Settler and Indigenous lives and political struggles, including those for Aboriginal rights, have now been entwined for more than two centuries</w:t>
      </w:r>
      <w:r>
        <w:t>. Over this time Aboriginal people have shown great flexibility in adapting to the conditions of Settler-Colonialism (see Swain 1993; Austin-Broos 1996; 2001). White Australian identity,  both individual and national, owes more than it admits to Indigenous forces, motifs and symbolism (see McLean 1998; Thomas 1999).</w:t>
      </w:r>
    </w:p>
    <w:p w14:paraId="5D2CFA58" w14:textId="77777777" w:rsidR="00CA7B15" w:rsidRDefault="00CA7B15" w:rsidP="00CA7B15">
      <w:pPr>
        <w:rPr>
          <w:rStyle w:val="StyleUnderline"/>
        </w:rPr>
      </w:pPr>
      <w:r>
        <w:t xml:space="preserve"> </w:t>
      </w:r>
      <w:r w:rsidRPr="00DB71D8">
        <w:rPr>
          <w:rStyle w:val="StyleUnderline"/>
        </w:rPr>
        <w:t>Yet strong differences remain. Settler Australians are often distant from Indigenous Australia, and significant numbers of Indigenous people maintain values, behaviours and practices that are removed from Settler society regardless of how skilfully they adapt to its demands</w:t>
      </w:r>
      <w:r>
        <w:t>. Aboriginal values and ontologies cannot be easily eliminated through colonialism</w:t>
      </w:r>
      <w:r w:rsidRPr="00911026">
        <w:t xml:space="preserve"> </w:t>
      </w:r>
      <w:r>
        <w:t>(</w:t>
      </w:r>
      <w:r w:rsidRPr="00911026">
        <w:t xml:space="preserve">Beckett 1988, 14), despite the often-held expectations of Settlers. Different cultural values and political ontologies are at play. </w:t>
      </w:r>
      <w:r w:rsidRPr="00DB71D8">
        <w:rPr>
          <w:rStyle w:val="StyleUnderline"/>
        </w:rPr>
        <w:t>Understanding these differences between Aboriginal and Settler political worlds is necessary, but must attend to the entwinement of these two traditions in the Settler-Colonial situation</w:t>
      </w:r>
      <w:r>
        <w:rPr>
          <w:rStyle w:val="StyleUnderline"/>
        </w:rPr>
        <w:t>.</w:t>
      </w:r>
    </w:p>
    <w:p w14:paraId="218CE720" w14:textId="77777777" w:rsidR="00CA7B15" w:rsidRDefault="00CA7B15" w:rsidP="00CA7B15">
      <w:pPr>
        <w:rPr>
          <w:rStyle w:val="StyleUnderline"/>
        </w:rPr>
      </w:pPr>
    </w:p>
    <w:p w14:paraId="358B7258" w14:textId="77777777" w:rsidR="00CA7B15" w:rsidRPr="008B2FD3" w:rsidRDefault="00CA7B15" w:rsidP="00CA7B15">
      <w:pPr>
        <w:pStyle w:val="Heading4"/>
      </w:pPr>
      <w:r w:rsidRPr="008B2FD3">
        <w:lastRenderedPageBreak/>
        <w:t xml:space="preserve">The </w:t>
      </w:r>
      <w:r>
        <w:t>neg</w:t>
      </w:r>
      <w:r w:rsidRPr="008B2FD3">
        <w:t>’s move towards a limited space improves settler spatial domination—framework is a move to intelligibility justifying settler governance and devaluation of indigenous knowledge production—this isn’t a metaphor, this is a direct implication of discourse limited to the government</w:t>
      </w:r>
    </w:p>
    <w:p w14:paraId="41AE6AE4" w14:textId="77777777" w:rsidR="00CA7B15" w:rsidRPr="00DB71D8" w:rsidRDefault="00CA7B15" w:rsidP="00CA7B15">
      <w:r w:rsidRPr="00DB71D8">
        <w:rPr>
          <w:rStyle w:val="Heading4Char"/>
        </w:rPr>
        <w:t>Lindroth, doctor of Social Sciences at the University of Lapland, 15</w:t>
      </w:r>
      <w:r>
        <w:t xml:space="preserve"> (Marjo, 3/20/15,  University of Lapland, “Governing Indigeneity Globally: Indigenous Peoples in the United Nations”, p. 31, </w:t>
      </w:r>
      <w:hyperlink r:id="rId19" w:history="1">
        <w:r w:rsidRPr="00D82E9B">
          <w:rPr>
            <w:rStyle w:val="Hyperlink"/>
          </w:rPr>
          <w:t>https://pdfs.semanticscholar.org/6183/1eb9d3a0bbbc54debb7f753b2654ba7f22ed.pdf</w:t>
        </w:r>
      </w:hyperlink>
      <w:r>
        <w:t>, accessed 7/13/19, TR)</w:t>
      </w:r>
    </w:p>
    <w:p w14:paraId="5B478D42" w14:textId="77777777" w:rsidR="00CA7B15" w:rsidRDefault="00CA7B15" w:rsidP="00CA7B15">
      <w:r w:rsidRPr="00DB71D8">
        <w:rPr>
          <w:rStyle w:val="StyleUnderline"/>
        </w:rPr>
        <w:t>In order for governing to be possible, it must carve out a realm of intelligibility in which to operate.</w:t>
      </w:r>
      <w:r>
        <w:t xml:space="preserve"> That </w:t>
      </w:r>
      <w:r w:rsidRPr="00DB71D8">
        <w:rPr>
          <w:rStyle w:val="StyleUnderline"/>
        </w:rPr>
        <w:t>which is to be governed needs to be described as having certain characteristics and limits that governance harnesses for its own ends (</w:t>
      </w:r>
      <w:r>
        <w:t xml:space="preserve">Rose, 1999: 33, 40-41; Sending and Neumann, 2006: 656). </w:t>
      </w:r>
      <w:r w:rsidRPr="00DB71D8">
        <w:rPr>
          <w:rStyle w:val="StyleUnderline"/>
        </w:rPr>
        <w:t>Hence, language becomes the crucial tool that ‘makes acts of government possible’</w:t>
      </w:r>
      <w:r>
        <w:t xml:space="preserve"> (Rose, 1999: 28). </w:t>
      </w:r>
    </w:p>
    <w:p w14:paraId="63031469" w14:textId="77777777" w:rsidR="00CA7B15" w:rsidRDefault="00CA7B15" w:rsidP="00CA7B15">
      <w:r w:rsidRPr="00DB71D8">
        <w:rPr>
          <w:rStyle w:val="StyleUnderline"/>
        </w:rPr>
        <w:t>Governmental power is exercised through various claims to knowledge (e.g. legal and scientific expertise</w:t>
      </w:r>
      <w:r>
        <w:t xml:space="preserve">). </w:t>
      </w:r>
      <w:r w:rsidRPr="00DB71D8">
        <w:rPr>
          <w:rStyle w:val="StyleUnderline"/>
        </w:rPr>
        <w:t>Issues become defined by experts and authorities as problems that need to be paid attention to</w:t>
      </w:r>
      <w:r>
        <w:t xml:space="preserve">, such as climate change. Situations become constructed, as problems that need solutions, for example, international interventions. </w:t>
      </w:r>
      <w:r w:rsidRPr="00DB71D8">
        <w:rPr>
          <w:rStyle w:val="StyleUnderline"/>
        </w:rPr>
        <w:t>Subjects are also shaped through this knowledge</w:t>
      </w:r>
      <w:r>
        <w:t xml:space="preserve"> (Merlingen, 2003; Inda, 2005; Bröckling et al., 2011), a </w:t>
      </w:r>
      <w:r w:rsidRPr="00DB71D8">
        <w:rPr>
          <w:rStyle w:val="StyleUnderline"/>
        </w:rPr>
        <w:t>salient example being the abiding perception of indigenous peoples as actors who have a special environmental role</w:t>
      </w:r>
      <w:r>
        <w:t xml:space="preserve"> (see Article 3, ‘At the Crossroads of Autonomy and Essentialism’</w:t>
      </w:r>
      <w:r w:rsidRPr="00DB71D8">
        <w:rPr>
          <w:rStyle w:val="StyleUnderline"/>
        </w:rPr>
        <w:t>). It is in this vein that the present research concerns itself with the ways in which indigeneity has been rendered in ‘thinkable and manageable form’; such an inquiry must examine what knowledge is valorised, where and by whom and with what effects on the subjectivity of indigenous peoples and others involved</w:t>
      </w:r>
      <w:r>
        <w:t xml:space="preserve"> (Rose, 1999: 22).</w:t>
      </w:r>
    </w:p>
    <w:p w14:paraId="26BBA8E1" w14:textId="77777777" w:rsidR="00CA7B15" w:rsidRDefault="00CA7B15" w:rsidP="00CA7B15">
      <w:pPr>
        <w:pStyle w:val="Heading3"/>
      </w:pPr>
      <w:r>
        <w:lastRenderedPageBreak/>
        <w:t>Legibility (A2 limits)</w:t>
      </w:r>
    </w:p>
    <w:p w14:paraId="084A7B16" w14:textId="77777777" w:rsidR="00CA7B15" w:rsidRDefault="00CA7B15" w:rsidP="00CA7B15">
      <w:pPr>
        <w:pStyle w:val="Heading4"/>
      </w:pPr>
      <w:bookmarkStart w:id="2" w:name="_Hlk13945392"/>
      <w:r>
        <w:t>The neg’s refusal to engage with indigeneity outside of the bounds of predictable/professional limits relegates indigenous knowledge production to the illegible, causing epistemic violence and dispossession an even whiter academy—culminating in reservations and the relegation of indigeneity to the status of less-than-human</w:t>
      </w:r>
    </w:p>
    <w:p w14:paraId="2C60A913" w14:textId="2F38741A" w:rsidR="00CA7B15" w:rsidRPr="001B68D2" w:rsidRDefault="00CA7B15" w:rsidP="00CA7B15">
      <w:r w:rsidRPr="001B68D2">
        <w:rPr>
          <w:rFonts w:eastAsiaTheme="majorEastAsia" w:cstheme="majorBidi"/>
          <w:b/>
          <w:iCs/>
          <w:sz w:val="26"/>
        </w:rPr>
        <w:t>Hunt 13</w:t>
      </w:r>
      <w:r>
        <w:t xml:space="preserve"> (Sarah, 8/16/13, Cultural Geographies, “Ontologies of Indigeneity: the politics of embodying a concept”, p. 3, </w:t>
      </w:r>
      <w:r w:rsidRPr="001B68D2">
        <w:t xml:space="preserve"> </w:t>
      </w:r>
      <w:r w:rsidRPr="00CA7B15">
        <w:t>https://s3.amazonaws.com/academia.edu.documents/32014193/Cultural_Geographies-2013-Hunt.pdf?response-content-disposition=inline%3B%20filename%3DOntologies_of_Indigeneity_the_politics_o.pdf&amp;X-Amz-Algorithm=AWS4-HMAC-SHA256&amp;X-Amz-Credential=AKIAIWOWYYGZ2Y53UL3A%2F20190713%2Fus-east-1%2Fs3%2Faws4_request&amp;X-Amz-Date=20190713T233627Z&amp;X-Amz-Expires=3600&amp;X-Amz-SignedHeaders=host&amp;X-Amz-Signature=b8d44c42c4baf2c170bab58a73d1d8a112b0f99f8cfa4faf6d003dcec397d726</w:t>
      </w:r>
      <w:r>
        <w:t>, accessed 7/13/19, TR)</w:t>
      </w:r>
    </w:p>
    <w:p w14:paraId="13430C95" w14:textId="77777777" w:rsidR="00CA7B15" w:rsidRDefault="00CA7B15" w:rsidP="00CA7B15">
      <w:r w:rsidRPr="001B68D2">
        <w:rPr>
          <w:rStyle w:val="StyleUnderline"/>
        </w:rPr>
        <w:t>Engagement with Indigeneity involves the establishment of ontological limits around what knowledge is and is not legible − the establishment of boundaries of meaning, the creation of categories, and making them real through their use in geographic knowledge production. In order to be legible, Indigenous geographic knowledge must adhere to recognized forms of representation. Representational strategies and their materialization through law, policy and the daily actions of people and institutions, have long been of concern to critical scholars across a range of disciplines investigating the construction of western hegemonic discourse</w:t>
      </w:r>
      <w:r>
        <w:t xml:space="preserve">. Represented through western categorizations, </w:t>
      </w:r>
      <w:r w:rsidRPr="001B68D2">
        <w:rPr>
          <w:rStyle w:val="StyleUnderline"/>
        </w:rPr>
        <w:t>Indigenous geographies have remained peripheral to broader geographic theory, as ‘indigenous geographies are somewhat removed from the rigours of disciplinary debate and remain out there, on the post-neocolonial edges of the disciplinary orbit’</w:t>
      </w:r>
      <w:r>
        <w:t>.5</w:t>
      </w:r>
    </w:p>
    <w:p w14:paraId="0E4658F8" w14:textId="77777777" w:rsidR="00CA7B15" w:rsidRPr="001B68D2" w:rsidRDefault="00CA7B15" w:rsidP="00CA7B15">
      <w:r w:rsidRPr="001B68D2">
        <w:rPr>
          <w:rStyle w:val="StyleUnderline"/>
        </w:rPr>
        <w:t xml:space="preserve"> Knowledge production within dominant institutions and disciplinary conferences such as these thus involve epistemic violence6</w:t>
      </w:r>
      <w:r>
        <w:t xml:space="preserve"> – </w:t>
      </w:r>
      <w:r w:rsidRPr="001B68D2">
        <w:rPr>
          <w:rStyle w:val="StyleUnderline"/>
        </w:rPr>
        <w:t>the work of discourse in creating and sustaining boundaries around what is considered real and, by extension, what is unable to be seen as real (or to be seen at all): ‘It is not simply, then, that there is a “discourse” of dehumanization that produces these effects, but rather that there is a limit to discourse that establishes the limits of human intelligibility</w:t>
      </w:r>
      <w:r>
        <w:t xml:space="preserve">.’7 Colonialism in Canada has involved the imposition of western worldviews and the simultaneous suppression of Indigenous worldviews – those heterogenous, place-based ways of knowing through which Indigeneity comes into being. </w:t>
      </w:r>
      <w:r w:rsidRPr="001B68D2">
        <w:rPr>
          <w:rStyle w:val="StyleUnderline"/>
        </w:rPr>
        <w:t>Processes of colonialism in North America involved representational strategies that transformed Indigenous peoples and their lands conceptually and materially, in order to facilitate their displacement and to render them less than human.</w:t>
      </w:r>
      <w:r>
        <w:t xml:space="preserve"> </w:t>
      </w:r>
      <w:r w:rsidRPr="001B68D2">
        <w:rPr>
          <w:rStyle w:val="StyleUnderline"/>
        </w:rPr>
        <w:t>This ideological imposition has been central to the violent suppression of Indigenous peoples’ vitality and sovereignty, through such spatialized strategies as the dispossession of Indigenous peoples of their lands through forced deterritorialization,8 as well as the displacement of Indigenous children from their families to residential schools</w:t>
      </w:r>
      <w:r>
        <w:t xml:space="preserve">.9 As Cole Harris argues, </w:t>
      </w:r>
      <w:r w:rsidRPr="001B68D2">
        <w:rPr>
          <w:rStyle w:val="StyleUnderline"/>
        </w:rPr>
        <w:t xml:space="preserve">Indian reserves, which are often naturalized as the homelands of Indigenous peoples in Canada, can be understood as the manifestation of colonial (not Indigenous) ideologies: ‘[T]he reserve map of British Columbia maps the mind and values of a settler society.’10 Acknowledging the role of the geographic imagination in this colonial history and creating new representational strategies has been of concern to </w:t>
      </w:r>
      <w:r w:rsidRPr="001B68D2">
        <w:rPr>
          <w:rStyle w:val="StyleUnderline"/>
        </w:rPr>
        <w:lastRenderedPageBreak/>
        <w:t>critical geographers, in order that colonial and imperial projects overall (not just in geography) do not remain unchecked</w:t>
      </w:r>
      <w:r>
        <w:t>.1</w:t>
      </w:r>
    </w:p>
    <w:bookmarkEnd w:id="2"/>
    <w:p w14:paraId="6490109F" w14:textId="0F407D27" w:rsidR="003E6E10" w:rsidRDefault="00CA7B15" w:rsidP="003E6E10">
      <w:pPr>
        <w:pStyle w:val="Heading3"/>
      </w:pPr>
      <w:r>
        <w:lastRenderedPageBreak/>
        <w:t>Role of Debate</w:t>
      </w:r>
    </w:p>
    <w:p w14:paraId="380E0BB9" w14:textId="77777777" w:rsidR="00CA7B15" w:rsidRPr="00CA7B15" w:rsidRDefault="00CA7B15" w:rsidP="00CA7B15"/>
    <w:p w14:paraId="05DA89E5" w14:textId="77777777" w:rsidR="003E6E10" w:rsidRDefault="003E6E10" w:rsidP="003E6E10">
      <w:pPr>
        <w:rPr>
          <w:rStyle w:val="Style13ptBold"/>
          <w:b w:val="0"/>
          <w:bCs w:val="0"/>
        </w:rPr>
      </w:pPr>
      <w:r w:rsidRPr="009D4106">
        <w:rPr>
          <w:rStyle w:val="Style13ptBold"/>
        </w:rPr>
        <w:t>Stavrian</w:t>
      </w:r>
      <w:r>
        <w:rPr>
          <w:rStyle w:val="Style13ptBold"/>
        </w:rPr>
        <w:t>a</w:t>
      </w:r>
      <w:r w:rsidRPr="009D4106">
        <w:rPr>
          <w:rStyle w:val="Style13ptBold"/>
        </w:rPr>
        <w:t xml:space="preserve">kis, Lecturer in International Relations at the University of Sussex, Stern , Professor in Peace and Development Studies at the School of Global Studies (SGS), 17 </w:t>
      </w:r>
      <w:r w:rsidRPr="009D4106">
        <w:rPr>
          <w:rStyle w:val="Style13ptBold"/>
          <w:b w:val="0"/>
        </w:rPr>
        <w:t>(Anna &amp; Maria, Security Dialogue , “Militarism and Security: Dialogue, possibilities, and limits”, Vol. 49(</w:t>
      </w:r>
      <w:r>
        <w:rPr>
          <w:rStyle w:val="Style13ptBold"/>
          <w:b w:val="0"/>
        </w:rPr>
        <w:t xml:space="preserve"> </w:t>
      </w:r>
      <w:r w:rsidRPr="009D4106">
        <w:rPr>
          <w:rStyle w:val="Style13ptBold"/>
          <w:b w:val="0"/>
        </w:rPr>
        <w:t>1-2) 3–18</w:t>
      </w:r>
      <w:r>
        <w:rPr>
          <w:rStyle w:val="Style13ptBold"/>
          <w:b w:val="0"/>
        </w:rPr>
        <w:t xml:space="preserve"> pg.11</w:t>
      </w:r>
      <w:r w:rsidRPr="009D4106">
        <w:rPr>
          <w:rStyle w:val="Style13ptBold"/>
          <w:b w:val="0"/>
        </w:rPr>
        <w:t>, MK)</w:t>
      </w:r>
    </w:p>
    <w:p w14:paraId="2BE8B969" w14:textId="77777777" w:rsidR="003E6E10" w:rsidRPr="009C5FEE" w:rsidRDefault="003E6E10" w:rsidP="003E6E10">
      <w:pPr>
        <w:rPr>
          <w:rStyle w:val="StyleUnderline"/>
        </w:rPr>
      </w:pPr>
      <w:r w:rsidRPr="008638E8">
        <w:t>I</w:t>
      </w:r>
      <w:r w:rsidRPr="009C5FEE">
        <w:rPr>
          <w:rStyle w:val="StyleUnderline"/>
        </w:rPr>
        <w:t>f militarism and security are potentially everywhere, though, how are we to know whether or when we are seeing them – and when they are not in operation? The identity of the actor is only a partial answer: Does the taking on of more roles by the militar</w:t>
      </w:r>
      <w:r w:rsidRPr="008638E8">
        <w:t>y (e.g. in disaster relief or crimefighting</w:t>
      </w:r>
      <w:r w:rsidRPr="009C5FEE">
        <w:rPr>
          <w:rStyle w:val="StyleUnderline"/>
        </w:rPr>
        <w:t>) or the increasing use of military weapons and tactics by the police signal the militarization of a previously civilian or police issue-area? Does the burgeoning of pastoral roles on the part of the military under counterinsurgency signal a civilianization of the military, a transformation of security practices or the militarization of development policy, or does it trouble the concepts of both security and militarism by indicating the imbrication of social engineering and war (see e.g. Khalili, 2012; Owens, 2015)? If disciplines and practices central to civilian and military life grew up together, is it appropriate to talk of militarization, as though ostensibly civilian practices were not always already enmeshed with military power, itself central to the constitution of social order and the state? Is security simply the term for certain forms of militarism? Can there be a non-militarized security?</w:t>
      </w:r>
      <w:r w:rsidRPr="008638E8">
        <w:t xml:space="preserve"> </w:t>
      </w:r>
      <w:r w:rsidRPr="009C5FEE">
        <w:rPr>
          <w:rStyle w:val="StyleUnderline"/>
        </w:rPr>
        <w:t>Such lines of questioning invite us to reconsider the normative connotations that also ‘stick’ (Ahmed, 2004) to militarism. Is the task of critical military studies to critique violence, or at least martial forms of violence? Is militarism (as concept) so integrally dependent upon the binaries civilian–military, war–peace and militarism–pacifism that moving them beyond these terms seems difficult, at best? Can we, for example, conceive of a non-pacifist anti-militarism?</w:t>
      </w:r>
    </w:p>
    <w:p w14:paraId="1A1DB2DC" w14:textId="77777777" w:rsidR="003E6E10" w:rsidRPr="009C5FEE" w:rsidRDefault="003E6E10" w:rsidP="003E6E10">
      <w:pPr>
        <w:rPr>
          <w:rStyle w:val="StyleUnderline"/>
        </w:rPr>
      </w:pPr>
      <w:r w:rsidRPr="008638E8">
        <w:t xml:space="preserve"> The conceptual caution espoused by much of the work cited above to continually refuse to definitively settle the meaning of militarism and to know a priori its workings or its subjects is visible in several of our contributions. </w:t>
      </w:r>
      <w:r w:rsidRPr="009C5FEE">
        <w:rPr>
          <w:rStyle w:val="StyleUnderline"/>
        </w:rPr>
        <w:t>For instance, in her article, Basham explores how militarism relies on the co-constitutive practices of the geopolitical and the everyday, thus reminding us to pay attention to the multiple scales through which military power operates. She queries how gendered and racialized logics underwrite the facilitation, justification and legitimation of British airstrikes in Syria to show us how war preparedness is also reproduced through social and political contestations, institutions, inequalities and the practices of everyday life. Hence, for Basham, all of these make up the object of militarism. Similarly, through a critical feminist lens, Wibben explores the intersections of oppression that are embedded in the everyday in her discussion of US militarism.</w:t>
      </w:r>
      <w:r w:rsidRPr="008638E8">
        <w:t xml:space="preserve"> </w:t>
      </w:r>
      <w:r w:rsidRPr="009C5FEE">
        <w:rPr>
          <w:rStyle w:val="StyleUnderline"/>
        </w:rPr>
        <w:t>Feminist security studies never drew a sharp distinction between militarism and security, which is what allows Wibben to ask whether fighting for gender equality in wars of national security is really liberation. For Wibben, the everyday becomes the object of analysis in order to understand the workings of security and militarism, along with their mutual dependence</w:t>
      </w:r>
    </w:p>
    <w:p w14:paraId="006360DE" w14:textId="77777777" w:rsidR="003E6E10" w:rsidRPr="0046007D" w:rsidRDefault="003E6E10" w:rsidP="003E6E10"/>
    <w:p w14:paraId="7F87C7F0" w14:textId="77777777" w:rsidR="003E6E10" w:rsidRDefault="003E6E10" w:rsidP="003E6E10">
      <w:pPr>
        <w:pStyle w:val="Heading3"/>
      </w:pPr>
      <w:r>
        <w:lastRenderedPageBreak/>
        <w:t>Role of Judge</w:t>
      </w:r>
    </w:p>
    <w:p w14:paraId="170E313C" w14:textId="77777777" w:rsidR="003E6E10" w:rsidRPr="005F4C3D" w:rsidRDefault="003E6E10" w:rsidP="003E6E10">
      <w:pPr>
        <w:pStyle w:val="Heading4"/>
      </w:pPr>
      <w:r>
        <w:t xml:space="preserve">Framework (or an alternative) – </w:t>
      </w:r>
      <w:bookmarkStart w:id="3" w:name="_Hlk13945959"/>
      <w:r>
        <w:t xml:space="preserve">the roll of the judge is to orient politics toward land; (rather than land as a mere vacuum waiting to be turned into property (power) under liberalism, we should conceive of land as a symbiotic exchange of caretaking) </w:t>
      </w:r>
    </w:p>
    <w:p w14:paraId="16839401" w14:textId="77777777" w:rsidR="003E6E10" w:rsidRDefault="003E6E10" w:rsidP="003E6E10">
      <w:pPr>
        <w:rPr>
          <w:rStyle w:val="Style13ptBold"/>
        </w:rPr>
      </w:pPr>
      <w:r w:rsidRPr="00A04709">
        <w:rPr>
          <w:rStyle w:val="Style13ptBold"/>
        </w:rPr>
        <w:t>Temin, U. of Michigan assistant prof. of political theory with a focus on Settler Colonialism, 1</w:t>
      </w:r>
      <w:r>
        <w:rPr>
          <w:rStyle w:val="Style13ptBold"/>
        </w:rPr>
        <w:t>7</w:t>
      </w:r>
    </w:p>
    <w:p w14:paraId="50D1AF99" w14:textId="77777777" w:rsidR="003E6E10" w:rsidRDefault="003E6E10" w:rsidP="003E6E10">
      <w:r w:rsidRPr="00153CAD">
        <w:t>[David Myer, Political Theory,</w:t>
      </w:r>
      <w:r>
        <w:t xml:space="preserve"> </w:t>
      </w:r>
      <w:r w:rsidRPr="00153CAD">
        <w:t xml:space="preserve">“Custer’s Sins: Vine Deloria Jr. and the Settler-Colonial Politics of Civic Inclusion”, </w:t>
      </w:r>
      <w:r>
        <w:t xml:space="preserve">5-29-17, </w:t>
      </w:r>
      <w:r w:rsidRPr="00153CAD">
        <w:t xml:space="preserve">DOI: </w:t>
      </w:r>
      <w:hyperlink r:id="rId20" w:history="1">
        <w:r w:rsidRPr="00153CAD">
          <w:rPr>
            <w:rStyle w:val="Hyperlink"/>
          </w:rPr>
          <w:t>https://doi.org/10.1177/0090591717712151</w:t>
        </w:r>
      </w:hyperlink>
      <w:r w:rsidRPr="00153CAD">
        <w:t>, dwrs 6/21]</w:t>
      </w:r>
    </w:p>
    <w:p w14:paraId="174A5421" w14:textId="77777777" w:rsidR="003E6E10" w:rsidRPr="00BB7F94" w:rsidRDefault="003E6E10" w:rsidP="003E6E10">
      <w:r>
        <w:t xml:space="preserve">First, Deloria shows how </w:t>
      </w:r>
      <w:r w:rsidRPr="00DE7966">
        <w:rPr>
          <w:rStyle w:val="Emphasis"/>
        </w:rPr>
        <w:t>the spatial boundaries of US sovereignty are continually reproduced through the redemptive temporality of the “grand drama of American progress”</w:t>
      </w:r>
      <w:r>
        <w:t xml:space="preserve"> </w:t>
      </w:r>
      <w:r w:rsidRPr="00DE7966">
        <w:rPr>
          <w:rStyle w:val="StyleUnderline"/>
        </w:rPr>
        <w:t>as innocent of colonial violence</w:t>
      </w:r>
      <w:r>
        <w:t xml:space="preserve">.46 For Deloria, </w:t>
      </w:r>
      <w:r w:rsidRPr="00DE7966">
        <w:rPr>
          <w:rStyle w:val="StyleUnderline"/>
        </w:rPr>
        <w:t>this ability to avoid connecting the dots among these “precedents” of erasure enables the contested boundaries between peoples to fade into retrospectively inevitable extensions of US sovereign political space</w:t>
      </w:r>
      <w:r>
        <w:t xml:space="preserve"> (30). For example, </w:t>
      </w:r>
      <w:r w:rsidRPr="00DE7966">
        <w:rPr>
          <w:rStyle w:val="StyleUnderline"/>
        </w:rPr>
        <w:t>the construction of the Oahe dam—part of the spree of dam-building that coincided with and accelerated Termination—flooded the lands of and displaced the very communities along the Missouri River that will be most affected by any potential spill from the Dakota Access Pipeline</w:t>
      </w:r>
      <w:r>
        <w:t xml:space="preserve">.47 Deloria contributes, then, to </w:t>
      </w:r>
      <w:r w:rsidRPr="00DE7966">
        <w:rPr>
          <w:rStyle w:val="StyleUnderline"/>
        </w:rPr>
        <w:t xml:space="preserve">a structural analysis and a rhetoric insisting on ongoing Native presence, which show how conflicts over pipelines are mediated through a series of “conquest-oriented” practices. Deloria’s writing gives analytical yet necessarily historical traction on how the US settler state establishes the fiction of its sovereignty in relation to the political life of specific tribal nations like the Standing Rock Sioux. While </w:t>
      </w:r>
      <w:r w:rsidRPr="00DE7966">
        <w:rPr>
          <w:rStyle w:val="Emphasis"/>
        </w:rPr>
        <w:t>narratives of civic inclusion dis-embed these struggles from the territorial politics in which they are rooted,</w:t>
      </w:r>
      <w:r>
        <w:t xml:space="preserve"> Deloria draws attention back to these successive layers of violence etched into the land and in the histories of tribal communities.</w:t>
      </w:r>
    </w:p>
    <w:p w14:paraId="198A3DC6" w14:textId="05A20F8F" w:rsidR="003E6E10" w:rsidRDefault="003E6E10" w:rsidP="003E6E10">
      <w:pPr>
        <w:rPr>
          <w:rStyle w:val="StyleUnderline"/>
        </w:rPr>
      </w:pPr>
      <w:r>
        <w:t xml:space="preserve">Second, </w:t>
      </w:r>
      <w:r w:rsidRPr="00DE7966">
        <w:rPr>
          <w:rStyle w:val="StyleUnderline"/>
        </w:rPr>
        <w:t xml:space="preserve">Deloria’s work also points beyond moments of struggle over sovereign space to possibilities of cultivating alternative conceptions of relationship and responsibility in tension with sovereignty. Beyond his critique of American political discourse, Deloria also reconstructively articulated the ways in which Indigenous communities differently imagined their own relations to land. In God Is Red, Deloria theorized how </w:t>
      </w:r>
      <w:r w:rsidRPr="00DE7966">
        <w:rPr>
          <w:rStyle w:val="Emphasis"/>
        </w:rPr>
        <w:t>Indigenous peoples exercise their collective peoplehood through specific caretaking relations with lands rather than primarily through a sovereignty exercised in “homogenous” historical time</w:t>
      </w:r>
      <w:r w:rsidRPr="00DE7966">
        <w:rPr>
          <w:rStyle w:val="StyleUnderline"/>
        </w:rPr>
        <w:t>.</w:t>
      </w:r>
      <w:r>
        <w:t xml:space="preserve">48 Deloria explained that </w:t>
      </w:r>
      <w:r w:rsidRPr="00DE7966">
        <w:rPr>
          <w:rStyle w:val="Emphasis"/>
        </w:rPr>
        <w:t>land is not an inert object or background setting to human activity but has a “spirit” able to “grab groups of men and reorient them</w:t>
      </w:r>
      <w:r>
        <w:t xml:space="preserve">.”49 As Glen Coulthard argues, </w:t>
      </w:r>
      <w:r w:rsidRPr="00DE7966">
        <w:rPr>
          <w:rStyle w:val="Emphasis"/>
        </w:rPr>
        <w:t>Deloria is “attempting to explicate the position that land occupies as an ontological framework for understanding relationships</w:t>
      </w:r>
      <w:r>
        <w:t xml:space="preserve">.”50 </w:t>
      </w:r>
      <w:r w:rsidRPr="00DE7966">
        <w:rPr>
          <w:rStyle w:val="Emphasis"/>
        </w:rPr>
        <w:t>Instead of Locke’s earth waiting to be made the proprietary grounds of sovereignty, “land” figures a communally specific set of “relationships and experiences” to human and non-human kin that generate caretaking duties for the collectivity inhabiting (with) it</w:t>
      </w:r>
      <w:r>
        <w:t xml:space="preserve">.51 </w:t>
      </w:r>
      <w:r w:rsidRPr="00DE7966">
        <w:rPr>
          <w:rStyle w:val="StyleUnderline"/>
        </w:rPr>
        <w:t>Deloria pointedly argued that non-Indigenous peoples would have to learn this lesson from Indigenous peoples without engaging in a civic inclusion–style politics that would privilege the psychic and political needs of settlers for their own sovereign myths of belonging that elide the colonial violence of state-formation. These potentials move beyond civic inclusion and towards an account of connections between peoples that respect specific responsibilities to lands and one another.</w:t>
      </w:r>
    </w:p>
    <w:bookmarkEnd w:id="3"/>
    <w:p w14:paraId="1833070D" w14:textId="6ACCE664" w:rsidR="003E6E10" w:rsidRDefault="00ED6A13" w:rsidP="003E6E10">
      <w:pPr>
        <w:pStyle w:val="Heading2"/>
      </w:pPr>
      <w:r>
        <w:lastRenderedPageBreak/>
        <w:t xml:space="preserve">2AC </w:t>
      </w:r>
      <w:r w:rsidR="003E6E10">
        <w:t>Disadvantages</w:t>
      </w:r>
    </w:p>
    <w:p w14:paraId="78A2329E" w14:textId="77777777" w:rsidR="003E6E10" w:rsidRPr="00D65700" w:rsidRDefault="003E6E10" w:rsidP="003E6E10">
      <w:pPr>
        <w:pStyle w:val="Heading3"/>
      </w:pPr>
      <w:r>
        <w:lastRenderedPageBreak/>
        <w:t xml:space="preserve">Framing </w:t>
      </w:r>
    </w:p>
    <w:p w14:paraId="017CE0BF" w14:textId="77777777" w:rsidR="003E6E10" w:rsidRDefault="003E6E10" w:rsidP="003E6E10">
      <w:pPr>
        <w:pStyle w:val="Heading4"/>
      </w:pPr>
      <w:r>
        <w:t>Large scale impacts ignore the way that for Palestinians, the world is already a crisis situation – yet, the framing of contingent problems or solutions obscures the intrinsically and intentionally antagonistic of settler colonialism</w:t>
      </w:r>
    </w:p>
    <w:p w14:paraId="2EC6B0EA" w14:textId="77777777" w:rsidR="003E6E10" w:rsidRPr="001B7CA3" w:rsidRDefault="003E6E10" w:rsidP="003E6E10">
      <w:pPr>
        <w:rPr>
          <w:rStyle w:val="Style13ptBold"/>
        </w:rPr>
      </w:pPr>
      <w:r w:rsidRPr="001B7CA3">
        <w:rPr>
          <w:rStyle w:val="Style13ptBold"/>
        </w:rPr>
        <w:t>Johnson, writer, 14</w:t>
      </w:r>
    </w:p>
    <w:p w14:paraId="177DDD53" w14:textId="77777777" w:rsidR="003E6E10" w:rsidRDefault="003E6E10" w:rsidP="003E6E10">
      <w:r>
        <w:t>[Jimmy, Nov 30 2014, CiCo</w:t>
      </w:r>
      <w:r>
        <w:rPr>
          <w:vertAlign w:val="subscript"/>
        </w:rPr>
        <w:t>3</w:t>
      </w:r>
      <w:r>
        <w:t xml:space="preserve">, “American ‘Moral Bankruptcy’ and Israel Policy”, </w:t>
      </w:r>
      <w:hyperlink r:id="rId21" w:history="1">
        <w:r w:rsidRPr="000265E4">
          <w:rPr>
            <w:rStyle w:val="Hyperlink"/>
          </w:rPr>
          <w:t>https://cico3.com/tag/settler-normativity/</w:t>
        </w:r>
      </w:hyperlink>
      <w:r>
        <w:t>, accessed 7/8 dwrs]</w:t>
      </w:r>
    </w:p>
    <w:p w14:paraId="52A06FBD" w14:textId="77777777" w:rsidR="003E6E10" w:rsidRDefault="003E6E10" w:rsidP="003E6E10">
      <w:pPr>
        <w:rPr>
          <w:rStyle w:val="StyleUnderline"/>
        </w:rPr>
      </w:pPr>
      <w:r>
        <w:t>Walter Benjamin wrote in 1940 that, “</w:t>
      </w:r>
      <w:r w:rsidRPr="002E0E58">
        <w:rPr>
          <w:rStyle w:val="StyleUnderline"/>
        </w:rPr>
        <w:t xml:space="preserve">The tradition of the oppressed teaches us that </w:t>
      </w:r>
      <w:r w:rsidRPr="001B7CA3">
        <w:rPr>
          <w:rStyle w:val="Emphasis"/>
        </w:rPr>
        <w:t>the ‘emergency situation’ in which we live is the rule. We must arrive at a concept of history which corresponds to this</w:t>
      </w:r>
      <w:r w:rsidRPr="002E0E58">
        <w:rPr>
          <w:rStyle w:val="StyleUnderline"/>
        </w:rPr>
        <w:t>. […] The astonishment that the things we are experiencing in the 20th century are ‘still’ possible is by no means philosophical. It is not the beginning of knowledge, unless it would be the knowledge that the conception of history on which it rests is untenable.”</w:t>
      </w:r>
      <w:r>
        <w:t xml:space="preserve"> Gayatri </w:t>
      </w:r>
      <w:r w:rsidRPr="001B7CA3">
        <w:t>Spivak, Edward Said, bell hooks and others have made the point similarly or better in the time since.</w:t>
      </w:r>
      <w:r>
        <w:t xml:space="preserve"> Benjamin was writing specifically about European fascism including that of Nazi Germany. One concrete example, though he didn’t use this one himself, is that Nazism can only be astonishing if we refuse to listen to the Nama and Herero people of Namibia against whom the prior German regime genocided in the Südwestafrika settler colony. The “tradition of the oppressed” includes tools of analysis about and histories of resistance against European fascism that predated fascism on the European continent. For this essay, “the tradition of the oppressed” has a lot more to say about the United States’ “morally bankrupt [Israel] policy” than The Israel Lobby and related essays and clarifies what the country’s “professed values” actually mean. Put briefly, </w:t>
      </w:r>
      <w:r w:rsidRPr="001B7CA3">
        <w:rPr>
          <w:rStyle w:val="Emphasis"/>
        </w:rPr>
        <w:t>the Israel Lobby thesis suffers from the mistaken premise that U.S. history is something other than a horror story.</w:t>
      </w:r>
      <w:r w:rsidRPr="001B7CA3">
        <w:rPr>
          <w:rStyle w:val="StyleUnderline"/>
        </w:rPr>
        <w:t xml:space="preserve"> Recontextualizing the Israel lobby and U.S. policy provides not only better understanding, but also more opportunities for transformative change.</w:t>
      </w:r>
    </w:p>
    <w:p w14:paraId="6FEB78CA" w14:textId="0C8781DB" w:rsidR="002F08C9" w:rsidRDefault="00ED6A13" w:rsidP="002F08C9">
      <w:pPr>
        <w:pStyle w:val="Heading2"/>
      </w:pPr>
      <w:r>
        <w:lastRenderedPageBreak/>
        <w:t xml:space="preserve">2AC </w:t>
      </w:r>
      <w:r w:rsidR="002F08C9">
        <w:t>Critiques</w:t>
      </w:r>
    </w:p>
    <w:p w14:paraId="7E2311AD" w14:textId="6B34AD51" w:rsidR="004F11BD" w:rsidRDefault="004F11BD" w:rsidP="004F11BD">
      <w:pPr>
        <w:pStyle w:val="Heading3"/>
      </w:pPr>
      <w:r>
        <w:lastRenderedPageBreak/>
        <w:t>Apartheid Representations K/PIC</w:t>
      </w:r>
    </w:p>
    <w:p w14:paraId="63FE38FC" w14:textId="77777777" w:rsidR="004F11BD" w:rsidRDefault="004F11BD" w:rsidP="004F11BD">
      <w:pPr>
        <w:pStyle w:val="Heading4"/>
      </w:pPr>
      <w:r>
        <w:t xml:space="preserve">Yes apartheid – and, their ev can’t account for the rightward shift of Israeli politics </w:t>
      </w:r>
    </w:p>
    <w:p w14:paraId="2ADCFBAE" w14:textId="77777777" w:rsidR="004F11BD" w:rsidRPr="00EA47B3" w:rsidRDefault="004F11BD" w:rsidP="004F11BD">
      <w:pPr>
        <w:rPr>
          <w:rStyle w:val="Style13ptBold"/>
        </w:rPr>
      </w:pPr>
      <w:r w:rsidRPr="00EA47B3">
        <w:rPr>
          <w:rStyle w:val="Style13ptBold"/>
        </w:rPr>
        <w:t xml:space="preserve">Kasrils former South African government minister, and leading member of the African National Congress from apartheid 19 </w:t>
      </w:r>
    </w:p>
    <w:p w14:paraId="7AB01DC5" w14:textId="77777777" w:rsidR="004F11BD" w:rsidRDefault="004F11BD" w:rsidP="004F11BD">
      <w:r>
        <w:t>[Ronnie Kasrils, 4-1-2019, Guardian, "I fought South African apartheid. I see the same brutal policies in Israel", https://www.theguardian.com/commentisfree/2019/apr/03/israel-treatment-palestinians-apartheid-south-africa accessed 7-13-2019, dwrs]</w:t>
      </w:r>
    </w:p>
    <w:p w14:paraId="51730D6B" w14:textId="77777777" w:rsidR="004F11BD" w:rsidRDefault="004F11BD" w:rsidP="004F11BD">
      <w:r w:rsidRPr="00EA47B3">
        <w:rPr>
          <w:rStyle w:val="StyleUnderline"/>
        </w:rPr>
        <w:t>As a Jewish South African anti-apartheid activist I look with horror on the far-</w:t>
      </w:r>
      <w:r w:rsidRPr="00EA47B3">
        <w:rPr>
          <w:rStyle w:val="Emphasis"/>
        </w:rPr>
        <w:t xml:space="preserve">right shift in Israel </w:t>
      </w:r>
      <w:r w:rsidRPr="00EA47B3">
        <w:rPr>
          <w:rStyle w:val="StyleUnderline"/>
        </w:rPr>
        <w:t>ahead of this month’s elections</w:t>
      </w:r>
      <w:r>
        <w:t xml:space="preserve">, and the </w:t>
      </w:r>
      <w:r w:rsidRPr="00EA47B3">
        <w:rPr>
          <w:rStyle w:val="Emphasis"/>
        </w:rPr>
        <w:t>impact in the Palestinian territories and worldwide.</w:t>
      </w:r>
    </w:p>
    <w:p w14:paraId="45D6AFA4" w14:textId="77777777" w:rsidR="004F11BD" w:rsidRPr="00EA47B3" w:rsidRDefault="004F11BD" w:rsidP="004F11BD">
      <w:pPr>
        <w:rPr>
          <w:rStyle w:val="Emphasis"/>
        </w:rPr>
      </w:pPr>
      <w:r w:rsidRPr="00EA47B3">
        <w:rPr>
          <w:rStyle w:val="Emphasis"/>
        </w:rPr>
        <w:t>Israel’s repression of Palestinian citizens, African refugees and Palestinians in the occupied West Bank and Gaza has become more brutal over time. Ethnic cleansing, land seizure, home demolition, military occupation, bombing of Gaza and international law violations led</w:t>
      </w:r>
      <w:r>
        <w:t xml:space="preserve"> Archbishop </w:t>
      </w:r>
      <w:r w:rsidRPr="00EA47B3">
        <w:rPr>
          <w:rStyle w:val="StyleUnderline"/>
        </w:rPr>
        <w:t xml:space="preserve">Tutu to declare that the treatment of Palestinians </w:t>
      </w:r>
      <w:r w:rsidRPr="00EA47B3">
        <w:rPr>
          <w:rStyle w:val="Emphasis"/>
        </w:rPr>
        <w:t>reminded him of apartheid, only worse.</w:t>
      </w:r>
    </w:p>
    <w:p w14:paraId="581D0463" w14:textId="77777777" w:rsidR="004F11BD" w:rsidRPr="00EA47B3" w:rsidRDefault="004F11BD" w:rsidP="004F11BD">
      <w:pPr>
        <w:rPr>
          <w:rStyle w:val="StyleUnderline"/>
        </w:rPr>
      </w:pPr>
      <w:r w:rsidRPr="00EA47B3">
        <w:rPr>
          <w:rStyle w:val="Emphasis"/>
        </w:rPr>
        <w:t>I’m also deeply disturbed that critics of Israel’s brutal policies are frequently threatened with repression of their freedom of speech</w:t>
      </w:r>
      <w:r w:rsidRPr="00EA47B3">
        <w:rPr>
          <w:rStyle w:val="StyleUnderline"/>
        </w:rPr>
        <w:t xml:space="preserve">, a reality I’ve now experienced at first hand. Last week, a public meeting in Vienna where I was scheduled to speak in support of Palestinian freedom, as part of the global Israeli Apartheid Week, </w:t>
      </w:r>
      <w:r w:rsidRPr="00EA47B3">
        <w:rPr>
          <w:rStyle w:val="Emphasis"/>
        </w:rPr>
        <w:t>was cancelled by the museum hosting the event –</w:t>
      </w:r>
      <w:r>
        <w:t xml:space="preserve"> </w:t>
      </w:r>
      <w:r w:rsidRPr="00EA47B3">
        <w:rPr>
          <w:rStyle w:val="Emphasis"/>
        </w:rPr>
        <w:t>under pressure</w:t>
      </w:r>
      <w:r w:rsidRPr="00EA47B3">
        <w:rPr>
          <w:rStyle w:val="StyleUnderline"/>
        </w:rPr>
        <w:t xml:space="preserve"> from Vienna’s city council</w:t>
      </w:r>
      <w:r>
        <w:t xml:space="preserve">, </w:t>
      </w:r>
      <w:r w:rsidRPr="00EA47B3">
        <w:rPr>
          <w:rStyle w:val="StyleUnderline"/>
        </w:rPr>
        <w:t>which opposes the international movement to divest from Israel.</w:t>
      </w:r>
    </w:p>
    <w:p w14:paraId="6C3E33B0" w14:textId="77777777" w:rsidR="004F11BD" w:rsidRPr="00EA47B3" w:rsidRDefault="004F11BD" w:rsidP="004F11BD">
      <w:pPr>
        <w:rPr>
          <w:rStyle w:val="Emphasis"/>
        </w:rPr>
      </w:pPr>
      <w:r w:rsidRPr="00EA47B3">
        <w:rPr>
          <w:rStyle w:val="Emphasis"/>
        </w:rPr>
        <w:t>South Africa’s apartheid government banned me for life from attending meetings</w:t>
      </w:r>
      <w:r>
        <w:t xml:space="preserve">. </w:t>
      </w:r>
      <w:r w:rsidRPr="00EA47B3">
        <w:rPr>
          <w:rStyle w:val="Emphasis"/>
        </w:rPr>
        <w:t>Nothing I said could be published, because I stood up against apartheid. How disgraceful that, despite the lessons of our struggle against racism, such intolerance continues to this day, stifling free speech on Palestine.</w:t>
      </w:r>
    </w:p>
    <w:p w14:paraId="2951CC18" w14:textId="77777777" w:rsidR="004F11BD" w:rsidRPr="00EA47B3" w:rsidRDefault="004F11BD" w:rsidP="004F11BD">
      <w:pPr>
        <w:rPr>
          <w:rStyle w:val="Emphasis"/>
        </w:rPr>
      </w:pPr>
      <w:r w:rsidRPr="00EA47B3">
        <w:rPr>
          <w:rStyle w:val="Emphasis"/>
        </w:rPr>
        <w:t>During the South African struggle, we were accused of following a communist agenda, but smears didn’t deflect us. Today, Israel’s propaganda follows a similar route, repeated by its supporters – conflating opposition to Israel with antisemitism. This must be resisted.</w:t>
      </w:r>
    </w:p>
    <w:p w14:paraId="420F7096" w14:textId="77777777" w:rsidR="004F11BD" w:rsidRPr="00EA47B3" w:rsidRDefault="004F11BD" w:rsidP="004F11BD">
      <w:pPr>
        <w:rPr>
          <w:rStyle w:val="StyleUnderline"/>
        </w:rPr>
      </w:pPr>
      <w:r w:rsidRPr="00EA47B3">
        <w:rPr>
          <w:rStyle w:val="StyleUnderline"/>
        </w:rPr>
        <w:t>A growing number of Jews worldwide are taking positions opposing Israel’s policies. Many younger Jews are supporting the Palestinian-led Boycott, Divestment and Sanctions (BDS) movement, a peaceful mobilisation inspired by the movement that helped to end apartheid in South Africa.</w:t>
      </w:r>
    </w:p>
    <w:p w14:paraId="655F0959" w14:textId="77777777" w:rsidR="004F11BD" w:rsidRDefault="004F11BD" w:rsidP="004F11BD">
      <w:r w:rsidRPr="00EA47B3">
        <w:rPr>
          <w:rStyle w:val="Emphasis"/>
        </w:rPr>
        <w:t xml:space="preserve">The parallels with South Africa are many. </w:t>
      </w:r>
      <w:r>
        <w:t xml:space="preserve">The Israeli prime minister, Benjamin </w:t>
      </w:r>
      <w:r w:rsidRPr="00EA47B3">
        <w:rPr>
          <w:rStyle w:val="Emphasis"/>
        </w:rPr>
        <w:t>Netanyahu, recently said: “Israel is not a state of all its citizens … Israel is the nation state of the Jewish people – and them alone.”</w:t>
      </w:r>
    </w:p>
    <w:p w14:paraId="09F699E4" w14:textId="77777777" w:rsidR="004F11BD" w:rsidRPr="00EA47B3" w:rsidRDefault="004F11BD" w:rsidP="004F11BD">
      <w:pPr>
        <w:rPr>
          <w:rStyle w:val="StyleUnderline"/>
        </w:rPr>
      </w:pPr>
      <w:r w:rsidRPr="00EA47B3">
        <w:rPr>
          <w:rStyle w:val="StyleUnderline"/>
        </w:rPr>
        <w:t>Similar racist utterances were common in apartheid South Africa. We argued that a just peace could be reached, and that white people would find security only in a unitary, non-racist, democratic society after ending the oppression of black South Africans and providing freedom and equality for all.</w:t>
      </w:r>
    </w:p>
    <w:p w14:paraId="547A6B49" w14:textId="77777777" w:rsidR="004F11BD" w:rsidRPr="009732F3" w:rsidRDefault="004F11BD" w:rsidP="004F11BD">
      <w:pPr>
        <w:rPr>
          <w:rStyle w:val="StyleUnderline"/>
        </w:rPr>
      </w:pPr>
      <w:r>
        <w:t xml:space="preserve">By contrast, </w:t>
      </w:r>
      <w:r w:rsidRPr="009732F3">
        <w:rPr>
          <w:rStyle w:val="StyleUnderline"/>
        </w:rPr>
        <w:t>Netanyahu’s Likud is desperately courting extremist parties, and abandoning any pretext of negotiating with the Palestinians</w:t>
      </w:r>
      <w:r>
        <w:t xml:space="preserve">. </w:t>
      </w:r>
      <w:r w:rsidRPr="009732F3">
        <w:rPr>
          <w:rStyle w:val="Emphasis"/>
        </w:rPr>
        <w:t>His plan to bring an extremist settler party and Kahanist terrorist party into his governing coalition is obscene.</w:t>
      </w:r>
      <w:r>
        <w:t xml:space="preserve"> </w:t>
      </w:r>
      <w:r w:rsidRPr="009732F3">
        <w:rPr>
          <w:rStyle w:val="StyleUnderline"/>
        </w:rPr>
        <w:t>His most serious opponent is a general accused of war crimes in Gaza. As long as a repressive apartheid-like regime rules, things will only worsen for Palestinians and Israelis too.</w:t>
      </w:r>
    </w:p>
    <w:p w14:paraId="7772B6D8" w14:textId="77777777" w:rsidR="004F11BD" w:rsidRPr="009732F3" w:rsidRDefault="004F11BD" w:rsidP="004F11BD">
      <w:pPr>
        <w:rPr>
          <w:rStyle w:val="StyleUnderline"/>
        </w:rPr>
      </w:pPr>
      <w:r w:rsidRPr="009732F3">
        <w:rPr>
          <w:rStyle w:val="StyleUnderline"/>
        </w:rPr>
        <w:lastRenderedPageBreak/>
        <w:t>The anti-apartheid movement grew over three decades, in concert with the liberation struggle of South Africa’s people, to make a decisive difference in toppling the racist regime. Europeans refused to buy apartheid fruit; there were sports boycotts; dockworkers from Liverpool to Melbourne refused to handle South African cargo; an academic boycott turned universities into apartheid-free zones; and arms sanctions helped to shift the balance against South Africa’s military.</w:t>
      </w:r>
    </w:p>
    <w:p w14:paraId="06DD68D2" w14:textId="77777777" w:rsidR="004F11BD" w:rsidRPr="009732F3" w:rsidRDefault="004F11BD" w:rsidP="004F11BD">
      <w:pPr>
        <w:rPr>
          <w:rStyle w:val="StyleUnderline"/>
        </w:rPr>
      </w:pPr>
      <w:r w:rsidRPr="009732F3">
        <w:rPr>
          <w:rStyle w:val="StyleUnderline"/>
        </w:rPr>
        <w:t>As the movement developed and UN resolutions isolated Pretoria’s regime, pressure mounted on trading partners and supportive governments. The US Congress’s historic adoption of the Comprehensive Anti-Apartheid Act (1986) was a major turning point. When the Chase and Barclays banks closed in South Africa and withdrew their lines of credit, the battle was well-nigh over.</w:t>
      </w:r>
    </w:p>
    <w:p w14:paraId="770AE693" w14:textId="77777777" w:rsidR="004F11BD" w:rsidRPr="009732F3" w:rsidRDefault="004F11BD" w:rsidP="004F11BD">
      <w:pPr>
        <w:rPr>
          <w:rStyle w:val="StyleUnderline"/>
        </w:rPr>
      </w:pPr>
      <w:r w:rsidRPr="009732F3">
        <w:rPr>
          <w:rStyle w:val="StyleUnderline"/>
        </w:rPr>
        <w:t>This required huge organisational effort, grassroots mobilisation and education. Similar elements characterise today’s BDS movement to isolate apartheid-like Israel.</w:t>
      </w:r>
    </w:p>
    <w:p w14:paraId="783C8EA2" w14:textId="77777777" w:rsidR="004F11BD" w:rsidRPr="009732F3" w:rsidRDefault="004F11BD" w:rsidP="004F11BD">
      <w:pPr>
        <w:rPr>
          <w:rStyle w:val="StyleUnderline"/>
        </w:rPr>
      </w:pPr>
      <w:r w:rsidRPr="009732F3">
        <w:rPr>
          <w:rStyle w:val="StyleUnderline"/>
        </w:rPr>
        <w:t>Every step is important – pressing institutions and corporations that are complicit in Israel’s crimes and supporting Palestinians in their struggle for liberation. This is not about destroying Israel and its people but about working for a just solution, as we did in South Africa.</w:t>
      </w:r>
    </w:p>
    <w:p w14:paraId="4638D928" w14:textId="77777777" w:rsidR="004F11BD" w:rsidRPr="009732F3" w:rsidRDefault="004F11BD" w:rsidP="004F11BD">
      <w:pPr>
        <w:rPr>
          <w:rStyle w:val="StyleUnderline"/>
        </w:rPr>
      </w:pPr>
      <w:r w:rsidRPr="009732F3">
        <w:rPr>
          <w:rStyle w:val="StyleUnderline"/>
        </w:rPr>
        <w:t>It is the duty of supporters of justice worldwide to mobilise in solidarity with Palestinians to help usher in an era of freedom.</w:t>
      </w:r>
    </w:p>
    <w:p w14:paraId="0DEFBA90" w14:textId="77777777" w:rsidR="004F11BD" w:rsidRPr="00FB45F2" w:rsidRDefault="004F11BD" w:rsidP="004F11BD">
      <w:pPr>
        <w:rPr>
          <w:rStyle w:val="StyleUnderline"/>
        </w:rPr>
      </w:pPr>
    </w:p>
    <w:p w14:paraId="40D4D06C" w14:textId="77777777" w:rsidR="004F11BD" w:rsidRDefault="004F11BD" w:rsidP="004F11BD">
      <w:pPr>
        <w:pStyle w:val="Heading4"/>
      </w:pPr>
      <w:r>
        <w:t xml:space="preserve">Yes apartheid </w:t>
      </w:r>
    </w:p>
    <w:p w14:paraId="3F4C9C39" w14:textId="77777777" w:rsidR="004F11BD" w:rsidRPr="00FB45F2" w:rsidRDefault="004F11BD" w:rsidP="004F11BD">
      <w:pPr>
        <w:rPr>
          <w:rStyle w:val="Style13ptBold"/>
        </w:rPr>
      </w:pPr>
      <w:r w:rsidRPr="00FB45F2">
        <w:rPr>
          <w:rStyle w:val="Style13ptBold"/>
        </w:rPr>
        <w:t xml:space="preserve">Dugard, Universities of Leiden and the Witwatersrand Professor Emeritus Human Rights in the Occupied Palestinian Territory Special Rapporteur 14 </w:t>
      </w:r>
    </w:p>
    <w:p w14:paraId="7911FA24" w14:textId="77777777" w:rsidR="004F11BD" w:rsidRDefault="004F11BD" w:rsidP="004F11BD">
      <w:r>
        <w:t>[John Dugard, 7-17-2014, No Publication, "Why aren't Europeans calling Israel an apartheid state?", https://www.aljazeera.com/indepth/opinion/aren-europeans-calling-israel-apartheid-state-190410081102849.html accessed 7-13-2019, dwrs]</w:t>
      </w:r>
    </w:p>
    <w:p w14:paraId="41B62333" w14:textId="77777777" w:rsidR="004F11BD" w:rsidRPr="00FB45F2" w:rsidRDefault="004F11BD" w:rsidP="004F11BD">
      <w:pPr>
        <w:rPr>
          <w:rStyle w:val="Emphasis"/>
        </w:rPr>
      </w:pPr>
      <w:r w:rsidRPr="00FB45F2">
        <w:rPr>
          <w:rStyle w:val="Emphasis"/>
        </w:rPr>
        <w:t>Apartheid is alive and well and thriving in occupied Palestine.</w:t>
      </w:r>
    </w:p>
    <w:p w14:paraId="03713991" w14:textId="77777777" w:rsidR="004F11BD" w:rsidRDefault="004F11BD" w:rsidP="004F11BD">
      <w:r w:rsidRPr="00FB45F2">
        <w:rPr>
          <w:rStyle w:val="Emphasis"/>
        </w:rPr>
        <w:t>Palestinians know this. South Africans know this.</w:t>
      </w:r>
      <w:r>
        <w:t xml:space="preserve"> Many </w:t>
      </w:r>
      <w:r w:rsidRPr="00FB45F2">
        <w:rPr>
          <w:rStyle w:val="Emphasis"/>
        </w:rPr>
        <w:t>Israelis have accepted this as part of their political debate.</w:t>
      </w:r>
      <w:r>
        <w:t xml:space="preserve"> </w:t>
      </w:r>
      <w:r w:rsidRPr="00FB45F2">
        <w:rPr>
          <w:rStyle w:val="StyleUnderline"/>
        </w:rPr>
        <w:t>Americans are coming to terms with this, with new voices in Congress and NGOs like Jewish Voice for Peace unafraid of speaking this truth.</w:t>
      </w:r>
    </w:p>
    <w:p w14:paraId="29BA2194" w14:textId="77777777" w:rsidR="004F11BD" w:rsidRPr="00FB45F2" w:rsidRDefault="004F11BD" w:rsidP="004F11BD">
      <w:pPr>
        <w:rPr>
          <w:rStyle w:val="StyleUnderline"/>
        </w:rPr>
      </w:pPr>
      <w:r w:rsidRPr="00FB45F2">
        <w:rPr>
          <w:rStyle w:val="StyleUnderline"/>
        </w:rPr>
        <w:t xml:space="preserve">Only in Europe is there a steadfast denial of Israeli apartheid over Palestinians despite overwhelming evidence underlining it. </w:t>
      </w:r>
    </w:p>
    <w:p w14:paraId="64A7038E" w14:textId="77777777" w:rsidR="004F11BD" w:rsidRPr="00FB45F2" w:rsidRDefault="004F11BD" w:rsidP="004F11BD">
      <w:pPr>
        <w:rPr>
          <w:rStyle w:val="Emphasis"/>
        </w:rPr>
      </w:pPr>
      <w:r w:rsidRPr="00FB45F2">
        <w:rPr>
          <w:rStyle w:val="StyleUnderline"/>
        </w:rPr>
        <w:t xml:space="preserve">Israel's restrictions on freedom of movement in the occupied Palestinian territory are a resurrection of South Africa's hated pass laws, which criminalised black South Africans without a permit or pass to be in a "white" city. </w:t>
      </w:r>
      <w:r w:rsidRPr="00FB45F2">
        <w:rPr>
          <w:rStyle w:val="Emphasis"/>
        </w:rPr>
        <w:t>Israel's policy of forcible population removals and destruction of homes resembles the relocation of black people from areas zoned for exclusive white occupation in apartheid South Africa.</w:t>
      </w:r>
    </w:p>
    <w:p w14:paraId="764041CA" w14:textId="77777777" w:rsidR="004F11BD" w:rsidRDefault="004F11BD" w:rsidP="004F11BD">
      <w:r w:rsidRPr="00FB45F2">
        <w:rPr>
          <w:rStyle w:val="Emphasis"/>
        </w:rPr>
        <w:t>The Israeli security forces engage in torture and brutality exceeding the worst practices of the South African security apparatus. And the humiliation of black people that was a feature of apartheid in South Africa is replicated in occupied Palestine.</w:t>
      </w:r>
    </w:p>
    <w:p w14:paraId="1A28CF1B" w14:textId="77777777" w:rsidR="004F11BD" w:rsidRPr="00FB45F2" w:rsidRDefault="004F11BD" w:rsidP="004F11BD">
      <w:pPr>
        <w:rPr>
          <w:rStyle w:val="Emphasis"/>
        </w:rPr>
      </w:pPr>
      <w:r w:rsidRPr="00FB45F2">
        <w:rPr>
          <w:rStyle w:val="Emphasis"/>
        </w:rPr>
        <w:lastRenderedPageBreak/>
        <w:t xml:space="preserve">Racist rhetoric in the Israeli public debate offends even those familiar with the language of apartheid South Africa. The crude racist advertising that characterised campaigning in Israel's recent elections was unknown in South Africa. </w:t>
      </w:r>
    </w:p>
    <w:p w14:paraId="2A9E07DE" w14:textId="77777777" w:rsidR="004F11BD" w:rsidRDefault="004F11BD" w:rsidP="004F11BD">
      <w:r>
        <w:t xml:space="preserve">Of course, </w:t>
      </w:r>
      <w:r w:rsidRPr="00FB45F2">
        <w:rPr>
          <w:rStyle w:val="StyleUnderline"/>
        </w:rPr>
        <w:t>there are differences that arise from the different histories, religions, geography and demography, but both cases fit the universal definition of apartheid. In international law, apartheid is a state-sanctioned regime of institutionalised and legalised racial discrimination and oppression by one hegemonic racial group against another.</w:t>
      </w:r>
      <w:r>
        <w:t xml:space="preserve"> </w:t>
      </w:r>
    </w:p>
    <w:p w14:paraId="0BA086F3" w14:textId="77777777" w:rsidR="004F11BD" w:rsidRPr="00FB45F2" w:rsidRDefault="004F11BD" w:rsidP="004F11BD">
      <w:pPr>
        <w:rPr>
          <w:rStyle w:val="Emphasis"/>
        </w:rPr>
      </w:pPr>
      <w:r w:rsidRPr="00FB45F2">
        <w:rPr>
          <w:rStyle w:val="StyleUnderline"/>
        </w:rPr>
        <w:t>In some respects,</w:t>
      </w:r>
      <w:r w:rsidRPr="00FB45F2">
        <w:rPr>
          <w:rStyle w:val="Emphasis"/>
        </w:rPr>
        <w:t xml:space="preserve"> apartheid in South Africa was worse</w:t>
      </w:r>
      <w:r>
        <w:t xml:space="preserve">. </w:t>
      </w:r>
      <w:r w:rsidRPr="00FB45F2">
        <w:rPr>
          <w:rStyle w:val="StyleUnderline"/>
        </w:rPr>
        <w:t>In some respects, Israeli apartheid in occupied Palestine is worse</w:t>
      </w:r>
      <w:r>
        <w:t>. Certainly</w:t>
      </w:r>
      <w:r w:rsidRPr="00FB45F2">
        <w:rPr>
          <w:rStyle w:val="Emphasis"/>
        </w:rPr>
        <w:t>, Israel's enforcement of apartheid in occupied Palestine is more militaristic and more brutal.</w:t>
      </w:r>
      <w:r>
        <w:t xml:space="preserve"> </w:t>
      </w:r>
      <w:r w:rsidRPr="00FB45F2">
        <w:rPr>
          <w:rStyle w:val="Emphasis"/>
        </w:rPr>
        <w:t xml:space="preserve">Apartheid South Africa never blockaded a black community and methodically killed protesters as Israel is currently doing along its fence with Gaza. </w:t>
      </w:r>
    </w:p>
    <w:p w14:paraId="2865CDB4" w14:textId="77777777" w:rsidR="004F11BD" w:rsidRPr="00FB45F2" w:rsidRDefault="004F11BD" w:rsidP="004F11BD">
      <w:pPr>
        <w:rPr>
          <w:rStyle w:val="StyleUnderline"/>
        </w:rPr>
      </w:pPr>
      <w:r w:rsidRPr="00FB45F2">
        <w:rPr>
          <w:rStyle w:val="Emphasis"/>
        </w:rPr>
        <w:t>These facts are well known</w:t>
      </w:r>
      <w:r>
        <w:t xml:space="preserve">. </w:t>
      </w:r>
      <w:r w:rsidRPr="00FB45F2">
        <w:rPr>
          <w:rStyle w:val="StyleUnderline"/>
        </w:rPr>
        <w:t>No one who follows the news can claim to be ignorant of the repression inflicted on the Palestinian people by the Israeli occupation army and Jewish settlers. It is common knowledge that the different legal systems for settlers and Palestinians have created a regime of separate and grossly unequal legal statuses.</w:t>
      </w:r>
    </w:p>
    <w:p w14:paraId="6491396C" w14:textId="77777777" w:rsidR="004F11BD" w:rsidRPr="00FB45F2" w:rsidRDefault="004F11BD" w:rsidP="004F11BD">
      <w:pPr>
        <w:rPr>
          <w:rStyle w:val="StyleUnderline"/>
        </w:rPr>
      </w:pPr>
      <w:r>
        <w:t xml:space="preserve">Why then do Europeans consistently deny the existence of apartheid in occupied Palestine? Why is it business as usual with Israel? Why is Eurovision to be held in Tel Aviv? </w:t>
      </w:r>
      <w:r w:rsidRPr="00FB45F2">
        <w:rPr>
          <w:rStyle w:val="Emphasis"/>
        </w:rPr>
        <w:t>Why does Europe sell arms to Israel;</w:t>
      </w:r>
      <w:r>
        <w:t xml:space="preserve"> trade with it, </w:t>
      </w:r>
      <w:r w:rsidRPr="00FB45F2">
        <w:rPr>
          <w:rStyle w:val="Emphasis"/>
        </w:rPr>
        <w:t>even with its illegal settlements;</w:t>
      </w:r>
      <w:r>
        <w:t xml:space="preserve"> maintain cultural and educational ties? </w:t>
      </w:r>
      <w:r w:rsidRPr="00FB45F2">
        <w:rPr>
          <w:rStyle w:val="StyleUnderline"/>
        </w:rPr>
        <w:t>Why is Israel not subjected to the kind of ostracism that was applied to South Africa and complicit white South African institutions?</w:t>
      </w:r>
    </w:p>
    <w:p w14:paraId="3254C591" w14:textId="77777777" w:rsidR="004F11BD" w:rsidRPr="00FB45F2" w:rsidRDefault="004F11BD" w:rsidP="004F11BD">
      <w:pPr>
        <w:rPr>
          <w:rStyle w:val="StyleUnderline"/>
        </w:rPr>
      </w:pPr>
      <w:r w:rsidRPr="00FB45F2">
        <w:rPr>
          <w:rStyle w:val="StyleUnderline"/>
        </w:rPr>
        <w:t>Why were sanctions against apartheid South Africa welcomed while European governments take steps to criminalise the nonviolent Boycott, Divestment and Sanctions (BDS) movement that seeks to secure freedom, justice and equal rights for Palestinians?</w:t>
      </w:r>
    </w:p>
    <w:p w14:paraId="792C23A3" w14:textId="77777777" w:rsidR="004F11BD" w:rsidRPr="00FB45F2" w:rsidRDefault="004F11BD" w:rsidP="004F11BD">
      <w:pPr>
        <w:rPr>
          <w:rStyle w:val="StyleUnderline"/>
        </w:rPr>
      </w:pPr>
      <w:r w:rsidRPr="00FB45F2">
        <w:rPr>
          <w:rStyle w:val="StyleUnderline"/>
        </w:rPr>
        <w:t>There are three explanations for this conundrum.</w:t>
      </w:r>
    </w:p>
    <w:p w14:paraId="2D602DDC" w14:textId="77777777" w:rsidR="004F11BD" w:rsidRDefault="004F11BD" w:rsidP="004F11BD">
      <w:r>
        <w:t>First, pro-</w:t>
      </w:r>
      <w:r w:rsidRPr="00FB45F2">
        <w:rPr>
          <w:rStyle w:val="Emphasis"/>
        </w:rPr>
        <w:t>Israeli lobbies in many European countries are as effective as their US counterparts without the same degree of visibility.</w:t>
      </w:r>
    </w:p>
    <w:p w14:paraId="5DCC1E52" w14:textId="77777777" w:rsidR="004F11BD" w:rsidRPr="00FB45F2" w:rsidRDefault="004F11BD" w:rsidP="004F11BD">
      <w:pPr>
        <w:rPr>
          <w:rStyle w:val="StyleUnderline"/>
        </w:rPr>
      </w:pPr>
      <w:r>
        <w:t xml:space="preserve">Second, </w:t>
      </w:r>
      <w:r w:rsidRPr="00FB45F2">
        <w:rPr>
          <w:rStyle w:val="Emphasis"/>
        </w:rPr>
        <w:t>there is Holocaust guilt.</w:t>
      </w:r>
      <w:r>
        <w:t xml:space="preserve"> </w:t>
      </w:r>
      <w:r w:rsidRPr="00FB45F2">
        <w:rPr>
          <w:rStyle w:val="StyleUnderline"/>
        </w:rPr>
        <w:t>The policies of some countries towards Israel, such as the Netherlands, are still determined by guilt stemming from the failure to have done more to save Jews during World War II.</w:t>
      </w:r>
    </w:p>
    <w:p w14:paraId="7AB421FA" w14:textId="77777777" w:rsidR="004F11BD" w:rsidRDefault="004F11BD" w:rsidP="004F11BD">
      <w:r>
        <w:t xml:space="preserve">Third, and most important of all, there is the fear of being labelled anti-Semitic. Encouraged and manipulated by Israel and Israeli lobbies, the concept of anti-Semitism has been expanded to cover not only hatred of Jews but criticism of Israeli apartheid. </w:t>
      </w:r>
    </w:p>
    <w:p w14:paraId="6B886D20" w14:textId="77777777" w:rsidR="004F11BD" w:rsidRPr="00FB45F2" w:rsidRDefault="004F11BD" w:rsidP="004F11BD">
      <w:pPr>
        <w:rPr>
          <w:rStyle w:val="StyleUnderline"/>
        </w:rPr>
      </w:pPr>
      <w:r w:rsidRPr="00FB45F2">
        <w:rPr>
          <w:rStyle w:val="StyleUnderline"/>
        </w:rPr>
        <w:t>In the case of South Africa, President PW Botha was hated because he applied apartheid and not because he was an Afrikaner. It would seem obvious that in the same way many hate Israeli Prime Minister Benjamin Netanyahu because he enforces apartheid and not because he is a Jew. But this distinction is increasingly blurred in Europe. To criticise the government of Israel for applying apartheid is seen as anti-Semitism. And so it becomes dangerous and unwise to criticise Israel.</w:t>
      </w:r>
    </w:p>
    <w:p w14:paraId="6BCF67D2" w14:textId="77777777" w:rsidR="004F11BD" w:rsidRDefault="004F11BD" w:rsidP="004F11BD">
      <w:r>
        <w:lastRenderedPageBreak/>
        <w:t>In Europe, criticism of apartheid in South Africa was a popular cause. The Anti-Apartheid Movement, which lobbied for the boycott of South African exports, trade, sport, artists and academics was encouraged and subjected to no restrictions. Governments imposed different kinds of sanctions, including an arms embargo. Public protests against apartheid were a regular feature of university life.</w:t>
      </w:r>
    </w:p>
    <w:p w14:paraId="0ECEE598" w14:textId="77777777" w:rsidR="004F11BD" w:rsidRDefault="004F11BD" w:rsidP="004F11BD">
      <w:r w:rsidRPr="00FB45F2">
        <w:rPr>
          <w:rStyle w:val="Emphasis"/>
        </w:rPr>
        <w:t>Criticism of Israel's discriminatory and repressive policies, on the other hand, can result in one being labelled anti-Semitic with serious consequences for one's career and social life.</w:t>
      </w:r>
      <w:r>
        <w:t xml:space="preserve"> Consequently, there are fewer protests against Israeli apartheid on European campuses and less popular support for BDS. Public figures who criticise Israel are attacked as anti-Semites, as evidenced by the witch-hunt against members of the British Labour Party.</w:t>
      </w:r>
    </w:p>
    <w:p w14:paraId="324AA6E6" w14:textId="787B1CD5" w:rsidR="004F11BD" w:rsidRDefault="004F11BD" w:rsidP="004F11BD">
      <w:pPr>
        <w:rPr>
          <w:rStyle w:val="StyleUnderline"/>
        </w:rPr>
      </w:pPr>
      <w:r w:rsidRPr="00FB45F2">
        <w:rPr>
          <w:rStyle w:val="StyleUnderline"/>
        </w:rPr>
        <w:t>Until Europeans have the courage to distinguish criticism of Israel for applying apartheid from real anti-Semitism - that is, hatred of Jews - apartheid will continue to flourish in occupied Palestine, with the direct complicity of Europe.</w:t>
      </w:r>
    </w:p>
    <w:p w14:paraId="06917689" w14:textId="77777777" w:rsidR="004F11BD" w:rsidRDefault="004F11BD" w:rsidP="004F11BD">
      <w:pPr>
        <w:pStyle w:val="Heading4"/>
      </w:pPr>
      <w:r>
        <w:t>Anti-Zionism isn’t anti-Semitism, but insisting that it is intrinsically undermines indigenous self-determination</w:t>
      </w:r>
    </w:p>
    <w:p w14:paraId="157D08FD" w14:textId="77777777" w:rsidR="004F11BD" w:rsidRDefault="004F11BD" w:rsidP="004F11BD">
      <w:r w:rsidRPr="00A70ED6">
        <w:rPr>
          <w:rFonts w:eastAsiaTheme="majorEastAsia" w:cstheme="majorBidi"/>
          <w:b/>
          <w:iCs/>
          <w:sz w:val="26"/>
        </w:rPr>
        <w:t>Salaita, American scholar, author and public speaker former Edward W. Said Chair of American Studies at the American University of Beirut, 16</w:t>
      </w:r>
      <w:r>
        <w:t xml:space="preserve"> (Steven, 2016, University of Minnesota Press, “INTER/NATIONALISM: </w:t>
      </w:r>
      <w:r w:rsidRPr="00A70ED6">
        <w:t>DECOLONIZING NATIVE AMERICA AND PALESTINE</w:t>
      </w:r>
      <w:r>
        <w:t>”, p. 18-20, TR)</w:t>
      </w:r>
    </w:p>
    <w:p w14:paraId="78CE939E" w14:textId="77777777" w:rsidR="004F11BD" w:rsidRPr="002A2738" w:rsidRDefault="004F11BD" w:rsidP="004F11BD">
      <w:pPr>
        <w:rPr>
          <w:rStyle w:val="StyleUnderline"/>
        </w:rPr>
      </w:pPr>
      <w:r>
        <w:t xml:space="preserve">The term “messianism” requires consideration. </w:t>
      </w:r>
      <w:r w:rsidRPr="002A2738">
        <w:rPr>
          <w:rStyle w:val="StyleUnderline"/>
        </w:rPr>
        <w:t>Hirschhorn’s usage appears to be synonymous with “a Biblical imperative to settle the land,” which is generally accurate, although the term can also describe any sort of fervor of an intransigent variety. In both senses of the term, the self- identiﬁed liberal settlers who supposedly eschew messianism in fact practice it</w:t>
      </w:r>
      <w:r>
        <w:t xml:space="preserve">. In some ways they embody it. </w:t>
      </w:r>
      <w:r w:rsidRPr="002A2738">
        <w:rPr>
          <w:rStyle w:val="StyleUnderline"/>
        </w:rPr>
        <w:t>By settling a foreign land while claiming adherence to humanistic principles, they actually intensify (through the uncompromising assumptions of exclusion) the notion that Palestine is a land belonging to people who are not Palestinia</w:t>
      </w:r>
      <w:r>
        <w:t xml:space="preserve">n. It would be easy to theorize a discrepancy between the settlers’ stated commitment to civil rights and their messianism, but the two attitudes actually align. Let us focus on the belief that settlement of Palestine is “an expression of their own Jewish civil rights,” which is not as ridiculous as it ﬁrst appears. The </w:t>
      </w:r>
      <w:r w:rsidRPr="002A2738">
        <w:rPr>
          <w:rStyle w:val="StyleUnderline"/>
        </w:rPr>
        <w:t>liberal discourses of American multiculturalism allow for expression of both colonial desire and communal racism because those discourses are devoted to the modern logic of individualism</w:t>
      </w:r>
      <w:r>
        <w:t xml:space="preserve">— </w:t>
      </w:r>
      <w:r w:rsidRPr="002A2738">
        <w:rPr>
          <w:rStyle w:val="StyleUnderline"/>
        </w:rPr>
        <w:t xml:space="preserve">the process by which racism is consigned to individualistic failure or ignorance rather than being located in the institutions of the colonial state. Furthermore, it has long been a contention across the Zionist political spectrum </w:t>
      </w:r>
    </w:p>
    <w:p w14:paraId="28022011" w14:textId="2E32047C" w:rsidR="004F11BD" w:rsidRDefault="004F11BD" w:rsidP="004F11BD">
      <w:pPr>
        <w:rPr>
          <w:rStyle w:val="StyleUnderline"/>
        </w:rPr>
      </w:pPr>
      <w:r w:rsidRPr="002A2738">
        <w:rPr>
          <w:rStyle w:val="StyleUnderline"/>
        </w:rPr>
        <w:t>that Israel is a national embodiment of Jewish culture</w:t>
      </w:r>
      <w:r>
        <w:t xml:space="preserve">. If this is the case (and here I submit that national identity is never a complete representation of organic culture), </w:t>
      </w:r>
      <w:r w:rsidRPr="002A2738">
        <w:rPr>
          <w:rStyle w:val="StyleUnderline"/>
        </w:rPr>
        <w:t>then rejection or even contestation of Zionism becomes an act of cultural insensitivity, susceptible to charges of anti- Semitism or intolerance.</w:t>
      </w:r>
      <w:r>
        <w:t xml:space="preserve"> </w:t>
      </w:r>
      <w:r w:rsidRPr="002A2738">
        <w:rPr>
          <w:rStyle w:val="StyleUnderline"/>
          <w:b/>
        </w:rPr>
        <w:t>This rationale not only protects Israel from criticism, it also allows the settlers to conceptualize their presence on the West Bank as cultural performance, unburdened by violence or aggression</w:t>
      </w:r>
      <w:r w:rsidRPr="002A2738">
        <w:rPr>
          <w:b/>
        </w:rPr>
        <w:t>.</w:t>
      </w:r>
      <w:r>
        <w:t xml:space="preserve"> If Israel is the material outcome of Jewishness, then there is no contradiction in professing support for U.S. minorities and simultaneously effecting Palestinian dispossession, for the Palestinians are merely unfortunate bystanders in a Judeocentric drama of very recent vintage, but one that precedes them in imagination. </w:t>
      </w:r>
      <w:r w:rsidRPr="00675F3D">
        <w:rPr>
          <w:rStyle w:val="StyleUnderline"/>
        </w:rPr>
        <w:t xml:space="preserve">Being liberal (in the modern U.S. sense of the term) offers a terriﬁc basis for a concerned </w:t>
      </w:r>
      <w:r w:rsidRPr="00675F3D">
        <w:rPr>
          <w:rStyle w:val="StyleUnderline"/>
        </w:rPr>
        <w:lastRenderedPageBreak/>
        <w:t>citizen to evolve into an ideologue with the power to summon for personal use the vast weaponry of a militarized nation- state. Messianic narratives, even when unclaimed, demand that sort of evolution</w:t>
      </w:r>
      <w:r>
        <w:t xml:space="preserve">. </w:t>
      </w:r>
      <w:r w:rsidRPr="00675F3D">
        <w:rPr>
          <w:rStyle w:val="StyleUnderline"/>
        </w:rPr>
        <w:t>American Indians too are an inconvenient impediment to a project much grander than their earthly lives. It is worth noting that the West Bank settlers’ support of U.S. minorities does not extend to Indigenous self- determination— in U.S. discourses, it rarely does</w:t>
      </w:r>
      <w:r>
        <w:t xml:space="preserve">. Everywhere in the United States we see the interplay of liberalism (informed by unacknowledged messianism) with settler- colonial values of permanent entitlement (to land, to access, to be- longing, to upward mobility— in short, to all the spoils of conquest, without having to assume responsibility for its immorality). </w:t>
      </w:r>
      <w:r w:rsidRPr="00675F3D">
        <w:rPr>
          <w:rStyle w:val="StyleUnderline"/>
        </w:rPr>
        <w:t>Perhaps this phenomenon is nowhere more evident than in the controversies over Devils Tower in Wyoming. Known by Natives as Mato Tipila and sacred to the Lakota and other nations, Devils Tower is a hot spot for recreational climbers, who pound metal into the rock face and interfere with religious rituals.</w:t>
      </w:r>
    </w:p>
    <w:p w14:paraId="4FE2C729" w14:textId="55A3CC61" w:rsidR="004F11BD" w:rsidRDefault="004F11BD" w:rsidP="004F11BD">
      <w:pPr>
        <w:pStyle w:val="Heading3"/>
      </w:pPr>
      <w:r w:rsidRPr="004F11BD">
        <w:lastRenderedPageBreak/>
        <w:t>Genocide K</w:t>
      </w:r>
      <w:r w:rsidR="00EB6C30">
        <w:t>/PIC</w:t>
      </w:r>
    </w:p>
    <w:p w14:paraId="753328F4" w14:textId="77777777" w:rsidR="0035703D" w:rsidRDefault="0035703D" w:rsidP="0035703D">
      <w:pPr>
        <w:pStyle w:val="Heading4"/>
      </w:pPr>
      <w:r>
        <w:t xml:space="preserve">Israel </w:t>
      </w:r>
      <w:r>
        <w:rPr>
          <w:u w:val="single"/>
        </w:rPr>
        <w:t>is</w:t>
      </w:r>
      <w:r>
        <w:t xml:space="preserve"> inflicting genocide against Palestinians—their authors are wrong and fail to contextualize, and their definition of genocide leads to ridiculous and discriminatory results</w:t>
      </w:r>
    </w:p>
    <w:p w14:paraId="46B71B2A" w14:textId="77777777" w:rsidR="0035703D" w:rsidRPr="005C18D3" w:rsidRDefault="0035703D" w:rsidP="0035703D">
      <w:r w:rsidRPr="004E1581">
        <w:rPr>
          <w:rStyle w:val="Heading4Char"/>
        </w:rPr>
        <w:t>Corey, author and doctor of Intercultural Studies from Fuller, ND</w:t>
      </w:r>
      <w:r>
        <w:t xml:space="preserve"> (Benjamin L., no date, Benjamin L. Corey,  “</w:t>
      </w:r>
      <w:r w:rsidRPr="004C1ED8">
        <w:t>Yes, What Israel Is Doing To Palestinians Is Actually Genocide.</w:t>
      </w:r>
      <w:r>
        <w:t xml:space="preserve">”, </w:t>
      </w:r>
      <w:hyperlink r:id="rId22" w:history="1">
        <w:r>
          <w:rPr>
            <w:rStyle w:val="Hyperlink"/>
          </w:rPr>
          <w:t>https://www.benjaminlcorey.com/yes-israel-palestinians-actually-genocide/</w:t>
        </w:r>
      </w:hyperlink>
      <w:r>
        <w:t>, accessed 7/13/19, TR)</w:t>
      </w:r>
    </w:p>
    <w:p w14:paraId="799A0447" w14:textId="77777777" w:rsidR="0035703D" w:rsidRPr="002D5B69" w:rsidRDefault="0035703D" w:rsidP="0035703D">
      <w:pPr>
        <w:rPr>
          <w:rStyle w:val="StyleUnderline"/>
        </w:rPr>
      </w:pPr>
      <w:r w:rsidRPr="002D5B69">
        <w:rPr>
          <w:rStyle w:val="StyleUnderline"/>
        </w:rPr>
        <w:t>In the Israel/Palestine conflict, is Israel guilty of genocide against the Palestinians?</w:t>
      </w:r>
    </w:p>
    <w:p w14:paraId="24A318D2" w14:textId="77777777" w:rsidR="0035703D" w:rsidRPr="002D5B69" w:rsidRDefault="0035703D" w:rsidP="0035703D">
      <w:pPr>
        <w:rPr>
          <w:rStyle w:val="StyleUnderline"/>
        </w:rPr>
      </w:pPr>
      <w:r w:rsidRPr="002D5B69">
        <w:rPr>
          <w:rStyle w:val="StyleUnderline"/>
        </w:rPr>
        <w:t>Yes– absolutely.</w:t>
      </w:r>
    </w:p>
    <w:p w14:paraId="1FFC020A" w14:textId="77777777" w:rsidR="0035703D" w:rsidRPr="005C18D3" w:rsidRDefault="0035703D" w:rsidP="0035703D">
      <w:r w:rsidRPr="005C18D3">
        <w:t>The other day I wrote a short piece on </w:t>
      </w:r>
      <w:hyperlink r:id="rId23" w:history="1">
        <w:r w:rsidRPr="005C18D3">
          <w:rPr>
            <w:rStyle w:val="Hyperlink"/>
          </w:rPr>
          <w:t>why the Bible does not command us to blindly stand with the modern state of Israel</w:t>
        </w:r>
      </w:hyperlink>
      <w:r w:rsidRPr="005C18D3">
        <w:t>, and one of the points I made is that Israel is guilty of genocide. There were no shortage of internet commenters who objected to my use of this word and felt it was over the top. However, I stand by my assertion that Israel is guilty of genocide, so allow me to expand upon that.</w:t>
      </w:r>
    </w:p>
    <w:p w14:paraId="21E6F3A1" w14:textId="77777777" w:rsidR="0035703D" w:rsidRPr="002D5B69" w:rsidRDefault="0035703D" w:rsidP="0035703D">
      <w:pPr>
        <w:rPr>
          <w:rStyle w:val="StyleUnderline"/>
        </w:rPr>
      </w:pPr>
      <w:r w:rsidRPr="005C18D3">
        <w:t xml:space="preserve">I believe </w:t>
      </w:r>
      <w:r w:rsidRPr="002D5B69">
        <w:rPr>
          <w:rStyle w:val="StyleUnderline"/>
        </w:rPr>
        <w:t>the main reason many push back on the idea that Israel is guilty of genocide is because of a lack of understanding of the full nuance of the word</w:t>
      </w:r>
      <w:r w:rsidRPr="005C18D3">
        <w:t xml:space="preserve">, and </w:t>
      </w:r>
      <w:r w:rsidRPr="002D5B69">
        <w:rPr>
          <w:rStyle w:val="StyleUnderline"/>
        </w:rPr>
        <w:t>what genocide can look like in a modern context</w:t>
      </w:r>
      <w:r w:rsidRPr="005C18D3">
        <w:t xml:space="preserve">. While rounding up people for mass executions would be obvious evidence of genocide, </w:t>
      </w:r>
      <w:r w:rsidRPr="002D5B69">
        <w:rPr>
          <w:rStyle w:val="StyleUnderline"/>
        </w:rPr>
        <w:t>the reality is that genocide can take place in ways that are more subtle– making it palatable for the masses, and even seem justified at times.</w:t>
      </w:r>
    </w:p>
    <w:p w14:paraId="341D3198" w14:textId="77777777" w:rsidR="0035703D" w:rsidRPr="005C18D3" w:rsidRDefault="0035703D" w:rsidP="0035703D">
      <w:r w:rsidRPr="005C18D3">
        <w:t xml:space="preserve">Some </w:t>
      </w:r>
      <w:r w:rsidRPr="002D5B69">
        <w:rPr>
          <w:rStyle w:val="StyleUnderline"/>
        </w:rPr>
        <w:t>scholars have referred to the Israel/Palestine conflict as “</w:t>
      </w:r>
      <w:hyperlink r:id="rId24" w:history="1">
        <w:r w:rsidRPr="002D5B69">
          <w:rPr>
            <w:rStyle w:val="StyleUnderline"/>
          </w:rPr>
          <w:t>incremental genocide</w:t>
        </w:r>
      </w:hyperlink>
      <w:r w:rsidRPr="002D5B69">
        <w:rPr>
          <w:rStyle w:val="StyleUnderline"/>
        </w:rPr>
        <w:t>” and I would agree with that term. Instead of an overt, blatant attempt to eradicate a people group, incremental genocide involves actions and policies that are designed to slowly erode, break up, and destroy a specific population.</w:t>
      </w:r>
      <w:r w:rsidRPr="005C18D3">
        <w:t xml:space="preserve"> Think for example of early American history and the genocide of Native Americans. While it wasn’t always mass killings, genocide occurred by military conflict, expanding land holdings, resettlements, and creating conditions that were destructive for the indigenous population. While it took many years to complete, and while it took many forms, what early Americans did to the indigenous people of North America was nothing short of genocide.</w:t>
      </w:r>
    </w:p>
    <w:p w14:paraId="5F046058" w14:textId="77777777" w:rsidR="0035703D" w:rsidRPr="005C18D3" w:rsidRDefault="0035703D" w:rsidP="0035703D">
      <w:r w:rsidRPr="005C18D3">
        <w:t>The same holds true for Israel.</w:t>
      </w:r>
    </w:p>
    <w:p w14:paraId="45F0FECA" w14:textId="77777777" w:rsidR="0035703D" w:rsidRPr="005C18D3" w:rsidRDefault="0035703D" w:rsidP="0035703D">
      <w:r w:rsidRPr="005C18D3">
        <w:t>The legal definition of genocide includes the following:</w:t>
      </w:r>
    </w:p>
    <w:p w14:paraId="496B57A9" w14:textId="77777777" w:rsidR="0035703D" w:rsidRPr="005C18D3" w:rsidRDefault="0035703D" w:rsidP="0035703D">
      <w:r w:rsidRPr="005C18D3">
        <w:t>“Acts committed with intent to destroy, in whole or in part, a national, ethnical, racial or religious group such as:</w:t>
      </w:r>
    </w:p>
    <w:p w14:paraId="360EC4CA" w14:textId="77777777" w:rsidR="0035703D" w:rsidRPr="005C18D3" w:rsidRDefault="0035703D" w:rsidP="0035703D">
      <w:r w:rsidRPr="005C18D3">
        <w:t>(a)        Killing members of the group;</w:t>
      </w:r>
    </w:p>
    <w:p w14:paraId="6FA03D6A" w14:textId="77777777" w:rsidR="0035703D" w:rsidRPr="005C18D3" w:rsidRDefault="0035703D" w:rsidP="0035703D">
      <w:r w:rsidRPr="005C18D3">
        <w:t>(b)        Causing serious bodily or mental harm to members of the group;</w:t>
      </w:r>
    </w:p>
    <w:p w14:paraId="71610903" w14:textId="77777777" w:rsidR="0035703D" w:rsidRPr="005C18D3" w:rsidRDefault="0035703D" w:rsidP="0035703D">
      <w:r w:rsidRPr="005C18D3">
        <w:t>(c)        Deliberately inflicting on the group conditions of life calculated to bring about its physical destruction in whole or in part.”</w:t>
      </w:r>
    </w:p>
    <w:p w14:paraId="32A39B85" w14:textId="77777777" w:rsidR="0035703D" w:rsidRPr="002D5B69" w:rsidRDefault="0035703D" w:rsidP="0035703D">
      <w:pPr>
        <w:rPr>
          <w:rStyle w:val="StyleUnderline"/>
        </w:rPr>
      </w:pPr>
      <w:r w:rsidRPr="002D5B69">
        <w:rPr>
          <w:rStyle w:val="StyleUnderline"/>
        </w:rPr>
        <w:t xml:space="preserve">While A and B are both elements we find present in Israel’s approach to Palestinians, the key aspect of genocide being waged by Israel is found in C: the deliberate infliction of conditions that in part or as a </w:t>
      </w:r>
      <w:r w:rsidRPr="002D5B69">
        <w:rPr>
          <w:rStyle w:val="StyleUnderline"/>
        </w:rPr>
        <w:lastRenderedPageBreak/>
        <w:t>whole will destroy a people group. Arab Christians and Muslims known as Palestinians have been undoubtedly the target of Israel and a desire to eradicate them from the land.</w:t>
      </w:r>
    </w:p>
    <w:p w14:paraId="499218A7" w14:textId="77777777" w:rsidR="0035703D" w:rsidRPr="005C18D3" w:rsidRDefault="0035703D" w:rsidP="0035703D">
      <w:r w:rsidRPr="002D5B69">
        <w:rPr>
          <w:rStyle w:val="StyleUnderline"/>
        </w:rPr>
        <w:t>When Israel was created it resulted in an instant crisis for the Christians and Muslims who had lived together quite peacefully for hundreds and hundreds of years</w:t>
      </w:r>
      <w:r w:rsidRPr="005C18D3">
        <w:t>. Even today there are somewhere around 3.5 to 4 million Palestinian refugees who wish to have the right to return to their homes and land– a request that will never be granted by Israel.</w:t>
      </w:r>
    </w:p>
    <w:p w14:paraId="04C8A89F" w14:textId="77777777" w:rsidR="0035703D" w:rsidRPr="005C18D3" w:rsidRDefault="0035703D" w:rsidP="0035703D">
      <w:r w:rsidRPr="002D5B69">
        <w:rPr>
          <w:rStyle w:val="StyleUnderline"/>
        </w:rPr>
        <w:t>For those who remain in Palestinian territory, they might as well be living in a massive open-air prison,</w:t>
      </w:r>
      <w:r w:rsidRPr="005C18D3">
        <w:t xml:space="preserve"> because they live under the occupation of a foreign army. </w:t>
      </w:r>
      <w:r w:rsidRPr="002D5B69">
        <w:rPr>
          <w:rStyle w:val="StyleUnderline"/>
        </w:rPr>
        <w:t>Children are routinely tear gassed on the way to school. Imports are severely restricted,</w:t>
      </w:r>
      <w:r w:rsidRPr="005C18D3">
        <w:t xml:space="preserve"> with </w:t>
      </w:r>
      <w:r w:rsidRPr="002D5B69">
        <w:rPr>
          <w:rStyle w:val="StyleUnderline"/>
        </w:rPr>
        <w:t>even basics like water</w:t>
      </w:r>
      <w:r w:rsidRPr="005C18D3">
        <w:t xml:space="preserve"> being tightly controlled. Their </w:t>
      </w:r>
      <w:r w:rsidRPr="002D5B69">
        <w:rPr>
          <w:rStyle w:val="StyleUnderline"/>
        </w:rPr>
        <w:t>rights of passage are severely curtailed–</w:t>
      </w:r>
      <w:r w:rsidRPr="005C18D3">
        <w:t xml:space="preserve"> families have been broken up and people have died at military checkpoints because they were delayed or denied passage to access critical medical care.</w:t>
      </w:r>
    </w:p>
    <w:p w14:paraId="20F98918" w14:textId="77777777" w:rsidR="0035703D" w:rsidRPr="005C18D3" w:rsidRDefault="0035703D" w:rsidP="0035703D">
      <w:r w:rsidRPr="005C18D3">
        <w:t xml:space="preserve">To top it all off, </w:t>
      </w:r>
      <w:r w:rsidRPr="002D5B69">
        <w:rPr>
          <w:rStyle w:val="StyleUnderline"/>
        </w:rPr>
        <w:t>what little land Palestinians have left is under systematic erosion by Israeli policy. Illegal Israeli settlements continue to crop up in Palestinian territory, in violation of international law</w:t>
      </w:r>
      <w:r w:rsidRPr="005C18D3">
        <w:t>. These illegal settlements, in addition to literally confiscating land from indigenous people, often bring violence to the Palestinians who live there. Even just a brief youtube search will bring up countless examples of women and children being assaulted by illegal settlers, or examples like Palestinian farms being attacked and destroyed at harvest time.</w:t>
      </w:r>
    </w:p>
    <w:p w14:paraId="200D3370" w14:textId="77777777" w:rsidR="0035703D" w:rsidRPr="002D5B69" w:rsidRDefault="0035703D" w:rsidP="0035703D">
      <w:pPr>
        <w:rPr>
          <w:rStyle w:val="StyleUnderline"/>
        </w:rPr>
      </w:pPr>
      <w:r w:rsidRPr="002D5B69">
        <w:rPr>
          <w:rStyle w:val="StyleUnderline"/>
        </w:rPr>
        <w:t>Let’s not be dishonest in the ultimate goal here: it is to rid the land of Palestinians.</w:t>
      </w:r>
    </w:p>
    <w:p w14:paraId="357B21BC" w14:textId="77777777" w:rsidR="0035703D" w:rsidRPr="005C18D3" w:rsidRDefault="0035703D" w:rsidP="0035703D">
      <w:r w:rsidRPr="005C18D3">
        <w:t>Capture their land. Develop policies to evict them from their houses. Send in settlers and soldiers to colonize what land they still have. Refuse to let refugees back. Make them miserable under military rule. Limit their access to basic, life-sustaining resources.</w:t>
      </w:r>
    </w:p>
    <w:p w14:paraId="4FC9FF2A" w14:textId="77777777" w:rsidR="0035703D" w:rsidRPr="005C18D3" w:rsidRDefault="0035703D" w:rsidP="0035703D">
      <w:r w:rsidRPr="005C18D3">
        <w:t xml:space="preserve">The goal? Be not deceived: </w:t>
      </w:r>
      <w:r w:rsidRPr="002D5B69">
        <w:rPr>
          <w:rStyle w:val="StyleUnderline"/>
        </w:rPr>
        <w:t>this is ethnic cleansing.</w:t>
      </w:r>
    </w:p>
    <w:p w14:paraId="134ECE3E" w14:textId="77777777" w:rsidR="0035703D" w:rsidRPr="005C18D3" w:rsidRDefault="0035703D" w:rsidP="0035703D">
      <w:r w:rsidRPr="005C18D3">
        <w:t>Do the Palestinians ever fight back and use violence? Yes, of course. This is equally wrong. It is also highly ineffective because it plays right into the hands of Israel, who uses this as an excuse to respond with utterly overwhelming military violence, such as arresting and incarcerating children accused of throwing rocks, or wiping out entire communities in the name of self-defense, such has been seen in Gaza.</w:t>
      </w:r>
    </w:p>
    <w:p w14:paraId="514AEE26" w14:textId="77777777" w:rsidR="0035703D" w:rsidRPr="005C18D3" w:rsidRDefault="0035703D" w:rsidP="0035703D">
      <w:r w:rsidRPr="005C18D3">
        <w:t>So here’s where we’re at: Many of the indigenous people were displaced upon the creation of the modern state of Israel, and the number of displaced people has continued to grow. They are refugees who live in poverty and painful conditions at refugee camps. Israel has systematically expanded its borders to functionally capture more and more land that belonged to Palestinians. Of what’s left, Palestinians have to suffer under a brutal military occupation where so many aspects of life are restricted or deprived. To top it all off, Israel continues to expand illegal settlements into Palestinian territory, further creating conditions designed to break up and destroy the will of Palestinians to even exist.</w:t>
      </w:r>
    </w:p>
    <w:p w14:paraId="429F088A" w14:textId="77777777" w:rsidR="0035703D" w:rsidRPr="002D5B69" w:rsidRDefault="0035703D" w:rsidP="0035703D">
      <w:pPr>
        <w:rPr>
          <w:rStyle w:val="StyleUnderline"/>
        </w:rPr>
      </w:pPr>
      <w:r w:rsidRPr="002D5B69">
        <w:rPr>
          <w:rStyle w:val="StyleUnderline"/>
        </w:rPr>
        <w:t>That folks, is genocide</w:t>
      </w:r>
      <w:r w:rsidRPr="000C482B">
        <w:rPr>
          <w:rStyle w:val="StyleUnderline"/>
        </w:rPr>
        <w:t>. It is incremental, slow-motion genocide</w:t>
      </w:r>
      <w:r w:rsidRPr="005C18D3">
        <w:t xml:space="preserve">. </w:t>
      </w:r>
      <w:r w:rsidRPr="000C482B">
        <w:rPr>
          <w:rStyle w:val="StyleUnderline"/>
        </w:rPr>
        <w:t>If the in</w:t>
      </w:r>
      <w:r w:rsidRPr="002D5B69">
        <w:rPr>
          <w:rStyle w:val="StyleUnderline"/>
        </w:rPr>
        <w:t xml:space="preserve">ternational community continues </w:t>
      </w:r>
      <w:r w:rsidRPr="000C482B">
        <w:t>to turn a blind eye</w:t>
      </w:r>
      <w:r w:rsidRPr="002D5B69">
        <w:rPr>
          <w:rStyle w:val="StyleUnderline"/>
        </w:rPr>
        <w:t>, it will do nothing short of ensure the complete destruction and or displacement of the Palestinian people.</w:t>
      </w:r>
    </w:p>
    <w:p w14:paraId="6A175CB7" w14:textId="77777777" w:rsidR="0035703D" w:rsidRPr="002D5B69" w:rsidRDefault="0035703D" w:rsidP="0035703D">
      <w:pPr>
        <w:rPr>
          <w:rStyle w:val="StyleUnderline"/>
        </w:rPr>
      </w:pPr>
      <w:r w:rsidRPr="002D5B69">
        <w:rPr>
          <w:rStyle w:val="StyleUnderline"/>
        </w:rPr>
        <w:t>Is calling this genocide over the top? No, it’s not. It’s genocide. Legally. Morally. It’s genocide.</w:t>
      </w:r>
    </w:p>
    <w:p w14:paraId="1D4CB65E" w14:textId="77777777" w:rsidR="0035703D" w:rsidRPr="005C18D3" w:rsidRDefault="0035703D" w:rsidP="0035703D"/>
    <w:p w14:paraId="22FCFE7B" w14:textId="77777777" w:rsidR="0035703D" w:rsidRDefault="0035703D" w:rsidP="0035703D">
      <w:pPr>
        <w:pStyle w:val="Heading4"/>
      </w:pPr>
      <w:r>
        <w:t>Their authors are wrong and can’t justify their argument in any real manner—Israel’s systematic project of murdering Palestinians can only be understood as an act of genocide</w:t>
      </w:r>
    </w:p>
    <w:p w14:paraId="5EBB6F5A" w14:textId="77777777" w:rsidR="0035703D" w:rsidRPr="001D079E" w:rsidRDefault="0035703D" w:rsidP="0035703D">
      <w:r w:rsidRPr="001D079E">
        <w:rPr>
          <w:rStyle w:val="Heading4Char"/>
        </w:rPr>
        <w:t>Davis, writer and producer and former Vice editor, 14</w:t>
      </w:r>
      <w:r>
        <w:t xml:space="preserve"> (Charles, 8/13/14, VICE, “Israel’s War on Palestine: It’s Bad, but is it ‘Genocide’?”</w:t>
      </w:r>
      <w:r w:rsidRPr="001D079E">
        <w:t xml:space="preserve"> </w:t>
      </w:r>
      <w:hyperlink r:id="rId25" w:history="1">
        <w:r>
          <w:rPr>
            <w:rStyle w:val="Hyperlink"/>
          </w:rPr>
          <w:t>https://www.vice.com/en_us/article/7b77xx/israels-war-on-gaza-is-it-genocide-813</w:t>
        </w:r>
      </w:hyperlink>
      <w:r>
        <w:t>, accessed 7/13/19, TR)</w:t>
      </w:r>
    </w:p>
    <w:p w14:paraId="57ABB226" w14:textId="77777777" w:rsidR="0035703D" w:rsidRPr="00A55108" w:rsidRDefault="0035703D" w:rsidP="0035703D">
      <w:r w:rsidRPr="001D079E">
        <w:rPr>
          <w:rStyle w:val="StyleUnderline"/>
        </w:rPr>
        <w:t>“It's heartbreaking to see,”</w:t>
      </w:r>
      <w:r w:rsidRPr="00A55108">
        <w:t xml:space="preserve"> </w:t>
      </w:r>
      <w:r w:rsidRPr="001D079E">
        <w:t>said</w:t>
      </w:r>
      <w:r w:rsidRPr="001D079E">
        <w:rPr>
          <w:rStyle w:val="StyleUnderline"/>
        </w:rPr>
        <w:t xml:space="preserve"> </w:t>
      </w:r>
      <w:r w:rsidRPr="00A55108">
        <w:t>US President Barack Obama of the death and destruction his government has helped the state of Israel deliver to the people of Gaza. It's “really heartbreaking,” said US Secretary of State John Kerry of the nearly 2,000 innocent people killed by the Israeli military with weapons provided by the US government. “The loss of children has been particularly heartbreaking,” said Susan Rice, US Ambassador to the United Nations, of dead little boys and girls—</w:t>
      </w:r>
      <w:hyperlink r:id="rId26" w:tgtFrame="_blank" w:history="1">
        <w:r w:rsidRPr="00A55108">
          <w:rPr>
            <w:rStyle w:val="Hyperlink"/>
          </w:rPr>
          <w:t>more than 400</w:t>
        </w:r>
      </w:hyperlink>
      <w:r w:rsidRPr="00A55108">
        <w:t> of them—being </w:t>
      </w:r>
      <w:hyperlink r:id="rId27" w:tgtFrame="_blank" w:history="1">
        <w:r w:rsidRPr="00A55108">
          <w:rPr>
            <w:rStyle w:val="Hyperlink"/>
          </w:rPr>
          <w:t>stacked on top of one another</w:t>
        </w:r>
      </w:hyperlink>
      <w:r w:rsidRPr="00A55108">
        <w:t> in a freezer meant for ice cream because Gaza's morgues are overflowing with corpses.</w:t>
      </w:r>
    </w:p>
    <w:p w14:paraId="70DE4F91" w14:textId="77777777" w:rsidR="0035703D" w:rsidRPr="00A55108" w:rsidRDefault="0035703D" w:rsidP="0035703D">
      <w:r w:rsidRPr="001D079E">
        <w:rPr>
          <w:rStyle w:val="StyleUnderline"/>
        </w:rPr>
        <w:t>There are a lot of words that one could use to describe the collective punishment of a stateless people living in what a top United Nations official describes as an “</w:t>
      </w:r>
      <w:hyperlink r:id="rId28" w:tgtFrame="_blank" w:history="1">
        <w:r w:rsidRPr="001D079E">
          <w:rPr>
            <w:rStyle w:val="StyleUnderline"/>
          </w:rPr>
          <w:t>open-air prison</w:t>
        </w:r>
      </w:hyperlink>
      <w:r w:rsidRPr="001D079E">
        <w:rPr>
          <w:rStyle w:val="StyleUnderline"/>
        </w:rPr>
        <w:t>,” but “heartbreaking” is perhaps the most inadequate, suggesting that there's a certain tragic inevitability to Israel's bombardments of Gaza</w:t>
      </w:r>
      <w:r w:rsidRPr="00A55108">
        <w:t xml:space="preserve">, to which the only proper response is a shrug and a shake of the head. </w:t>
      </w:r>
      <w:r w:rsidRPr="001D079E">
        <w:rPr>
          <w:rStyle w:val="StyleUnderline"/>
        </w:rPr>
        <w:t>It's acceptable to lament Israel's killing of innocents, but the repeated bombing of UN schools packed with thousands of frightened civilians is, according to the harshest respectable critics, a strategic error—a case of “</w:t>
      </w:r>
      <w:hyperlink r:id="rId29" w:tgtFrame="_blank" w:history="1">
        <w:r w:rsidRPr="001D079E">
          <w:rPr>
            <w:rStyle w:val="StyleUnderline"/>
          </w:rPr>
          <w:t>good intentions</w:t>
        </w:r>
      </w:hyperlink>
      <w:r w:rsidRPr="001D079E">
        <w:rPr>
          <w:rStyle w:val="StyleUnderline"/>
        </w:rPr>
        <w:t>” paving the way to hell on Earth for Palestinians</w:t>
      </w:r>
      <w:r w:rsidRPr="00A55108">
        <w:t>—not a reason to withdraw support for the settler-colonial project in Palestine or to “delegitimize” the idea of a state explicitly founded on ethnic supremacy.</w:t>
      </w:r>
    </w:p>
    <w:p w14:paraId="1B9F5FDE" w14:textId="77777777" w:rsidR="0035703D" w:rsidRPr="00A55108" w:rsidRDefault="0035703D" w:rsidP="0035703D">
      <w:r w:rsidRPr="001D079E">
        <w:rPr>
          <w:rStyle w:val="StyleUnderline"/>
        </w:rPr>
        <w:t>Israel's brutality is, of course, tragic, and the killing of babies is never a good look, but it's more than just heartbreaking folly. “It is a moral outrage and a criminal act,”</w:t>
      </w:r>
      <w:r w:rsidRPr="00A55108">
        <w:t> </w:t>
      </w:r>
      <w:hyperlink r:id="rId30" w:anchor=".U-bwxtaNE1w" w:tgtFrame="_blank" w:history="1">
        <w:r w:rsidRPr="00A55108">
          <w:rPr>
            <w:rStyle w:val="Hyperlink"/>
          </w:rPr>
          <w:t>according to</w:t>
        </w:r>
      </w:hyperlink>
      <w:r w:rsidRPr="00A55108">
        <w:t xml:space="preserve"> UN Secretary-General Ban Ki-moon. Widely viewed as an ally of the US and Israel, Ban nonetheless has labeled Israel's deliberate targeting of UN schools in Gaza </w:t>
      </w:r>
      <w:r w:rsidRPr="001D079E">
        <w:rPr>
          <w:rStyle w:val="StyleUnderline"/>
        </w:rPr>
        <w:t>a “gross violation of international humanitarian law</w:t>
      </w:r>
      <w:r w:rsidRPr="00A55108">
        <w:t>.”</w:t>
      </w:r>
    </w:p>
    <w:p w14:paraId="4C2D9A98" w14:textId="77777777" w:rsidR="0035703D" w:rsidRPr="00A55108" w:rsidRDefault="0035703D" w:rsidP="0035703D">
      <w:r w:rsidRPr="00A55108">
        <w:t>Amnesty International has likewise accused Israel of committing “</w:t>
      </w:r>
      <w:hyperlink r:id="rId31" w:tgtFrame="_blank" w:history="1">
        <w:r w:rsidRPr="00A55108">
          <w:rPr>
            <w:rStyle w:val="Hyperlink"/>
          </w:rPr>
          <w:t>crimes against humanity</w:t>
        </w:r>
      </w:hyperlink>
      <w:r w:rsidRPr="00A55108">
        <w:t>” over its </w:t>
      </w:r>
      <w:hyperlink r:id="rId32" w:tgtFrame="_blank" w:history="1">
        <w:r w:rsidRPr="00A55108">
          <w:rPr>
            <w:rStyle w:val="Hyperlink"/>
          </w:rPr>
          <w:t>targeting</w:t>
        </w:r>
      </w:hyperlink>
      <w:r w:rsidRPr="00A55108">
        <w:t> of hospitals, ambulances, and first-responders, saying the state should be referred to the International Criminal Court for prosecution. And Human Rights Watch has accused Israel of “</w:t>
      </w:r>
      <w:hyperlink r:id="rId33" w:tgtFrame="_blank" w:history="1">
        <w:r w:rsidRPr="00A55108">
          <w:rPr>
            <w:rStyle w:val="Hyperlink"/>
          </w:rPr>
          <w:t>blatantly violating the laws of war</w:t>
        </w:r>
      </w:hyperlink>
      <w:r w:rsidRPr="00A55108">
        <w:t xml:space="preserve">,” with the group documenting numerous instances in which Israeli soldiers went out of their way to shoot fleeing civilians. But no Western official has called the terrorizing of 1.8 million people living in Gaza an “act of terrorism,” though it is openly intended to bring about political change and punish the people of Palestine for electing the wrong leaders. </w:t>
      </w:r>
      <w:r w:rsidRPr="001D079E">
        <w:rPr>
          <w:rStyle w:val="StyleUnderline"/>
        </w:rPr>
        <w:t>And while you'll hear the word at protests, the leading human rights organizations have refrained from calling it “genocide."</w:t>
      </w:r>
    </w:p>
    <w:p w14:paraId="0C9095FC" w14:textId="77777777" w:rsidR="0035703D" w:rsidRPr="00A55108" w:rsidRDefault="0035703D" w:rsidP="0035703D">
      <w:r w:rsidRPr="001D079E">
        <w:rPr>
          <w:rStyle w:val="StyleUnderline"/>
        </w:rPr>
        <w:t>Defenders of Israel will say that's because it's the wrong word to use</w:t>
      </w:r>
      <w:r w:rsidRPr="001D079E">
        <w:t>.</w:t>
      </w:r>
      <w:r w:rsidRPr="00A55108">
        <w:t xml:space="preserve"> Writing in the Jewish Daily Forward, New York attorney Inna </w:t>
      </w:r>
      <w:r w:rsidRPr="001D079E">
        <w:rPr>
          <w:rStyle w:val="StyleUnderline"/>
        </w:rPr>
        <w:t>Vernikov</w:t>
      </w:r>
      <w:r w:rsidRPr="00A55108">
        <w:t> </w:t>
      </w:r>
      <w:hyperlink r:id="rId34" w:tgtFrame="_blank" w:history="1">
        <w:r w:rsidRPr="00A55108">
          <w:rPr>
            <w:rStyle w:val="Hyperlink"/>
          </w:rPr>
          <w:t>goes with</w:t>
        </w:r>
      </w:hyperlink>
      <w:r w:rsidRPr="00A55108">
        <w:t> Merriam-Webster in defining genocide as “</w:t>
      </w:r>
      <w:r w:rsidRPr="001D079E">
        <w:rPr>
          <w:rStyle w:val="StyleUnderline"/>
        </w:rPr>
        <w:t xml:space="preserve">the deliberate killing of people who belong to a particular racial, political, or cultural group.” That's inappropriate with respect to Gaza, she argues, because Israel isn't to blame for the killing—the Palestinians are. Absolutely, the “people of Gaza are under siege and are being denied basic rights to </w:t>
      </w:r>
      <w:r w:rsidRPr="001D079E">
        <w:rPr>
          <w:rStyle w:val="StyleUnderline"/>
        </w:rPr>
        <w:lastRenderedPageBreak/>
        <w:t>freedom, movement, education, and life,” but Vernikov argues that it’s their own fault:</w:t>
      </w:r>
      <w:r w:rsidRPr="00A55108">
        <w:t xml:space="preserve"> “Those rights are denied them by their own government, which they selected for themselves.”</w:t>
      </w:r>
    </w:p>
    <w:p w14:paraId="21D69314" w14:textId="77777777" w:rsidR="0035703D" w:rsidRPr="00A55108" w:rsidRDefault="0035703D" w:rsidP="0035703D">
      <w:r w:rsidRPr="00A55108">
        <w:t>While “</w:t>
      </w:r>
      <w:r w:rsidRPr="001D079E">
        <w:rPr>
          <w:rStyle w:val="StyleUnderline"/>
        </w:rPr>
        <w:t>you made me hurt you” is a favorite of abusive spouses and nation-states, even dusty old international law—drafted by the world’s most abusive powers—holds that innocent civilians may not be killed for the crime of voting the wrong way, though as with many other things criminalized by international law</w:t>
      </w:r>
      <w:r w:rsidRPr="00A55108">
        <w:t>, that has of course happened, usually at the hand of the imperial powers (and de facto jurists).</w:t>
      </w:r>
    </w:p>
    <w:p w14:paraId="3FD53863" w14:textId="77777777" w:rsidR="0035703D" w:rsidRPr="00A55108" w:rsidRDefault="0035703D" w:rsidP="0035703D">
      <w:r w:rsidRPr="00A55108">
        <w:t xml:space="preserve">Journalist Michael </w:t>
      </w:r>
      <w:r w:rsidRPr="001D079E">
        <w:rPr>
          <w:rStyle w:val="StyleUnderline"/>
        </w:rPr>
        <w:t>Wilner also believes it's wrong to use the “G-word” with respect to Gaza. “Genocide is what happens when a people are discriminated against, corralled, and led to slaughter,” </w:t>
      </w:r>
      <w:hyperlink r:id="rId35" w:tgtFrame="_blank" w:history="1">
        <w:r w:rsidRPr="001D079E">
          <w:rPr>
            <w:rStyle w:val="StyleUnderline"/>
          </w:rPr>
          <w:t>he writes</w:t>
        </w:r>
      </w:hyperlink>
      <w:r w:rsidRPr="001D079E">
        <w:rPr>
          <w:rStyle w:val="StyleUnderline"/>
        </w:rPr>
        <w:t> in the Jerusalem Post, a paper published in the state of Israel—a state that bulldozes Palestinian houses while giving subsidized homes to American settlers of Jewish descent, ethnically cleansed 80 percent of the indigenous population upon its founding, imprisoned millions in militarily occupied ghettos, and just slaughtered one out of every 1,000 people living in Gaza. Wilner means to suggest what Israel has done isn't as bad as some other terrible things in the world, but a bad thing need not be the worst thing in the world in order to still be a bad thing</w:t>
      </w:r>
      <w:r w:rsidRPr="00A55108">
        <w:t>.</w:t>
      </w:r>
    </w:p>
    <w:p w14:paraId="71E10ACC" w14:textId="77777777" w:rsidR="0035703D" w:rsidRPr="00A55108" w:rsidRDefault="0035703D" w:rsidP="0035703D"/>
    <w:p w14:paraId="61683655" w14:textId="77777777" w:rsidR="0035703D" w:rsidRPr="00A55108" w:rsidRDefault="0035703D" w:rsidP="0035703D">
      <w:r w:rsidRPr="00A55108">
        <w:t>Map via </w:t>
      </w:r>
      <w:hyperlink r:id="rId36" w:tgtFrame="_blank" w:history="1">
        <w:r w:rsidRPr="00A55108">
          <w:rPr>
            <w:rStyle w:val="Hyperlink"/>
          </w:rPr>
          <w:t>Wikimedia</w:t>
        </w:r>
      </w:hyperlink>
    </w:p>
    <w:p w14:paraId="75F94F64" w14:textId="77777777" w:rsidR="0035703D" w:rsidRPr="001D079E" w:rsidRDefault="0035703D" w:rsidP="0035703D">
      <w:pPr>
        <w:rPr>
          <w:rStyle w:val="StyleUnderline"/>
        </w:rPr>
      </w:pPr>
      <w:r w:rsidRPr="001D079E">
        <w:rPr>
          <w:rStyle w:val="StyleUnderline"/>
        </w:rPr>
        <w:t>“It's important to remember that you don't need millions of dead bodies and a Nazi industrial system of extermination to constitute genocide under the relevant convention,”</w:t>
      </w:r>
      <w:r w:rsidRPr="00A55108">
        <w:t> </w:t>
      </w:r>
      <w:hyperlink r:id="rId37" w:tgtFrame="_blank" w:history="1">
        <w:r w:rsidRPr="00A55108">
          <w:rPr>
            <w:rStyle w:val="Hyperlink"/>
          </w:rPr>
          <w:t>writes</w:t>
        </w:r>
      </w:hyperlink>
      <w:r w:rsidRPr="00A55108">
        <w:t xml:space="preserve"> Sam Husseini of the Institute for Public Accuracy, a Washington-based media watchdog. </w:t>
      </w:r>
      <w:r w:rsidRPr="001D079E">
        <w:rPr>
          <w:rStyle w:val="StyleUnderline"/>
        </w:rPr>
        <w:t>The Convention on the Prevention and Punishment of the Crime of Genocide </w:t>
      </w:r>
      <w:hyperlink r:id="rId38" w:tgtFrame="_blank" w:history="1">
        <w:r w:rsidRPr="001D079E">
          <w:rPr>
            <w:rStyle w:val="StyleUnderline"/>
          </w:rPr>
          <w:t>defines "genocide"</w:t>
        </w:r>
      </w:hyperlink>
      <w:r w:rsidRPr="001D079E">
        <w:rPr>
          <w:rStyle w:val="StyleUnderline"/>
        </w:rPr>
        <w:t> as inflicting on a group “conditions of life calculated to bring about its physical destruction in whole or in part.” As the very title of the treaty suggests, a genocide need not be anywhere near completed—the destruction need not be “in whole”—for genocidal behavior to merit the label. What matters is the motivation, not the body count.</w:t>
      </w:r>
    </w:p>
    <w:p w14:paraId="78679A79" w14:textId="77777777" w:rsidR="0035703D" w:rsidRPr="001D079E" w:rsidRDefault="0035703D" w:rsidP="0035703D">
      <w:pPr>
        <w:rPr>
          <w:rStyle w:val="StyleUnderline"/>
        </w:rPr>
      </w:pPr>
      <w:r w:rsidRPr="00A55108">
        <w:t xml:space="preserve">“While conflict has many causes, </w:t>
      </w:r>
      <w:r w:rsidRPr="001D079E">
        <w:rPr>
          <w:rStyle w:val="StyleUnderline"/>
        </w:rPr>
        <w:t>genocidal conflict is identity-based</w:t>
      </w:r>
      <w:r w:rsidRPr="00A55108">
        <w:t>,” </w:t>
      </w:r>
      <w:hyperlink r:id="rId39" w:tgtFrame="_blank" w:history="1">
        <w:r w:rsidRPr="00A55108">
          <w:rPr>
            <w:rStyle w:val="Hyperlink"/>
          </w:rPr>
          <w:t>says</w:t>
        </w:r>
      </w:hyperlink>
      <w:r w:rsidRPr="00A55108">
        <w:t xml:space="preserve"> the UN Special Adviser on the Prevention of Genocide, an expert on such things. “These conflicts are </w:t>
      </w:r>
      <w:r w:rsidRPr="001D079E">
        <w:rPr>
          <w:rStyle w:val="StyleUnderline"/>
        </w:rPr>
        <w:t>fomented by discrimination,” as well as “hate speech inciting violence.”</w:t>
      </w:r>
    </w:p>
    <w:p w14:paraId="399E0A92" w14:textId="77777777" w:rsidR="0035703D" w:rsidRPr="00A55108" w:rsidRDefault="0035703D" w:rsidP="0035703D">
      <w:r w:rsidRPr="00A55108">
        <w:t>Now, consider</w:t>
      </w:r>
      <w:r w:rsidRPr="001D079E">
        <w:rPr>
          <w:rStyle w:val="StyleUnderline"/>
        </w:rPr>
        <w:t>: Israel</w:t>
      </w:r>
      <w:r w:rsidRPr="00A55108">
        <w:t xml:space="preserve"> is a state that </w:t>
      </w:r>
      <w:r w:rsidRPr="001D079E">
        <w:rPr>
          <w:rStyle w:val="StyleUnderline"/>
        </w:rPr>
        <w:t>openly discriminates on the </w:t>
      </w:r>
      <w:hyperlink r:id="rId40" w:tgtFrame="_blank" w:history="1">
        <w:r w:rsidRPr="001D079E">
          <w:rPr>
            <w:rStyle w:val="StyleUnderline"/>
          </w:rPr>
          <w:t>basis of identity</w:t>
        </w:r>
      </w:hyperlink>
      <w:r w:rsidRPr="001D079E">
        <w:rPr>
          <w:rStyle w:val="StyleUnderline"/>
        </w:rPr>
        <w:t>, denying Palestinian refugees the ability to visit their old villages in what is now Israel while granting citizenship to anyone with a Jewish mother who wants it. Israel is a state where the deputy speaker of parliament openly </w:t>
      </w:r>
      <w:hyperlink r:id="rId41" w:tgtFrame="_blank" w:history="1">
        <w:r w:rsidRPr="001D079E">
          <w:rPr>
            <w:rStyle w:val="StyleUnderline"/>
          </w:rPr>
          <w:t>calls for</w:t>
        </w:r>
      </w:hyperlink>
      <w:r w:rsidRPr="001D079E">
        <w:rPr>
          <w:rStyle w:val="StyleUnderline"/>
        </w:rPr>
        <w:t> replacing the indigenous population of Gaza with Jewish settlers</w:t>
      </w:r>
      <w:r w:rsidRPr="00A55108">
        <w:t>, and where a leading newspaper just published an article titled “</w:t>
      </w:r>
      <w:hyperlink r:id="rId42" w:tgtFrame="_blank" w:history="1">
        <w:r w:rsidRPr="00A55108">
          <w:rPr>
            <w:rStyle w:val="Hyperlink"/>
          </w:rPr>
          <w:t>When Genocide Is Permissible</w:t>
        </w:r>
      </w:hyperlink>
      <w:r w:rsidRPr="00A55108">
        <w:t>.” It's the sort of place where Prime Minister Benjamin Netanyahu feels comfortable calling the 20 percent of the population that isn't Jewish—the indigenous people who weren't pushed out—a “</w:t>
      </w:r>
      <w:hyperlink r:id="rId43" w:tgtFrame="_blank" w:history="1">
        <w:r w:rsidRPr="00A55108">
          <w:rPr>
            <w:rStyle w:val="Hyperlink"/>
          </w:rPr>
          <w:t>demographic threat</w:t>
        </w:r>
      </w:hyperlink>
      <w:r w:rsidRPr="00A55108">
        <w:t>” to apartheid, their continued reproduction posing a serious challenge to continued ethnic supremacy west of the Jordan River. So why are people afraid to use that word: “genocide”?</w:t>
      </w:r>
    </w:p>
    <w:p w14:paraId="7F084B31" w14:textId="77777777" w:rsidR="0035703D" w:rsidRPr="00A55108" w:rsidRDefault="0035703D" w:rsidP="0035703D">
      <w:r w:rsidRPr="00A55108">
        <w:t>Amnesty International spokesperson Natalie Butz said that the language her group typically employs is "war crimes and crimes against humanity," which she said both sides in the conflict have committed (though with a </w:t>
      </w:r>
      <w:hyperlink r:id="rId44" w:anchor="source" w:tgtFrame="_blank" w:history="1">
        <w:r w:rsidRPr="00A55108">
          <w:rPr>
            <w:rStyle w:val="Hyperlink"/>
          </w:rPr>
          <w:t>wildy varying</w:t>
        </w:r>
      </w:hyperlink>
      <w:r w:rsidRPr="00A55108">
        <w:t xml:space="preserve"> degree of success). She said that "we want the situtation referred to the International Criminal Court, which is the international institution with jurisdiction over war crimes, </w:t>
      </w:r>
      <w:r w:rsidRPr="00A55108">
        <w:lastRenderedPageBreak/>
        <w:t>crimes against humanity, and genocide," but did not respond when asked why Amnesty doesn't refer to Israel's actions as "genocidal." Human Rights Watch was also reluctant to explain its linguistic decisions. Their press office would only say that the group "condemns Israel for committing war crimes in Gaza but does not refer to its actions as genocide," which I, of course, already knew because I asked them why they do that.</w:t>
      </w:r>
    </w:p>
    <w:p w14:paraId="7C3993ED" w14:textId="77777777" w:rsidR="0035703D" w:rsidRPr="00A55108" w:rsidRDefault="0035703D" w:rsidP="0035703D">
      <w:r w:rsidRPr="00A55108">
        <w:t>Not getting very far by asking the groups to explain themselves, I turned to Ali Abunimah, publisher of </w:t>
      </w:r>
      <w:hyperlink r:id="rId45" w:tgtFrame="_blank" w:history="1">
        <w:r w:rsidRPr="00A55108">
          <w:rPr>
            <w:rStyle w:val="Hyperlink"/>
          </w:rPr>
          <w:t>The Electronic Intifada</w:t>
        </w:r>
      </w:hyperlink>
      <w:r w:rsidRPr="00A55108">
        <w:t>, a news site devoted to the Israeli-Palestinian conflict.</w:t>
      </w:r>
    </w:p>
    <w:p w14:paraId="47ECF87D" w14:textId="77777777" w:rsidR="0035703D" w:rsidRPr="00A55108" w:rsidRDefault="0035703D" w:rsidP="0035703D">
      <w:r w:rsidRPr="00A55108">
        <w:t>“</w:t>
      </w:r>
      <w:r w:rsidRPr="005C18D3">
        <w:rPr>
          <w:rStyle w:val="StyleUnderline"/>
        </w:rPr>
        <w:t>The popular definition tends to make people automatically dismiss or diminish claims that anything short of Holocaust-scale extermination of human beings can be considered ‘genocidal,’” said Abunimah, author of The Battle for Justice in Palestine. By using the word “genocide,” some may simply be looking to avoid appearing insensitive, to avoid the appearance that they're equating an awful situation in Palestine with one of the worst crimes humanity has ever known</w:t>
      </w:r>
      <w:r w:rsidRPr="00A55108">
        <w:t>, the genocidal killing of 6 million Jews.</w:t>
      </w:r>
    </w:p>
    <w:p w14:paraId="6905A3F5" w14:textId="77777777" w:rsidR="0035703D" w:rsidRPr="00A55108" w:rsidRDefault="0035703D" w:rsidP="0035703D">
      <w:r w:rsidRPr="00A55108">
        <w:t>Indeed, some might point out, and many people do, that the slaughter in Gaza isn’t even the worst contemporary case of mass murder. Syria’s civil war has left more than 100,000 people dead, with atrocities committed by both Bashar Assad and the rebels fighting against him. But that’s a civil war being fought to preserve a regime’s hold on power, not to eliminate ethnic minorities. It’s horrific, but it’s not genocide—it's a fight for power, not a fight to extinguish an ethnicity—and, crucially, there’s no shortage of people willing to condemn what’s happening there.</w:t>
      </w:r>
    </w:p>
    <w:p w14:paraId="186FD1F6" w14:textId="77777777" w:rsidR="0035703D" w:rsidRPr="00A55108" w:rsidRDefault="0035703D" w:rsidP="0035703D">
      <w:r w:rsidRPr="00A55108">
        <w:t>It takes no courage in the west to condemn the crimes of the Syrian government or, for that matter, the Islamic State. Israel, on the other hand, is supported by a super power that gives it a $3-billion-a-year allowance for weapons that it then uses to carry out war crimes. It has nuclear weapons. As journalist Max Blumenthal argues, Israel’s not David but Goliath—and right now it acts with impunity.</w:t>
      </w:r>
    </w:p>
    <w:p w14:paraId="14D689AF" w14:textId="77777777" w:rsidR="0035703D" w:rsidRPr="00A55108" w:rsidRDefault="0035703D" w:rsidP="0035703D">
      <w:r w:rsidRPr="005C18D3">
        <w:rPr>
          <w:rStyle w:val="StyleUnderline"/>
        </w:rPr>
        <w:t>It’s not just the thousands of people—Palestinians—that the state of Israel has killed over the years in its regular assaults, dwarfing the handful killed by Hamas’s rockets. Israel has, for decades, been carrying out what Israeli historian Ilan Pappé describes as an “</w:t>
      </w:r>
      <w:hyperlink r:id="rId46" w:tgtFrame="_blank" w:history="1">
        <w:r w:rsidRPr="005C18D3">
          <w:rPr>
            <w:rStyle w:val="StyleUnderline"/>
          </w:rPr>
          <w:t>incremental genocide</w:t>
        </w:r>
      </w:hyperlink>
      <w:r w:rsidRPr="005C18D3">
        <w:rPr>
          <w:rStyle w:val="StyleUnderline"/>
        </w:rPr>
        <w:t>,” one that has since 1948 seen Palestinians steadily removed from their land, their homes destroyed, and their families forced into fenced-in refugee camp</w:t>
      </w:r>
      <w:r w:rsidRPr="00A55108">
        <w:t>s, for no reason other than that Palestinians were born to the wrong mothers.</w:t>
      </w:r>
    </w:p>
    <w:p w14:paraId="056CC4B6" w14:textId="77777777" w:rsidR="0035703D" w:rsidRPr="00A55108" w:rsidRDefault="0035703D" w:rsidP="0035703D"/>
    <w:p w14:paraId="38C32E31" w14:textId="77777777" w:rsidR="0035703D" w:rsidRPr="00A55108" w:rsidRDefault="0035703D" w:rsidP="0035703D">
      <w:r w:rsidRPr="00A55108">
        <w:t>Map via </w:t>
      </w:r>
      <w:hyperlink r:id="rId47" w:tgtFrame="_blank" w:history="1">
        <w:r w:rsidRPr="00A55108">
          <w:rPr>
            <w:rStyle w:val="Hyperlink"/>
          </w:rPr>
          <w:t>Wikimedia</w:t>
        </w:r>
      </w:hyperlink>
    </w:p>
    <w:p w14:paraId="32CFF0DB" w14:textId="77777777" w:rsidR="0035703D" w:rsidRPr="00A55108" w:rsidRDefault="0035703D" w:rsidP="0035703D">
      <w:r w:rsidRPr="00A55108">
        <w:t>“</w:t>
      </w:r>
      <w:r w:rsidRPr="005C18D3">
        <w:rPr>
          <w:rStyle w:val="StyleUnderline"/>
        </w:rPr>
        <w:t>It's been going on for a long time, the killings, the incredibly awful conditions of life, the expulsions that have gone on</w:t>
      </w:r>
      <w:r w:rsidRPr="00A55108">
        <w:t xml:space="preserve"> [since 1947], </w:t>
      </w:r>
      <w:r w:rsidRPr="005C18D3">
        <w:rPr>
          <w:rStyle w:val="StyleUnderline"/>
        </w:rPr>
        <w:t>when 700 or more villages in Palestine were destroyed</w:t>
      </w:r>
      <w:r w:rsidRPr="00A55108">
        <w:t>, and in the expulsions that continued from that time until today,” said Michael Ratner, president of the left-of-ACLU Center for Constitutional Rights, </w:t>
      </w:r>
      <w:hyperlink r:id="rId48" w:tgtFrame="_blank" w:history="1">
        <w:r w:rsidRPr="00A55108">
          <w:rPr>
            <w:rStyle w:val="Hyperlink"/>
          </w:rPr>
          <w:t>in an interview</w:t>
        </w:r>
      </w:hyperlink>
      <w:r w:rsidRPr="00A55108">
        <w:t> with the Real News. “I</w:t>
      </w:r>
      <w:r w:rsidRPr="005C18D3">
        <w:rPr>
          <w:rStyle w:val="StyleUnderline"/>
        </w:rPr>
        <w:t>t's correct and important to label it for what it is.” And that label, he said, is “genocide</w:t>
      </w:r>
      <w:r w:rsidRPr="00A55108">
        <w:t>.”</w:t>
      </w:r>
    </w:p>
    <w:p w14:paraId="6E57E057" w14:textId="77777777" w:rsidR="0035703D" w:rsidRPr="00A55108" w:rsidRDefault="0035703D" w:rsidP="0035703D">
      <w:r w:rsidRPr="00A55108">
        <w:t xml:space="preserve">It's in these types of situations that the supposedly civilized nations—the ones that go to war for petroleum, not to ethnically cleanse—are supposed to invoke their “responsibility to protect.” In Libya, that meant dropping bombs from the safety of the sky and leaving it worse than it was before. No one wants that. Israel should not be bombed. But Israel can be prosecuted for being an apartheid state carrying out a slow genocide. Western governments can stop blocking legal actions aimed at providing </w:t>
      </w:r>
      <w:r w:rsidRPr="00A55108">
        <w:lastRenderedPageBreak/>
        <w:t>consequences for genocidal behavior and stop giving Israel the weapons it uses to slaughter Palestinians.</w:t>
      </w:r>
    </w:p>
    <w:p w14:paraId="3C466131" w14:textId="77777777" w:rsidR="0035703D" w:rsidRPr="00A55108" w:rsidRDefault="0035703D" w:rsidP="0035703D">
      <w:r w:rsidRPr="00A55108">
        <w:t xml:space="preserve">At the very least, Israeli leaders should be as afraid to travel abroad as a Bashar al Assad or Dick Cheney, fearing that at any airport, at any time, somone could come up to them, slap on some handcuffs, and carry them off to a war crimes tribunal. But it's best not to wait for the political establishment to act. Indeed, it's all too clear that the United States, the country in the best position to protect the people being bombed by its client-state—which has a responsibility to do so—has no intention of protecting any Palestinians. </w:t>
      </w:r>
      <w:r w:rsidRPr="005C18D3">
        <w:rPr>
          <w:rStyle w:val="StyleUnderline"/>
        </w:rPr>
        <w:t>It's up to the people, then, to make Israel a pariah, something that can be accomplished in part by calling its behavior what it is. There's a lot of war and evil in this world, but kicking people out of their homes and bombing them because of who they are—because they aren't the same ethnicity—has a specific name: "genocide."</w:t>
      </w:r>
    </w:p>
    <w:p w14:paraId="6BCAB803" w14:textId="409A7308" w:rsidR="004F11BD" w:rsidRPr="004F11BD" w:rsidRDefault="004F11BD" w:rsidP="004F11BD">
      <w:pPr>
        <w:pStyle w:val="Heading4"/>
      </w:pPr>
      <w:r>
        <w:t>Reject the alt – complicit in denial of ongoing genocide of Palestinians</w:t>
      </w:r>
    </w:p>
    <w:p w14:paraId="532FA36A" w14:textId="703EB828" w:rsidR="004F11BD" w:rsidRPr="002F7B09" w:rsidRDefault="004F11BD" w:rsidP="004F11BD">
      <w:r w:rsidRPr="002F7B09">
        <w:rPr>
          <w:rStyle w:val="Style13ptBold"/>
        </w:rPr>
        <w:t>Goldhagen</w:t>
      </w:r>
      <w:r>
        <w:rPr>
          <w:rStyle w:val="Style13ptBold"/>
        </w:rPr>
        <w:t>, former associate professor of government and social studies at Harvard</w:t>
      </w:r>
      <w:r w:rsidRPr="002F7B09">
        <w:rPr>
          <w:rStyle w:val="Style13ptBold"/>
        </w:rPr>
        <w:t xml:space="preserve"> 12</w:t>
      </w:r>
      <w:r w:rsidRPr="002F7B09">
        <w:t xml:space="preserve"> (Daniel Jonah, “The Other Denied Genocides”, Feb 15, http://forward.com/opinion/151051/the-other-denied-genocides/)</w:t>
      </w:r>
    </w:p>
    <w:p w14:paraId="659CEBA1" w14:textId="77777777" w:rsidR="004F11BD" w:rsidRPr="00B7795A" w:rsidRDefault="004F11BD" w:rsidP="004F11BD">
      <w:r w:rsidRPr="002F7B09">
        <w:rPr>
          <w:rStyle w:val="StyleUnderline"/>
        </w:rPr>
        <w:t>If Holocaust denial is the best-known and most widely practiced form of genocide denial, it is neither the only one nor the oldest</w:t>
      </w:r>
      <w:r w:rsidRPr="002F7B09">
        <w:rPr>
          <w:sz w:val="16"/>
        </w:rPr>
        <w:t xml:space="preserve">. </w:t>
      </w:r>
      <w:r w:rsidRPr="00B7795A">
        <w:t>Already this year, in the span of just a few days at the end of January, we saw a few potent examples of the pushback against those who would try to bury the memory of mass murder. The French legislature criminalized the denial of the Turks’ genocide of the Armenians in World War I. A few days later, a Guatemalan judge ruled that the country’s former dictator, José Efrain Ríos Montt, the mastermind of much of the genocide of 200,000 Mayas in the early 1980s, must face trial, despite the hegemonic denial movement in Guatemala. The International Criminal Court in The Hague also ordered a trial for several of the Kenyan political organizers of the postelection eliminationist assault that in 2008 took the lives of more than 1,000 people and expelled from their homes and ruined the lives of 600,000 more — violence that Kenyan leaders have falsely insisted was simply spontaneous, local and ethnic flare ups. And Baltasar Garzón, the Spanish judge who had exercised the controversial legal doctrine of universal jurisdiction against mass murderers, was himself put on trial in what may be a political vendetta for his having investigated the routinely denied crimes of Francisco Franco’s dictatorship, responsible for the death of perhaps 200,000 Spaniards during the middle part of the 20th century.¶</w:t>
      </w:r>
      <w:r w:rsidRPr="002F7B09">
        <w:rPr>
          <w:sz w:val="12"/>
        </w:rPr>
        <w:t xml:space="preserve"> </w:t>
      </w:r>
      <w:r w:rsidRPr="002F7B09">
        <w:rPr>
          <w:rStyle w:val="StyleUnderline"/>
        </w:rPr>
        <w:t>Whatever their differences, these</w:t>
      </w:r>
      <w:r w:rsidRPr="002F7B09">
        <w:rPr>
          <w:sz w:val="16"/>
        </w:rPr>
        <w:t xml:space="preserve"> </w:t>
      </w:r>
      <w:r w:rsidRPr="00B7795A">
        <w:t>events</w:t>
      </w:r>
      <w:r w:rsidRPr="002F7B09">
        <w:rPr>
          <w:sz w:val="16"/>
        </w:rPr>
        <w:t xml:space="preserve"> </w:t>
      </w:r>
      <w:r w:rsidRPr="002F7B09">
        <w:rPr>
          <w:rStyle w:val="StyleUnderline"/>
        </w:rPr>
        <w:t>are</w:t>
      </w:r>
      <w:r w:rsidRPr="002F7B09">
        <w:rPr>
          <w:sz w:val="16"/>
        </w:rPr>
        <w:t xml:space="preserve"> </w:t>
      </w:r>
      <w:r w:rsidRPr="00B7795A">
        <w:t>each responses to, or the expression of</w:t>
      </w:r>
      <w:r w:rsidRPr="002F7B09">
        <w:rPr>
          <w:sz w:val="16"/>
        </w:rPr>
        <w:t xml:space="preserve">, </w:t>
      </w:r>
      <w:r w:rsidRPr="002F7B09">
        <w:rPr>
          <w:rStyle w:val="StyleUnderline"/>
        </w:rPr>
        <w:t xml:space="preserve">attempts to deny the large-scale mass murder and eliminationist </w:t>
      </w:r>
      <w:r w:rsidRPr="00B7795A">
        <w:t>assaults that took place in each of these countries. Every denial movement is organized and led by political leaders, often at the helm of a state, who place enormous obstacles to the truth being told or to justice done</w:t>
      </w:r>
      <w:r w:rsidRPr="002F7B09">
        <w:rPr>
          <w:sz w:val="16"/>
        </w:rPr>
        <w:t xml:space="preserve">. </w:t>
      </w:r>
      <w:r w:rsidRPr="002F7B09">
        <w:rPr>
          <w:rStyle w:val="StyleUnderline"/>
        </w:rPr>
        <w:t xml:space="preserve">Denial movements cast doubt on, and confuse people about, </w:t>
      </w:r>
      <w:r w:rsidRPr="00B7795A">
        <w:t>the Hutu mass annihilation of Tutsi in 1994, the Serbs’ genocide of Bosniaks in the former Yugoslavia from 1992 to 1994 and, in China, the colossal mass murders perpetrated by the communists under Mao Tse-tung.¶</w:t>
      </w:r>
      <w:r w:rsidRPr="002F7B09">
        <w:rPr>
          <w:rStyle w:val="StyleUnderline"/>
          <w:sz w:val="12"/>
        </w:rPr>
        <w:t xml:space="preserve"> </w:t>
      </w:r>
      <w:r w:rsidRPr="00B7795A">
        <w:t xml:space="preserve">The Turks’ denial of their slaughter of 1.5 million Armenians is the oldest, most consistent and, probably, most effective large-scale genocide denial phenomenon. It differs from Holocaust denial in that Turkey has actually criminalized telling the truth about the genocide, and the Turkish state, whether under military or civilian, secular or religious leadership, has continuously made falsifying this history a central foreign policy stance, threatening and sanctioning and influencing countries and individuals (including scholars) who would otherwise speak the truth about it. Germany, for all its shortcomings, serves as a model of honesty for its political leaders and elites, in acknowledging </w:t>
      </w:r>
      <w:r w:rsidRPr="00B7795A">
        <w:lastRenderedPageBreak/>
        <w:t>the past, in its media’s extensive treatment of Holocaust themes, in its educational system’s instruction and in making amends with the survivors. While Germans have all been confronted repeatedly with the truth about their countrymen’s perpetration of the Holocaust, most Turks have been fed lies by their government, have never been exposed to how their countrymen exterminated Armenians and believe that claims about the genocide are merely attempts to blacken Turkey’s name.¶</w:t>
      </w:r>
      <w:r w:rsidRPr="002F7B09">
        <w:rPr>
          <w:sz w:val="12"/>
          <w:szCs w:val="16"/>
        </w:rPr>
        <w:t xml:space="preserve"> </w:t>
      </w:r>
      <w:r w:rsidRPr="002F7B09">
        <w:rPr>
          <w:rStyle w:val="StyleUnderline"/>
        </w:rPr>
        <w:t>Survivors of all genocides say the same thing: We want the truth told. We want people to know what happened so that it will not happen to others</w:t>
      </w:r>
      <w:r w:rsidRPr="002F7B09">
        <w:rPr>
          <w:sz w:val="16"/>
        </w:rPr>
        <w:t xml:space="preserve">. </w:t>
      </w:r>
      <w:r w:rsidRPr="00B7795A">
        <w:t>I heard this again and again from survivors around the world when working on my film “Worse Than War,” including in Guatemala, where survivors also called for Ríos Montt to be put on trial. When I interviewed Ríos Montt for the film, he defiantly said, “If I was responsible, I would be in jail,” implying that his freedom proved his innocence. Now his claim rings even hollower. Now his surviving victims may get their wish. Now</w:t>
      </w:r>
      <w:r w:rsidRPr="002F7B09">
        <w:rPr>
          <w:sz w:val="16"/>
        </w:rPr>
        <w:t xml:space="preserve"> </w:t>
      </w:r>
      <w:r w:rsidRPr="002F7B09">
        <w:rPr>
          <w:rStyle w:val="StyleUnderline"/>
        </w:rPr>
        <w:t>the powerful denial movement</w:t>
      </w:r>
      <w:r w:rsidRPr="002F7B09">
        <w:rPr>
          <w:sz w:val="16"/>
        </w:rPr>
        <w:t xml:space="preserve"> </w:t>
      </w:r>
      <w:r w:rsidRPr="00B7795A">
        <w:t>in Guatemala, which for decades obscured even the basic facts of the genocide,</w:t>
      </w:r>
      <w:r w:rsidRPr="002F7B09">
        <w:rPr>
          <w:sz w:val="16"/>
        </w:rPr>
        <w:t xml:space="preserve"> </w:t>
      </w:r>
      <w:r w:rsidRPr="002F7B09">
        <w:rPr>
          <w:rStyle w:val="StyleUnderline"/>
        </w:rPr>
        <w:t>should be powerfully counteracted.</w:t>
      </w:r>
      <w:r w:rsidRPr="002F7B09">
        <w:rPr>
          <w:sz w:val="12"/>
        </w:rPr>
        <w:t xml:space="preserve">¶ </w:t>
      </w:r>
      <w:r w:rsidRPr="002F7B09">
        <w:rPr>
          <w:rStyle w:val="StyleUnderline"/>
        </w:rPr>
        <w:t>We should honor the survivors’ wishes everywhere for truth and justice, and this means that, whatever the momentary political costs, we must insist that the truth be told about all genocides</w:t>
      </w:r>
      <w:r w:rsidRPr="002F7B09">
        <w:rPr>
          <w:sz w:val="16"/>
        </w:rPr>
        <w:t xml:space="preserve">, </w:t>
      </w:r>
      <w:r w:rsidRPr="00B7795A">
        <w:t>the Turks’ murder of the Armenians included.</w:t>
      </w:r>
      <w:r w:rsidRPr="002F7B09">
        <w:rPr>
          <w:sz w:val="16"/>
        </w:rPr>
        <w:t xml:space="preserve"> </w:t>
      </w:r>
      <w:r w:rsidRPr="002F7B09">
        <w:rPr>
          <w:rStyle w:val="StyleUnderline"/>
        </w:rPr>
        <w:t>Those who fail to do so perpetrate a moral and human scandal</w:t>
      </w:r>
      <w:r w:rsidRPr="002F7B09">
        <w:rPr>
          <w:sz w:val="16"/>
        </w:rPr>
        <w:t xml:space="preserve">, </w:t>
      </w:r>
      <w:r w:rsidRPr="00B7795A">
        <w:t>and cast a bad light on themselves and others when they rightly condemn and combat Holocaust denial.</w:t>
      </w:r>
    </w:p>
    <w:p w14:paraId="308EB355" w14:textId="77777777" w:rsidR="0035703D" w:rsidRDefault="0035703D" w:rsidP="0035703D">
      <w:pPr>
        <w:pStyle w:val="Heading4"/>
      </w:pPr>
      <w:r>
        <w:t>Anti-Zionism isn’t anti-Semitism, but insisting that it is intrinsically undermines indigenous self-determination</w:t>
      </w:r>
    </w:p>
    <w:p w14:paraId="6D829BD8" w14:textId="77777777" w:rsidR="0035703D" w:rsidRDefault="0035703D" w:rsidP="0035703D">
      <w:r w:rsidRPr="00A70ED6">
        <w:rPr>
          <w:rFonts w:eastAsiaTheme="majorEastAsia" w:cstheme="majorBidi"/>
          <w:b/>
          <w:iCs/>
          <w:sz w:val="26"/>
        </w:rPr>
        <w:t>Salaita, American scholar, author and public speaker former Edward W. Said Chair of American Studies at the American University of Beirut, 16</w:t>
      </w:r>
      <w:r>
        <w:t xml:space="preserve"> (Steven, 2016, University of Minnesota Press, “INTER/NATIONALISM: </w:t>
      </w:r>
      <w:r w:rsidRPr="00A70ED6">
        <w:t>DECOLONIZING NATIVE AMERICA AND PALESTINE</w:t>
      </w:r>
      <w:r>
        <w:t>”, p. 18-20, TR)</w:t>
      </w:r>
    </w:p>
    <w:p w14:paraId="46A190C0" w14:textId="77777777" w:rsidR="0035703D" w:rsidRPr="002A2738" w:rsidRDefault="0035703D" w:rsidP="0035703D">
      <w:pPr>
        <w:rPr>
          <w:rStyle w:val="StyleUnderline"/>
        </w:rPr>
      </w:pPr>
      <w:r>
        <w:t xml:space="preserve">The term “messianism” requires consideration. </w:t>
      </w:r>
      <w:r w:rsidRPr="002A2738">
        <w:rPr>
          <w:rStyle w:val="StyleUnderline"/>
        </w:rPr>
        <w:t>Hirschhorn’s usage appears to be synonymous with “a Biblical imperative to settle the land,” which is generally accurate, although the term can also describe any sort of fervor of an intransigent variety. In both senses of the term, the self- identiﬁed liberal settlers who supposedly eschew messianism in fact practice it</w:t>
      </w:r>
      <w:r>
        <w:t xml:space="preserve">. In some ways they embody it. </w:t>
      </w:r>
      <w:r w:rsidRPr="002A2738">
        <w:rPr>
          <w:rStyle w:val="StyleUnderline"/>
        </w:rPr>
        <w:t>By settling a foreign land while claiming adherence to humanistic principles, they actually intensify (through the uncompromising assumptions of exclusion) the notion that Palestine is a land belonging to people who are not Palestinia</w:t>
      </w:r>
      <w:r>
        <w:t xml:space="preserve">n. It would be easy to theorize a discrepancy between the settlers’ stated commitment to civil rights and their messianism, but the two attitudes actually align. Let us focus on the belief that settlement of Palestine is “an expression of their own Jewish civil rights,” which is not as ridiculous as it ﬁrst appears. The </w:t>
      </w:r>
      <w:r w:rsidRPr="002A2738">
        <w:rPr>
          <w:rStyle w:val="StyleUnderline"/>
        </w:rPr>
        <w:t>liberal discourses of American multiculturalism allow for expression of both colonial desire and communal racism because those discourses are devoted to the modern logic of individualism</w:t>
      </w:r>
      <w:r>
        <w:t xml:space="preserve">— </w:t>
      </w:r>
      <w:r w:rsidRPr="002A2738">
        <w:rPr>
          <w:rStyle w:val="StyleUnderline"/>
        </w:rPr>
        <w:t xml:space="preserve">the process by which racism is consigned to individualistic failure or ignorance rather than being located in the institutions of the colonial state. Furthermore, it has long been a contention across the Zionist political spectrum </w:t>
      </w:r>
    </w:p>
    <w:p w14:paraId="3F3AE327" w14:textId="77777777" w:rsidR="0035703D" w:rsidRDefault="0035703D" w:rsidP="0035703D">
      <w:pPr>
        <w:rPr>
          <w:rStyle w:val="StyleUnderline"/>
        </w:rPr>
      </w:pPr>
      <w:r w:rsidRPr="002A2738">
        <w:rPr>
          <w:rStyle w:val="StyleUnderline"/>
        </w:rPr>
        <w:t>that Israel is a national embodiment of Jewish culture</w:t>
      </w:r>
      <w:r>
        <w:t xml:space="preserve">. If this is the case (and here I submit that national identity is never a complete representation of organic culture), </w:t>
      </w:r>
      <w:r w:rsidRPr="002A2738">
        <w:rPr>
          <w:rStyle w:val="StyleUnderline"/>
        </w:rPr>
        <w:t>then rejection or even contestation of Zionism becomes an act of cultural insensitivity, susceptible to charges of anti- Semitism or intolerance.</w:t>
      </w:r>
      <w:r>
        <w:t xml:space="preserve"> </w:t>
      </w:r>
      <w:r w:rsidRPr="002A2738">
        <w:rPr>
          <w:rStyle w:val="StyleUnderline"/>
          <w:b/>
        </w:rPr>
        <w:t>This rationale not only protects Israel from criticism, it also allows the settlers to conceptualize their presence on the West Bank as cultural performance, unburdened by violence or aggression</w:t>
      </w:r>
      <w:r w:rsidRPr="002A2738">
        <w:rPr>
          <w:b/>
        </w:rPr>
        <w:t>.</w:t>
      </w:r>
      <w:r>
        <w:t xml:space="preserve"> If Israel is the material outcome of Jewishness, then there is no contradiction in professing support for U.S. </w:t>
      </w:r>
      <w:r>
        <w:lastRenderedPageBreak/>
        <w:t xml:space="preserve">minorities and simultaneously effecting Palestinian dispossession, for the Palestinians are merely unfortunate bystanders in a Judeocentric drama of very recent vintage, but one that precedes them in imagination. </w:t>
      </w:r>
      <w:r w:rsidRPr="00675F3D">
        <w:rPr>
          <w:rStyle w:val="StyleUnderline"/>
        </w:rPr>
        <w:t>Being liberal (in the modern U.S. sense of the term) offers a terriﬁc basis for a concerned citizen to evolve into an ideologue with the power to summon for personal use the vast weaponry of a militarized nation- state. Messianic narratives, even when unclaimed, demand that sort of evolution</w:t>
      </w:r>
      <w:r>
        <w:t xml:space="preserve">. </w:t>
      </w:r>
      <w:r w:rsidRPr="00675F3D">
        <w:rPr>
          <w:rStyle w:val="StyleUnderline"/>
        </w:rPr>
        <w:t>American Indians too are an inconvenient impediment to a project much grander than their earthly lives. It is worth noting that the West Bank settlers’ support of U.S. minorities does not extend to Indigenous self- determination— in U.S. discourses, it rarely does</w:t>
      </w:r>
      <w:r>
        <w:t xml:space="preserve">. Everywhere in the United States we see the interplay of liberalism (informed by unacknowledged messianism) with settler- colonial values of permanent entitlement (to land, to access, to be- longing, to upward mobility— in short, to all the spoils of conquest, without having to assume responsibility for its immorality). </w:t>
      </w:r>
      <w:r w:rsidRPr="00675F3D">
        <w:rPr>
          <w:rStyle w:val="StyleUnderline"/>
        </w:rPr>
        <w:t>Perhaps this phenomenon is nowhere more evident than in the controversies over Devils Tower in Wyoming. Known by Natives as Mato Tipila and sacred to the Lakota and other nations, Devils Tower is a hot spot for recreational climbers, who pound metal into the rock face and interfere with religious rituals.</w:t>
      </w:r>
    </w:p>
    <w:p w14:paraId="234566F4" w14:textId="5C9530A3" w:rsidR="00CA7B15" w:rsidRDefault="00CA7B15" w:rsidP="00CA7B15">
      <w:pPr>
        <w:pStyle w:val="Heading3"/>
      </w:pPr>
      <w:r>
        <w:lastRenderedPageBreak/>
        <w:t>Settler Innocence</w:t>
      </w:r>
      <w:r w:rsidR="000843B6">
        <w:t xml:space="preserve"> K</w:t>
      </w:r>
    </w:p>
    <w:p w14:paraId="388B5BDC" w14:textId="77777777" w:rsidR="00CA7B15" w:rsidRDefault="00CA7B15" w:rsidP="00CA7B15">
      <w:pPr>
        <w:pStyle w:val="Heading4"/>
      </w:pPr>
      <w:r>
        <w:t>Palestinian/Indigenous alliance doesn’t forget the violence intrinsic to United States national identity; rather, it seeks to deconstruct settler colonialism both in the US and in Israel. The aff analyzes the US as a progenitor of Israeli oppression.</w:t>
      </w:r>
    </w:p>
    <w:p w14:paraId="554FC9C2" w14:textId="77777777" w:rsidR="00CA7B15" w:rsidRPr="00A366A5" w:rsidRDefault="00CA7B15" w:rsidP="00CA7B15">
      <w:pPr>
        <w:rPr>
          <w:rFonts w:eastAsia="Calibri"/>
        </w:rPr>
      </w:pPr>
      <w:r w:rsidRPr="00A366A5">
        <w:rPr>
          <w:rFonts w:eastAsia="Times New Roman" w:cs="Times New Roman"/>
          <w:b/>
          <w:iCs/>
          <w:sz w:val="26"/>
        </w:rPr>
        <w:t>Salaita, American scholar, author and public speaker former Edward W. Said Chair of American Studies at the American University of Beirut, 16</w:t>
      </w:r>
      <w:r w:rsidRPr="00A366A5">
        <w:rPr>
          <w:rFonts w:eastAsia="Calibri"/>
        </w:rPr>
        <w:t xml:space="preserve"> (Steven, 2016, University of Minnesota Press, “INTER/NATIONALISM: DECOLONIZING NATIVE AMERICA AND PALESTINE”, p. </w:t>
      </w:r>
      <w:r>
        <w:rPr>
          <w:rFonts w:eastAsia="Calibri"/>
        </w:rPr>
        <w:t xml:space="preserve">54, </w:t>
      </w:r>
      <w:r w:rsidRPr="00A366A5">
        <w:rPr>
          <w:rFonts w:eastAsia="Calibri"/>
        </w:rPr>
        <w:t>TR)</w:t>
      </w:r>
    </w:p>
    <w:p w14:paraId="70FBF236" w14:textId="77777777" w:rsidR="00CA7B15" w:rsidRPr="00A366A5" w:rsidRDefault="00CA7B15" w:rsidP="00CA7B15">
      <w:pPr>
        <w:rPr>
          <w:rStyle w:val="StyleUnderline"/>
        </w:rPr>
      </w:pPr>
      <w:r w:rsidRPr="00A366A5">
        <w:rPr>
          <w:rStyle w:val="StyleUnderline"/>
        </w:rPr>
        <w:t>A common argument against BDS is that targeting Israel is hypocritical given the United States’ colonial practices and aggressive foreign policy</w:t>
      </w:r>
      <w:r>
        <w:t xml:space="preserve">, </w:t>
      </w:r>
      <w:r w:rsidRPr="00A366A5">
        <w:rPr>
          <w:rStyle w:val="StyleUnderline"/>
        </w:rPr>
        <w:t>not to mention its profound inﬂuence on global affairs, including massive economic, military, and rhetorical support for Israel</w:t>
      </w:r>
      <w:r>
        <w:t xml:space="preserve">. The </w:t>
      </w:r>
      <w:r w:rsidRPr="00A366A5">
        <w:rPr>
          <w:rStyle w:val="Emphasis"/>
        </w:rPr>
        <w:t>argument is weak because it actively evades discussion of Israel’s actions and legal practices, but it is nevertheless worth considering, though in a slightly different incarnation. Rather than evoke the United States as a counterpoint to Israel, we can examine it as a progenitor of Israeli oppression</w:t>
      </w:r>
      <w:r>
        <w:t xml:space="preserve"> </w:t>
      </w:r>
      <w:r w:rsidRPr="00A366A5">
        <w:rPr>
          <w:rStyle w:val="StyleUnderline"/>
        </w:rPr>
        <w:t>and thus a necessary site of analytic and political engagement. We need to recall that BDS is not a blanket tactic. It devotes energy to what its practitioners consider legitimate targets: institutions complicit in state violence and/or military occupation, and in spaces where pressure might effectively induce material change.</w:t>
      </w:r>
      <w:r>
        <w:t xml:space="preserve"> BDS does not extend to everything Israeli. It leaves the vast majority of Israeli society unmolested</w:t>
      </w:r>
      <w:r w:rsidRPr="00A366A5">
        <w:rPr>
          <w:rStyle w:val="StyleUnderline"/>
        </w:rPr>
        <w:t xml:space="preserve">. It addresses state violence and the institutions that sustain it, but only insofar as its philosophy and resources allow it to act— it is not as extensive in practice </w:t>
      </w:r>
    </w:p>
    <w:p w14:paraId="0C88008D" w14:textId="6E539D34" w:rsidR="00CA7B15" w:rsidRDefault="00CA7B15" w:rsidP="00CA7B15">
      <w:r>
        <w:t xml:space="preserve"> </w:t>
      </w:r>
      <w:r w:rsidRPr="00A366A5">
        <w:rPr>
          <w:rStyle w:val="StyleUnderline"/>
        </w:rPr>
        <w:t>as it is in principle. In short, there is no boycott of Israel; there are a series of interrelated boycotts against certain institutions associated with the Israeli government (and against the government itself). This distinction is crucial to analysis of the viability of boycotting the United States.</w:t>
      </w:r>
      <w:r>
        <w:t xml:space="preserve"> BDS does not target all elements of Israel, so it is not terribly different— in the limited sense of performing an action within a national geography— from the dozens of boycotts of American companies and institutions in effect at any given moment. </w:t>
      </w:r>
      <w:r w:rsidRPr="00A366A5">
        <w:rPr>
          <w:rStyle w:val="StyleUnderline"/>
        </w:rPr>
        <w:t xml:space="preserve">If we eliminate consumer and entertainment boycotts from consideration, there is still plenty of evidence that the </w:t>
      </w:r>
      <w:commentRangeStart w:id="4"/>
      <w:r w:rsidRPr="00A366A5">
        <w:rPr>
          <w:rStyle w:val="StyleUnderline"/>
        </w:rPr>
        <w:t>United</w:t>
      </w:r>
      <w:commentRangeEnd w:id="4"/>
      <w:r>
        <w:rPr>
          <w:rStyle w:val="CommentReference"/>
        </w:rPr>
        <w:commentReference w:id="4"/>
      </w:r>
      <w:r>
        <w:t xml:space="preserve"> </w:t>
      </w:r>
      <w:r w:rsidRPr="00790810">
        <w:rPr>
          <w:rStyle w:val="StyleUnderline"/>
        </w:rPr>
        <w:t>St</w:t>
      </w:r>
      <w:r w:rsidRPr="0015324C">
        <w:rPr>
          <w:rStyle w:val="StyleUnderline"/>
        </w:rPr>
        <w:t xml:space="preserve">ates hosts rich sites of political action comparable to the work of BDS. Recent boycotts have implicated weapons manufacturers, </w:t>
      </w:r>
      <w:r w:rsidRPr="0015324C">
        <w:t>companies practicing labor exploitation, fossil fuels, and fast food restaurants. Boycott, then, is a signiﬁcant feature of American political life.</w:t>
      </w:r>
    </w:p>
    <w:p w14:paraId="05F0673A" w14:textId="77777777" w:rsidR="005576FC" w:rsidRDefault="005576FC" w:rsidP="005576FC">
      <w:pPr>
        <w:pStyle w:val="Heading4"/>
      </w:pPr>
      <w:r>
        <w:t>Arms control contributes to a project of violence in Palestine which continues the narrative of “reclaiming the holy land”—incorporating Palestine into decolonial praxis is necessary to reach a full reckoning of the violence of the settler colony</w:t>
      </w:r>
    </w:p>
    <w:p w14:paraId="72B4D576" w14:textId="77777777" w:rsidR="005576FC" w:rsidRDefault="005576FC" w:rsidP="005576FC">
      <w:r w:rsidRPr="00A70ED6">
        <w:rPr>
          <w:rFonts w:eastAsiaTheme="majorEastAsia" w:cstheme="majorBidi"/>
          <w:b/>
          <w:iCs/>
          <w:sz w:val="26"/>
        </w:rPr>
        <w:t xml:space="preserve">Salaita, </w:t>
      </w:r>
      <w:r>
        <w:rPr>
          <w:rFonts w:eastAsiaTheme="majorEastAsia" w:cstheme="majorBidi"/>
          <w:b/>
          <w:iCs/>
          <w:sz w:val="26"/>
        </w:rPr>
        <w:t>scholar, author, and public speaker</w:t>
      </w:r>
      <w:r w:rsidRPr="00A70ED6">
        <w:rPr>
          <w:rFonts w:eastAsiaTheme="majorEastAsia" w:cstheme="majorBidi"/>
          <w:b/>
          <w:iCs/>
          <w:sz w:val="26"/>
        </w:rPr>
        <w:t xml:space="preserve"> former Edward W. Said Chair of American Studies at the American University of Beirut, 16</w:t>
      </w:r>
      <w:r>
        <w:t xml:space="preserve"> (Steven, 2016, University of Minnesota Press, “INTER/NATIONALISM: </w:t>
      </w:r>
      <w:r w:rsidRPr="00A70ED6">
        <w:t>DECOLONIZING NATIVE AMERICA AND PALESTINE</w:t>
      </w:r>
      <w:r>
        <w:t>”, p. 24-26, TR)</w:t>
      </w:r>
    </w:p>
    <w:p w14:paraId="1E6E1551" w14:textId="77777777" w:rsidR="005576FC" w:rsidRPr="003F7473" w:rsidRDefault="005576FC" w:rsidP="005576FC">
      <w:pPr>
        <w:rPr>
          <w:rStyle w:val="StyleUnderline"/>
        </w:rPr>
      </w:pPr>
      <w:r>
        <w:t>In closing, I would like to offer a few thoughts about the conditions of performing inter/nationalist scholarship. In many ways</w:t>
      </w:r>
      <w:r w:rsidRPr="003F7473">
        <w:rPr>
          <w:rStyle w:val="StyleUnderline"/>
        </w:rPr>
        <w:t xml:space="preserve">, Palestine has become a test case of one’s bona ﬁdes in American studies, ethnic studies, and other areas of inquiry— </w:t>
      </w:r>
    </w:p>
    <w:p w14:paraId="00348B3D" w14:textId="77777777" w:rsidR="005576FC" w:rsidRPr="003F7473" w:rsidRDefault="005576FC" w:rsidP="005576FC">
      <w:pPr>
        <w:rPr>
          <w:rStyle w:val="StyleUnderline"/>
        </w:rPr>
      </w:pPr>
      <w:r w:rsidRPr="003F7473">
        <w:rPr>
          <w:rStyle w:val="StyleUnderline"/>
        </w:rPr>
        <w:lastRenderedPageBreak/>
        <w:t>likewise in political and community organizations beyond academ</w:t>
      </w:r>
      <w:r>
        <w:t xml:space="preserve">e. To be opposed to, say, the Iraq invasion while simultaneously supporting Israel ensures, at least among a considerable demographic, a loss or weakening of credibility. </w:t>
      </w:r>
      <w:r w:rsidRPr="003F7473">
        <w:rPr>
          <w:rStyle w:val="StyleUnderline"/>
        </w:rPr>
        <w:t>Anti- Zionism as test case of one’s trustworthiness represents the ascension of Palestine into the consciousness of the political and academic Left and, more important, into the worldwide collective of Indigenous scholars challenging the structures and mores of academic convention. This ascension of Palestine arises from the recognition, always evident but now common, that Israel is not merely an ally or client of the United States, but a profound component of its imperial practice</w:t>
      </w:r>
      <w:r>
        <w:t xml:space="preserve">. </w:t>
      </w:r>
      <w:r w:rsidRPr="003F7473">
        <w:rPr>
          <w:rStyle w:val="Emphasis"/>
        </w:rPr>
        <w:t>To support Israel is to support U.S. empire; thus other professions of resistance to U.S. empire come into conﬂict with their own values in the presence of Zionism.</w:t>
      </w:r>
      <w:r>
        <w:t xml:space="preserve"> </w:t>
      </w:r>
      <w:r w:rsidRPr="003F7473">
        <w:rPr>
          <w:rStyle w:val="StyleUnderline"/>
        </w:rPr>
        <w:t>Any political or methodological commitment as a litmus test is inherently problematic, for the litmus test can render struggle a fashion responsive to the recital of slogans or coded professions of support</w:t>
      </w:r>
      <w:r>
        <w:t xml:space="preserve">. </w:t>
      </w:r>
      <w:r w:rsidRPr="003F7473">
        <w:rPr>
          <w:rStyle w:val="StyleUnderline"/>
        </w:rPr>
        <w:t>Palestine can become a thin signiﬁer of interpersonal be- longing rather than a site of serious reckoning vis- à- vis the multidisciplinary spaces that accommodate its presence.</w:t>
      </w:r>
      <w:r>
        <w:t xml:space="preserve"> </w:t>
      </w:r>
      <w:r w:rsidRPr="003F7473">
        <w:rPr>
          <w:rStyle w:val="StyleUnderline"/>
        </w:rPr>
        <w:t>Those inherent problems notwithstanding, the juxtaposition of Natives and Palestinians represents a deterritorialization of traditional disciplinary areas</w:t>
      </w:r>
      <w:r>
        <w:t>. In many ways, it makes more sense for Palestine studies and Indigenous studies to be in conversation than Palestine studies and Middle East studies, as Middle East studies encompasses vast geographies in which liberation of Palestine is but a specialized subset and has traditionally accommodated various incarnations of Zionism as well as institutional acceptance of Israel, in its current ethnocentric form, as a permanent reality. For scholars serious about better comprehending Palestine’s present and working to ensure its future, American Indian studies offers more groundbreaking and germane critique than do the Cold War– era area studies</w:t>
      </w:r>
      <w:r w:rsidRPr="003F7473">
        <w:rPr>
          <w:rStyle w:val="StyleUnderline"/>
        </w:rPr>
        <w:t>. In Palestine, American Indian studies participants can access a view of history as it has been reinvented in the present, wherein the residue of conquest continues in North America through plutocratic governance and functions in Palestine through the old- fashioned use of soldiers, tanks, tear gas, guns, grenades, and armed settlers, a violent continuation of the U.S. legacy of Holy Land mythmaking and ostensible reclamation.</w:t>
      </w:r>
      <w:r>
        <w:t xml:space="preserve"> Conducting this type of work on campus presents challenges, some of them irreconcilable with the ethical commonplaces of American Indian studies. We </w:t>
      </w:r>
      <w:r w:rsidRPr="003F7473">
        <w:rPr>
          <w:rStyle w:val="StyleUnderline"/>
        </w:rPr>
        <w:t>do much of our teaching and research on public space, in the case of those who work in state institutions, so immediately the task of decolonization extends to the very site of our sustenance. The task of American Indian studies, then, involves constant attention to the seemingly benign iterations of land theft and dispossession. Adding Palestine to the mix intensiﬁes the task, but to our enrichment, and, importantly, to the detriment of those invested in the colonial university.</w:t>
      </w:r>
    </w:p>
    <w:p w14:paraId="7ACE4938" w14:textId="77777777" w:rsidR="005576FC" w:rsidRPr="00712399" w:rsidRDefault="005576FC" w:rsidP="005576FC"/>
    <w:p w14:paraId="56DBF409" w14:textId="77777777" w:rsidR="005576FC" w:rsidRPr="006D75FA" w:rsidRDefault="005576FC" w:rsidP="005576FC">
      <w:r w:rsidRPr="00A70ED6">
        <w:rPr>
          <w:rFonts w:eastAsiaTheme="majorEastAsia" w:cstheme="majorBidi"/>
          <w:b/>
          <w:iCs/>
          <w:sz w:val="26"/>
        </w:rPr>
        <w:t xml:space="preserve">Salaita, </w:t>
      </w:r>
      <w:r>
        <w:rPr>
          <w:rFonts w:eastAsiaTheme="majorEastAsia" w:cstheme="majorBidi"/>
          <w:b/>
          <w:iCs/>
          <w:sz w:val="26"/>
        </w:rPr>
        <w:t>scholar, author, and public speaker</w:t>
      </w:r>
      <w:r w:rsidRPr="00A70ED6">
        <w:rPr>
          <w:rFonts w:eastAsiaTheme="majorEastAsia" w:cstheme="majorBidi"/>
          <w:b/>
          <w:iCs/>
          <w:sz w:val="26"/>
        </w:rPr>
        <w:t xml:space="preserve"> former Edward W. Said Chair of American Studies at the American University of Beirut, 16</w:t>
      </w:r>
      <w:r>
        <w:t xml:space="preserve"> (Steven, 2016, University of Minnesota Press, “INTER/NATIONALISM: </w:t>
      </w:r>
      <w:r w:rsidRPr="00A70ED6">
        <w:t>DECOLONIZING NATIVE AMERICA AND PALESTINE</w:t>
      </w:r>
      <w:r>
        <w:t>”, p. 16-17, TR)</w:t>
      </w:r>
    </w:p>
    <w:p w14:paraId="4F2DEDE3" w14:textId="77777777" w:rsidR="005576FC" w:rsidRPr="006D75FA" w:rsidRDefault="005576FC" w:rsidP="005576FC">
      <w:pPr>
        <w:rPr>
          <w:rStyle w:val="StyleUnderline"/>
        </w:rPr>
      </w:pPr>
      <w:r w:rsidRPr="00040EA1">
        <w:rPr>
          <w:rStyle w:val="StyleUnderline"/>
        </w:rPr>
        <w:t>Yet</w:t>
      </w:r>
      <w:r>
        <w:rPr>
          <w:rStyle w:val="StyleUnderline"/>
        </w:rPr>
        <w:t xml:space="preserve"> </w:t>
      </w:r>
      <w:r w:rsidRPr="006D75FA">
        <w:rPr>
          <w:rStyle w:val="StyleUnderline"/>
        </w:rPr>
        <w:t>there might be more to the growing importance of Palestine to American Indian studies</w:t>
      </w:r>
      <w:r w:rsidRPr="006D75FA">
        <w:t xml:space="preserve">. I would suggest that </w:t>
      </w:r>
      <w:r w:rsidRPr="006D75FA">
        <w:rPr>
          <w:rStyle w:val="StyleUnderline"/>
        </w:rPr>
        <w:t xml:space="preserve">interest in Palestine among Native and Indigenous scholars represents at least in part a realization of the </w:t>
      </w:r>
      <w:r w:rsidRPr="006D75FA">
        <w:rPr>
          <w:rStyle w:val="StyleUnderline"/>
          <w:lang w:val="es-MX"/>
        </w:rPr>
        <w:t>ﬁ</w:t>
      </w:r>
      <w:r w:rsidRPr="006D75FA">
        <w:rPr>
          <w:rStyle w:val="StyleUnderline"/>
        </w:rPr>
        <w:t>eld’s ideals of decolonial advocacy</w:t>
      </w:r>
      <w:r w:rsidRPr="006D75FA">
        <w:t xml:space="preserve">. I do not raise this point to romanticize American Indian studies or to totalize it. Rather, I suggest that any </w:t>
      </w:r>
      <w:r w:rsidRPr="006D75FA">
        <w:rPr>
          <w:lang w:val="es-MX"/>
        </w:rPr>
        <w:t>ﬁ</w:t>
      </w:r>
      <w:r w:rsidRPr="006D75FA">
        <w:t>eld with</w:t>
      </w:r>
      <w:r w:rsidRPr="006D75FA">
        <w:rPr>
          <w:rStyle w:val="StyleUnderline"/>
        </w:rPr>
        <w:t xml:space="preserve"> a commitment to the repatriation of the communities it studies will eventually become transnational because the powers against which the dispossessed </w:t>
      </w:r>
      <w:r w:rsidRPr="006D75FA">
        <w:rPr>
          <w:rStyle w:val="StyleUnderline"/>
          <w:lang w:val="es-MX"/>
        </w:rPr>
        <w:t>ﬁ</w:t>
      </w:r>
      <w:r w:rsidRPr="006D75FA">
        <w:rPr>
          <w:rStyle w:val="StyleUnderline"/>
        </w:rPr>
        <w:t>ght are interrelated.</w:t>
      </w:r>
      <w:r w:rsidRPr="006D75FA">
        <w:t xml:space="preserve"> And because of a variety of </w:t>
      </w:r>
      <w:r w:rsidRPr="006D75FA">
        <w:rPr>
          <w:rStyle w:val="StyleUnderline"/>
        </w:rPr>
        <w:t xml:space="preserve">phenomena, transnationalism in </w:t>
      </w:r>
      <w:r w:rsidRPr="006D75FA">
        <w:rPr>
          <w:rStyle w:val="StyleUnderline"/>
        </w:rPr>
        <w:lastRenderedPageBreak/>
        <w:t>American Indian studies quickly moved to incorporate Palestine. The comparison of the United States and Israel is particularly germane around the concept of values,</w:t>
      </w:r>
      <w:r w:rsidRPr="006D75FA">
        <w:t xml:space="preserve"> a term Obama emphasized in his AIPAC speech. Less than a year after that speech, when former U.S. </w:t>
      </w:r>
      <w:r w:rsidRPr="006D75FA">
        <w:rPr>
          <w:rStyle w:val="StyleUnderline"/>
        </w:rPr>
        <w:t>senator Chuck Hagel</w:t>
      </w:r>
      <w:r w:rsidRPr="006D75FA">
        <w:t xml:space="preserve"> faced scrutiny as Obama’s choice as secretary of defense because of his supposed hostility to Israel (an accusation with no basis in fact), Hagel </w:t>
      </w:r>
      <w:r w:rsidRPr="006D75FA">
        <w:rPr>
          <w:rStyle w:val="StyleUnderline"/>
        </w:rPr>
        <w:t xml:space="preserve">responded to criticism by proclaiming, “America’s relationship with Israel is one that </w:t>
      </w:r>
    </w:p>
    <w:p w14:paraId="300BF788" w14:textId="77777777" w:rsidR="005576FC" w:rsidRPr="006D75FA" w:rsidRDefault="005576FC" w:rsidP="005576FC">
      <w:pPr>
        <w:rPr>
          <w:rStyle w:val="StyleUnderline"/>
        </w:rPr>
      </w:pPr>
      <w:r w:rsidRPr="006D75FA">
        <w:rPr>
          <w:rStyle w:val="StyleUnderline"/>
        </w:rPr>
        <w:t xml:space="preserve"> is fundamentally built on our nations’ shared values, common in- terests and democratic ideals</w:t>
      </w:r>
      <w:r w:rsidRPr="006D75FA">
        <w:t>.</w:t>
      </w:r>
      <w:r w:rsidRPr="006D75FA">
        <w:rPr>
          <w:rStyle w:val="StyleUnderline"/>
        </w:rPr>
        <w:t>”</w:t>
      </w:r>
      <w:r w:rsidRPr="006D75FA">
        <w:t xml:space="preserve">27 </w:t>
      </w:r>
      <w:r w:rsidRPr="006D75FA">
        <w:rPr>
          <w:rStyle w:val="StyleUnderline"/>
        </w:rPr>
        <w:t>Values, of course, are unstable things—unreliable, too, because they are invested with so many explicit and implicit demands and coercions.</w:t>
      </w:r>
      <w:r w:rsidRPr="006D75FA">
        <w:t xml:space="preserve"> In this case, as Hagel’s passage indicates, </w:t>
      </w:r>
      <w:r w:rsidRPr="006D75FA">
        <w:rPr>
          <w:rStyle w:val="StyleUnderline"/>
        </w:rPr>
        <w:t>there is a long- standing discourse of shared values between the United States and Israel that mutually implicates Natives and Palestinians as premodern and unworthy of liberation.</w:t>
      </w:r>
    </w:p>
    <w:p w14:paraId="5623DC9E" w14:textId="77777777" w:rsidR="005576FC" w:rsidRDefault="005576FC" w:rsidP="005576FC">
      <w:pPr>
        <w:rPr>
          <w:rStyle w:val="StyleUnderline"/>
        </w:rPr>
      </w:pPr>
      <w:r w:rsidRPr="006D75FA">
        <w:rPr>
          <w:rStyle w:val="Emphasis"/>
        </w:rPr>
        <w:t xml:space="preserve">What are those values? Democracy. Modernity. Industriousness. Freedom. Nobility. Humanity. Compassion. Natives and Palestinians not only lack these qualities, but actively seek to undermine them. American values arise not only from an expansionist capitalism but also from the redemptive mythologies of Israeli colonization, a fact that has led numerous people in American Indian studies to question the accuracy of Zionism’s heroic narratives and to explore how the current situation of Palestinians under military occupation lends understanding to Native reinterpretations of those American values. </w:t>
      </w:r>
      <w:r w:rsidRPr="006D75FA">
        <w:t xml:space="preserve">As Kauanui notes, The </w:t>
      </w:r>
      <w:r w:rsidRPr="006D75FA">
        <w:rPr>
          <w:rStyle w:val="StyleUnderline"/>
        </w:rPr>
        <w:t>politics of indigeneity bring much to bear on critical analyses of Israeli exceptionalism,</w:t>
      </w:r>
      <w:r w:rsidRPr="006D75FA">
        <w:t xml:space="preserve"> as it is </w:t>
      </w:r>
      <w:r w:rsidRPr="006D75FA">
        <w:rPr>
          <w:rStyle w:val="StyleUnderline"/>
        </w:rPr>
        <w:t>bolstered and bankrolled by an American exceptionalism that denies the colonization of Native North America. Comparative examinations of Israeli settler colonialism in relation to questions of occupation, self- determination and decolonization within the framework of international law demand ethical consideration by Native American and Indigenous Studies scholars.</w:t>
      </w:r>
      <w:r w:rsidRPr="006D75FA">
        <w:t xml:space="preserve">28 While the inclusion of Palestine in American Indian studies tells us much about the shifting possibilities of Palestine studies, particularly its uneasy relationship with Middle East studies, it also illuminates (or reinforces) a particular set of commitments in American Indian studies. Such is especially true of the material politics of de- colonization and its role in the formation of certain liberationist ethics to which many practitioners of American Indian and Indigenous studies adhere. </w:t>
      </w:r>
      <w:r w:rsidRPr="006D75FA">
        <w:rPr>
          <w:rStyle w:val="StyleUnderline"/>
        </w:rPr>
        <w:t>The analysis of Palestine in American Indian studies forces us to continue exploring the cultures and geographies of Indigeneity.</w:t>
      </w:r>
    </w:p>
    <w:p w14:paraId="680D347F" w14:textId="2D6144EF" w:rsidR="00E424A7" w:rsidRPr="00E424A7" w:rsidRDefault="00E424A7" w:rsidP="00E424A7">
      <w:pPr>
        <w:pStyle w:val="Heading3"/>
      </w:pPr>
      <w:r>
        <w:lastRenderedPageBreak/>
        <w:t>Arms Sales K - Perm/Alt Fails</w:t>
      </w:r>
    </w:p>
    <w:p w14:paraId="7AB13883" w14:textId="77777777" w:rsidR="00E424A7" w:rsidRPr="0006190C" w:rsidRDefault="00E424A7" w:rsidP="00E424A7">
      <w:pPr>
        <w:keepNext/>
        <w:keepLines/>
        <w:spacing w:before="40" w:after="0"/>
        <w:outlineLvl w:val="3"/>
        <w:rPr>
          <w:rFonts w:eastAsia="MS Gothic" w:cs="Times New Roman"/>
          <w:b/>
          <w:bCs/>
          <w:iCs/>
          <w:sz w:val="26"/>
        </w:rPr>
      </w:pPr>
      <w:r w:rsidRPr="0006190C">
        <w:rPr>
          <w:rFonts w:eastAsia="MS Gothic" w:cs="Times New Roman"/>
          <w:b/>
          <w:bCs/>
          <w:iCs/>
          <w:sz w:val="26"/>
        </w:rPr>
        <w:t xml:space="preserve">The analytical frame of </w:t>
      </w:r>
      <w:r w:rsidRPr="00432AB1">
        <w:rPr>
          <w:rFonts w:eastAsia="MS Gothic" w:cs="Times New Roman"/>
          <w:b/>
          <w:bCs/>
          <w:i/>
          <w:sz w:val="26"/>
        </w:rPr>
        <w:t>colonization</w:t>
      </w:r>
      <w:r w:rsidRPr="0006190C">
        <w:rPr>
          <w:rFonts w:eastAsia="MS Gothic" w:cs="Times New Roman"/>
          <w:b/>
          <w:bCs/>
          <w:iCs/>
          <w:sz w:val="26"/>
        </w:rPr>
        <w:t xml:space="preserve"> is an investment in cruel optimism that requires the cursory disavowal of </w:t>
      </w:r>
      <w:r w:rsidRPr="00432AB1">
        <w:rPr>
          <w:rFonts w:eastAsia="MS Gothic" w:cs="Times New Roman"/>
          <w:b/>
          <w:bCs/>
          <w:i/>
          <w:sz w:val="26"/>
        </w:rPr>
        <w:t>settler colonialism</w:t>
      </w:r>
      <w:r w:rsidRPr="0006190C">
        <w:rPr>
          <w:rFonts w:eastAsia="MS Gothic" w:cs="Times New Roman"/>
          <w:b/>
          <w:bCs/>
          <w:iCs/>
          <w:sz w:val="26"/>
        </w:rPr>
        <w:t xml:space="preserve"> as a historical precondition for the theorization of coloniality. Only refusing the transcendental politics that define </w:t>
      </w:r>
      <w:r w:rsidRPr="00432AB1">
        <w:rPr>
          <w:rFonts w:eastAsia="MS Gothic" w:cs="Times New Roman"/>
          <w:b/>
          <w:bCs/>
          <w:i/>
          <w:sz w:val="26"/>
        </w:rPr>
        <w:t>settlerist</w:t>
      </w:r>
      <w:r w:rsidRPr="0006190C">
        <w:rPr>
          <w:rFonts w:eastAsia="MS Gothic" w:cs="Times New Roman"/>
          <w:b/>
          <w:bCs/>
          <w:iCs/>
          <w:sz w:val="26"/>
        </w:rPr>
        <w:t xml:space="preserve"> violence can produce the conditions for liberation. </w:t>
      </w:r>
    </w:p>
    <w:p w14:paraId="7BD1F644" w14:textId="4955FE9B" w:rsidR="00E424A7" w:rsidRPr="0006190C" w:rsidRDefault="00E424A7" w:rsidP="00E424A7">
      <w:pPr>
        <w:rPr>
          <w:rFonts w:eastAsia="Calibri" w:cs="Times New Roman"/>
          <w:b/>
          <w:sz w:val="26"/>
        </w:rPr>
      </w:pPr>
      <w:r w:rsidRPr="0006190C">
        <w:rPr>
          <w:rFonts w:eastAsia="Calibri"/>
          <w:b/>
          <w:bCs/>
          <w:sz w:val="26"/>
        </w:rPr>
        <w:t>Veracini</w:t>
      </w:r>
      <w:r>
        <w:rPr>
          <w:rFonts w:eastAsia="Calibri"/>
          <w:b/>
          <w:bCs/>
          <w:sz w:val="26"/>
        </w:rPr>
        <w:t>, Associate Professor in History at Swinburne University of Technology,</w:t>
      </w:r>
      <w:r w:rsidRPr="0006190C">
        <w:rPr>
          <w:rFonts w:eastAsia="Calibri"/>
          <w:b/>
          <w:bCs/>
          <w:sz w:val="26"/>
        </w:rPr>
        <w:t xml:space="preserve"> 11 –</w:t>
      </w:r>
    </w:p>
    <w:p w14:paraId="40E1987F" w14:textId="77777777" w:rsidR="00E424A7" w:rsidRPr="0006190C" w:rsidRDefault="00E424A7" w:rsidP="00E424A7">
      <w:pPr>
        <w:rPr>
          <w:rFonts w:eastAsia="Calibri" w:cs="Times New Roman"/>
          <w:b/>
          <w:sz w:val="26"/>
        </w:rPr>
      </w:pPr>
      <w:r w:rsidRPr="0006190C">
        <w:rPr>
          <w:rFonts w:eastAsia="Calibri" w:cs="Times New Roman"/>
        </w:rPr>
        <w:t xml:space="preserve">(Lorenzo, </w:t>
      </w:r>
      <w:r w:rsidRPr="0006190C">
        <w:rPr>
          <w:rFonts w:eastAsia="Calibri" w:cs="Times New Roman"/>
          <w:i/>
        </w:rPr>
        <w:t>Settler Colonialism: A Theoretical Overview</w:t>
      </w:r>
      <w:r w:rsidRPr="0006190C">
        <w:rPr>
          <w:rFonts w:eastAsia="Calibri" w:cs="Times New Roman"/>
        </w:rPr>
        <w:t>, pp. 104-116)</w:t>
      </w:r>
    </w:p>
    <w:p w14:paraId="29A41B7A" w14:textId="77777777" w:rsidR="00E424A7" w:rsidRPr="0006190C" w:rsidRDefault="00E424A7" w:rsidP="00E424A7">
      <w:pPr>
        <w:rPr>
          <w:rFonts w:eastAsia="Calibri" w:cs="Times New Roman"/>
          <w:b/>
          <w:iCs/>
          <w:u w:val="single"/>
        </w:rPr>
      </w:pPr>
      <w:r w:rsidRPr="00E424A7">
        <w:rPr>
          <w:rFonts w:eastAsia="Calibri"/>
          <w:b/>
          <w:bCs/>
          <w:u w:val="single"/>
        </w:rPr>
        <w:t xml:space="preserve">This impasse can be referred to a </w:t>
      </w:r>
      <w:r w:rsidRPr="00E424A7">
        <w:rPr>
          <w:rFonts w:eastAsia="Calibri" w:cs="Times New Roman"/>
          <w:b/>
          <w:iCs/>
          <w:u w:val="single"/>
        </w:rPr>
        <w:t>lack of a suitable narrative of settler decolonisation</w:t>
      </w:r>
      <w:r w:rsidRPr="00E424A7">
        <w:rPr>
          <w:rFonts w:eastAsia="Calibri"/>
          <w:b/>
          <w:bCs/>
          <w:u w:val="single"/>
        </w:rPr>
        <w:t xml:space="preserve">. The </w:t>
      </w:r>
      <w:r w:rsidRPr="00E424A7">
        <w:rPr>
          <w:rFonts w:eastAsia="Calibri" w:cs="Times New Roman"/>
          <w:b/>
          <w:iCs/>
          <w:u w:val="single"/>
        </w:rPr>
        <w:t>structural difference between colonial and settler colonial</w:t>
      </w:r>
      <w:r w:rsidRPr="00E424A7">
        <w:rPr>
          <w:rFonts w:eastAsia="Calibri"/>
          <w:b/>
          <w:bCs/>
          <w:u w:val="single"/>
        </w:rPr>
        <w:t xml:space="preserve"> narrative forms does have an impact on the ways in which the decolonisation of settler colonial forms can be conceptualised</w:t>
      </w:r>
      <w:r w:rsidRPr="00E424A7">
        <w:rPr>
          <w:rFonts w:eastAsia="Calibri" w:cs="Times New Roman"/>
          <w:sz w:val="14"/>
        </w:rPr>
        <w:t xml:space="preserve">. In The Invention of Decolonization Todd </w:t>
      </w:r>
      <w:r w:rsidRPr="00E424A7">
        <w:rPr>
          <w:rFonts w:eastAsia="Calibri"/>
          <w:b/>
          <w:bCs/>
          <w:u w:val="single"/>
        </w:rPr>
        <w:t>Sheperd has recently argued that decolonisation was “invented” in the context of the Algerian War. The notion that the independence of formerly colonised territories is inevitable – “the certainty that ‘decolonization’ was a stage in the forward march of history</w:t>
      </w:r>
      <w:r w:rsidRPr="00E424A7">
        <w:rPr>
          <w:rFonts w:eastAsia="Calibri" w:cs="Times New Roman"/>
          <w:sz w:val="14"/>
        </w:rPr>
        <w:t xml:space="preserve">, of the Hegelian ‘lin- ear History with a capital H’ ” – </w:t>
      </w:r>
      <w:r w:rsidRPr="00E424A7">
        <w:rPr>
          <w:rFonts w:eastAsia="Calibri"/>
          <w:b/>
          <w:bCs/>
          <w:u w:val="single"/>
        </w:rPr>
        <w:t>had rendered decolonization “wholly consistent with a narrative of progress”,</w:t>
      </w:r>
      <w:r w:rsidRPr="00E424A7">
        <w:rPr>
          <w:rFonts w:eastAsia="Calibri" w:cs="Times New Roman"/>
          <w:sz w:val="14"/>
        </w:rPr>
        <w:t xml:space="preserve"> he noted. It was a complete turnaround: “[n]o longer the exception among European overseas possessions, Algeria now became the emblematic example”.58 As the “invention” of decolonisation that he reconstructs is premised on a deliberate repression of the settler colonial fact, a repression that he is able to extensively document, Shepard’s argument paradoxically con- firms that it is in settler colonial contexts that decolonisation is most difficult.</w:t>
      </w:r>
      <w:r w:rsidRPr="00E424A7">
        <w:rPr>
          <w:rFonts w:eastAsia="Calibri"/>
          <w:b/>
          <w:bCs/>
          <w:u w:val="single"/>
        </w:rPr>
        <w:t xml:space="preserve"> Decolonisation could be “invented” in Algeria only after the </w:t>
      </w:r>
      <w:r w:rsidRPr="00E424A7">
        <w:rPr>
          <w:rFonts w:eastAsia="Calibri" w:cs="Times New Roman"/>
          <w:b/>
          <w:iCs/>
          <w:u w:val="single"/>
        </w:rPr>
        <w:t>comprehensive denial</w:t>
      </w:r>
      <w:r w:rsidRPr="00E424A7">
        <w:rPr>
          <w:rFonts w:eastAsia="Calibri"/>
          <w:b/>
          <w:bCs/>
          <w:u w:val="single"/>
        </w:rPr>
        <w:t xml:space="preserve"> of</w:t>
      </w:r>
      <w:r w:rsidRPr="00E424A7">
        <w:rPr>
          <w:rFonts w:eastAsia="Calibri" w:cs="Times New Roman"/>
          <w:sz w:val="14"/>
        </w:rPr>
        <w:t xml:space="preserve"> </w:t>
      </w:r>
      <w:r w:rsidRPr="00E424A7">
        <w:rPr>
          <w:rFonts w:eastAsia="Calibri"/>
          <w:b/>
          <w:bCs/>
          <w:u w:val="single"/>
        </w:rPr>
        <w:t>a history of settler colonialism and a settler colonial reality</w:t>
      </w:r>
      <w:r w:rsidRPr="00E424A7">
        <w:rPr>
          <w:rFonts w:eastAsia="Calibri" w:cs="Times New Roman"/>
          <w:sz w:val="14"/>
        </w:rPr>
        <w:t xml:space="preserve"> had been enacted. In turn, that denial required two related displacements: the settlers had to be physically transferred to France (the transfer of settlers), and Algerians had to be the subject of administrative transfer (from citizens of the French Republic to citizens of postcolonial Algeria). </w:t>
      </w:r>
      <w:r w:rsidRPr="00E424A7">
        <w:rPr>
          <w:rFonts w:eastAsia="Calibri"/>
          <w:b/>
          <w:bCs/>
          <w:u w:val="single"/>
        </w:rPr>
        <w:t>The</w:t>
      </w:r>
      <w:r w:rsidRPr="00E424A7">
        <w:rPr>
          <w:rFonts w:eastAsia="Calibri" w:cs="Times New Roman"/>
          <w:sz w:val="14"/>
        </w:rPr>
        <w:t xml:space="preserve"> Algerian </w:t>
      </w:r>
      <w:r w:rsidRPr="00E424A7">
        <w:rPr>
          <w:rFonts w:eastAsia="Calibri"/>
          <w:b/>
          <w:bCs/>
          <w:u w:val="single"/>
        </w:rPr>
        <w:t>“solution” to the colonial problem was</w:t>
      </w:r>
      <w:r w:rsidRPr="00E424A7">
        <w:rPr>
          <w:rFonts w:eastAsia="Calibri" w:cs="Times New Roman"/>
          <w:sz w:val="14"/>
        </w:rPr>
        <w:t xml:space="preserve"> thus </w:t>
      </w:r>
      <w:r w:rsidRPr="00E424A7">
        <w:rPr>
          <w:rFonts w:eastAsia="Calibri"/>
          <w:b/>
          <w:bCs/>
          <w:u w:val="single"/>
        </w:rPr>
        <w:t xml:space="preserve">premised on the effective </w:t>
      </w:r>
      <w:r w:rsidRPr="00E424A7">
        <w:rPr>
          <w:rFonts w:eastAsia="Calibri" w:cs="Times New Roman"/>
          <w:b/>
          <w:iCs/>
          <w:u w:val="single"/>
        </w:rPr>
        <w:t>repression of the settler colonial one.</w:t>
      </w:r>
      <w:r w:rsidRPr="00E424A7">
        <w:rPr>
          <w:rFonts w:eastAsia="Calibri" w:cs="Times New Roman"/>
          <w:iCs/>
          <w:sz w:val="12"/>
        </w:rPr>
        <w:t>¶</w:t>
      </w:r>
      <w:r w:rsidRPr="00E424A7">
        <w:rPr>
          <w:rFonts w:eastAsia="Calibri" w:cs="Times New Roman"/>
          <w:b/>
          <w:iCs/>
          <w:sz w:val="12"/>
          <w:u w:val="single"/>
        </w:rPr>
        <w:t xml:space="preserve"> </w:t>
      </w:r>
      <w:r w:rsidRPr="00E424A7">
        <w:rPr>
          <w:rFonts w:eastAsia="Calibri" w:cs="Times New Roman"/>
          <w:sz w:val="14"/>
        </w:rPr>
        <w:t>Indeed, there is an acceptable narrative of decolonisation for the formerly colonised Third World, centred around nation-building and economic development (irrespective of whether this actually happens – it very rarely does). This format of postcolonial history can be described either as a progressive narrative of independence and nation-building (i.e., there is some fit between this narrative and reality) or as a more sobering denunciation of neo-colonialism and state failure (i.e., there is no fit between this narrative and reality). Either way, getting out of the colonies could be represented as a “forward” movement (a circular narrative form, after all, allows one to pro- ceed forward even when going back). Conversely, in settler colonial contexts,</w:t>
      </w:r>
      <w:r w:rsidRPr="00E424A7">
        <w:rPr>
          <w:rFonts w:eastAsia="Calibri" w:cs="Times New Roman"/>
          <w:b/>
          <w:iCs/>
          <w:u w:val="single"/>
        </w:rPr>
        <w:t xml:space="preserve"> withdrawing from colonial practices of indigenous dispossession</w:t>
      </w:r>
      <w:r w:rsidRPr="00E424A7">
        <w:rPr>
          <w:rFonts w:eastAsia="Calibri"/>
          <w:b/>
          <w:bCs/>
          <w:u w:val="single"/>
        </w:rPr>
        <w:t xml:space="preserve"> can be only perceived as a </w:t>
      </w:r>
      <w:r w:rsidRPr="00E424A7">
        <w:rPr>
          <w:rFonts w:eastAsia="Calibri" w:cs="Times New Roman"/>
          <w:b/>
          <w:iCs/>
          <w:u w:val="single"/>
        </w:rPr>
        <w:t>“backward” movement</w:t>
      </w:r>
      <w:r w:rsidRPr="00E424A7">
        <w:rPr>
          <w:rFonts w:eastAsia="Calibri"/>
          <w:b/>
          <w:bCs/>
          <w:u w:val="single"/>
        </w:rPr>
        <w:t xml:space="preserve"> signalling the </w:t>
      </w:r>
      <w:r w:rsidRPr="00E424A7">
        <w:rPr>
          <w:rFonts w:eastAsia="Calibri" w:cs="Times New Roman"/>
          <w:b/>
          <w:iCs/>
          <w:u w:val="single"/>
        </w:rPr>
        <w:t xml:space="preserve">demise of original settler claims </w:t>
      </w:r>
      <w:r w:rsidRPr="00E424A7">
        <w:rPr>
          <w:rFonts w:eastAsia="Calibri" w:cs="Times New Roman"/>
          <w:sz w:val="14"/>
        </w:rPr>
        <w:t>and their legitimacies. Lacking the possibility of a clearly defined decolonising moment (i.e., the moment in which it is settler colonialism that is discontinued), settler colonial contexts retained the policy objectives, if not the methods, of their settler colonising pasts. The drive towards further extinc- tion and/or assimilation of indigenous law, tenure, autonomy, and identity was retained.</w:t>
      </w:r>
      <w:r w:rsidRPr="00E424A7">
        <w:rPr>
          <w:rFonts w:eastAsia="Calibri" w:cs="Times New Roman"/>
          <w:sz w:val="12"/>
        </w:rPr>
        <w:t>¶</w:t>
      </w:r>
      <w:r w:rsidRPr="00E424A7">
        <w:rPr>
          <w:rFonts w:eastAsia="Calibri" w:cs="Times New Roman"/>
          <w:sz w:val="14"/>
        </w:rPr>
        <w:t xml:space="preserve"> On the other hand, outlining sustained Native American attempts to negotiate indigenous sovereignty within and without the struc- tures of the United States “liberal democratic settler state”, Kevin Bruyneel has recently argued for a “third space” of indigenous sovereignty. He described it as an ambiguous and ambivalent sovereign space, a form of indigenous sovereignty that is compatible with a settler sovereignty and yet functioning beside its opera- tional registers. His account of the evolution of Native American political discourse emphasises how the mobilising rhetoric of anti- colonialism was unsuitable for the specific conditions of settler- colonised peoples. Neither “a rights-equality framework” nor “a nationalist-decolonization framework” could work. On the con- trary, indigenous militancy formulated “self-determination and tribal sovereignty” as an expression “postcolonial nationhood”:</w:t>
      </w:r>
      <w:r w:rsidRPr="00E424A7">
        <w:rPr>
          <w:rFonts w:eastAsia="Calibri" w:cs="Times New Roman"/>
          <w:sz w:val="12"/>
        </w:rPr>
        <w:t>¶</w:t>
      </w:r>
      <w:r w:rsidRPr="00E424A7">
        <w:rPr>
          <w:rFonts w:eastAsia="Calibri" w:cs="Times New Roman"/>
          <w:sz w:val="14"/>
        </w:rPr>
        <w:t xml:space="preserve"> The claim for postcolonial nationhood adhered fully to neither a civil rights framework for defining equality nor a third world decolonization framework for defining anti-colonial sovereignty. Instead it located itself across the boundaries and through the gaps of colonial [i.e., settler colonial] imposition, in the third space, where indigenous political life fights to claim its modern status on its own terms.59</w:t>
      </w:r>
      <w:r w:rsidRPr="00E424A7">
        <w:rPr>
          <w:rFonts w:eastAsia="Calibri" w:cs="Times New Roman"/>
          <w:sz w:val="12"/>
        </w:rPr>
        <w:t>¶</w:t>
      </w:r>
      <w:r w:rsidRPr="00E424A7">
        <w:rPr>
          <w:rFonts w:eastAsia="Calibri" w:cs="Times New Roman"/>
          <w:sz w:val="14"/>
        </w:rPr>
        <w:t xml:space="preserve"> A black-white binary could not sustain indigenous attempts to negotiate a third space of sovereignty and the prospect of equality was also inadequate. </w:t>
      </w:r>
      <w:r w:rsidRPr="00E424A7">
        <w:rPr>
          <w:rFonts w:eastAsia="Calibri"/>
          <w:b/>
          <w:bCs/>
          <w:u w:val="single"/>
        </w:rPr>
        <w:t xml:space="preserve">This strategic distinction, however, is </w:t>
      </w:r>
      <w:r w:rsidRPr="00E424A7">
        <w:rPr>
          <w:rFonts w:eastAsia="Calibri" w:cs="Times New Roman"/>
          <w:b/>
          <w:iCs/>
          <w:u w:val="single"/>
        </w:rPr>
        <w:t>not accidental</w:t>
      </w:r>
      <w:r w:rsidRPr="00E424A7">
        <w:rPr>
          <w:rFonts w:eastAsia="Calibri"/>
          <w:b/>
          <w:bCs/>
          <w:u w:val="single"/>
        </w:rPr>
        <w:t xml:space="preserve">; it results from the very fact that </w:t>
      </w:r>
      <w:r w:rsidRPr="00E424A7">
        <w:rPr>
          <w:rFonts w:eastAsia="Calibri" w:cs="Times New Roman"/>
          <w:b/>
          <w:iCs/>
          <w:u w:val="single"/>
        </w:rPr>
        <w:t>being colonised is structurally different from being settler-colonised</w:t>
      </w:r>
      <w:r w:rsidRPr="00E424A7">
        <w:rPr>
          <w:rFonts w:eastAsia="Calibri" w:cs="Times New Roman"/>
          <w:sz w:val="14"/>
        </w:rPr>
        <w:t>. Settler decolonisation requires an imagination that is alternative from traditional accounts of decolonising passages.</w:t>
      </w:r>
      <w:r w:rsidRPr="00E424A7">
        <w:rPr>
          <w:rFonts w:eastAsia="Calibri" w:cs="Times New Roman"/>
          <w:sz w:val="12"/>
        </w:rPr>
        <w:t>¶</w:t>
      </w:r>
      <w:r w:rsidRPr="00E424A7">
        <w:rPr>
          <w:rFonts w:eastAsia="Calibri" w:cs="Times New Roman"/>
          <w:sz w:val="14"/>
        </w:rPr>
        <w:t xml:space="preserve"> In the context of a settler colonial mentality, the very presence of indigenous peoples is normally unsettling, but an acknowledge- ment of indigenous sovereignty, even a “sovereignty without the mechanisms of statehood”, is even more so, and this difficulty is compounded by a narrative deficit.60 As long as there are no available narratives of settler decolonisation, a general narrative identifying indigenous dispossession and loss of collective autonomy as “progress” is bound to remain paradigmatic, and settler colonisation, a colonising act where settlers envisage no return, still tells a story of either total victory or total failure.</w:t>
      </w:r>
      <w:r w:rsidRPr="00E424A7">
        <w:rPr>
          <w:rFonts w:eastAsia="Calibri" w:cs="Times New Roman"/>
          <w:sz w:val="12"/>
        </w:rPr>
        <w:t>¶</w:t>
      </w:r>
      <w:r w:rsidRPr="00E424A7">
        <w:rPr>
          <w:rFonts w:eastAsia="Calibri" w:cs="Times New Roman"/>
          <w:sz w:val="14"/>
        </w:rPr>
        <w:t xml:space="preserve"> </w:t>
      </w:r>
      <w:r w:rsidRPr="00E424A7">
        <w:rPr>
          <w:rFonts w:eastAsia="Calibri"/>
          <w:b/>
          <w:bCs/>
          <w:u w:val="single"/>
        </w:rPr>
        <w:t>Discontinuing settler colonial forms requires conceptual frames and</w:t>
      </w:r>
      <w:r w:rsidRPr="00E424A7">
        <w:rPr>
          <w:rFonts w:eastAsia="Calibri" w:cs="Times New Roman"/>
          <w:sz w:val="14"/>
        </w:rPr>
        <w:t xml:space="preserve"> supporting </w:t>
      </w:r>
      <w:r w:rsidRPr="00E424A7">
        <w:rPr>
          <w:rFonts w:eastAsia="Calibri"/>
          <w:b/>
          <w:bCs/>
          <w:u w:val="single"/>
        </w:rPr>
        <w:t xml:space="preserve">narratives of reconciliation that have </w:t>
      </w:r>
      <w:r w:rsidRPr="00E424A7">
        <w:rPr>
          <w:rFonts w:eastAsia="Calibri" w:cs="Times New Roman"/>
          <w:b/>
          <w:iCs/>
          <w:u w:val="single"/>
        </w:rPr>
        <w:t xml:space="preserve">yet to be fully developed </w:t>
      </w:r>
      <w:r w:rsidRPr="00E424A7">
        <w:rPr>
          <w:rFonts w:eastAsia="Calibri" w:cs="Times New Roman"/>
          <w:sz w:val="14"/>
        </w:rPr>
        <w:t xml:space="preserve">and narrated.61 There are by now substantial histories of the various settler societies, and, for example, in the case of Australia, a recent apology for past injustice (an apology regard- ing the Indian Residential School System was also offered in the Canadian House of Commons in June 2008). There is, however, no compelling or intuitively acceptable story about what should happen next. If decolonisation implies by definition a degree of restora- tion/devolution of political sovereignty, taking responsibility for a painful history is bound to be better than a denial of </w:t>
      </w:r>
      <w:r w:rsidRPr="00E424A7">
        <w:rPr>
          <w:rFonts w:eastAsia="Calibri" w:cs="Times New Roman"/>
          <w:sz w:val="14"/>
        </w:rPr>
        <w:lastRenderedPageBreak/>
        <w:t>responsibility, but it certainly does not amount to the relinquishment of responsibility for a post-settler future. (Besides, as it was construed as the moment in which a settler society finally acts to overcome one last remaining colonial residue, Rudd’s apology reproduced a typically settler narrative structure – after all, fantasies of a way forward out of the settler colonial situation, supersession, are an inherent trait of settler colonial narrative structures.)62</w:t>
      </w:r>
      <w:r w:rsidRPr="00E424A7">
        <w:rPr>
          <w:rFonts w:eastAsia="Calibri" w:cs="Times New Roman"/>
          <w:sz w:val="12"/>
        </w:rPr>
        <w:t>¶</w:t>
      </w:r>
      <w:r w:rsidRPr="00E424A7">
        <w:rPr>
          <w:rFonts w:eastAsia="Calibri" w:cs="Times New Roman"/>
          <w:sz w:val="14"/>
        </w:rPr>
        <w:t xml:space="preserve"> Fanon emphasised the compartmentalising immobility of the colo- nial world:</w:t>
      </w:r>
      <w:r w:rsidRPr="00E424A7">
        <w:rPr>
          <w:rFonts w:eastAsia="Calibri" w:cs="Times New Roman"/>
          <w:sz w:val="12"/>
        </w:rPr>
        <w:t>¶</w:t>
      </w:r>
      <w:r w:rsidRPr="00E424A7">
        <w:rPr>
          <w:rFonts w:eastAsia="Calibri" w:cs="Times New Roman"/>
          <w:sz w:val="14"/>
        </w:rPr>
        <w:t xml:space="preserve"> A world divided into compartments, a motionless, Manichaeistic world [ . . . ] this is the colonial world. The native is being hemmed in; apartheid is simply one form of the division into compart- ments, of the colonial world. The first thing the native learns is to stay in his place, and not to go beyond certain limits.63</w:t>
      </w:r>
      <w:r w:rsidRPr="00E424A7">
        <w:rPr>
          <w:rFonts w:eastAsia="Calibri" w:cs="Times New Roman"/>
          <w:sz w:val="12"/>
        </w:rPr>
        <w:t>¶</w:t>
      </w:r>
      <w:r w:rsidRPr="00E424A7">
        <w:rPr>
          <w:rFonts w:eastAsia="Calibri" w:cs="Times New Roman"/>
          <w:sz w:val="14"/>
        </w:rPr>
        <w:t xml:space="preserve"> According to Fanon, this</w:t>
      </w:r>
      <w:r w:rsidRPr="00E424A7">
        <w:rPr>
          <w:rFonts w:eastAsia="Calibri"/>
          <w:b/>
          <w:bCs/>
          <w:u w:val="single"/>
        </w:rPr>
        <w:t xml:space="preserve"> immobility can only end when the colonised decides to put an end to the history of colonisation</w:t>
      </w:r>
      <w:r w:rsidRPr="00E424A7">
        <w:rPr>
          <w:rFonts w:eastAsia="Calibri" w:cs="Times New Roman"/>
          <w:sz w:val="14"/>
        </w:rPr>
        <w:t xml:space="preserve"> – the history of pillage – </w:t>
      </w:r>
      <w:r w:rsidRPr="00E424A7">
        <w:rPr>
          <w:rFonts w:eastAsia="Calibri"/>
          <w:b/>
          <w:bCs/>
          <w:u w:val="single"/>
        </w:rPr>
        <w:t>and</w:t>
      </w:r>
      <w:r w:rsidRPr="00E424A7">
        <w:rPr>
          <w:rFonts w:eastAsia="Calibri" w:cs="Times New Roman"/>
          <w:sz w:val="14"/>
        </w:rPr>
        <w:t xml:space="preserve"> to </w:t>
      </w:r>
      <w:r w:rsidRPr="00E424A7">
        <w:rPr>
          <w:rFonts w:eastAsia="Calibri"/>
          <w:b/>
          <w:bCs/>
          <w:u w:val="single"/>
        </w:rPr>
        <w:t>bring into existence</w:t>
      </w:r>
      <w:r w:rsidRPr="00E424A7">
        <w:rPr>
          <w:rFonts w:eastAsia="Calibri" w:cs="Times New Roman"/>
          <w:sz w:val="14"/>
        </w:rPr>
        <w:t xml:space="preserve"> the history of the nation – the history of </w:t>
      </w:r>
      <w:r w:rsidRPr="00E424A7">
        <w:rPr>
          <w:rFonts w:eastAsia="Calibri"/>
          <w:b/>
          <w:bCs/>
          <w:u w:val="single"/>
        </w:rPr>
        <w:t xml:space="preserve">decolonisation. On the contrary, settler colonialism </w:t>
      </w:r>
      <w:r w:rsidRPr="00E424A7">
        <w:rPr>
          <w:rFonts w:eastAsia="Calibri" w:cs="Times New Roman"/>
          <w:b/>
          <w:iCs/>
          <w:u w:val="single"/>
        </w:rPr>
        <w:t>transfers</w:t>
      </w:r>
      <w:r w:rsidRPr="00E424A7">
        <w:rPr>
          <w:rFonts w:eastAsia="Calibri" w:cs="Times New Roman"/>
          <w:sz w:val="14"/>
        </w:rPr>
        <w:t xml:space="preserve">. </w:t>
      </w:r>
      <w:r w:rsidRPr="00E424A7">
        <w:rPr>
          <w:rFonts w:eastAsia="Calibri"/>
          <w:b/>
          <w:bCs/>
          <w:u w:val="single"/>
        </w:rPr>
        <w:t xml:space="preserve">If decolonisation must be a reclamation of mobility (the reverse of constrained and subjected immobility), settler decolonisation must be </w:t>
      </w:r>
      <w:r w:rsidRPr="00E424A7">
        <w:rPr>
          <w:rFonts w:eastAsia="Calibri" w:cs="Times New Roman"/>
          <w:b/>
          <w:iCs/>
          <w:u w:val="single"/>
        </w:rPr>
        <w:t>an ultimate rejection of any transfer (the opposite of a coerced and subjected mobility).</w:t>
      </w:r>
    </w:p>
    <w:p w14:paraId="3F3F4E72" w14:textId="7E9AC436" w:rsidR="00E424A7" w:rsidRDefault="00A323C0" w:rsidP="00A323C0">
      <w:pPr>
        <w:pStyle w:val="Heading3"/>
      </w:pPr>
      <w:r>
        <w:lastRenderedPageBreak/>
        <w:t>Arms Sales K – Alt Fails</w:t>
      </w:r>
    </w:p>
    <w:p w14:paraId="798028B8" w14:textId="474BD3CD" w:rsidR="00A323C0" w:rsidRPr="0006190C" w:rsidRDefault="00A323C0" w:rsidP="00A323C0">
      <w:pPr>
        <w:keepNext/>
        <w:keepLines/>
        <w:spacing w:before="40" w:after="0"/>
        <w:outlineLvl w:val="3"/>
        <w:rPr>
          <w:rFonts w:eastAsia="MS Gothic" w:cs="Times New Roman"/>
          <w:b/>
          <w:iCs/>
          <w:sz w:val="26"/>
        </w:rPr>
      </w:pPr>
      <w:r w:rsidRPr="0006190C">
        <w:rPr>
          <w:rFonts w:eastAsia="MS Gothic" w:cs="Times New Roman"/>
          <w:b/>
          <w:iCs/>
          <w:sz w:val="26"/>
        </w:rPr>
        <w:t>The traditional conceptual frames and ideas of decolonization break down in settler colonial contexts</w:t>
      </w:r>
      <w:r>
        <w:rPr>
          <w:rFonts w:eastAsia="MS Gothic" w:cs="Times New Roman"/>
          <w:b/>
          <w:iCs/>
          <w:sz w:val="26"/>
        </w:rPr>
        <w:t xml:space="preserve"> </w:t>
      </w:r>
      <w:r w:rsidRPr="0006190C">
        <w:rPr>
          <w:rFonts w:eastAsia="MS Gothic" w:cs="Times New Roman"/>
          <w:b/>
          <w:iCs/>
          <w:sz w:val="26"/>
        </w:rPr>
        <w:t xml:space="preserve">– </w:t>
      </w:r>
    </w:p>
    <w:p w14:paraId="44A71C2C" w14:textId="29E323E4" w:rsidR="00A323C0" w:rsidRPr="0006190C" w:rsidRDefault="00A323C0" w:rsidP="00A323C0">
      <w:pPr>
        <w:rPr>
          <w:rFonts w:eastAsia="Calibri" w:cs="Times New Roman"/>
        </w:rPr>
      </w:pPr>
      <w:r w:rsidRPr="00A323C0">
        <w:rPr>
          <w:rStyle w:val="Style13ptBold"/>
        </w:rPr>
        <w:t>Baker, University of Leicester Carceral Archipelago Research Associate 12</w:t>
      </w:r>
      <w:r w:rsidRPr="0006190C">
        <w:rPr>
          <w:rFonts w:eastAsia="Calibri" w:cs="Times New Roman"/>
        </w:rPr>
        <w:t xml:space="preserve"> (Locating Settler Colonialism Adam J. Barker University of Leicester , Journal of Colonialism and Colonial History Volume 13, Number 3, Winter 2012)</w:t>
      </w:r>
    </w:p>
    <w:p w14:paraId="59F08B3D" w14:textId="77777777" w:rsidR="00A323C0" w:rsidRPr="0006190C" w:rsidRDefault="00A323C0" w:rsidP="00A323C0">
      <w:pPr>
        <w:rPr>
          <w:rFonts w:eastAsia="Calibri" w:cs="Times New Roman"/>
          <w:b/>
          <w:u w:val="single"/>
        </w:rPr>
      </w:pPr>
      <w:r w:rsidRPr="0006190C">
        <w:rPr>
          <w:rFonts w:eastAsia="Calibri" w:cs="Times New Roman"/>
          <w:sz w:val="12"/>
        </w:rPr>
        <w:t xml:space="preserve"> </w:t>
      </w:r>
      <w:r w:rsidRPr="00A323C0">
        <w:rPr>
          <w:rFonts w:eastAsia="Calibri" w:cs="Times New Roman"/>
          <w:b/>
          <w:u w:val="single"/>
        </w:rPr>
        <w:t>Making Settler Colonial Space is replete with examples of this, many of which challenge traditional colonial concepts.</w:t>
      </w:r>
      <w:r w:rsidRPr="00A323C0">
        <w:rPr>
          <w:rFonts w:eastAsia="Calibri" w:cs="Times New Roman"/>
        </w:rPr>
        <w:t xml:space="preserve"> Denis Byrne's chapter on the imposition of the cadastral grid in Australia reveals a process of aggressive and expansionistic "production" of property out of "wilderness."47 Edmonds' chapter, meanwhile, demonstrates how urban and wilderness were a false binary, exemplified by Indigenous peoples whose movements and spatial interconnections undermined colonial emptiness. Of particular note is Edmonds' examination of gendered violence and selective invisibility. Edmonds illuminates the way that contact between Aboriginal peoples and settler colonists was strictly barred in the space of the colony itself. Yet, the same colonists who violently imposed segregation in settler colonial spaces felt no compunction about initiating violent and unequal sexualized relationships with Indigenous women in camps and pastoral spaces.48 These chapters, among others, </w:t>
      </w:r>
      <w:r w:rsidRPr="00A323C0">
        <w:rPr>
          <w:rFonts w:eastAsia="Calibri" w:cs="Times New Roman"/>
          <w:b/>
          <w:u w:val="single"/>
        </w:rPr>
        <w:t>make clear that many traditional colonial concepts break down in the spaces of settler colonisation, no matter how much the imagined geographies of settler colonialism are designed to sustain these fantasies. The frontier is not "out there," a periphery of empire marked by wilderness, but rather it is everywhere</w:t>
      </w:r>
      <w:r w:rsidRPr="00A323C0">
        <w:rPr>
          <w:rFonts w:eastAsia="Calibri" w:cs="Times New Roman"/>
        </w:rPr>
        <w:t xml:space="preserve">. </w:t>
      </w:r>
      <w:r w:rsidRPr="00A323C0">
        <w:rPr>
          <w:rFonts w:eastAsia="Calibri" w:cs="Times New Roman"/>
          <w:b/>
          <w:u w:val="single"/>
        </w:rPr>
        <w:t>Similarly, although urbanization, capital accumulation and industrialisation are global (and globalising) phenomena, in settler colonies they take on distinctly settler colonial characteristics.</w:t>
      </w:r>
      <w:r w:rsidRPr="00A323C0">
        <w:rPr>
          <w:rFonts w:eastAsia="Calibri" w:cs="Times New Roman"/>
          <w:b/>
          <w:sz w:val="12"/>
          <w:u w:val="single"/>
        </w:rPr>
        <w:t xml:space="preserve">¶ </w:t>
      </w:r>
      <w:r w:rsidRPr="00A323C0">
        <w:rPr>
          <w:rFonts w:eastAsia="Calibri" w:cs="Times New Roman"/>
          <w:b/>
          <w:u w:val="single"/>
        </w:rPr>
        <w:t>One of the undeniable characteristics is that of elimination. This is key to understanding where settler colonisation is located.</w:t>
      </w:r>
      <w:r w:rsidRPr="00A323C0">
        <w:rPr>
          <w:rFonts w:eastAsia="Calibri" w:cs="Times New Roman"/>
        </w:rPr>
        <w:t xml:space="preserve"> Veracini's theoretical overview suggests that </w:t>
      </w:r>
      <w:r w:rsidRPr="00A323C0">
        <w:rPr>
          <w:rFonts w:eastAsia="Calibri" w:cs="Times New Roman"/>
          <w:b/>
          <w:u w:val="single"/>
        </w:rPr>
        <w:t>settler colonisation is fundamentally premised on the "elimination" of Indigenous peoples from the land.</w:t>
      </w:r>
      <w:r w:rsidRPr="00A323C0">
        <w:rPr>
          <w:rFonts w:eastAsia="Calibri" w:cs="Times New Roman"/>
        </w:rPr>
        <w:t xml:space="preserve">49 </w:t>
      </w:r>
      <w:r w:rsidRPr="00A323C0">
        <w:rPr>
          <w:rFonts w:eastAsia="Calibri" w:cs="Times New Roman"/>
          <w:b/>
          <w:u w:val="single"/>
        </w:rPr>
        <w:t>This is in stark contrast to the</w:t>
      </w:r>
      <w:r w:rsidRPr="00A323C0">
        <w:rPr>
          <w:rFonts w:eastAsia="Calibri" w:cs="Times New Roman"/>
        </w:rPr>
        <w:t xml:space="preserve"> forms of imperialism practiced by European powers in Butlin's work, or </w:t>
      </w:r>
      <w:r w:rsidRPr="00A323C0">
        <w:rPr>
          <w:rFonts w:eastAsia="Calibri" w:cs="Times New Roman"/>
          <w:b/>
          <w:u w:val="single"/>
        </w:rPr>
        <w:t>contemporary neo-imperialism premised on</w:t>
      </w:r>
      <w:r w:rsidRPr="00A323C0">
        <w:rPr>
          <w:rFonts w:eastAsia="Calibri" w:cs="Times New Roman"/>
        </w:rPr>
        <w:t xml:space="preserve"> deterritorialised biopower and </w:t>
      </w:r>
      <w:r w:rsidRPr="00A323C0">
        <w:rPr>
          <w:rFonts w:eastAsia="Calibri" w:cs="Times New Roman"/>
          <w:b/>
          <w:u w:val="single"/>
        </w:rPr>
        <w:t>microcontrol of ethnically denuded populations.</w:t>
      </w:r>
      <w:r w:rsidRPr="00A323C0">
        <w:rPr>
          <w:rFonts w:eastAsia="Calibri" w:cs="Times New Roman"/>
        </w:rPr>
        <w:t xml:space="preserve"> </w:t>
      </w:r>
      <w:r w:rsidRPr="00A323C0">
        <w:rPr>
          <w:rFonts w:eastAsia="Calibri" w:cs="Times New Roman"/>
          <w:b/>
          <w:u w:val="single"/>
        </w:rPr>
        <w:t xml:space="preserve">Settler colonialism is instead premised on what Veracini calls a "founding violence" of displacement that is total rather than conditional.50 As settler colonial populations increase, there is less space for Indigenous bodies in the workforce, in social spaces and even in the geographical imagination of settler colonisers. As settler colonial spaces spread they have become imbricated with many other kinds of space, intersecting with the dynamics of modernity, urbanisation and globalising capital. </w:t>
      </w:r>
      <w:r w:rsidRPr="00A323C0">
        <w:rPr>
          <w:rFonts w:eastAsia="Calibri" w:cs="Times New Roman"/>
        </w:rPr>
        <w:t xml:space="preserve">These spaces are normalised by their association with tropes of development and urbanisation: Toronto and New York are world cities; the Australian outback like the Canadian north is pristine wilderness; and so on. In many functional ways, a settler colonial urban centre or rural territory is likely to be similar to an urban centre or pastoral zone anywhere else, warts and all. </w:t>
      </w:r>
      <w:r w:rsidRPr="00A323C0">
        <w:rPr>
          <w:rFonts w:eastAsia="Calibri" w:cs="Times New Roman"/>
          <w:b/>
          <w:u w:val="single"/>
        </w:rPr>
        <w:t>The hidden, persistent wart of settler colonialism, however, is that these spatialities are only for the occupation and consumption by settler colonisers and the exogenous others whom they admit to their spaces</w:t>
      </w:r>
      <w:r w:rsidRPr="00A323C0">
        <w:rPr>
          <w:rFonts w:eastAsia="Calibri" w:cs="Times New Roman"/>
        </w:rPr>
        <w:t xml:space="preserve">. </w:t>
      </w:r>
      <w:r w:rsidRPr="00A323C0">
        <w:rPr>
          <w:rFonts w:eastAsia="Calibri" w:cs="Times New Roman"/>
          <w:b/>
          <w:u w:val="single"/>
        </w:rPr>
        <w:t>For Indigenous peoples, settler colonial spaces are largely synonymous with the spaces of urbanisation and modernity, and consequently Indigenous people have no place in the settler colonial world.</w:t>
      </w:r>
      <w:r w:rsidRPr="00A323C0">
        <w:rPr>
          <w:rFonts w:eastAsia="Calibri" w:cs="Times New Roman"/>
          <w:b/>
          <w:sz w:val="12"/>
          <w:u w:val="single"/>
        </w:rPr>
        <w:t xml:space="preserve">¶ </w:t>
      </w:r>
      <w:r w:rsidRPr="00A323C0">
        <w:rPr>
          <w:rFonts w:eastAsia="Calibri" w:cs="Times New Roman"/>
          <w:b/>
          <w:u w:val="single"/>
        </w:rPr>
        <w:t>This brings us to the fundamental crux of the problem of locating settler colonialism.</w:t>
      </w:r>
      <w:r w:rsidRPr="00A323C0">
        <w:rPr>
          <w:rFonts w:eastAsia="Calibri" w:cs="Times New Roman"/>
        </w:rPr>
        <w:t xml:space="preserve"> Settler colonisation tends to disappear into common, widespread phenomena, often involving globally connected populations, and providing clear benefits for a surprising number of people. So who is responsible? Where does the power lie that transforms space so radically? Who imagines settler colonial geography </w:t>
      </w:r>
      <w:r w:rsidRPr="00A323C0">
        <w:rPr>
          <w:rFonts w:eastAsia="Calibri" w:cs="Times New Roman"/>
        </w:rPr>
        <w:lastRenderedPageBreak/>
        <w:t xml:space="preserve">with the clarity, impetus and capacity to make it real? The undeniable answer: everyone. Settler colonialism is not a process driven merely by elites; nor does settler colonisation occur exclusively in and between spaces of strategic importance. </w:t>
      </w:r>
      <w:r w:rsidRPr="00A323C0">
        <w:rPr>
          <w:rFonts w:eastAsia="Calibri" w:cs="Times New Roman"/>
          <w:b/>
          <w:u w:val="single"/>
        </w:rPr>
        <w:t>Settler colonialism occurs everywhere that there are settler collectives, and it occurs constantly.</w:t>
      </w:r>
    </w:p>
    <w:p w14:paraId="12664C0C" w14:textId="77777777" w:rsidR="00A323C0" w:rsidRPr="00A323C0" w:rsidRDefault="00A323C0" w:rsidP="00A323C0"/>
    <w:p w14:paraId="74FFA08C" w14:textId="77777777" w:rsidR="002F08C9" w:rsidRDefault="002F08C9" w:rsidP="002F08C9">
      <w:pPr>
        <w:pStyle w:val="Heading3"/>
      </w:pPr>
      <w:r>
        <w:lastRenderedPageBreak/>
        <w:t>Capitalism – Perm/Alt Fails</w:t>
      </w:r>
    </w:p>
    <w:p w14:paraId="0DBF1F90" w14:textId="77777777" w:rsidR="002F08C9" w:rsidRPr="008704D4" w:rsidRDefault="002F08C9" w:rsidP="002F08C9">
      <w:pPr>
        <w:pStyle w:val="Heading4"/>
      </w:pPr>
      <w:r>
        <w:t>Materialist conceptions of power can’t account for the inexplicable antagonism that is the bankruptcy of US morality</w:t>
      </w:r>
    </w:p>
    <w:p w14:paraId="782A7ECC" w14:textId="77777777" w:rsidR="002F08C9" w:rsidRPr="001B7CA3" w:rsidRDefault="002F08C9" w:rsidP="002F08C9">
      <w:pPr>
        <w:rPr>
          <w:rStyle w:val="Style13ptBold"/>
        </w:rPr>
      </w:pPr>
      <w:r w:rsidRPr="001B7CA3">
        <w:rPr>
          <w:rStyle w:val="Style13ptBold"/>
        </w:rPr>
        <w:t>Johnson, writer, 14</w:t>
      </w:r>
    </w:p>
    <w:p w14:paraId="114F4DC0" w14:textId="77777777" w:rsidR="002F08C9" w:rsidRDefault="002F08C9" w:rsidP="002F08C9">
      <w:r>
        <w:t>[Jimmy, Nov 30 2014, CiCo</w:t>
      </w:r>
      <w:r>
        <w:rPr>
          <w:vertAlign w:val="subscript"/>
        </w:rPr>
        <w:t>3</w:t>
      </w:r>
      <w:r>
        <w:t xml:space="preserve">, “American ‘Moral Bankruptcy’ and Israel Policy”, </w:t>
      </w:r>
      <w:hyperlink r:id="rId52" w:history="1">
        <w:r w:rsidRPr="000265E4">
          <w:rPr>
            <w:rStyle w:val="Hyperlink"/>
          </w:rPr>
          <w:t>https://cico3.com/tag/settler-normativity/</w:t>
        </w:r>
      </w:hyperlink>
      <w:r>
        <w:t>, accessed 7/8 dwrs]</w:t>
      </w:r>
    </w:p>
    <w:p w14:paraId="2A66791F" w14:textId="77777777" w:rsidR="002F08C9" w:rsidRDefault="002F08C9" w:rsidP="002F08C9">
      <w:r>
        <w:t>But the Israel Lobby does matter</w:t>
      </w:r>
    </w:p>
    <w:p w14:paraId="384160D8" w14:textId="77777777" w:rsidR="002F08C9" w:rsidRPr="00CD048D" w:rsidRDefault="002F08C9" w:rsidP="002F08C9">
      <w:pPr>
        <w:rPr>
          <w:rStyle w:val="StyleUnderline"/>
        </w:rPr>
      </w:pPr>
      <w:r>
        <w:t xml:space="preserve">All of this is to say that, contrary to the Israel Lobby thesis, </w:t>
      </w:r>
      <w:r w:rsidRPr="00CD048D">
        <w:rPr>
          <w:rStyle w:val="Emphasis"/>
        </w:rPr>
        <w:t>AIPAC is not the only explanation for America’s morally bankrupt Israel policy. Moral bankruptcy is the U.S. default position and defining policy agenda. The United States historically shows tremendous support for other White settler states, no matter the size of any lobby.</w:t>
      </w:r>
      <w:r>
        <w:t xml:space="preserve"> </w:t>
      </w:r>
      <w:r w:rsidRPr="00CD048D">
        <w:rPr>
          <w:rStyle w:val="StyleUnderline"/>
        </w:rPr>
        <w:t xml:space="preserve">The United States historically shows tremendous support for colonizers over the colonized. </w:t>
      </w:r>
      <w:r w:rsidRPr="00CD048D">
        <w:rPr>
          <w:rStyle w:val="Emphasis"/>
        </w:rPr>
        <w:t>The United States historically opposes revolutionary social movements whether at home or abroad, especially those led by people of color and indigenous people</w:t>
      </w:r>
      <w:r w:rsidRPr="00CD048D">
        <w:rPr>
          <w:rStyle w:val="StyleUnderline"/>
        </w:rPr>
        <w:t>. The United States historically supports its clients states no matter what they do. The United States historically supports wealthier states over poorer ones (or movements representing working class liberation). There is nothing aberrant about the United States’ Israel policy with the exception of its ferocity.</w:t>
      </w:r>
    </w:p>
    <w:p w14:paraId="3F2D1C5B" w14:textId="77777777" w:rsidR="002F08C9" w:rsidRPr="008704D4" w:rsidRDefault="002F08C9" w:rsidP="002F08C9">
      <w:pPr>
        <w:rPr>
          <w:rStyle w:val="StyleUnderline"/>
        </w:rPr>
      </w:pPr>
      <w:r>
        <w:t xml:space="preserve">The lengths the U.S. goes to in order to defend Israeli policy are indeed a little unusual. The ferocity is at a level normally reserved for anti-communist, anti-Black, anti-feminist and other domestic and foreign policies that threaten normative organizations of power. Here, finally, this seems to be the Israel Lobby at work. This is not to minimize the importance of the Israel Lobby. It is directly involved in shaping oppressive policy and discourse even if it is not fundamental to policy direction. Further, it is well-funded and almost competently organized (I won’t belabor the point but significant resources can mask a lot of incompetency. For example see every well funded public or private bureaucracy anywhere on the planet and The Peter Principle.). </w:t>
      </w:r>
      <w:r w:rsidRPr="00CD048D">
        <w:rPr>
          <w:rStyle w:val="StyleUnderline"/>
        </w:rPr>
        <w:t>It is also a consciously ideological colonizing effort making it an important voice in settler colonialism.</w:t>
      </w:r>
      <w:r>
        <w:t xml:space="preserve"> The Israel Lobby matters and it matters a lot</w:t>
      </w:r>
      <w:r w:rsidRPr="008704D4">
        <w:rPr>
          <w:rStyle w:val="Emphasis"/>
        </w:rPr>
        <w:t>. It is not, however, “the only explanation for America’s morally bankrupt Israel policy</w:t>
      </w:r>
      <w:r>
        <w:t xml:space="preserve">.” In my reading, </w:t>
      </w:r>
      <w:r w:rsidRPr="008704D4">
        <w:rPr>
          <w:rStyle w:val="StyleUnderline"/>
        </w:rPr>
        <w:t>it is not even a main reason. It is just one of several articulations of settler solidarity practiced by the U.S., unusual only in it vociferousness.</w:t>
      </w:r>
    </w:p>
    <w:p w14:paraId="40A59963" w14:textId="77777777" w:rsidR="002F08C9" w:rsidRDefault="002F08C9" w:rsidP="002F08C9">
      <w:r>
        <w:t>AIPAC and related groups cannot and should not be ignored. But addressing AIPAC should be couched in ways that also address the U.S.’s funamentally regressive politics. It’s true that one or more aspects of settler rule did fall in Southern Rhodesia, South West Africa, and South Africa and that, at a very late date, the U.S. did come around to opposing aspects of settler rule in these colonies. Perhaps this can be done with Palestine too. Walt and Mearsheimer’s Israel Lobby advocates for such a course by playing into American exceptionalism and locating the U.S.’s Palestine policy as anomalous.</w:t>
      </w:r>
    </w:p>
    <w:p w14:paraId="2BFA4C00" w14:textId="2A0CD89C" w:rsidR="002F08C9" w:rsidRDefault="002F08C9" w:rsidP="002F08C9">
      <w:pPr>
        <w:rPr>
          <w:rStyle w:val="Emphasis"/>
        </w:rPr>
      </w:pPr>
      <w:r w:rsidRPr="008704D4">
        <w:rPr>
          <w:rStyle w:val="Emphasis"/>
        </w:rPr>
        <w:t>But there is nothing exceptional about the U.S.’s Israel policy. Recognizing this, coming to a tenable conception of history, opens up possibilities for joint struggle and resistance, coalition building and movement growth in ways that are not possible otherwise</w:t>
      </w:r>
      <w:r w:rsidRPr="008704D4">
        <w:rPr>
          <w:rStyle w:val="StyleUnderline"/>
        </w:rPr>
        <w:t xml:space="preserve"> (as groups like the United States Palestinian Community Network, INCITE! Women, Trans and Gender Nonconforming People of Color Against Violence, Malcolm X Grassroots Movement and others have been doing for some time). </w:t>
      </w:r>
      <w:r w:rsidRPr="008704D4">
        <w:rPr>
          <w:rStyle w:val="Emphasis"/>
        </w:rPr>
        <w:t>A tenable conception of history sharpens our ability to understand and organize against oppressive policies.</w:t>
      </w:r>
    </w:p>
    <w:p w14:paraId="49DE9690" w14:textId="4CDD1B3E" w:rsidR="00C11342" w:rsidRPr="00C11342" w:rsidRDefault="00C11342" w:rsidP="00C11342">
      <w:pPr>
        <w:pStyle w:val="Heading3"/>
      </w:pPr>
      <w:r w:rsidRPr="00C11342">
        <w:lastRenderedPageBreak/>
        <w:t>Antiblackness -</w:t>
      </w:r>
      <w:r>
        <w:t xml:space="preserve"> </w:t>
      </w:r>
      <w:r w:rsidRPr="00C11342">
        <w:t>Perm</w:t>
      </w:r>
    </w:p>
    <w:p w14:paraId="643CFC76" w14:textId="596AE5B9" w:rsidR="00C11342" w:rsidRPr="004246F6" w:rsidRDefault="00C11342" w:rsidP="00C11342">
      <w:pPr>
        <w:keepNext/>
        <w:keepLines/>
        <w:spacing w:before="40" w:after="0"/>
        <w:outlineLvl w:val="3"/>
        <w:rPr>
          <w:rFonts w:eastAsia="Calibri" w:cs="Times New Roman"/>
          <w:b/>
          <w:iCs/>
          <w:sz w:val="26"/>
        </w:rPr>
      </w:pPr>
      <w:r w:rsidRPr="004246F6">
        <w:rPr>
          <w:rFonts w:eastAsia="Calibri" w:cs="Times New Roman"/>
          <w:b/>
          <w:iCs/>
          <w:sz w:val="26"/>
        </w:rPr>
        <w:t xml:space="preserve">Attempts by the neg to sideline discussions of settler colonialism function as a historical trend that ignore that Indigenous struggles are the foundation upon which other modalities exist. </w:t>
      </w:r>
    </w:p>
    <w:p w14:paraId="12AE3275" w14:textId="78547290" w:rsidR="00C11342" w:rsidRPr="004246F6" w:rsidRDefault="00C11342" w:rsidP="00C11342">
      <w:pPr>
        <w:spacing w:after="0"/>
        <w:rPr>
          <w:rFonts w:eastAsia="Calibri" w:cs="Times New Roman"/>
          <w:b/>
          <w:bCs/>
          <w:sz w:val="26"/>
        </w:rPr>
      </w:pPr>
      <w:r w:rsidRPr="004246F6">
        <w:rPr>
          <w:rFonts w:eastAsia="Calibri" w:cs="Times New Roman"/>
          <w:b/>
          <w:bCs/>
          <w:sz w:val="26"/>
        </w:rPr>
        <w:t>Day</w:t>
      </w:r>
      <w:r w:rsidR="00582BE2">
        <w:rPr>
          <w:rFonts w:eastAsia="Calibri" w:cs="Times New Roman"/>
          <w:b/>
          <w:bCs/>
          <w:sz w:val="26"/>
        </w:rPr>
        <w:t xml:space="preserve">, Assoc. Professor of English and Chair of Critical Social Thought @ Mt. Holyoke, </w:t>
      </w:r>
      <w:r w:rsidRPr="004246F6">
        <w:rPr>
          <w:rFonts w:eastAsia="Calibri" w:cs="Times New Roman"/>
          <w:b/>
          <w:bCs/>
          <w:sz w:val="26"/>
        </w:rPr>
        <w:t xml:space="preserve">15 </w:t>
      </w:r>
    </w:p>
    <w:p w14:paraId="3FD26215" w14:textId="745C7ED6" w:rsidR="00C11342" w:rsidRPr="004246F6" w:rsidRDefault="00C11342" w:rsidP="00C11342">
      <w:pPr>
        <w:rPr>
          <w:rFonts w:eastAsia="Calibri" w:cs="Times New Roman"/>
        </w:rPr>
      </w:pPr>
      <w:r w:rsidRPr="004246F6">
        <w:rPr>
          <w:rFonts w:eastAsia="Calibri" w:cs="Times New Roman"/>
        </w:rPr>
        <w:t xml:space="preserve">(Ikyo, “Being or Nothingness: Indigeneity, Antiblackness, and Settler Colonial Critique,” </w:t>
      </w:r>
      <w:r w:rsidRPr="004246F6">
        <w:rPr>
          <w:rFonts w:eastAsia="Calibri" w:cs="Times New Roman"/>
          <w:i/>
        </w:rPr>
        <w:t>Critical Ethnic Studies</w:t>
      </w:r>
      <w:r w:rsidRPr="004246F6">
        <w:rPr>
          <w:rFonts w:eastAsia="Calibri" w:cs="Times New Roman"/>
        </w:rPr>
        <w:t>, Vol. 1, No. 2, Fall 2015, p. 117-118)</w:t>
      </w:r>
    </w:p>
    <w:p w14:paraId="0509A696" w14:textId="77777777" w:rsidR="00C11342" w:rsidRPr="004246F6" w:rsidRDefault="00C11342" w:rsidP="00C11342">
      <w:pPr>
        <w:rPr>
          <w:rFonts w:eastAsia="Calibri" w:cs="Times New Roman"/>
          <w:sz w:val="16"/>
        </w:rPr>
      </w:pPr>
      <w:r w:rsidRPr="00C11342">
        <w:rPr>
          <w:rFonts w:ascii="Arial" w:eastAsia="Calibri" w:hAnsi="Arial" w:cs="Arial"/>
          <w:color w:val="222222"/>
          <w:sz w:val="14"/>
          <w:szCs w:val="20"/>
        </w:rPr>
        <w:t>By way of conclusion</w:t>
      </w:r>
      <w:r w:rsidRPr="00C11342">
        <w:rPr>
          <w:rFonts w:eastAsia="Calibri" w:cs="Times New Roman"/>
          <w:b/>
          <w:iCs/>
          <w:u w:val="single"/>
        </w:rPr>
        <w:t>, I want to question the impetus for an Afro-pessimist or any other attempt to dismantle the validity of settler colonial critique by recourse to the issue of Native sovereignty</w:t>
      </w:r>
      <w:r w:rsidRPr="00C11342">
        <w:rPr>
          <w:rFonts w:ascii="Arial" w:eastAsia="Calibri" w:hAnsi="Arial" w:cs="Arial"/>
          <w:color w:val="222222"/>
          <w:sz w:val="20"/>
          <w:szCs w:val="20"/>
        </w:rPr>
        <w:t>.</w:t>
      </w:r>
      <w:r w:rsidRPr="00C11342">
        <w:rPr>
          <w:rFonts w:ascii="Arial" w:eastAsia="Calibri" w:hAnsi="Arial" w:cs="Arial"/>
          <w:color w:val="222222"/>
          <w:sz w:val="14"/>
          <w:szCs w:val="20"/>
        </w:rPr>
        <w:t xml:space="preserve">77 </w:t>
      </w:r>
      <w:r w:rsidRPr="00C11342">
        <w:rPr>
          <w:rFonts w:eastAsia="Calibri" w:cs="Times New Roman"/>
          <w:sz w:val="16"/>
        </w:rPr>
        <w:t>While my argument in this essay has been to problematize the notion that settler colonial racial capitalism is a zero sum game,</w:t>
      </w:r>
      <w:r w:rsidRPr="00C11342">
        <w:rPr>
          <w:rFonts w:ascii="Arial" w:eastAsia="Calibri" w:hAnsi="Arial" w:cs="Arial"/>
          <w:color w:val="222222"/>
          <w:sz w:val="14"/>
          <w:szCs w:val="20"/>
        </w:rPr>
        <w:t xml:space="preserve"> </w:t>
      </w:r>
      <w:r w:rsidRPr="00C11342">
        <w:rPr>
          <w:rFonts w:eastAsia="Calibri" w:cs="Times New Roman"/>
          <w:sz w:val="16"/>
        </w:rPr>
        <w:t>I think</w:t>
      </w:r>
      <w:r w:rsidRPr="00C11342">
        <w:rPr>
          <w:rFonts w:eastAsia="Calibri" w:cs="Times New Roman"/>
        </w:rPr>
        <w:t xml:space="preserve"> </w:t>
      </w:r>
      <w:r w:rsidRPr="00C11342">
        <w:rPr>
          <w:rFonts w:eastAsia="Calibri" w:cs="Times New Roman"/>
          <w:b/>
          <w:u w:val="single"/>
        </w:rPr>
        <w:t>it is</w:t>
      </w:r>
      <w:r w:rsidRPr="00C11342">
        <w:rPr>
          <w:rFonts w:eastAsia="Calibri" w:cs="Times New Roman"/>
          <w:u w:val="single"/>
        </w:rPr>
        <w:t xml:space="preserve"> </w:t>
      </w:r>
      <w:r w:rsidRPr="00C11342">
        <w:rPr>
          <w:rFonts w:eastAsia="Calibri" w:cs="Times New Roman"/>
          <w:sz w:val="16"/>
        </w:rPr>
        <w:t>also</w:t>
      </w:r>
      <w:r w:rsidRPr="00C11342">
        <w:rPr>
          <w:rFonts w:eastAsia="Calibri" w:cs="Times New Roman"/>
          <w:sz w:val="16"/>
          <w:u w:val="single"/>
        </w:rPr>
        <w:t xml:space="preserve"> </w:t>
      </w:r>
      <w:r w:rsidRPr="00C11342">
        <w:rPr>
          <w:rFonts w:eastAsia="Calibri" w:cs="Times New Roman"/>
          <w:b/>
          <w:u w:val="single"/>
        </w:rPr>
        <w:t>important to acknowledge a longer institutional context that has</w:t>
      </w:r>
      <w:r w:rsidRPr="00C11342">
        <w:rPr>
          <w:rFonts w:eastAsia="Calibri" w:cs="Times New Roman"/>
          <w:u w:val="single"/>
        </w:rPr>
        <w:t xml:space="preserve"> </w:t>
      </w:r>
      <w:r w:rsidRPr="00C11342">
        <w:rPr>
          <w:rFonts w:eastAsia="Calibri" w:cs="Times New Roman"/>
          <w:b/>
          <w:iCs/>
          <w:u w:val="single"/>
        </w:rPr>
        <w:t>historically sidelined Indigenous cultural politics in order to prioritize systems of oppression that target other gendered and racialized populations</w:t>
      </w:r>
      <w:r w:rsidRPr="00C11342">
        <w:rPr>
          <w:rFonts w:eastAsia="Calibri" w:cs="Times New Roman"/>
        </w:rPr>
        <w:t xml:space="preserve">. </w:t>
      </w:r>
      <w:r w:rsidRPr="00C11342">
        <w:rPr>
          <w:rFonts w:eastAsia="Calibri" w:cs="Times New Roman"/>
          <w:sz w:val="16"/>
        </w:rPr>
        <w:t>Indeed</w:t>
      </w:r>
      <w:r w:rsidRPr="00C11342">
        <w:rPr>
          <w:rFonts w:eastAsia="Calibri" w:cs="Times New Roman"/>
          <w:u w:val="single"/>
        </w:rPr>
        <w:t xml:space="preserve">, </w:t>
      </w:r>
      <w:r w:rsidRPr="00C11342">
        <w:rPr>
          <w:rFonts w:eastAsia="Calibri" w:cs="Times New Roman"/>
          <w:b/>
          <w:u w:val="single"/>
        </w:rPr>
        <w:t>Indigenous struggles</w:t>
      </w:r>
      <w:r w:rsidRPr="00C11342">
        <w:rPr>
          <w:rFonts w:eastAsia="Calibri" w:cs="Times New Roman"/>
          <w:u w:val="single"/>
        </w:rPr>
        <w:t xml:space="preserve"> </w:t>
      </w:r>
      <w:r w:rsidRPr="00C11342">
        <w:rPr>
          <w:rFonts w:eastAsia="Calibri" w:cs="Times New Roman"/>
          <w:sz w:val="16"/>
        </w:rPr>
        <w:t>have</w:t>
      </w:r>
      <w:r w:rsidRPr="00C11342">
        <w:rPr>
          <w:rFonts w:eastAsia="Calibri" w:cs="Times New Roman"/>
          <w:sz w:val="16"/>
          <w:u w:val="single"/>
        </w:rPr>
        <w:t xml:space="preserve"> </w:t>
      </w:r>
      <w:r w:rsidRPr="00C11342">
        <w:rPr>
          <w:rFonts w:eastAsia="Calibri" w:cs="Times New Roman"/>
          <w:b/>
          <w:u w:val="single"/>
        </w:rPr>
        <w:t>often exceeded the dominant conceptual paradigms of U.S. ethnic studies anchored by race,</w:t>
      </w:r>
      <w:r w:rsidRPr="00C11342">
        <w:rPr>
          <w:rFonts w:eastAsia="Calibri" w:cs="Times New Roman"/>
          <w:u w:val="single"/>
        </w:rPr>
        <w:t xml:space="preserve"> </w:t>
      </w:r>
      <w:r w:rsidRPr="00C11342">
        <w:rPr>
          <w:rFonts w:eastAsia="Calibri" w:cs="Times New Roman"/>
          <w:sz w:val="16"/>
        </w:rPr>
        <w:t>citizenship, war and labor migration, and transnationalism and diaspora, to name only a few. Despite the crucial importance of</w:t>
      </w:r>
      <w:r w:rsidRPr="00C11342">
        <w:rPr>
          <w:rFonts w:eastAsia="Calibri" w:cs="Times New Roman"/>
          <w:u w:val="single"/>
        </w:rPr>
        <w:t xml:space="preserve"> </w:t>
      </w:r>
      <w:r w:rsidRPr="00C11342">
        <w:rPr>
          <w:rFonts w:eastAsia="Calibri" w:cs="Times New Roman"/>
          <w:b/>
          <w:u w:val="single"/>
        </w:rPr>
        <w:t>these frameworks</w:t>
      </w:r>
      <w:r w:rsidRPr="00C11342">
        <w:rPr>
          <w:rFonts w:eastAsia="Calibri" w:cs="Times New Roman"/>
          <w:u w:val="single"/>
        </w:rPr>
        <w:t xml:space="preserve">, </w:t>
      </w:r>
      <w:r w:rsidRPr="00C11342">
        <w:rPr>
          <w:rFonts w:eastAsia="Calibri" w:cs="Times New Roman"/>
          <w:sz w:val="16"/>
        </w:rPr>
        <w:t xml:space="preserve">in the institutional history of ethnic studies, they have tended to </w:t>
      </w:r>
      <w:r w:rsidRPr="00C11342">
        <w:rPr>
          <w:rFonts w:eastAsia="Calibri" w:cs="Times New Roman"/>
          <w:b/>
          <w:u w:val="single"/>
        </w:rPr>
        <w:t xml:space="preserve">relegate </w:t>
      </w:r>
      <w:r w:rsidRPr="00C11342">
        <w:rPr>
          <w:rFonts w:eastAsia="Calibri" w:cs="Times New Roman"/>
          <w:b/>
          <w:iCs/>
          <w:u w:val="single"/>
        </w:rPr>
        <w:t>Indigeneity rather than blackness</w:t>
      </w:r>
      <w:r w:rsidRPr="00C11342">
        <w:rPr>
          <w:rFonts w:eastAsia="Calibri" w:cs="Times New Roman"/>
          <w:b/>
          <w:u w:val="single"/>
        </w:rPr>
        <w:t xml:space="preserve"> to the</w:t>
      </w:r>
      <w:r w:rsidRPr="00C11342">
        <w:rPr>
          <w:rFonts w:eastAsia="Calibri" w:cs="Times New Roman"/>
          <w:b/>
        </w:rPr>
        <w:t xml:space="preserve"> </w:t>
      </w:r>
      <w:r w:rsidRPr="00C11342">
        <w:rPr>
          <w:rFonts w:eastAsia="Calibri" w:cs="Times New Roman"/>
          <w:b/>
          <w:u w:val="single"/>
        </w:rPr>
        <w:t>“position of the unthought</w:t>
      </w:r>
      <w:r w:rsidRPr="00C11342">
        <w:rPr>
          <w:rFonts w:eastAsia="Calibri" w:cs="Times New Roman"/>
          <w:b/>
        </w:rPr>
        <w:t>.”</w:t>
      </w:r>
      <w:r w:rsidRPr="00C11342">
        <w:rPr>
          <w:rFonts w:eastAsia="Calibri" w:cs="Times New Roman"/>
        </w:rPr>
        <w:t xml:space="preserve"> </w:t>
      </w:r>
      <w:r w:rsidRPr="00C11342">
        <w:rPr>
          <w:rFonts w:eastAsia="Calibri" w:cs="Times New Roman"/>
          <w:sz w:val="16"/>
        </w:rPr>
        <w:t>My hope is that a critical ethnic studies frame will enable a durable Native American critical existence in relation to the totality. Being, not nothingness.</w:t>
      </w:r>
    </w:p>
    <w:p w14:paraId="14999D87" w14:textId="77777777" w:rsidR="00C11342" w:rsidRPr="00C11342" w:rsidRDefault="00C11342" w:rsidP="00C11342"/>
    <w:p w14:paraId="3C425818" w14:textId="77777777" w:rsidR="007118FB" w:rsidRPr="007118FB" w:rsidRDefault="007118FB" w:rsidP="007118FB"/>
    <w:p w14:paraId="583A5E1E" w14:textId="3A089F86" w:rsidR="002708E4" w:rsidRDefault="00EC44E0" w:rsidP="00EC44E0">
      <w:pPr>
        <w:pStyle w:val="Heading1"/>
      </w:pPr>
      <w:r w:rsidRPr="00EC44E0">
        <w:lastRenderedPageBreak/>
        <w:t>Neg</w:t>
      </w:r>
    </w:p>
    <w:p w14:paraId="77DCB902" w14:textId="3BF9ACD0" w:rsidR="000843B6" w:rsidRDefault="000843B6" w:rsidP="000843B6">
      <w:pPr>
        <w:pStyle w:val="Heading2"/>
      </w:pPr>
      <w:r>
        <w:lastRenderedPageBreak/>
        <w:t>Framework</w:t>
      </w:r>
    </w:p>
    <w:p w14:paraId="1A74A824" w14:textId="69601DFE" w:rsidR="000843B6" w:rsidRDefault="000843B6" w:rsidP="000843B6">
      <w:pPr>
        <w:pStyle w:val="Heading3"/>
      </w:pPr>
      <w:r>
        <w:lastRenderedPageBreak/>
        <w:t>Topical Version of the Aff</w:t>
      </w:r>
    </w:p>
    <w:p w14:paraId="08631A6A" w14:textId="77777777" w:rsidR="000843B6" w:rsidRPr="004F2EBE" w:rsidRDefault="000843B6" w:rsidP="000843B6">
      <w:pPr>
        <w:pStyle w:val="Heading4"/>
      </w:pPr>
      <w:r>
        <w:t>Congress and State Department should enforce US laws and restrict sales to Israel</w:t>
      </w:r>
    </w:p>
    <w:p w14:paraId="5CF903DC" w14:textId="77777777" w:rsidR="000843B6" w:rsidRPr="005A5535" w:rsidRDefault="000843B6" w:rsidP="000843B6">
      <w:r w:rsidRPr="004F2EBE">
        <w:rPr>
          <w:rStyle w:val="Style13ptBold"/>
        </w:rPr>
        <w:t>Kane, freelance journalist on Israel/Palestine, 18</w:t>
      </w:r>
      <w:r>
        <w:t xml:space="preserve"> (Alex, Masters in Journalism and Near East Studies from NYU, work has appeared in The Nation, In These Times, Ha'aretz, The Intercept, VICE, the Los Angeles Review of Books, Al Jazeera, The Forward and more, “American Laws Can Help Stop Israeli Massacres in Gaza”, The Nation, 4/13, </w:t>
      </w:r>
      <w:hyperlink r:id="rId53" w:history="1">
        <w:r w:rsidRPr="00F80A6D">
          <w:rPr>
            <w:rStyle w:val="Hyperlink"/>
          </w:rPr>
          <w:t>https://www.thenation.com/article/american-laws-can-help-stop-israeli-massacres-in-gaza/</w:t>
        </w:r>
      </w:hyperlink>
      <w:r>
        <w:t>, accessed 7/8/19)</w:t>
      </w:r>
    </w:p>
    <w:p w14:paraId="58160755" w14:textId="77777777" w:rsidR="000843B6" w:rsidRDefault="000843B6" w:rsidP="000843B6">
      <w:r>
        <w:t>As the first of these images began to circulate, the Israeli human-rights group B’Tselem launched a media campaign with a simple message aimed at those tasked with responding to Gaza’s ongoing protest encampment. The organization took out ads in Israeli newspapers with the words “Sorry commander, I cannot shoot”—an attempt to encourage snipers to “refuse to open fire on unarmed demonstrators,” as the group put it in a statement.</w:t>
      </w:r>
    </w:p>
    <w:p w14:paraId="60241DBF" w14:textId="77777777" w:rsidR="000843B6" w:rsidRDefault="000843B6" w:rsidP="000843B6">
      <w:r>
        <w:t>Thus far, however, B’Tselem’s campaign hasn’t worked. Israeli snipers have continued to shoot down unarmed Palestinians protesting near the fence that cages in Gaza, a practice human-rights groups say is a crime under international law. And as the Great Return protest heads into the third of its planned six weeks, rights advocates fear more deaths and more bloodshed at the hands of the Israeli military. Already, some 1300 Palestinians have been shot and wounded, and more than 30 killed.</w:t>
      </w:r>
    </w:p>
    <w:p w14:paraId="6496085E" w14:textId="77777777" w:rsidR="000843B6" w:rsidRDefault="000843B6" w:rsidP="000843B6">
      <w:r>
        <w:t xml:space="preserve">But </w:t>
      </w:r>
      <w:r w:rsidRPr="005A5535">
        <w:rPr>
          <w:rStyle w:val="StyleUnderline"/>
        </w:rPr>
        <w:t>there’s another strategy for stemming the bloodshed</w:t>
      </w:r>
      <w:r>
        <w:t>, one that does not rely on the conscience of soldiers—</w:t>
      </w:r>
      <w:r w:rsidRPr="005A5535">
        <w:rPr>
          <w:rStyle w:val="StyleUnderline"/>
        </w:rPr>
        <w:t>and it starts in the United States. Palestinian-rights groups here have begun urging Congress to demand an investigation into alleged Israeli violations of US laws governing arms exports, and they are calling on the State Department to enforce those laws and cut off the flow of US weapons to Israel</w:t>
      </w:r>
      <w:r>
        <w:t>. These efforts parallel calls by the Palestinian Boycott National Committee to implement a global arms embargo against Israel, and a call by British opposition leader Jeremy Corbyn for a review of UK arms sales to Israel, but they keep a tight focus on Israel’s most munificent ally.</w:t>
      </w:r>
    </w:p>
    <w:p w14:paraId="6ACBF223" w14:textId="77777777" w:rsidR="000843B6" w:rsidRPr="005A5535" w:rsidRDefault="000843B6" w:rsidP="000843B6">
      <w:pPr>
        <w:rPr>
          <w:rStyle w:val="StyleUnderline"/>
        </w:rPr>
      </w:pPr>
      <w:r w:rsidRPr="005A5535">
        <w:rPr>
          <w:rStyle w:val="StyleUnderline"/>
        </w:rPr>
        <w:t>The United States gives Israel over $3 billion in annual military aid and, under the terms of US-Israeli agreements, 75 percent of that aid must be spent on US-made weapons</w:t>
      </w:r>
      <w:r>
        <w:t xml:space="preserve">. At the same time, </w:t>
      </w:r>
      <w:r w:rsidRPr="005A5535">
        <w:rPr>
          <w:rStyle w:val="StyleUnderline"/>
        </w:rPr>
        <w:t>laws governing the sale of US-made weapons to foreign countries require that these countries do not misuse this weaponry on civilians</w:t>
      </w:r>
      <w:r>
        <w:t xml:space="preserve">. Human-rights groups say </w:t>
      </w:r>
      <w:r w:rsidRPr="005A5535">
        <w:rPr>
          <w:rStyle w:val="StyleUnderline"/>
        </w:rPr>
        <w:t>strict enforcement of these laws would send a statement that the US-Israel alliance is predicated on respect of Palestinian human rights</w:t>
      </w:r>
      <w:r>
        <w:t xml:space="preserve">. They also believe that </w:t>
      </w:r>
      <w:r w:rsidRPr="005A5535">
        <w:rPr>
          <w:rStyle w:val="StyleUnderline"/>
        </w:rPr>
        <w:t>strict enforcement of these laws could deter future Israeli human-rights violations.</w:t>
      </w:r>
    </w:p>
    <w:p w14:paraId="2D150973" w14:textId="77777777" w:rsidR="000843B6" w:rsidRPr="005A5535" w:rsidRDefault="000843B6" w:rsidP="000843B6">
      <w:pPr>
        <w:rPr>
          <w:rStyle w:val="StyleUnderline"/>
        </w:rPr>
      </w:pPr>
      <w:r>
        <w:t xml:space="preserve"> “</w:t>
      </w:r>
      <w:r w:rsidRPr="005A5535">
        <w:rPr>
          <w:rStyle w:val="StyleUnderline"/>
        </w:rPr>
        <w:t>The United States could send a very strong message to the Israelis about the unacceptability of these human-rights abuses by simply making it clear that there’s no blank check when it comes to military support if they engage in behavior like this,”</w:t>
      </w:r>
      <w:r>
        <w:t xml:space="preserve"> said Yousef Munayyer, executive director of </w:t>
      </w:r>
      <w:r w:rsidRPr="005A5535">
        <w:rPr>
          <w:rStyle w:val="StyleUnderline"/>
        </w:rPr>
        <w:t>the US Campaign for Palestinian Rights.</w:t>
      </w:r>
    </w:p>
    <w:p w14:paraId="1B184770" w14:textId="77777777" w:rsidR="000843B6" w:rsidRDefault="000843B6" w:rsidP="000843B6">
      <w:pPr>
        <w:rPr>
          <w:rStyle w:val="StyleUnderline"/>
        </w:rPr>
      </w:pPr>
      <w:r>
        <w:t xml:space="preserve">The US Campaign </w:t>
      </w:r>
      <w:r w:rsidRPr="005A5535">
        <w:rPr>
          <w:rStyle w:val="StyleUnderline"/>
        </w:rPr>
        <w:t>is among the chief groups calling for accountability and has been encouraging activists to contact members of Congress and call for “an investigation to hold Israel accountable for violating” laws that prohibit US-manufactured arms from being used to violate human rights</w:t>
      </w:r>
      <w:r>
        <w:t xml:space="preserve">. Other groups demanding an investigation include the American-Arab Anti-Discrimination Committee as well as prominent human-rights organizations like Amnesty International USA, whose Middle East and North Africa advocacy director, Raed Jarrar, explained to The Nation: </w:t>
      </w:r>
      <w:r w:rsidRPr="005A5535">
        <w:rPr>
          <w:rStyle w:val="StyleUnderline"/>
        </w:rPr>
        <w:t xml:space="preserve">“The fact that live ammunition has been </w:t>
      </w:r>
      <w:r w:rsidRPr="005A5535">
        <w:rPr>
          <w:rStyle w:val="StyleUnderline"/>
        </w:rPr>
        <w:lastRenderedPageBreak/>
        <w:t>used against unarmed Palestinian protesters might not only be in violation of international law, it might also violate US law: US military aid cannot be used by recipient forces to violate human rights.”</w:t>
      </w:r>
    </w:p>
    <w:p w14:paraId="62EF3FFA" w14:textId="75DB2627" w:rsidR="000843B6" w:rsidRDefault="000843B6" w:rsidP="000843B6">
      <w:pPr>
        <w:pStyle w:val="Heading3"/>
      </w:pPr>
      <w:r>
        <w:lastRenderedPageBreak/>
        <w:t>Responsibility to Engage the Political</w:t>
      </w:r>
    </w:p>
    <w:p w14:paraId="673FC901" w14:textId="77777777" w:rsidR="000843B6" w:rsidRPr="004F2EBE" w:rsidRDefault="000843B6" w:rsidP="000843B6">
      <w:pPr>
        <w:pStyle w:val="Heading4"/>
      </w:pPr>
      <w:r>
        <w:t>M</w:t>
      </w:r>
      <w:r w:rsidRPr="004F2EBE">
        <w:t>ust pressure Congress to hold US accountable</w:t>
      </w:r>
    </w:p>
    <w:p w14:paraId="150F123E" w14:textId="77777777" w:rsidR="000843B6" w:rsidRPr="005A5535" w:rsidRDefault="000843B6" w:rsidP="000843B6">
      <w:r w:rsidRPr="004F2EBE">
        <w:rPr>
          <w:rStyle w:val="Style13ptBold"/>
        </w:rPr>
        <w:t>Kane, freelance journalist on Israel/Palestine, 18</w:t>
      </w:r>
      <w:r>
        <w:t xml:space="preserve"> (Alex, Masters in Journalism and Near East Studies from NYU, work has appeared in The Nation, In These Times, Ha'aretz, The Intercept, VICE, the Los Angeles Review of Books, Al Jazeera, The Forward and more, “American Laws Can Help Stop Israeli Massacres in Gaza”, The Nation, 4/13, </w:t>
      </w:r>
      <w:hyperlink r:id="rId54" w:history="1">
        <w:r w:rsidRPr="00F80A6D">
          <w:rPr>
            <w:rStyle w:val="Hyperlink"/>
          </w:rPr>
          <w:t>https://www.thenation.com/article/american-laws-can-help-stop-israeli-massacres-in-gaza/</w:t>
        </w:r>
      </w:hyperlink>
      <w:r>
        <w:t>, accessed 7/8/19)</w:t>
      </w:r>
    </w:p>
    <w:p w14:paraId="7E3B970E" w14:textId="77777777" w:rsidR="000843B6" w:rsidRPr="005A5535" w:rsidRDefault="000843B6" w:rsidP="000843B6">
      <w:pPr>
        <w:rPr>
          <w:rStyle w:val="StyleUnderline"/>
        </w:rPr>
      </w:pPr>
      <w:r w:rsidRPr="005A5535">
        <w:rPr>
          <w:rStyle w:val="StyleUnderline"/>
        </w:rPr>
        <w:t>As for Congress, only a handful of members have criticized Israel’s actions. The State Department did not respond to requests for comment</w:t>
      </w:r>
      <w:r w:rsidRPr="005A5535">
        <w:t xml:space="preserve"> from The Nation </w:t>
      </w:r>
      <w:r w:rsidRPr="005A5535">
        <w:rPr>
          <w:rStyle w:val="StyleUnderline"/>
        </w:rPr>
        <w:t>on whether it was concerned about Israel firing on unarmed civilians in Gaza, in possible violation of US law.</w:t>
      </w:r>
    </w:p>
    <w:p w14:paraId="4F1EFFAD" w14:textId="77777777" w:rsidR="000843B6" w:rsidRPr="005A5535" w:rsidRDefault="000843B6" w:rsidP="000843B6">
      <w:pPr>
        <w:rPr>
          <w:rStyle w:val="StyleUnderline"/>
        </w:rPr>
      </w:pPr>
      <w:r w:rsidRPr="005A5535">
        <w:t>“</w:t>
      </w:r>
      <w:r w:rsidRPr="005A5535">
        <w:rPr>
          <w:rStyle w:val="StyleUnderline"/>
        </w:rPr>
        <w:t>That sends a message to the Israelis that the United States is fully behind the use of lethal force on protesters. That is dangerous</w:t>
      </w:r>
      <w:r w:rsidRPr="005A5535">
        <w:t xml:space="preserve">,” said Munayyer, the head of the US Campaign for Palestinian </w:t>
      </w:r>
      <w:r w:rsidRPr="005A5535">
        <w:rPr>
          <w:rStyle w:val="StyleUnderline"/>
        </w:rPr>
        <w:t>Rights. “That the American administration is shielding an Israeli military engaged in those kinds of brutally repressive acts is a new low.”</w:t>
      </w:r>
    </w:p>
    <w:p w14:paraId="734378F8" w14:textId="77777777" w:rsidR="000843B6" w:rsidRPr="004F2EBE" w:rsidRDefault="000843B6" w:rsidP="000843B6">
      <w:pPr>
        <w:rPr>
          <w:rStyle w:val="StyleUnderline"/>
        </w:rPr>
      </w:pPr>
      <w:r w:rsidRPr="005A5535">
        <w:t xml:space="preserve">Still, Munayyer told The Nation </w:t>
      </w:r>
      <w:r w:rsidRPr="004F2EBE">
        <w:rPr>
          <w:rStyle w:val="StyleUnderline"/>
        </w:rPr>
        <w:t>it remained important to press the United States to enforce its arms-export laws as they apply to Israel.</w:t>
      </w:r>
    </w:p>
    <w:p w14:paraId="7E84BC39" w14:textId="77777777" w:rsidR="000843B6" w:rsidRDefault="000843B6" w:rsidP="000843B6">
      <w:pPr>
        <w:rPr>
          <w:rStyle w:val="StyleUnderline"/>
        </w:rPr>
      </w:pPr>
      <w:r w:rsidRPr="004F2EBE">
        <w:rPr>
          <w:rStyle w:val="StyleUnderline"/>
        </w:rPr>
        <w:t xml:space="preserve">“This is an opportunity for people to communicate with their representatives and demand action on this front, because </w:t>
      </w:r>
      <w:r w:rsidRPr="004F2EBE">
        <w:t>it is a question of whether or not US law has been violated,”</w:t>
      </w:r>
      <w:r w:rsidRPr="005A5535">
        <w:t xml:space="preserve"> he said. “</w:t>
      </w:r>
      <w:r w:rsidRPr="004F2EBE">
        <w:rPr>
          <w:rStyle w:val="StyleUnderline"/>
        </w:rPr>
        <w:t>It’s an opportunity for accountability.”</w:t>
      </w:r>
    </w:p>
    <w:p w14:paraId="4535D9E8" w14:textId="77777777" w:rsidR="000843B6" w:rsidRDefault="000843B6" w:rsidP="000843B6">
      <w:pPr>
        <w:pStyle w:val="Heading4"/>
      </w:pPr>
      <w:r>
        <w:t>Obligation to speak out and demand end to US arms sales</w:t>
      </w:r>
    </w:p>
    <w:p w14:paraId="3DF57538" w14:textId="77777777" w:rsidR="000843B6" w:rsidRDefault="000843B6" w:rsidP="000843B6">
      <w:r w:rsidRPr="00B80D0A">
        <w:rPr>
          <w:rStyle w:val="Style13ptBold"/>
        </w:rPr>
        <w:t>Warner and Rothman, LA Jews for Peace members 18</w:t>
      </w:r>
      <w:r>
        <w:t xml:space="preserve"> </w:t>
      </w:r>
      <w:r w:rsidRPr="00B80D0A">
        <w:t>(Jeff and Victor</w:t>
      </w:r>
      <w:r>
        <w:t xml:space="preserve">, ”Speak Out on Israeli Excessive Force, Using U.S.-Supplied Weapons Against Gaza Civilians”,  June 7, </w:t>
      </w:r>
      <w:r w:rsidRPr="00B80D0A">
        <w:t xml:space="preserve"> </w:t>
      </w:r>
      <w:hyperlink r:id="rId55" w:history="1">
        <w:r w:rsidRPr="00861B68">
          <w:rPr>
            <w:rStyle w:val="Hyperlink"/>
          </w:rPr>
          <w:t>https://citywatchla.com/index.php/important-reads/15581-speak-out-on-israeli-excessive-force-using-u-s-supplied-weapons-against-gaza-civilians</w:t>
        </w:r>
      </w:hyperlink>
      <w:r>
        <w:t>, accessed 7/8/19)</w:t>
      </w:r>
    </w:p>
    <w:p w14:paraId="0C9EBA51" w14:textId="77777777" w:rsidR="000843B6" w:rsidRPr="00B80D0A" w:rsidRDefault="000843B6" w:rsidP="000843B6">
      <w:pPr>
        <w:rPr>
          <w:rStyle w:val="StyleUnderline"/>
        </w:rPr>
      </w:pPr>
      <w:r w:rsidRPr="00B80D0A">
        <w:rPr>
          <w:rStyle w:val="StyleUnderline"/>
        </w:rPr>
        <w:t xml:space="preserve">This is a human rights issue. It is not about Israel defending its borders because the three parallel fences that Israel constructed within Gaza are not an international border. Israel totally controls and operates freely on both sides of these three barriers. </w:t>
      </w:r>
    </w:p>
    <w:p w14:paraId="405E6827" w14:textId="77777777" w:rsidR="000843B6" w:rsidRPr="00B80D0A" w:rsidRDefault="000843B6" w:rsidP="000843B6">
      <w:pPr>
        <w:rPr>
          <w:rStyle w:val="StyleUnderline"/>
        </w:rPr>
      </w:pPr>
      <w:r w:rsidRPr="00B80D0A">
        <w:rPr>
          <w:rStyle w:val="StyleUnderline"/>
        </w:rPr>
        <w:t xml:space="preserve">The Palestinian protests did not threaten Israel, which is a world leader in crowd control technology.  Even if the protesters had managed to cross all three fences, Israel could have quickly contained them through non-lethal means. </w:t>
      </w:r>
    </w:p>
    <w:p w14:paraId="00CE78E3" w14:textId="77777777" w:rsidR="000843B6" w:rsidRPr="00B80D0A" w:rsidRDefault="000843B6" w:rsidP="000843B6">
      <w:pPr>
        <w:rPr>
          <w:rStyle w:val="StyleUnderline"/>
        </w:rPr>
      </w:pPr>
      <w:r w:rsidRPr="00B80D0A">
        <w:rPr>
          <w:rStyle w:val="StyleUnderline"/>
        </w:rPr>
        <w:t xml:space="preserve">Israel’s crime was to preemptively use deadly force against non-violent protesters as its only tactic.  Israel did not consider alternative, non-military options to stop the protesters. </w:t>
      </w:r>
    </w:p>
    <w:p w14:paraId="0C005257" w14:textId="77777777" w:rsidR="000843B6" w:rsidRDefault="000843B6" w:rsidP="000843B6">
      <w:r>
        <w:t xml:space="preserve">This is what happened: </w:t>
      </w:r>
    </w:p>
    <w:p w14:paraId="03639E17" w14:textId="77777777" w:rsidR="000843B6" w:rsidRDefault="000843B6" w:rsidP="000843B6">
      <w:r>
        <w:t xml:space="preserve">The Palestinian Great March of Return started on March 30, 2018, Palestinian Land Day. This date commemorates a 1976 protest against an Israeli action to confiscate Palestinian land, during which the Israeli army killed six Israeli Arab citizens. The subsequent marches continued for the following six Fridays, through May 11. Two additional marches were held: on May 14 to coincide with the official </w:t>
      </w:r>
      <w:r>
        <w:lastRenderedPageBreak/>
        <w:t xml:space="preserve">U.S.-Israeli ceremony unilaterally moving the U.S. Embassy from Tel Aviv to Jerusalem, and on May 15 to commemorate the Nakba (catastrophe in Arabic). </w:t>
      </w:r>
    </w:p>
    <w:p w14:paraId="1FB4861A" w14:textId="77777777" w:rsidR="000843B6" w:rsidRDefault="000843B6" w:rsidP="000843B6">
      <w:r>
        <w:t xml:space="preserve">The marches consisted of tens of thousands of unarmed Palestinian men, women, and children, gathering near the three Gaza-Israel fences, with two demands: </w:t>
      </w:r>
    </w:p>
    <w:p w14:paraId="6B8955F1" w14:textId="77777777" w:rsidR="000843B6" w:rsidRDefault="000843B6" w:rsidP="000843B6">
      <w:r>
        <w:t xml:space="preserve">End Israel’s 10-year blockade of Gaza. This siege prevents Gazans from traveling, studying abroad, easily importing goods into Gaza, and exporting products to the outside world. At this point, two-thirds of Gazans rely on philanthropy for food; unemployment hovers around 50%; and Gaza’s electric, water, and sewage systems barely function. </w:t>
      </w:r>
    </w:p>
    <w:p w14:paraId="0EB2F37B" w14:textId="77777777" w:rsidR="000843B6" w:rsidRDefault="000843B6" w:rsidP="000843B6">
      <w:r>
        <w:t xml:space="preserve">Honor many United Nations resolutions supporting the Palestinian legal right of returnto the homes and lands that Israel expelled them from in 1947-48. </w:t>
      </w:r>
    </w:p>
    <w:p w14:paraId="0233675D" w14:textId="77777777" w:rsidR="000843B6" w:rsidRDefault="000843B6" w:rsidP="000843B6">
      <w:r>
        <w:t>Almost all attendees were peaceful. Although some demonstrators threw stones, flew burning kites, burned tires, and even snatched fragments of the innermost fence, in two months of demonstrations only one Israel soldier was injured, when a stone nicked him.</w:t>
      </w:r>
    </w:p>
    <w:p w14:paraId="09111EAD" w14:textId="77777777" w:rsidR="000843B6" w:rsidRPr="00B80D0A" w:rsidRDefault="000843B6" w:rsidP="000843B6">
      <w:pPr>
        <w:rPr>
          <w:rStyle w:val="StyleUnderline"/>
        </w:rPr>
      </w:pPr>
      <w:r w:rsidRPr="00B80D0A">
        <w:rPr>
          <w:rStyle w:val="StyleUnderline"/>
        </w:rPr>
        <w:t>Israel claimed these Palestinian protesters threatened the lives of Israelis and, in advance, dispatched 100 military snipers to shoot marchers. In total, the Israeli army killed 110 Palestinians, including reporters, doctors, invalids, women, and children</w:t>
      </w:r>
      <w:r>
        <w:t xml:space="preserve">. </w:t>
      </w:r>
      <w:r w:rsidRPr="00B80D0A">
        <w:rPr>
          <w:rStyle w:val="StyleUnderline"/>
        </w:rPr>
        <w:t>The snipers, supported by tear gas released from drones, also injured about 10,000 protesters.</w:t>
      </w:r>
      <w:r>
        <w:t xml:space="preserve"> The Gaza Health Ministry reports that </w:t>
      </w:r>
      <w:r w:rsidRPr="00B80D0A">
        <w:rPr>
          <w:rStyle w:val="StyleUnderline"/>
        </w:rPr>
        <w:t>many of those wounded were shot from behind by outlawed, hollow-tipped “dum-dum” bullets that caused many permanent injuries.</w:t>
      </w:r>
    </w:p>
    <w:p w14:paraId="70D275B0" w14:textId="77777777" w:rsidR="000843B6" w:rsidRDefault="000843B6" w:rsidP="000843B6">
      <w:r>
        <w:t>May 14 was a critical day for the March because it occurred at the same time as the joint Israel-U.S. celebration to move the U.S. embassy to Jerusalem. Palestinians are particularly upset by this Embassy move because it clearly demonstrates that the United States government rejects negotiations over the final status of Jerusalem. Instead, the U.S. government now supports the Israeli claim that the entire city of Jerusalem is their capital. That unilateral action permanently negates the Palestinian position that East Jerusalem should become the capital of an independent Palestinian state. Finally, the Embassy move violates the Oslo Accords, which considered the status of Jerusalem to be a final status issue.</w:t>
      </w:r>
    </w:p>
    <w:p w14:paraId="54F9E387" w14:textId="77777777" w:rsidR="000843B6" w:rsidRDefault="000843B6" w:rsidP="000843B6">
      <w:r w:rsidRPr="00B80D0A">
        <w:rPr>
          <w:rStyle w:val="StyleUnderline"/>
        </w:rPr>
        <w:t>While the White House and State Department have echoed the Israeli government’s justification for these Gaza massacres, Israeli and international human rights groups have documented Israel’s use of excessive force, including war crimes</w:t>
      </w:r>
      <w:r>
        <w:t xml:space="preserve">. For example, B’Tselem, an Israeli organization, called on Israeli soldiers to refuse illegal orders to shoot unarmed civilians. Amnesty International called for an arms embargo against Israel, and the International Criminal Court prosecutor announced she was investigating Israel’s use of excessive force against civilian demonstrators. The U.N. Human Rights Council initiated an investigation, and Pope Francis condemned the killings. Even a significant fraction of Israeli Jews expressed outrage at the IDF’s sniper death toll. </w:t>
      </w:r>
    </w:p>
    <w:p w14:paraId="119A93AD" w14:textId="77777777" w:rsidR="000843B6" w:rsidRDefault="000843B6" w:rsidP="000843B6">
      <w:r>
        <w:t xml:space="preserve">Finally, this is hardly the first time Israel used excessive force against Palestinians. Other cases are described in Amnesty International’s 2014 report, “Trigger-Happy, Israel’s Use of Excessive Force in the West Bank,” in the 2009 United Nations study, “Report of the United Nations Fact Finding Mission on the Gaza Conflict,” commonly known as the Goldstone Report, and in many more. </w:t>
      </w:r>
    </w:p>
    <w:p w14:paraId="72202152" w14:textId="77777777" w:rsidR="000843B6" w:rsidRDefault="000843B6" w:rsidP="000843B6">
      <w:r>
        <w:t xml:space="preserve">Rule of Law </w:t>
      </w:r>
    </w:p>
    <w:p w14:paraId="55AB3FF2" w14:textId="77777777" w:rsidR="000843B6" w:rsidRPr="00B80D0A" w:rsidRDefault="000843B6" w:rsidP="000843B6">
      <w:pPr>
        <w:rPr>
          <w:rStyle w:val="StyleUnderline"/>
        </w:rPr>
      </w:pPr>
      <w:r w:rsidRPr="00B80D0A">
        <w:rPr>
          <w:rStyle w:val="StyleUnderline"/>
        </w:rPr>
        <w:lastRenderedPageBreak/>
        <w:t xml:space="preserve">The United States government has multiple legal requirements to not support state violations of human rights. These requirements are encoded in the Congressionally adopted U.S. Foreign Assistance Actand the U.S. Arms Export Control Act, both amended by the Leahy Law. These U.S. laws are intended to ensure that the United States is not complicit in war crimes committed by other countries using American made and supplied weapons. </w:t>
      </w:r>
    </w:p>
    <w:p w14:paraId="25C11C2E" w14:textId="77777777" w:rsidR="000843B6" w:rsidRDefault="000843B6" w:rsidP="000843B6">
      <w:r w:rsidRPr="00B80D0A">
        <w:rPr>
          <w:rStyle w:val="StyleUnderline"/>
        </w:rPr>
        <w:t>Israeli violations of Palestinian human rights involving US-supplied military equipment are well documented,</w:t>
      </w:r>
      <w:r>
        <w:t xml:space="preserve"> including the two human rights reports cited above, as well as the IDF’s recent murders of civilians participating in the Great March of Return. </w:t>
      </w:r>
      <w:r w:rsidRPr="00B80D0A">
        <w:rPr>
          <w:rStyle w:val="StyleUnderline"/>
        </w:rPr>
        <w:t>It is essential that Congress enforce its own laws by restricting future U.S. arms sales to Israel,</w:t>
      </w:r>
      <w:r>
        <w:t xml:space="preserve"> as well as to Saudi Arabia and Egypt for their similar use of U.S.-supplied weapons against civilians. </w:t>
      </w:r>
    </w:p>
    <w:p w14:paraId="7C62CE73" w14:textId="77777777" w:rsidR="000843B6" w:rsidRDefault="000843B6" w:rsidP="000843B6">
      <w:r>
        <w:t xml:space="preserve">The strongest statements to date by U.S. Senators condemning Israel’s use of excessive military force against the Great March of Return non-violent protesters are by Senators Bernie Sanders and your colleague Dianne Feinstein. </w:t>
      </w:r>
    </w:p>
    <w:p w14:paraId="75970564" w14:textId="77777777" w:rsidR="000843B6" w:rsidRDefault="000843B6" w:rsidP="000843B6">
      <w:pPr>
        <w:rPr>
          <w:rStyle w:val="StyleUnderline"/>
        </w:rPr>
      </w:pPr>
      <w:r w:rsidRPr="00B80D0A">
        <w:rPr>
          <w:rStyle w:val="StyleUnderline"/>
        </w:rPr>
        <w:t>We urge you to join</w:t>
      </w:r>
      <w:r>
        <w:t xml:space="preserve"> these and other colleagues </w:t>
      </w:r>
      <w:r w:rsidRPr="00B80D0A">
        <w:rPr>
          <w:rStyle w:val="StyleUnderline"/>
        </w:rPr>
        <w:t>in opposing Israel’s use of excessive force using American weapons. It is ultimately the right thing to do.</w:t>
      </w:r>
    </w:p>
    <w:p w14:paraId="3DB6B1A8" w14:textId="77777777" w:rsidR="000843B6" w:rsidRPr="00272A40" w:rsidRDefault="000843B6" w:rsidP="000843B6">
      <w:pPr>
        <w:pStyle w:val="Heading4"/>
      </w:pPr>
      <w:r w:rsidRPr="00272A40">
        <w:t xml:space="preserve">Responsibility to </w:t>
      </w:r>
      <w:r>
        <w:t>Demand</w:t>
      </w:r>
      <w:r w:rsidRPr="00272A40">
        <w:t xml:space="preserve"> Congress</w:t>
      </w:r>
    </w:p>
    <w:p w14:paraId="24CA5C44" w14:textId="77777777" w:rsidR="000843B6" w:rsidRPr="00C34F08" w:rsidRDefault="000843B6" w:rsidP="000843B6">
      <w:r w:rsidRPr="00C34F08">
        <w:rPr>
          <w:rStyle w:val="Style13ptBold"/>
        </w:rPr>
        <w:t>US Campaign for Palestinian Rights, no date</w:t>
      </w:r>
      <w:r>
        <w:t xml:space="preserve"> (“ASSAULT ON GAZA ACTION KIT”, </w:t>
      </w:r>
      <w:r w:rsidRPr="00C34F08">
        <w:t>https://uscpr.org/gazaactionkit</w:t>
      </w:r>
      <w:r>
        <w:t>)</w:t>
      </w:r>
    </w:p>
    <w:p w14:paraId="02425534" w14:textId="77777777" w:rsidR="000843B6" w:rsidRPr="00B80D0A" w:rsidRDefault="000843B6" w:rsidP="000843B6">
      <w:pPr>
        <w:rPr>
          <w:rStyle w:val="StyleUnderline"/>
        </w:rPr>
      </w:pPr>
      <w:r w:rsidRPr="00B80D0A">
        <w:rPr>
          <w:rStyle w:val="StyleUnderline"/>
        </w:rPr>
        <w:t xml:space="preserve">We cannot stop Israel’s machine of violence and destruction today. But it is incumbent upon us, as residents of the country that has written Israel blank check after blank check for weapons to be used against the Palestinian people, to </w:t>
      </w:r>
      <w:r w:rsidRPr="00B80D0A">
        <w:t>take a stand and</w:t>
      </w:r>
      <w:r w:rsidRPr="00B80D0A">
        <w:rPr>
          <w:rStyle w:val="StyleUnderline"/>
        </w:rPr>
        <w:t xml:space="preserve"> demand justice.</w:t>
      </w:r>
    </w:p>
    <w:p w14:paraId="45CB5DB8" w14:textId="77777777" w:rsidR="000843B6" w:rsidRPr="00B80D0A" w:rsidRDefault="000843B6" w:rsidP="000843B6">
      <w:r w:rsidRPr="00B80D0A">
        <w:t xml:space="preserve">1. </w:t>
      </w:r>
      <w:r w:rsidRPr="00C34F08">
        <w:rPr>
          <w:rStyle w:val="StyleUnderline"/>
        </w:rPr>
        <w:t>Demand justice for all</w:t>
      </w:r>
    </w:p>
    <w:p w14:paraId="25D72DAB" w14:textId="77777777" w:rsidR="000843B6" w:rsidRPr="00C34F08" w:rsidRDefault="000843B6" w:rsidP="000843B6">
      <w:pPr>
        <w:rPr>
          <w:rStyle w:val="StyleUnderline"/>
        </w:rPr>
      </w:pPr>
      <w:r w:rsidRPr="00C34F08">
        <w:rPr>
          <w:rStyle w:val="StyleUnderline"/>
        </w:rPr>
        <w:t xml:space="preserve">No place is safe for Palestinians. Palestinians, like everyone else, simply want to live freely and safely in their homes, to be treated equally in their country, and to give their children and families a brighter future. Instead, Israel is bombarding a trapped population in one of the most densely populated places on earth, </w:t>
      </w:r>
      <w:r w:rsidRPr="00C34F08">
        <w:t>a pl</w:t>
      </w:r>
      <w:r w:rsidRPr="00B80D0A">
        <w:t>ace t</w:t>
      </w:r>
      <w:r w:rsidRPr="00C34F08">
        <w:rPr>
          <w:rStyle w:val="StyleUnderline"/>
        </w:rPr>
        <w:t>hat has been under blockade since 2007 with devastating humanitarian consequences. The only tenable progressive vision for the world is one in which all people are free, and in which we uphold justice for all</w:t>
      </w:r>
      <w:r w:rsidRPr="00B80D0A">
        <w:t>: equal rights, historical justice, and freedom—</w:t>
      </w:r>
      <w:r w:rsidRPr="00C34F08">
        <w:rPr>
          <w:rStyle w:val="StyleUnderline"/>
        </w:rPr>
        <w:t>from the US to Palestine.</w:t>
      </w:r>
      <w:r w:rsidRPr="00B80D0A">
        <w:t xml:space="preserve"> </w:t>
      </w:r>
      <w:r w:rsidRPr="00C34F08">
        <w:rPr>
          <w:rStyle w:val="StyleUnderline"/>
        </w:rPr>
        <w:t>Add your name to tell Congress that we want a new political vision that asserts that justice is indivisible!</w:t>
      </w:r>
    </w:p>
    <w:p w14:paraId="4AFFD116" w14:textId="77777777" w:rsidR="000843B6" w:rsidRPr="00B80D0A" w:rsidRDefault="000843B6" w:rsidP="000843B6">
      <w:r w:rsidRPr="00B80D0A">
        <w:t xml:space="preserve">2. </w:t>
      </w:r>
      <w:r w:rsidRPr="00C34F08">
        <w:rPr>
          <w:rStyle w:val="StyleUnderline"/>
        </w:rPr>
        <w:t>Take your people power to Congress</w:t>
      </w:r>
    </w:p>
    <w:p w14:paraId="53051C45" w14:textId="77777777" w:rsidR="000843B6" w:rsidRPr="00B80D0A" w:rsidRDefault="000843B6" w:rsidP="000843B6">
      <w:r w:rsidRPr="00C34F08">
        <w:rPr>
          <w:rStyle w:val="StyleUnderline"/>
        </w:rPr>
        <w:t>The situation is urgent and people of conscience are moving to action. Right now, the response from our policymakers is to be largely complicit in Israeli oppression and the perpetuation of the separate-and-unequal apartheid status quo</w:t>
      </w:r>
      <w:r w:rsidRPr="00B80D0A">
        <w:t>. I</w:t>
      </w:r>
      <w:r w:rsidRPr="00C34F08">
        <w:rPr>
          <w:rStyle w:val="StyleUnderline"/>
        </w:rPr>
        <w:t>t’s on us, as people of conscience, to generate long-term momentum for campaigns whose discourse and goals push towards freedom, justice, and equality</w:t>
      </w:r>
      <w:r w:rsidRPr="00B80D0A">
        <w:t>. Use our grassroots advocacy toolkit to learn how to take your people power to Congress.</w:t>
      </w:r>
    </w:p>
    <w:p w14:paraId="18CF806B" w14:textId="77777777" w:rsidR="0095399E" w:rsidRPr="004B4652" w:rsidRDefault="0095399E" w:rsidP="0095399E">
      <w:pPr>
        <w:pStyle w:val="Heading3"/>
      </w:pPr>
      <w:r w:rsidRPr="004B4652">
        <w:lastRenderedPageBreak/>
        <w:t>Legal Engagement Good</w:t>
      </w:r>
    </w:p>
    <w:p w14:paraId="6B7E34DA" w14:textId="77777777" w:rsidR="0095399E" w:rsidRPr="004B4652" w:rsidRDefault="0095399E" w:rsidP="0095399E"/>
    <w:p w14:paraId="63BE80EF" w14:textId="77777777" w:rsidR="0095399E" w:rsidRPr="004B4652" w:rsidRDefault="0095399E" w:rsidP="0095399E">
      <w:pPr>
        <w:pStyle w:val="Heading4"/>
        <w:rPr>
          <w:rFonts w:cstheme="minorHAnsi"/>
        </w:rPr>
      </w:pPr>
      <w:r w:rsidRPr="004B4652">
        <w:rPr>
          <w:rFonts w:cstheme="minorHAnsi"/>
        </w:rPr>
        <w:t xml:space="preserve">Squo attempts at reform not working doesn’t mean legal solutions are useless – infusing the aff methodology and interrogation into legal solutions ruptures the intelligibility of settler colonialism and creates meaningful progress and reinterpretation of the liberal rights they criticize </w:t>
      </w:r>
    </w:p>
    <w:p w14:paraId="1E6546D7" w14:textId="77777777" w:rsidR="0095399E" w:rsidRPr="004B4652" w:rsidRDefault="0095399E" w:rsidP="0095399E">
      <w:pPr>
        <w:rPr>
          <w:rFonts w:cstheme="minorHAnsi"/>
        </w:rPr>
      </w:pPr>
      <w:r w:rsidRPr="004B4652">
        <w:rPr>
          <w:rStyle w:val="Style13ptBold"/>
          <w:rFonts w:cstheme="minorHAnsi"/>
        </w:rPr>
        <w:t>Bhandar 13</w:t>
      </w:r>
      <w:r w:rsidRPr="004B4652">
        <w:rPr>
          <w:rFonts w:cstheme="minorHAnsi"/>
        </w:rPr>
        <w:t xml:space="preserve"> – lecturer at Kent Law School and Queen Mary School of Law – her areas of research and teaching include property law, equity and trusts, indigenous land rights, post-colonial and feminist legal theory, multiculturalism and pluralism, critical legal theory, and critical race theory</w:t>
      </w:r>
    </w:p>
    <w:p w14:paraId="2E5B5CCE" w14:textId="77777777" w:rsidR="0095399E" w:rsidRPr="004B4652" w:rsidRDefault="0095399E" w:rsidP="0095399E">
      <w:pPr>
        <w:rPr>
          <w:rFonts w:cstheme="minorHAnsi"/>
        </w:rPr>
      </w:pPr>
      <w:r w:rsidRPr="004B4652">
        <w:rPr>
          <w:rFonts w:cstheme="minorHAnsi"/>
        </w:rPr>
        <w:t xml:space="preserve">Brenna, “Strategies of Legal Rupture: the politics of judgment” [http://www.forensic-architecture.org/wp-content/uploads/2013/02/BHANDAR-Brenna.-Strategies-of-Legal-Rupture.pdf] </w:t>
      </w:r>
    </w:p>
    <w:p w14:paraId="0204153E" w14:textId="77777777" w:rsidR="0095399E" w:rsidRPr="004B4652" w:rsidRDefault="0095399E" w:rsidP="0095399E">
      <w:pPr>
        <w:rPr>
          <w:rFonts w:cstheme="minorHAnsi"/>
          <w:sz w:val="12"/>
        </w:rPr>
      </w:pPr>
      <w:r w:rsidRPr="004B4652">
        <w:rPr>
          <w:rFonts w:cstheme="minorHAnsi"/>
          <w:sz w:val="12"/>
        </w:rPr>
        <w:t xml:space="preserve">In this article, </w:t>
      </w:r>
      <w:r w:rsidRPr="004B4652">
        <w:rPr>
          <w:rStyle w:val="StyleUnderline"/>
          <w:rFonts w:cstheme="minorHAnsi"/>
        </w:rPr>
        <w:t xml:space="preserve">my aim is to consider the use of law as a political strategy of rupture in colonial </w:t>
      </w:r>
      <w:r w:rsidRPr="004B4652">
        <w:rPr>
          <w:rFonts w:cstheme="minorHAnsi"/>
          <w:sz w:val="12"/>
        </w:rPr>
        <w:t xml:space="preserve">and post - colonial </w:t>
      </w:r>
      <w:r w:rsidRPr="004B4652">
        <w:rPr>
          <w:rStyle w:val="StyleUnderline"/>
          <w:rFonts w:cstheme="minorHAnsi"/>
        </w:rPr>
        <w:t>nation states</w:t>
      </w:r>
      <w:r w:rsidRPr="004B4652">
        <w:rPr>
          <w:rFonts w:cstheme="minorHAnsi"/>
          <w:sz w:val="12"/>
        </w:rPr>
        <w:t xml:space="preserve">. The question of whether and how to use law in order to transform and potentially shatter an existing political - legal order is one that continues t o plague legal advocates in a variety of places, from Australia, to India, to Canada to Israel/Palestine. For example, the struggle for the recognition of indigenous rights in the context of colonial settler regimes has often produced pyrrhic victories. 21 </w:t>
      </w:r>
      <w:r w:rsidRPr="004B4652">
        <w:rPr>
          <w:rStyle w:val="StyleUnderline"/>
          <w:rFonts w:cstheme="minorHAnsi"/>
        </w:rPr>
        <w:t>T he question of indigenous sovereignty is ultimately quashed</w:t>
      </w:r>
      <w:r w:rsidRPr="004B4652">
        <w:rPr>
          <w:rFonts w:cstheme="minorHAnsi"/>
          <w:sz w:val="12"/>
        </w:rPr>
        <w:t xml:space="preserve">, and aboriginal rights are paradoxically recognised </w:t>
      </w:r>
      <w:r w:rsidRPr="004B4652">
        <w:rPr>
          <w:rStyle w:val="StyleUnderline"/>
          <w:rFonts w:cstheme="minorHAnsi"/>
        </w:rPr>
        <w:t>as an interest that derives from the prior occupation of the land</w:t>
      </w:r>
      <w:r w:rsidRPr="004B4652">
        <w:rPr>
          <w:rFonts w:cstheme="minorHAnsi"/>
          <w:sz w:val="12"/>
        </w:rPr>
        <w:t xml:space="preserve"> by aboriginal communities but is at the same time parasitic on underlying Crow n sovereignty</w:t>
      </w:r>
      <w:r w:rsidRPr="004B4652">
        <w:rPr>
          <w:rStyle w:val="StyleUnderline"/>
          <w:rFonts w:cstheme="minorHAnsi"/>
        </w:rPr>
        <w:t>; an interest that can be</w:t>
      </w:r>
      <w:r w:rsidRPr="004B4652">
        <w:rPr>
          <w:rFonts w:cstheme="minorHAnsi"/>
          <w:sz w:val="12"/>
        </w:rPr>
        <w:t xml:space="preserve"> justifiably </w:t>
      </w:r>
      <w:r w:rsidRPr="004B4652">
        <w:rPr>
          <w:rStyle w:val="StyleUnderline"/>
          <w:rFonts w:cstheme="minorHAnsi"/>
        </w:rPr>
        <w:t>limited in the interests of settlement</w:t>
      </w:r>
      <w:r w:rsidRPr="004B4652">
        <w:rPr>
          <w:rFonts w:cstheme="minorHAnsi"/>
          <w:sz w:val="12"/>
        </w:rPr>
        <w:t>. 22 Thus, the primary and inescapable question remains</w:t>
      </w:r>
      <w:r w:rsidRPr="004B4652">
        <w:rPr>
          <w:rStyle w:val="StyleUnderline"/>
          <w:rFonts w:cstheme="minorHAnsi"/>
        </w:rPr>
        <w:t>: how does one utilise the law without re - inscribing the</w:t>
      </w:r>
      <w:r w:rsidRPr="004B4652">
        <w:rPr>
          <w:rFonts w:cstheme="minorHAnsi"/>
          <w:sz w:val="12"/>
        </w:rPr>
        <w:t xml:space="preserve"> very </w:t>
      </w:r>
      <w:r w:rsidRPr="004B4652">
        <w:rPr>
          <w:rStyle w:val="StyleUnderline"/>
          <w:rFonts w:cstheme="minorHAnsi"/>
        </w:rPr>
        <w:t>colonial legal order that one is attempting to break down?</w:t>
      </w:r>
      <w:r w:rsidRPr="004B4652">
        <w:rPr>
          <w:rFonts w:cstheme="minorHAnsi"/>
          <w:sz w:val="12"/>
        </w:rPr>
        <w:t xml:space="preserve"> 23 I argue that this is an inescapable dilemma; </w:t>
      </w:r>
      <w:r w:rsidRPr="004B4652">
        <w:rPr>
          <w:rStyle w:val="Emphasis"/>
          <w:rFonts w:cstheme="minorHAnsi"/>
        </w:rPr>
        <w:t>as</w:t>
      </w:r>
      <w:r w:rsidRPr="004B4652">
        <w:rPr>
          <w:rFonts w:cstheme="minorHAnsi"/>
          <w:sz w:val="12"/>
        </w:rPr>
        <w:t xml:space="preserve"> critical race theorists and </w:t>
      </w:r>
      <w:r w:rsidRPr="004B4652">
        <w:rPr>
          <w:rStyle w:val="Emphasis"/>
          <w:rFonts w:cstheme="minorHAnsi"/>
        </w:rPr>
        <w:t>indigenous scholars have shown, to not avail ourselves of the law in an effort to ameliorate social ills</w:t>
      </w:r>
      <w:r w:rsidRPr="004B4652">
        <w:rPr>
          <w:rFonts w:cstheme="minorHAnsi"/>
          <w:sz w:val="12"/>
        </w:rPr>
        <w:t xml:space="preserve">, and to promote and protect the rights of oppressed minorities </w:t>
      </w:r>
      <w:r w:rsidRPr="004B4652">
        <w:rPr>
          <w:rStyle w:val="Emphasis"/>
          <w:rFonts w:cstheme="minorHAnsi"/>
        </w:rPr>
        <w:t>is to</w:t>
      </w:r>
      <w:r w:rsidRPr="004B4652">
        <w:rPr>
          <w:rFonts w:cstheme="minorHAnsi"/>
          <w:sz w:val="12"/>
        </w:rPr>
        <w:t xml:space="preserve"> essentially </w:t>
      </w:r>
      <w:r w:rsidRPr="004B4652">
        <w:rPr>
          <w:rStyle w:val="Emphasis"/>
          <w:rFonts w:cstheme="minorHAnsi"/>
        </w:rPr>
        <w:t>abrogate one’s political responsibilities</w:t>
      </w:r>
      <w:r w:rsidRPr="004B4652">
        <w:rPr>
          <w:rFonts w:cstheme="minorHAnsi"/>
          <w:sz w:val="12"/>
        </w:rPr>
        <w:t xml:space="preserve">. Moreover, the reality of political struggle (particularly of the anti - colonial variety) is that it is of a diffuse and varied nature, engaging multiple different tactics in order to achieve its ends.¶ The notion of the ruptural defence emerges from the work of Jacques Vergès, a French advocate and subject of a film by Barbet Schroder entitled Terror’s Advocate . The film is as much a portrait of Vergès ’ life as it is a series of vignettes of armed anti - colonial and anti - imperial struggle during the decades between the late 1940s and the 1980s. I should say at the beginning that I do not perceive Vergès as a heroic figure or defender of the oppressed; we can see from his later decisions to defend Klaus Barbie, for instance, that his desire to reveal the violence wrought by European imperial powers was pursued at any cost. But in </w:t>
      </w:r>
      <w:r w:rsidRPr="004B4652">
        <w:rPr>
          <w:rStyle w:val="StyleUnderline"/>
          <w:rFonts w:cstheme="minorHAnsi"/>
        </w:rPr>
        <w:t>tracing</w:t>
      </w:r>
      <w:r w:rsidRPr="004B4652">
        <w:rPr>
          <w:rFonts w:cstheme="minorHAnsi"/>
          <w:sz w:val="12"/>
        </w:rPr>
        <w:t xml:space="preserve"> the </w:t>
      </w:r>
      <w:r w:rsidRPr="004B4652">
        <w:rPr>
          <w:rStyle w:val="StyleUnderline"/>
          <w:rFonts w:cstheme="minorHAnsi"/>
        </w:rPr>
        <w:t>development of</w:t>
      </w:r>
      <w:r w:rsidRPr="004B4652">
        <w:rPr>
          <w:rFonts w:cstheme="minorHAnsi"/>
          <w:sz w:val="12"/>
        </w:rPr>
        <w:t xml:space="preserve"> what Vergès called </w:t>
      </w:r>
      <w:r w:rsidRPr="004B4652">
        <w:rPr>
          <w:rStyle w:val="StyleUnderline"/>
          <w:rFonts w:cstheme="minorHAnsi"/>
        </w:rPr>
        <w:t>the ruptural defence</w:t>
      </w:r>
      <w:r w:rsidRPr="004B4652">
        <w:rPr>
          <w:rFonts w:cstheme="minorHAnsi"/>
          <w:sz w:val="12"/>
        </w:rPr>
        <w:t xml:space="preserve">, the film </w:t>
      </w:r>
      <w:r w:rsidRPr="004B4652">
        <w:rPr>
          <w:rStyle w:val="StyleUnderline"/>
          <w:rFonts w:cstheme="minorHAnsi"/>
        </w:rPr>
        <w:t>takes us to the heart of</w:t>
      </w:r>
      <w:r w:rsidRPr="004B4652">
        <w:rPr>
          <w:rFonts w:cstheme="minorHAnsi"/>
          <w:sz w:val="12"/>
        </w:rPr>
        <w:t xml:space="preserve"> the </w:t>
      </w:r>
      <w:r w:rsidRPr="004B4652">
        <w:rPr>
          <w:rStyle w:val="StyleUnderline"/>
          <w:rFonts w:cstheme="minorHAnsi"/>
        </w:rPr>
        <w:t>inescapable</w:t>
      </w:r>
      <w:r w:rsidRPr="004B4652">
        <w:rPr>
          <w:rFonts w:cstheme="minorHAnsi"/>
          <w:sz w:val="12"/>
        </w:rPr>
        <w:t xml:space="preserve"> </w:t>
      </w:r>
      <w:r w:rsidRPr="004B4652">
        <w:rPr>
          <w:rStyle w:val="StyleUnderline"/>
          <w:rFonts w:cstheme="minorHAnsi"/>
        </w:rPr>
        <w:t>paradoxes and contradictions involved in using law as a means of political resistance in colonial</w:t>
      </w:r>
      <w:r w:rsidRPr="004B4652">
        <w:rPr>
          <w:rFonts w:cstheme="minorHAnsi"/>
          <w:sz w:val="12"/>
        </w:rPr>
        <w:t xml:space="preserve"> and post - colonial </w:t>
      </w:r>
      <w:r w:rsidRPr="004B4652">
        <w:rPr>
          <w:rStyle w:val="StyleUnderline"/>
          <w:rFonts w:cstheme="minorHAnsi"/>
        </w:rPr>
        <w:t>contexts</w:t>
      </w:r>
      <w:r w:rsidRPr="004B4652">
        <w:rPr>
          <w:rFonts w:cstheme="minorHAnsi"/>
          <w:sz w:val="12"/>
        </w:rPr>
        <w:t xml:space="preserve">. I want to explore the strategy of rupture as developed by Vergès but also in a broader se nse, to consider whether there is in this defence strategy that arose in colonial, criminal law contexts, something that is generalisable, something that can be drawn out to form a notion of legal rupture more generally.¶ To begin then, an exploration of Vergès’ ‘rupture defence’, or rendered more eloquently, a strategy of rupture. At the beginning of the film, Vergès comments on his strategy for the trial of Djamila Bouhired, a member of the FLN, who was tried in a military court for planting a bomb in a cafe in Algiers in 1956. Vergès states the following in relation to the trial:¶ The problem wasn’t to play for sympathy as left - wing lawyers advised us to do, from the murderous fools who judged us, but to taunt them, to provoke incidents that would reac h people in Paris, London, Brussels and Cairo...¶ The refusal to play for sympathy from those empowered to uphold the law in a colonial legal order hints at the much more profound refusal that lies at the basis of the strategy of rupture, which we see unf old throughout the film. In refusing to accept the characterisation of Djamila’s acts as criminal acts, Vergès challenges the very legal categories that were used to criminalise, condemn and punish anti - colonial resistance. The refusal to make the defendan ts’ actions cognisable to and intelligible within the colonial legal framework breaks the capacity of the judges to adjudicate in at least two senses. First, their moral authority is radically undermined by an outright rejection of the legal terms of refer ence and categories which they are appointed to uphold. </w:t>
      </w:r>
      <w:r w:rsidRPr="004B4652">
        <w:rPr>
          <w:rStyle w:val="StyleUnderline"/>
          <w:rFonts w:cstheme="minorHAnsi"/>
        </w:rPr>
        <w:t>The legal strategy of rupture is a politics of refusal that calls into question the justiciability of the purported crime by challenging the moral and political jurisdiction of the colonial legal order itself.</w:t>
      </w:r>
      <w:r w:rsidRPr="004B4652">
        <w:rPr>
          <w:rStyle w:val="StyleUnderline"/>
          <w:rFonts w:cstheme="minorHAnsi"/>
          <w:sz w:val="12"/>
          <w:u w:val="none"/>
        </w:rPr>
        <w:t>¶</w:t>
      </w:r>
      <w:r w:rsidRPr="004B4652">
        <w:rPr>
          <w:rFonts w:cstheme="minorHAnsi"/>
          <w:sz w:val="12"/>
        </w:rPr>
        <w:t xml:space="preserve"> Second, the refusal of the legal categorisation of the FLN acts of resistance as criminal brought into light the contradictions inherent in the official French position and the reality of the Algerian context. This was not, as the official line would have it, simply a case of French criminal law being applied to French nationals. The repeated assertion that the defendants were independent Algerian actors fighting against colonial brutality, coupled with repeated revelations of the use of torture on political prisoners made it impossible for the contradictions to be “rationally contained” within the normal operations of criminal law. The revelation and denunciation of torture in the courtroom not to prevent statements or admissions from being admis sable as evidence (as such violations would normally be used) but to challenge the legitimacy of the imposition of a colonial legal order on the Algerian people made the normal operation of criminal law procedure virtually impossible . 24 And it is in this ma king impossible of the operation of the legal order that the power of the strategy of rupture lies. ¶ In refusing to render his clients’ actions intelligible to a colonial (and later imperial) legal framework, Vergès makes visible the obvious hypocrisy of the colonial legal order that attempts to punish resistance that employs violence, in the same spatial temporal boundaries where the brute violence of colonial rule saturates everyday life. In doing so, this is a strategy that challenges the monopoly of le gitimate violence the state holds. Vergès aims to render visible the false distinction between common crimes and political crimes, or more broadly, the separation of law and politics. 25 </w:t>
      </w:r>
      <w:r w:rsidRPr="004B4652">
        <w:rPr>
          <w:rStyle w:val="StyleUnderline"/>
          <w:rFonts w:cstheme="minorHAnsi"/>
        </w:rPr>
        <w:t>The ruptural defence seeks to subvert the orde</w:t>
      </w:r>
      <w:r w:rsidRPr="004B4652">
        <w:rPr>
          <w:rFonts w:cstheme="minorHAnsi"/>
          <w:sz w:val="12"/>
        </w:rPr>
        <w:t xml:space="preserve">r and structure of the tr ial </w:t>
      </w:r>
      <w:r w:rsidRPr="004B4652">
        <w:rPr>
          <w:rStyle w:val="StyleUnderline"/>
          <w:rFonts w:cstheme="minorHAnsi"/>
        </w:rPr>
        <w:t>by re - defining the relation between accuser and accused</w:t>
      </w:r>
      <w:r w:rsidRPr="004B4652">
        <w:rPr>
          <w:rFonts w:cstheme="minorHAnsi"/>
          <w:sz w:val="12"/>
        </w:rPr>
        <w:t xml:space="preserve">. </w:t>
      </w:r>
      <w:r w:rsidRPr="004B4652">
        <w:rPr>
          <w:rStyle w:val="StyleUnderline"/>
          <w:rFonts w:cstheme="minorHAnsi"/>
        </w:rPr>
        <w:t>This illumination of</w:t>
      </w:r>
      <w:r w:rsidRPr="004B4652">
        <w:rPr>
          <w:rFonts w:cstheme="minorHAnsi"/>
          <w:sz w:val="12"/>
        </w:rPr>
        <w:t xml:space="preserve"> </w:t>
      </w:r>
      <w:r w:rsidRPr="004B4652">
        <w:rPr>
          <w:rStyle w:val="StyleUnderline"/>
          <w:rFonts w:cstheme="minorHAnsi"/>
        </w:rPr>
        <w:t>the hypocrisy of the colonial state questions the authority of its judiciary to adjudicate</w:t>
      </w:r>
      <w:r w:rsidRPr="004B4652">
        <w:rPr>
          <w:rFonts w:cstheme="minorHAnsi"/>
          <w:sz w:val="12"/>
        </w:rPr>
        <w:t xml:space="preserve">. But more than this, his strategy is ruptural in two senses that are fundamental to the operation of the law in the colonial settler and post - colonial contexts. The first is that </w:t>
      </w:r>
      <w:r w:rsidRPr="004B4652">
        <w:rPr>
          <w:rStyle w:val="Emphasis"/>
          <w:rFonts w:cstheme="minorHAnsi"/>
        </w:rPr>
        <w:t xml:space="preserve">the space of opposition </w:t>
      </w:r>
      <w:r w:rsidRPr="004B4652">
        <w:rPr>
          <w:rStyle w:val="Emphasis"/>
          <w:rFonts w:cstheme="minorHAnsi"/>
        </w:rPr>
        <w:lastRenderedPageBreak/>
        <w:t>within the legal confrontation is reconfigured</w:t>
      </w:r>
      <w:r w:rsidRPr="004B4652">
        <w:rPr>
          <w:rFonts w:cstheme="minorHAnsi"/>
          <w:sz w:val="12"/>
        </w:rPr>
        <w:t xml:space="preserve">. The second, and related point, is that the strictures of a legal politics of recognition are shattered.¶ In relation to the first point, a space of opposition is, in the view of Fanon, missing in certain senses, in the colonial context. A space of opposition in which a genuinely mutual struggle between coloniser and colonised can occur is de nied by spatial and legal - political strategies of containment and segregation. While these strategies also exhibit great degre es of plasticity 26 , the control over such mobility remains to a great degree in the hands of the colonial occupier. </w:t>
      </w:r>
      <w:r w:rsidRPr="004B4652">
        <w:rPr>
          <w:rStyle w:val="Emphasis"/>
          <w:rFonts w:cstheme="minorHAnsi"/>
        </w:rPr>
        <w:t>The legal strat egy of rupture creates a space of political opposition in the courtroom that cannot be</w:t>
      </w:r>
      <w:r w:rsidRPr="004B4652">
        <w:rPr>
          <w:rFonts w:cstheme="minorHAnsi"/>
          <w:sz w:val="12"/>
        </w:rPr>
        <w:t xml:space="preserve"> absorbed or </w:t>
      </w:r>
      <w:r w:rsidRPr="004B4652">
        <w:rPr>
          <w:rStyle w:val="Emphasis"/>
          <w:rFonts w:cstheme="minorHAnsi"/>
        </w:rPr>
        <w:t>appropriated by the legal order</w:t>
      </w:r>
      <w:r w:rsidRPr="004B4652">
        <w:rPr>
          <w:rFonts w:cstheme="minorHAnsi"/>
          <w:sz w:val="12"/>
        </w:rPr>
        <w:t xml:space="preserve">. In Christodoulidis’ view, </w:t>
      </w:r>
      <w:r w:rsidRPr="004B4652">
        <w:rPr>
          <w:rStyle w:val="Emphasis"/>
          <w:rFonts w:cstheme="minorHAnsi"/>
        </w:rPr>
        <w:t>this lack of co - option is the crux of the strategy of rupture</w:t>
      </w:r>
      <w:r w:rsidRPr="004B4652">
        <w:rPr>
          <w:rFonts w:cstheme="minorHAnsi"/>
          <w:sz w:val="12"/>
        </w:rPr>
        <w:t xml:space="preserve">.¶ </w:t>
      </w:r>
      <w:r w:rsidRPr="004B4652">
        <w:rPr>
          <w:rStyle w:val="StyleUnderline"/>
          <w:rFonts w:cstheme="minorHAnsi"/>
        </w:rPr>
        <w:t>This strategy</w:t>
      </w:r>
      <w:r w:rsidRPr="004B4652">
        <w:rPr>
          <w:rFonts w:cstheme="minorHAnsi"/>
          <w:sz w:val="12"/>
        </w:rPr>
        <w:t xml:space="preserve"> of rupture also poin ts to a path that </w:t>
      </w:r>
      <w:r w:rsidRPr="004B4652">
        <w:rPr>
          <w:rStyle w:val="StyleUnderline"/>
          <w:rFonts w:cstheme="minorHAnsi"/>
        </w:rPr>
        <w:t>challenges the limits of a politics of recognition</w:t>
      </w:r>
      <w:r w:rsidRPr="004B4652">
        <w:rPr>
          <w:rFonts w:cstheme="minorHAnsi"/>
          <w:sz w:val="12"/>
        </w:rPr>
        <w:t xml:space="preserve">, often one of the key legal and political strategies utilised by indigenous and racial minority communities in their struggles for justice. Claims for recognition in a juridical frame ine vitably involve a variety of onto - epistemological closures. 27 Whether because of the impossible and irreconciliable relation between the need for universal norms and laws and the specificities of the particular claims that come before the law, or because of the need to fit one’s claims within legal - political categories that are already intelligible within the legal order, legal recognition has been critiqued, particularly in regards to colonial settler societies, on the basis that it only allows identities, legal claims, ways of being that are always - already proper to the existing juridical order to be recognised by the law. In the Canadian context, for instance, many scholars have elucidated the ways in which the legal doctrine of aboriginal title to land im ports Anglo - American concepts of ownership into the heart of its definition; and moreover, defines aboriginality on the basis of a fixed, static concept of cultural difference. </w:t>
      </w:r>
      <w:r w:rsidRPr="004B4652">
        <w:rPr>
          <w:rStyle w:val="StyleUnderline"/>
          <w:rFonts w:cstheme="minorHAnsi"/>
        </w:rPr>
        <w:t>The strategy of rupture elides the violence of recognition by challenging the legitimacy of the colonial legal order itself.</w:t>
      </w:r>
      <w:r w:rsidRPr="004B4652">
        <w:rPr>
          <w:rStyle w:val="StyleUnderline"/>
          <w:rFonts w:cstheme="minorHAnsi"/>
          <w:sz w:val="12"/>
          <w:u w:val="none"/>
        </w:rPr>
        <w:t>¶</w:t>
      </w:r>
      <w:r w:rsidRPr="004B4652">
        <w:rPr>
          <w:rFonts w:cstheme="minorHAnsi"/>
          <w:sz w:val="12"/>
        </w:rPr>
        <w:t xml:space="preserve"> In an article discussing Vergès’ strategy of rupture, Emilios Christodoulidis takes up a question posed to Vergès by Foucault shortly after the publication of Vergès’ book, De La Stratégie Judiciare, as to wh ether the defence of rupture in the context of criminal law trials in the colony could be generalised more widely, or whether it was “not in fact caught up in a specific historical conjuncture.” 28 In exploring how the strategy of </w:t>
      </w:r>
      <w:r w:rsidRPr="004B4652">
        <w:rPr>
          <w:rStyle w:val="StyleUnderline"/>
          <w:rFonts w:cstheme="minorHAnsi"/>
        </w:rPr>
        <w:t>rupture could inform practices</w:t>
      </w:r>
      <w:r w:rsidRPr="004B4652">
        <w:rPr>
          <w:rFonts w:cstheme="minorHAnsi"/>
          <w:sz w:val="12"/>
        </w:rPr>
        <w:t xml:space="preserve"> and theory </w:t>
      </w:r>
      <w:r w:rsidRPr="004B4652">
        <w:rPr>
          <w:rStyle w:val="StyleUnderline"/>
          <w:rFonts w:cstheme="minorHAnsi"/>
        </w:rPr>
        <w:t>outside of the courtroom</w:t>
      </w:r>
      <w:r w:rsidRPr="004B4652">
        <w:rPr>
          <w:rFonts w:cstheme="minorHAnsi"/>
          <w:sz w:val="12"/>
        </w:rPr>
        <w:t xml:space="preserve">, Christodoulidis characterises the strategy of rupture as one mode of immanent critique. </w:t>
      </w:r>
      <w:r w:rsidRPr="004B4652">
        <w:rPr>
          <w:rStyle w:val="StyleUnderline"/>
          <w:rFonts w:cstheme="minorHAnsi"/>
        </w:rPr>
        <w:t>As individuals</w:t>
      </w:r>
      <w:r w:rsidRPr="004B4652">
        <w:rPr>
          <w:rFonts w:cstheme="minorHAnsi"/>
          <w:sz w:val="12"/>
        </w:rPr>
        <w:t xml:space="preserve"> and communities </w:t>
      </w:r>
      <w:r w:rsidRPr="004B4652">
        <w:rPr>
          <w:rStyle w:val="StyleUnderline"/>
          <w:rFonts w:cstheme="minorHAnsi"/>
        </w:rPr>
        <w:t>subjected to the force of law, the law itself becomes the object of critique</w:t>
      </w:r>
      <w:r w:rsidRPr="004B4652">
        <w:rPr>
          <w:rFonts w:cstheme="minorHAnsi"/>
          <w:sz w:val="12"/>
        </w:rPr>
        <w:t xml:space="preserve">, the object that ne eds to be taken apart in order to expose its violence. To quote from Christodoulidis:¶ Immanent critique aims to generate within these institutional frameworks contradictions that are inevitable (they can neither be displaced nor ignored), compelling (they necessitate action) and transformative in that (unlike internal critique) the overcoming of the contradiction does not restore, but transcends, the ‘disturbed’ framework within which it arose. It pushes it to go beyond its confines and in the process, fam ously in Marx’s words, ‘enables the world to clarify its consciousness in waking it from its dream about itself’. 29¶ Christodoulidis explores how the strategy of </w:t>
      </w:r>
      <w:r w:rsidRPr="004B4652">
        <w:rPr>
          <w:rStyle w:val="Emphasis"/>
          <w:rFonts w:cstheme="minorHAnsi"/>
        </w:rPr>
        <w:t>rupture can be utilised as an intellectual resource for critical legal theory</w:t>
      </w:r>
      <w:r w:rsidRPr="004B4652">
        <w:rPr>
          <w:rFonts w:cstheme="minorHAnsi"/>
          <w:sz w:val="12"/>
        </w:rPr>
        <w:t xml:space="preserve"> and more broadl y, as a point of departure for political strategies that could cause a crisis for globalised capital. Strategies of rupture are particularly crucial when considering a system, he notes, that has been so successful at appropriating, ingesting and making its own, political aspirations (such as freedom, to take one example) that have also been used to disrupt its most violent and exploitative tendencies. Here Christodoulidis departs from the question of colonialism to focus on the operation of capitalism in po st - war European states. It is also this bifurcation that I want to question, and rather than a distinction between colonialism and capitalism, to consider how the colonial (as a set of economic and political relations that rely on ideologies of racial diff erence, and civilisational discourses that emerged during the period of European colonialism) is continually re - written and re - instantiated through a globalised capitalism. As I elaborate in the discussion of the Salwa Judum judgment below, it is the combi nation of violent state repression of political dissent that finds its origins (in the legal form it takes) during the colonial era, and capitalist development imperatives that implicate local and global mining corporations in the dispossession of tribal p eoples that constitutes the legal - political conflict at issue.¶ After the Trial: From Defence to Judgment¶ In response to a question from Jean Lapeyrie (a member o f the Action Committee for Prison - Justice) during a discussion of De La Stratégie Judiciare published as the Preface to the second edition, Vergès remarks that there are actually effective judges, but that they are effective when forgetting the essence of what it is to be a judge. 31 </w:t>
      </w:r>
      <w:r w:rsidRPr="004B4652">
        <w:rPr>
          <w:rStyle w:val="StyleUnderline"/>
          <w:rFonts w:cstheme="minorHAnsi"/>
        </w:rPr>
        <w:t>The strategy of rupture is a tactic utilised to</w:t>
      </w:r>
      <w:r w:rsidRPr="004B4652">
        <w:rPr>
          <w:rFonts w:cstheme="minorHAnsi"/>
          <w:sz w:val="12"/>
        </w:rPr>
        <w:t xml:space="preserve"> subvert the order and structure of a trial; to </w:t>
      </w:r>
      <w:r w:rsidRPr="004B4652">
        <w:rPr>
          <w:rStyle w:val="StyleUnderline"/>
          <w:rFonts w:cstheme="minorHAnsi"/>
        </w:rPr>
        <w:t>re - define the very terms upon which the trial is premised</w:t>
      </w:r>
      <w:r w:rsidRPr="004B4652">
        <w:rPr>
          <w:rFonts w:cstheme="minorHAnsi"/>
          <w:sz w:val="12"/>
        </w:rPr>
        <w:t xml:space="preserve">. On this view, the judge, charged with the obligation to uphold the rule o f law is of course by definition not able to do anything but sustain an unjust political order.¶ In the film Terror’s Advocate , one is left to wonder about the specificities of the judicial responses to the strategy deployed by Vergès. (Djamila Bouhired , for instance, was sentenced to death, but as a result of a worldwide media campaign was released from prison in 1962). While I would argue that the judicial response is clearly not what is at stake in the ruptural defence, I want to consider the potentia lity of the judgment to be ruptural in the sense articulat ed by Christodoulidis, discussed above. </w:t>
      </w:r>
      <w:r w:rsidRPr="004B4652">
        <w:rPr>
          <w:rStyle w:val="StyleUnderline"/>
          <w:rFonts w:cstheme="minorHAnsi"/>
        </w:rPr>
        <w:t>Exposing a law to its own contradictions and violence, revealing the ways</w:t>
      </w:r>
      <w:r w:rsidRPr="004B4652">
        <w:rPr>
          <w:rFonts w:cstheme="minorHAnsi"/>
          <w:sz w:val="12"/>
        </w:rPr>
        <w:t xml:space="preserve"> in which a law or policy contradicts and violates rights to basic political freedoms , </w:t>
      </w:r>
      <w:r w:rsidRPr="004B4652">
        <w:rPr>
          <w:rStyle w:val="StyleUnderline"/>
          <w:rFonts w:cstheme="minorHAnsi"/>
        </w:rPr>
        <w:t>has clear political - legal effects</w:t>
      </w:r>
      <w:r w:rsidRPr="004B4652">
        <w:rPr>
          <w:rFonts w:cstheme="minorHAnsi"/>
          <w:b/>
          <w:sz w:val="12"/>
        </w:rPr>
        <w:t xml:space="preserve"> </w:t>
      </w:r>
      <w:r w:rsidRPr="004B4652">
        <w:rPr>
          <w:rFonts w:cstheme="minorHAnsi"/>
          <w:sz w:val="12"/>
        </w:rPr>
        <w:t xml:space="preserve">and consequences. Is it possible for members of the judiciary to expose contradictions in the legal order itself, thereby transforming it? Would the redefinition, for instance, of constitutional provisions guaranteeing r ights that come into conflict with capitalist development imperatives constitute such a rupture? In my view, </w:t>
      </w:r>
      <w:r w:rsidRPr="004B4652">
        <w:rPr>
          <w:rStyle w:val="StyleUnderline"/>
          <w:rFonts w:cstheme="minorHAnsi"/>
        </w:rPr>
        <w:t>the re - definition of the limitations on the guarantees of</w:t>
      </w:r>
      <w:r w:rsidRPr="004B4652">
        <w:rPr>
          <w:rFonts w:cstheme="minorHAnsi"/>
          <w:sz w:val="12"/>
        </w:rPr>
        <w:t xml:space="preserve"> individual and group </w:t>
      </w:r>
      <w:r w:rsidRPr="004B4652">
        <w:rPr>
          <w:rStyle w:val="StyleUnderline"/>
          <w:rFonts w:cstheme="minorHAnsi"/>
        </w:rPr>
        <w:t>freedom</w:t>
      </w:r>
      <w:r w:rsidRPr="004B4652">
        <w:rPr>
          <w:rFonts w:cstheme="minorHAnsi"/>
          <w:sz w:val="12"/>
        </w:rPr>
        <w:t xml:space="preserve"> that are inevitably and invariably utilised to justify state repression of rights </w:t>
      </w:r>
      <w:r w:rsidRPr="004B4652">
        <w:rPr>
          <w:rStyle w:val="StyleUnderline"/>
          <w:rFonts w:cstheme="minorHAnsi"/>
        </w:rPr>
        <w:t>in favour of</w:t>
      </w:r>
      <w:r w:rsidRPr="004B4652">
        <w:rPr>
          <w:rFonts w:cstheme="minorHAnsi"/>
          <w:sz w:val="12"/>
        </w:rPr>
        <w:t xml:space="preserve"> capitalist development imperatives, security, or </w:t>
      </w:r>
      <w:r w:rsidRPr="004B4652">
        <w:rPr>
          <w:rStyle w:val="StyleUnderline"/>
          <w:rFonts w:cstheme="minorHAnsi"/>
        </w:rPr>
        <w:t>colonial settlement have the potential to contribute to the re - creation of political orders that could be more just</w:t>
      </w:r>
      <w:r w:rsidRPr="004B4652">
        <w:rPr>
          <w:rFonts w:cstheme="minorHAnsi"/>
          <w:sz w:val="12"/>
        </w:rPr>
        <w:t xml:space="preserve"> and democratic.¶ </w:t>
      </w:r>
      <w:r w:rsidRPr="004B4652">
        <w:rPr>
          <w:rStyle w:val="Emphasis"/>
          <w:rFonts w:cstheme="minorHAnsi"/>
        </w:rPr>
        <w:t>We may be reluctant to ever claim a ju dgment as ruptural out of fear that it would contaminate the radical nature of</w:t>
      </w:r>
      <w:r w:rsidRPr="004B4652">
        <w:rPr>
          <w:rFonts w:cstheme="minorHAnsi"/>
          <w:sz w:val="12"/>
        </w:rPr>
        <w:t xml:space="preserve"> this form of </w:t>
      </w:r>
      <w:r w:rsidRPr="004B4652">
        <w:rPr>
          <w:rStyle w:val="Emphasis"/>
          <w:rFonts w:cstheme="minorHAnsi"/>
        </w:rPr>
        <w:t>immanent critique</w:t>
      </w:r>
      <w:r w:rsidRPr="004B4652">
        <w:rPr>
          <w:rFonts w:cstheme="minorHAnsi"/>
          <w:sz w:val="12"/>
        </w:rPr>
        <w:t xml:space="preserve">. Is to describe a judgment as ruptural to belie the impossibility of justice, the aporia that confronts every moment of judicial decision - making? I want to suggest that it is impossible to maintain such a pure position in relation to law, particularly given its capacity (analogous to that of capital itself) for reinvention. Thus, I want to explore the potential for judges to subvert state violence e ngendered by particular forms of political and economic dispossession, through the act of judgment. In my view, basic rights protected by constitutional guarantees (as in the Indian case) have been so compromised in the interests of big business and develo pment imperatives, that </w:t>
      </w:r>
      <w:r w:rsidRPr="004B4652">
        <w:rPr>
          <w:rStyle w:val="Emphasis"/>
          <w:rFonts w:cstheme="minorHAnsi"/>
        </w:rPr>
        <w:t>re - defining rights to equality</w:t>
      </w:r>
      <w:r w:rsidRPr="004B4652">
        <w:rPr>
          <w:rFonts w:cstheme="minorHAnsi"/>
          <w:sz w:val="12"/>
        </w:rPr>
        <w:t xml:space="preserve">, dignity and security of person, </w:t>
      </w:r>
      <w:r w:rsidRPr="004B4652">
        <w:rPr>
          <w:rStyle w:val="Emphasis"/>
          <w:rFonts w:cstheme="minorHAnsi"/>
        </w:rPr>
        <w:t>and subverting the interests of the state - corporate nexus is potentially ruptural, in the sense of causing a crisis for discrete tentacles of global capitalism.</w:t>
      </w:r>
      <w:r w:rsidRPr="004B4652">
        <w:rPr>
          <w:rStyle w:val="Emphasis"/>
          <w:rFonts w:cstheme="minorHAnsi"/>
          <w:b w:val="0"/>
          <w:sz w:val="12"/>
          <w:u w:val="none"/>
        </w:rPr>
        <w:t>¶</w:t>
      </w:r>
      <w:r w:rsidRPr="004B4652">
        <w:rPr>
          <w:rFonts w:cstheme="minorHAnsi"/>
          <w:sz w:val="12"/>
        </w:rPr>
        <w:t xml:space="preserve"> At th is juncture, we may want to explicitly account for the specific differences between criminal defence cases and Vergès‘ basic tactic, which is to challenge the very jurisdiction of the court to adjudicate, to define the act of resistance as a criminal one, and constitutional challenges to the violation of rights in cases such as Salwa Judum . </w:t>
      </w:r>
      <w:r w:rsidRPr="004B4652">
        <w:rPr>
          <w:rStyle w:val="StyleUnderline"/>
          <w:rFonts w:cstheme="minorHAnsi"/>
        </w:rPr>
        <w:t xml:space="preserve">While one tactic seeks to render the illegitimacy of the colonial state </w:t>
      </w:r>
      <w:r w:rsidRPr="004B4652">
        <w:rPr>
          <w:rFonts w:cstheme="minorHAnsi"/>
          <w:sz w:val="12"/>
        </w:rPr>
        <w:t xml:space="preserve">bare in its confrontation with anti - colonial resistance, </w:t>
      </w:r>
      <w:r w:rsidRPr="004B4652">
        <w:rPr>
          <w:rStyle w:val="StyleUnderline"/>
          <w:rFonts w:cstheme="minorHAnsi"/>
        </w:rPr>
        <w:t xml:space="preserve">the other is a tactic used to re - define the terms upon which political dissent and resistance take place </w:t>
      </w:r>
      <w:r w:rsidRPr="004B4652">
        <w:rPr>
          <w:rStyle w:val="Emphasis"/>
          <w:rFonts w:cstheme="minorHAnsi"/>
        </w:rPr>
        <w:t>within</w:t>
      </w:r>
      <w:r w:rsidRPr="004B4652">
        <w:rPr>
          <w:rStyle w:val="StyleUnderline"/>
          <w:rFonts w:cstheme="minorHAnsi"/>
        </w:rPr>
        <w:t xml:space="preserve"> the </w:t>
      </w:r>
      <w:r w:rsidRPr="004B4652">
        <w:rPr>
          <w:rFonts w:cstheme="minorHAnsi"/>
          <w:sz w:val="12"/>
        </w:rPr>
        <w:t xml:space="preserve">constitutional </w:t>
      </w:r>
      <w:r w:rsidRPr="004B4652">
        <w:rPr>
          <w:rStyle w:val="StyleUnderline"/>
          <w:rFonts w:cstheme="minorHAnsi"/>
        </w:rPr>
        <w:t>bounds of the post - colonial state</w:t>
      </w:r>
      <w:r w:rsidRPr="004B4652">
        <w:rPr>
          <w:rFonts w:cstheme="minorHAnsi"/>
          <w:b/>
          <w:sz w:val="12"/>
        </w:rPr>
        <w:t xml:space="preserve">. </w:t>
      </w:r>
      <w:r w:rsidRPr="004B4652">
        <w:rPr>
          <w:rStyle w:val="StyleUnderline"/>
          <w:rFonts w:cstheme="minorHAnsi"/>
        </w:rPr>
        <w:t>These two strategies appear to be each other’s opposite</w:t>
      </w:r>
      <w:r w:rsidRPr="004B4652">
        <w:rPr>
          <w:rFonts w:cstheme="minorHAnsi"/>
          <w:sz w:val="12"/>
        </w:rPr>
        <w:t xml:space="preserve">; one challenges the legitimacy of the state itself through refusing the ju risdiction of the court to criminalise freedom fighters, while the other calls on the judiciary to hold the state to account for criminalising and violating the rights of its citizens to engage in political acts of dissent and resistance. </w:t>
      </w:r>
      <w:r w:rsidRPr="004B4652">
        <w:rPr>
          <w:rStyle w:val="Emphasis"/>
          <w:rFonts w:cstheme="minorHAnsi"/>
        </w:rPr>
        <w:t xml:space="preserve">However, the common thread that situates these strategies within a singular political framework is the fundamental challenge they pose to the state’s monopoly over </w:t>
      </w:r>
      <w:r w:rsidRPr="004B4652">
        <w:rPr>
          <w:rStyle w:val="Emphasis"/>
          <w:rFonts w:cstheme="minorHAnsi"/>
        </w:rPr>
        <w:lastRenderedPageBreak/>
        <w:t>defining the terms upon which anti - colonial</w:t>
      </w:r>
      <w:r w:rsidRPr="004B4652">
        <w:rPr>
          <w:rFonts w:cstheme="minorHAnsi"/>
          <w:sz w:val="12"/>
        </w:rPr>
        <w:t xml:space="preserve"> and anti - capitalist political </w:t>
      </w:r>
      <w:r w:rsidRPr="004B4652">
        <w:rPr>
          <w:rStyle w:val="Emphasis"/>
          <w:rFonts w:cstheme="minorHAnsi"/>
        </w:rPr>
        <w:t>action takes place.</w:t>
      </w:r>
      <w:r w:rsidRPr="004B4652">
        <w:rPr>
          <w:rFonts w:cstheme="minorHAnsi"/>
          <w:sz w:val="12"/>
        </w:rPr>
        <w:t xml:space="preserve"> ¶ Here I will turn to consider a post - colonial context in which the colonial is continually being re - written, juridically speaking, in light of neo - liberal economic imperatives unleashed from the late 1980s onwards. </w:t>
      </w:r>
      <w:r w:rsidRPr="004B4652">
        <w:rPr>
          <w:rStyle w:val="StyleUnderline"/>
          <w:rFonts w:cstheme="minorHAnsi"/>
        </w:rPr>
        <w:t>A recent judgment of the Indian Supreme Court provide s an opportunity to consider a moment in which</w:t>
      </w:r>
      <w:r w:rsidRPr="004B4652">
        <w:rPr>
          <w:rFonts w:cstheme="minorHAnsi"/>
          <w:sz w:val="12"/>
        </w:rPr>
        <w:t xml:space="preserve"> capitalist development imperatives and the </w:t>
      </w:r>
      <w:r w:rsidRPr="004B4652">
        <w:rPr>
          <w:rStyle w:val="StyleUnderline"/>
          <w:rFonts w:cstheme="minorHAnsi"/>
        </w:rPr>
        <w:t>exploitation of tribal peoples by the state</w:t>
      </w:r>
      <w:r w:rsidRPr="004B4652">
        <w:rPr>
          <w:rFonts w:cstheme="minorHAnsi"/>
          <w:sz w:val="12"/>
        </w:rPr>
        <w:t xml:space="preserve"> of Chattisgarh </w:t>
      </w:r>
      <w:r w:rsidRPr="004B4652">
        <w:rPr>
          <w:rStyle w:val="StyleUnderline"/>
          <w:rFonts w:cstheme="minorHAnsi"/>
        </w:rPr>
        <w:t>are put on trial by a group of</w:t>
      </w:r>
      <w:r w:rsidRPr="004B4652">
        <w:rPr>
          <w:rFonts w:cstheme="minorHAnsi"/>
          <w:sz w:val="12"/>
        </w:rPr>
        <w:t xml:space="preserve"> three </w:t>
      </w:r>
      <w:r w:rsidRPr="004B4652">
        <w:rPr>
          <w:rStyle w:val="StyleUnderline"/>
          <w:rFonts w:cstheme="minorHAnsi"/>
        </w:rPr>
        <w:t>plaintiffs</w:t>
      </w:r>
      <w:r w:rsidRPr="004B4652">
        <w:rPr>
          <w:rFonts w:cstheme="minorHAnsi"/>
          <w:sz w:val="12"/>
        </w:rPr>
        <w:t xml:space="preserve">. The judgment provides, amongst other things, an opportunit y to consider the strategy of the plaintiffs and also the judicial response. As I argue below, </w:t>
      </w:r>
      <w:r w:rsidRPr="004B4652">
        <w:rPr>
          <w:rStyle w:val="StyleUnderline"/>
          <w:rFonts w:cstheme="minorHAnsi"/>
        </w:rPr>
        <w:t>this</w:t>
      </w:r>
      <w:r w:rsidRPr="004B4652">
        <w:rPr>
          <w:rFonts w:cstheme="minorHAnsi"/>
          <w:sz w:val="12"/>
        </w:rPr>
        <w:t xml:space="preserve"> </w:t>
      </w:r>
      <w:r w:rsidRPr="004B4652">
        <w:rPr>
          <w:rStyle w:val="StyleUnderline"/>
          <w:rFonts w:cstheme="minorHAnsi"/>
        </w:rPr>
        <w:t>judgment presents an instance of rupture</w:t>
      </w:r>
      <w:r w:rsidRPr="004B4652">
        <w:rPr>
          <w:rFonts w:cstheme="minorHAnsi"/>
          <w:sz w:val="12"/>
        </w:rPr>
        <w:t xml:space="preserve"> precisely </w:t>
      </w:r>
      <w:r w:rsidRPr="004B4652">
        <w:rPr>
          <w:rStyle w:val="StyleUnderline"/>
          <w:rFonts w:cstheme="minorHAnsi"/>
        </w:rPr>
        <w:t xml:space="preserve">because the fundamental freedoms of the people </w:t>
      </w:r>
      <w:r w:rsidRPr="004B4652">
        <w:rPr>
          <w:rFonts w:cstheme="minorHAnsi"/>
          <w:sz w:val="12"/>
        </w:rPr>
        <w:t xml:space="preserve">of Chattisgarh </w:t>
      </w:r>
      <w:r w:rsidRPr="004B4652">
        <w:rPr>
          <w:rStyle w:val="StyleUnderline"/>
          <w:rFonts w:cstheme="minorHAnsi"/>
        </w:rPr>
        <w:t>are redefined</w:t>
      </w:r>
      <w:r w:rsidRPr="004B4652">
        <w:rPr>
          <w:rFonts w:cstheme="minorHAnsi"/>
          <w:sz w:val="12"/>
        </w:rPr>
        <w:t xml:space="preserve"> by the Court </w:t>
      </w:r>
      <w:r w:rsidRPr="004B4652">
        <w:rPr>
          <w:rStyle w:val="StyleUnderline"/>
          <w:rFonts w:cstheme="minorHAnsi"/>
        </w:rPr>
        <w:t xml:space="preserve">in such a way as to </w:t>
      </w:r>
      <w:r w:rsidRPr="004B4652">
        <w:rPr>
          <w:rFonts w:cstheme="minorHAnsi"/>
          <w:sz w:val="12"/>
        </w:rPr>
        <w:t xml:space="preserve">challenge and </w:t>
      </w:r>
      <w:r w:rsidRPr="004B4652">
        <w:rPr>
          <w:rStyle w:val="StyleUnderline"/>
          <w:rFonts w:cstheme="minorHAnsi"/>
        </w:rPr>
        <w:t>condemn</w:t>
      </w:r>
      <w:r w:rsidRPr="004B4652">
        <w:rPr>
          <w:rFonts w:cstheme="minorHAnsi"/>
          <w:sz w:val="12"/>
        </w:rPr>
        <w:t xml:space="preserve"> the </w:t>
      </w:r>
      <w:r w:rsidRPr="004B4652">
        <w:rPr>
          <w:rStyle w:val="StyleUnderline"/>
          <w:rFonts w:cstheme="minorHAnsi"/>
        </w:rPr>
        <w:t>capitalist</w:t>
      </w:r>
      <w:r w:rsidRPr="004B4652">
        <w:rPr>
          <w:rFonts w:cstheme="minorHAnsi"/>
          <w:sz w:val="12"/>
        </w:rPr>
        <w:t xml:space="preserve"> development </w:t>
      </w:r>
      <w:r w:rsidRPr="004B4652">
        <w:rPr>
          <w:rStyle w:val="StyleUnderline"/>
          <w:rFonts w:cstheme="minorHAnsi"/>
        </w:rPr>
        <w:t>imperatives that have put their lives</w:t>
      </w:r>
      <w:r w:rsidRPr="004B4652">
        <w:rPr>
          <w:rFonts w:cstheme="minorHAnsi"/>
          <w:sz w:val="12"/>
        </w:rPr>
        <w:t xml:space="preserve"> and livelihoods </w:t>
      </w:r>
      <w:r w:rsidRPr="004B4652">
        <w:rPr>
          <w:rStyle w:val="StyleUnderline"/>
          <w:rFonts w:cstheme="minorHAnsi"/>
        </w:rPr>
        <w:t>at risk.</w:t>
      </w:r>
      <w:r w:rsidRPr="004B4652">
        <w:rPr>
          <w:rStyle w:val="StyleUnderline"/>
          <w:rFonts w:cstheme="minorHAnsi"/>
          <w:sz w:val="12"/>
          <w:u w:val="none"/>
        </w:rPr>
        <w:t>¶</w:t>
      </w:r>
      <w:r w:rsidRPr="004B4652">
        <w:rPr>
          <w:rFonts w:cstheme="minorHAnsi"/>
          <w:sz w:val="12"/>
        </w:rPr>
        <w:t xml:space="preserve"> Salwa Judum¶ The Indian Supreme Court rendered judgment in the case of Nandini Sundar and others v the State of Chhattisgarh on July 5th, 2011. In this case, Sundar, a professor of Sociology at the Delhi University, along with Ramachandra Guha, an eminent Indian historian, and Mr. E.A.S. Sarma, former Secretary to Government of India and former Commissioner, Tribal Welfare, Government of And hra Pradesh, petitioned the Supreme Court of India alleging, inter alia , that widespread violations of human rights were occurring in the State of Chattisgarh, on account of the ongoing Naxalite/Maoist insurgency and the counter - insurgency activities of th e State government and the Union of India (or the national government). More specifically, the petitioners alleged that the State was in violation of Articles 14 and 21 of the Indian Constitution. Article 14 guarantees equality before the law of each citiz en and freedom from discrimination on the basis of race, religion, caste, sex or place of birth. Article 21 of the Constitution guarantees the protection of life and personal liberty.¶ While a comprehensive overview of the Naxalbari movement is beyond the scope of this article, I provide a very brief description of the movement here, by way of explaining the political and legal</w:t>
      </w:r>
      <w:r w:rsidRPr="004B4652">
        <w:rPr>
          <w:rStyle w:val="StyleUnderline"/>
          <w:rFonts w:cstheme="minorHAnsi"/>
        </w:rPr>
        <w:t xml:space="preserve"> </w:t>
      </w:r>
      <w:r w:rsidRPr="004B4652">
        <w:rPr>
          <w:rFonts w:cstheme="minorHAnsi"/>
          <w:sz w:val="12"/>
        </w:rPr>
        <w:t xml:space="preserve">background of the judgment. The Naxalites are revolutionary communists (Maoists) who split from the Communist Party of India short ly after independence. The movement includes a social base comprised of “landless, small peasants with marginal landholdings,” and adivasis. 32 Bhatia notes that in the state of Bihar, many people join the movement in order to pursue short - term goals, such as better education, food and housing, and employment, with revolution a distant concept if not altogether foreign to more immediate objectives of radical change. 33 Regardless of whether revolution is the immediate or long - term objective of members of the N axalite movement, it is clear that along with economic and social rights lies the desire for freedom from violence and fear in a political context described by some as semi - feudal. One young Naxalite described the hangover of feudal attitudes towards lowe r castes by stating “the landlord’s moustache has got burnt but the twirl still remains.” 34¶ With a powerful and unrelenting presence in tribal areas, arguably amongst the most impoverished parts of the country, Naxalites have engaged in nonviolent and dir ect armed action against state and national governments intent on pursuing capitalist modes of development at the expense of the poor, throughout nine different states in India. Specifically, the Naxals have focused on land rights, minimum wages for labour ers, common property resources and housing rights. 35 The strategy of armed resistance has met with criticism across the political spectrum 36 , and it is difficult to gauge the level of support for the Naxalites amongst left and progressive communities in Indi a. However, the ascription by India’s Prime Minister Manmohan Singh to the Naxals as the “singlest greatest threat to India’s national security” 37 was the precursor to a vicious campaign of repression called Operation Greenhunt that has attracted criticism by political progressives.¶ This is the background to the petition brought by Sunder, Guha and Sarma. The petition alleged, inter - alia, the widespread violation of human rights of people of Dantewada District and neighboring areas in Chattisgarh. Specifica lly, the petitioners alleged that the State of Chattisgargh was supporting the activities of an armed vigilante group called ‘Salwa Judum’ (‘Purification Hunt’ in the Gondi language). The State was actively promoting the Salwa Judum through the appointment of Special Police Officers. The government of Chattisgargh, along with the Union of India government, was alleged to have employed thousands of ‘special police officers’ as a part of their counter - insurgency strategies. The SPOs, a category that finds its origins in colonial policing legislation 38 , are members of the tribal communities, and are often minors. The SPOs, as the Court notes, are armed by the State and given little or no training, to fight the battles against the Naxalites. At the time the Court passed down its judgment, 6500 tribal youth have been conscripted into the Salwa Judum (para 44). He writes that the “wholesale militarisation of the movement since the 1990s has culminated in a vanguard war trapped in an expanding culture of counterinsur gency.” 3¶ The State of Chattisgargh recruits SPOs (also known as Koya Commandos) under the provisions of the Chattisgargh Police Act 2007. Under this Act, the SPOs, as the Court notes, “enjoy the ‘same powers, privileges and perform same duties as coordinate constabulary and subordinate of the Chattisgargh Police.” 40 The Union Government of India sets the limit of the number of SPOs that each state can appoint for the purposes of reimbursement of an honorarium under the Security Rated Expenditure Scheme. The State argued on its behalf that the SPOs receive two months of training covering such things as the use of arms, community policing, UAC and Yoga training, and the use of scientific and forensic aids in policing. 41 The Union Government argued that the SPOs “have played a useful role in the collection of intelligence, protection of local inhabitants and ensuring security of property in d isturbed areas.” 42 Despite these attempts at a defence, the Court found in favour of the petitioners.¶ The Court contrasts the provisions of the 2007 Act that provide for the conditions under which the Superintendant of Police may appoint “any person” as an SPO with the parallel provisions in the British era legislation. They find that the 2007 Act, unlike its predecessor, fails to delimit the circumstances under which such appointments can be made. The circumstances however, do include “terrorist/extremist” incidents, and the Court thus finds that the SPOs are “intended to be appointed with the responsibilities of engaging in counter - insurgency activities.” 43 The Court agrees with the allegations of the petitioners, that thousands of tribal youth are being ap pointed by both the State and Union governments to engage in armed conflict with the Naxalites, and that this placing the lives of tribal youth in “grave danger.” 44 Given that youth being conscripted have very low levels of education and are often illiterat e, and that they themselves have likely been the victims of state and Naxal violence, the Court found that they could not “under any conditions of reasonableness” assume that the youth are exercising the requisite degree of free will and volition in relati on to their comprehension of the conditions of counter - insurgency and the consequences of their actions, and thus, were not viewed by the court as freely deciding to join the police force as SPOs. 45 After a very thorough analysis of the conditions under whi ch tribal youths become SPOs and the use and abuse of the SPOs by the State, the Court found the State of Chattisgarh to be in violation of Articles 14 and 21 of the Constitution by appointing tribal youth as SPOs engaged in counter - insurgency.¶ </w:t>
      </w:r>
      <w:r w:rsidRPr="004B4652">
        <w:rPr>
          <w:rStyle w:val="StyleUnderline"/>
          <w:rFonts w:cstheme="minorHAnsi"/>
        </w:rPr>
        <w:t>The Court ’s findings</w:t>
      </w:r>
      <w:r w:rsidRPr="004B4652">
        <w:rPr>
          <w:rFonts w:cstheme="minorHAnsi"/>
          <w:sz w:val="12"/>
        </w:rPr>
        <w:t xml:space="preserve"> in relation to the SPOs </w:t>
      </w:r>
      <w:r w:rsidRPr="004B4652">
        <w:rPr>
          <w:rStyle w:val="StyleUnderline"/>
          <w:rFonts w:cstheme="minorHAnsi"/>
        </w:rPr>
        <w:t>are remarkable</w:t>
      </w:r>
      <w:r w:rsidRPr="004B4652">
        <w:rPr>
          <w:rFonts w:cstheme="minorHAnsi"/>
          <w:sz w:val="12"/>
        </w:rPr>
        <w:t xml:space="preserve"> insofar as </w:t>
      </w:r>
      <w:r w:rsidRPr="004B4652">
        <w:rPr>
          <w:rStyle w:val="StyleUnderline"/>
          <w:rFonts w:cstheme="minorHAnsi"/>
        </w:rPr>
        <w:t>they</w:t>
      </w:r>
      <w:r w:rsidRPr="004B4652">
        <w:rPr>
          <w:rFonts w:cstheme="minorHAnsi"/>
          <w:sz w:val="12"/>
        </w:rPr>
        <w:t xml:space="preserve"> </w:t>
      </w:r>
      <w:r w:rsidRPr="004B4652">
        <w:rPr>
          <w:rStyle w:val="StyleUnderline"/>
          <w:rFonts w:cstheme="minorHAnsi"/>
        </w:rPr>
        <w:t>account for the socio - economic conditions and lived realities of the tribal youth</w:t>
      </w:r>
      <w:r w:rsidRPr="004B4652">
        <w:rPr>
          <w:rFonts w:cstheme="minorHAnsi"/>
          <w:sz w:val="12"/>
        </w:rPr>
        <w:t xml:space="preserve">. </w:t>
      </w:r>
      <w:r w:rsidRPr="004B4652">
        <w:rPr>
          <w:rStyle w:val="StyleUnderline"/>
          <w:rFonts w:cstheme="minorHAnsi"/>
        </w:rPr>
        <w:t>In their judgment</w:t>
      </w:r>
      <w:r w:rsidRPr="004B4652">
        <w:rPr>
          <w:rFonts w:cstheme="minorHAnsi"/>
          <w:sz w:val="12"/>
        </w:rPr>
        <w:t xml:space="preserve">, however, </w:t>
      </w:r>
      <w:r w:rsidRPr="004B4652">
        <w:rPr>
          <w:rStyle w:val="StyleUnderline"/>
          <w:rFonts w:cstheme="minorHAnsi"/>
        </w:rPr>
        <w:t>they go much</w:t>
      </w:r>
      <w:r w:rsidRPr="004B4652">
        <w:rPr>
          <w:rFonts w:cstheme="minorHAnsi"/>
          <w:sz w:val="12"/>
        </w:rPr>
        <w:t xml:space="preserve"> </w:t>
      </w:r>
      <w:r w:rsidRPr="004B4652">
        <w:rPr>
          <w:rStyle w:val="StyleUnderline"/>
          <w:rFonts w:cstheme="minorHAnsi"/>
        </w:rPr>
        <w:t>further than engaging</w:t>
      </w:r>
      <w:r w:rsidRPr="004B4652">
        <w:rPr>
          <w:rFonts w:cstheme="minorHAnsi"/>
          <w:sz w:val="12"/>
        </w:rPr>
        <w:t xml:space="preserve"> a contextualised and nuanced approach to </w:t>
      </w:r>
      <w:r w:rsidRPr="004B4652">
        <w:rPr>
          <w:rStyle w:val="StyleUnderline"/>
          <w:rFonts w:cstheme="minorHAnsi"/>
        </w:rPr>
        <w:t>the interpretation of</w:t>
      </w:r>
      <w:r w:rsidRPr="004B4652">
        <w:rPr>
          <w:rFonts w:cstheme="minorHAnsi"/>
          <w:sz w:val="12"/>
        </w:rPr>
        <w:t xml:space="preserve"> the </w:t>
      </w:r>
      <w:r w:rsidRPr="004B4652">
        <w:rPr>
          <w:rStyle w:val="StyleUnderline"/>
          <w:rFonts w:cstheme="minorHAnsi"/>
        </w:rPr>
        <w:t>rights</w:t>
      </w:r>
      <w:r w:rsidRPr="004B4652">
        <w:rPr>
          <w:rFonts w:cstheme="minorHAnsi"/>
          <w:sz w:val="12"/>
        </w:rPr>
        <w:t xml:space="preserve"> to equality, life and personal liberty. </w:t>
      </w:r>
      <w:r w:rsidRPr="004B4652">
        <w:rPr>
          <w:rStyle w:val="StyleUnderline"/>
          <w:rFonts w:cstheme="minorHAnsi"/>
        </w:rPr>
        <w:t>They enquire into the causes of Naxalite violence, and in doing so, hold capitalist development imperatives to account;</w:t>
      </w:r>
      <w:r w:rsidRPr="004B4652">
        <w:rPr>
          <w:rFonts w:cstheme="minorHAnsi"/>
          <w:sz w:val="12"/>
        </w:rPr>
        <w:t xml:space="preserve"> the constitutional rights of tribals and others dispossessed of t heir lands and livelihoods are being violated in the interests of capital. Drawing on academic work critical of globalisation, the Court quotes the following:¶ ‘[T]he persistence of “Naxalism ”, the Maoist revolutionary politics, in India after over six decades of parliamentary politics is a visible paradox in a democratic “socialist” India.... India has come into the twenty - first century with a decade of departure from the Nehruvian socialism to a free - market, rapidly globalizing economy, which has created new dynamics (and pockets) of deprivation along with economic growth. Thus the same set of issues, particularly those related to land, continue to fuel protest politics, violent agitator pol itics, as well as armed rebellion....’ 46¶ The Court recognises that the capitalist development imperatives of the state are the cause of the armed resistance when they state that the problem lies not with the people of Chattisgarh, nor those who question th e conditions under which the conflict has been produced, but “[t]he problem rests in the amoral political economy that the State endorses, and the resultant revolutionary politics that it unnecessarily spawns.” 47 Quoting from a report written by an expert g roup appointed by the Planning Commission of India, the Court takes note of the “irreparable damage” caused to marginalised communities by the development paradigm adopted by the national governmen t since independence . 48 The economic development pursued has “inevitably caused the displacement” of these communities and “reduced them to a sub - human existence”. 49 The Expert Group also noted their surprise at the refusal of the State to recognise the reasons for the political dissent expressed by the Naxalites, a nd the disruption of law and order. The Court adopts this observation, and notes that:¶ Rather than heeding such advice [to address the dehumanisation wreaked by capitalist development policies], which echoes the wisdom of our Constitution, what we have wi tnessed in the instant proceedings have been repeated assertions of inevitability [sic] of muscular and violent statecraft. 50¶ Following this remarkable assertion of Constitutional values that are opposed to the state violence used to repress political dis sent, the Court accounts for the violence rendered by capitalist development imperatives:¶ The culture of unrestrained selfishness and greed spawned by modern neo - liberal economic ideology, and the false promises of ever increasing spirals of consumption l eading to economic growth that will lift everyone, under - gird this socially, politically and economically unsustainable set of circumstances in India in general, and Chattisgarh in particular.” 51¶ The exploitation of natural resources violate principles t hat are “fundamental to governance” and this violation eviscerates the promise of equality before the law, and dignit y of life (Article 21) . 52 Capitalist development imperatives and neo - liberalism “necessarily tarnish” and “violate in a primordial sense” Ar ticles 14 and 21 of th e Indian Constitution . 53 The Court thus positions the rights to equality and dignity in opposition to capitalist development imperatives, and most significantly, do not find that the violation can be justifiably limited. Economic polic ies that violate the spirit of the Constitution, and run counter to the “primary task of the state” which is to provide security for all of its citizens “without violating human dignity” cause levels of social unrest that ultimately amount to an “abdicatio n of constitutional r esponsibilities” . 54 In their finding that neo - liberal ideology amongst other economic policies are the root causes of the social unrest and Naxal militancy, the Court re - values the constitutional and human rights of its citizens and as serts a radically different vision of the role of the </w:t>
      </w:r>
      <w:r w:rsidRPr="004B4652">
        <w:rPr>
          <w:rFonts w:cstheme="minorHAnsi"/>
          <w:sz w:val="12"/>
        </w:rPr>
        <w:lastRenderedPageBreak/>
        <w:t xml:space="preserve">state in promoting and protecting democracy. Based on the spirit of the Constitution as enacted at the time of independence, </w:t>
      </w:r>
      <w:r w:rsidRPr="004B4652">
        <w:rPr>
          <w:rStyle w:val="StyleUnderline"/>
          <w:rFonts w:cstheme="minorHAnsi"/>
        </w:rPr>
        <w:t>the Court clearly puts forth a view that the conditions for democracy begin w ith state protection and enhancement of human dignity and equality, education, and freedom from violence, rights and values that are contrary to the capitalist economic policies embraced by the State</w:t>
      </w:r>
      <w:r w:rsidRPr="004B4652">
        <w:rPr>
          <w:rFonts w:cstheme="minorHAnsi"/>
          <w:sz w:val="12"/>
        </w:rPr>
        <w:t xml:space="preserve"> of Chattisgarh.¶ Constitutional rights claims, whether we are looking at state of the art constitutions in Canada, South Africa or elsewhere, do not often go beyond a liberal conception of rights. And indeed, utilising human rights as a means of provoking political ruptures (as opposed to ameliorating existin g conditions) surely seems like a rather bankrupt endeavor, in light of how rights to freedom and liberty have been effectively co - opted by market imperatives. 55 The ISC judgment thus seems all the more compelling, in its condemnation of developmental terro rism, and capitalist greed. The judgment finds in favour of the petitioners. In doing so, they explicitly critique the capitalist model of development that has impoverished so many millions of people. They express the view that people do not rise up in arm ed insurgency against the state without cause, and find the failure of the State to affirmatively fulfill its obligation to protect the life and liberty of the SPOs is a breach and violation of the Constitution. They find, significantly, that the very econ omic policies pursued by the government, coupled with the treatment of tribals as nothing more than cannon fodder in the war against the Naxalites, have dehumanised those most vulnerable t o poverty. The Court adopts the words of Joseph Conrad in their cond emnation of the impoverishment and exploitation of the tribals by both the state and union governments. Drawing parallels with Conrad’s characterisation of the colonial exploitation of the Congo in the late 19th and early 20th centuries, the Court relates the “vilest scramble for loot that ever disfigured the history of human conscience” to the “scouring of the earth by the unquenchable thirst for natural resources by imperialist powers”. 56¶ The Court also alludes to the virulent auto - immune reaction that e xists like a germ, waiting to explode, amongst the tribal youths. With no established mechanism for getting the arms back from the tribal youths, the Court predicts the possibility of these youths becoming “roving groups of armed men endangering the societ y, and the people in those areas as a third front.” They write that it “entirely conceivable that those youngsters refuse to return the arms Consequently, we would then have a large number of armed youngsters, running scared for their lives, and in violati on of the law. It is entirely conceivable that they would then turn against the State, or at least defend themselves using those firearms, against the security forces themselves; for their livelihoo d, and subsistence...” 57¶ </w:t>
      </w:r>
      <w:r w:rsidRPr="004B4652">
        <w:rPr>
          <w:rStyle w:val="StyleUnderline"/>
          <w:rFonts w:cstheme="minorHAnsi"/>
        </w:rPr>
        <w:t>In finding the government respons</w:t>
      </w:r>
      <w:r w:rsidRPr="004B4652">
        <w:rPr>
          <w:rFonts w:cstheme="minorHAnsi"/>
          <w:b/>
          <w:sz w:val="12"/>
        </w:rPr>
        <w:t xml:space="preserve"> </w:t>
      </w:r>
      <w:r w:rsidRPr="004B4652">
        <w:rPr>
          <w:rStyle w:val="StyleUnderline"/>
          <w:rFonts w:cstheme="minorHAnsi"/>
        </w:rPr>
        <w:t>ible</w:t>
      </w:r>
      <w:r w:rsidRPr="004B4652">
        <w:rPr>
          <w:rFonts w:cstheme="minorHAnsi"/>
          <w:sz w:val="12"/>
        </w:rPr>
        <w:t xml:space="preserve"> for the socio - economic conditions that have led to revolutionary activity, and in condemning their brutal and inhumane use of tribal youth in the armed struggle against the Naxalites, (caused, in the view of the Court, by policies of privatisation tha t leave the state ideologically and actually incapable of dealing with the social unrest) </w:t>
      </w:r>
      <w:r w:rsidRPr="004B4652">
        <w:rPr>
          <w:rStyle w:val="StyleUnderline"/>
          <w:rFonts w:cstheme="minorHAnsi"/>
        </w:rPr>
        <w:t>the Court engages in an immanent critique of the political ideology and legal policies of the government.</w:t>
      </w:r>
      <w:r w:rsidRPr="004B4652">
        <w:rPr>
          <w:rFonts w:cstheme="minorHAnsi"/>
          <w:sz w:val="12"/>
        </w:rPr>
        <w:t xml:space="preserve"> In critiquing the violence of capitalist development imperat ives pursued by the state, and the inhumane violence utilised by the state to counter its natural consequences (armed unrest), the Court re - invests concepts of liberty, life, and equality with political meaning that goes beyond their usual liberal interpel lations. The concept of security is reinterpreted with the interests of the poor in mind, the market logic of efficiency condemned as a guiding principle and objective of government policy.¶ Conclusion¶ Outside of a criminal or military law context, a strategy of rupture might involve an exposure of the contradictions that inhere in colonial, capitalist legal orders that eviscerate the potentiality that rights hold to enable ind ividuals to live lives free of fear, violence and exploitation. In considering how this rupture might occur through the act of judgment, it may be through challenging the authority of the state to engage its citizens in ways that violate political and ethi cal norms of freedom. In the judgment analysed here, the Court seizes the power to define the constitutional norms and crucially, the meaning of the rights to life, personal liberty and security. They engage an act of radical re - definition of democratic ri ghts with the lived conditions of the poorest communities at the forefront of their analysis.¶ In this judgment the Indian Supreme Court redefines the imperatives of security as a State obligation to its citizens, to “secure for our citizens conditions of social, economic, and political justice for a ll who live in India...” . 58 Without this, the Court notes that the State will not have achieved human dignity for its citizens. This, for the court, is an essential truth, and “policies which cause vast disaffectio n amongst the poor” not only exist in opposition to this truth but are also “necessarily destructive of national unity and integration” . 59 The Court thus identifies Indian democracy as what is at stake in the revaluing and reinterpretation of rights to life and security of the person.¶ In directing their analysis at the ways in which neo - liberal capitalism as a political and economic rationality “has launched a frontal assault on the fundaments of liberal democracy, displacing its basic principles of consti tutionalism, legal equality, political and civil liberty, political autonomy, and universal inclusion with market criteria...”, 60 the ISC attempts to recuperate the deracinated vision of democracy that Indian corporateers and government ministers appear to ha ve in mind. Surely, in a time when even the most basic conditions for a democracy that attends to the political, social and economic needs of the common, those with basic common needs of education, freedom of association and movement, freedom from deprivat ion and dispossession, are absent, </w:t>
      </w:r>
      <w:r w:rsidRPr="004B4652">
        <w:rPr>
          <w:rStyle w:val="StyleUnderline"/>
          <w:rFonts w:cstheme="minorHAnsi"/>
        </w:rPr>
        <w:t>charting such legal terrain opens a space for political rupture.</w:t>
      </w:r>
      <w:r w:rsidRPr="004B4652">
        <w:rPr>
          <w:rStyle w:val="StyleUnderline"/>
          <w:rFonts w:cstheme="minorHAnsi"/>
          <w:sz w:val="12"/>
          <w:u w:val="none"/>
        </w:rPr>
        <w:t>¶</w:t>
      </w:r>
      <w:r w:rsidRPr="004B4652">
        <w:rPr>
          <w:rFonts w:cstheme="minorHAnsi"/>
          <w:sz w:val="12"/>
        </w:rPr>
        <w:t xml:space="preserve"> In considering whether </w:t>
      </w:r>
      <w:r w:rsidRPr="004B4652">
        <w:rPr>
          <w:rStyle w:val="Emphasis"/>
          <w:rFonts w:cstheme="minorHAnsi"/>
        </w:rPr>
        <w:t>legal judgments</w:t>
      </w:r>
      <w:r w:rsidRPr="004B4652">
        <w:rPr>
          <w:rFonts w:cstheme="minorHAnsi"/>
          <w:sz w:val="12"/>
        </w:rPr>
        <w:t xml:space="preserve"> can be ruptural in the sense elucidated by Christodoulidis, and reflecting on Sundar et al , it is clear that an ind ependent judiciary does </w:t>
      </w:r>
      <w:r w:rsidRPr="004B4652">
        <w:rPr>
          <w:rStyle w:val="Emphasis"/>
          <w:rFonts w:cstheme="minorHAnsi"/>
        </w:rPr>
        <w:t xml:space="preserve">have the power to disturb the monopoly of violence exercised by the government, and </w:t>
      </w:r>
      <w:r w:rsidRPr="004B4652">
        <w:rPr>
          <w:rFonts w:cstheme="minorHAnsi"/>
          <w:sz w:val="12"/>
        </w:rPr>
        <w:t xml:space="preserve">to </w:t>
      </w:r>
      <w:r w:rsidRPr="004B4652">
        <w:rPr>
          <w:rStyle w:val="Emphasis"/>
          <w:rFonts w:cstheme="minorHAnsi"/>
        </w:rPr>
        <w:t>transcend this disturbed framework by offering a radically different interpretation of security and freedom.</w:t>
      </w:r>
      <w:r w:rsidRPr="004B4652">
        <w:rPr>
          <w:rFonts w:cstheme="minorHAnsi"/>
          <w:sz w:val="12"/>
        </w:rPr>
        <w:t xml:space="preserve"> Security as the insurance of egoism reflects a Benthamite definition of law’s raison d’être as nothing other than the security of private property. The law exists in order to provide security for the property - owning classes, security for their actual wealth and also feelings of security; the law provides freedom from the fear of loss. In moving far from Benthamite concerns with the protection of private property, the Court redefines security, a concept fundamental to law’s being, and more particularly, a concept too often used and abused in t he interests of private corpora tions . ¶ Although this </w:t>
      </w:r>
      <w:r w:rsidRPr="004B4652">
        <w:rPr>
          <w:rStyle w:val="StyleUnderline"/>
          <w:rFonts w:cstheme="minorHAnsi"/>
        </w:rPr>
        <w:t>use of the law</w:t>
      </w:r>
      <w:r w:rsidRPr="004B4652">
        <w:rPr>
          <w:rFonts w:cstheme="minorHAnsi"/>
          <w:sz w:val="12"/>
        </w:rPr>
        <w:t xml:space="preserve"> does not refuse the authority of the court in the way that Vergès’ strategy of rupture did in the colonial - criminal law context, it most certainly redefines the ambit of what is an intel ligible rights claim. By bringing the socio - economic conditions of the adivasis and tribal peoples to the forefront of their interpretations of the rights at issue , the Court</w:t>
      </w:r>
      <w:r w:rsidRPr="004B4652">
        <w:rPr>
          <w:rStyle w:val="StyleUnderline"/>
          <w:rFonts w:cstheme="minorHAnsi"/>
        </w:rPr>
        <w:t xml:space="preserve"> opens the space for a legal consciousness that can no longer remain caught up in a fantasy about it’s own effectiveness in actually protecting the rights of the</w:t>
      </w:r>
      <w:r w:rsidRPr="004B4652">
        <w:rPr>
          <w:rFonts w:cstheme="minorHAnsi"/>
          <w:sz w:val="12"/>
        </w:rPr>
        <w:t xml:space="preserve"> poorest and </w:t>
      </w:r>
      <w:r w:rsidRPr="004B4652">
        <w:rPr>
          <w:rStyle w:val="StyleUnderline"/>
          <w:rFonts w:cstheme="minorHAnsi"/>
        </w:rPr>
        <w:t>most vulnerable.</w:t>
      </w:r>
      <w:r w:rsidRPr="004B4652">
        <w:rPr>
          <w:rFonts w:cstheme="minorHAnsi"/>
          <w:sz w:val="12"/>
        </w:rPr>
        <w:t xml:space="preserve"> This movement by the Indian Supreme Court charts an av enue that holds promise for the anti - colonial struggles of legal advocates elsewhere.</w:t>
      </w:r>
    </w:p>
    <w:p w14:paraId="71AFAD28" w14:textId="77777777" w:rsidR="0095399E" w:rsidRPr="004B4652" w:rsidRDefault="0095399E" w:rsidP="0095399E">
      <w:pPr>
        <w:rPr>
          <w:sz w:val="14"/>
        </w:rPr>
      </w:pPr>
    </w:p>
    <w:p w14:paraId="7B92DC3A" w14:textId="77777777" w:rsidR="0095399E" w:rsidRPr="004B4652" w:rsidRDefault="0095399E" w:rsidP="0095399E">
      <w:pPr>
        <w:pStyle w:val="Heading4"/>
      </w:pPr>
      <w:r w:rsidRPr="004B4652">
        <w:t xml:space="preserve">Militant opposition and compromise with the settler state are both important for indigenous resistance. </w:t>
      </w:r>
    </w:p>
    <w:p w14:paraId="4C17A836" w14:textId="77777777" w:rsidR="0095399E" w:rsidRPr="004B4652" w:rsidRDefault="0095399E" w:rsidP="0095399E">
      <w:pPr>
        <w:rPr>
          <w:b/>
        </w:rPr>
      </w:pPr>
      <w:r w:rsidRPr="004B4652">
        <w:rPr>
          <w:b/>
        </w:rPr>
        <w:t>Weaver, Georgia Inst. of Native American Studies director, 2007</w:t>
      </w:r>
    </w:p>
    <w:p w14:paraId="429D054C" w14:textId="77777777" w:rsidR="0095399E" w:rsidRPr="004B4652" w:rsidRDefault="0095399E" w:rsidP="0095399E">
      <w:r w:rsidRPr="004B4652">
        <w:t>(Jace, “More Light Than Heat The Current State of Native American Studies”, American Indian Quarterly, 31.2, JSTOR)</w:t>
      </w:r>
    </w:p>
    <w:p w14:paraId="1CE0FABF" w14:textId="77777777" w:rsidR="0095399E" w:rsidRPr="004B4652" w:rsidRDefault="0095399E" w:rsidP="0095399E"/>
    <w:p w14:paraId="7E002575" w14:textId="5C96A63F" w:rsidR="0095399E" w:rsidRDefault="0095399E" w:rsidP="0095399E">
      <w:pPr>
        <w:rPr>
          <w:sz w:val="14"/>
        </w:rPr>
      </w:pPr>
      <w:r w:rsidRPr="004B4652">
        <w:rPr>
          <w:sz w:val="14"/>
        </w:rPr>
        <w:t xml:space="preserve">In our histories, we know numerous warriors who took up arms to defend their people. Yet </w:t>
      </w:r>
      <w:r w:rsidRPr="004B4652">
        <w:rPr>
          <w:rStyle w:val="StyleUnderline"/>
        </w:rPr>
        <w:t xml:space="preserve">we also have ample and equal examples of diplomacy. For every Red Cloud there is a Red Jacket. </w:t>
      </w:r>
      <w:r w:rsidRPr="004B4652">
        <w:rPr>
          <w:sz w:val="14"/>
        </w:rPr>
        <w:t xml:space="preserve">For every Geronimo there is a Deskaheh. </w:t>
      </w:r>
      <w:r w:rsidRPr="004B4652">
        <w:rPr>
          <w:rStyle w:val="Emphasis"/>
        </w:rPr>
        <w:t xml:space="preserve">The two are not </w:t>
      </w:r>
      <w:r w:rsidRPr="004B4652">
        <w:rPr>
          <w:rStyle w:val="Emphasis"/>
        </w:rPr>
        <w:lastRenderedPageBreak/>
        <w:t>mutually exclusive</w:t>
      </w:r>
      <w:r w:rsidRPr="004B4652">
        <w:rPr>
          <w:sz w:val="14"/>
        </w:rPr>
        <w:t xml:space="preserve">; sometimes an individual is warrior at one moment and diplomat at another. As Daniel Justice reminds us, the Chickamauga consciousness is counterbalanced by the Beloved Path. Dragging Canoe and Nancy Ward are two sides of the same coin.35 </w:t>
      </w:r>
      <w:r w:rsidRPr="004B4652">
        <w:rPr>
          <w:rStyle w:val="StyleUnderline"/>
        </w:rPr>
        <w:t>NAS must involve a commitment to Native community. This does not necessarily mean, however, that every scholar must be a “bomb-thrower</w:t>
      </w:r>
      <w:r w:rsidRPr="004B4652">
        <w:rPr>
          <w:sz w:val="14"/>
        </w:rPr>
        <w:t xml:space="preserve">.” In nas, for every Vine Deloria Jr. there is a Robert Warrior. For every Harold Cardinal there is a Phil Deloria. For every Taiaiake Alfred, there is a Sid Larson. As Larson writes in his provocatively titled monograph Captured in the Middle, I have American Indian academic colleagues and nonacademic friends who are cultural nationalists, which means they are oftentimes militant and confrontational. Certainly there is much cause for such activism in the American Indian world, and </w:t>
      </w:r>
      <w:r w:rsidRPr="004B4652">
        <w:rPr>
          <w:rStyle w:val="StyleUnderline"/>
        </w:rPr>
        <w:t>I am grateful there are those willing to do the necessary work of demanding redress of the theft and cultural genocide committed</w:t>
      </w:r>
      <w:r w:rsidRPr="004B4652">
        <w:rPr>
          <w:sz w:val="14"/>
        </w:rPr>
        <w:t xml:space="preserve"> against American Indians. In fact, </w:t>
      </w:r>
      <w:r w:rsidRPr="004B4652">
        <w:rPr>
          <w:rStyle w:val="StyleUnderline"/>
        </w:rPr>
        <w:t>their good work allows me to emphasize the things different cultural peoples can have in common</w:t>
      </w:r>
      <w:r w:rsidRPr="004B4652">
        <w:rPr>
          <w:sz w:val="14"/>
        </w:rPr>
        <w:t xml:space="preserve">36 </w:t>
      </w:r>
      <w:r w:rsidRPr="004B4652">
        <w:rPr>
          <w:rStyle w:val="Emphasis"/>
        </w:rPr>
        <w:t>Both</w:t>
      </w:r>
      <w:r w:rsidRPr="004B4652">
        <w:rPr>
          <w:rStyle w:val="StyleUnderline"/>
        </w:rPr>
        <w:t xml:space="preserve"> warrior and diplomat are </w:t>
      </w:r>
      <w:r w:rsidRPr="004B4652">
        <w:rPr>
          <w:rStyle w:val="Emphasis"/>
        </w:rPr>
        <w:t>necessary for the survival of the People</w:t>
      </w:r>
      <w:r w:rsidRPr="004B4652">
        <w:rPr>
          <w:sz w:val="14"/>
        </w:rPr>
        <w:t xml:space="preserve">. Both exist, bound together in a choreography that is not a minuet in which partners separate and come back together but a stomp dance in which everyone is always an integral part of the circle. During the last academic year at the University of Georgia, we organized a speakers’ series on the topic “A Traditional Future.” The four speakers were Principal Chief of the Cherokee Nation of Oklahoma Chad Smith, distinguished Cheyenne artist Edgar Heap of Birds, Choctaw historian Homer Noley, and Andy Smith, each of whom addressed the theme from their varying fields of achievement. What exactly is a traditional future? While we were the first to organize a program on this important topic, we did not coin the phrase. It derives from “Globalisation and Indigenous Peoples: Threat or Empowerment?” by Smith, Burke, and Ward, the introduction to Smith and Ward’s Indigenous Cultures in an Interconnected World. In turn, their introduction draws, in particular, upon the essay “History, Representation, Globalisation and Indigenous Cultures: A Tasmanian Perspective” by native Tasmanian artist Julie Gough in the same volume. In her piece, Gough writes, “We were written out of the future in an act of manageable closure by the writers, artists and poets of the nineteenth century.” While most of our peoples were not deemed extinct, as were Gough’s, most Indigenes of the Western hemisphere can nonetheless relate to her words.37 Native peoples do not want to “conjure up a past and crawl into it.” </w:t>
      </w:r>
      <w:r w:rsidRPr="004B4652">
        <w:rPr>
          <w:rStyle w:val="StyleUnderline"/>
        </w:rPr>
        <w:t>They live in the present and want to move into the future while maintaining what is best in their traditions</w:t>
      </w:r>
      <w:r w:rsidRPr="004B4652">
        <w:rPr>
          <w:sz w:val="14"/>
        </w:rPr>
        <w:t xml:space="preserve">. What does it mean to live out tradition in the modern world? Smith, Burke, and Ward note, Globalisation constitutes an unprecedented threat to the autonomy of Indigenous cultures as well as an unprecedented opportunity for Indigenous empowerment. [We] highlight not only the new possibilities for Indigenous peoples that are emerging from the development of global communication networks but also the strategies they are using to deal with the pressures of globalisation.38 In discussing the Navajo Nation’s effort to bring wireless Internet to the Navajo reservation, President Joe Shirley invokes the Diné creation story of the sacred twins who, in ancient times, slew the monsters threatening the People. He then declares, Today there are still monstrosities among us. Hunger, thirst, poverty, greed, ignorance, apathy, and all manner of diseases that are blind to race, color, and age. Today’s indigenous peoples must use the arrows of zeros and ones and satellites. Information is a way to overcome today’s monsters.39 Our problems today are wider and greater than globalization, as Shirley’s remarks illustrate. And though technology will be an essential tool, it is not a self-sufficient solution to the problems that Shirley outlines or to others like language loss or the cultural Alzheimer’s that strikes in our communities not the aged but the young. The Native American Studies Program at the University of Georgia, as do other programs across the United States and Canada, sees itself as a place where cutting-edge ideas in nas are discussed first. Of course, only in the academy would the concept of a “traditional future” be considered cutting-edge. In Indian Country—on the ground—it is simply a reality. </w:t>
      </w:r>
      <w:r w:rsidRPr="004B4652">
        <w:rPr>
          <w:rStyle w:val="StyleUnderline"/>
        </w:rPr>
        <w:t>Native peoples have been living out an ever-changing traditional present and future in this hemisphere for countless generations</w:t>
      </w:r>
      <w:r w:rsidRPr="004B4652">
        <w:rPr>
          <w:sz w:val="14"/>
        </w:rPr>
        <w:t xml:space="preserve">. Smith, Burke, and Ward conclude their ruminations: As Indigenous peoples reposition themselves in their struggle for recognition and self-determination, so too must others in an interconnected world. </w:t>
      </w:r>
      <w:r w:rsidRPr="004B4652">
        <w:rPr>
          <w:rStyle w:val="StyleUnderline"/>
        </w:rPr>
        <w:t>The players in the struggles are Indigenous peoples on the one hand and the embedded social and political constructs of colonialism on the other.</w:t>
      </w:r>
      <w:r w:rsidRPr="004B4652">
        <w:rPr>
          <w:sz w:val="14"/>
        </w:rPr>
        <w:t xml:space="preserve"> Researchers (both Indigenous and non-Indigenous) are often the scribes and intermediaries, but the audience is global. The Indigenous Ainu people of Japan have a word, ureshipamoshiri, to describe the world as an interrelated community of all living things. Changes in any part of this community cause ripples and adjustments throughout. Moreover, as [Bruce] Trigger has commented, change is not a violation of culture but a realization of a potential.40 </w:t>
      </w:r>
      <w:r w:rsidRPr="004B4652">
        <w:rPr>
          <w:rStyle w:val="StyleUnderline"/>
        </w:rPr>
        <w:t>If we in nas are committed to Native community, if we want to be relevant to Native peoples on the ground, if we want to understand and explain the world as it really is, we must deal with these realities. Only then will we stand a chance of consistently generating more light than heat</w:t>
      </w:r>
      <w:r w:rsidRPr="004B4652">
        <w:rPr>
          <w:sz w:val="14"/>
        </w:rPr>
        <w:t>.</w:t>
      </w:r>
    </w:p>
    <w:p w14:paraId="1A74ABC3" w14:textId="7DCBD747" w:rsidR="0095399E" w:rsidRDefault="0095399E" w:rsidP="0095399E">
      <w:pPr>
        <w:pStyle w:val="Heading3"/>
      </w:pPr>
      <w:r>
        <w:lastRenderedPageBreak/>
        <w:t>AT: State Bad</w:t>
      </w:r>
    </w:p>
    <w:p w14:paraId="1F7A5D21" w14:textId="77777777" w:rsidR="0095399E" w:rsidRPr="004B4652" w:rsidRDefault="0095399E" w:rsidP="0095399E">
      <w:pPr>
        <w:pStyle w:val="Heading4"/>
      </w:pPr>
      <w:r w:rsidRPr="004B4652">
        <w:t>One shot use of the state is commensurate with anti-settlerism</w:t>
      </w:r>
    </w:p>
    <w:p w14:paraId="34537E6D" w14:textId="77777777" w:rsidR="0095399E" w:rsidRPr="004B4652" w:rsidRDefault="0095399E" w:rsidP="0095399E">
      <w:pPr>
        <w:rPr>
          <w:rStyle w:val="Style13ptBold"/>
        </w:rPr>
      </w:pPr>
      <w:r w:rsidRPr="004B4652">
        <w:rPr>
          <w:rStyle w:val="Style13ptBold"/>
        </w:rPr>
        <w:t>Svirsky 14</w:t>
      </w:r>
    </w:p>
    <w:p w14:paraId="0225E15C" w14:textId="77777777" w:rsidR="0095399E" w:rsidRPr="004B4652" w:rsidRDefault="0095399E" w:rsidP="0095399E">
      <w:r w:rsidRPr="004B4652">
        <w:t>Marcelo Svirsky, On the study of collaborative struggles in settler societies, Pages 434-449 | Published online: 29 Jul 2014, http://www.tandfonline.com/doi/full/10.1080/2201473X.2014.911648?src=recsys</w:t>
      </w:r>
    </w:p>
    <w:p w14:paraId="02433E06" w14:textId="77777777" w:rsidR="0095399E" w:rsidRPr="004B4652" w:rsidRDefault="0095399E" w:rsidP="0095399E">
      <w:r w:rsidRPr="004B4652">
        <w:t xml:space="preserve">Patrick </w:t>
      </w:r>
      <w:r w:rsidRPr="004B4652">
        <w:rPr>
          <w:rStyle w:val="StyleUnderline"/>
        </w:rPr>
        <w:t xml:space="preserve">Wolfe claims that binarism is our </w:t>
      </w:r>
      <w:r w:rsidRPr="004B4652">
        <w:rPr>
          <w:rStyle w:val="Emphasis"/>
        </w:rPr>
        <w:t>shared historical positionality</w:t>
      </w:r>
      <w:r w:rsidRPr="004B4652">
        <w:rPr>
          <w:rStyle w:val="StyleUnderline"/>
        </w:rPr>
        <w:t xml:space="preserve"> in settler societies</w:t>
      </w:r>
      <w:r w:rsidRPr="004B4652">
        <w:t xml:space="preserve">. As I have stated in the introduction to this special issue, </w:t>
      </w:r>
      <w:r w:rsidRPr="004B4652">
        <w:rPr>
          <w:rStyle w:val="StyleUnderline"/>
        </w:rPr>
        <w:t>the history and political relevance of empirical binarism are indisputable</w:t>
      </w:r>
      <w:r w:rsidRPr="004B4652">
        <w:t>.11. Patrick Wolfe, ‘Introduction: Recuperating Binarism – A Heretical Introduction’, Settler Colonial Studies 3, nos. 3–4 (2013): 257–9. See also Patrick Wolfe, ‘Nation and Miscegenation: Discursive Continuity in the Post-Mabo Era’, Social Analysis 36 (1994): 93–152 and ‘Settler Colonialism and the Elimination of the Native’, Journal of Genocide Research 8, no. 4 (2006): 387–409.</w:t>
      </w:r>
    </w:p>
    <w:p w14:paraId="68AF171D" w14:textId="77777777" w:rsidR="0095399E" w:rsidRPr="004B4652" w:rsidRDefault="0095399E" w:rsidP="0095399E">
      <w:r w:rsidRPr="004B4652">
        <w:t>View all notes</w:t>
      </w:r>
    </w:p>
    <w:p w14:paraId="2016A772" w14:textId="77777777" w:rsidR="0095399E" w:rsidRPr="004B4652" w:rsidRDefault="0095399E" w:rsidP="0095399E">
      <w:r w:rsidRPr="004B4652">
        <w:rPr>
          <w:rStyle w:val="StyleUnderline"/>
        </w:rPr>
        <w:t>To refute binarism is in more ways than one to deny that a predatory settler structure has been forced on Native peoples</w:t>
      </w:r>
      <w:r w:rsidRPr="004B4652">
        <w:t xml:space="preserve">. </w:t>
      </w:r>
      <w:r w:rsidRPr="004B4652">
        <w:rPr>
          <w:rStyle w:val="StyleUnderline"/>
        </w:rPr>
        <w:t xml:space="preserve">Therefore, as Wolfe insists, the </w:t>
      </w:r>
      <w:r w:rsidRPr="004B4652">
        <w:rPr>
          <w:rStyle w:val="Emphasis"/>
        </w:rPr>
        <w:t>repudiation of binarism</w:t>
      </w:r>
      <w:r w:rsidRPr="004B4652">
        <w:rPr>
          <w:rStyle w:val="StyleUnderline"/>
        </w:rPr>
        <w:t xml:space="preserve"> may well be </w:t>
      </w:r>
      <w:r w:rsidRPr="004B4652">
        <w:rPr>
          <w:rStyle w:val="Emphasis"/>
        </w:rPr>
        <w:t>complicit</w:t>
      </w:r>
      <w:r w:rsidRPr="004B4652">
        <w:rPr>
          <w:rStyle w:val="StyleUnderline"/>
        </w:rPr>
        <w:t xml:space="preserve"> with the </w:t>
      </w:r>
      <w:r w:rsidRPr="004B4652">
        <w:rPr>
          <w:rStyle w:val="Emphasis"/>
        </w:rPr>
        <w:t>settler logic of elimination</w:t>
      </w:r>
      <w:r w:rsidRPr="004B4652">
        <w:rPr>
          <w:rStyle w:val="StyleUnderline"/>
        </w:rPr>
        <w:t xml:space="preserve">, </w:t>
      </w:r>
      <w:r w:rsidRPr="004B4652">
        <w:rPr>
          <w:rStyle w:val="Emphasis"/>
        </w:rPr>
        <w:t>regardless of whether that repudiation comes</w:t>
      </w:r>
      <w:r w:rsidRPr="004B4652">
        <w:t xml:space="preserve"> </w:t>
      </w:r>
      <w:r w:rsidRPr="004B4652">
        <w:rPr>
          <w:rStyle w:val="Emphasis"/>
        </w:rPr>
        <w:t>from a critique of settlerism</w:t>
      </w:r>
      <w:r w:rsidRPr="004B4652">
        <w:t>.22. Wolfe, ‘Introduction’, 259–60.</w:t>
      </w:r>
    </w:p>
    <w:p w14:paraId="2022928A" w14:textId="77777777" w:rsidR="0095399E" w:rsidRPr="004B4652" w:rsidRDefault="0095399E" w:rsidP="0095399E">
      <w:r w:rsidRPr="004B4652">
        <w:t>View all notes</w:t>
      </w:r>
    </w:p>
    <w:p w14:paraId="695C6E9A" w14:textId="77777777" w:rsidR="0095399E" w:rsidRPr="004B4652" w:rsidRDefault="0095399E" w:rsidP="0095399E">
      <w:r w:rsidRPr="004B4652">
        <w:rPr>
          <w:rStyle w:val="Underline2Char"/>
        </w:rPr>
        <w:t>Only</w:t>
      </w:r>
      <w:r w:rsidRPr="004B4652">
        <w:t xml:space="preserve"> that</w:t>
      </w:r>
      <w:r w:rsidRPr="004B4652">
        <w:rPr>
          <w:rStyle w:val="Underline2Char"/>
        </w:rPr>
        <w:t xml:space="preserve"> binarism in settler societies is not necessarily a tree that one either </w:t>
      </w:r>
      <w:r w:rsidRPr="004B4652">
        <w:rPr>
          <w:rStyle w:val="Emphasis"/>
        </w:rPr>
        <w:t>must idolise or bark at</w:t>
      </w:r>
      <w:r w:rsidRPr="004B4652">
        <w:t xml:space="preserve">. </w:t>
      </w:r>
      <w:r w:rsidRPr="004B4652">
        <w:rPr>
          <w:rStyle w:val="StyleUnderline"/>
        </w:rPr>
        <w:t xml:space="preserve">A </w:t>
      </w:r>
      <w:r w:rsidRPr="004B4652">
        <w:rPr>
          <w:rStyle w:val="Emphasis"/>
        </w:rPr>
        <w:t>narrow</w:t>
      </w:r>
      <w:r w:rsidRPr="004B4652">
        <w:rPr>
          <w:rStyle w:val="StyleUnderline"/>
        </w:rPr>
        <w:t xml:space="preserve"> array of assumptions originates this </w:t>
      </w:r>
      <w:r w:rsidRPr="004B4652">
        <w:rPr>
          <w:rStyle w:val="Emphasis"/>
        </w:rPr>
        <w:t>false choice</w:t>
      </w:r>
      <w:r w:rsidRPr="004B4652">
        <w:t xml:space="preserve">. </w:t>
      </w:r>
      <w:r w:rsidRPr="004B4652">
        <w:rPr>
          <w:rStyle w:val="StyleUnderline"/>
        </w:rPr>
        <w:t xml:space="preserve">As Wolfe proves by way of his own anti-settlerism, </w:t>
      </w:r>
      <w:r w:rsidRPr="004B4652">
        <w:rPr>
          <w:rStyle w:val="Underline2Char"/>
        </w:rPr>
        <w:t>the recognition</w:t>
      </w:r>
      <w:r w:rsidRPr="004B4652">
        <w:t xml:space="preserve"> of empirical binarism </w:t>
      </w:r>
      <w:r w:rsidRPr="004B4652">
        <w:rPr>
          <w:rStyle w:val="Underline2Char"/>
        </w:rPr>
        <w:t xml:space="preserve">does not </w:t>
      </w:r>
      <w:r w:rsidRPr="004B4652">
        <w:rPr>
          <w:rStyle w:val="Emphasis"/>
        </w:rPr>
        <w:t>necessarily align our position</w:t>
      </w:r>
      <w:r w:rsidRPr="004B4652">
        <w:rPr>
          <w:rStyle w:val="Underline2Char"/>
        </w:rPr>
        <w:t xml:space="preserve"> with the Euro-racial attitudes of the doctrine of discovery</w:t>
      </w:r>
      <w:r w:rsidRPr="004B4652">
        <w:t xml:space="preserve">. On the other hand, as I show in this paper, </w:t>
      </w:r>
      <w:r w:rsidRPr="004B4652">
        <w:rPr>
          <w:rStyle w:val="Underline2Char"/>
        </w:rPr>
        <w:t>a critical attitude</w:t>
      </w:r>
      <w:r w:rsidRPr="004B4652">
        <w:t xml:space="preserve"> towards the binary principle </w:t>
      </w:r>
      <w:r w:rsidRPr="004B4652">
        <w:rPr>
          <w:rStyle w:val="Emphasis"/>
        </w:rPr>
        <w:t>does not necessarily reflect</w:t>
      </w:r>
      <w:r w:rsidRPr="004B4652">
        <w:rPr>
          <w:rStyle w:val="Underline2Char"/>
        </w:rPr>
        <w:t xml:space="preserve"> a conspiratory desire to assimilate the Native as a way to complete the settlerist project.</w:t>
      </w:r>
      <w:r w:rsidRPr="004B4652">
        <w:t xml:space="preserve"> </w:t>
      </w:r>
      <w:r w:rsidRPr="004B4652">
        <w:rPr>
          <w:rStyle w:val="Underline2Char"/>
        </w:rPr>
        <w:t xml:space="preserve">The question is whether or not, by </w:t>
      </w:r>
      <w:r w:rsidRPr="004B4652">
        <w:rPr>
          <w:rStyle w:val="Emphasis"/>
        </w:rPr>
        <w:t>dethroning</w:t>
      </w:r>
      <w:r w:rsidRPr="004B4652">
        <w:rPr>
          <w:rStyle w:val="Underline2Char"/>
        </w:rPr>
        <w:t xml:space="preserve"> the principle from its </w:t>
      </w:r>
      <w:r w:rsidRPr="004B4652">
        <w:rPr>
          <w:rStyle w:val="Emphasis"/>
        </w:rPr>
        <w:t>conceptual and affective primacy,</w:t>
      </w:r>
      <w:r w:rsidRPr="004B4652">
        <w:rPr>
          <w:rStyle w:val="Underline2Char"/>
        </w:rPr>
        <w:t xml:space="preserve"> the logics of elimination remains uninterrupted</w:t>
      </w:r>
      <w:r w:rsidRPr="004B4652">
        <w:t xml:space="preserve">. </w:t>
      </w:r>
      <w:r w:rsidRPr="004B4652">
        <w:rPr>
          <w:rStyle w:val="Underline2Char"/>
        </w:rPr>
        <w:t xml:space="preserve">In other words, binarism </w:t>
      </w:r>
      <w:r w:rsidRPr="004B4652">
        <w:rPr>
          <w:rStyle w:val="Emphasis"/>
        </w:rPr>
        <w:t>invites for positions</w:t>
      </w:r>
      <w:r w:rsidRPr="004B4652">
        <w:t>.</w:t>
      </w:r>
    </w:p>
    <w:p w14:paraId="1A0C0C2C" w14:textId="77777777" w:rsidR="0095399E" w:rsidRPr="004B4652" w:rsidRDefault="0095399E" w:rsidP="0095399E">
      <w:pPr>
        <w:rPr>
          <w:bCs/>
          <w:u w:val="single"/>
        </w:rPr>
      </w:pPr>
      <w:r w:rsidRPr="004B4652">
        <w:rPr>
          <w:rStyle w:val="StyleUnderline"/>
        </w:rPr>
        <w:t>By ‘</w:t>
      </w:r>
      <w:r w:rsidRPr="004B4652">
        <w:rPr>
          <w:rStyle w:val="Emphasis"/>
        </w:rPr>
        <w:t>binarising’</w:t>
      </w:r>
      <w:r w:rsidRPr="004B4652">
        <w:rPr>
          <w:rStyle w:val="StyleUnderline"/>
          <w:sz w:val="24"/>
        </w:rPr>
        <w:t xml:space="preserve"> </w:t>
      </w:r>
      <w:r w:rsidRPr="004B4652">
        <w:rPr>
          <w:rStyle w:val="Emphasis"/>
        </w:rPr>
        <w:t>binarism</w:t>
      </w:r>
      <w:r w:rsidRPr="004B4652">
        <w:rPr>
          <w:rStyle w:val="StyleUnderline"/>
          <w:sz w:val="24"/>
        </w:rPr>
        <w:t xml:space="preserve"> </w:t>
      </w:r>
      <w:r w:rsidRPr="004B4652">
        <w:rPr>
          <w:rStyle w:val="Emphasis"/>
        </w:rPr>
        <w:t>and its repudiation</w:t>
      </w:r>
      <w:r w:rsidRPr="004B4652">
        <w:rPr>
          <w:rStyle w:val="StyleUnderline"/>
        </w:rPr>
        <w:t xml:space="preserve"> in </w:t>
      </w:r>
      <w:r w:rsidRPr="004B4652">
        <w:rPr>
          <w:rStyle w:val="Emphasis"/>
        </w:rPr>
        <w:t>one dialectical stroke</w:t>
      </w:r>
      <w:r w:rsidRPr="004B4652">
        <w:rPr>
          <w:rStyle w:val="StyleUnderline"/>
        </w:rPr>
        <w:t xml:space="preserve">, Wolfe takes his moral attitude towards settler colonialism into </w:t>
      </w:r>
      <w:r w:rsidRPr="004B4652">
        <w:rPr>
          <w:rStyle w:val="Emphasis"/>
        </w:rPr>
        <w:t>safe grounds</w:t>
      </w:r>
      <w:r w:rsidRPr="004B4652">
        <w:t xml:space="preserve">, </w:t>
      </w:r>
      <w:r w:rsidRPr="004B4652">
        <w:rPr>
          <w:rStyle w:val="StyleUnderline"/>
        </w:rPr>
        <w:t>as if saying</w:t>
      </w:r>
      <w:r w:rsidRPr="004B4652">
        <w:t xml:space="preserve"> –</w:t>
      </w:r>
      <w:r w:rsidRPr="004B4652">
        <w:rPr>
          <w:rStyle w:val="Emphasis"/>
        </w:rPr>
        <w:t xml:space="preserve"> I </w:t>
      </w:r>
      <w:r w:rsidRPr="004B4652">
        <w:t xml:space="preserve"> </w:t>
      </w:r>
      <w:r w:rsidRPr="004B4652">
        <w:rPr>
          <w:rStyle w:val="Emphasis"/>
        </w:rPr>
        <w:t>cannot be fingered</w:t>
      </w:r>
      <w:r w:rsidRPr="004B4652">
        <w:rPr>
          <w:rStyle w:val="StyleUnderline"/>
        </w:rPr>
        <w:t xml:space="preserve"> as doubting settler maliciousness </w:t>
      </w:r>
      <w:r w:rsidRPr="004B4652">
        <w:t>(</w:t>
      </w:r>
      <w:r w:rsidRPr="004B4652">
        <w:rPr>
          <w:rStyle w:val="StyleUnderline"/>
        </w:rPr>
        <w:t>or in Wolfe's own words, ‘I have regularly been accused of binarism – though not once by a Native</w:t>
      </w:r>
      <w:r w:rsidRPr="004B4652">
        <w:t>’).33. Ibid., 257.</w:t>
      </w:r>
    </w:p>
    <w:p w14:paraId="5B3BC1FC" w14:textId="77777777" w:rsidR="0095399E" w:rsidRPr="004B4652" w:rsidRDefault="0095399E" w:rsidP="0095399E">
      <w:r w:rsidRPr="004B4652">
        <w:t>View all notes</w:t>
      </w:r>
    </w:p>
    <w:p w14:paraId="1E8DBDC3" w14:textId="77777777" w:rsidR="0095399E" w:rsidRPr="004B4652" w:rsidRDefault="0095399E" w:rsidP="0095399E">
      <w:r w:rsidRPr="004B4652">
        <w:rPr>
          <w:rStyle w:val="StyleUnderline"/>
        </w:rPr>
        <w:t xml:space="preserve">The virtue of Wolfe's argument is that it offers a way of </w:t>
      </w:r>
      <w:r w:rsidRPr="004B4652">
        <w:rPr>
          <w:rStyle w:val="Underline2Char"/>
        </w:rPr>
        <w:t>escaping</w:t>
      </w:r>
      <w:r w:rsidRPr="004B4652">
        <w:t xml:space="preserve"> from the coercion to choose between binarism and its repudiation: ‘In addition to characterising the past and the present, however, </w:t>
      </w:r>
      <w:r w:rsidRPr="004B4652">
        <w:rPr>
          <w:rStyle w:val="StyleUnderline"/>
        </w:rPr>
        <w:t xml:space="preserve">does our recognition of the structural continuity of settler colonialism </w:t>
      </w:r>
      <w:r w:rsidRPr="004B4652">
        <w:rPr>
          <w:rStyle w:val="Emphasis"/>
        </w:rPr>
        <w:t>predetermine the future?’</w:t>
      </w:r>
      <w:r w:rsidRPr="004B4652">
        <w:t xml:space="preserve"> he notes.44. Ibid., 274.</w:t>
      </w:r>
    </w:p>
    <w:p w14:paraId="3EB593D1" w14:textId="77777777" w:rsidR="0095399E" w:rsidRPr="004B4652" w:rsidRDefault="0095399E" w:rsidP="0095399E">
      <w:r w:rsidRPr="004B4652">
        <w:t>View all notes</w:t>
      </w:r>
    </w:p>
    <w:p w14:paraId="56F498AF" w14:textId="77777777" w:rsidR="0095399E" w:rsidRPr="004B4652" w:rsidRDefault="0095399E" w:rsidP="0095399E">
      <w:r w:rsidRPr="004B4652">
        <w:t xml:space="preserve">My answer to this question is that binarism's </w:t>
      </w:r>
      <w:r w:rsidRPr="004B4652">
        <w:rPr>
          <w:rStyle w:val="Underline2Char"/>
        </w:rPr>
        <w:t xml:space="preserve">structural continuity </w:t>
      </w:r>
      <w:r w:rsidRPr="004B4652">
        <w:rPr>
          <w:rStyle w:val="Emphasis"/>
        </w:rPr>
        <w:t>does not preclude the future</w:t>
      </w:r>
      <w:r w:rsidRPr="004B4652">
        <w:rPr>
          <w:rStyle w:val="Underline2Char"/>
        </w:rPr>
        <w:t xml:space="preserve">, and more specifically, it does not prevent the emergence of </w:t>
      </w:r>
      <w:r w:rsidRPr="004B4652">
        <w:rPr>
          <w:rStyle w:val="Emphasis"/>
        </w:rPr>
        <w:t>non-settlerist collective forms</w:t>
      </w:r>
      <w:r w:rsidRPr="004B4652">
        <w:t xml:space="preserve">, </w:t>
      </w:r>
      <w:r w:rsidRPr="004B4652">
        <w:rPr>
          <w:rStyle w:val="Underline2Char"/>
        </w:rPr>
        <w:lastRenderedPageBreak/>
        <w:t>however fragile these forms</w:t>
      </w:r>
      <w:r w:rsidRPr="004B4652">
        <w:t xml:space="preserve"> were or </w:t>
      </w:r>
      <w:r w:rsidRPr="004B4652">
        <w:rPr>
          <w:rStyle w:val="Underline2Char"/>
        </w:rPr>
        <w:t>are</w:t>
      </w:r>
      <w:r w:rsidRPr="004B4652">
        <w:t xml:space="preserve">. I </w:t>
      </w:r>
      <w:r w:rsidRPr="004B4652">
        <w:rPr>
          <w:rStyle w:val="StyleUnderline"/>
        </w:rPr>
        <w:t>define these forms of collectivity as ‘collaborative alliances’, and the struggles led by them as</w:t>
      </w:r>
      <w:r w:rsidRPr="004B4652">
        <w:t xml:space="preserve"> </w:t>
      </w:r>
      <w:r w:rsidRPr="004B4652">
        <w:rPr>
          <w:rStyle w:val="Emphasis"/>
        </w:rPr>
        <w:t>‘collaborative struggles’</w:t>
      </w:r>
      <w:r w:rsidRPr="004B4652">
        <w:t xml:space="preserve">. </w:t>
      </w:r>
      <w:r w:rsidRPr="004B4652">
        <w:rPr>
          <w:rStyle w:val="Emphasis"/>
        </w:rPr>
        <w:t>Transcending settlerism</w:t>
      </w:r>
      <w:r w:rsidRPr="004B4652">
        <w:rPr>
          <w:rStyle w:val="Underline2Char"/>
        </w:rPr>
        <w:t xml:space="preserve"> is about </w:t>
      </w:r>
      <w:r w:rsidRPr="004B4652">
        <w:rPr>
          <w:rStyle w:val="Emphasis"/>
        </w:rPr>
        <w:t xml:space="preserve">taking its vital organs – its logics, laws, institutions, and everyday practices </w:t>
      </w:r>
      <w:r w:rsidRPr="004B4652">
        <w:t>– and the relationships between them</w:t>
      </w:r>
      <w:r w:rsidRPr="004B4652">
        <w:rPr>
          <w:rStyle w:val="Underline2Char"/>
        </w:rPr>
        <w:t xml:space="preserve"> back into the workshop</w:t>
      </w:r>
      <w:r w:rsidRPr="004B4652">
        <w:t xml:space="preserve"> of history, </w:t>
      </w:r>
      <w:r w:rsidRPr="004B4652">
        <w:rPr>
          <w:rStyle w:val="Underline2Char"/>
        </w:rPr>
        <w:t xml:space="preserve">to </w:t>
      </w:r>
      <w:r w:rsidRPr="004B4652">
        <w:rPr>
          <w:rStyle w:val="Emphasis"/>
        </w:rPr>
        <w:t>remake the body of society.</w:t>
      </w:r>
      <w:r w:rsidRPr="004B4652">
        <w:t>5</w:t>
      </w:r>
    </w:p>
    <w:p w14:paraId="009250AA" w14:textId="77777777" w:rsidR="0095399E" w:rsidRPr="004B4652" w:rsidRDefault="0095399E" w:rsidP="0095399E">
      <w:r w:rsidRPr="004B4652">
        <w:t>5. As Deleuze and Guattari would have it, this is about making the settlerist body, one without organs.</w:t>
      </w:r>
    </w:p>
    <w:p w14:paraId="082D2A21" w14:textId="77777777" w:rsidR="0095399E" w:rsidRPr="004B4652" w:rsidRDefault="0095399E" w:rsidP="0095399E">
      <w:r w:rsidRPr="004B4652">
        <w:t>View all notes</w:t>
      </w:r>
    </w:p>
    <w:p w14:paraId="47B5F973" w14:textId="77777777" w:rsidR="0095399E" w:rsidRPr="004B4652" w:rsidRDefault="0095399E" w:rsidP="0095399E">
      <w:r w:rsidRPr="004B4652">
        <w:rPr>
          <w:rStyle w:val="StyleUnderline"/>
        </w:rPr>
        <w:t xml:space="preserve">Defining them as </w:t>
      </w:r>
      <w:r w:rsidRPr="004B4652">
        <w:rPr>
          <w:rStyle w:val="Emphasis"/>
        </w:rPr>
        <w:t>struggles</w:t>
      </w:r>
      <w:r w:rsidRPr="004B4652">
        <w:rPr>
          <w:rStyle w:val="StyleUnderline"/>
        </w:rPr>
        <w:t xml:space="preserve"> highlights their </w:t>
      </w:r>
      <w:r w:rsidRPr="004B4652">
        <w:rPr>
          <w:rStyle w:val="Emphasis"/>
        </w:rPr>
        <w:t>minoritarian position</w:t>
      </w:r>
      <w:r w:rsidRPr="004B4652">
        <w:rPr>
          <w:rStyle w:val="StyleUnderline"/>
        </w:rPr>
        <w:t xml:space="preserve"> in society, as forms that</w:t>
      </w:r>
      <w:r w:rsidRPr="004B4652">
        <w:t xml:space="preserve"> either </w:t>
      </w:r>
      <w:r w:rsidRPr="004B4652">
        <w:rPr>
          <w:rStyle w:val="Emphasis"/>
        </w:rPr>
        <w:t>never reached in the past</w:t>
      </w:r>
      <w:r w:rsidRPr="004B4652">
        <w:rPr>
          <w:rStyle w:val="StyleUnderline"/>
        </w:rPr>
        <w:t xml:space="preserve"> the </w:t>
      </w:r>
      <w:r w:rsidRPr="004B4652">
        <w:rPr>
          <w:rStyle w:val="Emphasis"/>
        </w:rPr>
        <w:t>necessary maturity and intensity</w:t>
      </w:r>
      <w:r w:rsidRPr="004B4652">
        <w:rPr>
          <w:rStyle w:val="Underline2Char"/>
        </w:rPr>
        <w:t xml:space="preserve"> to face the </w:t>
      </w:r>
      <w:r w:rsidRPr="004B4652">
        <w:rPr>
          <w:rStyle w:val="Emphasis"/>
        </w:rPr>
        <w:t>expanding predation of settler machines</w:t>
      </w:r>
      <w:r w:rsidRPr="004B4652">
        <w:t xml:space="preserve">, or as forms that strive in the present with great difficulty to offer alternative modes of being in specific social spheres. </w:t>
      </w:r>
      <w:r w:rsidRPr="004B4652">
        <w:rPr>
          <w:rStyle w:val="StyleUnderline"/>
        </w:rPr>
        <w:t xml:space="preserve">There is something </w:t>
      </w:r>
      <w:r w:rsidRPr="004B4652">
        <w:rPr>
          <w:rStyle w:val="Emphasis"/>
        </w:rPr>
        <w:t>empirically erroneous</w:t>
      </w:r>
      <w:r w:rsidRPr="004B4652">
        <w:t xml:space="preserve"> in Wolfe's rhetorical question I quoted above. </w:t>
      </w:r>
      <w:r w:rsidRPr="004B4652">
        <w:rPr>
          <w:rStyle w:val="StyleUnderline"/>
        </w:rPr>
        <w:t xml:space="preserve">Though it makes room to </w:t>
      </w:r>
      <w:r w:rsidRPr="004B4652">
        <w:rPr>
          <w:rStyle w:val="Underline2Char"/>
        </w:rPr>
        <w:t>imagine alternatives in the future</w:t>
      </w:r>
      <w:r w:rsidRPr="004B4652">
        <w:rPr>
          <w:rStyle w:val="StyleUnderline"/>
        </w:rPr>
        <w:t>,</w:t>
      </w:r>
      <w:r w:rsidRPr="004B4652">
        <w:t xml:space="preserve"> </w:t>
      </w:r>
      <w:r w:rsidRPr="004B4652">
        <w:rPr>
          <w:rStyle w:val="Underline2Char"/>
        </w:rPr>
        <w:t>the past and present are given as if</w:t>
      </w:r>
      <w:r w:rsidRPr="004B4652">
        <w:rPr>
          <w:rStyle w:val="StyleUnderline"/>
        </w:rPr>
        <w:t xml:space="preserve"> </w:t>
      </w:r>
      <w:r w:rsidRPr="004B4652">
        <w:rPr>
          <w:rStyle w:val="Emphasis"/>
        </w:rPr>
        <w:t>nothing new can be said about them</w:t>
      </w:r>
      <w:r w:rsidRPr="004B4652">
        <w:t xml:space="preserve">. </w:t>
      </w:r>
      <w:r w:rsidRPr="004B4652">
        <w:rPr>
          <w:rStyle w:val="Underline2Char"/>
        </w:rPr>
        <w:t>As a history yet to be coherently written, the case of Zionist settlerism is very telling.</w:t>
      </w:r>
      <w:r w:rsidRPr="004B4652">
        <w:t xml:space="preserve"> </w:t>
      </w:r>
      <w:r w:rsidRPr="004B4652">
        <w:rPr>
          <w:rStyle w:val="Underline2Char"/>
        </w:rPr>
        <w:t>Researchers have reported of</w:t>
      </w:r>
      <w:r w:rsidRPr="004B4652">
        <w:t xml:space="preserve"> </w:t>
      </w:r>
      <w:r w:rsidRPr="004B4652">
        <w:rPr>
          <w:rStyle w:val="Emphasis"/>
        </w:rPr>
        <w:t>collaborative alliances</w:t>
      </w:r>
      <w:r w:rsidRPr="004B4652">
        <w:rPr>
          <w:rStyle w:val="Underline2Char"/>
        </w:rPr>
        <w:t>,</w:t>
      </w:r>
      <w:r w:rsidRPr="004B4652">
        <w:t xml:space="preserve"> </w:t>
      </w:r>
      <w:r w:rsidRPr="004B4652">
        <w:rPr>
          <w:rStyle w:val="Underline2Char"/>
        </w:rPr>
        <w:t xml:space="preserve">of </w:t>
      </w:r>
      <w:r w:rsidRPr="004B4652">
        <w:rPr>
          <w:rStyle w:val="Emphasis"/>
        </w:rPr>
        <w:t>shared life</w:t>
      </w:r>
      <w:r w:rsidRPr="004B4652">
        <w:rPr>
          <w:rStyle w:val="Underline2Char"/>
        </w:rPr>
        <w:t xml:space="preserve"> between Palestinian and Jews</w:t>
      </w:r>
      <w:r w:rsidRPr="004B4652">
        <w:t xml:space="preserve"> </w:t>
      </w:r>
      <w:r w:rsidRPr="004B4652">
        <w:rPr>
          <w:rStyle w:val="StyleUnderline"/>
        </w:rPr>
        <w:t>forged in Ottoman times</w:t>
      </w:r>
      <w:r w:rsidRPr="004B4652">
        <w:t>,66. Michelle Campos, Ottoman Brothers (Stanford, CA: Stanford University Press, 2011).</w:t>
      </w:r>
    </w:p>
    <w:p w14:paraId="2B2F7E5E" w14:textId="77777777" w:rsidR="0095399E" w:rsidRPr="004B4652" w:rsidRDefault="0095399E" w:rsidP="0095399E">
      <w:r w:rsidRPr="004B4652">
        <w:t>View all notes</w:t>
      </w:r>
    </w:p>
    <w:p w14:paraId="580FA62D" w14:textId="77777777" w:rsidR="0095399E" w:rsidRPr="004B4652" w:rsidRDefault="0095399E" w:rsidP="0095399E">
      <w:r w:rsidRPr="004B4652">
        <w:rPr>
          <w:rStyle w:val="Underline2Char"/>
        </w:rPr>
        <w:t>and</w:t>
      </w:r>
      <w:r w:rsidRPr="004B4652">
        <w:t xml:space="preserve">, importantly, </w:t>
      </w:r>
      <w:r w:rsidRPr="004B4652">
        <w:rPr>
          <w:rStyle w:val="Underline2Char"/>
        </w:rPr>
        <w:t xml:space="preserve">sustained </w:t>
      </w:r>
      <w:r w:rsidRPr="004B4652">
        <w:rPr>
          <w:rStyle w:val="Emphasis"/>
        </w:rPr>
        <w:t>even during the very days of</w:t>
      </w:r>
      <w:r w:rsidRPr="004B4652">
        <w:t xml:space="preserve"> the </w:t>
      </w:r>
      <w:r w:rsidRPr="004B4652">
        <w:rPr>
          <w:rStyle w:val="Emphasis"/>
        </w:rPr>
        <w:t>ethnic cleansing</w:t>
      </w:r>
      <w:r w:rsidRPr="004B4652">
        <w:t xml:space="preserve"> </w:t>
      </w:r>
      <w:r w:rsidRPr="004B4652">
        <w:rPr>
          <w:rStyle w:val="Underline2Char"/>
        </w:rPr>
        <w:t>of the Palestinians in 1948</w:t>
      </w:r>
      <w:r w:rsidRPr="004B4652">
        <w:t>.88. See Ariella Azoulay, ‘Civil Alliances – Palestine, 47–48’, Settler Colonial Studies 4, no. 4 (2014), doi:10.1080/2201473X.2014.911657, and Ariella Azoulay, ‘Potential History: Thinking Through Violence’, Critical Inquiry 39, no. 3 (2013): 548–74.</w:t>
      </w:r>
    </w:p>
    <w:p w14:paraId="6B66F7DE" w14:textId="77777777" w:rsidR="0095399E" w:rsidRPr="004B4652" w:rsidRDefault="0095399E" w:rsidP="0095399E">
      <w:r w:rsidRPr="004B4652">
        <w:t>View all notes</w:t>
      </w:r>
    </w:p>
    <w:p w14:paraId="683FF296" w14:textId="77777777" w:rsidR="0095399E" w:rsidRPr="004B4652" w:rsidRDefault="0095399E" w:rsidP="0095399E">
      <w:r w:rsidRPr="004B4652">
        <w:t>Henry Reynolds offers such a reading of Australian settlerism in this special issue.</w:t>
      </w:r>
    </w:p>
    <w:p w14:paraId="784A56E8" w14:textId="77777777" w:rsidR="0095399E" w:rsidRPr="004B4652" w:rsidRDefault="0095399E" w:rsidP="0095399E">
      <w:r w:rsidRPr="004B4652">
        <w:rPr>
          <w:rStyle w:val="Underline2Char"/>
        </w:rPr>
        <w:t xml:space="preserve">Acknowledging the </w:t>
      </w:r>
      <w:r w:rsidRPr="004B4652">
        <w:rPr>
          <w:rStyle w:val="Emphasis"/>
        </w:rPr>
        <w:t>empirical coexistence</w:t>
      </w:r>
      <w:r w:rsidRPr="004B4652">
        <w:rPr>
          <w:rStyle w:val="Underline2Char"/>
        </w:rPr>
        <w:t xml:space="preserve"> of binarism and collaborative alliances </w:t>
      </w:r>
      <w:r w:rsidRPr="004B4652">
        <w:rPr>
          <w:rStyle w:val="Emphasis"/>
        </w:rPr>
        <w:t>is not a misrecognition</w:t>
      </w:r>
      <w:r w:rsidRPr="004B4652">
        <w:rPr>
          <w:rStyle w:val="Underline2Char"/>
        </w:rPr>
        <w:t xml:space="preserve"> of the former</w:t>
      </w:r>
      <w:r w:rsidRPr="004B4652">
        <w:t xml:space="preserve">,99. as long as the idea of collaborative alliances does not become synonymous with hybridity,1010 or is articulated in ways that blur the fleshy accuracy of settlerist asymmetries. </w:t>
      </w:r>
      <w:r w:rsidRPr="004B4652">
        <w:rPr>
          <w:rStyle w:val="StyleUnderline"/>
        </w:rPr>
        <w:t xml:space="preserve">Because it carries a conceptual and affective abuse of history, </w:t>
      </w:r>
      <w:r w:rsidRPr="004B4652">
        <w:rPr>
          <w:rStyle w:val="Underline2Char"/>
        </w:rPr>
        <w:t>it is the</w:t>
      </w:r>
      <w:r w:rsidRPr="004B4652">
        <w:rPr>
          <w:rStyle w:val="StyleUnderline"/>
        </w:rPr>
        <w:t xml:space="preserve"> </w:t>
      </w:r>
      <w:r w:rsidRPr="004B4652">
        <w:rPr>
          <w:rStyle w:val="Emphasis"/>
        </w:rPr>
        <w:t>political misuse</w:t>
      </w:r>
      <w:r w:rsidRPr="004B4652">
        <w:t xml:space="preserve"> </w:t>
      </w:r>
      <w:r w:rsidRPr="004B4652">
        <w:rPr>
          <w:rStyle w:val="Underline2Char"/>
        </w:rPr>
        <w:t>of empirical binarism which needs to be challenged.</w:t>
      </w:r>
      <w:r w:rsidRPr="004B4652">
        <w:t xml:space="preserve"> </w:t>
      </w:r>
      <w:r w:rsidRPr="004B4652">
        <w:rPr>
          <w:rStyle w:val="StyleUnderline"/>
        </w:rPr>
        <w:t xml:space="preserve">The indisputability of negative binarism as a persistent structural production of settler societies </w:t>
      </w:r>
      <w:r w:rsidRPr="004B4652">
        <w:rPr>
          <w:rStyle w:val="Emphasis"/>
        </w:rPr>
        <w:t>explains the landscapes</w:t>
      </w:r>
      <w:r w:rsidRPr="004B4652">
        <w:rPr>
          <w:rStyle w:val="StyleUnderline"/>
        </w:rPr>
        <w:t xml:space="preserve"> of our collective memory and it shapes the horizons of our political dispositions,</w:t>
      </w:r>
      <w:r w:rsidRPr="004B4652">
        <w:t xml:space="preserve"> </w:t>
      </w:r>
      <w:r w:rsidRPr="004B4652">
        <w:rPr>
          <w:rStyle w:val="Underline2Char"/>
        </w:rPr>
        <w:t xml:space="preserve">but it </w:t>
      </w:r>
      <w:r w:rsidRPr="004B4652">
        <w:rPr>
          <w:rStyle w:val="Emphasis"/>
        </w:rPr>
        <w:t>does not compel</w:t>
      </w:r>
      <w:r w:rsidRPr="004B4652">
        <w:rPr>
          <w:rStyle w:val="Underline2Char"/>
        </w:rPr>
        <w:t xml:space="preserve"> the </w:t>
      </w:r>
      <w:r w:rsidRPr="004B4652">
        <w:rPr>
          <w:rStyle w:val="Emphasis"/>
        </w:rPr>
        <w:t>hermetic obturation</w:t>
      </w:r>
      <w:r w:rsidRPr="004B4652">
        <w:rPr>
          <w:rStyle w:val="Underline2Char"/>
        </w:rPr>
        <w:t xml:space="preserve"> of war machines striving to substitute settlerism. To welcome such a view is</w:t>
      </w:r>
      <w:r w:rsidRPr="004B4652">
        <w:t xml:space="preserve"> tantamount </w:t>
      </w:r>
      <w:r w:rsidRPr="004B4652">
        <w:rPr>
          <w:rStyle w:val="Underline2Char"/>
        </w:rPr>
        <w:t xml:space="preserve">to </w:t>
      </w:r>
      <w:r w:rsidRPr="004B4652">
        <w:rPr>
          <w:rStyle w:val="Emphasis"/>
        </w:rPr>
        <w:t>give up on political imagination</w:t>
      </w:r>
      <w:r w:rsidRPr="004B4652">
        <w:t>.</w:t>
      </w:r>
    </w:p>
    <w:p w14:paraId="52399717" w14:textId="5152F052" w:rsidR="006F383A" w:rsidRDefault="00077C98" w:rsidP="006F383A">
      <w:pPr>
        <w:pStyle w:val="Heading2"/>
      </w:pPr>
      <w:r>
        <w:lastRenderedPageBreak/>
        <w:t>Case</w:t>
      </w:r>
    </w:p>
    <w:p w14:paraId="75DA4E01" w14:textId="179FE158" w:rsidR="00CC645D" w:rsidRDefault="00CC645D" w:rsidP="00CC645D">
      <w:pPr>
        <w:pStyle w:val="Heading3"/>
      </w:pPr>
      <w:r>
        <w:lastRenderedPageBreak/>
        <w:t>Solvency Turn</w:t>
      </w:r>
    </w:p>
    <w:p w14:paraId="41BC117D" w14:textId="77777777" w:rsidR="00CC645D" w:rsidRDefault="00CC645D" w:rsidP="00CC645D">
      <w:pPr>
        <w:pStyle w:val="Heading4"/>
      </w:pPr>
      <w:r>
        <w:t>Turn – Aff misreads history - method of challenging settler colonialism misplaced</w:t>
      </w:r>
    </w:p>
    <w:p w14:paraId="66F7C432" w14:textId="77777777" w:rsidR="00CC645D" w:rsidRPr="00547AC4" w:rsidRDefault="00CC645D" w:rsidP="00CC645D">
      <w:r w:rsidRPr="007511DE">
        <w:rPr>
          <w:rStyle w:val="Style13ptBold"/>
        </w:rPr>
        <w:t>Mansdorf, directs the SWU leadership program in Israel-Arab studies at Midreshet Lindenbaum in Jerusalem 10</w:t>
      </w:r>
      <w:r>
        <w:t xml:space="preserve"> (Irwin J. (Yitzchak), “Is Israel a Colonial State? The Political Psychology of Palestinian Nomenclature”, http://jcpa.org/article/is-israel-a-colonial-state-the-political-psychology-of-palestinian-nomenclature/</w:t>
      </w:r>
    </w:p>
    <w:p w14:paraId="4A2E9F8F" w14:textId="77777777" w:rsidR="00CC645D" w:rsidRDefault="00CC645D" w:rsidP="00CC645D">
      <w:r>
        <w:t>The Colonial Background of the Entire Middle East</w:t>
      </w:r>
    </w:p>
    <w:p w14:paraId="79AC1247" w14:textId="77777777" w:rsidR="00CC645D" w:rsidRDefault="00CC645D" w:rsidP="00CC645D">
      <w:r>
        <w:t>As a result of their colonial conquests, much of the Middle East area was under the control of the Ottoman Turks from 1516 through 1917. British colonial history includes their gaining control of the Gulf area between 1861 and 1899, turning the area into what one source called “a British lake.”23 British officials would decide which of the prominent tribal families in the Gulf region would eventually become the rulers of the states that would eventually emerge. French colonialists took over Algeria in 1830, conquered Tunisia in 1881, and took control of Morocco in 1912.</w:t>
      </w:r>
    </w:p>
    <w:p w14:paraId="59462C1F" w14:textId="77777777" w:rsidR="00CC645D" w:rsidRDefault="00CC645D" w:rsidP="00CC645D">
      <w:r w:rsidRPr="00547AC4">
        <w:rPr>
          <w:rStyle w:val="StyleUnderline"/>
        </w:rPr>
        <w:t>Neither Jews nor Arabs enjoyed any modern independence in the area, which, by the end of World War I, had been under colonial control for many years</w:t>
      </w:r>
      <w:r>
        <w:t>. As a result of the mandate system that developed after the war and the secret Sykes-Picot agreement in 1916, British and French colonial interests were drawn and defined.</w:t>
      </w:r>
    </w:p>
    <w:p w14:paraId="741784B0" w14:textId="77777777" w:rsidR="00CC645D" w:rsidRDefault="00CC645D" w:rsidP="00CC645D">
      <w:r>
        <w:t>Decolonialization Following the Ottoman Defeat</w:t>
      </w:r>
    </w:p>
    <w:p w14:paraId="454A5590" w14:textId="77777777" w:rsidR="00CC645D" w:rsidRDefault="00CC645D" w:rsidP="00CC645D">
      <w:r w:rsidRPr="00547AC4">
        <w:rPr>
          <w:rStyle w:val="StyleUnderline"/>
        </w:rPr>
        <w:t>Starting around the period of World War I, the entire Middle East underwent a process of decolonialization with the emergence of national movements</w:t>
      </w:r>
      <w:r>
        <w:t xml:space="preserve">. Jewish nationalism was consistent with the Balfour Declaration, which, after being incorporated into the League of Nations Mandate for Palestine, uniquely called for settlement of Jews in Palestine as part of the Jewish National Home, without reference to their place of origin. </w:t>
      </w:r>
      <w:r w:rsidRPr="00547AC4">
        <w:rPr>
          <w:rStyle w:val="StyleUnderline"/>
        </w:rPr>
        <w:t>Just as the British supported the Jewish national claims to Palestine, a number of source documents show that they also encouraged Arab nationalism as a tool in their own conflict against the Ottomans.</w:t>
      </w:r>
      <w:r>
        <w:t>24</w:t>
      </w:r>
    </w:p>
    <w:p w14:paraId="4FC15871" w14:textId="77777777" w:rsidR="00CC645D" w:rsidRDefault="00CC645D" w:rsidP="00CC645D">
      <w:r w:rsidRPr="00547AC4">
        <w:rPr>
          <w:rStyle w:val="StyleUnderline"/>
        </w:rPr>
        <w:t>The mechanism for the transformation from colonial independence for the majority of new states was the mandate system.</w:t>
      </w:r>
      <w:r>
        <w:t xml:space="preserve"> Both the British and French mandates eventually yielded sovereignty to the populations of the Middle East as multiple independent states came into being</w:t>
      </w:r>
      <w:r w:rsidRPr="00547AC4">
        <w:rPr>
          <w:rStyle w:val="StyleUnderline"/>
        </w:rPr>
        <w:t>. With Israel, the Jewish state was reconstituted</w:t>
      </w:r>
      <w:r>
        <w:t xml:space="preserve">, while the various tribal Arab populations that stemmed from the invasion of the seventh century25 now began carving out areas of influence and sovereignty. </w:t>
      </w:r>
      <w:r w:rsidRPr="00547AC4">
        <w:rPr>
          <w:rStyle w:val="StyleUnderline"/>
        </w:rPr>
        <w:t>The Jews, far from being colonialists, were the beneficiaries of a national movement that aimed to renew Jewish sovereignty, but also which, along with Arab national movements, ended colonial control by forces that had no historical or indigenous roots in the region.</w:t>
      </w:r>
    </w:p>
    <w:p w14:paraId="476ACCCE" w14:textId="77777777" w:rsidR="00CC645D" w:rsidRDefault="00CC645D" w:rsidP="00CC645D">
      <w:r>
        <w:t>Indeed, it is an error to assume that Britain, as the mandatory power, gave the Jewish people their rights to claim Palestine. The 1922 Palestine Mandate specifically refers to the “historical connection of the Jewish people with Palestine.” Rather than creating a new right, the Mandate recognized a pre-existing right that clearly pre-dated the colonial powers.</w:t>
      </w:r>
    </w:p>
    <w:p w14:paraId="673FC7EF" w14:textId="77777777" w:rsidR="00CC645D" w:rsidRDefault="00CC645D" w:rsidP="00CC645D">
      <w:r>
        <w:lastRenderedPageBreak/>
        <w:t>The Mandate also calls for the Jewish people to begin “reconstituting of their national home,” essentially stating that they were going to rebuild a national home that had been there before. Many of the Arab states, in contrast, were modern fabrications of the British and the French.</w:t>
      </w:r>
    </w:p>
    <w:p w14:paraId="14E61882" w14:textId="77777777" w:rsidR="00CC645D" w:rsidRDefault="00CC645D" w:rsidP="00CC645D">
      <w:r>
        <w:t>The Process of Independence</w:t>
      </w:r>
    </w:p>
    <w:p w14:paraId="5A46F04B" w14:textId="77777777" w:rsidR="00CC645D" w:rsidRDefault="00CC645D" w:rsidP="00CC645D">
      <w:r>
        <w:t>A look at a map of the Middle East will show that national movements eventually became national entities, with tribal factors largely accounting for the division of the area into independent countries. North Yemen became independent from the Ottoman Empire in 1918. The Hashemite monarchy in Iraq was granted independence in 1932 from England. Saudi Arabia (originally Hejaz and Nejd), although never colonized after World War I, became an independent kingdom in 1932 as well. Egypt, occupied by England since 1882, gained full independence in 1952. Lebanon and Syria became independent from the French Mandate in 1943 and 1946, respectively. Another Hashemite family in Jordan was granted independence in 1946 in territory originally a part of the Palestine Mandate. Independence also was eventually achieved by the British protectorates of Oman (1951), Kuwait (1961), South Yemen (1967), the United Arab Emirates, Bahrain and Qatar (1971).</w:t>
      </w:r>
    </w:p>
    <w:p w14:paraId="6E7D4882" w14:textId="77777777" w:rsidR="00CC645D" w:rsidRDefault="00CC645D" w:rsidP="00CC645D">
      <w:r>
        <w:t>In addition to the formation of the various Arab states noted above, Jewish national self-determination was obtained in Palestine with the independence of Israel in 1948. While the dispute with the Arab residents of Palestine continues, the colonial entity, namely Britain, relinquished control in 1948. Prior to Israel’s legal occupation of the West Bank and Gaza following the hostilities of 1967, Jordan illegally occupied the West Bank, while Gaza was administered by Egypt.</w:t>
      </w:r>
    </w:p>
    <w:p w14:paraId="57538635" w14:textId="77777777" w:rsidR="00CC645D" w:rsidRDefault="00CC645D" w:rsidP="00CC645D">
      <w:r w:rsidRPr="00547AC4">
        <w:rPr>
          <w:rStyle w:val="StyleUnderline"/>
        </w:rPr>
        <w:t>The fact of the matter was that in 1948, during its war of independence, Israel acted as an anti-colonial force</w:t>
      </w:r>
      <w:r>
        <w:t>. The troops of the Arab Legion of Transjordan fought under a British commander, and had British as well as Arab officers.26 The British, clearly a colonial power, had treaty obligations to both Egypt and Jordan. At one point Hector McNeil, British Minister of State, threatened to “defend Aqaba if necessary.”27 British units were stationed in Egypt near the Suez Canal, the British were suspected of supplying sensitive intelligence information to Egypt, and the Israeli Air Force even clashed with a RAF squadron based in Egypt, downing five planes in 1949.28 While Israeli weapons came mostly by way of Czechoslovakia, the Arab states were equipped with weapons from the old colonial powers, Britain and France.29</w:t>
      </w:r>
    </w:p>
    <w:p w14:paraId="3A507725" w14:textId="77777777" w:rsidR="00CC645D" w:rsidRDefault="00CC645D" w:rsidP="00CC645D">
      <w:r>
        <w:t>Indeed, at the United Nations in 1949, when Britain and Italy submitted a draft resolution to put Libya under UN trusteeship, and deny it independence, Israel refused to go along with the colonial powers. By Israel abstaining, the British-Italian resolution did not get the required two-thirds support and was defeated.30 In short, both militarily and diplomatically, Israel served as an anti-colonial force during its early years.</w:t>
      </w:r>
    </w:p>
    <w:p w14:paraId="3BF7A2C1" w14:textId="77777777" w:rsidR="00CC645D" w:rsidRDefault="00CC645D" w:rsidP="00CC645D">
      <w:r>
        <w:t>Language and Perception: “Settler-Colonialism”</w:t>
      </w:r>
    </w:p>
    <w:p w14:paraId="262B9790" w14:textId="77777777" w:rsidR="00CC645D" w:rsidRDefault="00CC645D" w:rsidP="00CC645D">
      <w:r w:rsidRPr="00547AC4">
        <w:rPr>
          <w:rStyle w:val="StyleUnderline"/>
        </w:rPr>
        <w:t>Despite the essentially parallel processes of independence from colonial and protectorate influence over the first half of the twentieth century, only one of the national movements at the time and only one of the resulting states, namely Israel, is accused of being “colonial.”</w:t>
      </w:r>
      <w:r>
        <w:t xml:space="preserve"> The accusation of colonialism against Israel is not without difficulty. </w:t>
      </w:r>
      <w:r w:rsidRPr="00547AC4">
        <w:rPr>
          <w:rStyle w:val="StyleUnderline"/>
        </w:rPr>
        <w:t>Since the traditional definition of colonialists exploiting the native population and resources does not broadly apply</w:t>
      </w:r>
      <w:r>
        <w:t xml:space="preserve"> to Jews and Zionism</w:t>
      </w:r>
      <w:r w:rsidRPr="00547AC4">
        <w:rPr>
          <w:rStyle w:val="StyleUnderline"/>
        </w:rPr>
        <w:t xml:space="preserve">, how then, to continue the </w:t>
      </w:r>
      <w:r w:rsidRPr="00547AC4">
        <w:rPr>
          <w:rStyle w:val="StyleUnderline"/>
        </w:rPr>
        <w:lastRenderedPageBreak/>
        <w:t xml:space="preserve">narrative of Israeli colonialism? The answer was the application of another type of colonialism, that of the “settler-colonialist,” </w:t>
      </w:r>
      <w:r w:rsidRPr="00547AC4">
        <w:t>to the Zionist enterprise.31</w:t>
      </w:r>
    </w:p>
    <w:p w14:paraId="716233CB" w14:textId="77777777" w:rsidR="00CC645D" w:rsidRPr="00547AC4" w:rsidRDefault="00CC645D" w:rsidP="00CC645D">
      <w:pPr>
        <w:rPr>
          <w:rStyle w:val="StyleUnderline"/>
        </w:rPr>
      </w:pPr>
      <w:r w:rsidRPr="00547AC4">
        <w:rPr>
          <w:rStyle w:val="StyleUnderline"/>
        </w:rPr>
        <w:t>This term, however, can assume validity only if it is assumed that the “settlers” have no indigenous roots and rights in the area. As such, this is yet another use of language to shape perceptions and another example of psychological manipulation for political purposes</w:t>
      </w:r>
      <w:r>
        <w:t xml:space="preserve">. </w:t>
      </w:r>
      <w:r w:rsidRPr="00547AC4">
        <w:rPr>
          <w:rStyle w:val="StyleUnderline"/>
        </w:rPr>
        <w:t>Unlike any other “settler-colonial” state in history, Israel stands alone in that there is no identifiable foreign power that can be identified as the colonial entity</w:t>
      </w:r>
      <w:r>
        <w:t xml:space="preserve">. </w:t>
      </w:r>
      <w:r w:rsidRPr="00547AC4">
        <w:rPr>
          <w:rStyle w:val="StyleUnderline"/>
        </w:rPr>
        <w:t>It goes without saying that the notion of “settler” also dismisses any historical or biblical connection of Jews to the area. Hence, the importance of denial of Jewish rights, history, and claims to the area.</w:t>
      </w:r>
    </w:p>
    <w:p w14:paraId="5F69F3B2" w14:textId="77777777" w:rsidR="00CC645D" w:rsidRDefault="00CC645D" w:rsidP="00CC645D">
      <w:r w:rsidRPr="00547AC4">
        <w:rPr>
          <w:rStyle w:val="StyleUnderline"/>
        </w:rPr>
        <w:t>The notion of Israeli colonialism, however, is so established in certain academic and political circles that its colonial identity is never questioned, and “settlers” are automatically considered agents of a colonial effort</w:t>
      </w:r>
      <w:r>
        <w:t>.32</w:t>
      </w:r>
    </w:p>
    <w:p w14:paraId="0666204E" w14:textId="77777777" w:rsidR="006F383A" w:rsidRPr="009526E6" w:rsidRDefault="006F383A" w:rsidP="006F383A">
      <w:pPr>
        <w:pStyle w:val="Heading3"/>
      </w:pPr>
      <w:r>
        <w:lastRenderedPageBreak/>
        <w:t>No Solvency – Israeli Arms Fills In</w:t>
      </w:r>
    </w:p>
    <w:p w14:paraId="16F206BD" w14:textId="77777777" w:rsidR="006F383A" w:rsidRPr="00AC2897" w:rsidRDefault="006F383A" w:rsidP="006F383A">
      <w:pPr>
        <w:pStyle w:val="Heading4"/>
      </w:pPr>
      <w:r>
        <w:t xml:space="preserve">To maintain regional power, the United States needs to keep up its sale of arms in the Middle East – Israel fills in </w:t>
      </w:r>
    </w:p>
    <w:p w14:paraId="5DF92F30" w14:textId="77777777" w:rsidR="006F383A" w:rsidRPr="00AC2897" w:rsidRDefault="006F383A" w:rsidP="006F383A">
      <w:pPr>
        <w:rPr>
          <w:rStyle w:val="Style13ptBold"/>
        </w:rPr>
      </w:pPr>
      <w:r w:rsidRPr="00AC2897">
        <w:rPr>
          <w:rStyle w:val="Style13ptBold"/>
        </w:rPr>
        <w:t xml:space="preserve">Arad, retired Colonel of the Israeli Defense Forces, 18 </w:t>
      </w:r>
    </w:p>
    <w:p w14:paraId="3B943CEC" w14:textId="77777777" w:rsidR="006F383A" w:rsidRDefault="006F383A" w:rsidP="006F383A">
      <w:r w:rsidRPr="00AC2897">
        <w:t>[Shimon Arad, 6-15-2018, Begin-Sadat Center for Strategic Studies, "The Revised Arms Export Policy of Israel and the US", https://besacenter.org/perspectives-papers/arms-export-policy-israel/ 7-8-2019, dwrs]</w:t>
      </w:r>
    </w:p>
    <w:p w14:paraId="40F20692" w14:textId="77777777" w:rsidR="006F383A" w:rsidRDefault="006F383A" w:rsidP="006F383A">
      <w:r>
        <w:t xml:space="preserve">On April 19, 2018, </w:t>
      </w:r>
      <w:r w:rsidRPr="00AC2897">
        <w:rPr>
          <w:rStyle w:val="StyleUnderline"/>
        </w:rPr>
        <w:t>the White House issued a national presidential security memorandum laying out a revised US Conventional Arms Transfer (CAT) Policy</w:t>
      </w:r>
      <w:r>
        <w:t>. Following a sixty-day period for feedback from the industry, a proposed action plan to implement the revised policy guidelines regarding conventional arms transfers and unmanned aerial systems export policy will be submitted by the State Department in coordination with the Defense, Commerce, and Energy Departments for the president’s approval.</w:t>
      </w:r>
    </w:p>
    <w:p w14:paraId="1FF2EAE7" w14:textId="77777777" w:rsidR="006F383A" w:rsidRDefault="006F383A" w:rsidP="006F383A">
      <w:r>
        <w:t>At its core</w:t>
      </w:r>
      <w:r w:rsidRPr="00AC2897">
        <w:rPr>
          <w:rStyle w:val="StyleUnderline"/>
        </w:rPr>
        <w:t>, this new policy initiative is designed to ease regulations and increase the accessibility and competitiveness of US weaponry in order to bolster America’s share of the global arms market</w:t>
      </w:r>
      <w:r>
        <w:t>. As Peter Navarro, White House National Trade Council head stated, the change “will allow allies and partners to more easily obtain American security goods, which in turn improves the security of the United States while reducing the need for them to buy Chinese and Russian systems.”</w:t>
      </w:r>
    </w:p>
    <w:p w14:paraId="452A6DEB" w14:textId="77777777" w:rsidR="006F383A" w:rsidRDefault="006F383A" w:rsidP="006F383A">
      <w:r w:rsidRPr="00AC2897">
        <w:rPr>
          <w:rStyle w:val="StyleUnderline"/>
        </w:rPr>
        <w:t>Increasing arms sales is an important policy objective of the Trump administration, with the president himself pushing foreign leaders to buy American-made military systems and equipment</w:t>
      </w:r>
      <w:r>
        <w:t>. Expanding arms sales is seen as not only serving security and foreign policy interests but also underwriting the administration’s “America First” policy through the economic benefits that will be derived from expanding the ability of the defense industrial base to create jobs and innovate.</w:t>
      </w:r>
    </w:p>
    <w:p w14:paraId="07C7AD96" w14:textId="77777777" w:rsidR="006F383A" w:rsidRPr="00AC2897" w:rsidRDefault="006F383A" w:rsidP="006F383A">
      <w:pPr>
        <w:rPr>
          <w:rStyle w:val="Emphasis"/>
        </w:rPr>
      </w:pPr>
      <w:r>
        <w:t xml:space="preserve">Arms exports constituted over 6% of the value of all US exports in the period from 2007 to 2014. According to a recent release by the authoritative Stockholm International Peace Research Institute (SIPRI), between 2013 and 2017 the US extended its lead in arms exports to 34% of total arms sales in the world. Increasing or even preserving the significant contribution of foreign military sales to America’s economy will require continued substantial orders from the Middle East and Asian markets that have led the rising trend of arms imports over the last decade. </w:t>
      </w:r>
      <w:r w:rsidRPr="00AC2897">
        <w:rPr>
          <w:rStyle w:val="Emphasis"/>
        </w:rPr>
        <w:t>The consequent effort to maintain the Middle East as a substantial outlet for US-made arms could have a number of notable implications for Israel.</w:t>
      </w:r>
    </w:p>
    <w:p w14:paraId="125B0579" w14:textId="77777777" w:rsidR="006F383A" w:rsidRDefault="006F383A" w:rsidP="006F383A">
      <w:r>
        <w:t>Breaking the quality barrier</w:t>
      </w:r>
    </w:p>
    <w:p w14:paraId="48EDAC5A" w14:textId="77777777" w:rsidR="006F383A" w:rsidRPr="009526E6" w:rsidRDefault="006F383A" w:rsidP="006F383A">
      <w:pPr>
        <w:rPr>
          <w:rStyle w:val="StyleUnderline"/>
        </w:rPr>
      </w:pPr>
      <w:r>
        <w:t xml:space="preserve">While the Middle East market accounted for half (49%) of total US arms exports in the 2013-17 period, the combination of a present downward swing in demand for </w:t>
      </w:r>
      <w:r w:rsidRPr="009526E6">
        <w:rPr>
          <w:rStyle w:val="StyleUnderline"/>
        </w:rPr>
        <w:t xml:space="preserve">major US-made weapon systems in the Middle East and </w:t>
      </w:r>
      <w:r w:rsidRPr="009526E6">
        <w:rPr>
          <w:rStyle w:val="Emphasis"/>
        </w:rPr>
        <w:t>a deliberate policy of arms purchase diversification by the Arab states means innovative measures are going to be needed if the US is to achieve or exceed previous levels of arms sales to the region</w:t>
      </w:r>
      <w:r w:rsidRPr="009526E6">
        <w:rPr>
          <w:rStyle w:val="StyleUnderline"/>
        </w:rPr>
        <w:t>. This will necessitate going beyond current limits on arms sales to the Arab states.</w:t>
      </w:r>
    </w:p>
    <w:p w14:paraId="60F9D7C7" w14:textId="77777777" w:rsidR="006F383A" w:rsidRDefault="006F383A" w:rsidP="006F383A">
      <w:r>
        <w:t xml:space="preserve">Following a decade of large-scale sales of fighter jets, helicopters, warships, and air-defense systems, the Arab clients are close to or at their capacity limits for these types of US-made arms. With the residual market for such expensive weapon systems being shared with European and Russian arms </w:t>
      </w:r>
      <w:r>
        <w:lastRenderedPageBreak/>
        <w:t>manufacturers, the US will need to push the envelope in order to garner large-scale arms sales to the region in the coming years.</w:t>
      </w:r>
    </w:p>
    <w:p w14:paraId="6BD7DA63" w14:textId="77777777" w:rsidR="006F383A" w:rsidRDefault="006F383A" w:rsidP="006F383A">
      <w:r>
        <w:t>This makes the release of new types of advanced capabilities to the Arab states in the near future much more likely. Prime candidates are the F-35 fifth-generation fighter jet and armed drones. Though this would be very problematic from a Qualitative Military Edge (QME) perspective, the sale of F-35s and armed drones to the Arab countries would be very lucrative and could contribute considerably to keeping the Middle East as a major arms market in the years to come.</w:t>
      </w:r>
    </w:p>
    <w:p w14:paraId="52E1F3C9" w14:textId="77777777" w:rsidR="006F383A" w:rsidRDefault="006F383A" w:rsidP="006F383A">
      <w:r>
        <w:t>Between competition and cooperation</w:t>
      </w:r>
    </w:p>
    <w:p w14:paraId="41524E8B" w14:textId="77777777" w:rsidR="006F383A" w:rsidRPr="00AC2897" w:rsidRDefault="006F383A" w:rsidP="006F383A">
      <w:pPr>
        <w:rPr>
          <w:rStyle w:val="StyleUnderline"/>
        </w:rPr>
      </w:pPr>
      <w:r w:rsidRPr="00AC2897">
        <w:rPr>
          <w:rStyle w:val="StyleUnderline"/>
        </w:rPr>
        <w:t>In 2017, Israel’s arms exports reached a record $9.2 billion thanks to increased sales to India, Asia, and Europe of air-defense systems, radars and electronic warfare systems, and drones. Increased competition between Israel and the US for certain arms markets is growing more likely, but mutual benefit through cooperation on specific arms export projects is also possible.</w:t>
      </w:r>
    </w:p>
    <w:p w14:paraId="0D9C1340" w14:textId="77777777" w:rsidR="006F383A" w:rsidRPr="009526E6" w:rsidRDefault="006F383A" w:rsidP="006F383A">
      <w:pPr>
        <w:rPr>
          <w:rStyle w:val="Emphasis"/>
        </w:rPr>
      </w:pPr>
      <w:r w:rsidRPr="009526E6">
        <w:rPr>
          <w:rStyle w:val="Emphasis"/>
        </w:rPr>
        <w:t>Obviously, Israel and the US will not compete on arms sales across the board,</w:t>
      </w:r>
      <w:r w:rsidRPr="00AC2897">
        <w:rPr>
          <w:rStyle w:val="StyleUnderline"/>
        </w:rPr>
        <w:t xml:space="preserve"> but a more assertive US drive could bite into traditional Israeli markets</w:t>
      </w:r>
      <w:r w:rsidRPr="009526E6">
        <w:rPr>
          <w:rStyle w:val="Emphasis"/>
        </w:rPr>
        <w:t>. The military UAV market, especially armed UAVs, is one such area of potential competition. To date, the US has adopted a strong presumption of denial when considering the sale of armed UAVs around the world. The review initiated by the administration of the UAV export policy, including the intention to try and reform the Missile Technology Control Regime (MTCR) that governs the export of missiles and drones, indicates that the US is looking to expand its share of the UAV market, in which Israel is a major player.</w:t>
      </w:r>
    </w:p>
    <w:p w14:paraId="379B2F2E" w14:textId="77777777" w:rsidR="006F383A" w:rsidRPr="00AC2897" w:rsidRDefault="006F383A" w:rsidP="006F383A">
      <w:pPr>
        <w:rPr>
          <w:rStyle w:val="StyleUnderline"/>
        </w:rPr>
      </w:pPr>
      <w:r w:rsidRPr="00AC2897">
        <w:rPr>
          <w:rStyle w:val="StyleUnderline"/>
        </w:rPr>
        <w:t>More competition in places central to Israel’s success in arms exports – like India, Asia, and Europe – may also be in the cards. The US has upped its marketing efforts in these places, as exemplified by the Trump administration’s recent approval to supply India with armed Predator-B (MQ-9) UAVs. Up to this point, India’s armed drones have been Israeli-made Harpy systems.</w:t>
      </w:r>
    </w:p>
    <w:p w14:paraId="576DC2A3" w14:textId="77777777" w:rsidR="006F383A" w:rsidRDefault="006F383A" w:rsidP="006F383A">
      <w:pPr>
        <w:pStyle w:val="Heading4"/>
      </w:pPr>
      <w:r>
        <w:t>Alt cause—Israel’s internal arms industry exploits Palestinian suffering—US arms policy has no effect on Israeli killings of Palestinians—Israel will just shift inward</w:t>
      </w:r>
    </w:p>
    <w:p w14:paraId="28D0D9A2" w14:textId="77777777" w:rsidR="006F383A" w:rsidRPr="00783EF8" w:rsidRDefault="006F383A" w:rsidP="006F383A">
      <w:r w:rsidRPr="00783EF8">
        <w:rPr>
          <w:rFonts w:eastAsiaTheme="majorEastAsia" w:cstheme="majorBidi"/>
          <w:b/>
          <w:iCs/>
          <w:sz w:val="26"/>
        </w:rPr>
        <w:t>Cook</w:t>
      </w:r>
      <w:r>
        <w:rPr>
          <w:rFonts w:eastAsiaTheme="majorEastAsia" w:cstheme="majorBidi"/>
          <w:b/>
          <w:iCs/>
          <w:sz w:val="26"/>
        </w:rPr>
        <w:t>, award-winning author and journalist focusing on the Israel-Palestine,</w:t>
      </w:r>
      <w:r w:rsidRPr="00783EF8">
        <w:rPr>
          <w:rFonts w:eastAsiaTheme="majorEastAsia" w:cstheme="majorBidi"/>
          <w:b/>
          <w:iCs/>
          <w:sz w:val="26"/>
        </w:rPr>
        <w:t xml:space="preserve"> 13</w:t>
      </w:r>
      <w:r>
        <w:t xml:space="preserve"> (Jonathan, 8/16/13, Al Jazeera, “</w:t>
      </w:r>
      <w:r w:rsidRPr="00783EF8">
        <w:t>Israel's booming secretive arms trade</w:t>
      </w:r>
      <w:r>
        <w:t xml:space="preserve">”, </w:t>
      </w:r>
      <w:hyperlink r:id="rId56" w:history="1">
        <w:r w:rsidRPr="00783EF8">
          <w:rPr>
            <w:rStyle w:val="Hyperlink"/>
          </w:rPr>
          <w:t>https://www.aljazeera.com/indepth/features/2013/08/201381410565517125.html</w:t>
        </w:r>
      </w:hyperlink>
      <w:r w:rsidRPr="00783EF8">
        <w:t xml:space="preserve">, </w:t>
      </w:r>
      <w:r>
        <w:t>accessed 7/9/19, TR)</w:t>
      </w:r>
    </w:p>
    <w:p w14:paraId="6F39DD56" w14:textId="77777777" w:rsidR="006F383A" w:rsidRPr="00783EF8" w:rsidRDefault="006F383A" w:rsidP="006F383A">
      <w:pPr>
        <w:rPr>
          <w:rStyle w:val="StyleUnderline"/>
        </w:rPr>
      </w:pPr>
      <w:r w:rsidRPr="00783EF8">
        <w:rPr>
          <w:rStyle w:val="StyleUnderline"/>
        </w:rPr>
        <w:t>Nazareth, Israel - Israel's secretive arms trade is booming as never before, according to the latest export figures</w:t>
      </w:r>
      <w:r>
        <w:t xml:space="preserve">. </w:t>
      </w:r>
      <w:r w:rsidRPr="00783EF8">
        <w:rPr>
          <w:rStyle w:val="StyleUnderline"/>
        </w:rPr>
        <w:t>But it is also coming under mounting scrutiny as some analysts argue that Israel has grown dependent on exploiting the suffering of Palestinians for military and economic gain.</w:t>
      </w:r>
    </w:p>
    <w:p w14:paraId="19ED2302" w14:textId="77777777" w:rsidR="006F383A" w:rsidRPr="00783EF8" w:rsidRDefault="006F383A" w:rsidP="006F383A">
      <w:pPr>
        <w:rPr>
          <w:rStyle w:val="StyleUnderline"/>
        </w:rPr>
      </w:pPr>
      <w:r>
        <w:t xml:space="preserve">A new documentary, called The Lab, has led the way in turning the spotlight on Israel's arms industry. It claims that four </w:t>
      </w:r>
      <w:r w:rsidRPr="00783EF8">
        <w:rPr>
          <w:rStyle w:val="StyleUnderline"/>
        </w:rPr>
        <w:t>million Palestinians in the West Bank and Gaza have become little more than guinea pigs in military experiments designed to enrich a new elite of arms dealers and former generals.</w:t>
      </w:r>
    </w:p>
    <w:p w14:paraId="3964B375" w14:textId="77777777" w:rsidR="006F383A" w:rsidRPr="00783EF8" w:rsidRDefault="006F383A" w:rsidP="006F383A">
      <w:pPr>
        <w:rPr>
          <w:rStyle w:val="StyleUnderline"/>
        </w:rPr>
      </w:pPr>
      <w:r w:rsidRPr="00783EF8">
        <w:rPr>
          <w:rStyle w:val="StyleUnderline"/>
        </w:rPr>
        <w:t>The film's release this month in the United States follows news that Israeli sales of weapons and military systems hit a record high last year of $7.5bn, up from $5.8bn the previous year. A decade ago, Israeli exports were worth less than $2bn.</w:t>
      </w:r>
    </w:p>
    <w:p w14:paraId="67455E07" w14:textId="77777777" w:rsidR="006F383A" w:rsidRDefault="006F383A" w:rsidP="006F383A">
      <w:r w:rsidRPr="00783EF8">
        <w:rPr>
          <w:rStyle w:val="Emphasis"/>
        </w:rPr>
        <w:lastRenderedPageBreak/>
        <w:t xml:space="preserve">Israel is now ranked as one of the world's largest arms exporters </w:t>
      </w:r>
      <w:r>
        <w:t>- a considerable achievement for a country smaller than New York.</w:t>
      </w:r>
    </w:p>
    <w:p w14:paraId="6B351A2B" w14:textId="77777777" w:rsidR="006F383A" w:rsidRDefault="006F383A" w:rsidP="006F383A">
      <w:r>
        <w:t>Yotam Feldman, director of The Lab and a former journalist with Israel's Haaretz newspaper, says Israel has turned the occupied territories into a laboratory for refining, testing and showcasing its weapons systems.</w:t>
      </w:r>
    </w:p>
    <w:p w14:paraId="6F39C57A" w14:textId="77777777" w:rsidR="006F383A" w:rsidRDefault="006F383A" w:rsidP="006F383A">
      <w:r>
        <w:t>His argument is supported by other analysts who have examined Israel's military industries.</w:t>
      </w:r>
    </w:p>
    <w:p w14:paraId="1659BBDB" w14:textId="77777777" w:rsidR="006F383A" w:rsidRDefault="006F383A" w:rsidP="006F383A">
      <w:r w:rsidRPr="00783EF8">
        <w:rPr>
          <w:rStyle w:val="StyleUnderline"/>
        </w:rPr>
        <w:t>Neve Gordon, a politics professor at Ben Gurion University, said: "You only have to read the brochures published by the arms industry in Israel. It's all in there. What they are selling is Israel's 'experience' and expertise gained from the occupation and its conflicts with its neighbours</w:t>
      </w:r>
      <w:r>
        <w:t>."</w:t>
      </w:r>
    </w:p>
    <w:p w14:paraId="0B886EA5" w14:textId="77777777" w:rsidR="006F383A" w:rsidRDefault="006F383A" w:rsidP="006F383A">
      <w:r>
        <w:t>Another analyst, Jeff Halper, who is writing a book on Israel's role in the international homeland security industry, has gone further. He argues that Israel's success at selling its know-how to powerful states means it has grown ever more averse to returning the occupied territories to the Palestinians in a peace agreement.</w:t>
      </w:r>
    </w:p>
    <w:p w14:paraId="0C095842" w14:textId="77777777" w:rsidR="006F383A" w:rsidRPr="00783EF8" w:rsidRDefault="006F383A" w:rsidP="006F383A">
      <w:pPr>
        <w:rPr>
          <w:rStyle w:val="StyleUnderline"/>
        </w:rPr>
      </w:pPr>
      <w:r>
        <w:t xml:space="preserve">"The </w:t>
      </w:r>
      <w:r w:rsidRPr="00783EF8">
        <w:rPr>
          <w:rStyle w:val="StyleUnderline"/>
        </w:rPr>
        <w:t>occupied territiories are crucial as a laboratory not just in terms of Israel's internal security, but because they have allowed Israel to become pivotal to the global homeland security industry.</w:t>
      </w:r>
    </w:p>
    <w:p w14:paraId="5D8B84D0" w14:textId="77777777" w:rsidR="006F383A" w:rsidRDefault="006F383A" w:rsidP="006F383A">
      <w:pPr>
        <w:rPr>
          <w:rStyle w:val="StyleUnderline"/>
        </w:rPr>
      </w:pPr>
      <w:r>
        <w:t>"</w:t>
      </w:r>
      <w:r w:rsidRPr="00783EF8">
        <w:rPr>
          <w:rStyle w:val="StyleUnderline"/>
        </w:rPr>
        <w:t>Other states need Israel's expertise, and that ensures its place at the table with the big players. It gives Israel international influence way out of keeping with its size. In turn, the hegemonic states exert no real</w:t>
      </w:r>
      <w:r>
        <w:t xml:space="preserve"> </w:t>
      </w:r>
      <w:r w:rsidRPr="00783EF8">
        <w:rPr>
          <w:rStyle w:val="StyleUnderline"/>
        </w:rPr>
        <w:t>pressure on Israel to give up the occupied territories because of their mutually reinforcing interests."</w:t>
      </w:r>
    </w:p>
    <w:p w14:paraId="4C72F92D" w14:textId="77777777" w:rsidR="006F383A" w:rsidRPr="00AC2897" w:rsidRDefault="006F383A" w:rsidP="006F383A"/>
    <w:p w14:paraId="71CE167A" w14:textId="77777777" w:rsidR="006F383A" w:rsidRDefault="006F383A" w:rsidP="006F383A">
      <w:pPr>
        <w:pStyle w:val="Heading3"/>
      </w:pPr>
      <w:r>
        <w:lastRenderedPageBreak/>
        <w:t>Aff not Sufficient - Right to return</w:t>
      </w:r>
    </w:p>
    <w:p w14:paraId="0A412C14" w14:textId="77777777" w:rsidR="006F383A" w:rsidRDefault="006F383A" w:rsidP="006F383A">
      <w:pPr>
        <w:pStyle w:val="Heading4"/>
      </w:pPr>
      <w:r>
        <w:t>No solvency—the plan doesn’t go far enough—right to return is key to ending violence</w:t>
      </w:r>
    </w:p>
    <w:p w14:paraId="0144A228" w14:textId="77777777" w:rsidR="006F383A" w:rsidRPr="006B15BB" w:rsidRDefault="006F383A" w:rsidP="006F383A">
      <w:pPr>
        <w:rPr>
          <w:rStyle w:val="StyleUnderline"/>
          <w:u w:val="none"/>
        </w:rPr>
      </w:pPr>
      <w:r w:rsidRPr="006B15BB">
        <w:rPr>
          <w:rStyle w:val="Heading4Char"/>
        </w:rPr>
        <w:t>Rizvi, staff writer covering global affairs, 18</w:t>
      </w:r>
      <w:r>
        <w:rPr>
          <w:rStyle w:val="StyleUnderline"/>
          <w:u w:val="none"/>
        </w:rPr>
        <w:t xml:space="preserve"> (Husna, 9/27/18, New Internationalist, “</w:t>
      </w:r>
      <w:r w:rsidRPr="006B15BB">
        <w:rPr>
          <w:rStyle w:val="StyleUnderline"/>
          <w:u w:val="none"/>
        </w:rPr>
        <w:t>Freezing arms sales to Israel is just a first step</w:t>
      </w:r>
      <w:r>
        <w:rPr>
          <w:rStyle w:val="StyleUnderline"/>
          <w:u w:val="none"/>
        </w:rPr>
        <w:t xml:space="preserve">”, </w:t>
      </w:r>
      <w:hyperlink r:id="rId57" w:history="1">
        <w:r w:rsidRPr="00A11119">
          <w:rPr>
            <w:rStyle w:val="Hyperlink"/>
          </w:rPr>
          <w:t>https://newint.org/features/2018/09/27/freezing-arms-sales-israel-just-first-step</w:t>
        </w:r>
      </w:hyperlink>
      <w:r>
        <w:t>, accessed 7/9/19, TR)</w:t>
      </w:r>
    </w:p>
    <w:p w14:paraId="410D966C" w14:textId="77777777" w:rsidR="006F383A" w:rsidRPr="006B15BB" w:rsidRDefault="006F383A" w:rsidP="006F383A">
      <w:pPr>
        <w:rPr>
          <w:rStyle w:val="StyleUnderline"/>
        </w:rPr>
      </w:pPr>
      <w:r w:rsidRPr="006B15BB">
        <w:rPr>
          <w:rStyle w:val="StyleUnderline"/>
        </w:rPr>
        <w:t>Still, that doesn’t address the issue of what Hazem says is ‘fundamental’ to the Palestine cause – the right of return.</w:t>
      </w:r>
    </w:p>
    <w:p w14:paraId="4150886C" w14:textId="77777777" w:rsidR="006F383A" w:rsidRPr="006B15BB" w:rsidRDefault="006F383A" w:rsidP="006F383A">
      <w:pPr>
        <w:rPr>
          <w:rStyle w:val="StyleUnderline"/>
        </w:rPr>
      </w:pPr>
      <w:r>
        <w:t>‘</w:t>
      </w:r>
      <w:r w:rsidRPr="006B15BB">
        <w:rPr>
          <w:rStyle w:val="StyleUnderline"/>
        </w:rPr>
        <w:t>We are accustomed to a certain mode of solidarity, which is concerned with showing up to marches only if the death toll is a high enough number, or else it’s too cold outside for it to be worth it.’</w:t>
      </w:r>
    </w:p>
    <w:p w14:paraId="498E7EB6" w14:textId="77777777" w:rsidR="006F383A" w:rsidRDefault="006F383A" w:rsidP="006F383A">
      <w:r>
        <w:t>Alia agrees that i</w:t>
      </w:r>
      <w:r w:rsidRPr="006B15BB">
        <w:rPr>
          <w:rStyle w:val="StyleUnderline"/>
        </w:rPr>
        <w:t>nternational interest and visible public support for the right of return,</w:t>
      </w:r>
      <w:r>
        <w:t xml:space="preserve"> particularly during the Great Return March</w:t>
      </w:r>
      <w:r w:rsidRPr="006B15BB">
        <w:rPr>
          <w:rStyle w:val="StyleUnderline"/>
        </w:rPr>
        <w:t>, appeared to be waning</w:t>
      </w:r>
      <w:r>
        <w:t>. She pins this on Britain’s anti-terror Prevent legislation, saying it elicited ‘genuine fearfulness from people to speak publicly about Palestine’.</w:t>
      </w:r>
    </w:p>
    <w:p w14:paraId="7A9FE009" w14:textId="77777777" w:rsidR="006F383A" w:rsidRDefault="006F383A" w:rsidP="006F383A">
      <w:r>
        <w:t>This also follows the Labour Party’s decision to officially adopt the International Holocaust Remembrance Alliance definition of anti-Semitism for the purpose of disciplinary rulings, which defines claims such as ‘the state of Israel is a racist endeavour’ as tantamount to the denial of Jewish self-determination.</w:t>
      </w:r>
    </w:p>
    <w:p w14:paraId="6262A3E4" w14:textId="77777777" w:rsidR="006F383A" w:rsidRDefault="006F383A" w:rsidP="006F383A">
      <w:r>
        <w:t>Speaking of the adoption of the IHRA definition, the Palestine Solidarity Campaign said: ‘</w:t>
      </w:r>
      <w:r w:rsidRPr="006B15BB">
        <w:rPr>
          <w:rStyle w:val="StyleUnderline"/>
        </w:rPr>
        <w:t>The reality of the Palestinian people’s ongoing dispossession belongs to the public space: Palestinian people have the right to impart information about these present and past injustices</w:t>
      </w:r>
      <w:r>
        <w:t>, as every British citizen has the right to hear this information, along with the ideas and arguments that emerge directly from it.’</w:t>
      </w:r>
    </w:p>
    <w:p w14:paraId="7D364DF2" w14:textId="77777777" w:rsidR="006F383A" w:rsidRDefault="006F383A" w:rsidP="006F383A">
      <w:r w:rsidRPr="006B15BB">
        <w:rPr>
          <w:rStyle w:val="StyleUnderline"/>
        </w:rPr>
        <w:t>Despite this controversy, there are ‘multiple points of intervention both locally and nationally when it comes to dismantling the arms trade to stand in solidarity with Palestinians,</w:t>
      </w:r>
      <w:r>
        <w:t>’ Ryvka says.</w:t>
      </w:r>
    </w:p>
    <w:p w14:paraId="2759413D" w14:textId="77777777" w:rsidR="006F383A" w:rsidRPr="006B15BB" w:rsidRDefault="006F383A" w:rsidP="006F383A">
      <w:pPr>
        <w:rPr>
          <w:rStyle w:val="Emphasis"/>
        </w:rPr>
      </w:pPr>
      <w:r w:rsidRPr="006B15BB">
        <w:rPr>
          <w:rStyle w:val="Emphasis"/>
        </w:rPr>
        <w:t>‘Things don’t change because politicians suddenly decide to stop selling arms, but because of us, because we collectively agitate for those outcomes.’</w:t>
      </w:r>
    </w:p>
    <w:p w14:paraId="2628929C" w14:textId="77777777" w:rsidR="006F383A" w:rsidRPr="006F383A" w:rsidRDefault="006F383A" w:rsidP="006F383A"/>
    <w:p w14:paraId="7D8D2F27" w14:textId="77777777" w:rsidR="006F383A" w:rsidRPr="002708E4" w:rsidRDefault="006F383A" w:rsidP="006F383A"/>
    <w:p w14:paraId="2C56EC1F" w14:textId="77777777" w:rsidR="006F383A" w:rsidRDefault="006F383A" w:rsidP="006F383A">
      <w:pPr>
        <w:pStyle w:val="Heading3"/>
      </w:pPr>
      <w:r>
        <w:lastRenderedPageBreak/>
        <w:t xml:space="preserve">Circumvention </w:t>
      </w:r>
    </w:p>
    <w:p w14:paraId="1DAD2BF8" w14:textId="77777777" w:rsidR="006F383A" w:rsidRDefault="006F383A" w:rsidP="006F383A">
      <w:pPr>
        <w:pStyle w:val="Heading4"/>
      </w:pPr>
      <w:bookmarkStart w:id="5" w:name="_Hlk13574853"/>
      <w:r>
        <w:t xml:space="preserve"> </w:t>
      </w:r>
      <w:bookmarkEnd w:id="5"/>
      <w:r>
        <w:t>Aff can’t solve – Israel lobby, consensus, settler comradery, military-industrial relations, empire overwhelm criticism of settlerism</w:t>
      </w:r>
    </w:p>
    <w:p w14:paraId="177C803E" w14:textId="77777777" w:rsidR="006F383A" w:rsidRPr="001D59C8" w:rsidRDefault="006F383A" w:rsidP="006F383A">
      <w:pPr>
        <w:rPr>
          <w:rStyle w:val="Style13ptBold"/>
        </w:rPr>
      </w:pPr>
      <w:r w:rsidRPr="001D59C8">
        <w:rPr>
          <w:rStyle w:val="Style13ptBold"/>
        </w:rPr>
        <w:t>Johnson, writer for Mondoweiss, 15</w:t>
      </w:r>
    </w:p>
    <w:p w14:paraId="1E509860" w14:textId="77777777" w:rsidR="006F383A" w:rsidRDefault="006F383A" w:rsidP="006F383A">
      <w:r>
        <w:t xml:space="preserve"> [Jimmy Johnson, 2-14-2015, Mondoweiss, "The client state and the U.S. arms industry", https://mondoweiss.net/2015/02/client-state-industry/ 7-8-2019, dwrs]</w:t>
      </w:r>
    </w:p>
    <w:p w14:paraId="14F26A27" w14:textId="77777777" w:rsidR="006F383A" w:rsidRDefault="006F383A" w:rsidP="006F383A">
      <w:r w:rsidRPr="001D59C8">
        <w:rPr>
          <w:rStyle w:val="StyleUnderline"/>
        </w:rPr>
        <w:t xml:space="preserve">So what about Palestinian liberation? </w:t>
      </w:r>
      <w:r w:rsidRPr="003E6190">
        <w:rPr>
          <w:rStyle w:val="Emphasis"/>
        </w:rPr>
        <w:t>For all the discussions and analyses about the Israel lobby, unsaid is that the Israel lobby is so successful in large part because it’s swimming along with the current</w:t>
      </w:r>
      <w:r w:rsidRPr="003E6190">
        <w:rPr>
          <w:rStyle w:val="StyleUnderline"/>
        </w:rPr>
        <w:t>. There are small disagreements between the U.S. and Israel about how many settlements and where they should be, whether administrative house demolitions are appropriate and exactly how little sovereignty a prospective Palestinian Bantustan should have.</w:t>
      </w:r>
      <w:r>
        <w:t xml:space="preserve"> But </w:t>
      </w:r>
      <w:r w:rsidRPr="003E6190">
        <w:rPr>
          <w:rStyle w:val="Emphasis"/>
        </w:rPr>
        <w:t xml:space="preserve">there is little to no disagreement about anything fundamental and has not been ever since the U.S. figured out it did not have to choose between Israel </w:t>
      </w:r>
      <w:r w:rsidRPr="003E6190">
        <w:rPr>
          <w:rStyle w:val="StyleUnderline"/>
        </w:rPr>
        <w:t xml:space="preserve">and the other governments in Southwest Asia and North Africa. Both </w:t>
      </w:r>
      <w:r w:rsidRPr="003E6190">
        <w:rPr>
          <w:rStyle w:val="Emphasis"/>
        </w:rPr>
        <w:t>declare Zionist colonization of Palestine to be right and just. Both support brutal repression of resistance to Zionism. Both support permanent Israeli military authority over any Palestinian government. Both support some or all Israeli colonization of the Jerusalem and the West Bank. Both reject Palestinian refugee rights. Ad infinitum. Even the minority view amongst State Department and Pentagon officials and political science Realists that supports Palestine does so only to the limited degree of the 1949 Armistice lines (‘1967 borders’) while continuing to reject Right of Return and Palestinian rights inside Israel.</w:t>
      </w:r>
      <w:r>
        <w:t xml:space="preserve"> </w:t>
      </w:r>
      <w:r w:rsidRPr="003E6190">
        <w:rPr>
          <w:rStyle w:val="StyleUnderline"/>
        </w:rPr>
        <w:t>Palestinian liberation on anything close to Palestinian terms is absent from U.S. policy-making.</w:t>
      </w:r>
    </w:p>
    <w:p w14:paraId="32DF1463" w14:textId="77777777" w:rsidR="006F383A" w:rsidRPr="003E6190" w:rsidRDefault="006F383A" w:rsidP="006F383A">
      <w:pPr>
        <w:rPr>
          <w:rStyle w:val="Emphasis"/>
        </w:rPr>
      </w:pPr>
      <w:r w:rsidRPr="003E6190">
        <w:rPr>
          <w:rStyle w:val="StyleUnderline"/>
        </w:rPr>
        <w:t>The actual material relations between the U.S. and Israel via their military-industrial complexes portray a distinctly hierarchic relationship. U.S. interventions on behalf of Israel vis-à-vis Palestinian liberation and Zionist settler colonialism are on behalf of a client state, not an influential ally</w:t>
      </w:r>
      <w:r w:rsidRPr="001A336F">
        <w:t>. Were the U.S. seriously concerned with Palestinian liberation there is little doubt it could bring Israel to heel as it has done over and again when Israeli actions conflicted with significant U.S. interests just as when the U.S. eventually opposed, albeit only partially, settler rule in South Africa.</w:t>
      </w:r>
    </w:p>
    <w:p w14:paraId="331DF8FA" w14:textId="77777777" w:rsidR="006F383A" w:rsidRDefault="006F383A" w:rsidP="006F383A">
      <w:pPr>
        <w:rPr>
          <w:rStyle w:val="StyleUnderline"/>
        </w:rPr>
      </w:pPr>
      <w:r w:rsidRPr="003E6190">
        <w:rPr>
          <w:rStyle w:val="StyleUnderline"/>
        </w:rPr>
        <w:t>There are many reasons for U.S. support for Israel including solidarity between White settler societies (the Israel lobby being one example thereof or, alternately put, settler colonialism as foreign policy), positive relations between the U.S. and Israeli military industrial complexes, Israel’s role in U.S. empire and more. But on the uncommon occasions when Israeli policies or actions conflict with U.S. interests the power relationship and the limits of the Israel lobby are made clear.</w:t>
      </w:r>
    </w:p>
    <w:p w14:paraId="1FE54E96" w14:textId="77777777" w:rsidR="006F383A" w:rsidRDefault="006F383A" w:rsidP="006F383A">
      <w:pPr>
        <w:pStyle w:val="Heading4"/>
      </w:pPr>
      <w:r>
        <w:t>Defense industry pressure ensures circumvention</w:t>
      </w:r>
    </w:p>
    <w:p w14:paraId="3B049A13" w14:textId="77777777" w:rsidR="006F383A" w:rsidRPr="005A5535" w:rsidRDefault="006F383A" w:rsidP="006F383A">
      <w:r w:rsidRPr="004F2EBE">
        <w:rPr>
          <w:rStyle w:val="Style13ptBold"/>
        </w:rPr>
        <w:t>Kane, freelance journalist on Israel/Palestine, 18</w:t>
      </w:r>
      <w:r>
        <w:t xml:space="preserve"> (Alex, Masters in Journalism and Near East Studies from NYU, work has appeared in The Nation, In These Times, Ha'aretz, The Intercept, VICE, the Los Angeles Review of Books, Al Jazeera, The Forward and more, “American Laws Can Help Stop Israeli Massacres in Gaza”, The Nation, 4/13, </w:t>
      </w:r>
      <w:hyperlink r:id="rId58" w:history="1">
        <w:r w:rsidRPr="00F80A6D">
          <w:rPr>
            <w:rStyle w:val="Hyperlink"/>
          </w:rPr>
          <w:t>https://www.thenation.com/article/american-laws-can-help-stop-israeli-massacres-in-gaza/</w:t>
        </w:r>
      </w:hyperlink>
      <w:r>
        <w:t>, accessed 7/8/19)</w:t>
      </w:r>
    </w:p>
    <w:p w14:paraId="3A978C9D" w14:textId="77777777" w:rsidR="006F383A" w:rsidRDefault="006F383A" w:rsidP="006F383A">
      <w:r w:rsidRPr="005A5535">
        <w:rPr>
          <w:rStyle w:val="StyleUnderline"/>
        </w:rPr>
        <w:t xml:space="preserve">In theory, a finding by the State Department that the Israeli army extrajudicially killed Palestinians in violation of international law—as human-rights group allege—could lead the United States to cut off the </w:t>
      </w:r>
      <w:r w:rsidRPr="005A5535">
        <w:rPr>
          <w:rStyle w:val="StyleUnderline"/>
        </w:rPr>
        <w:lastRenderedPageBreak/>
        <w:t>flow of arms to Israel. The problem is that theory and practice rarely, if ever, meet when it comes to the application of laws governing the sale of US-made weapons. There is too much pressure from the defense industry and other interest groups, and too little political will, to enforce these laws—on Israel</w:t>
      </w:r>
      <w:r>
        <w:t xml:space="preserve"> or on any other allied country the United States supplies with weaponry, like Saudi Arabia and Egypt, both of whom also use US weapons to fire indiscriminately on civilians.</w:t>
      </w:r>
    </w:p>
    <w:p w14:paraId="62FA4856" w14:textId="77777777" w:rsidR="006F383A" w:rsidRDefault="006F383A" w:rsidP="006F383A">
      <w:pPr>
        <w:rPr>
          <w:rStyle w:val="StyleUnderline"/>
        </w:rPr>
      </w:pPr>
      <w:r>
        <w:t>“</w:t>
      </w:r>
      <w:r w:rsidRPr="005A5535">
        <w:rPr>
          <w:rStyle w:val="StyleUnderline"/>
        </w:rPr>
        <w:t>Recipients of US weapons understand that they’re very unlikely to be held accountable for [a use of] US equipment [that results] in civilian casualties</w:t>
      </w:r>
      <w:r>
        <w:t>,” said Brittany Benowitz, an expert on arms-exports laws who worked as a defense adviser to former senator Russ Feingold. “</w:t>
      </w:r>
      <w:r w:rsidRPr="005A5535">
        <w:rPr>
          <w:rStyle w:val="StyleUnderline"/>
        </w:rPr>
        <w:t>This is creating a perception around the world that the US is indifferent to human suffering.”</w:t>
      </w:r>
    </w:p>
    <w:p w14:paraId="36B5FB43" w14:textId="77777777" w:rsidR="006F383A" w:rsidRDefault="006F383A" w:rsidP="006F383A">
      <w:r w:rsidRPr="005A5535">
        <w:t>There have been occasional exceptions, moments when legislators and even presidents have made moves, however small, to stanch the flow of arms to flagrant perpetrators. President Barack Obama, for instance, temporarily halted the flow of Hellfire missiles to Israel during the country’s deadly assault on Gaza in 2014. (No other US-made weapons were stopped, however.) The Obama administration also criticized Israel over the Israeli army’s killing of civilians during that assault.</w:t>
      </w:r>
    </w:p>
    <w:p w14:paraId="7E750204" w14:textId="703EF20A" w:rsidR="006F383A" w:rsidRDefault="006F383A" w:rsidP="006F383A">
      <w:pPr>
        <w:rPr>
          <w:rStyle w:val="StyleUnderline"/>
        </w:rPr>
      </w:pPr>
      <w:r>
        <w:t xml:space="preserve">But such interventions are rare, </w:t>
      </w:r>
      <w:r w:rsidRPr="005A5535">
        <w:rPr>
          <w:rStyle w:val="StyleUnderline"/>
        </w:rPr>
        <w:t>and, in the case of Israel, have grown even less likely under President Donald Trump, who has fully aligned US policy with the wishes of Israel’s far-right government and promised not to publicly air disagreements with Israe</w:t>
      </w:r>
      <w:r>
        <w:t xml:space="preserve">l. Indeed, </w:t>
      </w:r>
      <w:r w:rsidRPr="005A5535">
        <w:rPr>
          <w:rStyle w:val="StyleUnderline"/>
        </w:rPr>
        <w:t xml:space="preserve">the Trump administration has said nothing about Israel’s use of deadly force against unarmed civilians. Instead, </w:t>
      </w:r>
      <w:r>
        <w:t>Jason Greenblatt</w:t>
      </w:r>
      <w:r w:rsidRPr="005A5535">
        <w:rPr>
          <w:rStyle w:val="StyleUnderline"/>
        </w:rPr>
        <w:t>, the White House envoy in charge of Israel/Palestine, criticized the Palestinian protesters.</w:t>
      </w:r>
    </w:p>
    <w:p w14:paraId="39D852C2" w14:textId="7CF9A0F0" w:rsidR="00333762" w:rsidRDefault="00333762" w:rsidP="00333762">
      <w:pPr>
        <w:pStyle w:val="Heading3"/>
      </w:pPr>
      <w:r w:rsidRPr="00333762">
        <w:lastRenderedPageBreak/>
        <w:t>Settler Colonialism Wrong</w:t>
      </w:r>
      <w:r>
        <w:t xml:space="preserve"> Frame</w:t>
      </w:r>
    </w:p>
    <w:p w14:paraId="0FA00CAE" w14:textId="459B6BF5" w:rsidR="00333762" w:rsidRPr="00333762" w:rsidRDefault="00333762" w:rsidP="00333762">
      <w:pPr>
        <w:pStyle w:val="Heading4"/>
      </w:pPr>
      <w:r>
        <w:t>Israel is not settler colonialist, aff method can’t resolve it</w:t>
      </w:r>
    </w:p>
    <w:p w14:paraId="1D9F41B4" w14:textId="475C5528" w:rsidR="00333762" w:rsidRDefault="00333762" w:rsidP="00333762">
      <w:r w:rsidRPr="00333762">
        <w:rPr>
          <w:rStyle w:val="Style13ptBold"/>
        </w:rPr>
        <w:t>Bernstein, former Fulbright scholar in Israel, 19</w:t>
      </w:r>
      <w:r>
        <w:t xml:space="preserve"> (Ezra, “Israel Is Neither Colonialist Nor Settler-Colonialist”, 3/27, https://www.jpost.com/Opinion/Israel-is-neither-colonialist-nor-settler-colonialist-584940)</w:t>
      </w:r>
    </w:p>
    <w:p w14:paraId="7A926600" w14:textId="77777777" w:rsidR="00333762" w:rsidRDefault="00333762" w:rsidP="00333762">
      <w:r>
        <w:t>Israel is often portrayed as a settler-colonialist entity by anti-Zionist activists. At pro-Palestinian/anti-Israel rallies, one would be hard-pressed not to find a sign claiming that Zionism is colonialism, or that Israel is a settler-colonialist state – but it is far from the truth. Leaving our religious and indigenous rights aside and arguing in terms of 21st-century law and politics, the claim is still wildly inappropriate.</w:t>
      </w:r>
    </w:p>
    <w:p w14:paraId="12C51B23" w14:textId="77777777" w:rsidR="00333762" w:rsidRDefault="00333762" w:rsidP="00333762">
      <w:r>
        <w:t>Israel is certainly not a colonialist entity in the classical Western sense. Early Zionists were not representatives of a foreign nation who came to a country to exploit the resources of the land and use the local population as labor. They did not come to achieve economic gain. The Zionists came to a country with which they had a long-standing connection and history, to re-achieve self-determination and avoid the peril of growing antisemitism. They came to build a new life.</w:t>
      </w:r>
    </w:p>
    <w:p w14:paraId="060EB9B2" w14:textId="77777777" w:rsidR="00333762" w:rsidRDefault="00333762" w:rsidP="00333762">
      <w:r>
        <w:t>It is also not a settler-colonialist entity. The fact that Jews came to settle in the land, does not mean that they are settler colonialists. All land prior to the War of Independence was purchased legally. How then can this be a settler colonialist entity?</w:t>
      </w:r>
    </w:p>
    <w:p w14:paraId="5337C178" w14:textId="77777777" w:rsidR="00333762" w:rsidRDefault="00333762" w:rsidP="00333762">
      <w:r>
        <w:t>To use an everyday example to illustrate the issue, let’s say someone decides they want to sell their house, so they put it on the market. A buyer comes and purchases the house at an agreed-upon price. The deed is transferred and now the buyer has a legal right to the house. Is this buyer now a settler-colonialist in this house?</w:t>
      </w:r>
    </w:p>
    <w:p w14:paraId="02A84C3D" w14:textId="77777777" w:rsidR="00333762" w:rsidRDefault="00333762" w:rsidP="00333762">
      <w:r>
        <w:t>In many instances, the land was purchased from absentee landlords – and there were customs in Mandatory Palestine where sometimes people would work the land even if they did not own it. However, it was then sold, so according to law, owners have a right to decide what they want to do with the land and who they want to have on the land. It may not have been completely desirable in the eyes of the people who had been working that parcel of land, but it was the law.</w:t>
      </w:r>
    </w:p>
    <w:p w14:paraId="5DD7CAD1" w14:textId="77777777" w:rsidR="00333762" w:rsidRDefault="00333762" w:rsidP="00333762">
      <w:r>
        <w:t xml:space="preserve">After the UN recommended partition of Mandatory Palestine (UN Resolution 181) and subsequently voted to declare Israel a state, there was an undisputedly defensive war in which Israel acquired more territory. Since it is admissible to acquire land through a defensive war, the pre-1967 borders are also completely legal under international law. </w:t>
      </w:r>
    </w:p>
    <w:p w14:paraId="565E7A89" w14:textId="77777777" w:rsidR="00333762" w:rsidRDefault="00333762" w:rsidP="00333762">
      <w:r>
        <w:t>It is hypocritical at best for groups like those in the BDS movement to call upon international law when it comes to the Palestinian refugees (UN Resolution 194) or with the Israeli presence in the West Bank (UN Resolution 242), but then also call Israel a settler-colonialist entity when the law does not back this claim up.</w:t>
      </w:r>
    </w:p>
    <w:p w14:paraId="0E0AED58" w14:textId="77777777" w:rsidR="00333762" w:rsidRDefault="00333762" w:rsidP="00333762">
      <w:r>
        <w:t xml:space="preserve">Unfortunately, as anti-Zionist and anti-Israel sentiment have become part and parcel of being a “progressive,” a complicated and grey situation has been oversimplified and become far too black and white. Nuance has been lost as it has been recast into a false narrative of good versus evil, right versus wrong and powerful versus weak. </w:t>
      </w:r>
    </w:p>
    <w:p w14:paraId="21D653D7" w14:textId="77777777" w:rsidR="00333762" w:rsidRDefault="00333762" w:rsidP="00333762">
      <w:r>
        <w:lastRenderedPageBreak/>
        <w:t>Critical thinking and intellectually honest inquiry into allegations against Israel and the early stages of the conflict have been completely drowned out by the living conditions in Gaza and the West Bank. As bad as those conditions may or may not be, it shouldn’t automatically lend credence to false allegations against Israel. The Jewish state may not be devoid of responsibility for the situation today, but the Palestinians are certainly not innocent victims in a fable of a land stolen by settler colonialists.</w:t>
      </w:r>
    </w:p>
    <w:p w14:paraId="5FD34511" w14:textId="77777777" w:rsidR="00333762" w:rsidRDefault="00333762" w:rsidP="00333762"/>
    <w:p w14:paraId="69DB5AFF" w14:textId="77777777" w:rsidR="00077C98" w:rsidRDefault="00077C98" w:rsidP="00077C98">
      <w:pPr>
        <w:pStyle w:val="Heading3"/>
      </w:pPr>
      <w:r>
        <w:lastRenderedPageBreak/>
        <w:t>Turn - White Scholarship</w:t>
      </w:r>
    </w:p>
    <w:p w14:paraId="1F3ED91B" w14:textId="77777777" w:rsidR="00077C98" w:rsidRDefault="00077C98" w:rsidP="00077C98">
      <w:pPr>
        <w:pStyle w:val="Heading4"/>
      </w:pPr>
      <w:r>
        <w:t>SCT is mostly a settler framework—even if the aff’s intentions are good, it remains a white attempt to think through colonial relationships</w:t>
      </w:r>
    </w:p>
    <w:p w14:paraId="491BACEF" w14:textId="77777777" w:rsidR="00077C98" w:rsidRPr="00502D88" w:rsidRDefault="00077C98" w:rsidP="00077C98">
      <w:r w:rsidRPr="00B60958">
        <w:rPr>
          <w:rFonts w:eastAsiaTheme="majorEastAsia" w:cstheme="majorBidi"/>
          <w:b/>
          <w:iCs/>
          <w:sz w:val="26"/>
        </w:rPr>
        <w:t>Macoun</w:t>
      </w:r>
      <w:r>
        <w:rPr>
          <w:rFonts w:eastAsiaTheme="majorEastAsia" w:cstheme="majorBidi"/>
          <w:b/>
          <w:iCs/>
          <w:sz w:val="26"/>
        </w:rPr>
        <w:t>, honors thesis coordinator in Political Science and International Studies at the University of Queensland</w:t>
      </w:r>
      <w:r w:rsidRPr="00B60958">
        <w:rPr>
          <w:rFonts w:eastAsiaTheme="majorEastAsia" w:cstheme="majorBidi"/>
          <w:b/>
          <w:iCs/>
          <w:sz w:val="26"/>
        </w:rPr>
        <w:t xml:space="preserve"> and Strakosch</w:t>
      </w:r>
      <w:r>
        <w:rPr>
          <w:rFonts w:eastAsiaTheme="majorEastAsia" w:cstheme="majorBidi"/>
          <w:b/>
          <w:iCs/>
          <w:sz w:val="26"/>
        </w:rPr>
        <w:t>, honors thesis coordinator in Political Science and International Studies at the University of Queensland,</w:t>
      </w:r>
      <w:r w:rsidRPr="00B60958">
        <w:rPr>
          <w:rFonts w:eastAsiaTheme="majorEastAsia" w:cstheme="majorBidi"/>
          <w:b/>
          <w:iCs/>
          <w:sz w:val="26"/>
        </w:rPr>
        <w:t xml:space="preserve"> 13</w:t>
      </w:r>
      <w:r>
        <w:t xml:space="preserve"> (Alissa and Elizabeth, 2013, Settler Colonial Studies, 3(3-4), “The ethical demands of settler colonial theory.” </w:t>
      </w:r>
      <w:hyperlink r:id="rId59" w:history="1">
        <w:r>
          <w:rPr>
            <w:rStyle w:val="Hyperlink"/>
          </w:rPr>
          <w:t>https://eprints.qut.edu.au/63908/1/63908.pdf</w:t>
        </w:r>
      </w:hyperlink>
      <w:r>
        <w:t>, accessed 7/11/19, TR)</w:t>
      </w:r>
    </w:p>
    <w:p w14:paraId="45C63BA5" w14:textId="77777777" w:rsidR="00077C98" w:rsidRDefault="00077C98" w:rsidP="00077C98">
      <w:r>
        <w:t>W</w:t>
      </w:r>
      <w:r w:rsidRPr="00502D88">
        <w:rPr>
          <w:rStyle w:val="StyleUnderline"/>
        </w:rPr>
        <w:t>hile this movement may be animated by and in sympathy with major developments in critical Indigenous theory and global Indigenous activism</w:t>
      </w:r>
      <w:r>
        <w:t>,3 settler colonial theory (</w:t>
      </w:r>
      <w:r w:rsidRPr="00502D88">
        <w:rPr>
          <w:rStyle w:val="StyleUnderline"/>
        </w:rPr>
        <w:t>SCT)</w:t>
      </w:r>
      <w:r>
        <w:t xml:space="preserve"> </w:t>
      </w:r>
      <w:r w:rsidRPr="00502D88">
        <w:rPr>
          <w:rStyle w:val="StyleUnderline"/>
        </w:rPr>
        <w:t>remains a largely White attempt to think through contemporary colonial relationships</w:t>
      </w:r>
      <w:r>
        <w:t xml:space="preserve">. Like us, </w:t>
      </w:r>
      <w:r w:rsidRPr="00502D88">
        <w:rPr>
          <w:rStyle w:val="StyleUnderline"/>
        </w:rPr>
        <w:t>most settlers who use the theoretical framework are concerned to disturb rather than re‐enact colonial hierarchies, and seek to contribute to Indigenous political struggles. However, Indigenous scholars have not always embraced the theory and it has been met with scepticism by some engaged in challenging colonialism</w:t>
      </w:r>
      <w:r>
        <w:t xml:space="preserve">.4 This article </w:t>
      </w:r>
      <w:r w:rsidRPr="00502D88">
        <w:rPr>
          <w:rStyle w:val="StyleUnderline"/>
        </w:rPr>
        <w:t>seeks to make explicit SCT’s current location as a primarily settler framework</w:t>
      </w:r>
      <w:r w:rsidRPr="00D5478C">
        <w:t>, and to explore its strengths and limitations in this context</w:t>
      </w:r>
      <w:r w:rsidRPr="00502D88">
        <w:rPr>
          <w:rStyle w:val="StyleUnderline"/>
        </w:rPr>
        <w:t>. While we do not suggest that SCT can only ever be used by settlers, we frame our discussion in relation to the current political and theoretical dynamics of its use</w:t>
      </w:r>
      <w:r>
        <w:t xml:space="preserve">. In the Australian context, SCT is an appealing interpretive framework for academics seeking to understand the state’s increasingly coercive approach to Indigenous people. </w:t>
      </w:r>
    </w:p>
    <w:p w14:paraId="60EAF537" w14:textId="77777777" w:rsidR="00077C98" w:rsidRDefault="00077C98" w:rsidP="00077C98">
      <w:pPr>
        <w:pStyle w:val="Heading3"/>
      </w:pPr>
      <w:r>
        <w:lastRenderedPageBreak/>
        <w:t>Turn - Settler Fatalism</w:t>
      </w:r>
    </w:p>
    <w:p w14:paraId="30CE3BBD" w14:textId="77777777" w:rsidR="00077C98" w:rsidRDefault="00077C98" w:rsidP="00077C98">
      <w:pPr>
        <w:pStyle w:val="Heading4"/>
      </w:pPr>
      <w:r>
        <w:t>Settler colonial theory doesn’t envision a post-settler colonial future—this locks in fatalism and denies the legitimacy of indigenous resistance</w:t>
      </w:r>
    </w:p>
    <w:p w14:paraId="72D685B1" w14:textId="77777777" w:rsidR="00077C98" w:rsidRDefault="00077C98" w:rsidP="00077C98">
      <w:r w:rsidRPr="00B60958">
        <w:rPr>
          <w:rFonts w:eastAsiaTheme="majorEastAsia" w:cstheme="majorBidi"/>
          <w:b/>
          <w:iCs/>
          <w:sz w:val="26"/>
        </w:rPr>
        <w:t>Macoun</w:t>
      </w:r>
      <w:r>
        <w:rPr>
          <w:rFonts w:eastAsiaTheme="majorEastAsia" w:cstheme="majorBidi"/>
          <w:b/>
          <w:iCs/>
          <w:sz w:val="26"/>
        </w:rPr>
        <w:t>, honors thesis coordinator in Political Science and International Studies at the University of Queensland</w:t>
      </w:r>
      <w:r w:rsidRPr="00B60958">
        <w:rPr>
          <w:rFonts w:eastAsiaTheme="majorEastAsia" w:cstheme="majorBidi"/>
          <w:b/>
          <w:iCs/>
          <w:sz w:val="26"/>
        </w:rPr>
        <w:t xml:space="preserve"> and Strakosch</w:t>
      </w:r>
      <w:r>
        <w:rPr>
          <w:rFonts w:eastAsiaTheme="majorEastAsia" w:cstheme="majorBidi"/>
          <w:b/>
          <w:iCs/>
          <w:sz w:val="26"/>
        </w:rPr>
        <w:t>, honors thesis coordinator in Political Science and International Studies at the University of Queensland,</w:t>
      </w:r>
      <w:r w:rsidRPr="00B60958">
        <w:rPr>
          <w:rFonts w:eastAsiaTheme="majorEastAsia" w:cstheme="majorBidi"/>
          <w:b/>
          <w:iCs/>
          <w:sz w:val="26"/>
        </w:rPr>
        <w:t xml:space="preserve"> 13</w:t>
      </w:r>
      <w:r>
        <w:t xml:space="preserve"> (Alissa and Elizabeth, 2013, Settler Colonial Studies, 3(3-4), “The ethical demands of settler colonial theory.”, </w:t>
      </w:r>
      <w:hyperlink r:id="rId60" w:history="1">
        <w:r>
          <w:rPr>
            <w:rStyle w:val="Hyperlink"/>
          </w:rPr>
          <w:t>https://eprints.qut.edu.au/63908/1/63908.pdf</w:t>
        </w:r>
      </w:hyperlink>
      <w:r>
        <w:t>, accessed 7/11/19, TR)</w:t>
      </w:r>
    </w:p>
    <w:p w14:paraId="2AD3D4CF" w14:textId="77777777" w:rsidR="00077C98" w:rsidRDefault="00077C98" w:rsidP="00077C98">
      <w:r>
        <w:t xml:space="preserve">Firstly, </w:t>
      </w:r>
      <w:r w:rsidRPr="0053009F">
        <w:rPr>
          <w:rStyle w:val="StyleUnderline"/>
        </w:rPr>
        <w:t>by disturbing settler colonialism’s narratives of progress, SCT attributes a peculiar suspended temporality to the settler project</w:t>
      </w:r>
      <w:r>
        <w:t xml:space="preserve">. </w:t>
      </w:r>
      <w:r w:rsidRPr="004F5A19">
        <w:rPr>
          <w:rStyle w:val="StyleUnderline"/>
        </w:rPr>
        <w:t>This can portray settler colonialism as an inevitable structure likely to exist across time – the fact that the past persists in the present implies that this past will also persist in the future</w:t>
      </w:r>
      <w:r>
        <w:t xml:space="preserve">. Foundational scholar Patrick Wolfe has been labelled ‘very much a structuralist stuck in a poststructuralist world’.63 As we have outlined, </w:t>
      </w:r>
      <w:r w:rsidRPr="004F5A19">
        <w:rPr>
          <w:rStyle w:val="StyleUnderline"/>
        </w:rPr>
        <w:t>this structuralism is particularly useful in identifying the operation of political hierarchies. However, it can also excuse us from human political action in the present by presenting this action as futile or already determined.</w:t>
      </w:r>
      <w:r>
        <w:t xml:space="preserve">64 The role of political activists is to wait for the structurally determined future, and at most to prepare others for its arrival. </w:t>
      </w:r>
    </w:p>
    <w:p w14:paraId="1B97C645" w14:textId="77777777" w:rsidR="00077C98" w:rsidRPr="00EB4CB7" w:rsidRDefault="00077C98" w:rsidP="00077C98">
      <w:r w:rsidRPr="004F5A19">
        <w:rPr>
          <w:rStyle w:val="StyleUnderline"/>
        </w:rPr>
        <w:t>The particular challenge of SCT’s analysis is that it does not give an account of such a transformed future, or of the conditions for settler colonialism’s demise</w:t>
      </w:r>
      <w:r>
        <w:t xml:space="preserve">. This </w:t>
      </w:r>
      <w:r w:rsidRPr="004F5A19">
        <w:rPr>
          <w:rStyle w:val="StyleUnderline"/>
        </w:rPr>
        <w:t>can lead to a theoretical and political impasse and result in a kind of colonial fatalism. Such fatalism can be deployed to imply a moral equivalence between different forms of settler political interaction with Indigenous people, and, at its worst, to deny the legitimacy of Indigenous resistances</w:t>
      </w:r>
      <w:r>
        <w:t xml:space="preserve">. Structuralist narratives are able to posit radical change, but only if this change is built into the structures they describe – for example because these structures are subject to internal contradictions or are inherently unstable. </w:t>
      </w:r>
      <w:r w:rsidRPr="004F5A19">
        <w:rPr>
          <w:rStyle w:val="StyleUnderline"/>
        </w:rPr>
        <w:t>Settler colonial structures, however, appear as highly stable and ‘relatively impervious to regime change’</w:t>
      </w:r>
      <w:r>
        <w:t>.65</w:t>
      </w:r>
      <w:r w:rsidRPr="004F5A19">
        <w:rPr>
          <w:rStyle w:val="StyleUnderline"/>
        </w:rPr>
        <w:t xml:space="preserve"> Therefore, at the same moment settler scholars finally see the depth and reach of settler colonialism in the present they feel unable to find ‘postsettler colonial passages’.</w:t>
      </w:r>
    </w:p>
    <w:p w14:paraId="289DF9F8" w14:textId="77777777" w:rsidR="00077C98" w:rsidRDefault="00077C98" w:rsidP="00077C98">
      <w:pPr>
        <w:pStyle w:val="Heading4"/>
      </w:pPr>
      <w:r>
        <w:t>The aff’s ontology claims are too totalizing—the technologies of the state can be turned against it, even when they seem immutable or dangerous— policy actions are contingently good—dismantle settler technology in the style of the scyborg</w:t>
      </w:r>
    </w:p>
    <w:p w14:paraId="4F8B5BB6" w14:textId="77777777" w:rsidR="00077C98" w:rsidRPr="00087EC7" w:rsidRDefault="00077C98" w:rsidP="00077C98">
      <w:r w:rsidRPr="00087EC7">
        <w:rPr>
          <w:rFonts w:eastAsiaTheme="majorEastAsia" w:cstheme="majorBidi"/>
          <w:b/>
          <w:iCs/>
          <w:sz w:val="26"/>
        </w:rPr>
        <w:t>Yang</w:t>
      </w:r>
      <w:r>
        <w:rPr>
          <w:rFonts w:eastAsiaTheme="majorEastAsia" w:cstheme="majorBidi"/>
          <w:b/>
          <w:iCs/>
          <w:sz w:val="26"/>
        </w:rPr>
        <w:t>, associate professor and Director of Undergraduate Studies at the Department of Ethnic Studies at the University of California, San Diego,</w:t>
      </w:r>
      <w:r w:rsidRPr="00087EC7">
        <w:rPr>
          <w:rFonts w:eastAsiaTheme="majorEastAsia" w:cstheme="majorBidi"/>
          <w:b/>
          <w:iCs/>
          <w:sz w:val="26"/>
        </w:rPr>
        <w:t xml:space="preserve"> 17 </w:t>
      </w:r>
      <w:r>
        <w:t>(K. Wayne, writing under the pseudonym “la paperson”, 2017, University of Minnesota Press“A Third University is Possible</w:t>
      </w:r>
      <w:r w:rsidRPr="00077C98">
        <w:t>”, https://manifold.umn.edu/read/a-third-university-is-possible/section/e33f977a-532b-4b87-b108-f106337d9e53,</w:t>
      </w:r>
      <w:r>
        <w:t xml:space="preserve">  accessed 7/11/19,TR)</w:t>
      </w:r>
    </w:p>
    <w:p w14:paraId="304A2CEF" w14:textId="77777777" w:rsidR="00077C98" w:rsidRDefault="00077C98" w:rsidP="00077C98">
      <w:r>
        <w:t xml:space="preserve">Everywhere land resists and refuses—whales that destroy ships, bees that refuse to work, bombed islands that reconstitute themselves. The </w:t>
      </w:r>
      <w:r w:rsidRPr="00087EC7">
        <w:rPr>
          <w:rStyle w:val="StyleUnderline"/>
        </w:rPr>
        <w:t>land also resists in the form of people; Indigenous peoples’ resistance is the land’s resistance. Indigenous people continue to subvert legal and capitalist technologies as part of that resistance</w:t>
      </w:r>
      <w:r>
        <w:t>. And technologies and technological beings resist too.</w:t>
      </w:r>
    </w:p>
    <w:p w14:paraId="28AAA22B" w14:textId="77777777" w:rsidR="00077C98" w:rsidRDefault="00077C98" w:rsidP="00077C98">
      <w:r w:rsidRPr="00087EC7">
        <w:rPr>
          <w:rStyle w:val="StyleUnderline"/>
        </w:rPr>
        <w:lastRenderedPageBreak/>
        <w:t>Patent law is patently designed to favor corporations, a legal technology whose colonizing functions are particularly evident when considering how Monsanto and other GMO producing giants are patenting seeds and genes they “find” throughout the world. Yet Indigenous communities are fighting this biopiracy</w:t>
      </w:r>
      <w:r>
        <w:t xml:space="preserve"> by refusing the systems that permit corporations to patent life and that document knowledge for expropriation in the first place, by creating digital libraries of traditional knowledges, and sometimes by subverting patent law to claim rights to their own life worlds and knowledges.[35]</w:t>
      </w:r>
    </w:p>
    <w:p w14:paraId="351C2131" w14:textId="77777777" w:rsidR="00077C98" w:rsidRPr="00087EC7" w:rsidRDefault="00077C98" w:rsidP="00077C98">
      <w:pPr>
        <w:rPr>
          <w:rStyle w:val="StyleUnderline"/>
        </w:rPr>
      </w:pPr>
      <w:r w:rsidRPr="00087EC7">
        <w:rPr>
          <w:rStyle w:val="StyleUnderline"/>
        </w:rPr>
        <w:t>Treaties are technologies of colonial coercion and yet also of Indigenous survivance</w:t>
      </w:r>
      <w:r>
        <w:t xml:space="preserve">. As Scott Lyon says, an x-mark that signs the treaty “is a sign of consent in a context of coercion. . . . And yet there is always the possibility of slippage, indeterminacy, unforeseen consequences, or unintended results; it is always possible, that is, that an x-mark could result in something good. </w:t>
      </w:r>
      <w:r w:rsidRPr="00087EC7">
        <w:rPr>
          <w:rStyle w:val="StyleUnderline"/>
        </w:rPr>
        <w:t>Why else, we must ask, would someone bother to make it?”[36] Since 1948, the Oneida Indian Nation has pursued restoration of sovereignty over historical reservation lands via a complex set of avenues involving treaty law, U.S. courts, casinos, and excise taxes, resulting in a landmark 13,004 acres of land taken into trust by the Department of the Interior in 2014.[37]</w:t>
      </w:r>
    </w:p>
    <w:p w14:paraId="133218EA" w14:textId="77777777" w:rsidR="00077C98" w:rsidRDefault="00077C98" w:rsidP="00077C98">
      <w:r>
        <w:t xml:space="preserve">Sometimes settlers return land to Indigenous tribes and nations. Hopefully, they/we might do so without conditions. </w:t>
      </w:r>
      <w:r w:rsidRPr="00087EC7">
        <w:rPr>
          <w:rStyle w:val="StyleUnderline"/>
        </w:rPr>
        <w:t>As I write, the Kashia Band of Pomo Indians are getting back 688 acres of coastal lands in California.[38] I am not saying wealthy settlers who return land are decolonizing. I am saying that some colonizing technology has been hotwired; something scyborg is happening</w:t>
      </w:r>
      <w:r>
        <w:t>.</w:t>
      </w:r>
    </w:p>
    <w:p w14:paraId="03F280C2" w14:textId="77777777" w:rsidR="00077C98" w:rsidRDefault="00077C98" w:rsidP="00077C98">
      <w:r w:rsidRPr="00087EC7">
        <w:rPr>
          <w:rStyle w:val="Emphasis"/>
          <w:b w:val="0"/>
        </w:rPr>
        <w:t>The truth is that any return of land is not just due to the good graces and benevolence of wealthy settlers; it is a scyborg possibility foretold by an x-mark</w:t>
      </w:r>
      <w:r w:rsidRPr="00087EC7">
        <w:rPr>
          <w:rStyle w:val="Emphasis"/>
        </w:rPr>
        <w:t>.</w:t>
      </w:r>
      <w:r>
        <w:t xml:space="preserve"> About Hollywood star Johnny Depp’s purported promise to buy land for Comanche, Sonny Skyhawk, a Sicangu Lakota actor and founder of American Indians in Film and Television, said, “If it’s from the heart, we accept it. If it’s not from the heart, we’ll accept it anyways.”[39]</w:t>
      </w:r>
    </w:p>
    <w:p w14:paraId="09424B5A" w14:textId="77777777" w:rsidR="00077C98" w:rsidRDefault="00077C98" w:rsidP="00077C98">
      <w:r>
        <w:t>Developed as weapons of surveillance and assassination, drones are hard to imagine as decolonizing instruments; yet these machines we hate may serve a function before we discard them. Originally a wind-powered device similar to the childhood wind toys of its Afghani creator Massoud Hassani, the Mine Kafon drone “can autonomously map, detect, and detonate land mines” and could contribute to demilitarizing mine-filled lands within a generation.[40] Dynamite, which left Alfred Nobel rich and many dead, and which abetted in U.S. westward imperial expansion, blew up the Elwha and Glines Canyon dams and restored the Elwha River.[41] A giant, autonomous artificial coastline could assist the ocean to clean herself of the great Pacific Garbage Patch.[42] Oysters made “plantable” by farming technologies detoxify the Hudson and so become too poisonous to eat, but because of them, the frogs will return.[43] Wind-powered strandbeests—originally devised to restore Dutch beaches—now roam almost autonomous, almost free.[44] Toxic and explosive and wind-willed machine animals, you, scyborg, might read about and feel some odd sense of recognition.</w:t>
      </w:r>
    </w:p>
    <w:p w14:paraId="4F516A00" w14:textId="77777777" w:rsidR="00077C98" w:rsidRPr="00087EC7" w:rsidRDefault="00077C98" w:rsidP="00077C98">
      <w:pPr>
        <w:rPr>
          <w:rStyle w:val="StyleUnderline"/>
        </w:rPr>
      </w:pPr>
      <w:r w:rsidRPr="00087EC7">
        <w:rPr>
          <w:rStyle w:val="StyleUnderline"/>
        </w:rPr>
        <w:t>Figure out how technologies operate</w:t>
      </w:r>
      <w:r>
        <w:t xml:space="preserve">. Use a wrench. </w:t>
      </w:r>
      <w:r w:rsidRPr="00087EC7">
        <w:rPr>
          <w:rStyle w:val="StyleUnderline"/>
        </w:rPr>
        <w:t>Technologies can be disrupted and reorganized—at least for a machine cycle. Rather than thinking of ourselves as just subjects of those technologies, think about how we are the drones, the explosives, the toxified, the operative parts of those technologies—and ideally, how we might operate on ourselves and other technologies and turn these gears into decolonizing operations.</w:t>
      </w:r>
    </w:p>
    <w:p w14:paraId="015C6595" w14:textId="781D53BB" w:rsidR="00077C98" w:rsidRDefault="00077C98" w:rsidP="00077C98">
      <w:pPr>
        <w:rPr>
          <w:rStyle w:val="StyleUnderline"/>
        </w:rPr>
      </w:pPr>
      <w:r>
        <w:lastRenderedPageBreak/>
        <w:t xml:space="preserve">If this sounds easy and obvious, then my writing has failed you. Listen: </w:t>
      </w:r>
      <w:r w:rsidRPr="00087EC7">
        <w:rPr>
          <w:rStyle w:val="StyleUnderline"/>
        </w:rPr>
        <w:t>you will need to remember this when you are accused of destruction. Attach a pacemaker to the heart of those machines you hate; make it pump for your decolonizing enterprise; let it tick its own countdown. Ask how, and how otherwise, of the colonizing machines. Even when they are dangerous.</w:t>
      </w:r>
    </w:p>
    <w:p w14:paraId="6F504A4F" w14:textId="03C0F609" w:rsidR="0095399E" w:rsidRPr="004B4652" w:rsidRDefault="0095399E" w:rsidP="0095399E">
      <w:pPr>
        <w:pStyle w:val="Heading3"/>
      </w:pPr>
      <w:r w:rsidRPr="004B4652">
        <w:lastRenderedPageBreak/>
        <w:t>S</w:t>
      </w:r>
      <w:r>
        <w:t xml:space="preserve">ettler </w:t>
      </w:r>
      <w:r w:rsidRPr="004B4652">
        <w:t>C</w:t>
      </w:r>
      <w:r>
        <w:t xml:space="preserve">olonial </w:t>
      </w:r>
      <w:r w:rsidRPr="004B4652">
        <w:t>T</w:t>
      </w:r>
      <w:r>
        <w:t>heory</w:t>
      </w:r>
      <w:r w:rsidRPr="004B4652">
        <w:t xml:space="preserve"> Bad</w:t>
      </w:r>
    </w:p>
    <w:p w14:paraId="763FA3FE" w14:textId="77777777" w:rsidR="0095399E" w:rsidRPr="004B4652" w:rsidRDefault="0095399E" w:rsidP="0095399E">
      <w:pPr>
        <w:pStyle w:val="Heading4"/>
        <w:rPr>
          <w:rStyle w:val="Style13ptBold"/>
          <w:b/>
        </w:rPr>
      </w:pPr>
      <w:r w:rsidRPr="004B4652">
        <w:rPr>
          <w:rStyle w:val="Style13ptBold"/>
          <w:b/>
        </w:rPr>
        <w:t xml:space="preserve">The affirmative’s commitment to a structural theory of “settler colonialism” is apologism for native suffering – the totalizing frame assumed by their Manichean description of settler and indigenous relations creates comfort in having radical theory without taking radical action. </w:t>
      </w:r>
    </w:p>
    <w:p w14:paraId="02834BAD" w14:textId="77777777" w:rsidR="0095399E" w:rsidRPr="004B4652" w:rsidRDefault="0095399E" w:rsidP="0095399E">
      <w:r w:rsidRPr="004B4652">
        <w:rPr>
          <w:rStyle w:val="Style13ptBold"/>
        </w:rPr>
        <w:t>Macoun</w:t>
      </w:r>
      <w:r w:rsidRPr="004B4652">
        <w:t xml:space="preserve">, Researcher @ Indigenous Studies Research Network, </w:t>
      </w:r>
      <w:r w:rsidRPr="004B4652">
        <w:rPr>
          <w:rStyle w:val="Style13ptBold"/>
        </w:rPr>
        <w:t>13</w:t>
      </w:r>
    </w:p>
    <w:p w14:paraId="01FADDD4" w14:textId="77777777" w:rsidR="0095399E" w:rsidRPr="004B4652" w:rsidRDefault="0095399E" w:rsidP="0095399E">
      <w:r w:rsidRPr="004B4652">
        <w:t xml:space="preserve">(Alissa, The Ethical Demands of Settler Colonial Theory, Settler Colonial Studies, 3(3-4), pp. 426-443) </w:t>
      </w:r>
    </w:p>
    <w:p w14:paraId="101CC76B" w14:textId="77777777" w:rsidR="0095399E" w:rsidRPr="004B4652" w:rsidRDefault="0095399E" w:rsidP="0095399E">
      <w:r w:rsidRPr="004B4652">
        <w:t xml:space="preserve">*SCT=Settler Colonialism Theory </w:t>
      </w:r>
    </w:p>
    <w:p w14:paraId="3B1AFD3A" w14:textId="77777777" w:rsidR="0095399E" w:rsidRPr="004B4652" w:rsidRDefault="0095399E" w:rsidP="0095399E">
      <w:pPr>
        <w:rPr>
          <w:sz w:val="16"/>
        </w:rPr>
      </w:pPr>
      <w:r w:rsidRPr="004B4652">
        <w:rPr>
          <w:sz w:val="16"/>
        </w:rPr>
        <w:t xml:space="preserve">Despite these powerful contributions, we also identify some important issues associated with SCT in Australian academic debates about the NT intervention. The first is </w:t>
      </w:r>
      <w:r w:rsidRPr="004B4652">
        <w:rPr>
          <w:rStyle w:val="Emphasis"/>
        </w:rPr>
        <w:t>a direct consequence</w:t>
      </w:r>
      <w:r w:rsidRPr="004B4652">
        <w:rPr>
          <w:sz w:val="16"/>
        </w:rPr>
        <w:t xml:space="preserve"> </w:t>
      </w:r>
      <w:r w:rsidRPr="004B4652">
        <w:rPr>
          <w:rStyle w:val="StyleUnderline"/>
        </w:rPr>
        <w:t>of</w:t>
      </w:r>
      <w:r w:rsidRPr="004B4652">
        <w:rPr>
          <w:sz w:val="16"/>
        </w:rPr>
        <w:t xml:space="preserve"> </w:t>
      </w:r>
      <w:r w:rsidRPr="004B4652">
        <w:rPr>
          <w:rStyle w:val="StyleUnderline"/>
        </w:rPr>
        <w:t>one of</w:t>
      </w:r>
      <w:r w:rsidRPr="004B4652">
        <w:rPr>
          <w:sz w:val="16"/>
        </w:rPr>
        <w:t xml:space="preserve"> </w:t>
      </w:r>
      <w:r w:rsidRPr="004B4652">
        <w:rPr>
          <w:rStyle w:val="Emphasis"/>
        </w:rPr>
        <w:t>SCT’s vital contributions</w:t>
      </w:r>
      <w:r w:rsidRPr="004B4652">
        <w:rPr>
          <w:sz w:val="16"/>
        </w:rPr>
        <w:t xml:space="preserve">, </w:t>
      </w:r>
      <w:r w:rsidRPr="004B4652">
        <w:rPr>
          <w:rStyle w:val="StyleUnderline"/>
        </w:rPr>
        <w:t xml:space="preserve">arising from the theory’s present tense </w:t>
      </w:r>
      <w:r w:rsidRPr="004B4652">
        <w:rPr>
          <w:rStyle w:val="Emphasis"/>
        </w:rPr>
        <w:t>iteration of settler colonialism.</w:t>
      </w:r>
      <w:r w:rsidRPr="004B4652">
        <w:rPr>
          <w:sz w:val="16"/>
        </w:rPr>
        <w:t xml:space="preserve"> </w:t>
      </w:r>
      <w:r w:rsidRPr="004B4652">
        <w:rPr>
          <w:rStyle w:val="StyleUnderline"/>
        </w:rPr>
        <w:t xml:space="preserve">By emphasizing </w:t>
      </w:r>
      <w:r w:rsidRPr="004B4652">
        <w:rPr>
          <w:rStyle w:val="Emphasis"/>
        </w:rPr>
        <w:t>continuities</w:t>
      </w:r>
      <w:r w:rsidRPr="004B4652">
        <w:rPr>
          <w:rStyle w:val="StyleUnderline"/>
        </w:rPr>
        <w:t xml:space="preserve"> in </w:t>
      </w:r>
      <w:r w:rsidRPr="004B4652">
        <w:rPr>
          <w:rStyle w:val="Emphasis"/>
        </w:rPr>
        <w:t>colonial relationships</w:t>
      </w:r>
      <w:r w:rsidRPr="004B4652">
        <w:rPr>
          <w:sz w:val="16"/>
        </w:rPr>
        <w:t xml:space="preserve"> </w:t>
      </w:r>
      <w:r w:rsidRPr="004B4652">
        <w:rPr>
          <w:rStyle w:val="StyleUnderline"/>
        </w:rPr>
        <w:t>between the past and the present</w:t>
      </w:r>
      <w:r w:rsidRPr="004B4652">
        <w:rPr>
          <w:sz w:val="16"/>
        </w:rPr>
        <w:t xml:space="preserve">, </w:t>
      </w:r>
      <w:r w:rsidRPr="004B4652">
        <w:rPr>
          <w:rStyle w:val="Emphasis"/>
        </w:rPr>
        <w:t>SCT can depict colonization as structurally inevitable,</w:t>
      </w:r>
      <w:r w:rsidRPr="004B4652">
        <w:rPr>
          <w:sz w:val="16"/>
        </w:rPr>
        <w:t xml:space="preserve"> </w:t>
      </w:r>
      <w:r w:rsidRPr="004B4652">
        <w:rPr>
          <w:rStyle w:val="StyleUnderline"/>
        </w:rPr>
        <w:t xml:space="preserve">and can be deployed in ways that </w:t>
      </w:r>
      <w:r w:rsidRPr="004B4652">
        <w:rPr>
          <w:rStyle w:val="Emphasis"/>
        </w:rPr>
        <w:t>re‐inscribe settler colonialism</w:t>
      </w:r>
      <w:r w:rsidRPr="004B4652">
        <w:rPr>
          <w:sz w:val="16"/>
        </w:rPr>
        <w:t xml:space="preserve">. We suggest that </w:t>
      </w:r>
      <w:r w:rsidRPr="004B4652">
        <w:rPr>
          <w:rStyle w:val="StyleUnderline"/>
        </w:rPr>
        <w:t>SCT’s struggle to narrate its own ending can be countered by approaching the theory as an account of settler desires which makes visible our own frames of reference</w:t>
      </w:r>
      <w:r w:rsidRPr="004B4652">
        <w:rPr>
          <w:sz w:val="16"/>
        </w:rPr>
        <w:t xml:space="preserve">. This in turn exposes a range of possibilities and political visions outside these frames. </w:t>
      </w:r>
      <w:r w:rsidRPr="004B4652">
        <w:rPr>
          <w:rStyle w:val="Emphasis"/>
        </w:rPr>
        <w:t>Such an approach is significant in countering potentially problematic misuses of SCT that erase its location as a settler discourse</w:t>
      </w:r>
      <w:r w:rsidRPr="004B4652">
        <w:rPr>
          <w:sz w:val="16"/>
        </w:rPr>
        <w:t xml:space="preserve">. Such erasures problematically empower academics to speak with neutral descriptive authority over both settler and Indigenous realities. Firstly, by disturbing settler colonialism’s narratives of progress, SCT attributes a peculiar suspended temporality to the settler project. This can portray settler colonialism as an inevitable structure likely to exist across time – the fact that the past persists in the present implies that this past will also persist in the future. Foundational scholar Patrick Wolfe has been labelled ‘very much a structuralist stuck in a poststructuralist world’.63 As we have outlined, this structuralism is particularly useful in identifying the operation of political hierarchies. However, </w:t>
      </w:r>
      <w:r w:rsidRPr="004B4652">
        <w:rPr>
          <w:rStyle w:val="StyleUnderline"/>
        </w:rPr>
        <w:t>it can</w:t>
      </w:r>
      <w:r w:rsidRPr="004B4652">
        <w:rPr>
          <w:sz w:val="16"/>
        </w:rPr>
        <w:t xml:space="preserve"> also </w:t>
      </w:r>
      <w:r w:rsidRPr="004B4652">
        <w:rPr>
          <w:rStyle w:val="Emphasis"/>
        </w:rPr>
        <w:t>excuse us</w:t>
      </w:r>
      <w:r w:rsidRPr="004B4652">
        <w:rPr>
          <w:sz w:val="16"/>
        </w:rPr>
        <w:t xml:space="preserve"> </w:t>
      </w:r>
      <w:r w:rsidRPr="004B4652">
        <w:rPr>
          <w:rStyle w:val="StyleUnderline"/>
        </w:rPr>
        <w:t xml:space="preserve">from </w:t>
      </w:r>
      <w:r w:rsidRPr="004B4652">
        <w:rPr>
          <w:rStyle w:val="Emphasis"/>
        </w:rPr>
        <w:t>human political action</w:t>
      </w:r>
      <w:r w:rsidRPr="004B4652">
        <w:rPr>
          <w:sz w:val="16"/>
        </w:rPr>
        <w:t xml:space="preserve"> </w:t>
      </w:r>
      <w:r w:rsidRPr="004B4652">
        <w:rPr>
          <w:rStyle w:val="Emphasis"/>
        </w:rPr>
        <w:t>in the present by presenting this action as futile or already determined</w:t>
      </w:r>
      <w:r w:rsidRPr="004B4652">
        <w:rPr>
          <w:sz w:val="16"/>
        </w:rPr>
        <w:t xml:space="preserve">.64 </w:t>
      </w:r>
      <w:r w:rsidRPr="004B4652">
        <w:rPr>
          <w:rStyle w:val="StyleUnderline"/>
        </w:rPr>
        <w:t xml:space="preserve">The role of political activists is to wait for </w:t>
      </w:r>
      <w:r w:rsidRPr="004B4652">
        <w:rPr>
          <w:rStyle w:val="Emphasis"/>
        </w:rPr>
        <w:t>the structurally determined future</w:t>
      </w:r>
      <w:r w:rsidRPr="004B4652">
        <w:rPr>
          <w:sz w:val="16"/>
        </w:rPr>
        <w:t xml:space="preserve">, </w:t>
      </w:r>
      <w:r w:rsidRPr="004B4652">
        <w:rPr>
          <w:rStyle w:val="StyleUnderline"/>
        </w:rPr>
        <w:t xml:space="preserve">and at most to prepare </w:t>
      </w:r>
      <w:r w:rsidRPr="004B4652">
        <w:rPr>
          <w:rStyle w:val="Emphasis"/>
        </w:rPr>
        <w:t>others for its arrival</w:t>
      </w:r>
      <w:r w:rsidRPr="004B4652">
        <w:rPr>
          <w:rStyle w:val="StyleUnderline"/>
        </w:rPr>
        <w:t xml:space="preserve">. The particular challenge of SCT’s analysis is that it does not give an account of such a </w:t>
      </w:r>
      <w:r w:rsidRPr="004B4652">
        <w:rPr>
          <w:rStyle w:val="Emphasis"/>
        </w:rPr>
        <w:t>transformed future</w:t>
      </w:r>
      <w:r w:rsidRPr="004B4652">
        <w:rPr>
          <w:sz w:val="16"/>
        </w:rPr>
        <w:t xml:space="preserve">, </w:t>
      </w:r>
      <w:r w:rsidRPr="004B4652">
        <w:rPr>
          <w:rStyle w:val="StyleUnderline"/>
        </w:rPr>
        <w:t xml:space="preserve">or of the conditions for </w:t>
      </w:r>
      <w:r w:rsidRPr="004B4652">
        <w:rPr>
          <w:rStyle w:val="Emphasis"/>
        </w:rPr>
        <w:t>settler colonialism’s demise</w:t>
      </w:r>
      <w:r w:rsidRPr="004B4652">
        <w:rPr>
          <w:sz w:val="16"/>
        </w:rPr>
        <w:t xml:space="preserve">. </w:t>
      </w:r>
      <w:r w:rsidRPr="004B4652">
        <w:rPr>
          <w:rStyle w:val="StyleUnderline"/>
        </w:rPr>
        <w:t xml:space="preserve">This can lead to a </w:t>
      </w:r>
      <w:r w:rsidRPr="004B4652">
        <w:rPr>
          <w:rStyle w:val="Emphasis"/>
        </w:rPr>
        <w:t>theoretical</w:t>
      </w:r>
      <w:r w:rsidRPr="004B4652">
        <w:rPr>
          <w:rStyle w:val="StyleUnderline"/>
        </w:rPr>
        <w:t xml:space="preserve"> and </w:t>
      </w:r>
      <w:r w:rsidRPr="004B4652">
        <w:rPr>
          <w:rStyle w:val="Emphasis"/>
        </w:rPr>
        <w:t>political impasse</w:t>
      </w:r>
      <w:r w:rsidRPr="004B4652">
        <w:rPr>
          <w:sz w:val="16"/>
        </w:rPr>
        <w:t xml:space="preserve"> </w:t>
      </w:r>
      <w:r w:rsidRPr="004B4652">
        <w:rPr>
          <w:rStyle w:val="StyleUnderline"/>
        </w:rPr>
        <w:t xml:space="preserve">and result in a kind of </w:t>
      </w:r>
      <w:r w:rsidRPr="004B4652">
        <w:rPr>
          <w:rStyle w:val="Emphasis"/>
        </w:rPr>
        <w:t>colonial fatalism</w:t>
      </w:r>
      <w:r w:rsidRPr="004B4652">
        <w:rPr>
          <w:sz w:val="16"/>
        </w:rPr>
        <w:t xml:space="preserve">. </w:t>
      </w:r>
      <w:r w:rsidRPr="004B4652">
        <w:rPr>
          <w:rStyle w:val="Emphasis"/>
        </w:rPr>
        <w:t>Such fatalism</w:t>
      </w:r>
      <w:r w:rsidRPr="004B4652">
        <w:rPr>
          <w:sz w:val="16"/>
        </w:rPr>
        <w:t xml:space="preserve"> </w:t>
      </w:r>
      <w:r w:rsidRPr="004B4652">
        <w:rPr>
          <w:rStyle w:val="Emphasis"/>
        </w:rPr>
        <w:t>can be deployed to imply a moral equivalence between different forms of settler political interaction with Indigenous people</w:t>
      </w:r>
      <w:r w:rsidRPr="004B4652">
        <w:rPr>
          <w:sz w:val="16"/>
        </w:rPr>
        <w:t xml:space="preserve">, </w:t>
      </w:r>
      <w:r w:rsidRPr="004B4652">
        <w:rPr>
          <w:rStyle w:val="StyleUnderline"/>
        </w:rPr>
        <w:t>and</w:t>
      </w:r>
      <w:r w:rsidRPr="004B4652">
        <w:rPr>
          <w:sz w:val="16"/>
        </w:rPr>
        <w:t xml:space="preserve">, </w:t>
      </w:r>
      <w:r w:rsidRPr="004B4652">
        <w:rPr>
          <w:rStyle w:val="Emphasis"/>
        </w:rPr>
        <w:t>at its worst</w:t>
      </w:r>
      <w:r w:rsidRPr="004B4652">
        <w:rPr>
          <w:sz w:val="16"/>
        </w:rPr>
        <w:t xml:space="preserve">, </w:t>
      </w:r>
      <w:r w:rsidRPr="004B4652">
        <w:rPr>
          <w:rStyle w:val="Emphasis"/>
        </w:rPr>
        <w:t>to deny the legitimacy of Indigenous resistances</w:t>
      </w:r>
      <w:r w:rsidRPr="004B4652">
        <w:rPr>
          <w:sz w:val="16"/>
        </w:rPr>
        <w:t xml:space="preserve">. </w:t>
      </w:r>
      <w:r w:rsidRPr="004B4652">
        <w:rPr>
          <w:rStyle w:val="StyleUnderline"/>
        </w:rPr>
        <w:t>Structuralist narratives are able to posit radical change</w:t>
      </w:r>
      <w:r w:rsidRPr="004B4652">
        <w:rPr>
          <w:sz w:val="16"/>
        </w:rPr>
        <w:t xml:space="preserve">, </w:t>
      </w:r>
      <w:r w:rsidRPr="004B4652">
        <w:rPr>
          <w:rStyle w:val="StyleUnderline"/>
        </w:rPr>
        <w:t>but only if this change is built into the structures they describe</w:t>
      </w:r>
      <w:r w:rsidRPr="004B4652">
        <w:rPr>
          <w:sz w:val="16"/>
        </w:rPr>
        <w:t xml:space="preserve"> – for example </w:t>
      </w:r>
      <w:r w:rsidRPr="004B4652">
        <w:rPr>
          <w:rStyle w:val="StyleUnderline"/>
        </w:rPr>
        <w:t>because these structures are subject to internal contradictions or are inherently unstable</w:t>
      </w:r>
      <w:r w:rsidRPr="004B4652">
        <w:rPr>
          <w:sz w:val="16"/>
        </w:rPr>
        <w:t xml:space="preserve">. Settler colonial structures, however, appear as highly stable and ‘relatively impervious to regime change’.65 Therefore, at the same moment settler scholars finally see the depth and reach of settler colonialism in the present they feel unable to find ‘postsettler colonial passages’.66 </w:t>
      </w:r>
      <w:r w:rsidRPr="004B4652">
        <w:rPr>
          <w:rStyle w:val="StyleUnderline"/>
        </w:rPr>
        <w:t>This tendency is reinforced by SCT’s capacity to identify significant commonalities in the objectives of conservative and progressive policy approaches</w:t>
      </w:r>
      <w:r w:rsidRPr="004B4652">
        <w:rPr>
          <w:sz w:val="16"/>
        </w:rPr>
        <w:t xml:space="preserve">, as discussed above. It shows that traditional ‘decolonizing’ pathways such as treaty making, reconciliation and formal apologies may also serve colonial ends by absorbing and extinguishing Aboriginal political difference without disturbing the foundational structures of settler dominance. As Australian anthropologist Deborah Bird Rose notes, this makes it ‘difficult to offer a critique of the colonizing features without calling into question the whole decolonizing project’.67 </w:t>
      </w:r>
      <w:r w:rsidRPr="004B4652">
        <w:rPr>
          <w:rStyle w:val="StyleUnderline"/>
        </w:rPr>
        <w:t xml:space="preserve">If every settler action </w:t>
      </w:r>
      <w:r w:rsidRPr="004B4652">
        <w:rPr>
          <w:rStyle w:val="Emphasis"/>
          <w:sz w:val="34"/>
        </w:rPr>
        <w:t>is framed as always already colonizing</w:t>
      </w:r>
      <w:r w:rsidRPr="004B4652">
        <w:rPr>
          <w:sz w:val="16"/>
        </w:rPr>
        <w:t xml:space="preserve">, </w:t>
      </w:r>
      <w:r w:rsidRPr="004B4652">
        <w:rPr>
          <w:rStyle w:val="StyleUnderline"/>
        </w:rPr>
        <w:t xml:space="preserve">then </w:t>
      </w:r>
      <w:r w:rsidRPr="004B4652">
        <w:rPr>
          <w:rStyle w:val="Emphasis"/>
        </w:rPr>
        <w:t xml:space="preserve">individuals are </w:t>
      </w:r>
      <w:r w:rsidRPr="004B4652">
        <w:rPr>
          <w:rStyle w:val="Emphasis"/>
          <w:sz w:val="24"/>
        </w:rPr>
        <w:t>excused from anti‐colonial action</w:t>
      </w:r>
      <w:r w:rsidRPr="004B4652">
        <w:rPr>
          <w:sz w:val="16"/>
        </w:rPr>
        <w:t xml:space="preserve"> </w:t>
      </w:r>
      <w:r w:rsidRPr="004B4652">
        <w:rPr>
          <w:rStyle w:val="StyleUnderline"/>
        </w:rPr>
        <w:t xml:space="preserve">in the present and Indigenous people are </w:t>
      </w:r>
      <w:r w:rsidRPr="004B4652">
        <w:rPr>
          <w:rStyle w:val="Emphasis"/>
        </w:rPr>
        <w:t>destined to be victims of an unstoppable colonizing state</w:t>
      </w:r>
      <w:r w:rsidRPr="004B4652">
        <w:rPr>
          <w:sz w:val="16"/>
        </w:rPr>
        <w:t xml:space="preserve">.68 </w:t>
      </w:r>
      <w:r w:rsidRPr="004B4652">
        <w:rPr>
          <w:rStyle w:val="StyleUnderline"/>
        </w:rPr>
        <w:t>As bell hooks argues</w:t>
      </w:r>
      <w:r w:rsidRPr="004B4652">
        <w:rPr>
          <w:sz w:val="16"/>
        </w:rPr>
        <w:t xml:space="preserve"> in relation to US race relations, </w:t>
      </w:r>
      <w:r w:rsidRPr="004B4652">
        <w:rPr>
          <w:rStyle w:val="Emphasis"/>
          <w:sz w:val="30"/>
        </w:rPr>
        <w:t>this is useful to those in a position of dominance:</w:t>
      </w:r>
      <w:r w:rsidRPr="004B4652">
        <w:rPr>
          <w:sz w:val="16"/>
        </w:rPr>
        <w:t xml:space="preserve"> ‘so many White people are eager to believe racism cannot be changed because internalizing that assumption downplays the issue of accountability. </w:t>
      </w:r>
      <w:r w:rsidRPr="004B4652">
        <w:rPr>
          <w:rStyle w:val="Emphasis"/>
        </w:rPr>
        <w:t xml:space="preserve">No responsibility need be taken for not changing </w:t>
      </w:r>
      <w:r w:rsidRPr="004B4652">
        <w:rPr>
          <w:rStyle w:val="Emphasis"/>
        </w:rPr>
        <w:lastRenderedPageBreak/>
        <w:t>something if it is perceived as immutable</w:t>
      </w:r>
      <w:r w:rsidRPr="004B4652">
        <w:rPr>
          <w:sz w:val="16"/>
        </w:rPr>
        <w:t>.</w:t>
      </w:r>
      <w:r w:rsidRPr="004B4652">
        <w:rPr>
          <w:rStyle w:val="StyleUnderline"/>
        </w:rPr>
        <w:t xml:space="preserve">’69 Is it possible that settlers are particularly </w:t>
      </w:r>
      <w:r w:rsidRPr="004B4652">
        <w:rPr>
          <w:rStyle w:val="Emphasis"/>
        </w:rPr>
        <w:t>attracted to SCT</w:t>
      </w:r>
      <w:r w:rsidRPr="004B4652">
        <w:rPr>
          <w:rStyle w:val="StyleUnderline"/>
        </w:rPr>
        <w:t xml:space="preserve"> precisely because it gives us </w:t>
      </w:r>
      <w:r w:rsidRPr="004B4652">
        <w:rPr>
          <w:rStyle w:val="Emphasis"/>
          <w:sz w:val="28"/>
        </w:rPr>
        <w:t>a sense of being intellectually committed to the end of colonialism</w:t>
      </w:r>
      <w:r w:rsidRPr="004B4652">
        <w:rPr>
          <w:sz w:val="16"/>
        </w:rPr>
        <w:t xml:space="preserve"> </w:t>
      </w:r>
      <w:r w:rsidRPr="004B4652">
        <w:rPr>
          <w:rStyle w:val="StyleUnderline"/>
        </w:rPr>
        <w:t xml:space="preserve">while simultaneously </w:t>
      </w:r>
      <w:r w:rsidRPr="004B4652">
        <w:rPr>
          <w:rStyle w:val="Emphasis"/>
          <w:sz w:val="26"/>
        </w:rPr>
        <w:t xml:space="preserve">unable to act against our own privilege? </w:t>
      </w:r>
      <w:r w:rsidRPr="004B4652">
        <w:rPr>
          <w:sz w:val="16"/>
        </w:rPr>
        <w:t xml:space="preserve">As a recent article concluded about the prospects for decolonization: I can only assess this with a degree of gloom. I am yet to be convinced that we can prevent indigenous disadvantage remaining structurally embedded in society and through the state even after any kind of ‘transition’ or ‘transformation’. At the same time, I fear decolonization. I am myself a settler, like several of my ancestors before me, and I have nowhere else to belong.70 </w:t>
      </w:r>
      <w:r w:rsidRPr="004B4652">
        <w:rPr>
          <w:rStyle w:val="StyleUnderline"/>
        </w:rPr>
        <w:t>SCT’s structuralism may serve these conflicted interests</w:t>
      </w:r>
      <w:r w:rsidRPr="004B4652">
        <w:rPr>
          <w:sz w:val="16"/>
        </w:rPr>
        <w:t xml:space="preserve">, in </w:t>
      </w:r>
      <w:r w:rsidRPr="004B4652">
        <w:rPr>
          <w:rStyle w:val="StyleUnderline"/>
        </w:rPr>
        <w:t>allowing us to feel we have done all we can while facing the ‘reality’ of an inevitable settler colonial future</w:t>
      </w:r>
      <w:r w:rsidRPr="004B4652">
        <w:rPr>
          <w:sz w:val="16"/>
        </w:rPr>
        <w:t xml:space="preserve">. </w:t>
      </w:r>
      <w:r w:rsidRPr="004B4652">
        <w:rPr>
          <w:rStyle w:val="StyleUnderline"/>
        </w:rPr>
        <w:t>This structuralism gives many within settler colonial studies a particular orientation towards Indigenous resistance and scholarship</w:t>
      </w:r>
      <w:r w:rsidRPr="004B4652">
        <w:rPr>
          <w:sz w:val="16"/>
        </w:rPr>
        <w:t xml:space="preserve">. Australian scholar Tim Rowse argues that critical settler perspectives on colonialism can ‘reproduce that sorrowing form of attention in which defeat and marginality are highlighted at the expense of understanding the nature and limits of the Indigenous agency that circumstances afforded’.71 </w:t>
      </w:r>
      <w:r w:rsidRPr="004B4652">
        <w:rPr>
          <w:rStyle w:val="Emphasis"/>
          <w:sz w:val="26"/>
        </w:rPr>
        <w:t>He and others suggest that this sort of analysis caricatures Indigenous responses, presenting a false binary between resistance/sovereignty and co-optation in the colonizing process</w:t>
      </w:r>
      <w:r w:rsidRPr="004B4652">
        <w:rPr>
          <w:sz w:val="16"/>
        </w:rPr>
        <w:t xml:space="preserve">.72 This, </w:t>
      </w:r>
      <w:r w:rsidRPr="004B4652">
        <w:rPr>
          <w:rStyle w:val="StyleUnderline"/>
        </w:rPr>
        <w:t>they suggest, leads scholars to position one sort of Indigenous response as more valid and authentic than others, re‐performing the authority settlers have always claimed over definitions of Indigenous reality</w:t>
      </w:r>
      <w:r w:rsidRPr="004B4652">
        <w:rPr>
          <w:sz w:val="16"/>
        </w:rPr>
        <w:t xml:space="preserve">. Joanne </w:t>
      </w:r>
      <w:r w:rsidRPr="004B4652">
        <w:rPr>
          <w:rStyle w:val="StyleUnderline"/>
        </w:rPr>
        <w:t>Barker identifies a ‘troubled focus within settler colonial studies on structure to the erasure of Indigenous experiences and perspectives about colonialism even within analyses of the “logic of elimination” that fuels colonial processes of social formation.</w:t>
      </w:r>
      <w:r w:rsidRPr="004B4652">
        <w:rPr>
          <w:sz w:val="16"/>
        </w:rPr>
        <w:t xml:space="preserve">’73 SCT may be revelatory to many settler scholars, but Indigenous people have been speaking for a long time about colonial continuities based on their lived experiences.74 Some SCTs have sought to connect with these discussions and to foreground Indigenous resistance, survival and agency.75 Others, however, seem to use SCT as a pathway to explain the colonial encounter without engaging with Indigenous people and experiences – either on the grounds that this structural analysis already conceptually explains Indigenous experience, or because Indigenous resistance is rendered invisible. In these cases, </w:t>
      </w:r>
      <w:r w:rsidRPr="004B4652">
        <w:rPr>
          <w:rStyle w:val="StyleUnderline"/>
        </w:rPr>
        <w:t xml:space="preserve">the structuralism of SCT theory can be mobilized to </w:t>
      </w:r>
      <w:r w:rsidRPr="004B4652">
        <w:rPr>
          <w:rStyle w:val="Emphasis"/>
        </w:rPr>
        <w:t>actively reinforce</w:t>
      </w:r>
      <w:r w:rsidRPr="004B4652">
        <w:rPr>
          <w:rStyle w:val="StyleUnderline"/>
        </w:rPr>
        <w:t xml:space="preserve"> settler colonial authority and to participate in the </w:t>
      </w:r>
      <w:r w:rsidRPr="004B4652">
        <w:rPr>
          <w:rStyle w:val="Emphasis"/>
        </w:rPr>
        <w:t>attempted erasure of Indigenous independence</w:t>
      </w:r>
      <w:r w:rsidRPr="004B4652">
        <w:rPr>
          <w:sz w:val="16"/>
        </w:rPr>
        <w:t>. We argue that Australian scholar Dirk Moses76 deploys SCT in his analysis of the NT intervention in ways that clearly demonstrate this potential re‐inscription of colonial authority.77 Moses, perhaps more than some others, recognizes the radical implications of settler colonial analysis. He acknowledges that because ‘Australia remains a settler colonial entity,’ the Indigenous ‘experience of disintegration is intense … in the face of a White settler colony determined to assimilate the “Native” other. Cultural survival is, then, a pressing issue for Indigenous leaders and intellectuals’.78 In his recent pieces on contemporary Australian Indigenous policy, Moses deploys postcolonial and SCT to evaluate the responses of Indigenous intellectuals and political leaders, leveraging theory and his status as a settler intellectual to provide an account of Indigeneity. He seeks to both encompass Indigenous experiences of colonization and offer an assessment of appropriate Indigenous survival strategies. Ultimately, Moses uses SCT to argue that, for their own good, Indigenous people must give up the struggle for survival in order to release themselves from violence and find freedom and policy agency. In what Moreton‐Robinson has labelled a form of ‘racial ventriloquism’,79 Moses uses the work of African postcolonial theorist Achille Mbembe to suggest that Aboriginal people should ‘inculcate an ethics of responsibility by recalling, mourning, accepting and transcending the trauma of colonialism’.80 Moses acknowledges Mbembe is speaking in a formally decolonized context while Australian Indigenous people are subject to ongoing colonialism, yet argues that the ‘much discussed crisis of remote communities has led some Indigenous leaders to abandon the liberation narrative’ and therefore the Indigenous</w:t>
      </w:r>
    </w:p>
    <w:p w14:paraId="50B1C7F7" w14:textId="77777777" w:rsidR="00077C98" w:rsidRPr="003D3632" w:rsidRDefault="003D3632" w:rsidP="003D3632">
      <w:pPr>
        <w:pStyle w:val="Heading2"/>
      </w:pPr>
      <w:r w:rsidRPr="003D3632">
        <w:lastRenderedPageBreak/>
        <w:t>Counterplans</w:t>
      </w:r>
    </w:p>
    <w:p w14:paraId="4F512978" w14:textId="77777777" w:rsidR="003D3632" w:rsidRDefault="003D3632" w:rsidP="003D3632">
      <w:pPr>
        <w:pStyle w:val="Heading3"/>
        <w:rPr>
          <w:rStyle w:val="StyleUnderline"/>
          <w:sz w:val="32"/>
          <w:szCs w:val="32"/>
        </w:rPr>
      </w:pPr>
      <w:r>
        <w:rPr>
          <w:rStyle w:val="StyleUnderline"/>
          <w:sz w:val="32"/>
          <w:szCs w:val="32"/>
        </w:rPr>
        <w:lastRenderedPageBreak/>
        <w:t>CP - Israeli Refusal</w:t>
      </w:r>
    </w:p>
    <w:p w14:paraId="5373F468" w14:textId="746165AC" w:rsidR="003D3632" w:rsidRDefault="006C0EED" w:rsidP="006C0EED">
      <w:pPr>
        <w:pStyle w:val="Heading4"/>
      </w:pPr>
      <w:r>
        <w:t xml:space="preserve">The Government of Israel should refuse arms sales from the United States.  </w:t>
      </w:r>
    </w:p>
    <w:p w14:paraId="1CDE7D40" w14:textId="77777777" w:rsidR="006C0EED" w:rsidRPr="006C0EED" w:rsidRDefault="006C0EED" w:rsidP="006C0EED"/>
    <w:p w14:paraId="3558D645" w14:textId="58F7EBA2" w:rsidR="0066160E" w:rsidRDefault="006C594C" w:rsidP="0066160E">
      <w:pPr>
        <w:pStyle w:val="Heading4"/>
        <w:rPr>
          <w:u w:val="single"/>
        </w:rPr>
      </w:pPr>
      <w:r>
        <w:t xml:space="preserve">1ac centers the United States as the dominant actor </w:t>
      </w:r>
      <w:r w:rsidR="000B456C">
        <w:t>solidifying</w:t>
      </w:r>
      <w:r>
        <w:t xml:space="preserve"> a settler colonial process of control</w:t>
      </w:r>
      <w:r w:rsidR="0066160E">
        <w:t xml:space="preserve"> - Negative advocacy should be understood as a competitive counter-imperialist discourse – </w:t>
      </w:r>
    </w:p>
    <w:p w14:paraId="2C20DE59" w14:textId="77777777" w:rsidR="0066160E" w:rsidRPr="0066160E" w:rsidRDefault="0066160E" w:rsidP="0066160E">
      <w:r w:rsidRPr="0066160E">
        <w:rPr>
          <w:rStyle w:val="Style13ptBold"/>
        </w:rPr>
        <w:t>Said ’93</w:t>
      </w:r>
      <w:r w:rsidRPr="0066160E">
        <w:t xml:space="preserve"> [Edward, PhD, Columbia Univ prof, Feb 10, </w:t>
      </w:r>
      <w:hyperlink r:id="rId61" w:history="1">
        <w:r w:rsidRPr="0066160E">
          <w:rPr>
            <w:rStyle w:val="Hyperlink"/>
          </w:rPr>
          <w:t>http://exposingthetruth.info/culture-and-imperialism-by-edward-said/</w:t>
        </w:r>
      </w:hyperlink>
      <w:r w:rsidRPr="0066160E">
        <w:t xml:space="preserve">] </w:t>
      </w:r>
    </w:p>
    <w:p w14:paraId="605FFF31" w14:textId="77777777" w:rsidR="0066160E" w:rsidRPr="000A06F1" w:rsidRDefault="0066160E" w:rsidP="0066160E">
      <w:r w:rsidRPr="00FE3888">
        <w:rPr>
          <w:rStyle w:val="underline"/>
        </w:rPr>
        <w:t>For all its apparent power, this new overall pattern of domination, which is,</w:t>
      </w:r>
      <w:r w:rsidRPr="00FE3888">
        <w:t xml:space="preserve"> in my opinion, </w:t>
      </w:r>
      <w:r w:rsidRPr="00FE3888">
        <w:rPr>
          <w:rStyle w:val="underline"/>
        </w:rPr>
        <w:t>a</w:t>
      </w:r>
      <w:r w:rsidRPr="00FE3888">
        <w:t xml:space="preserve"> replication, </w:t>
      </w:r>
      <w:r w:rsidRPr="00FE3888">
        <w:rPr>
          <w:rStyle w:val="underline"/>
        </w:rPr>
        <w:t>reproduction of the old imperial order</w:t>
      </w:r>
      <w:r w:rsidRPr="00FE3888">
        <w:t xml:space="preserve">, which developed during the era of mass societies commanded at the top by a powerfully centralizing culture and a complex incorporative economy, </w:t>
      </w:r>
      <w:r w:rsidRPr="00FE3888">
        <w:rPr>
          <w:rStyle w:val="underline"/>
        </w:rPr>
        <w:t>is basically unstable. Now I come to the part about the counter discourse to imperialism. As</w:t>
      </w:r>
      <w:r w:rsidRPr="00FE3888">
        <w:t xml:space="preserve"> the remarkable French urban sociologist, Paul </w:t>
      </w:r>
      <w:r w:rsidRPr="00FE3888">
        <w:rPr>
          <w:rStyle w:val="underline"/>
        </w:rPr>
        <w:t>Virilio, has said</w:t>
      </w:r>
      <w:r w:rsidRPr="000A06F1">
        <w:rPr>
          <w:b/>
          <w:u w:val="single"/>
        </w:rPr>
        <w:t>,</w:t>
      </w:r>
      <w:r w:rsidRPr="00FE3888">
        <w:t xml:space="preserve"> this polity [</w:t>
      </w:r>
      <w:r w:rsidRPr="00FE3888">
        <w:rPr>
          <w:rStyle w:val="underline"/>
        </w:rPr>
        <w:t>the world in which we now live] is based on</w:t>
      </w:r>
      <w:r w:rsidRPr="00FE3888">
        <w:t xml:space="preserve"> speed, </w:t>
      </w:r>
      <w:r w:rsidRPr="00FE3888">
        <w:rPr>
          <w:rStyle w:val="underline"/>
        </w:rPr>
        <w:t>instant communication, distant reach,</w:t>
      </w:r>
      <w:r w:rsidRPr="00FE3888">
        <w:t xml:space="preserve"> constant emergency</w:t>
      </w:r>
      <w:r w:rsidRPr="00FE3888">
        <w:rPr>
          <w:rStyle w:val="underline"/>
        </w:rPr>
        <w:t>, insecurity induced by mounting crises, some of which lead to war. In such circumstances, the rapid occupation of real as well as public space, colonization, becomes the central militaristic prerogative of a modern state, as the United States showed when it dispatched a huge army to the Arabian Gulf and commandeered the media to help carry out the operation</w:t>
      </w:r>
      <w:r w:rsidRPr="00FE3888">
        <w:t xml:space="preserve">. In other words, it’s so unstable that if you feel threatened, if your interests feel threatened, then you dispatch a huge army with this tremendous logistical capacity and you occupy and fight a war. </w:t>
      </w:r>
      <w:r w:rsidRPr="00FE3888">
        <w:rPr>
          <w:rStyle w:val="underline"/>
        </w:rPr>
        <w:t>As against that capacity of a modern imperial state like the U.S., Virilio suggests that the modernist project of liberating language and speech has a parallel today in the liberation of critical spaces:</w:t>
      </w:r>
      <w:r w:rsidRPr="00FE3888">
        <w:t xml:space="preserve"> hospitals, </w:t>
      </w:r>
      <w:r w:rsidRPr="00FE3888">
        <w:rPr>
          <w:rStyle w:val="underline"/>
        </w:rPr>
        <w:t>universities</w:t>
      </w:r>
      <w:r w:rsidRPr="00FE3888">
        <w:t xml:space="preserve">, theaters, factories, churches, empty buildings. In both, </w:t>
      </w:r>
      <w:r w:rsidRPr="00FE3888">
        <w:rPr>
          <w:rStyle w:val="underline"/>
        </w:rPr>
        <w:t>the fundamental transgressive act is to inhabit the normally uninhabited</w:t>
      </w:r>
      <w:r w:rsidRPr="00FE3888">
        <w:t xml:space="preserve">. As examples </w:t>
      </w:r>
      <w:r w:rsidRPr="00FE3888">
        <w:rPr>
          <w:rStyle w:val="underline"/>
        </w:rPr>
        <w:t>Virilio cites the cases of people who are a counter to the imperial invader, whose current status is</w:t>
      </w:r>
      <w:r w:rsidRPr="00FE3888">
        <w:t xml:space="preserve"> the consequence either of decolonization, migrant workers, refugees, </w:t>
      </w:r>
      <w:r w:rsidRPr="000A06F1">
        <w:rPr>
          <w:u w:val="single"/>
        </w:rPr>
        <w:t>gastarbeiter</w:t>
      </w:r>
      <w:r w:rsidRPr="00FE3888">
        <w:t xml:space="preserve"> in Germany, they are the </w:t>
      </w:r>
      <w:r w:rsidRPr="00FE3888">
        <w:rPr>
          <w:rStyle w:val="underline"/>
        </w:rPr>
        <w:t>counter to imperialism</w:t>
      </w:r>
      <w:r w:rsidRPr="000A06F1">
        <w:rPr>
          <w:b/>
          <w:u w:val="single"/>
        </w:rPr>
        <w:t>,</w:t>
      </w:r>
      <w:r w:rsidRPr="00FE3888">
        <w:t xml:space="preserve"> because you have people coming from the southern world into the Western metropolis and causing an instability at the center. The </w:t>
      </w:r>
      <w:r w:rsidRPr="00FE3888">
        <w:rPr>
          <w:rStyle w:val="underline"/>
        </w:rPr>
        <w:t>people whose current status is the consequence either of decolonization</w:t>
      </w:r>
      <w:r w:rsidRPr="00FE3888">
        <w:t xml:space="preserve">, like the migrant workers, </w:t>
      </w:r>
      <w:r w:rsidRPr="00FE3888">
        <w:rPr>
          <w:rStyle w:val="underline"/>
        </w:rPr>
        <w:t>or of major demographic and political shifts: blacks, immigrants</w:t>
      </w:r>
      <w:r w:rsidRPr="00FE3888">
        <w:t xml:space="preserve">, urban squatters, </w:t>
      </w:r>
      <w:r w:rsidRPr="00FE3888">
        <w:rPr>
          <w:rStyle w:val="underline"/>
        </w:rPr>
        <w:t>students, popular insurrectionists. These constitute a real alternative to the authority of the state.</w:t>
      </w:r>
      <w:r w:rsidRPr="00FE3888">
        <w:t xml:space="preserve"> If the 1960s are now remembered as a decade of European and American mass demonstrations, the 1980s must surely be the decade of mass uprisings outside the Western metropolis. Think of the places where there were mass uprisings: in Iran, the Philippines, Argentina, Korea, Pakistan, Algeria, China, South Africa, virtually all of Eastern Europe, the Israeli occupied territories of the West Bank and Gaza. These are some of the most impressive crowd-activated sites, each of them crammed with largely unarmed civilian populations, well past the point of enduring the imposed deprivations, tyranny and inflexibility of governments that had ruled them for too long.</w:t>
      </w:r>
    </w:p>
    <w:p w14:paraId="5DCDE952" w14:textId="77777777" w:rsidR="0066160E" w:rsidRPr="00FE3888" w:rsidRDefault="0066160E" w:rsidP="0066160E">
      <w:r w:rsidRPr="00FE3888">
        <w:t xml:space="preserve">The two general areas of agreement nearly everywhere are that personal freedom should be safeguarded and that the earth’s environment should be defended against further decline. Democracy and ecology, each providing a local context and plenty of concrete combat zones, are set against a cosmic backdrop. Whether in the struggle of nationalities or in the problems of deforestation, global warmings, the AIDS epidemic, the interactions between individual identity embodied in minor activities </w:t>
      </w:r>
      <w:r w:rsidRPr="00FE3888">
        <w:lastRenderedPageBreak/>
        <w:t>like smoking or the usage of aerosol cans and the general framework are tremendously direct, and the time-honored conventions of art, history and philosophy don’t seem well suited to them. Much of what was so exciting for four decades about Western modernism and its aftermath seems almost quaintly abstract, desperately Eurocentric today. More reliable now are the reports from the front lines, where struggles are being fought between domestic tyrants and idealist oppositions, hybrid combinations of realism and fantasy, cartographic and archaeological descriptions, exploration in mixed forms, the essay, the video or film, the photograph, the memoir, the story or aphorism of unhoused, exilic experiences.</w:t>
      </w:r>
    </w:p>
    <w:p w14:paraId="3F7CC58E" w14:textId="77777777" w:rsidR="0066160E" w:rsidRPr="000A06F1" w:rsidRDefault="0066160E" w:rsidP="0066160E">
      <w:r w:rsidRPr="00FE3888">
        <w:t xml:space="preserve">The major task, then, is to match the new economic and social dislocations and configurations of our time with the startling realities of human interdependence on a world scale. If the Japanese, East European, Islamic and Western instances express anything in common, it is–and this is what I’m most interested in–that </w:t>
      </w:r>
      <w:r w:rsidRPr="00FE3888">
        <w:rPr>
          <w:rStyle w:val="underline"/>
        </w:rPr>
        <w:t>a new critical consciousness, a kind of counterdiscourse to empire, is needed. This can be achieved only by revised attitudes to education. Merely to urge students to insist on their own identity</w:t>
      </w:r>
      <w:r w:rsidRPr="00FE3888">
        <w:t xml:space="preserve">, their tradition, </w:t>
      </w:r>
      <w:r w:rsidRPr="00FE3888">
        <w:rPr>
          <w:rStyle w:val="underline"/>
        </w:rPr>
        <w:t>their history, their uniqueness, may initially get them to name their basic requirements for democracy</w:t>
      </w:r>
      <w:r w:rsidRPr="00FE3888">
        <w:t xml:space="preserve"> and for the right to an assured, decently humane existence. </w:t>
      </w:r>
      <w:r w:rsidRPr="00FE3888">
        <w:rPr>
          <w:rStyle w:val="underline"/>
        </w:rPr>
        <w:t>But we need to go on and to situate the identities of our students and ourselves in a geography of other identities, people, cultures</w:t>
      </w:r>
      <w:r w:rsidRPr="00FE3888">
        <w:t>, and then to study how, despite their differences, they always overlap with each other through unhierarchical influence, crossing, incorporation, recollection, deliberate forgetfulness, and of course conflict. We are nowhere near the end of history, but we are still far from free of monopolizing and imperial attitudes towards it.</w:t>
      </w:r>
    </w:p>
    <w:p w14:paraId="30B3BF77" w14:textId="77777777" w:rsidR="0066160E" w:rsidRPr="00FE3888" w:rsidRDefault="0066160E" w:rsidP="0066160E">
      <w:pPr>
        <w:rPr>
          <w:rStyle w:val="underline"/>
        </w:rPr>
      </w:pPr>
      <w:r w:rsidRPr="00FE3888">
        <w:t xml:space="preserve">These haven’t been much good in the past, notwithstanding the rallying cries of the politics of separatist identity, multiculturalism, minority discourse. And the quicker we teach ourselves to find alternatives, the better and safer. The fact is, </w:t>
      </w:r>
      <w:r w:rsidRPr="00FE3888">
        <w:rPr>
          <w:rStyle w:val="underline"/>
        </w:rPr>
        <w:t>we are mixed in with each other in ways that most national systems of education have not dreamed of. To match knowledge in the arts and sciences with these integrated realities is,</w:t>
      </w:r>
      <w:r w:rsidRPr="00FE3888">
        <w:t xml:space="preserve"> I believe, </w:t>
      </w:r>
      <w:r w:rsidRPr="00FE3888">
        <w:rPr>
          <w:rStyle w:val="underline"/>
        </w:rPr>
        <w:t>the intellectual and cultural challenge of our time. The steady critique of nationalism from the standpoint of real liberation should not be forgotten. For we must not condemn ourselves so repeat the imperial experience, although all around us it is being repeated.</w:t>
      </w:r>
    </w:p>
    <w:p w14:paraId="58403D72" w14:textId="77777777" w:rsidR="006C594C" w:rsidRDefault="006C594C" w:rsidP="003D3632"/>
    <w:p w14:paraId="338230D5" w14:textId="77777777" w:rsidR="003D3632" w:rsidRDefault="003D3632" w:rsidP="003D3632">
      <w:pPr>
        <w:pStyle w:val="Heading4"/>
      </w:pPr>
      <w:r>
        <w:t>The CP solves all of the aff</w:t>
      </w:r>
      <w:r w:rsidR="000B456C">
        <w:t>, positioning Israel as acting agent to phase out US arms sales</w:t>
      </w:r>
    </w:p>
    <w:p w14:paraId="24981CDE" w14:textId="77777777" w:rsidR="003D3632" w:rsidRDefault="003D3632" w:rsidP="003D3632">
      <w:r w:rsidRPr="00681B69">
        <w:rPr>
          <w:rStyle w:val="Heading4Char"/>
        </w:rPr>
        <w:t xml:space="preserve">Asa-El, award-winning journalist and senior columnist for the Jerusalem Post, former editor for the Jerusalem Post, and Hartman Institute Fellow, 16 </w:t>
      </w:r>
      <w:r>
        <w:t>(Amotz, 6/2/16, MarketWatch, “</w:t>
      </w:r>
      <w:r w:rsidRPr="009B2816">
        <w:t>Opinion: Israel should offer to go without any U.S. military aid</w:t>
      </w:r>
      <w:r>
        <w:t>”,</w:t>
      </w:r>
      <w:hyperlink r:id="rId62" w:history="1">
        <w:r w:rsidRPr="00A11119">
          <w:rPr>
            <w:rStyle w:val="Hyperlink"/>
          </w:rPr>
          <w:t>https://www.marketwatch.com/story/israel-should-offer-to-go-without-any-us-military-aid-2016-06-01</w:t>
        </w:r>
      </w:hyperlink>
      <w:r>
        <w:t>, accessed 7/9/19, TR)</w:t>
      </w:r>
    </w:p>
    <w:p w14:paraId="7A98410B" w14:textId="77777777" w:rsidR="003D3632" w:rsidRPr="00681B69" w:rsidRDefault="003D3632" w:rsidP="003D3632">
      <w:pPr>
        <w:rPr>
          <w:rStyle w:val="StyleUnderline"/>
        </w:rPr>
      </w:pPr>
      <w:r>
        <w:t xml:space="preserve">Militarily, the U.S. became Israel’s main arms supplier, replacing France. Financially, </w:t>
      </w:r>
      <w:r w:rsidRPr="00681B69">
        <w:rPr>
          <w:rStyle w:val="StyleUnderline"/>
        </w:rPr>
        <w:t>what began as sales was joined by grants, as the U.S. added Israel to the long list of foreign armies in which America’s diplomats invest its military-industrial complex’s goods.</w:t>
      </w:r>
    </w:p>
    <w:p w14:paraId="3E043F61" w14:textId="77777777" w:rsidR="003D3632" w:rsidRPr="00681B69" w:rsidRDefault="003D3632" w:rsidP="003D3632">
      <w:pPr>
        <w:rPr>
          <w:rStyle w:val="Emphasis"/>
        </w:rPr>
      </w:pPr>
      <w:r>
        <w:t xml:space="preserve">Now, as the Obama and Netanyahu governments negotiate its further expansion, </w:t>
      </w:r>
      <w:r w:rsidRPr="00681B69">
        <w:rPr>
          <w:rStyle w:val="Emphasis"/>
        </w:rPr>
        <w:t xml:space="preserve">Israel should take the opposite direction and offer this aid’s phased cancelation, </w:t>
      </w:r>
      <w:r w:rsidRPr="00681B69">
        <w:rPr>
          <w:rStyle w:val="Emphasis"/>
          <w:b w:val="0"/>
        </w:rPr>
        <w:t xml:space="preserve">not because of </w:t>
      </w:r>
      <w:r w:rsidRPr="000B456C">
        <w:t>Donald</w:t>
      </w:r>
      <w:r w:rsidRPr="00681B69">
        <w:rPr>
          <w:rStyle w:val="Emphasis"/>
          <w:b w:val="0"/>
        </w:rPr>
        <w:t xml:space="preserve"> Trump’s call for an </w:t>
      </w:r>
      <w:r w:rsidRPr="00681B69">
        <w:rPr>
          <w:rStyle w:val="Emphasis"/>
          <w:b w:val="0"/>
        </w:rPr>
        <w:lastRenderedPageBreak/>
        <w:t>American retreat from foreign commitments but because of economic, diplomatic, and military reasons that are purely Israeli.</w:t>
      </w:r>
    </w:p>
    <w:p w14:paraId="440033CB" w14:textId="77777777" w:rsidR="003D3632" w:rsidRDefault="003D3632" w:rsidP="003D3632">
      <w:r w:rsidRPr="009B2816">
        <w:t>Cold War relic</w:t>
      </w:r>
    </w:p>
    <w:p w14:paraId="56CFDE7E" w14:textId="77777777" w:rsidR="003D3632" w:rsidRDefault="003D3632" w:rsidP="003D3632">
      <w:r w:rsidRPr="00681B69">
        <w:rPr>
          <w:rStyle w:val="StyleUnderline"/>
        </w:rPr>
        <w:t>U.S. aid to Israel was dramatically transformed in 1974, when overall aid soared from less than $500 million to $2.64 billion</w:t>
      </w:r>
      <w:r>
        <w:t xml:space="preserve"> while what had been mostly loans became mostly grants, and what had been previously mainly military was joined by sizable civilian aid.</w:t>
      </w:r>
    </w:p>
    <w:p w14:paraId="7F976940" w14:textId="77777777" w:rsidR="003D3632" w:rsidRDefault="003D3632" w:rsidP="003D3632">
      <w:r>
        <w:t xml:space="preserve">This transition was sparked by the Yom Kippur War of 1973 and by Israel’s consequent economic crisis, which </w:t>
      </w:r>
      <w:r w:rsidRPr="000B456C">
        <w:t>made</w:t>
      </w:r>
      <w:r w:rsidRPr="000B456C">
        <w:rPr>
          <w:rStyle w:val="StyleUnderline"/>
        </w:rPr>
        <w:t xml:space="preserve"> civilian aid sometimes exceed military aid</w:t>
      </w:r>
      <w:r>
        <w:t>, for instance in 1985, when it reached $1.95 billion as opposed to $1.7 billion in military aid.</w:t>
      </w:r>
    </w:p>
    <w:p w14:paraId="6EADC883" w14:textId="77777777" w:rsidR="003D3632" w:rsidRDefault="003D3632" w:rsidP="003D3632">
      <w:r w:rsidRPr="000B456C">
        <w:t>Since then, however, the Israeli economy has matured</w:t>
      </w:r>
      <w:r w:rsidRPr="00681B69">
        <w:rPr>
          <w:rStyle w:val="StyleUnderline"/>
        </w:rPr>
        <w:t xml:space="preserve">. Israel </w:t>
      </w:r>
      <w:r w:rsidRPr="000B456C">
        <w:t>thus</w:t>
      </w:r>
      <w:r w:rsidRPr="00681B69">
        <w:rPr>
          <w:rStyle w:val="StyleUnderline"/>
        </w:rPr>
        <w:t xml:space="preserve"> suggested in 1998 to phase out this part of America’s aid</w:t>
      </w:r>
      <w:r>
        <w:t>, which over the following decade it indeed was.</w:t>
      </w:r>
    </w:p>
    <w:p w14:paraId="1BF24AFE" w14:textId="77777777" w:rsidR="003D3632" w:rsidRPr="00681B69" w:rsidRDefault="003D3632" w:rsidP="003D3632">
      <w:pPr>
        <w:rPr>
          <w:rStyle w:val="StyleUnderline"/>
        </w:rPr>
      </w:pPr>
      <w:r w:rsidRPr="00681B69">
        <w:rPr>
          <w:rStyle w:val="StyleUnderline"/>
        </w:rPr>
        <w:t xml:space="preserve">Military aid, however, continued in earnest, and </w:t>
      </w:r>
      <w:r w:rsidRPr="000B456C">
        <w:t>in fact</w:t>
      </w:r>
      <w:r w:rsidRPr="00681B69">
        <w:rPr>
          <w:rStyle w:val="StyleUnderline"/>
        </w:rPr>
        <w:t xml:space="preserve"> grew over the past decade </w:t>
      </w:r>
      <w:r w:rsidRPr="000B456C">
        <w:t>from $2.34 billion</w:t>
      </w:r>
      <w:r w:rsidRPr="00681B69">
        <w:rPr>
          <w:rStyle w:val="StyleUnderline"/>
        </w:rPr>
        <w:t xml:space="preserve"> to $3.1 billion.</w:t>
      </w:r>
    </w:p>
    <w:p w14:paraId="3933C06D" w14:textId="77777777" w:rsidR="003D3632" w:rsidRPr="000B456C" w:rsidRDefault="003D3632" w:rsidP="000B456C">
      <w:r w:rsidRPr="000B456C">
        <w:t>At roughly 1% of its gross domestic product, U.S. military aid is no longer beyond Israel’s means to gradually pay for by itself.</w:t>
      </w:r>
    </w:p>
    <w:p w14:paraId="1169DA63" w14:textId="77777777" w:rsidR="003D3632" w:rsidRPr="000B456C" w:rsidRDefault="003D3632" w:rsidP="000B456C">
      <w:r w:rsidRPr="000B456C">
        <w:t>Similarly, the American rationale behind this habitual infusion has also changed beyond recognition.</w:t>
      </w:r>
    </w:p>
    <w:p w14:paraId="24EBB1B4" w14:textId="77777777" w:rsidR="003D3632" w:rsidRDefault="003D3632" w:rsidP="003D3632">
      <w:r w:rsidRPr="00681B69">
        <w:rPr>
          <w:rStyle w:val="StyleUnderline"/>
        </w:rPr>
        <w:t>During the Cold War, Israel provided the American arms industry priceless battlefield experimentation and prestige.</w:t>
      </w:r>
      <w:r>
        <w:t xml:space="preserve"> There was no other front where American- and Soviet-made jets, tanks, and missiles clashed as intensely as they did during the Arab-Israeli conventional wars. American materiel’s prevalence in those bouts was useful for its sales elsewhere.</w:t>
      </w:r>
    </w:p>
    <w:p w14:paraId="010D008A" w14:textId="77777777" w:rsidR="003D3632" w:rsidRDefault="003D3632" w:rsidP="003D3632">
      <w:r w:rsidRPr="00681B69">
        <w:rPr>
          <w:rStyle w:val="StyleUnderline"/>
        </w:rPr>
        <w:t>Now, however, the Cold War is over. The standing armies surrounding Israel are either no longer hostile or no longer intact, and the American need to compare its arms with rival superpowers’ is not quite what it was</w:t>
      </w:r>
      <w:r>
        <w:t xml:space="preserve"> in the days of Nixon and Reagan.</w:t>
      </w:r>
    </w:p>
    <w:p w14:paraId="6ADA5FCF" w14:textId="77777777" w:rsidR="003D3632" w:rsidRPr="000B456C" w:rsidRDefault="003D3632" w:rsidP="000B456C">
      <w:r>
        <w:t xml:space="preserve">Still, following its deal last year with Iran over its nuclear program, the Obama administration rightly feels bad about having let </w:t>
      </w:r>
      <w:r w:rsidRPr="000B456C">
        <w:t>Israel down, and wrongly thinks the remedy for what it did there should be an expansion of military aid to Israel.</w:t>
      </w:r>
    </w:p>
    <w:p w14:paraId="569A7273" w14:textId="77777777" w:rsidR="003D3632" w:rsidRDefault="003D3632" w:rsidP="000B456C">
      <w:r w:rsidRPr="000B456C">
        <w:t>Israel, equally wrongly, agrees. Negotiators these days are not discussing this expansion’s need, but its size. This is a mistake from Jerusalem’s viewpoint no less than it is from Washington’s</w:t>
      </w:r>
      <w:r>
        <w:t>.</w:t>
      </w:r>
    </w:p>
    <w:p w14:paraId="7E257A85" w14:textId="77777777" w:rsidR="003D3632" w:rsidRDefault="003D3632" w:rsidP="003D3632">
      <w:r>
        <w:t>Transparent price tags</w:t>
      </w:r>
    </w:p>
    <w:p w14:paraId="7EDA2ADC" w14:textId="77777777" w:rsidR="003D3632" w:rsidRDefault="003D3632" w:rsidP="003D3632">
      <w:r>
        <w:t>The seemingly free American aid did not come free of charge.</w:t>
      </w:r>
    </w:p>
    <w:p w14:paraId="12AB4584" w14:textId="77777777" w:rsidR="003D3632" w:rsidRDefault="003D3632" w:rsidP="003D3632">
      <w:r>
        <w:t>In 1987 Israel was compelled to cancel an ambitious project for the construction of its own fighter jet, the Lavi (meaning lion), a prototype of which was already flying in the air and is now on display at the Israel Air Force Museum outside Beersheba.</w:t>
      </w:r>
    </w:p>
    <w:p w14:paraId="4F969BB7" w14:textId="77777777" w:rsidR="003D3632" w:rsidRPr="000B456C" w:rsidRDefault="003D3632" w:rsidP="000B456C">
      <w:r w:rsidRPr="000B456C">
        <w:t>Israelis then learned that the F-16s it was buying with America’s grants created thousands of jobs that America wanted retained. It was obviously a fair demand that Israel duly heeded, but it did come at the expense of thousands of layoffs in Israel.</w:t>
      </w:r>
    </w:p>
    <w:p w14:paraId="5FE08F40" w14:textId="77777777" w:rsidR="003D3632" w:rsidRPr="000B456C" w:rsidRDefault="003D3632" w:rsidP="000B456C">
      <w:r w:rsidRPr="000B456C">
        <w:lastRenderedPageBreak/>
        <w:t>Then, in 2000, this economic price tag was compounded with a diplomatic price tag, when a signed deal with China for the sale of $200 million worth of Israeli-upgraded spy planes was canceled due to American demands. Worse, Israel’s previously hefty arms sales to China have since all but disappeared.</w:t>
      </w:r>
    </w:p>
    <w:p w14:paraId="44E466F0" w14:textId="77777777" w:rsidR="003D3632" w:rsidRPr="000B456C" w:rsidRDefault="003D3632" w:rsidP="000B456C">
      <w:r w:rsidRPr="000B456C">
        <w:t>Now, according to the Yediot Aharonot daily, the Obama administration is demanding that in turn for its prospective expansion, U.S. military aid be spent fully in the U.S., whereas today Israel spends 26.5% of American aid for arms purchases in Israel.</w:t>
      </w:r>
    </w:p>
    <w:p w14:paraId="094DD31E" w14:textId="77777777" w:rsidR="003D3632" w:rsidRDefault="003D3632" w:rsidP="003D3632">
      <w:r>
        <w:t xml:space="preserve">It follows, that </w:t>
      </w:r>
      <w:r w:rsidRPr="00110A71">
        <w:rPr>
          <w:rStyle w:val="StyleUnderline"/>
        </w:rPr>
        <w:t>if Israel retreats from U.S. military aid</w:t>
      </w:r>
      <w:r>
        <w:t xml:space="preserve"> the way it did from its civilian aid</w:t>
      </w:r>
      <w:r w:rsidRPr="00110A71">
        <w:rPr>
          <w:rStyle w:val="StyleUnderline"/>
        </w:rPr>
        <w:t>, it will save thousands of local jobs and also gain diplomatic maneuverability</w:t>
      </w:r>
      <w:r>
        <w:t>. This would be besides relieving the U.S. of an annual expense whose fiscal justice Americans might increasingly question, and whose strategic rationale has largely become an anachronism.</w:t>
      </w:r>
    </w:p>
    <w:p w14:paraId="09A8D5C8" w14:textId="77777777" w:rsidR="006C594C" w:rsidRDefault="006C594C" w:rsidP="006C594C">
      <w:pPr>
        <w:pStyle w:val="Heading3"/>
      </w:pPr>
      <w:r w:rsidRPr="005A5535">
        <w:lastRenderedPageBreak/>
        <w:t>CP –</w:t>
      </w:r>
      <w:r>
        <w:t xml:space="preserve"> Limit not Ban</w:t>
      </w:r>
    </w:p>
    <w:p w14:paraId="2D1E0FC2" w14:textId="77777777" w:rsidR="006C594C" w:rsidRPr="004F2EBE" w:rsidRDefault="006C594C" w:rsidP="006C594C">
      <w:pPr>
        <w:pStyle w:val="Heading4"/>
      </w:pPr>
      <w:r>
        <w:t>Don’t prohibit all sales, target misused weaponry under Leahy Law</w:t>
      </w:r>
    </w:p>
    <w:p w14:paraId="754F3E7E" w14:textId="77777777" w:rsidR="006C594C" w:rsidRPr="005A5535" w:rsidRDefault="006C594C" w:rsidP="006C594C">
      <w:r w:rsidRPr="004F2EBE">
        <w:rPr>
          <w:rStyle w:val="Style13ptBold"/>
        </w:rPr>
        <w:t>Kane, freelance journalist on Israel/Palestine, 18</w:t>
      </w:r>
      <w:r>
        <w:t xml:space="preserve"> (Alex, Masters in Journalism and Near East Studies from NYU, work has appeared in The Nation, In These Times, Ha'aretz, The Intercept, VICE, the Los Angeles Review of Books, Al Jazeera, The Forward and more, “American Laws Can Help Stop Israeli Massacres in Gaza”, The Nation, 4/13, </w:t>
      </w:r>
      <w:hyperlink r:id="rId63" w:history="1">
        <w:r w:rsidRPr="00F80A6D">
          <w:rPr>
            <w:rStyle w:val="Hyperlink"/>
          </w:rPr>
          <w:t>https://www.thenation.com/article/american-laws-can-help-stop-israeli-massacres-in-gaza/</w:t>
        </w:r>
      </w:hyperlink>
      <w:r>
        <w:t>, accessed 7/8/19)</w:t>
      </w:r>
    </w:p>
    <w:p w14:paraId="7C1D70BD" w14:textId="77777777" w:rsidR="006C594C" w:rsidRDefault="006C594C" w:rsidP="006C594C">
      <w:pPr>
        <w:rPr>
          <w:rStyle w:val="StyleUnderline"/>
        </w:rPr>
      </w:pPr>
      <w:r>
        <w:t xml:space="preserve">Amnesty and the US Campaign have focused their calls around two laws in particular: the Foreign Assistance Act, which prohibits US assistance to countries that consistently violate human rights, and </w:t>
      </w:r>
      <w:r w:rsidRPr="004F2EBE">
        <w:rPr>
          <w:rStyle w:val="StyleUnderline"/>
        </w:rPr>
        <w:t xml:space="preserve">the Leahy Law, a provision of the Foreign Assistance Act </w:t>
      </w:r>
      <w:r>
        <w:t xml:space="preserve">that </w:t>
      </w:r>
      <w:r w:rsidRPr="004F2EBE">
        <w:rPr>
          <w:rStyle w:val="StyleUnderline"/>
        </w:rPr>
        <w:t>prohibits the United States from sending arms to individual units of foreign security forces that commit gross human-rights violations. The Leahy Law is narrower, but could ultimately prove more effective,</w:t>
      </w:r>
      <w:r>
        <w:t xml:space="preserve"> some advocates have suggested, </w:t>
      </w:r>
      <w:r w:rsidRPr="004F2EBE">
        <w:rPr>
          <w:rStyle w:val="StyleUnderline"/>
        </w:rPr>
        <w:t>since it may be easier to cut off aid to singular units that misuse US weaponry than to a whole army. It also helps that Leahy himself has said,</w:t>
      </w:r>
      <w:r>
        <w:t xml:space="preserve"> in a statement issued by his office to another publication, </w:t>
      </w:r>
      <w:r w:rsidRPr="004F2EBE">
        <w:rPr>
          <w:rStyle w:val="StyleUnderline"/>
        </w:rPr>
        <w:t>that he wants to know whether his law applies to the Israeli military units who killed protesters in Gaza.</w:t>
      </w:r>
    </w:p>
    <w:p w14:paraId="107B045D" w14:textId="77777777" w:rsidR="006C594C" w:rsidRPr="009B2816" w:rsidRDefault="006C594C" w:rsidP="003D3632"/>
    <w:p w14:paraId="5A632772" w14:textId="041AED63" w:rsidR="004B5945" w:rsidRDefault="004B5945" w:rsidP="004B5945">
      <w:pPr>
        <w:pStyle w:val="Heading2"/>
      </w:pPr>
      <w:r>
        <w:lastRenderedPageBreak/>
        <w:t>Critiques</w:t>
      </w:r>
    </w:p>
    <w:p w14:paraId="1811A212" w14:textId="6FD4295C" w:rsidR="007D5B52" w:rsidRDefault="007D5B52" w:rsidP="007D5B52">
      <w:pPr>
        <w:pStyle w:val="Heading3"/>
      </w:pPr>
      <w:r>
        <w:lastRenderedPageBreak/>
        <w:t>Apartheid Representations K</w:t>
      </w:r>
      <w:r w:rsidR="004F11BD">
        <w:t>/PIC</w:t>
      </w:r>
      <w:r>
        <w:t xml:space="preserve"> -1NC</w:t>
      </w:r>
    </w:p>
    <w:p w14:paraId="419B294C" w14:textId="77777777" w:rsidR="007D5B52" w:rsidRPr="00FB45F2" w:rsidRDefault="007D5B52" w:rsidP="007D5B52">
      <w:pPr>
        <w:pStyle w:val="Heading4"/>
      </w:pPr>
      <w:r w:rsidRPr="00FB45F2">
        <w:t>Israeli treatment of Palestinians isn’t apartheid, but is complicit in a larger system of anti-Semitic signaling with the endpoint of the destruction of the Jewish state</w:t>
      </w:r>
    </w:p>
    <w:p w14:paraId="788C267E" w14:textId="77777777" w:rsidR="007D5B52" w:rsidRPr="0046286F" w:rsidRDefault="007D5B52" w:rsidP="007D5B52">
      <w:pPr>
        <w:rPr>
          <w:rStyle w:val="Style13ptBold"/>
        </w:rPr>
      </w:pPr>
      <w:r w:rsidRPr="0046286F">
        <w:rPr>
          <w:rStyle w:val="Style13ptBold"/>
        </w:rPr>
        <w:t xml:space="preserve">Sabel, Hebrew University of Jerusalem international law professor, 9 </w:t>
      </w:r>
    </w:p>
    <w:p w14:paraId="33ADA077" w14:textId="77777777" w:rsidR="007D5B52" w:rsidRDefault="007D5B52" w:rsidP="007D5B52">
      <w:r w:rsidRPr="0046286F">
        <w:t>[Sabel, 8-27-2009, Jerusalem Center for Public Affairs, "The Campaign to Delegitimize Israel with the False Charge of Apartheid", http://jcpa.org/article/the-campaign-to-delegitimize-israel-with-the-false-charge-of-apartheid-2/ accessed 7-13-2019, dwrs]</w:t>
      </w:r>
    </w:p>
    <w:p w14:paraId="26F1D644" w14:textId="77777777" w:rsidR="007D5B52" w:rsidRDefault="007D5B52" w:rsidP="007D5B52">
      <w:pPr>
        <w:pStyle w:val="ListParagraph"/>
        <w:numPr>
          <w:ilvl w:val="0"/>
          <w:numId w:val="13"/>
        </w:numPr>
      </w:pPr>
      <w:r>
        <w:t>deliberate (mis)representations = reps matter</w:t>
      </w:r>
    </w:p>
    <w:p w14:paraId="26B5AACC" w14:textId="77777777" w:rsidR="007D5B52" w:rsidRDefault="007D5B52" w:rsidP="007D5B52">
      <w:pPr>
        <w:pStyle w:val="ListParagraph"/>
        <w:numPr>
          <w:ilvl w:val="0"/>
          <w:numId w:val="13"/>
        </w:numPr>
      </w:pPr>
      <w:r>
        <w:t>but it also demands a response – even introducing the argument is dangerous insofar…</w:t>
      </w:r>
    </w:p>
    <w:p w14:paraId="22662183" w14:textId="77777777" w:rsidR="007D5B52" w:rsidRDefault="007D5B52" w:rsidP="007D5B52">
      <w:pPr>
        <w:pStyle w:val="ListParagraph"/>
        <w:numPr>
          <w:ilvl w:val="0"/>
          <w:numId w:val="13"/>
        </w:numPr>
      </w:pPr>
      <w:r>
        <w:t>it’s wrong</w:t>
      </w:r>
    </w:p>
    <w:p w14:paraId="43206A6B" w14:textId="77777777" w:rsidR="007D5B52" w:rsidRDefault="007D5B52" w:rsidP="007D5B52">
      <w:pPr>
        <w:pStyle w:val="ListParagraph"/>
        <w:numPr>
          <w:ilvl w:val="0"/>
          <w:numId w:val="13"/>
        </w:numPr>
      </w:pPr>
      <w:r>
        <w:t xml:space="preserve">has origins in something else called antisemitic </w:t>
      </w:r>
    </w:p>
    <w:p w14:paraId="4D9F5DD1" w14:textId="77777777" w:rsidR="007D5B52" w:rsidRDefault="007D5B52" w:rsidP="007D5B52">
      <w:pPr>
        <w:pStyle w:val="ListParagraph"/>
        <w:numPr>
          <w:ilvl w:val="0"/>
          <w:numId w:val="13"/>
        </w:numPr>
      </w:pPr>
      <w:r>
        <w:t xml:space="preserve">and Israel is de jure different </w:t>
      </w:r>
    </w:p>
    <w:p w14:paraId="75DEF7AF" w14:textId="77777777" w:rsidR="007D5B52" w:rsidRDefault="007D5B52" w:rsidP="007D5B52">
      <w:pPr>
        <w:pStyle w:val="ListParagraph"/>
        <w:numPr>
          <w:ilvl w:val="0"/>
          <w:numId w:val="13"/>
        </w:numPr>
      </w:pPr>
      <w:r>
        <w:t xml:space="preserve">it’s racist </w:t>
      </w:r>
    </w:p>
    <w:p w14:paraId="05D0EFD6" w14:textId="77777777" w:rsidR="007D5B52" w:rsidRDefault="007D5B52" w:rsidP="007D5B52">
      <w:r>
        <w:t>How to Respond to a Lie</w:t>
      </w:r>
    </w:p>
    <w:p w14:paraId="3B8D9093" w14:textId="77777777" w:rsidR="007D5B52" w:rsidRPr="0046286F" w:rsidRDefault="007D5B52" w:rsidP="007D5B52">
      <w:pPr>
        <w:rPr>
          <w:rStyle w:val="Emphasis"/>
        </w:rPr>
      </w:pPr>
      <w:r>
        <w:t>It is always a dilemma for an individual or a nation as to how to react to the publication of a calumny. By definition</w:t>
      </w:r>
      <w:r w:rsidRPr="0046286F">
        <w:rPr>
          <w:rStyle w:val="Emphasis"/>
        </w:rPr>
        <w:t>, a calumny is a deliberately malicious misrepresentation of the facts</w:t>
      </w:r>
      <w:r w:rsidRPr="0046286F">
        <w:rPr>
          <w:rStyle w:val="StyleUnderline"/>
        </w:rPr>
        <w:t xml:space="preserve"> about a particular matter </w:t>
      </w:r>
      <w:r w:rsidRPr="0046286F">
        <w:rPr>
          <w:rStyle w:val="Emphasis"/>
        </w:rPr>
        <w:t>in order to ruin the reputation of whomever is its target. To ignore the calumny may be interpreted as an admission or as a partial admission of the lie and it leaves the arena open for the lie to spread unhindered. To respond puts the responder in the invidious position of having to prove his innocence and to engage in a dialogue on the subject, a dialogue which by its very nature may serve to spread the calumny.</w:t>
      </w:r>
    </w:p>
    <w:p w14:paraId="40F03B35" w14:textId="77777777" w:rsidR="007D5B52" w:rsidRPr="0046286F" w:rsidRDefault="007D5B52" w:rsidP="007D5B52">
      <w:pPr>
        <w:rPr>
          <w:rStyle w:val="Emphasis"/>
        </w:rPr>
      </w:pPr>
      <w:r w:rsidRPr="0046286F">
        <w:rPr>
          <w:rStyle w:val="Emphasis"/>
        </w:rPr>
        <w:t>Attempts to smear Israel with the abhorrent phenomenon of racism and Apartheid have reached the level where I believe Israel must react notwithstanding the above dilemma</w:t>
      </w:r>
      <w:r>
        <w:t xml:space="preserve">. </w:t>
      </w:r>
      <w:r w:rsidRPr="0046286F">
        <w:rPr>
          <w:rStyle w:val="StyleUnderline"/>
        </w:rPr>
        <w:t>International law blogs on the subject are proliferating</w:t>
      </w:r>
      <w:r w:rsidRPr="0046286F">
        <w:t>1</w:t>
      </w:r>
      <w:r>
        <w:t xml:space="preserve">,2 </w:t>
      </w:r>
      <w:r w:rsidRPr="0046286F">
        <w:t xml:space="preserve">and one organization has published a 300-page treatise by prominent lawyers “proving” that Israel is applying Apartheid.3 </w:t>
      </w:r>
      <w:r w:rsidRPr="0046286F">
        <w:rPr>
          <w:rStyle w:val="Emphasis"/>
        </w:rPr>
        <w:t>If Israel’s detractors can somehow, by analogy, associate the Jewish movement for self-determination with the Apartheid South African regime, they will have done lasting and maybe irreparable damage. Analogy to something odious is a very effective tool. It diverts attention from the reality of the subject, in this case Jewish self-determination and Israel, to a regime that is universally detested.</w:t>
      </w:r>
    </w:p>
    <w:p w14:paraId="5B1C37FE" w14:textId="77777777" w:rsidR="007D5B52" w:rsidRDefault="007D5B52" w:rsidP="007D5B52">
      <w:r w:rsidRPr="0046286F">
        <w:rPr>
          <w:rStyle w:val="Emphasis"/>
        </w:rPr>
        <w:t>The comparison of Israel to South Africa under white supremist rule has been utterly rejected by those with intimate understanding of the old Apartheid system.</w:t>
      </w:r>
      <w:r>
        <w:t xml:space="preserve"> Benjamin </w:t>
      </w:r>
      <w:r w:rsidRPr="0046286F">
        <w:rPr>
          <w:rStyle w:val="StyleUnderline"/>
        </w:rPr>
        <w:t>Pogrund, a former deputy editor of the Rand Daily Mail in Johannesburg, and an anti-Apartheid activist</w:t>
      </w:r>
      <w:r>
        <w:t>, responded to a 2006 report in The Guardian charging Israel with practicing Apartheid. He remarked that after he went through surgery in an Israeli hospital in Jerusalem, he noted that the doctors, nurses, and patients around him were both Arabs and Jews. He concluded: “</w:t>
      </w:r>
      <w:r w:rsidRPr="0046286F">
        <w:rPr>
          <w:rStyle w:val="StyleUnderline"/>
        </w:rPr>
        <w:t>What I saw</w:t>
      </w:r>
      <w:r>
        <w:t xml:space="preserve"> in the Hadassah Mt Scopus hospital </w:t>
      </w:r>
      <w:r w:rsidRPr="0046286F">
        <w:rPr>
          <w:rStyle w:val="StyleUnderline"/>
        </w:rPr>
        <w:t>was inconceivable in the South Africa where I spent most of my life, growing up and then working as a journalist who specialized in Apartheid</w:t>
      </w:r>
      <w:r>
        <w:t>.”4</w:t>
      </w:r>
    </w:p>
    <w:p w14:paraId="649D0003" w14:textId="77777777" w:rsidR="007D5B52" w:rsidRPr="0046286F" w:rsidRDefault="007D5B52" w:rsidP="007D5B52">
      <w:pPr>
        <w:rPr>
          <w:rStyle w:val="Emphasis"/>
        </w:rPr>
      </w:pPr>
      <w:r w:rsidRPr="0046286F">
        <w:rPr>
          <w:rStyle w:val="Emphasis"/>
        </w:rPr>
        <w:t>In contemporary South Africa itself, the false equation between Israel and the former Apartheid regime appears to have become popularized</w:t>
      </w:r>
      <w:r>
        <w:t xml:space="preserve"> </w:t>
      </w:r>
      <w:r w:rsidRPr="0046286F">
        <w:rPr>
          <w:rStyle w:val="StyleUnderline"/>
        </w:rPr>
        <w:t xml:space="preserve">largely after the 2001 UN Durban Conference with the </w:t>
      </w:r>
      <w:r w:rsidRPr="0046286F">
        <w:rPr>
          <w:rStyle w:val="StyleUnderline"/>
        </w:rPr>
        <w:lastRenderedPageBreak/>
        <w:t>infamous anti-Israel declaration made by the NGOs that attended.</w:t>
      </w:r>
      <w:r>
        <w:t xml:space="preserve">5 Indeed, at the time, South Africa’s Deputy Foreign Minister </w:t>
      </w:r>
      <w:r w:rsidRPr="0046286F">
        <w:rPr>
          <w:rStyle w:val="StyleUnderline"/>
        </w:rPr>
        <w:t>Aziz Pahad issued a statement after the “disgraceful events” at the NGO meeting criticizing the way it had been “</w:t>
      </w:r>
      <w:r w:rsidRPr="0046286F">
        <w:rPr>
          <w:rStyle w:val="Emphasis"/>
        </w:rPr>
        <w:t>hijacked and used by some with an anti-Israel agenda to turn it into an anti-Semitic event</w:t>
      </w:r>
      <w:r w:rsidRPr="0046286F">
        <w:rPr>
          <w:rStyle w:val="StyleUnderline"/>
        </w:rPr>
        <w:t>.</w:t>
      </w:r>
      <w:r>
        <w:t xml:space="preserve">”6 Nonetheless, the </w:t>
      </w:r>
      <w:r w:rsidRPr="0046286F">
        <w:rPr>
          <w:rStyle w:val="Emphasis"/>
        </w:rPr>
        <w:t>Apartheid accusation against Israel has persisted and even gained a broader international following.</w:t>
      </w:r>
    </w:p>
    <w:p w14:paraId="76164CC7" w14:textId="77777777" w:rsidR="007D5B52" w:rsidRDefault="007D5B52" w:rsidP="007D5B52">
      <w:r>
        <w:t>History of the Apartheid Campaign Against Israel</w:t>
      </w:r>
    </w:p>
    <w:p w14:paraId="508C5864" w14:textId="77777777" w:rsidR="007D5B52" w:rsidRPr="009A3987" w:rsidRDefault="007D5B52" w:rsidP="007D5B52">
      <w:pPr>
        <w:rPr>
          <w:rStyle w:val="Emphasis"/>
        </w:rPr>
      </w:pPr>
      <w:r w:rsidRPr="0046286F">
        <w:rPr>
          <w:rStyle w:val="StyleUnderline"/>
        </w:rPr>
        <w:t xml:space="preserve">The genesis of the campaign to try and equate Zionism, the Jewish national movement, with racism and consequently Apartheid </w:t>
      </w:r>
      <w:r w:rsidRPr="0046286F">
        <w:rPr>
          <w:rStyle w:val="Emphasis"/>
        </w:rPr>
        <w:t>came from the coalition between the Arab states and the Soviet Union with their allies in the non-aligned movement in the 1970s.</w:t>
      </w:r>
      <w:r>
        <w:t xml:space="preserve"> They used their automatic majority in the UN General Assembly to pass the 1975 resolution which defined Zionism as a form of racism.7 </w:t>
      </w:r>
      <w:r w:rsidRPr="0046286F">
        <w:rPr>
          <w:rStyle w:val="StyleUnderline"/>
        </w:rPr>
        <w:t>This resolution was widely condemned</w:t>
      </w:r>
      <w:r>
        <w:t xml:space="preserve"> by Christian leaders </w:t>
      </w:r>
      <w:r w:rsidRPr="0046286F">
        <w:rPr>
          <w:rStyle w:val="Emphasis"/>
        </w:rPr>
        <w:t>as anti-Semitic</w:t>
      </w:r>
      <w:r>
        <w:t>. Cardinal Terence Cooke of New York declared: “</w:t>
      </w:r>
      <w:r w:rsidRPr="0046286F">
        <w:rPr>
          <w:rStyle w:val="StyleUnderline"/>
        </w:rPr>
        <w:t>We must reject anti-Semitism just as much when clothed with seeming legality at the United Nations as when crudely exhibited on a neighborhood street corner</w:t>
      </w:r>
      <w:r>
        <w:t>.” The U.S. National Catholic Conference for Interracial Justice declared that “</w:t>
      </w:r>
      <w:r w:rsidRPr="0046286F">
        <w:rPr>
          <w:rStyle w:val="StyleUnderline"/>
        </w:rPr>
        <w:t>This resolution is anti-Semitism at its worst</w:t>
      </w:r>
      <w:r>
        <w:t>.” The presiding bishop of the U.S. Episcopal Church, John M. Allin, decried the UN action as “</w:t>
      </w:r>
      <w:r w:rsidRPr="0046286F">
        <w:rPr>
          <w:rStyle w:val="StyleUnderline"/>
        </w:rPr>
        <w:t>an inexcusable offense against those legitimate aspirations of the Jewish people for a homeland</w:t>
      </w:r>
      <w:r>
        <w:t xml:space="preserve"> which the UN itself certified back in 1947.”8 The resolution was subsequently rescinded by the General Assembly in 1991,9 apparently the first time that the UN General Assembly has taken such a step, but nevertheless </w:t>
      </w:r>
      <w:r w:rsidRPr="009A3987">
        <w:rPr>
          <w:rStyle w:val="Emphasis"/>
        </w:rPr>
        <w:t>the poisonous calumny had been planted.</w:t>
      </w:r>
    </w:p>
    <w:p w14:paraId="3327D5F6" w14:textId="77777777" w:rsidR="007D5B52" w:rsidRDefault="007D5B52" w:rsidP="007D5B52">
      <w:r>
        <w:t>The UN’s World Conference Against Racism, Racial Discrimination, Xenophobia and Related Intolerance, held in Durban, South Africa, in September 2001, gave the Israel Apartheid calumny new force in international circles. The Declaration of the NGOs at the Durban meeting openly stated: “We declare Israel as a racist, Apartheid state in which Israel’s brand of Apartheid as a crime against humanity has been characterized by separation and segregation, dispossession, restricted land access, denationalization, ‘bantustanization’ and inhumane acts” (emphasis in original text). The Durban NGO declaration set off a global campaign against Israel that included an “Israel Apartheid Week” initiative across Canadian college campuses and at some U.S. universities as well.</w:t>
      </w:r>
    </w:p>
    <w:p w14:paraId="1A480BD8" w14:textId="77777777" w:rsidR="007D5B52" w:rsidRDefault="007D5B52" w:rsidP="007D5B52">
      <w:r>
        <w:t>Then in 2006, former President Jimmy Carter published his bestselling book, Palestine: Peace Not Apartheid.10 Although he wrote at the end of his book that the situation in Israel “is unlike that in South Africa,” in subsequent public appearances he stressed the comparison between Israel and Apartheid South Africa.11 Carter chose to use the term “Apartheid” in his title to create controversy. His book gave the defamation of Israel as an Apartheid state new traction. Indeed, in reviewing the book for the New York Review of Books, Joseph Lelyveld, the former executive editor of the New York Times, asserted that Carter could have taken the calumny much further and should have done so.12</w:t>
      </w:r>
    </w:p>
    <w:p w14:paraId="58FB3043" w14:textId="77777777" w:rsidR="007D5B52" w:rsidRPr="009A3987" w:rsidRDefault="007D5B52" w:rsidP="007D5B52">
      <w:pPr>
        <w:rPr>
          <w:rStyle w:val="StyleUnderline"/>
        </w:rPr>
      </w:pPr>
      <w:r w:rsidRPr="009A3987">
        <w:rPr>
          <w:rStyle w:val="StyleUnderline"/>
        </w:rPr>
        <w:t>What Apartheid Really Means</w:t>
      </w:r>
    </w:p>
    <w:p w14:paraId="37776F87" w14:textId="77777777" w:rsidR="007D5B52" w:rsidRDefault="007D5B52" w:rsidP="007D5B52">
      <w:r w:rsidRPr="009A3987">
        <w:rPr>
          <w:rStyle w:val="Emphasis"/>
        </w:rPr>
        <w:t>Apartheid has been defined as a “social and political policy of racial segregation and discrimination enforced by white minority governments</w:t>
      </w:r>
      <w:r>
        <w:t xml:space="preserve"> in South Africa from 1948 to 1994.”13 </w:t>
      </w:r>
      <w:r w:rsidRPr="009A3987">
        <w:rPr>
          <w:rStyle w:val="StyleUnderline"/>
        </w:rPr>
        <w:t>A dictionary definition is “racial segregation; specifically: a former policy of segregation and political and economic discrimination against non-European groups in the Republic of South Africa</w:t>
      </w:r>
      <w:r>
        <w:t xml:space="preserve">.”14 </w:t>
      </w:r>
      <w:r w:rsidRPr="009A3987">
        <w:rPr>
          <w:rStyle w:val="StyleUnderline"/>
        </w:rPr>
        <w:t>It was a situation where the black majority of the population was segregated, discriminated against, and denied the right to vote in the general elections and participate in the government.</w:t>
      </w:r>
      <w:r>
        <w:t>15</w:t>
      </w:r>
    </w:p>
    <w:p w14:paraId="7BFE6B2D" w14:textId="77777777" w:rsidR="007D5B52" w:rsidRDefault="007D5B52" w:rsidP="007D5B52">
      <w:r w:rsidRPr="009A3987">
        <w:rPr>
          <w:rStyle w:val="StyleUnderline"/>
        </w:rPr>
        <w:lastRenderedPageBreak/>
        <w:t>Among the prominent features of South African Apartheid policies were</w:t>
      </w:r>
      <w:r>
        <w:t>:</w:t>
      </w:r>
    </w:p>
    <w:p w14:paraId="6A629515" w14:textId="77777777" w:rsidR="007D5B52" w:rsidRDefault="007D5B52" w:rsidP="007D5B52">
      <w:r w:rsidRPr="009A3987">
        <w:rPr>
          <w:rStyle w:val="StyleUnderline"/>
        </w:rPr>
        <w:t>Prohibition of marriages between white people and people of other races</w:t>
      </w:r>
      <w:r>
        <w:t>.16</w:t>
      </w:r>
    </w:p>
    <w:p w14:paraId="62FE2AA8" w14:textId="77777777" w:rsidR="007D5B52" w:rsidRDefault="007D5B52" w:rsidP="007D5B52">
      <w:r w:rsidRPr="009A3987">
        <w:rPr>
          <w:rStyle w:val="StyleUnderline"/>
        </w:rPr>
        <w:t>Prohibition of extra-marital sex relations between white and black people</w:t>
      </w:r>
      <w:r>
        <w:t>.17</w:t>
      </w:r>
    </w:p>
    <w:p w14:paraId="4BB75BAD" w14:textId="77777777" w:rsidR="007D5B52" w:rsidRDefault="007D5B52" w:rsidP="007D5B52">
      <w:r w:rsidRPr="009A3987">
        <w:rPr>
          <w:rStyle w:val="StyleUnderline"/>
        </w:rPr>
        <w:t>Forced physical separation between races by creating different residential areas for different races</w:t>
      </w:r>
      <w:r>
        <w:t>.18</w:t>
      </w:r>
    </w:p>
    <w:p w14:paraId="5444E439" w14:textId="77777777" w:rsidR="007D5B52" w:rsidRDefault="007D5B52" w:rsidP="007D5B52">
      <w:r w:rsidRPr="009A3987">
        <w:rPr>
          <w:rStyle w:val="StyleUnderline"/>
        </w:rPr>
        <w:t>Prohibiting a black person from performing any skilled work in urban areas except in those sections designated for black occupation</w:t>
      </w:r>
      <w:r>
        <w:t>.19</w:t>
      </w:r>
    </w:p>
    <w:p w14:paraId="71F43984" w14:textId="77777777" w:rsidR="007D5B52" w:rsidRDefault="007D5B52" w:rsidP="007D5B52">
      <w:r w:rsidRPr="009A3987">
        <w:rPr>
          <w:rStyle w:val="StyleUnderline"/>
        </w:rPr>
        <w:t>Prohibiting colored persons from voting in general elections</w:t>
      </w:r>
      <w:r>
        <w:t>.20</w:t>
      </w:r>
    </w:p>
    <w:p w14:paraId="414F82DA" w14:textId="77777777" w:rsidR="007D5B52" w:rsidRDefault="007D5B52" w:rsidP="007D5B52">
      <w:r w:rsidRPr="009A3987">
        <w:rPr>
          <w:rStyle w:val="StyleUnderline"/>
        </w:rPr>
        <w:t>Requiring all black persons to carry a special pass, at all times. No black person could leave a rural area for an urban one without a permit from the local authorities</w:t>
      </w:r>
      <w:r>
        <w:t>.21</w:t>
      </w:r>
    </w:p>
    <w:p w14:paraId="225BAF74" w14:textId="77777777" w:rsidR="007D5B52" w:rsidRDefault="007D5B52" w:rsidP="007D5B52">
      <w:r w:rsidRPr="009A3987">
        <w:rPr>
          <w:rStyle w:val="StyleUnderline"/>
        </w:rPr>
        <w:t>Prohibiting strike action by blacks</w:t>
      </w:r>
      <w:r>
        <w:t>.22</w:t>
      </w:r>
    </w:p>
    <w:p w14:paraId="3266A8D8" w14:textId="77777777" w:rsidR="007D5B52" w:rsidRDefault="007D5B52" w:rsidP="007D5B52">
      <w:r>
        <w:t>Establishing a Black Education Department. Verwoerd (then Minister of Native Affairs, later Prime Minister) stated that its aim was to prevent Africans from receiving an education that would lead them to aspire to positions they wouldn’t be allowed to hold in society.23 Black students were banned from attending major white universities.24</w:t>
      </w:r>
    </w:p>
    <w:p w14:paraId="276826AF" w14:textId="77777777" w:rsidR="007D5B52" w:rsidRDefault="007D5B52" w:rsidP="007D5B52">
      <w:r w:rsidRPr="009A3987">
        <w:rPr>
          <w:rStyle w:val="Emphasis"/>
        </w:rPr>
        <w:t>The so-called “petty segregation” in all public amenities, such as restaurants, swimming pools, and public transport. “Europeans Only” and “Non-Europeans Only” signs were put up to enforce this legislation</w:t>
      </w:r>
      <w:r>
        <w:t>.25</w:t>
      </w:r>
    </w:p>
    <w:p w14:paraId="61A0D499" w14:textId="77777777" w:rsidR="007D5B52" w:rsidRDefault="007D5B52" w:rsidP="007D5B52">
      <w:r>
        <w:t>The Nature of Israeli Society</w:t>
      </w:r>
    </w:p>
    <w:p w14:paraId="7208E74B" w14:textId="77777777" w:rsidR="007D5B52" w:rsidRPr="009A3987" w:rsidRDefault="007D5B52" w:rsidP="007D5B52">
      <w:pPr>
        <w:rPr>
          <w:rStyle w:val="StyleUnderline"/>
        </w:rPr>
      </w:pPr>
      <w:r w:rsidRPr="009A3987">
        <w:rPr>
          <w:rStyle w:val="StyleUnderline"/>
        </w:rPr>
        <w:t xml:space="preserve">Israel suffers from all the internal strains and tensions that every immigrant society endures. The continuous security threats facing Israel add to the tension. The presence of the Arab minority, some of whom have strong family and cultural bonds to their kinsmen in hostile Arab states, is another unsettling factor. However, </w:t>
      </w:r>
      <w:r w:rsidRPr="009A3987">
        <w:rPr>
          <w:rStyle w:val="Emphasis"/>
        </w:rPr>
        <w:t>no objective observer could claim that there is Apartheid in Israel.</w:t>
      </w:r>
    </w:p>
    <w:p w14:paraId="5A9E0FCC" w14:textId="77777777" w:rsidR="007D5B52" w:rsidRPr="009A3987" w:rsidRDefault="007D5B52" w:rsidP="007D5B52">
      <w:pPr>
        <w:rPr>
          <w:rStyle w:val="StyleUnderline"/>
        </w:rPr>
      </w:pPr>
      <w:r w:rsidRPr="009A3987">
        <w:rPr>
          <w:rStyle w:val="StyleUnderline"/>
        </w:rPr>
        <w:t>There are Arab parliamentarians, Arab judges including on the Supreme Court, Arab cabinet ministers, Arab diplomats in the Foreign Service, and very senior Arab police and army officers.</w:t>
      </w:r>
    </w:p>
    <w:p w14:paraId="7CD0E025" w14:textId="77777777" w:rsidR="007D5B52" w:rsidRDefault="007D5B52" w:rsidP="007D5B52">
      <w:r w:rsidRPr="009A3987">
        <w:rPr>
          <w:rStyle w:val="Emphasis"/>
        </w:rPr>
        <w:t>Israel is one of the more open societies in the world</w:t>
      </w:r>
      <w:r>
        <w:t xml:space="preserve">.26 </w:t>
      </w:r>
      <w:r w:rsidRPr="009A3987">
        <w:rPr>
          <w:rStyle w:val="StyleUnderline"/>
        </w:rPr>
        <w:t xml:space="preserve">Jews comprise some 80 percent of the population, but </w:t>
      </w:r>
      <w:r w:rsidRPr="009A3987">
        <w:rPr>
          <w:rStyle w:val="Emphasis"/>
        </w:rPr>
        <w:t>it is a multi-racial and multi-colored society</w:t>
      </w:r>
      <w:r>
        <w:t xml:space="preserve">. </w:t>
      </w:r>
      <w:r w:rsidRPr="009A3987">
        <w:rPr>
          <w:rStyle w:val="Emphasis"/>
        </w:rPr>
        <w:t>Israel has universal suffrage with free elections and an independent and effective judiciary</w:t>
      </w:r>
      <w:r>
        <w:t xml:space="preserve">. </w:t>
      </w:r>
      <w:r w:rsidRPr="009A3987">
        <w:rPr>
          <w:rStyle w:val="Emphasis"/>
        </w:rPr>
        <w:t>The Arab minority actively participates in the political process.</w:t>
      </w:r>
      <w:r>
        <w:t xml:space="preserve"> </w:t>
      </w:r>
      <w:r w:rsidRPr="009A3987">
        <w:rPr>
          <w:rStyle w:val="StyleUnderline"/>
        </w:rPr>
        <w:t>There are Arab parliamentarians, including Arabs as Deputy Speakers of the Knesset. There are Arab judges including on the Supreme Court, Arab cabinet ministers, Arab heads of hospital departments, Arab university professors, Arab diplomats in the Foreign Service, and very senior Arab police and army officers</w:t>
      </w:r>
      <w:r>
        <w:t>.27</w:t>
      </w:r>
    </w:p>
    <w:p w14:paraId="7433DFE1" w14:textId="77777777" w:rsidR="007D5B52" w:rsidRDefault="007D5B52" w:rsidP="007D5B52">
      <w:r w:rsidRPr="009A3987">
        <w:rPr>
          <w:rStyle w:val="Emphasis"/>
        </w:rPr>
        <w:t>Incitement to racism in Israel is a criminal offence</w:t>
      </w:r>
      <w:r>
        <w:t xml:space="preserve">.28 </w:t>
      </w:r>
      <w:r w:rsidRPr="009A3987">
        <w:rPr>
          <w:rStyle w:val="Emphasis"/>
        </w:rPr>
        <w:t>A number of Israeli towns have mixed Arab-Jewish populations. In the past, when a private cooperative village instituted a membership selection process that was seen to discriminate against Arabs, it was declared by Israel’s Supreme Court to be discrimination and hence illegal</w:t>
      </w:r>
      <w:r>
        <w:t xml:space="preserve">.29 It </w:t>
      </w:r>
      <w:r w:rsidRPr="009A3987">
        <w:rPr>
          <w:rStyle w:val="Emphasis"/>
        </w:rPr>
        <w:t>is a crime under Israeli law for any public body to discriminate on the basis of race or religion</w:t>
      </w:r>
      <w:r>
        <w:t>.</w:t>
      </w:r>
    </w:p>
    <w:p w14:paraId="05209F12" w14:textId="77777777" w:rsidR="007D5B52" w:rsidRDefault="007D5B52" w:rsidP="007D5B52">
      <w:r w:rsidRPr="009A3987">
        <w:rPr>
          <w:rStyle w:val="StyleUnderline"/>
        </w:rPr>
        <w:lastRenderedPageBreak/>
        <w:t>The Israel Supreme Court has ruled that “the rule prohibiting discrimination between persons on grounds of race, sex, national group, community, country of origin, religion, beliefs or social standing is a basic constitutional principle, intertwined and interwoven into our basic legal concepts and forming an integral part of it</w:t>
      </w:r>
      <w:r>
        <w:t>.”30</w:t>
      </w:r>
    </w:p>
    <w:p w14:paraId="4F833168" w14:textId="77777777" w:rsidR="007D5B52" w:rsidRPr="009A3987" w:rsidRDefault="007D5B52" w:rsidP="007D5B52">
      <w:pPr>
        <w:rPr>
          <w:rStyle w:val="StyleUnderline"/>
        </w:rPr>
      </w:pPr>
      <w:r w:rsidRPr="009A3987">
        <w:rPr>
          <w:rStyle w:val="Emphasis"/>
        </w:rPr>
        <w:t>The law prohibiting discrimination in public places31</w:t>
      </w:r>
      <w:r>
        <w:t xml:space="preserve"> </w:t>
      </w:r>
      <w:r w:rsidRPr="009A3987">
        <w:rPr>
          <w:rStyle w:val="StyleUnderline"/>
        </w:rPr>
        <w:t>has been interpreted broadly by the courts as applying to even private places, including schools, libraries, pools, and stores serving the public. A law from the year 2000 bans any form of discrimination concerning the registration of students by governmental and local authorities or any educational institution. It is not surprising that after examining the false analogy between Israel and Apartheid South Africa, Rhoda Kadalie, a South African anti-Apartheid activist, concludes in an analysis</w:t>
      </w:r>
      <w:r>
        <w:t xml:space="preserve">, </w:t>
      </w:r>
      <w:r w:rsidRPr="009A3987">
        <w:rPr>
          <w:rStyle w:val="StyleUnderline"/>
        </w:rPr>
        <w:t>co-authored with Julia Bertelsmann, that:</w:t>
      </w:r>
    </w:p>
    <w:p w14:paraId="770B41A3" w14:textId="77777777" w:rsidR="007D5B52" w:rsidRPr="009A3987" w:rsidRDefault="007D5B52" w:rsidP="007D5B52">
      <w:pPr>
        <w:ind w:left="720"/>
        <w:rPr>
          <w:rStyle w:val="Emphasis"/>
        </w:rPr>
      </w:pPr>
      <w:r w:rsidRPr="009A3987">
        <w:rPr>
          <w:rStyle w:val="Emphasis"/>
        </w:rPr>
        <w:t>Israel is not an Apartheid state. . Arab citizens of Israel can vote and serve in the Knesset; black South Africans could not vote until 1994. . Whereas Apartheid was established through a series of oppressive laws that governed which park benches we could sit on, where we could go to school, which areas we were allowed to live in, and even whom we could marry, Israel was founded upon a liberal and inclusive Declaration of Independence. . Israeli schools, universities and hospitals make no distinction between Jews and Arabs. An Arab citizen who brings a case before an Israeli court will have that case decided on the basis of merit, not ethnicity. That was never the case for blacks under Apartheid.32</w:t>
      </w:r>
    </w:p>
    <w:p w14:paraId="05E208C6" w14:textId="77777777" w:rsidR="007D5B52" w:rsidRPr="009A3987" w:rsidRDefault="007D5B52" w:rsidP="007D5B52">
      <w:pPr>
        <w:rPr>
          <w:rStyle w:val="Emphasis"/>
        </w:rPr>
      </w:pPr>
      <w:r>
        <w:t xml:space="preserve">Thus, </w:t>
      </w:r>
      <w:r w:rsidRPr="009A3987">
        <w:rPr>
          <w:rStyle w:val="Emphasis"/>
        </w:rPr>
        <w:t>it is difficult to visualize a society less akin to South Africa under Apartheid.</w:t>
      </w:r>
    </w:p>
    <w:p w14:paraId="4B773F76" w14:textId="77777777" w:rsidR="007D5B52" w:rsidRDefault="007D5B52" w:rsidP="007D5B52">
      <w:r>
        <w:t>The Accusation that Since Israel Is a Jewish State, This Means Apartheid</w:t>
      </w:r>
    </w:p>
    <w:p w14:paraId="38CA802A" w14:textId="77777777" w:rsidR="007D5B52" w:rsidRDefault="007D5B52" w:rsidP="007D5B52">
      <w:r w:rsidRPr="009A3987">
        <w:rPr>
          <w:rStyle w:val="StyleUnderline"/>
        </w:rPr>
        <w:t>Since accusations of actual Apartheid in modern Israel lack credence, the accusation is made that the very fact that Israel is considered a Jewish state proves an “Apartheid-like” situation</w:t>
      </w:r>
      <w:r>
        <w:t xml:space="preserve">.33 </w:t>
      </w:r>
      <w:r w:rsidRPr="009A3987">
        <w:rPr>
          <w:rStyle w:val="StyleUnderline"/>
        </w:rPr>
        <w:t>One website writes that “Apartheid began and is rooted in the very establishment of the colonial Jewish state, both in law (de jure) and in the implementation of its goals on various levels (de facto</w:t>
      </w:r>
      <w:r>
        <w:t xml:space="preserve">)”34 </w:t>
      </w:r>
      <w:r w:rsidRPr="009A3987">
        <w:rPr>
          <w:rStyle w:val="StyleUnderline"/>
        </w:rPr>
        <w:t>and that “the establishment of a ‘Jewish People’ is a construct and tool of the Zionist project to legitimize it and to define the very real target of its racism</w:t>
      </w:r>
      <w:r>
        <w:t>.”35 One “learned” study concludes: “The system Israeli Zionism resembles is that operative in the Union, later Republic of South Africa between 1948 and (at the latest) 1994.36</w:t>
      </w:r>
    </w:p>
    <w:p w14:paraId="4BA38D1F" w14:textId="77777777" w:rsidR="007D5B52" w:rsidRDefault="007D5B52" w:rsidP="007D5B52">
      <w:r>
        <w:t>Israel’s accusers have not a word of criticism against liberal democratic states that have Christian crosses incorporated in their flags, nor against the Muslim states with the half crescent symbol of Islam or Arab states that denote themselves as Arab Republics.</w:t>
      </w:r>
    </w:p>
    <w:p w14:paraId="5C69AB23" w14:textId="77777777" w:rsidR="007D5B52" w:rsidRPr="009A3987" w:rsidRDefault="007D5B52" w:rsidP="007D5B52">
      <w:pPr>
        <w:rPr>
          <w:rStyle w:val="Emphasis"/>
        </w:rPr>
      </w:pPr>
      <w:r>
        <w:t xml:space="preserve">The crux of the accusation against Israel is encapsulated in the often-repeated charge that </w:t>
      </w:r>
      <w:r w:rsidRPr="009A3987">
        <w:rPr>
          <w:rStyle w:val="StyleUnderline"/>
        </w:rPr>
        <w:t>the racism of Israel “is symbolized most clearly in Israel’s Jewish flag, anthem and state holidays</w:t>
      </w:r>
      <w:r>
        <w:t xml:space="preserve">.”37 </w:t>
      </w:r>
      <w:r w:rsidRPr="009A3987">
        <w:rPr>
          <w:rStyle w:val="StyleUnderline"/>
        </w:rPr>
        <w:t>The accusers have not a word of criticism against the tens of liberal democratic states that have Christian crosses incorporated in their flags, nor against the Muslim states with the half crescent symbol of Islam. For a Western state, with Jewish and Muslim minorities, to have Christmas as a national holiday is permissible, but for Israel to celebrate Passover as a national holiday is somehow racist.</w:t>
      </w:r>
      <w:r>
        <w:t xml:space="preserve"> </w:t>
      </w:r>
      <w:r w:rsidRPr="009A3987">
        <w:rPr>
          <w:rStyle w:val="Emphasis"/>
        </w:rPr>
        <w:t>For various Arab states to denote themselves as Arab Republics is not objectionable, but a Jewish state is racism and Apartheid</w:t>
      </w:r>
      <w:r>
        <w:t xml:space="preserve">. </w:t>
      </w:r>
      <w:r w:rsidRPr="009A3987">
        <w:rPr>
          <w:rStyle w:val="StyleUnderline"/>
        </w:rPr>
        <w:t xml:space="preserve">As one of the most active websites promoting the calumny puts it: “The Zionist project is a European construct, born out of European nationalism expressed in nation-statehood during the era of </w:t>
      </w:r>
      <w:r w:rsidRPr="009A3987">
        <w:rPr>
          <w:rStyle w:val="StyleUnderline"/>
        </w:rPr>
        <w:lastRenderedPageBreak/>
        <w:t>colonialism. The Palestinian struggle for liberation is in essence an anti-colonial struggle. Inherent within any colonial project is a racist, Euro-centric worldview</w:t>
      </w:r>
      <w:r>
        <w:t xml:space="preserve">.”38 In other words, </w:t>
      </w:r>
      <w:r w:rsidRPr="009A3987">
        <w:rPr>
          <w:rStyle w:val="StyleUnderline"/>
        </w:rPr>
        <w:t>the Palestinian national movement is legitimate, but the Jewish national movement is Apartheid.</w:t>
      </w:r>
      <w:r w:rsidRPr="009A3987">
        <w:rPr>
          <w:rStyle w:val="Emphasis"/>
        </w:rPr>
        <w:t>39 One website equating Zionism with Apartheid explains the analogy on the grounds that Israeli law requires that “Palestinians’ political participation inside Israel is expressly conditional upon the acceptance of the Jewish exclusivity of the state.”</w:t>
      </w:r>
      <w:r>
        <w:t xml:space="preserve">40 </w:t>
      </w:r>
      <w:r w:rsidRPr="009A3987">
        <w:rPr>
          <w:rStyle w:val="Emphasis"/>
        </w:rPr>
        <w:t>The authors neglect to quote the full text of the law which in fact makes no reference to “exclusivity,” but denies a political list the right to participate in elections if it calls for:</w:t>
      </w:r>
    </w:p>
    <w:p w14:paraId="5CD7457D" w14:textId="77777777" w:rsidR="007D5B52" w:rsidRPr="009A3987" w:rsidRDefault="007D5B52" w:rsidP="007D5B52">
      <w:pPr>
        <w:rPr>
          <w:rStyle w:val="StyleUnderline"/>
        </w:rPr>
      </w:pPr>
      <w:r w:rsidRPr="009A3987">
        <w:rPr>
          <w:rStyle w:val="StyleUnderline"/>
        </w:rPr>
        <w:t>Negation of the existence of the State of Israel as a Jewish and democratic state;</w:t>
      </w:r>
    </w:p>
    <w:p w14:paraId="4991BC34" w14:textId="77777777" w:rsidR="007D5B52" w:rsidRPr="009A3987" w:rsidRDefault="007D5B52" w:rsidP="007D5B52">
      <w:pPr>
        <w:rPr>
          <w:rStyle w:val="StyleUnderline"/>
        </w:rPr>
      </w:pPr>
      <w:r w:rsidRPr="009A3987">
        <w:rPr>
          <w:rStyle w:val="StyleUnderline"/>
        </w:rPr>
        <w:t>Incitement to racism;</w:t>
      </w:r>
    </w:p>
    <w:p w14:paraId="76EDF107" w14:textId="77777777" w:rsidR="007D5B52" w:rsidRDefault="007D5B52" w:rsidP="007D5B52">
      <w:r w:rsidRPr="009A3987">
        <w:rPr>
          <w:rStyle w:val="StyleUnderline"/>
        </w:rPr>
        <w:t>Support for armed struggle by a hostile state or a terrorist organization against the State of Israel</w:t>
      </w:r>
      <w:r>
        <w:t>.41</w:t>
      </w:r>
    </w:p>
    <w:p w14:paraId="21448717" w14:textId="77777777" w:rsidR="007D5B52" w:rsidRPr="009A3987" w:rsidRDefault="007D5B52" w:rsidP="007D5B52">
      <w:pPr>
        <w:rPr>
          <w:rStyle w:val="Emphasis"/>
        </w:rPr>
      </w:pPr>
      <w:r w:rsidRPr="009A3987">
        <w:rPr>
          <w:rStyle w:val="Emphasis"/>
        </w:rPr>
        <w:t>A law outlawing racism is not Apartheid.</w:t>
      </w:r>
    </w:p>
    <w:p w14:paraId="5CFF4669" w14:textId="77777777" w:rsidR="007D5B52" w:rsidRPr="009A3987" w:rsidRDefault="007D5B52" w:rsidP="007D5B52">
      <w:pPr>
        <w:rPr>
          <w:rStyle w:val="StyleUnderline"/>
        </w:rPr>
      </w:pPr>
      <w:r w:rsidRPr="009A3987">
        <w:rPr>
          <w:rStyle w:val="StyleUnderline"/>
        </w:rPr>
        <w:t>Another website accuses Israel of Apartheid since: “military veteran benefits are awarded mostly only to Jews</w:t>
      </w:r>
      <w:r>
        <w:t xml:space="preserve">.”42 </w:t>
      </w:r>
      <w:r w:rsidRPr="009A3987">
        <w:rPr>
          <w:rStyle w:val="StyleUnderline"/>
        </w:rPr>
        <w:t>The website fails to mention that Arabs are not subject to compulsory military service and hence can study or work during the three-year period when other 18-year-olds are doing their compulsory service. The website also fails to mention that those Arabs who do join the Army receive the identical military veteran benefits</w:t>
      </w:r>
      <w:r>
        <w:t xml:space="preserve">.43 </w:t>
      </w:r>
      <w:r w:rsidRPr="009A3987">
        <w:rPr>
          <w:rStyle w:val="StyleUnderline"/>
        </w:rPr>
        <w:t>It would appear that any country that grants military veteran benefits, such as the U.S. GI Bill of Rights, is guilty of Apartheid in the eyes of such websites.</w:t>
      </w:r>
    </w:p>
    <w:p w14:paraId="483D07CE" w14:textId="77777777" w:rsidR="007D5B52" w:rsidRPr="009A3987" w:rsidRDefault="007D5B52" w:rsidP="007D5B52">
      <w:pPr>
        <w:rPr>
          <w:rStyle w:val="Emphasis"/>
        </w:rPr>
      </w:pPr>
      <w:r w:rsidRPr="009A3987">
        <w:rPr>
          <w:rStyle w:val="Emphasis"/>
        </w:rPr>
        <w:t>Despite massive propaganda over the years by Arab states and by hate-mongers from both the extreme Left and the extreme Right, the overwhelming majority of people living in democratic societies have shown support for the principle that the Jewish people were exercising a legitimate right to self-determination in creating Israel.</w:t>
      </w:r>
      <w:r>
        <w:t xml:space="preserve"> </w:t>
      </w:r>
      <w:r w:rsidRPr="009A3987">
        <w:rPr>
          <w:rStyle w:val="Emphasis"/>
        </w:rPr>
        <w:t>It is against this massive show of solidarity with Israel that the specter of association with Apartheid has been raised. It is an attempt to delegitimize the Jewish national movement. It is perhaps all the more pernicious in that it is not raised as an argument against any specific issue of Israel’s foreign policy but against the very legitimacy of a Jewish national movement.</w:t>
      </w:r>
    </w:p>
    <w:p w14:paraId="6861459F" w14:textId="77777777" w:rsidR="007D5B52" w:rsidRPr="006027D1" w:rsidRDefault="007D5B52" w:rsidP="007D5B52">
      <w:pPr>
        <w:rPr>
          <w:rStyle w:val="StyleUnderline"/>
        </w:rPr>
      </w:pPr>
      <w:r w:rsidRPr="009A3987">
        <w:rPr>
          <w:rStyle w:val="StyleUnderline"/>
        </w:rPr>
        <w:t xml:space="preserve">Zionism is perhaps the only national movement that has received explicit support and endorsement both from the League of Nations and from the United </w:t>
      </w:r>
      <w:r w:rsidRPr="006027D1">
        <w:rPr>
          <w:rStyle w:val="StyleUnderline"/>
        </w:rPr>
        <w:t>Nations. The Mandate for Palestine gave recognition “to the historical connection of the Jewish people with Palestine and to the grounds for reconstituting their national home in that country.”</w:t>
      </w:r>
    </w:p>
    <w:p w14:paraId="76B8D227" w14:textId="77777777" w:rsidR="007D5B52" w:rsidRDefault="007D5B52" w:rsidP="007D5B52">
      <w:r>
        <w:t>International Legal Endorsement of the Jewish National Movement</w:t>
      </w:r>
    </w:p>
    <w:p w14:paraId="2B6329DD" w14:textId="77777777" w:rsidR="007D5B52" w:rsidRDefault="007D5B52" w:rsidP="007D5B52">
      <w:r>
        <w:t xml:space="preserve">Needless to say, none of the accusations against Zionism as being a form of Apartheid point out that it is perhaps the only national movement that has received explicit support and endorsement both from the League of Nations and from the United Nations. It was </w:t>
      </w:r>
      <w:r w:rsidRPr="006027D1">
        <w:rPr>
          <w:rStyle w:val="StyleUnderline"/>
        </w:rPr>
        <w:t>the League of Nations that approved the Mandate for Palestine with its ringing endorsement in the Preamble that: “Whereas recognition has thereby been given to the historical connection of the Jewish people with Palestine and to the grounds for reconstituting their national home in that country</w:t>
      </w:r>
      <w:r>
        <w:t xml:space="preserve">.”44 </w:t>
      </w:r>
      <w:r w:rsidRPr="006027D1">
        <w:rPr>
          <w:rStyle w:val="StyleUnderline"/>
        </w:rPr>
        <w:t xml:space="preserve">The Mandate interestingly also called on the Mandatory Power to “facilitate Jewish immigration under suitable conditions and shall encourage, in co-operation with the Jewish agency…, close settlement by Jews on the land, including state lands and </w:t>
      </w:r>
      <w:r w:rsidRPr="006027D1">
        <w:rPr>
          <w:rStyle w:val="StyleUnderline"/>
        </w:rPr>
        <w:lastRenderedPageBreak/>
        <w:t>wastelands not required for public purposes</w:t>
      </w:r>
      <w:r>
        <w:t xml:space="preserve">.”45 </w:t>
      </w:r>
      <w:r w:rsidRPr="006027D1">
        <w:rPr>
          <w:rStyle w:val="StyleUnderline"/>
        </w:rPr>
        <w:t>It was the United Nations that in 1947 called for the establishment of “Independent Arab and Jewish States</w:t>
      </w:r>
      <w:r>
        <w:t xml:space="preserve">.”46 Here again, presumably, </w:t>
      </w:r>
      <w:r w:rsidRPr="006027D1">
        <w:rPr>
          <w:rStyle w:val="Emphasis"/>
        </w:rPr>
        <w:t>the call for an independent Arab state is legitimate, but the call for an independent Jewish state is somehow racism.</w:t>
      </w:r>
      <w:r>
        <w:t xml:space="preserve"> </w:t>
      </w:r>
      <w:r w:rsidRPr="006027D1">
        <w:rPr>
          <w:rStyle w:val="StyleUnderline"/>
        </w:rPr>
        <w:t>It was the United Nations that in 1949 by a two-thirds majority declared that the Jewish state was a “peace-loving state” and accepted Israel as a full member of the UN</w:t>
      </w:r>
      <w:r>
        <w:t>.47</w:t>
      </w:r>
    </w:p>
    <w:p w14:paraId="1649DB54" w14:textId="77777777" w:rsidR="007D5B52" w:rsidRDefault="007D5B52" w:rsidP="007D5B52">
      <w:r>
        <w:t>The Peace Process as a Form of Apartheid?</w:t>
      </w:r>
    </w:p>
    <w:p w14:paraId="2A6FE967" w14:textId="77777777" w:rsidR="007D5B52" w:rsidRDefault="007D5B52" w:rsidP="007D5B52">
      <w:r>
        <w:t>Another track to try and associate Israel with the South African Apartheid regime is to claim that the Middle East Peace Process is somehow a manifestation of Apartheid.48 Chomsky writes of the “administration put into the hands of a corrupt and brutal Palestinian authority, playing the role of indigenous collaborators under imperial rule such as the Black leadership of South Africa’s Bantustans.”49 Professor Francis Boyle described the Oslo process as “akin to the Bantustans that the Apartheid Afrikaner regime had established for the Black People in the Republic of South Africa.50 One writer states that “in the name of security: Israel sets up Apartheid zones.”51 Learned NGOs have held workshops on the subject.52</w:t>
      </w:r>
    </w:p>
    <w:p w14:paraId="2259DDA0" w14:textId="77777777" w:rsidR="007D5B52" w:rsidRDefault="007D5B52" w:rsidP="007D5B52">
      <w:r>
        <w:t>The Peace Process has had its detractors, but it is surely strange to ignore that the process has given hope for a lasting peace settlement. It gained its protagonists three Nobel Peace Prizes and the support, in democratic elections, of the majority of the population of Israel and of the Palestinians in the West Bank. The Israel-Palestinian Oslo Declaration of Principles, as part of the Madrid peace process,53 was signed as an act of support by the United States and by the Russian Federation. The Interim 1995 Israeli-Palestinian Agreement, also part of the Madrid process,54 was signed as an act of support by representatives of the United States, the Russian Federation, Egypt, Jordan, the European Union, and Norway. The Middle East “Roadmap,”55 incorporating the Madrid principles, has been repeatedly endorsed by the UN Security Council.56 The United Nations General Assembly has endorsed these Israeli-Palestinian agreements;57 they have even been mentioned with approval by the International Court of Justice.58 This is hardly “Bantustans,” puppet regimes that were not supported by a single state other than South Africa which unilaterally created them. The virulent criticism would seem to derive from those who are not interested in any peaceful resolution.</w:t>
      </w:r>
    </w:p>
    <w:p w14:paraId="6C98085B" w14:textId="77777777" w:rsidR="007D5B52" w:rsidRDefault="007D5B52" w:rsidP="007D5B52">
      <w:r>
        <w:t>The “Wall” as Apartheid</w:t>
      </w:r>
    </w:p>
    <w:p w14:paraId="1F8584F8" w14:textId="77777777" w:rsidR="007D5B52" w:rsidRDefault="007D5B52" w:rsidP="007D5B52">
      <w:r>
        <w:t>The most popular use of the word “Apartheid” in relation to Israel appears to be in connection with Israel’s security fence. The Israeli Army has explained the need for the fence: “Between Israel and the areas of the Palestinian Authority there is no border or natural obstacles, which, to date, enables the almost unhindered entry of terrorists into Israel. The security fence that exists along the Gaza Strip has proven its defensive robustness and the vast majority of infiltration attempts through it were discovered and thwarted.”59</w:t>
      </w:r>
    </w:p>
    <w:p w14:paraId="604AE5F3" w14:textId="77777777" w:rsidR="007D5B52" w:rsidRDefault="007D5B52" w:rsidP="007D5B52">
      <w:r>
        <w:t xml:space="preserve">Those criticizing the construction tend to use the word “wall” and call it a separation wall though in fact “only a tiny fraction of the total length of the barrier (less than 3 percent or about 10 miles) is actually a thirty-foot-high concrete wall.”60 Any border fence in fact serves to separate areas and one may hope for a world with no borders. However, as long as Israel has to face terrorist acts, it is legitimate for it, as it is for other states, to erect a barrier to prevent terrorist attacks and illegal crossings.61 Those calling the fence the “Apartheid wall” make frequent reference to the advisory opinion of the International Court of Justice on the issue.62 They fail to point out that in its opinion on the wall the International </w:t>
      </w:r>
      <w:r>
        <w:lastRenderedPageBreak/>
        <w:t>Court of Justice at no time made any analogy or reference to Apartheid or referred to an “Apartheid wall.” Furthermore, although the International Court criticized the route of the “wall” as being beyond the 1949 “Green” Armistice Line,63 the court was careful not to deny Israel’s right in principle to build such a security fence.</w:t>
      </w:r>
    </w:p>
    <w:p w14:paraId="34647C89" w14:textId="77777777" w:rsidR="007D5B52" w:rsidRDefault="007D5B52" w:rsidP="007D5B52">
      <w:r>
        <w:t>The International Court of Justice at no time made any analogy or reference to an “Apartheid wall” and was careful not to deny Israel’s right to build a security fence.</w:t>
      </w:r>
    </w:p>
    <w:p w14:paraId="0E0A64C5" w14:textId="77777777" w:rsidR="007D5B52" w:rsidRPr="006027D1" w:rsidRDefault="007D5B52" w:rsidP="007D5B52">
      <w:pPr>
        <w:rPr>
          <w:rStyle w:val="Emphasis"/>
        </w:rPr>
      </w:pPr>
      <w:r w:rsidRPr="006027D1">
        <w:rPr>
          <w:rStyle w:val="Emphasis"/>
        </w:rPr>
        <w:t>The “Occupied Territories” and Settlements as Apartheid?</w:t>
      </w:r>
    </w:p>
    <w:p w14:paraId="3FC89A9B" w14:textId="77777777" w:rsidR="007D5B52" w:rsidRDefault="007D5B52" w:rsidP="007D5B52">
      <w:r>
        <w:t>S</w:t>
      </w:r>
      <w:r w:rsidRPr="006027D1">
        <w:rPr>
          <w:rStyle w:val="StyleUnderline"/>
        </w:rPr>
        <w:t>ome exponents of the “Israel Apartheid” thesis, aware that they have a problem with branding Israeli society as an Apartheid society, limit themselves to claiming that the Israeli administration and Israeli settlements in the West Bank are a manifestation of Apartheid.</w:t>
      </w:r>
      <w:r>
        <w:t>64</w:t>
      </w:r>
    </w:p>
    <w:p w14:paraId="0DDFF943" w14:textId="77777777" w:rsidR="007D5B52" w:rsidRDefault="007D5B52" w:rsidP="007D5B52">
      <w:r w:rsidRPr="006027D1">
        <w:rPr>
          <w:rStyle w:val="StyleUnderline"/>
        </w:rPr>
        <w:t>Exponents of the Israel-Apartheid campaign claim that eastern Jerusalem is subject to an Apartheid regime and argue that “Since the illegal annexation by Israel in 1967, all successive Israeli governments have made great efforts to reduce significantly the number of Palestinians residing in eastern Jerusalem, to assure Israeli sovereignty, [and] a Jewish majority.</w:t>
      </w:r>
      <w:r>
        <w:t xml:space="preserve">”65 </w:t>
      </w:r>
      <w:r w:rsidRPr="006027D1">
        <w:rPr>
          <w:rStyle w:val="StyleUnderline"/>
        </w:rPr>
        <w:t>This is a very strange accusation. The Arab population of Jerusalem was 68,000 in 1967, comprising 25 percent of the total population. In 2007 the Arab population of Jerusalem was 260,000, comprising 35 percent of the total population of the city.</w:t>
      </w:r>
      <w:r>
        <w:t>66</w:t>
      </w:r>
    </w:p>
    <w:p w14:paraId="646A47B8" w14:textId="77777777" w:rsidR="007D5B52" w:rsidRPr="006027D1" w:rsidRDefault="007D5B52" w:rsidP="007D5B52">
      <w:pPr>
        <w:rPr>
          <w:rStyle w:val="Emphasis"/>
        </w:rPr>
      </w:pPr>
      <w:r w:rsidRPr="006027D1">
        <w:rPr>
          <w:rStyle w:val="StyleUnderline"/>
        </w:rPr>
        <w:t>The existence of some roads in the West Bank where, for security reasons, Israeli and Palestinian traffic is separated is also presented as proof of Apartheid</w:t>
      </w:r>
      <w:r>
        <w:t xml:space="preserve">.67 </w:t>
      </w:r>
      <w:r w:rsidRPr="006027D1">
        <w:rPr>
          <w:rStyle w:val="Emphasis"/>
        </w:rPr>
        <w:t>This claim completely ignores the very real security threat to Israeli road traffic and incidentally also ignores the fact that “Israeli traffic” includes the vehicles of the more than one million Arabs who are Israeli citizens, and who also have been subject to terrorist attacks.</w:t>
      </w:r>
    </w:p>
    <w:p w14:paraId="5C4E4984" w14:textId="77777777" w:rsidR="007D5B52" w:rsidRPr="006027D1" w:rsidRDefault="007D5B52" w:rsidP="007D5B52">
      <w:pPr>
        <w:rPr>
          <w:rStyle w:val="Emphasis"/>
        </w:rPr>
      </w:pPr>
      <w:r w:rsidRPr="006027D1">
        <w:rPr>
          <w:rStyle w:val="StyleUnderline"/>
        </w:rPr>
        <w:t xml:space="preserve">A major theme of the “Israel applies Apartheid to the territories” campaign is that Israeli law, with all its built-in safeguards of individual rights, applies to Israeli settlers but not to the local Palestinian population who are subject to Israeli military administration. Such criticism ignores two major facts. The first is that since 1993, as part of the peace process, it is the Palestinian Authority that has jurisdiction over the overwhelming majority of Palestinians in the West Bank. Hamas, which splintered off from the Palestinian Authority, has jurisdiction over the whole population of the Gaza Strip. </w:t>
      </w:r>
      <w:r w:rsidRPr="006027D1">
        <w:rPr>
          <w:rStyle w:val="Emphasis"/>
        </w:rPr>
        <w:t>The vast majority of Palestinians in the West Bank and Gaza are hence subject neither to the Israeli military administration nor to regular Israeli law. Their laws, courts, police, prisons, taxes, etc., are Palestinian and Israel has no jurisdiction over them.</w:t>
      </w:r>
    </w:p>
    <w:p w14:paraId="42672777" w14:textId="77777777" w:rsidR="007D5B52" w:rsidRPr="006027D1" w:rsidRDefault="007D5B52" w:rsidP="007D5B52">
      <w:pPr>
        <w:rPr>
          <w:rStyle w:val="StyleUnderline"/>
        </w:rPr>
      </w:pPr>
      <w:r w:rsidRPr="006027D1">
        <w:rPr>
          <w:rStyle w:val="StyleUnderline"/>
        </w:rPr>
        <w:t>As for the claim of Apartheid in the territories, as a result of the Oslo Accords it is the Palestinian Authority that has jurisdiction over the overwhelming majority of Palestinians in the West Bank, while Hamas has jurisdiction over the whole population of Gaza.</w:t>
      </w:r>
    </w:p>
    <w:p w14:paraId="0A61EA42" w14:textId="77777777" w:rsidR="007D5B52" w:rsidRPr="006027D1" w:rsidRDefault="007D5B52" w:rsidP="007D5B52">
      <w:pPr>
        <w:rPr>
          <w:rStyle w:val="StyleUnderline"/>
        </w:rPr>
      </w:pPr>
      <w:r w:rsidRPr="006027D1">
        <w:rPr>
          <w:rStyle w:val="Emphasis"/>
        </w:rPr>
        <w:t>The other issue the criticism ignores is that any attempt to apply internal Israeli law to the few local Palestinians who are still under temporary Israeli military administration would be met by vehement world opposition</w:t>
      </w:r>
      <w:r>
        <w:t xml:space="preserve">. According to international law, </w:t>
      </w:r>
      <w:r w:rsidRPr="006027D1">
        <w:rPr>
          <w:rStyle w:val="Emphasis"/>
        </w:rPr>
        <w:t>temporary military administration is the norm to be applied to territories that are not under the sovereignty of a state. Israel is damned if it does and damned if it doesn’t.</w:t>
      </w:r>
      <w:r>
        <w:t xml:space="preserve"> </w:t>
      </w:r>
      <w:r w:rsidRPr="006027D1">
        <w:rPr>
          <w:rStyle w:val="StyleUnderline"/>
        </w:rPr>
        <w:t>What Israel has done is to allow all Palestinians within its jurisdiction access to the Israel Supreme Court to petition against the Israeli army and government. This is apparently the only time a state has allowed such access to persons under its military administration.</w:t>
      </w:r>
    </w:p>
    <w:p w14:paraId="69649A46" w14:textId="77777777" w:rsidR="007D5B52" w:rsidRPr="006027D1" w:rsidRDefault="007D5B52" w:rsidP="007D5B52">
      <w:pPr>
        <w:rPr>
          <w:rStyle w:val="StyleUnderline"/>
        </w:rPr>
      </w:pPr>
      <w:r w:rsidRPr="006027D1">
        <w:rPr>
          <w:rStyle w:val="StyleUnderline"/>
        </w:rPr>
        <w:lastRenderedPageBreak/>
        <w:t xml:space="preserve">The issue of settlements in the West Bank is a matter of debate in the international community as well as within Israel society. What is clear, however, </w:t>
      </w:r>
      <w:r w:rsidRPr="006027D1">
        <w:rPr>
          <w:rStyle w:val="Emphasis"/>
        </w:rPr>
        <w:t>is that it will be resolved if Israel and the Palestinians can agree on a boundary</w:t>
      </w:r>
      <w:r w:rsidRPr="006027D1">
        <w:rPr>
          <w:rStyle w:val="StyleUnderline"/>
        </w:rPr>
        <w:t>.</w:t>
      </w:r>
      <w:r>
        <w:t xml:space="preserve"> When that boundary is fixed, </w:t>
      </w:r>
      <w:r w:rsidRPr="006027D1">
        <w:rPr>
          <w:rStyle w:val="StyleUnderline"/>
        </w:rPr>
        <w:t>any Israeli settlement on the Palestinian side of the future boundary can only continue to exist with the agreement of the Palestinians. The issue is one of boundaries between Israel and a future Palestinian state. It is not an Apartheid system of a minority controlling a majority, but a border dispute that hopefully will be negotiated peacefully in the near future.</w:t>
      </w:r>
    </w:p>
    <w:p w14:paraId="537F6764" w14:textId="77777777" w:rsidR="007D5B52" w:rsidRDefault="007D5B52" w:rsidP="007D5B52">
      <w:r>
        <w:t>Conclusion</w:t>
      </w:r>
    </w:p>
    <w:p w14:paraId="59AE39BF" w14:textId="77777777" w:rsidR="007D5B52" w:rsidRDefault="007D5B52" w:rsidP="007D5B52">
      <w:r w:rsidRPr="006027D1">
        <w:rPr>
          <w:rStyle w:val="Emphasis"/>
        </w:rPr>
        <w:t>The Apartheid campaign against Israel has another revealing feature. It rarely deals with the massive abuse of human rights or cases of real Apartheid elsewhere in the world. In other words, it singles out Israel with a false accusation</w:t>
      </w:r>
      <w:r>
        <w:t xml:space="preserve">. For example, President </w:t>
      </w:r>
      <w:r w:rsidRPr="006027D1">
        <w:rPr>
          <w:rStyle w:val="StyleUnderline"/>
        </w:rPr>
        <w:t>Carter has spoken about Israeli Apartheid but is careful about how he describes the conflict in Darfur, where Sudan’s Arab regime has been slaughtering black Muslims with the backing of many Arab states</w:t>
      </w:r>
      <w:r>
        <w:t xml:space="preserve">.68 </w:t>
      </w:r>
      <w:r w:rsidRPr="006027D1">
        <w:rPr>
          <w:rStyle w:val="StyleUnderline"/>
        </w:rPr>
        <w:t xml:space="preserve">The campaign against Israel is not based on a concern with the universal application of human rights, but on something else. </w:t>
      </w:r>
      <w:r w:rsidRPr="006027D1">
        <w:rPr>
          <w:rStyle w:val="Emphasis"/>
        </w:rPr>
        <w:t>This treatment of Israel is nothing less than an effort to delegitimize the Jewish state, by attributing to it the most heinous crimes. Michael Ignatieff, the head of Canada’s Liberal Party who served as a professor of human rights policy at Harvard University in previous years, made this very point in March 2009: “International law defines ‘Apartheid’ as a crime against humanity. Labeling Israel as an ‘Apartheid’ state is a deliberate attempt to undermine the legitimacy of the Jewish state itself.”</w:t>
      </w:r>
      <w:r>
        <w:t>69</w:t>
      </w:r>
    </w:p>
    <w:p w14:paraId="0BEA4D1A" w14:textId="77777777" w:rsidR="007D5B52" w:rsidRPr="006027D1" w:rsidRDefault="007D5B52" w:rsidP="007D5B52">
      <w:pPr>
        <w:rPr>
          <w:rStyle w:val="Emphasis"/>
        </w:rPr>
      </w:pPr>
      <w:r w:rsidRPr="006027D1">
        <w:rPr>
          <w:rStyle w:val="Emphasis"/>
        </w:rPr>
        <w:t>Perhaps the most chilling indication of the real purpose behind the “Israel is Apartheid” campaign is revealed in one of the most active websites behind the campaign. They write that among the goals of “prosecution for the crime of Apartheid is to force Israel to –</w:t>
      </w:r>
    </w:p>
    <w:p w14:paraId="369C8376" w14:textId="77777777" w:rsidR="007D5B52" w:rsidRPr="006027D1" w:rsidRDefault="007D5B52" w:rsidP="007D5B52">
      <w:pPr>
        <w:rPr>
          <w:rStyle w:val="Emphasis"/>
        </w:rPr>
      </w:pPr>
      <w:r w:rsidRPr="006027D1">
        <w:rPr>
          <w:rStyle w:val="Emphasis"/>
        </w:rPr>
        <w:t>(4) Enable the true majority to return to power over their own lands, while protecting the rights of ethnic minorities.”</w:t>
      </w:r>
      <w:r w:rsidRPr="006027D1">
        <w:t>70</w:t>
      </w:r>
    </w:p>
    <w:p w14:paraId="2D6C155E" w14:textId="77777777" w:rsidR="007D5B52" w:rsidRDefault="007D5B52" w:rsidP="007D5B52">
      <w:pPr>
        <w:rPr>
          <w:rStyle w:val="Emphasis"/>
        </w:rPr>
      </w:pPr>
      <w:r w:rsidRPr="006027D1">
        <w:rPr>
          <w:rStyle w:val="Emphasis"/>
        </w:rPr>
        <w:t>In other words, the real goal behind the Apartheid campaign is the denial of the legitimacy of the State of Israel and the determination that the only status the Jewish population in Israel can hope for is that of a “protected” ethnic minority in an Arab Palestinian state.</w:t>
      </w:r>
    </w:p>
    <w:p w14:paraId="69537422" w14:textId="77777777" w:rsidR="007D5B52" w:rsidRPr="007D5B52" w:rsidRDefault="007D5B52" w:rsidP="007D5B52"/>
    <w:p w14:paraId="6D5E99FF" w14:textId="77777777" w:rsidR="007D5B52" w:rsidRDefault="007D5B52" w:rsidP="007D5B52">
      <w:pPr>
        <w:pStyle w:val="Heading4"/>
      </w:pPr>
      <w:r>
        <w:t>Vote neg- Anti-Semitic expression must never be tolerated, this kind of Evil must be repeatedly and publicly confronted.</w:t>
      </w:r>
    </w:p>
    <w:p w14:paraId="6146BD27" w14:textId="77777777" w:rsidR="007D5B52" w:rsidRPr="006F7B99" w:rsidRDefault="007D5B52" w:rsidP="007D5B52">
      <w:pPr>
        <w:rPr>
          <w:rStyle w:val="Style13ptBold"/>
        </w:rPr>
      </w:pPr>
      <w:r w:rsidRPr="006F7B99">
        <w:rPr>
          <w:rStyle w:val="Style13ptBold"/>
        </w:rPr>
        <w:t xml:space="preserve">Gordon &amp; Gordon, senior lecturer at Ben-Gurion University, and independent Scholar, 95 </w:t>
      </w:r>
    </w:p>
    <w:p w14:paraId="71D36233" w14:textId="77777777" w:rsidR="007D5B52" w:rsidRDefault="007D5B52" w:rsidP="007D5B52">
      <w:r>
        <w:t>(Haim and Rivca, “Sartre and Evil: Guidelines for a Struggle,” 1995, 117-118, Questia, 7-2-13, JS)</w:t>
      </w:r>
    </w:p>
    <w:p w14:paraId="680DADE6" w14:textId="77777777" w:rsidR="00CE7129" w:rsidRPr="00CE7129" w:rsidRDefault="00CE7129" w:rsidP="00CE7129">
      <w:r>
        <w:t>Sartre opens his essay Anti-Semite and Jew, which was published immediately after World War II, with the rejection of the broadly accepted approach in French society at that period that anti-Semitism is merely a personal opinion, or an idiosyncratic view. 1 No, he argues</w:t>
      </w:r>
      <w:r w:rsidRPr="00933E08">
        <w:rPr>
          <w:rStyle w:val="StyleUnderline"/>
        </w:rPr>
        <w:t>, it is wrong to relate to a person who expresses a blatant hatred of Jews</w:t>
      </w:r>
      <w:r>
        <w:t xml:space="preserve"> on the same level as that of a person who despises artichokes or finds Mondrian's art boring. </w:t>
      </w:r>
      <w:r w:rsidRPr="00933E08">
        <w:rPr>
          <w:rStyle w:val="StyleUnderline"/>
        </w:rPr>
        <w:t>Anti-Semitism is not a personal taste or opinion</w:t>
      </w:r>
      <w:r>
        <w:t xml:space="preserve">. </w:t>
      </w:r>
      <w:r w:rsidRPr="00933E08">
        <w:rPr>
          <w:rStyle w:val="StyleUnderline"/>
        </w:rPr>
        <w:t>It is a personally destructive way of life sustained by a wholehearted commitment to annihilate the freedom of Jews</w:t>
      </w:r>
      <w:r w:rsidRPr="00933E08">
        <w:t xml:space="preserve">. All </w:t>
      </w:r>
      <w:r w:rsidRPr="00933E08">
        <w:lastRenderedPageBreak/>
        <w:t>Jews</w:t>
      </w:r>
      <w:r>
        <w:t>. Hence, Sartre holds</w:t>
      </w:r>
      <w:r w:rsidRPr="00933E08">
        <w:rPr>
          <w:rStyle w:val="StyleUnderline"/>
        </w:rPr>
        <w:t>, anti-Semitic views cannot and never should be legitimized within a society that respects freedom</w:t>
      </w:r>
      <w:r>
        <w:t xml:space="preserve">. In short, </w:t>
      </w:r>
      <w:r w:rsidRPr="00933E08">
        <w:rPr>
          <w:rStyle w:val="StyleUnderline"/>
        </w:rPr>
        <w:t>anti-Semitism is the expression of an evil way of life -</w:t>
      </w:r>
      <w:r>
        <w:t xml:space="preserve">- </w:t>
      </w:r>
      <w:r w:rsidRPr="004F11BD">
        <w:t xml:space="preserve">anti-Semites, he says, are a bunch of hooligans -- </w:t>
      </w:r>
      <w:r w:rsidRPr="00933E08">
        <w:rPr>
          <w:rStyle w:val="StyleUnderline"/>
        </w:rPr>
        <w:t xml:space="preserve">and one must never hesitate to fight against this way of life and the Evil that it continually spreads. </w:t>
      </w:r>
      <w:r w:rsidRPr="004F11BD">
        <w:t>Straightforwardly</w:t>
      </w:r>
      <w:r w:rsidRPr="00933E08">
        <w:rPr>
          <w:rStyle w:val="StyleUnderline"/>
        </w:rPr>
        <w:t>. There is no other way</w:t>
      </w:r>
      <w:r>
        <w:t xml:space="preserve">. But to fight an enemy it is wise to learn his or her manner of being-inthe-world, and also the ways such an enemy conducts battle. In a general essay Sartre cannot give much more, since all battles are specific battles. Only in the day-to-day fight against Evil does one learn how to act in particular situations against specific instances of Evil. But Sartre's detailed description of the being-in-the-world of the anti-Semite can indicate how to evade pitfalls while fighting against the Evil of bigotry, prejudice, and discrimination; it may also suggest where such an evildoer may be vulnerable. As we have shown, Sartre already introduced his readers to the beingin-the-world of the anti-Semite in his description of Lucien in his story "The Childhood of a Leader". In Anti-Semite and Jew, he goes much further and provides what may be called a phenomenological sketch of the anti-Semite. We shall not fully repeat that sketch here. We will concentrate instead on specific characteristics of the anti-Semite that may help one understand how to fight such evildoers. One conclusion can already be mentioned. </w:t>
      </w:r>
      <w:r w:rsidRPr="00933E08">
        <w:rPr>
          <w:rStyle w:val="StyleUnderline"/>
        </w:rPr>
        <w:t xml:space="preserve">Since racism is not an opinion or a taste, the person who fights this Evil must never allow racist statements to be relegated to the realm of </w:t>
      </w:r>
      <w:r w:rsidRPr="004F11BD">
        <w:t>social small talk or</w:t>
      </w:r>
      <w:r w:rsidRPr="00933E08">
        <w:rPr>
          <w:rStyle w:val="StyleUnderline"/>
        </w:rPr>
        <w:t xml:space="preserve"> intellectual discourse</w:t>
      </w:r>
      <w:r>
        <w:t xml:space="preserve">. </w:t>
      </w:r>
      <w:r w:rsidRPr="00933E08">
        <w:rPr>
          <w:rStyle w:val="StyleUnderline"/>
        </w:rPr>
        <w:t xml:space="preserve">If one permits racist views to be aired </w:t>
      </w:r>
      <w:r w:rsidRPr="00CE7129">
        <w:t>in such social interactions, the racist has already won the first battle:</w:t>
      </w:r>
      <w:r w:rsidRPr="00933E08">
        <w:rPr>
          <w:rStyle w:val="StyleUnderline"/>
        </w:rPr>
        <w:t xml:space="preserve"> he or she has attached the legitimacy of </w:t>
      </w:r>
      <w:r w:rsidRPr="00CE7129">
        <w:t>a taste or</w:t>
      </w:r>
      <w:r w:rsidRPr="00933E08">
        <w:rPr>
          <w:rStyle w:val="StyleUnderline"/>
        </w:rPr>
        <w:t xml:space="preserve"> an opinion to the evil wish to annihilate the freedom of Jews </w:t>
      </w:r>
      <w:r w:rsidRPr="00CE7129">
        <w:t>or blacks or members of other minorities.</w:t>
      </w:r>
      <w:r>
        <w:t xml:space="preserve"> From our experience, </w:t>
      </w:r>
      <w:r w:rsidRPr="00933E08">
        <w:rPr>
          <w:rStyle w:val="StyleUnderline"/>
        </w:rPr>
        <w:t>only by a straightforward immediate branding of the racist as Evil</w:t>
      </w:r>
      <w:r>
        <w:t xml:space="preserve"> -- to his or her face, </w:t>
      </w:r>
      <w:r w:rsidRPr="00933E08">
        <w:rPr>
          <w:rStyle w:val="StyleUnderline"/>
        </w:rPr>
        <w:t xml:space="preserve">in society -- can one break down the general willingness of many of the racist's listeners to accept racism as merely another opinion </w:t>
      </w:r>
      <w:r w:rsidRPr="00CE7129">
        <w:t>or taste. Here it is pe</w:t>
      </w:r>
      <w:r>
        <w:t xml:space="preserve">rhaps appropriate to cite the locution from Paul Nizan that Sartre quotes in his Foreword to a reissuing of Nizan Aden Arabie: "False courage awaits great occasions; </w:t>
      </w:r>
      <w:r w:rsidRPr="00CE7129">
        <w:t>true courage consists of overcoming small enemies every day." 2 (We return to this Foreword in the next chapter.) The racist whom one meets at a cocktail party or in the grocery store may be a small enemy, but true courage consists of struggling to overcome him or her immediately, on the spot.</w:t>
      </w:r>
    </w:p>
    <w:p w14:paraId="14920D46" w14:textId="77777777" w:rsidR="007D5B52" w:rsidRPr="007D5B52" w:rsidRDefault="007D5B52" w:rsidP="007D5B52">
      <w:pPr>
        <w:pStyle w:val="Heading3"/>
      </w:pPr>
      <w:r w:rsidRPr="007D5B52">
        <w:lastRenderedPageBreak/>
        <w:t>Apartheid Reps K – Impact Extension</w:t>
      </w:r>
    </w:p>
    <w:p w14:paraId="4213FCF0" w14:textId="77777777" w:rsidR="007D5B52" w:rsidRDefault="007D5B52" w:rsidP="007D5B52">
      <w:pPr>
        <w:pStyle w:val="Heading4"/>
      </w:pPr>
      <w:r>
        <w:t xml:space="preserve">The attempt to conflate apartheid mistakes security and unfortunate discrimination for malevolence and de jure inequality with an anti-Semitic attempt of undermining the Jewish state </w:t>
      </w:r>
    </w:p>
    <w:p w14:paraId="13DB5A1B" w14:textId="77777777" w:rsidR="007D5B52" w:rsidRPr="0046286F" w:rsidRDefault="007D5B52" w:rsidP="007D5B52">
      <w:pPr>
        <w:rPr>
          <w:rStyle w:val="Style13ptBold"/>
        </w:rPr>
      </w:pPr>
      <w:r w:rsidRPr="0046286F">
        <w:rPr>
          <w:rStyle w:val="Style13ptBold"/>
        </w:rPr>
        <w:t>Pogrund, South African Israeli author, 17</w:t>
      </w:r>
    </w:p>
    <w:p w14:paraId="611C8C42" w14:textId="77777777" w:rsidR="007D5B52" w:rsidRDefault="007D5B52" w:rsidP="007D5B52">
      <w:r w:rsidRPr="007E0C15">
        <w:t>[Benjamin Pogrund, 3-31-2017, New York Times, "Why Israel Is</w:t>
      </w:r>
      <w:r>
        <w:t xml:space="preserve"> Nothing Like Apartheid South Africa</w:t>
      </w:r>
      <w:r w:rsidRPr="007E0C15">
        <w:t>", https://www.nytimes.com/2017/03/31/opinion/why-israel-is-nothing-like-apartheid-south-africa.html accessed 7-13-2019, dwrs]</w:t>
      </w:r>
    </w:p>
    <w:p w14:paraId="1F3DA0A3" w14:textId="77777777" w:rsidR="007D5B52" w:rsidRDefault="007D5B52" w:rsidP="007D5B52">
      <w:pPr>
        <w:pStyle w:val="ListParagraph"/>
        <w:numPr>
          <w:ilvl w:val="0"/>
          <w:numId w:val="13"/>
        </w:numPr>
      </w:pPr>
      <w:r>
        <w:t xml:space="preserve">failure to articulate how bad apartheid was ruins our vocabulary – the difference between explicitly institutionalized and implicit systematized racism </w:t>
      </w:r>
    </w:p>
    <w:p w14:paraId="1A484CD5" w14:textId="77777777" w:rsidR="007D5B52" w:rsidRDefault="007D5B52" w:rsidP="007D5B52">
      <w:pPr>
        <w:pStyle w:val="ListParagraph"/>
        <w:numPr>
          <w:ilvl w:val="0"/>
          <w:numId w:val="13"/>
        </w:numPr>
      </w:pPr>
      <w:r>
        <w:t xml:space="preserve">but the attempt to smear Israel is an anti-Semitic attack meant to destroy the Jewish sanctuary state </w:t>
      </w:r>
    </w:p>
    <w:p w14:paraId="62B84305" w14:textId="77777777" w:rsidR="007D5B52" w:rsidRDefault="007D5B52" w:rsidP="007D5B52">
      <w:r>
        <w:t xml:space="preserve">JERUSALEM — </w:t>
      </w:r>
      <w:r w:rsidRPr="007E0C15">
        <w:rPr>
          <w:rStyle w:val="StyleUnderline"/>
        </w:rPr>
        <w:t>Among critics of Israel, it has become ever more common to accuse the Jewish state of imitating apartheid South Africa</w:t>
      </w:r>
      <w:r>
        <w:t>. This month, an obscure United Nations agency, the Economic and Social Commission for Western Asia, whose membership comprises 18 Arab states, caused an uproar when it issued a report accusing Israel of applying the same racism in its conflict with Palestinians that made South Africa an international pariah. The United Nations secretary general swiftly repudiated the report, and it was removed from the agency’s website.</w:t>
      </w:r>
    </w:p>
    <w:p w14:paraId="51F00722" w14:textId="77777777" w:rsidR="007D5B52" w:rsidRPr="007E0C15" w:rsidRDefault="007D5B52" w:rsidP="007D5B52">
      <w:pPr>
        <w:rPr>
          <w:rStyle w:val="StyleUnderline"/>
        </w:rPr>
      </w:pPr>
      <w:r>
        <w:t xml:space="preserve">The idea that Israel is an apartheid state is a staple of the boycott, divestment and sanctions movement, which has made the South African comparison practically the lingua franca of anti-Israel activism. It’s a grave charge: If the accusation is valid, Israel deserves the censure, boycotts and isolation that the B.D.S. movement demands. But </w:t>
      </w:r>
      <w:r w:rsidRPr="007E0C15">
        <w:rPr>
          <w:rStyle w:val="StyleUnderline"/>
        </w:rPr>
        <w:t>announcing it loudly and ceaselessly, as the movement does, doesn’t make it true.</w:t>
      </w:r>
    </w:p>
    <w:p w14:paraId="004E87E9" w14:textId="77777777" w:rsidR="007D5B52" w:rsidRPr="007E0C15" w:rsidRDefault="007D5B52" w:rsidP="007D5B52">
      <w:pPr>
        <w:rPr>
          <w:rStyle w:val="Emphasis"/>
        </w:rPr>
      </w:pPr>
      <w:r>
        <w:t xml:space="preserve">Here’s why </w:t>
      </w:r>
      <w:r w:rsidRPr="007E0C15">
        <w:rPr>
          <w:rStyle w:val="Emphasis"/>
        </w:rPr>
        <w:t>the apartheid comparison does not stack up.</w:t>
      </w:r>
    </w:p>
    <w:p w14:paraId="5FC09FFA" w14:textId="77777777" w:rsidR="007D5B52" w:rsidRPr="007E0C15" w:rsidRDefault="007D5B52" w:rsidP="007D5B52">
      <w:pPr>
        <w:rPr>
          <w:rStyle w:val="StyleUnderline"/>
        </w:rPr>
      </w:pPr>
      <w:r w:rsidRPr="007E0C15">
        <w:rPr>
          <w:rStyle w:val="StyleUnderline"/>
        </w:rPr>
        <w:t>Apartheid in South Africa maintained privilege for the white minority and doomed people of color to subservience; it determined every aspect of life — the school you attended, the work you did, where you lived, which hospital and ambulance you used, whom you could marry, right down to which park bench you could sit on without facing arrest.</w:t>
      </w:r>
    </w:p>
    <w:p w14:paraId="7BC62BB6" w14:textId="77777777" w:rsidR="007D5B52" w:rsidRPr="007E0C15" w:rsidRDefault="007D5B52" w:rsidP="007D5B52">
      <w:pPr>
        <w:rPr>
          <w:rStyle w:val="Emphasis"/>
        </w:rPr>
      </w:pPr>
      <w:r w:rsidRPr="007E0C15">
        <w:rPr>
          <w:rStyle w:val="Emphasis"/>
        </w:rPr>
        <w:t>I know this because I lived it.</w:t>
      </w:r>
    </w:p>
    <w:p w14:paraId="7C87D0F0" w14:textId="77777777" w:rsidR="007D5B52" w:rsidRPr="007E0C15" w:rsidRDefault="007D5B52" w:rsidP="007D5B52">
      <w:pPr>
        <w:rPr>
          <w:rStyle w:val="Emphasis"/>
        </w:rPr>
      </w:pPr>
      <w:r w:rsidRPr="007E0C15">
        <w:rPr>
          <w:rStyle w:val="StyleUnderline"/>
        </w:rPr>
        <w:t>Born in Cape Town in the 1930s</w:t>
      </w:r>
      <w:r>
        <w:t xml:space="preserve">, I went to work for The Rand Daily Mail in 1958, a Johannesburg-based newspaper that pioneered comprehensive coverage of black life in the mainstream press: </w:t>
      </w:r>
      <w:r w:rsidRPr="007E0C15">
        <w:rPr>
          <w:rStyle w:val="Emphasis"/>
        </w:rPr>
        <w:t>the arrest every year of more than 350,000 black people who transgressed the “pass laws” that controlled where they were allowed to live and work; starvation in the rural areas, with babies dying from severe malnutrition; awful housing, transportation and health care; torture by the security police and detention without trial.</w:t>
      </w:r>
    </w:p>
    <w:p w14:paraId="01676FB7" w14:textId="77777777" w:rsidR="007D5B52" w:rsidRDefault="007D5B52" w:rsidP="007D5B52">
      <w:r>
        <w:t>For more than a quarter-century</w:t>
      </w:r>
      <w:r w:rsidRPr="007E0C15">
        <w:rPr>
          <w:rStyle w:val="Emphasis"/>
        </w:rPr>
        <w:t>, I reported and analyzed the evils of apartheid.</w:t>
      </w:r>
      <w:r>
        <w:t xml:space="preserve"> Through my work</w:t>
      </w:r>
      <w:r w:rsidRPr="007E0C15">
        <w:rPr>
          <w:rStyle w:val="Emphasis"/>
        </w:rPr>
        <w:t>, I became friends with black leaders, notably Nelson Mandela of the African National Congress and Robert Sobukwe of the Pan-Africanist Congress</w:t>
      </w:r>
      <w:r>
        <w:t xml:space="preserve">. With my editor, the renowned Laurence Gandar, </w:t>
      </w:r>
      <w:r w:rsidRPr="007E0C15">
        <w:rPr>
          <w:rStyle w:val="Emphasis"/>
        </w:rPr>
        <w:t xml:space="preserve">I </w:t>
      </w:r>
      <w:r w:rsidRPr="007E0C15">
        <w:rPr>
          <w:rStyle w:val="Emphasis"/>
        </w:rPr>
        <w:lastRenderedPageBreak/>
        <w:t>spent four years on trial for my reports about abusive prison conditions. I was denied a passport for five years.</w:t>
      </w:r>
    </w:p>
    <w:p w14:paraId="783581F0" w14:textId="77777777" w:rsidR="007D5B52" w:rsidRDefault="007D5B52" w:rsidP="007D5B52">
      <w:r>
        <w:t xml:space="preserve">In 1985, The Rand Daily Mail was closed by its commercial owners under pressure from the government. </w:t>
      </w:r>
      <w:r w:rsidRPr="007E0C15">
        <w:rPr>
          <w:rStyle w:val="Emphasis"/>
        </w:rPr>
        <w:t>I was so identified with its liberalism that I couldn’t get a job</w:t>
      </w:r>
      <w:r>
        <w:t>. Britain gave me sanctuary and I became a Fleet Street journalist.</w:t>
      </w:r>
    </w:p>
    <w:p w14:paraId="37C6D8D0" w14:textId="77777777" w:rsidR="007D5B52" w:rsidRDefault="007D5B52" w:rsidP="007D5B52">
      <w:r>
        <w:t>Then came an invitation to start a dialogue center in Jerusalem. My wife and I moved here in 1997. I spent the next 12 years working to bring people together: Jews of opposing political persuasions; Jews, Christians and Muslims; and increasingly, Israelis and Palestinians. Then and since, I have researched and written extensively about the country that has become my second home.</w:t>
      </w:r>
    </w:p>
    <w:p w14:paraId="627875E8" w14:textId="77777777" w:rsidR="007D5B52" w:rsidRPr="007E0C15" w:rsidRDefault="007D5B52" w:rsidP="007D5B52">
      <w:pPr>
        <w:rPr>
          <w:rStyle w:val="Emphasis"/>
        </w:rPr>
      </w:pPr>
      <w:r>
        <w:t xml:space="preserve">I remain committed to both Israel and South Africa, and I straddle both societies. </w:t>
      </w:r>
      <w:r w:rsidRPr="007E0C15">
        <w:rPr>
          <w:rStyle w:val="Emphasis"/>
        </w:rPr>
        <w:t>I am acutely aware of Israel’s problems and faults, but it is nothing like South Africa before 1994</w:t>
      </w:r>
      <w:r>
        <w:t xml:space="preserve">. </w:t>
      </w:r>
      <w:r w:rsidRPr="007E0C15">
        <w:rPr>
          <w:rStyle w:val="StyleUnderline"/>
        </w:rPr>
        <w:t xml:space="preserve">Those who accuse Israel of apartheid — </w:t>
      </w:r>
      <w:r w:rsidRPr="007E0C15">
        <w:rPr>
          <w:rStyle w:val="Emphasis"/>
        </w:rPr>
        <w:t>some even say, “worse than apartheid” — have forgotten what actual apartheid was, or are ignorant, or malevolent.</w:t>
      </w:r>
    </w:p>
    <w:p w14:paraId="42503706" w14:textId="77777777" w:rsidR="007D5B52" w:rsidRPr="007E0C15" w:rsidRDefault="007D5B52" w:rsidP="007D5B52">
      <w:pPr>
        <w:rPr>
          <w:rStyle w:val="StyleUnderline"/>
        </w:rPr>
      </w:pPr>
      <w:r w:rsidRPr="007E0C15">
        <w:rPr>
          <w:rStyle w:val="StyleUnderline"/>
        </w:rPr>
        <w:t>The differences begin with “Israel proper,” as defined by the borders after the 1948 and 1967 wars, where Arabs are 21 percent of the population.</w:t>
      </w:r>
    </w:p>
    <w:p w14:paraId="1A5BB0AE" w14:textId="77777777" w:rsidR="007D5B52" w:rsidRPr="007E0C15" w:rsidRDefault="007D5B52" w:rsidP="007D5B52">
      <w:pPr>
        <w:rPr>
          <w:rStyle w:val="Emphasis"/>
        </w:rPr>
      </w:pPr>
      <w:r>
        <w:t xml:space="preserve">Here, </w:t>
      </w:r>
      <w:r w:rsidRPr="007E0C15">
        <w:rPr>
          <w:rStyle w:val="Emphasis"/>
        </w:rPr>
        <w:t>Arabs certainly suffer discrimination</w:t>
      </w:r>
      <w:r>
        <w:t xml:space="preserve">. </w:t>
      </w:r>
      <w:r w:rsidRPr="007E0C15">
        <w:rPr>
          <w:rStyle w:val="StyleUnderline"/>
        </w:rPr>
        <w:t>Most Arabs are exempted from military service, thus losing veteran benefits</w:t>
      </w:r>
      <w:r>
        <w:t xml:space="preserve">; but </w:t>
      </w:r>
      <w:r w:rsidRPr="007E0C15">
        <w:rPr>
          <w:rStyle w:val="StyleUnderline"/>
        </w:rPr>
        <w:t>Druze Arabs are conscripted like Jews, and Bedouin can volunteer. Arab towns are not easily allowed to expand, but growing populations need housing, so people build illegally — and then the government demolishes their homes.</w:t>
      </w:r>
      <w:r>
        <w:t xml:space="preserve"> And </w:t>
      </w:r>
      <w:r w:rsidRPr="007E0C15">
        <w:rPr>
          <w:rStyle w:val="Emphasis"/>
        </w:rPr>
        <w:t>there is racism, too</w:t>
      </w:r>
      <w:r>
        <w:t xml:space="preserve"> — </w:t>
      </w:r>
      <w:r w:rsidRPr="007E0C15">
        <w:rPr>
          <w:rStyle w:val="Emphasis"/>
        </w:rPr>
        <w:t>whether it is Prime Minister Benyamin Netanyahu making a nakedly anti-Arab appeal on Election Day in 2015 when urging his Jewish supporters to vote or rabbis calling on Jews not to rent or sell real estate to Arabs.</w:t>
      </w:r>
    </w:p>
    <w:p w14:paraId="4A95D256" w14:textId="77777777" w:rsidR="007D5B52" w:rsidRPr="007E0C15" w:rsidRDefault="007D5B52" w:rsidP="007D5B52">
      <w:pPr>
        <w:rPr>
          <w:rStyle w:val="StyleUnderline"/>
        </w:rPr>
      </w:pPr>
      <w:r w:rsidRPr="007E0C15">
        <w:rPr>
          <w:rStyle w:val="Emphasis"/>
        </w:rPr>
        <w:t>Unlike nonwhite South Africans under apartheid, however, Israeli Arabs have the vote and enjoy full citizen rights</w:t>
      </w:r>
      <w:r w:rsidRPr="007E0C15">
        <w:rPr>
          <w:rStyle w:val="StyleUnderline"/>
        </w:rPr>
        <w:t xml:space="preserve">. The Supreme Court has an Arab judge, the head of surgery in a leading hospital is Arab, and Arabs head university departments. In hospitals and clinics, Jewish and Arab doctors and nurses, secular and religious, work together, giving care equally to Jewish and Arab patients </w:t>
      </w:r>
      <w:r w:rsidRPr="007E0C15">
        <w:rPr>
          <w:rStyle w:val="Emphasis"/>
        </w:rPr>
        <w:t>— unthinkable under apartheid</w:t>
      </w:r>
      <w:r w:rsidRPr="007E0C15">
        <w:rPr>
          <w:rStyle w:val="StyleUnderline"/>
        </w:rPr>
        <w:t>.</w:t>
      </w:r>
      <w:r>
        <w:t xml:space="preserve"> </w:t>
      </w:r>
      <w:r w:rsidRPr="007E0C15">
        <w:rPr>
          <w:rStyle w:val="StyleUnderline"/>
        </w:rPr>
        <w:t>Even the current right-wing government has pledged billions of dollars to upgrade Arab living conditions and education</w:t>
      </w:r>
      <w:r w:rsidRPr="007E0C15">
        <w:t xml:space="preserve"> (though it has yet to deliver much).</w:t>
      </w:r>
    </w:p>
    <w:p w14:paraId="70B2FFE3" w14:textId="77777777" w:rsidR="007D5B52" w:rsidRPr="007E0C15" w:rsidRDefault="007D5B52" w:rsidP="007D5B52">
      <w:pPr>
        <w:rPr>
          <w:rStyle w:val="StyleUnderline"/>
        </w:rPr>
      </w:pPr>
      <w:r w:rsidRPr="007E0C15">
        <w:rPr>
          <w:rStyle w:val="Emphasis"/>
        </w:rPr>
        <w:t>As for the West Bank and East Jerusalem, which Israel captured from Jordan in 1967, this is an occupation</w:t>
      </w:r>
      <w:r>
        <w:t xml:space="preserve">. </w:t>
      </w:r>
      <w:r w:rsidRPr="007E0C15">
        <w:rPr>
          <w:rStyle w:val="StyleUnderline"/>
        </w:rPr>
        <w:t>The army essentially controls about 2.7 million Palestinians, whether in the 60 percent of the West Bank under direct Israeli control or in the other parts nominally under the Palestinian Authority.</w:t>
      </w:r>
    </w:p>
    <w:p w14:paraId="1E0F8EB8" w14:textId="77777777" w:rsidR="007D5B52" w:rsidRDefault="007D5B52" w:rsidP="007D5B52">
      <w:r>
        <w:t>The Oslo accords in 1993 between Israel and Palestinians were supposed to bring about peace and a Palestinian state in the West Bank, but both sides fouled up. Palestinians stepped up terrorist attacks, helping to drive many Israeli Jews to the right. In the absence of a peace agreement, Israel continued to build settlements: Some 600,000 Jews now live in the West Bank and in East Jerusalem.</w:t>
      </w:r>
    </w:p>
    <w:p w14:paraId="55E2E802" w14:textId="77777777" w:rsidR="007D5B52" w:rsidRPr="007E0C15" w:rsidRDefault="007D5B52" w:rsidP="007D5B52">
      <w:pPr>
        <w:rPr>
          <w:rStyle w:val="Emphasis"/>
        </w:rPr>
      </w:pPr>
      <w:r w:rsidRPr="007E0C15">
        <w:rPr>
          <w:rStyle w:val="Emphasis"/>
        </w:rPr>
        <w:t xml:space="preserve">No question, Israel lays itself open to attack for its actions in the West </w:t>
      </w:r>
      <w:r w:rsidRPr="007E0C15">
        <w:rPr>
          <w:rStyle w:val="StyleUnderline"/>
        </w:rPr>
        <w:t>Bank. Its misdeeds and the undermining of the two-state solution through settlement-building provide abundant ammunition for critics</w:t>
      </w:r>
      <w:r>
        <w:t xml:space="preserve">. </w:t>
      </w:r>
      <w:r w:rsidRPr="007E0C15">
        <w:rPr>
          <w:rStyle w:val="Emphasis"/>
        </w:rPr>
        <w:t xml:space="preserve">What the B.D.S. movement calls the “apartheid wall” — in fact, mainly a wire fence, except in populated areas — was erected between Israel and the West Bank for security reasons, primarily to </w:t>
      </w:r>
      <w:r w:rsidRPr="007E0C15">
        <w:rPr>
          <w:rStyle w:val="Emphasis"/>
        </w:rPr>
        <w:lastRenderedPageBreak/>
        <w:t>keep out would-be suicide bombers.</w:t>
      </w:r>
      <w:r>
        <w:t xml:space="preserve"> Regrettably, </w:t>
      </w:r>
      <w:r w:rsidRPr="0046286F">
        <w:rPr>
          <w:rStyle w:val="StyleUnderline"/>
        </w:rPr>
        <w:t>as it was constructed, the wall also became a means of enclosing and grabbing additional West Bank Palestinian land. That was ugly and grasping</w:t>
      </w:r>
      <w:r>
        <w:t xml:space="preserve">, </w:t>
      </w:r>
      <w:r w:rsidRPr="007E0C15">
        <w:rPr>
          <w:rStyle w:val="Emphasis"/>
        </w:rPr>
        <w:t>but it has nothing to do with apartheid-style racial segregation.</w:t>
      </w:r>
    </w:p>
    <w:p w14:paraId="7CEB7348" w14:textId="77777777" w:rsidR="007D5B52" w:rsidRDefault="007D5B52" w:rsidP="007D5B52">
      <w:r w:rsidRPr="0046286F">
        <w:rPr>
          <w:rStyle w:val="Emphasis"/>
        </w:rPr>
        <w:t>The occupation is an oppression. No rule over an unwilling and resistant people can be pleasant, and enforcement is harsh. But from my perspective, there is none of the institutionalized racism, the intentionality, that underpinned apartheid in South Africa.</w:t>
      </w:r>
      <w:r w:rsidRPr="0046286F">
        <w:t xml:space="preserve"> So </w:t>
      </w:r>
      <w:r>
        <w:t>why does the B.D.S. movement insist otherwise?</w:t>
      </w:r>
    </w:p>
    <w:p w14:paraId="6FB29A33" w14:textId="77777777" w:rsidR="007D5B52" w:rsidRDefault="007D5B52" w:rsidP="007D5B52">
      <w:r w:rsidRPr="0046286F">
        <w:rPr>
          <w:rStyle w:val="StyleUnderline"/>
        </w:rPr>
        <w:t>Founded by Palestinians in 2005, the movement has spread internationally and is now embraced by a heterogeneous alliance of Muslims, Christians, anti-Zionist Jews, right-wingers and left-wingers.</w:t>
      </w:r>
      <w:r>
        <w:t xml:space="preserve"> </w:t>
      </w:r>
      <w:r w:rsidRPr="0046286F">
        <w:rPr>
          <w:rStyle w:val="Emphasis"/>
        </w:rPr>
        <w:t>Anti-Semitism is evident among certain B.D.S. supporters.</w:t>
      </w:r>
      <w:r>
        <w:t xml:space="preserve"> Even in Israel, </w:t>
      </w:r>
      <w:r w:rsidRPr="0046286F">
        <w:rPr>
          <w:rStyle w:val="StyleUnderline"/>
        </w:rPr>
        <w:t>some on the left go along with the apartheid accusation out of despair at being unable to end the occupation or halt the country’s move toward right-wing extremism</w:t>
      </w:r>
      <w:r>
        <w:t>.</w:t>
      </w:r>
    </w:p>
    <w:p w14:paraId="31D278E9" w14:textId="77777777" w:rsidR="007D5B52" w:rsidRPr="0046286F" w:rsidRDefault="007D5B52" w:rsidP="007D5B52">
      <w:pPr>
        <w:rPr>
          <w:rStyle w:val="StyleUnderline"/>
        </w:rPr>
      </w:pPr>
      <w:r w:rsidRPr="0046286F">
        <w:rPr>
          <w:rStyle w:val="Emphasis"/>
        </w:rPr>
        <w:t>The movement points to the boycotts it says brought down apartheid, and argues that this is the way to attack Israel. That belief is simplistic and mistaken. While boycotts were certainly important, they were not as decisive as B.D.S. supporters claim.</w:t>
      </w:r>
      <w:r>
        <w:t xml:space="preserve"> A combination of factors pressured white South Africa into surrendering power. </w:t>
      </w:r>
      <w:r w:rsidRPr="0046286F">
        <w:rPr>
          <w:rStyle w:val="StyleUnderline"/>
        </w:rPr>
        <w:t>The most significant was the end of the Cold War, which meant that while black liberation movements lost Soviet support, whites lost the crucial backing of their anti-Communist Western patrons.</w:t>
      </w:r>
    </w:p>
    <w:p w14:paraId="72754926" w14:textId="77777777" w:rsidR="007D5B52" w:rsidRPr="0046286F" w:rsidRDefault="007D5B52" w:rsidP="007D5B52">
      <w:pPr>
        <w:rPr>
          <w:rStyle w:val="Emphasis"/>
        </w:rPr>
      </w:pPr>
      <w:r>
        <w:t xml:space="preserve">During the yearslong struggle for freedom in South Africa, the African National Congress, now in government, refrained from violence against white civilians, with very few exceptions. This was, in large part, a strategic decision to avoid scaring whites into a refusal to yield power. Suicide bombings and murders by ramming pedestrians with vehicles never happened in South Africa. Yet Israel has had them aplenty. </w:t>
      </w:r>
      <w:r w:rsidRPr="0046286F">
        <w:rPr>
          <w:rStyle w:val="Emphasis"/>
        </w:rPr>
        <w:t>Security concerns have dictated Israel’s precautions and responses, not an ideology of apartheid racism.</w:t>
      </w:r>
    </w:p>
    <w:p w14:paraId="18843416" w14:textId="77777777" w:rsidR="007D5B52" w:rsidRPr="0046286F" w:rsidRDefault="007D5B52" w:rsidP="007D5B52">
      <w:pPr>
        <w:rPr>
          <w:rStyle w:val="Emphasis"/>
        </w:rPr>
      </w:pPr>
      <w:r w:rsidRPr="0046286F">
        <w:rPr>
          <w:rStyle w:val="StyleUnderline"/>
        </w:rPr>
        <w:t>The most deceptive of the B.D.S. movement’s demands is for the return of Palestinians who fled Israel or were chased out at gunpoint, mostly in the 1948 war</w:t>
      </w:r>
      <w:r w:rsidRPr="0046286F">
        <w:rPr>
          <w:rStyle w:val="Emphasis"/>
        </w:rPr>
        <w:t>. This “right of return” seems reasonable and just, but relatively few people realize that — uniquely among the world’s 65 million refugees — the Palestinians’ descendants are defined as refugees. The original 750,000 Palestinian refugees now number six million to seven million. A mass return would destroy Israel as a Jewish state, which is the whole purpose of its existence.</w:t>
      </w:r>
    </w:p>
    <w:p w14:paraId="22CEFE72" w14:textId="77777777" w:rsidR="007D5B52" w:rsidRDefault="007D5B52" w:rsidP="007D5B52">
      <w:pPr>
        <w:rPr>
          <w:rStyle w:val="Emphasis"/>
        </w:rPr>
      </w:pPr>
      <w:r w:rsidRPr="0046286F">
        <w:rPr>
          <w:rStyle w:val="Emphasis"/>
        </w:rPr>
        <w:t>South African apartheid rigidly enforced racial laws. Israel is not remotely comparable</w:t>
      </w:r>
      <w:r>
        <w:t xml:space="preserve">. Yet the members of the B.D.S. movement are not stupid. </w:t>
      </w:r>
      <w:r w:rsidRPr="0046286F">
        <w:rPr>
          <w:rStyle w:val="Emphasis"/>
        </w:rPr>
        <w:t>For them to propagate this analogy in the name of human rights is cynical and manipulative. It reveals their true attitude toward Jews and the Jewish state. Their aims would eliminate Israel. That is what’s at stake when we allow the apartheid comparison.</w:t>
      </w:r>
    </w:p>
    <w:p w14:paraId="7A0415B4" w14:textId="77777777" w:rsidR="007D5B52" w:rsidRPr="007D5B52" w:rsidRDefault="007D5B52" w:rsidP="007D5B52"/>
    <w:p w14:paraId="16E86B07" w14:textId="218D9458" w:rsidR="007D5B52" w:rsidRDefault="007D5B52" w:rsidP="007D5B52">
      <w:pPr>
        <w:pStyle w:val="Heading3"/>
      </w:pPr>
      <w:r>
        <w:lastRenderedPageBreak/>
        <w:t>Apartheid Reps K – AT: Apartheid is Accurate</w:t>
      </w:r>
    </w:p>
    <w:p w14:paraId="28A6D7AF" w14:textId="77777777" w:rsidR="007D5B52" w:rsidRDefault="007D5B52" w:rsidP="007D5B52">
      <w:pPr>
        <w:pStyle w:val="Heading4"/>
      </w:pPr>
      <w:r>
        <w:t xml:space="preserve">Israel can be bad, but use of the language of ‘apartheid’ in reference to Israel is wrong, belittles resistance, and misorients political energy, </w:t>
      </w:r>
    </w:p>
    <w:p w14:paraId="23AD2D84" w14:textId="77777777" w:rsidR="007D5B52" w:rsidRPr="007813FB" w:rsidRDefault="007D5B52" w:rsidP="007D5B52">
      <w:pPr>
        <w:rPr>
          <w:rStyle w:val="Style13ptBold"/>
        </w:rPr>
      </w:pPr>
      <w:r w:rsidRPr="007813FB">
        <w:rPr>
          <w:rStyle w:val="Style13ptBold"/>
        </w:rPr>
        <w:t>Lazarus</w:t>
      </w:r>
      <w:r>
        <w:rPr>
          <w:rStyle w:val="Style13ptBold"/>
        </w:rPr>
        <w:t>,</w:t>
      </w:r>
      <w:r w:rsidRPr="007813FB">
        <w:rPr>
          <w:rStyle w:val="Style13ptBold"/>
        </w:rPr>
        <w:t xml:space="preserve"> Middle East Politics expert in Israel Public Diplomacy, 12</w:t>
      </w:r>
    </w:p>
    <w:p w14:paraId="45B7EBBB" w14:textId="77777777" w:rsidR="007D5B52" w:rsidRDefault="007D5B52" w:rsidP="007D5B52">
      <w:r>
        <w:t xml:space="preserve"> [Neil Lazarus, 2-</w:t>
      </w:r>
      <w:r w:rsidRPr="007813FB">
        <w:t>22</w:t>
      </w:r>
      <w:r>
        <w:t>-</w:t>
      </w:r>
      <w:r w:rsidRPr="007813FB">
        <w:t>2012</w:t>
      </w:r>
      <w:r>
        <w:t>,</w:t>
      </w:r>
      <w:r w:rsidRPr="007813FB">
        <w:t xml:space="preserve"> </w:t>
      </w:r>
      <w:r>
        <w:t>Times of Israel, "Debunking the ‘Israel apartheid’ myth", https://blogs.timesofisrael.com/debunking-the-apartheid-myth/ accessed 7-13-2019, dwrs]</w:t>
      </w:r>
    </w:p>
    <w:p w14:paraId="3BDB496A" w14:textId="77777777" w:rsidR="007D5B52" w:rsidRDefault="007D5B52" w:rsidP="007D5B52">
      <w:r>
        <w:t>*videos are omitted</w:t>
      </w:r>
    </w:p>
    <w:p w14:paraId="669C313C" w14:textId="77777777" w:rsidR="007D5B52" w:rsidRPr="007813FB" w:rsidRDefault="007D5B52" w:rsidP="007D5B52">
      <w:pPr>
        <w:rPr>
          <w:rStyle w:val="Emphasis"/>
        </w:rPr>
      </w:pPr>
      <w:r w:rsidRPr="007813FB">
        <w:rPr>
          <w:rStyle w:val="StyleUnderline"/>
        </w:rPr>
        <w:t xml:space="preserve">Anti-Israel organizations are mobilising again in an attempt to challenge the legitimacy of the Jewish state. In universities throughout the world, Israel Apartheid Week has begun. Under the guise of legitimate criticism and empathy for the underdog, liberal students are protesting Israel’s so-called apartheid policy. But </w:t>
      </w:r>
      <w:r w:rsidRPr="007813FB">
        <w:rPr>
          <w:rStyle w:val="Emphasis"/>
        </w:rPr>
        <w:t>the reality in the West Bank is far more complex</w:t>
      </w:r>
      <w:r w:rsidRPr="007813FB">
        <w:rPr>
          <w:rStyle w:val="StyleUnderline"/>
        </w:rPr>
        <w:t xml:space="preserve">: </w:t>
      </w:r>
      <w:r w:rsidRPr="007813FB">
        <w:rPr>
          <w:rStyle w:val="Emphasis"/>
        </w:rPr>
        <w:t>Israeli policy may often be oppressive, but apartheid it certainly isn’t.</w:t>
      </w:r>
    </w:p>
    <w:p w14:paraId="1119C0D0" w14:textId="77777777" w:rsidR="007D5B52" w:rsidRDefault="007D5B52" w:rsidP="007D5B52">
      <w:r w:rsidRPr="007813FB">
        <w:rPr>
          <w:rStyle w:val="Emphasis"/>
        </w:rPr>
        <w:t xml:space="preserve">Racism exists in Israel; to say otherwise is to be </w:t>
      </w:r>
      <w:r w:rsidRPr="007813FB">
        <w:rPr>
          <w:rStyle w:val="StyleUnderline"/>
        </w:rPr>
        <w:t>blind or just Ashkenazi</w:t>
      </w:r>
      <w:r>
        <w:t xml:space="preserve">. </w:t>
      </w:r>
      <w:r w:rsidRPr="007813FB">
        <w:rPr>
          <w:rStyle w:val="Emphasis"/>
        </w:rPr>
        <w:t>Racism in Israel should be condemned</w:t>
      </w:r>
      <w:r>
        <w:t xml:space="preserve"> — </w:t>
      </w:r>
      <w:r w:rsidRPr="007813FB">
        <w:rPr>
          <w:rStyle w:val="StyleUnderline"/>
        </w:rPr>
        <w:t xml:space="preserve">often more </w:t>
      </w:r>
      <w:r w:rsidRPr="007813FB">
        <w:rPr>
          <w:rStyle w:val="Emphasis"/>
        </w:rPr>
        <w:t>virulently</w:t>
      </w:r>
      <w:r w:rsidRPr="007813FB">
        <w:rPr>
          <w:rStyle w:val="StyleUnderline"/>
        </w:rPr>
        <w:t xml:space="preserve"> than it is</w:t>
      </w:r>
      <w:r>
        <w:t xml:space="preserve">. But </w:t>
      </w:r>
      <w:r w:rsidRPr="007813FB">
        <w:rPr>
          <w:rStyle w:val="Emphasis"/>
        </w:rPr>
        <w:t>to describe the situation of the Palestinians in the same terms as the situation of the blacks of South Africa during apartheid is to belittle the struggle for liberation of that country’s black majority</w:t>
      </w:r>
      <w:r>
        <w:t>. In that regard, Desmond Tutu’s recent rantings seem to undermine and trivialise his own struggle.</w:t>
      </w:r>
    </w:p>
    <w:p w14:paraId="2406A243" w14:textId="77777777" w:rsidR="007D5B52" w:rsidRPr="007813FB" w:rsidRDefault="007D5B52" w:rsidP="007D5B52">
      <w:pPr>
        <w:rPr>
          <w:rStyle w:val="Emphasis"/>
        </w:rPr>
      </w:pPr>
      <w:r>
        <w:t>The “</w:t>
      </w:r>
      <w:r w:rsidRPr="007813FB">
        <w:rPr>
          <w:rStyle w:val="StyleUnderline"/>
        </w:rPr>
        <w:t xml:space="preserve">apartheid” label is an attempt to criminalize and demonize Israel. </w:t>
      </w:r>
      <w:r w:rsidRPr="007813FB">
        <w:rPr>
          <w:rStyle w:val="Emphasis"/>
        </w:rPr>
        <w:t>Criticism of Israeli policy is fair but by comparing it to South Africa brings the country’s very existence into question.</w:t>
      </w:r>
    </w:p>
    <w:p w14:paraId="2D8BAEBF" w14:textId="77777777" w:rsidR="007D5B52" w:rsidRPr="007813FB" w:rsidRDefault="007D5B52" w:rsidP="007D5B52">
      <w:pPr>
        <w:rPr>
          <w:rStyle w:val="Emphasis"/>
        </w:rPr>
      </w:pPr>
      <w:r w:rsidRPr="007813FB">
        <w:rPr>
          <w:rStyle w:val="Emphasis"/>
        </w:rPr>
        <w:t>The Palestinian-Israeli conflict is fundamentally different from the situation that once existed in South Africa. Israel is seeking to create a two-state solution as a resolution to the conflict between two peoples. In South Africa, the white minority sought to dominate the black majority. In Israel, the Jewish Majority is seeking a divorce from the Palestinians.</w:t>
      </w:r>
    </w:p>
    <w:p w14:paraId="62BB9706" w14:textId="77777777" w:rsidR="007D5B52" w:rsidRPr="007813FB" w:rsidRDefault="007D5B52" w:rsidP="007D5B52">
      <w:pPr>
        <w:rPr>
          <w:rStyle w:val="StyleUnderline"/>
        </w:rPr>
      </w:pPr>
      <w:r w:rsidRPr="007813FB">
        <w:rPr>
          <w:rStyle w:val="StyleUnderline"/>
        </w:rPr>
        <w:t>It is useful to distinguish between the Arab citizens of Israel and the Palestinians of the West Bank and to emphasize that Arabs in Israel have full civil rights — unlike the black majority in apartheid South Africa — to vote, study and participate in society; a far cry form South Africa</w:t>
      </w:r>
    </w:p>
    <w:p w14:paraId="519D9F83" w14:textId="77777777" w:rsidR="007D5B52" w:rsidRPr="007813FB" w:rsidRDefault="007D5B52" w:rsidP="007D5B52">
      <w:pPr>
        <w:rPr>
          <w:rStyle w:val="Emphasis"/>
        </w:rPr>
      </w:pPr>
      <w:r w:rsidRPr="007813FB">
        <w:rPr>
          <w:rStyle w:val="StyleUnderline"/>
        </w:rPr>
        <w:t xml:space="preserve">Israel has Arab members of Knesset, judges and professors. Their position is complicated. As one young Israeli Arab said to me, “our country is at war with our nation.” These challenges are unique, </w:t>
      </w:r>
      <w:r w:rsidRPr="007813FB">
        <w:rPr>
          <w:rStyle w:val="Emphasis"/>
        </w:rPr>
        <w:t>and to cry “apartheid” is to impose a different reality on the complexity of the Middle East</w:t>
      </w:r>
    </w:p>
    <w:p w14:paraId="26FD58BB" w14:textId="77777777" w:rsidR="007D5B52" w:rsidRPr="007813FB" w:rsidRDefault="007D5B52" w:rsidP="007D5B52">
      <w:pPr>
        <w:rPr>
          <w:rStyle w:val="StyleUnderline"/>
        </w:rPr>
      </w:pPr>
      <w:r w:rsidRPr="007813FB">
        <w:rPr>
          <w:rStyle w:val="Emphasis"/>
        </w:rPr>
        <w:t>The situation of Palestinians in the West Bank is more complicated.</w:t>
      </w:r>
      <w:r>
        <w:t xml:space="preserve"> </w:t>
      </w:r>
      <w:r w:rsidRPr="007813FB">
        <w:rPr>
          <w:rStyle w:val="StyleUnderline"/>
        </w:rPr>
        <w:t>It is important to note that they are not citizens of the state. Much of the alleged discrimination results from preferential rights given to citizens of the state versus non-citizens. Israel’s mistaken policy of settlement-building exasperates the situation by pitting Israelis against Palestinians in a battle for land. Rather than moving towards a two-state solution, settlements complicate the situation by entwining two populations rather than separating them.</w:t>
      </w:r>
    </w:p>
    <w:p w14:paraId="6041C63D" w14:textId="77777777" w:rsidR="007D5B52" w:rsidRPr="007813FB" w:rsidRDefault="007D5B52" w:rsidP="007D5B52">
      <w:pPr>
        <w:rPr>
          <w:rStyle w:val="Emphasis"/>
        </w:rPr>
      </w:pPr>
      <w:r w:rsidRPr="007813FB">
        <w:rPr>
          <w:rStyle w:val="Emphasis"/>
        </w:rPr>
        <w:t>Is this apartheid? Far from it. Checkpoints are not apartheid, nor are security barriers or small areas of Palestinian self rule. They are scars on the land, a thin crust over the bloody gashes of unresolved conflict.</w:t>
      </w:r>
    </w:p>
    <w:p w14:paraId="565EF6DD" w14:textId="77777777" w:rsidR="007D5B52" w:rsidRDefault="007D5B52" w:rsidP="007D5B52">
      <w:r w:rsidRPr="007813FB">
        <w:rPr>
          <w:rStyle w:val="Emphasis"/>
        </w:rPr>
        <w:lastRenderedPageBreak/>
        <w:t>True liberals should reject the use of the word “apartheid” in the rhetorical battle against Israel. It trivializes the meaning of the word. Rather than continuing to shout and point fingers, progressives should work toward true reconciliation between Israelis and Palestinians</w:t>
      </w:r>
      <w:r w:rsidRPr="007813FB">
        <w:rPr>
          <w:rStyle w:val="StyleUnderline"/>
        </w:rPr>
        <w:t>. They should reject calls for boycott and strive for dialogue.</w:t>
      </w:r>
    </w:p>
    <w:p w14:paraId="28ED1B14" w14:textId="3E6E7B68" w:rsidR="007874B5" w:rsidRPr="00CA5ACF" w:rsidRDefault="007874B5" w:rsidP="007874B5">
      <w:pPr>
        <w:pStyle w:val="Heading3"/>
      </w:pPr>
      <w:r>
        <w:lastRenderedPageBreak/>
        <w:t xml:space="preserve">Apartheid </w:t>
      </w:r>
      <w:r w:rsidR="007D5B52">
        <w:t xml:space="preserve">Reps </w:t>
      </w:r>
      <w:r>
        <w:t xml:space="preserve">K – </w:t>
      </w:r>
      <w:r w:rsidRPr="00CA5ACF">
        <w:t>AT</w:t>
      </w:r>
      <w:r>
        <w:t>: Racism Analogies Accurate</w:t>
      </w:r>
    </w:p>
    <w:p w14:paraId="2B349FDD" w14:textId="77777777" w:rsidR="007874B5" w:rsidRDefault="007874B5" w:rsidP="007874B5">
      <w:pPr>
        <w:pStyle w:val="Heading4"/>
      </w:pPr>
      <w:r>
        <w:t xml:space="preserve">No connection between racism in the US and the situation in Palestine </w:t>
      </w:r>
    </w:p>
    <w:p w14:paraId="1CE5B3B5" w14:textId="77777777" w:rsidR="007874B5" w:rsidRPr="00CA5ACF" w:rsidRDefault="007874B5" w:rsidP="007874B5">
      <w:r w:rsidRPr="00CA5ACF">
        <w:rPr>
          <w:rStyle w:val="Style13ptBold"/>
        </w:rPr>
        <w:t xml:space="preserve">Jacobson, Deputy National Director </w:t>
      </w:r>
      <w:r>
        <w:rPr>
          <w:rStyle w:val="Style13ptBold"/>
        </w:rPr>
        <w:t>Antidefamation League</w:t>
      </w:r>
      <w:r w:rsidRPr="00CA5ACF">
        <w:rPr>
          <w:rStyle w:val="Style13ptBold"/>
        </w:rPr>
        <w:t>’15</w:t>
      </w:r>
      <w:r w:rsidRPr="00CA5ACF">
        <w:t xml:space="preserve"> [Kenneth Jacobson a BA in history from Yeshiva University and an MA in history from Columbia University &amp; is the national director of ADL. “Let’s not compare Ferguson to Palestine.” Antidefamation League. </w:t>
      </w:r>
      <w:hyperlink r:id="rId64" w:history="1">
        <w:r w:rsidRPr="00CA5ACF">
          <w:rPr>
            <w:rStyle w:val="Hyperlink"/>
          </w:rPr>
          <w:t>https://www.adl.org/news/op-ed/lets-not-compare-ferguson-to-palestine</w:t>
        </w:r>
      </w:hyperlink>
      <w:r w:rsidRPr="00CA5ACF">
        <w:t xml:space="preserve">. 7.11.19. AM] </w:t>
      </w:r>
    </w:p>
    <w:p w14:paraId="332BF91A" w14:textId="77777777" w:rsidR="007874B5" w:rsidRDefault="007874B5" w:rsidP="007874B5">
      <w:pPr>
        <w:spacing w:after="0" w:line="240" w:lineRule="auto"/>
        <w:rPr>
          <w:rFonts w:asciiTheme="majorHAnsi" w:hAnsiTheme="majorHAnsi" w:cstheme="majorHAnsi"/>
          <w:color w:val="000000" w:themeColor="text1"/>
          <w:sz w:val="24"/>
        </w:rPr>
      </w:pPr>
    </w:p>
    <w:p w14:paraId="390025D3" w14:textId="745595C7" w:rsidR="007874B5" w:rsidRDefault="007874B5" w:rsidP="007874B5">
      <w:pPr>
        <w:rPr>
          <w:rStyle w:val="StyleUnderline"/>
        </w:rPr>
      </w:pPr>
      <w:r w:rsidRPr="00CA5ACF">
        <w:rPr>
          <w:rStyle w:val="StyleUnderline"/>
        </w:rPr>
        <w:t>The latest strategy</w:t>
      </w:r>
      <w:r w:rsidRPr="004F6B03">
        <w:t xml:space="preserve"> being used by those who make a career </w:t>
      </w:r>
      <w:r w:rsidRPr="009D0396">
        <w:t>of assaulting</w:t>
      </w:r>
      <w:r w:rsidRPr="004F6B03">
        <w:t xml:space="preserve"> </w:t>
      </w:r>
      <w:r w:rsidRPr="009D0396">
        <w:t>the</w:t>
      </w:r>
      <w:r w:rsidRPr="004F6B03">
        <w:t xml:space="preserve"> good </w:t>
      </w:r>
      <w:r w:rsidRPr="009D0396">
        <w:t>name of the state of Israel</w:t>
      </w:r>
      <w:r w:rsidRPr="004F6B03">
        <w:t xml:space="preserve"> </w:t>
      </w:r>
      <w:r w:rsidRPr="00CA5ACF">
        <w:rPr>
          <w:rStyle w:val="StyleUnderline"/>
        </w:rPr>
        <w:t>is to link the issue of full equality for African-Americans</w:t>
      </w:r>
      <w:r w:rsidRPr="004F6B03">
        <w:t xml:space="preserve">, as </w:t>
      </w:r>
      <w:r w:rsidRPr="009D0396">
        <w:t>symbolized</w:t>
      </w:r>
      <w:r w:rsidRPr="004F6B03">
        <w:t xml:space="preserve"> </w:t>
      </w:r>
      <w:r w:rsidRPr="009D0396">
        <w:t>by the word “Ferguson</w:t>
      </w:r>
      <w:r w:rsidRPr="004F6B03">
        <w:t xml:space="preserve">,” </w:t>
      </w:r>
      <w:r w:rsidRPr="00CA5ACF">
        <w:rPr>
          <w:rStyle w:val="StyleUnderline"/>
        </w:rPr>
        <w:t>with the Israeli-Palestinian conflict.</w:t>
      </w:r>
      <w:r w:rsidRPr="004F6B03">
        <w:t xml:space="preserve"> The most recent egregious example of this took place in Santa Cruz at an event on Jan. 28 commemorating Martin Luther King Jr. sponsored by UC Santa Cruz.</w:t>
      </w:r>
      <w:r>
        <w:t xml:space="preserve"> </w:t>
      </w:r>
      <w:r w:rsidRPr="004F6B03">
        <w:t>The announced speaker was Angela Davis, a professor emerita at UCSC, who among other things has a long record of anti-Israel activism. Our concern about Davis surfaced first in the title she gave to her address: “Racism, Militarism, and Poverty From Ferguson to Palestine.”</w:t>
      </w:r>
      <w:r>
        <w:t xml:space="preserve"> </w:t>
      </w:r>
      <w:r w:rsidRPr="004F6B03">
        <w:t>So here was an event that should be unifying, celebrating the life of the great civil rights leader, that was now going to be apparently transformed into an assault on Israel.</w:t>
      </w:r>
      <w:r>
        <w:t xml:space="preserve"> </w:t>
      </w:r>
      <w:r w:rsidRPr="004F6B03">
        <w:t>And Ms. Davis did not disappoint.</w:t>
      </w:r>
      <w:r w:rsidRPr="009D0396">
        <w:t xml:space="preserve"> She linked Ferguson to Palestine</w:t>
      </w:r>
      <w:r w:rsidRPr="004F6B03">
        <w:t xml:space="preserve"> by noting it was no coincidence </w:t>
      </w:r>
      <w:r w:rsidRPr="009D0396">
        <w:t>that</w:t>
      </w:r>
      <w:r w:rsidRPr="004F6B03">
        <w:t xml:space="preserve"> while events </w:t>
      </w:r>
      <w:r w:rsidRPr="009D0396">
        <w:t>were taking place in Ferguson, Israel was attacking Palestinian civilians in Gaza.</w:t>
      </w:r>
      <w:r w:rsidRPr="004F6B03">
        <w:t xml:space="preserve"> </w:t>
      </w:r>
      <w:r w:rsidRPr="009D0396">
        <w:t>And</w:t>
      </w:r>
      <w:r w:rsidRPr="004F6B03">
        <w:t xml:space="preserve"> she crudely </w:t>
      </w:r>
      <w:r w:rsidRPr="009D0396">
        <w:t>connected Israeli police methods</w:t>
      </w:r>
      <w:r w:rsidRPr="004F6B03">
        <w:t xml:space="preserve">, among the most sophisticated and reasonable, </w:t>
      </w:r>
      <w:r w:rsidRPr="009D0396">
        <w:t>to the militarized police of Ferguson.</w:t>
      </w:r>
      <w:r>
        <w:t xml:space="preserve"> </w:t>
      </w:r>
      <w:r w:rsidRPr="004F6B03">
        <w:t>Shame on Angela Davis for distorting and abusing one of the most important days in the calendar year to bring people together.</w:t>
      </w:r>
      <w:r>
        <w:t xml:space="preserve"> </w:t>
      </w:r>
      <w:r w:rsidRPr="00A91EEA">
        <w:rPr>
          <w:rStyle w:val="StyleUnderline"/>
        </w:rPr>
        <w:t>There is a long history of using legitimate American social justice issues to undermine the Jewish state.</w:t>
      </w:r>
      <w:r w:rsidRPr="004F6B03">
        <w:t xml:space="preserve"> We saw it during the Vietnam War, where small contingents linked opposition to the war to opposition to Israel. </w:t>
      </w:r>
      <w:r w:rsidRPr="009D0396">
        <w:t>We saw it in protests against the war in Iraq, which some linked to Israeli policy toward the Palestinians.</w:t>
      </w:r>
      <w:r w:rsidRPr="004F6B03">
        <w:t xml:space="preserve"> We saw it during the Occupy Wall Street movement, when some targeted Israel as well as the financial system.</w:t>
      </w:r>
      <w:r>
        <w:t xml:space="preserve"> </w:t>
      </w:r>
      <w:r w:rsidRPr="00A91EEA">
        <w:rPr>
          <w:rStyle w:val="StyleUnderline"/>
        </w:rPr>
        <w:t>There is,</w:t>
      </w:r>
      <w:r w:rsidRPr="004F6B03">
        <w:t xml:space="preserve"> however</w:t>
      </w:r>
      <w:r w:rsidRPr="009D0396">
        <w:t xml:space="preserve">, </w:t>
      </w:r>
      <w:r w:rsidRPr="00A91EEA">
        <w:rPr>
          <w:rStyle w:val="StyleUnderline"/>
        </w:rPr>
        <w:t xml:space="preserve">no rational connection between the challenge of racism in America and the situation facing the Palestinians. In America, the history of racism has been our great sin — whether it was slavery, segregation, lynchings, institutionalized discrimination, racial profiling. </w:t>
      </w:r>
      <w:r w:rsidRPr="004F6B03">
        <w:t>The list is painfully long. Of course, we have come a long way, as represented by the commemorations of the Civil Rights bill of 1964, the Voting Rights Act of 1965 and the March on Selma.</w:t>
      </w:r>
      <w:r>
        <w:t xml:space="preserve"> </w:t>
      </w:r>
      <w:r w:rsidRPr="004F6B03">
        <w:t xml:space="preserve">But the deaths of Michael Brown, Eric Garner, Tamir Rice and barometers highlight that </w:t>
      </w:r>
      <w:r w:rsidRPr="002F3554">
        <w:t>we still have a long way to travel on the road to justice in America.</w:t>
      </w:r>
      <w:r w:rsidRPr="004F6B03">
        <w:t xml:space="preserve"> </w:t>
      </w:r>
      <w:r w:rsidRPr="00E81DF2">
        <w:t>Getting there requires much work from all segments of society so we may live up to the ideals of equality that are at the core of this nation’s values.</w:t>
      </w:r>
      <w:r>
        <w:t xml:space="preserve"> </w:t>
      </w:r>
      <w:r w:rsidRPr="00A91EEA">
        <w:rPr>
          <w:rStyle w:val="StyleUnderline"/>
        </w:rPr>
        <w:t>Israel’s relations with the Palestinians are of a completely different character. The fundamental issues at stake are a product of a history in which two peoples had historic claims to the same land. The conflict is complicated — neither side is 100 percent right — and it begs for a solution to improve the lives of Palestinians and Israelis.</w:t>
      </w:r>
      <w:r>
        <w:rPr>
          <w:rFonts w:eastAsia="Times New Roman"/>
        </w:rPr>
        <w:t xml:space="preserve"> </w:t>
      </w:r>
      <w:r w:rsidRPr="004F6B03">
        <w:rPr>
          <w:rFonts w:eastAsia="Times New Roman"/>
        </w:rPr>
        <w:t>From the 1930s on</w:t>
      </w:r>
      <w:r w:rsidRPr="00E81DF2">
        <w:rPr>
          <w:rFonts w:eastAsia="Times New Roman"/>
        </w:rPr>
        <w:t>, international efforts were made to satisfy each community’s desire for self-determination.</w:t>
      </w:r>
      <w:r w:rsidRPr="004F6B03">
        <w:rPr>
          <w:rFonts w:eastAsia="Times New Roman"/>
        </w:rPr>
        <w:t xml:space="preserve"> The </w:t>
      </w:r>
      <w:r w:rsidRPr="00E81DF2">
        <w:rPr>
          <w:rFonts w:eastAsia="Times New Roman"/>
        </w:rPr>
        <w:t>U.N. resolution</w:t>
      </w:r>
      <w:r w:rsidRPr="004F6B03">
        <w:rPr>
          <w:rFonts w:eastAsia="Times New Roman"/>
        </w:rPr>
        <w:t xml:space="preserve"> of 1947, which </w:t>
      </w:r>
      <w:r w:rsidRPr="00E81DF2">
        <w:rPr>
          <w:rFonts w:eastAsia="Times New Roman"/>
        </w:rPr>
        <w:t>provided for a Jewish and a Palestinian state</w:t>
      </w:r>
      <w:r w:rsidRPr="004F6B03">
        <w:rPr>
          <w:rFonts w:eastAsia="Times New Roman"/>
        </w:rPr>
        <w:t>,</w:t>
      </w:r>
      <w:r>
        <w:rPr>
          <w:rFonts w:eastAsia="Times New Roman"/>
        </w:rPr>
        <w:t xml:space="preserve"> </w:t>
      </w:r>
      <w:r w:rsidRPr="00E81DF2">
        <w:rPr>
          <w:rFonts w:eastAsia="Times New Roman"/>
        </w:rPr>
        <w:t>was accepted by the Jewish side. The Palestinians did not.</w:t>
      </w:r>
      <w:r>
        <w:rPr>
          <w:rFonts w:eastAsia="Times New Roman"/>
        </w:rPr>
        <w:t xml:space="preserve"> </w:t>
      </w:r>
      <w:r w:rsidRPr="00A91EEA">
        <w:rPr>
          <w:rStyle w:val="StyleUnderline"/>
        </w:rPr>
        <w:t>Had the Palestinians accepted partition, they could have begun to build an independent and free life for their people. Their failure to do so — and unwillingness to do so now — is the result of a desire to destroy the Jewish state that is greater than their desire to build their own</w:t>
      </w:r>
      <w:r w:rsidRPr="004F6B03">
        <w:rPr>
          <w:rFonts w:eastAsia="Times New Roman"/>
        </w:rPr>
        <w:t xml:space="preserve">. </w:t>
      </w:r>
      <w:r w:rsidRPr="00A91EEA">
        <w:rPr>
          <w:rStyle w:val="StyleUnderline"/>
        </w:rPr>
        <w:t>Israelis then face the dilemma of what to do when Palestinian terrorism and rejectionism continue to threaten them.</w:t>
      </w:r>
      <w:r>
        <w:rPr>
          <w:rFonts w:eastAsia="Times New Roman"/>
        </w:rPr>
        <w:t xml:space="preserve"> </w:t>
      </w:r>
      <w:r w:rsidRPr="004F6B03">
        <w:rPr>
          <w:rFonts w:eastAsia="Times New Roman"/>
        </w:rPr>
        <w:t xml:space="preserve">Even today, as the Palestinians appeal to the U.N. Security Council and the International Criminal Court, the same dynamic is at work. The Palestinians would like to get a state without ending </w:t>
      </w:r>
      <w:r w:rsidRPr="004F6B03">
        <w:rPr>
          <w:rFonts w:eastAsia="Times New Roman"/>
        </w:rPr>
        <w:lastRenderedPageBreak/>
        <w:t>the conflict with Israel.</w:t>
      </w:r>
      <w:r>
        <w:rPr>
          <w:rFonts w:eastAsia="Times New Roman"/>
        </w:rPr>
        <w:t xml:space="preserve"> </w:t>
      </w:r>
      <w:r w:rsidRPr="004F6B03">
        <w:rPr>
          <w:rFonts w:eastAsia="Times New Roman"/>
        </w:rPr>
        <w:t>Let’s be clear</w:t>
      </w:r>
      <w:r w:rsidRPr="00A91EEA">
        <w:rPr>
          <w:rStyle w:val="StyleUnderline"/>
        </w:rPr>
        <w:t>: There can be criticism of Israeli treatment of the Palestinians. But it is not a question of institutionalized racism. It is not a matter of Israel wanting to rule over the Palestinians. Israel has tried in various ways to break the deadlock: comprehensive negotiations, partial negotiations, unilateral withdrawal. None have worked. It is neither helpful in dealing with the racial challenges facing this country nor in solving the complex Israeli-Palestinian conflict to conflate two very different issues</w:t>
      </w:r>
      <w:r w:rsidRPr="004F6B03">
        <w:rPr>
          <w:rFonts w:eastAsia="Times New Roman"/>
        </w:rPr>
        <w:t>. It is particularly unfortunate that some have sought to do so on Martin Luther King Jr. Day.</w:t>
      </w:r>
      <w:r>
        <w:rPr>
          <w:rFonts w:eastAsia="Times New Roman"/>
        </w:rPr>
        <w:t xml:space="preserve"> </w:t>
      </w:r>
      <w:r w:rsidRPr="004F6B03">
        <w:rPr>
          <w:rFonts w:eastAsia="Times New Roman"/>
        </w:rPr>
        <w:t xml:space="preserve">King’s message was about building bridges, bringing people together, and joining forces to fight hate and oppression. </w:t>
      </w:r>
      <w:r w:rsidRPr="00A91EEA">
        <w:rPr>
          <w:rStyle w:val="StyleUnderline"/>
        </w:rPr>
        <w:t>Comparing American racism and Israel’s treatment of the Palestinians</w:t>
      </w:r>
      <w:r w:rsidRPr="00E81DF2">
        <w:rPr>
          <w:rFonts w:eastAsia="Times New Roman"/>
        </w:rPr>
        <w:t xml:space="preserve">, by contrast, </w:t>
      </w:r>
      <w:r w:rsidRPr="00A91EEA">
        <w:rPr>
          <w:rStyle w:val="StyleUnderline"/>
        </w:rPr>
        <w:t>seems driven by individuals more invested in undermining the Jewish state than in furthering race relations in America or working toward a solution to the conflict the Middle East</w:t>
      </w:r>
      <w:r w:rsidRPr="00E81DF2">
        <w:rPr>
          <w:rFonts w:eastAsia="Times New Roman"/>
        </w:rPr>
        <w:t>.</w:t>
      </w:r>
      <w:r>
        <w:rPr>
          <w:rFonts w:eastAsia="Times New Roman"/>
        </w:rPr>
        <w:t xml:space="preserve"> </w:t>
      </w:r>
      <w:r w:rsidRPr="00A91EEA">
        <w:rPr>
          <w:rStyle w:val="StyleUnderline"/>
        </w:rPr>
        <w:t xml:space="preserve">Those of us interested in both improving race relations and resolving the conflict in the Middle East must </w:t>
      </w:r>
      <w:r w:rsidRPr="00A91EEA">
        <w:t>stand up and</w:t>
      </w:r>
      <w:r w:rsidRPr="00A91EEA">
        <w:rPr>
          <w:rStyle w:val="StyleUnderline"/>
        </w:rPr>
        <w:t xml:space="preserve"> reject this cynical strategy. </w:t>
      </w:r>
    </w:p>
    <w:p w14:paraId="125FE184" w14:textId="2DE1CE50" w:rsidR="004F11BD" w:rsidRPr="004F11BD" w:rsidRDefault="004F11BD" w:rsidP="004F11BD">
      <w:pPr>
        <w:pStyle w:val="Heading3"/>
      </w:pPr>
      <w:r w:rsidRPr="004F11BD">
        <w:lastRenderedPageBreak/>
        <w:t>Genocide Representations K/PIC -1NC</w:t>
      </w:r>
    </w:p>
    <w:p w14:paraId="0CF012E9" w14:textId="642A2FF0" w:rsidR="004F11BD" w:rsidRDefault="004F11BD" w:rsidP="004F11BD">
      <w:pPr>
        <w:pStyle w:val="Heading4"/>
      </w:pPr>
      <w:r>
        <w:t>Connecting genocidal violence and the violence in Palestine serves to connect Israel to Nazism—causing anti-Semitic violence and Holocaust denial</w:t>
      </w:r>
    </w:p>
    <w:p w14:paraId="71121A7B" w14:textId="77777777" w:rsidR="004F11BD" w:rsidRPr="00CA7B6D" w:rsidRDefault="004F11BD" w:rsidP="004F11BD">
      <w:r w:rsidRPr="00CA7B6D">
        <w:rPr>
          <w:rStyle w:val="Heading4Char"/>
        </w:rPr>
        <w:t>Ben-Amots, Tower Tomorrow Fellow, 16</w:t>
      </w:r>
      <w:r>
        <w:t xml:space="preserve"> (Zach, October 2016, The Tower, “The Rise of ‘Soft’ Holocaust Denial”, </w:t>
      </w:r>
      <w:hyperlink r:id="rId65" w:history="1">
        <w:r>
          <w:rPr>
            <w:rStyle w:val="Hyperlink"/>
          </w:rPr>
          <w:t>http://www.thetower.org/article/the-rise-of-soft-holocaust-denial/</w:t>
        </w:r>
      </w:hyperlink>
      <w:r>
        <w:t xml:space="preserve">, accessed </w:t>
      </w:r>
      <w:r w:rsidRPr="00CA7B6D">
        <w:t>7/13/19, TR)</w:t>
      </w:r>
    </w:p>
    <w:p w14:paraId="5E8ED678" w14:textId="77777777" w:rsidR="004F11BD" w:rsidRPr="00CA7B6D" w:rsidRDefault="004F11BD" w:rsidP="004F11BD">
      <w:r w:rsidRPr="00CA7B6D">
        <w:t>After Holocaust survivor and Nobel laureate Elie Wiesel died in July at the age of 87, American leaders mourned the loss of his globally respected advocacy for peace and tolerance. “Elie Wiesel was one of the great moral voices of our time, and in many ways, the conscience of the world,” President Barack Obama </w:t>
      </w:r>
      <w:hyperlink r:id="rId66" w:tgtFrame="_blank" w:history="1">
        <w:r w:rsidRPr="00CA7B6D">
          <w:rPr>
            <w:rStyle w:val="Hyperlink"/>
          </w:rPr>
          <w:t>wrote</w:t>
        </w:r>
      </w:hyperlink>
      <w:r w:rsidRPr="00CA7B6D">
        <w:t>.</w:t>
      </w:r>
    </w:p>
    <w:p w14:paraId="28C6A81D" w14:textId="77777777" w:rsidR="004F11BD" w:rsidRPr="00C00E0F" w:rsidRDefault="004F11BD" w:rsidP="004F11BD">
      <w:r w:rsidRPr="00C00E0F">
        <w:t>Some anti-Zionist opportunists, however, </w:t>
      </w:r>
      <w:hyperlink r:id="rId67" w:tgtFrame="_blank" w:history="1">
        <w:r w:rsidRPr="00C00E0F">
          <w:rPr>
            <w:rStyle w:val="Hyperlink"/>
          </w:rPr>
          <w:t>leapt to slander</w:t>
        </w:r>
      </w:hyperlink>
      <w:r w:rsidRPr="00C00E0F">
        <w:t> Wiesel for his lifelong Zionism and support for Israel. Ali Abunimah, founder of the anti-Israel blog Electronic Intifada, called Wiesel “vile” and </w:t>
      </w:r>
      <w:hyperlink r:id="rId68" w:tgtFrame="_blank" w:history="1">
        <w:r w:rsidRPr="00C00E0F">
          <w:rPr>
            <w:rStyle w:val="Hyperlink"/>
          </w:rPr>
          <w:t>tweeted</w:t>
        </w:r>
      </w:hyperlink>
      <w:r w:rsidRPr="00C00E0F">
        <w:t>, “Elie Wiesel will be remembered by Palestinians for his racism.” Jewish anti-Israel blogger Max Blumenthal falsely </w:t>
      </w:r>
      <w:hyperlink r:id="rId69" w:tgtFrame="_blank" w:history="1">
        <w:r w:rsidRPr="00C00E0F">
          <w:rPr>
            <w:rStyle w:val="Hyperlink"/>
          </w:rPr>
          <w:t>called</w:t>
        </w:r>
      </w:hyperlink>
      <w:r w:rsidRPr="00C00E0F">
        <w:t> Wiesel a denier of the Armenian genocide and </w:t>
      </w:r>
      <w:hyperlink r:id="rId70" w:tgtFrame="_blank" w:history="1">
        <w:r w:rsidRPr="00C00E0F">
          <w:rPr>
            <w:rStyle w:val="Hyperlink"/>
          </w:rPr>
          <w:t>tweeted</w:t>
        </w:r>
      </w:hyperlink>
      <w:r w:rsidRPr="00C00E0F">
        <w:t>, “Elie Wiesel went from a victim of war crimes to a supporter of those who commit them. He did more harm than good and should not be honored.” In an </w:t>
      </w:r>
      <w:hyperlink r:id="rId71" w:tgtFrame="_blank" w:history="1">
        <w:r w:rsidRPr="00C00E0F">
          <w:rPr>
            <w:rStyle w:val="Hyperlink"/>
          </w:rPr>
          <w:t>op-ed</w:t>
        </w:r>
      </w:hyperlink>
      <w:r w:rsidRPr="00C00E0F">
        <w:t>, Blumenthal called Wiesel Islamophobic for </w:t>
      </w:r>
      <w:hyperlink r:id="rId72" w:tgtFrame="_blank" w:history="1">
        <w:r w:rsidRPr="00C00E0F">
          <w:rPr>
            <w:rStyle w:val="Hyperlink"/>
          </w:rPr>
          <w:t>writing</w:t>
        </w:r>
      </w:hyperlink>
      <w:r w:rsidRPr="00C00E0F">
        <w:t> about Hamas’s use of human shields.</w:t>
      </w:r>
    </w:p>
    <w:p w14:paraId="682C374D" w14:textId="77777777" w:rsidR="004F11BD" w:rsidRPr="00CA7B6D" w:rsidRDefault="004F11BD" w:rsidP="004F11BD">
      <w:r w:rsidRPr="00C00E0F">
        <w:t>These vitriolic attacks on Wiesel, which likely would not have surprised him, were only the latest examples of a growing trend in which</w:t>
      </w:r>
      <w:r w:rsidRPr="00BD00FE">
        <w:rPr>
          <w:rStyle w:val="StyleUnderline"/>
        </w:rPr>
        <w:t xml:space="preserve"> anti-Zionists use the tragedy of the Holocaust to attack Israel</w:t>
      </w:r>
      <w:r w:rsidRPr="00CA7B6D">
        <w:t xml:space="preserve">. This </w:t>
      </w:r>
      <w:r w:rsidRPr="00BD00FE">
        <w:rPr>
          <w:rStyle w:val="StyleUnderline"/>
        </w:rPr>
        <w:t>tactic is nothing less than a form of soft Holocaust denial.</w:t>
      </w:r>
      <w:r w:rsidRPr="00CA7B6D">
        <w:t xml:space="preserve"> Unlike the “hard” Holocaust denial practiced by neo-Nazis and other openly anti-Semitic groups, </w:t>
      </w:r>
      <w:r w:rsidRPr="00C00E0F">
        <w:rPr>
          <w:rStyle w:val="StyleUnderline"/>
        </w:rPr>
        <w:t>soft denial is the pseudo</w:t>
      </w:r>
      <w:r w:rsidRPr="00BD00FE">
        <w:rPr>
          <w:rStyle w:val="StyleUnderline"/>
        </w:rPr>
        <w:t>-intellectual hijacking of the meaning of the Holocaust in pursuit of delegitimizing the Jewish state.</w:t>
      </w:r>
      <w:r w:rsidRPr="00CA7B6D">
        <w:t xml:space="preserve"> </w:t>
      </w:r>
      <w:r w:rsidRPr="00C00E0F">
        <w:rPr>
          <w:rStyle w:val="StyleUnderline"/>
        </w:rPr>
        <w:t>While hard denial forces us to prove that the Holocaust happened, soft denial forces us to prove that it still matters.</w:t>
      </w:r>
    </w:p>
    <w:p w14:paraId="03526BDA" w14:textId="77777777" w:rsidR="004F11BD" w:rsidRPr="00CA7B6D" w:rsidRDefault="004F11BD" w:rsidP="004F11BD">
      <w:r w:rsidRPr="00CA7B6D">
        <w:t>Noted historian Deborah Lipstadt was the first scholar to recognize soft denial as a serious problem. She has only spoken about the concept in speeches and short </w:t>
      </w:r>
      <w:hyperlink r:id="rId73" w:tgtFrame="_blank" w:history="1">
        <w:r w:rsidRPr="00CA7B6D">
          <w:rPr>
            <w:rStyle w:val="Hyperlink"/>
          </w:rPr>
          <w:t>blog posts</w:t>
        </w:r>
      </w:hyperlink>
      <w:r w:rsidRPr="00CA7B6D">
        <w:t xml:space="preserve">, and it has yet to be introduced into the popular lexicon. In a speech at Australia’s Shalom Institute, </w:t>
      </w:r>
      <w:r w:rsidRPr="00BD00FE">
        <w:rPr>
          <w:rStyle w:val="StyleUnderline"/>
        </w:rPr>
        <w:t>Lipstadt </w:t>
      </w:r>
      <w:hyperlink r:id="rId74" w:tgtFrame="_blank" w:history="1">
        <w:r w:rsidRPr="00BD00FE">
          <w:rPr>
            <w:rStyle w:val="StyleUnderline"/>
          </w:rPr>
          <w:t>stated</w:t>
        </w:r>
      </w:hyperlink>
      <w:r w:rsidRPr="00BD00FE">
        <w:rPr>
          <w:rStyle w:val="StyleUnderline"/>
        </w:rPr>
        <w:t>, “Soft-core deniers are people who do not deny the facts of the Holocaust, but who raise questions about it in a more covert fashion</w:t>
      </w:r>
      <w:r w:rsidRPr="00CA7B6D">
        <w:t>.” Lipstadt was intentionally alluding to pornography with her use of the term “soft-core,” as she stated, “Holocaust denial is, at its core, pornographic.”</w:t>
      </w:r>
    </w:p>
    <w:p w14:paraId="0C004CBC" w14:textId="77777777" w:rsidR="004F11BD" w:rsidRPr="00C00E0F" w:rsidRDefault="004F11BD" w:rsidP="004F11BD">
      <w:r w:rsidRPr="00CA7B6D">
        <w:t>Lipstadt frequently refers to soft denial as “squishier” and therefore harder to combat than hard denial. In that speech and </w:t>
      </w:r>
      <w:hyperlink r:id="rId75" w:tgtFrame="_blank" w:history="1">
        <w:r w:rsidRPr="00CA7B6D">
          <w:rPr>
            <w:rStyle w:val="Hyperlink"/>
          </w:rPr>
          <w:t>others</w:t>
        </w:r>
      </w:hyperlink>
      <w:r w:rsidRPr="00CA7B6D">
        <w:t xml:space="preserve"> like it, </w:t>
      </w:r>
      <w:r w:rsidRPr="00BD00FE">
        <w:rPr>
          <w:rStyle w:val="StyleUnderline"/>
        </w:rPr>
        <w:t xml:space="preserve">Lipstadt cited examples of soft denial, like comparisons between the </w:t>
      </w:r>
      <w:r w:rsidRPr="00BD00FE">
        <w:t>Israel Defense Forces</w:t>
      </w:r>
      <w:r w:rsidRPr="00BD00FE">
        <w:rPr>
          <w:rStyle w:val="StyleUnderline"/>
        </w:rPr>
        <w:t xml:space="preserve"> (IDF) and the Nazis, along with hyperbolic uses of the word “Holocaust” to describe unrelated incidents, thus trivializing the Holocaust itself. Describing the entire Israeli-Palestinian conflict as a genocide also fits this mold. “Some may see oppression; some may see discrimination. But to speak of a genocide is to create a situation which is completely untrue,” </w:t>
      </w:r>
      <w:r w:rsidRPr="00C00E0F">
        <w:t>Lipstadt said.</w:t>
      </w:r>
    </w:p>
    <w:p w14:paraId="28CF4240" w14:textId="77777777" w:rsidR="004F11BD" w:rsidRDefault="004F11BD" w:rsidP="004F11BD">
      <w:pPr>
        <w:pStyle w:val="Heading4"/>
      </w:pPr>
      <w:r>
        <w:lastRenderedPageBreak/>
        <w:t>Vote neg- Anti-Semitic expression must never be tolerated, this kind of Evil must be repeatedly and publicly confronted.</w:t>
      </w:r>
    </w:p>
    <w:p w14:paraId="322D5390" w14:textId="77777777" w:rsidR="004F11BD" w:rsidRPr="006F7B99" w:rsidRDefault="004F11BD" w:rsidP="004F11BD">
      <w:pPr>
        <w:rPr>
          <w:rStyle w:val="Style13ptBold"/>
        </w:rPr>
      </w:pPr>
      <w:r w:rsidRPr="006F7B99">
        <w:rPr>
          <w:rStyle w:val="Style13ptBold"/>
        </w:rPr>
        <w:t xml:space="preserve">Gordon &amp; Gordon, senior lecturer at Ben-Gurion University, and independent Scholar, 95 </w:t>
      </w:r>
    </w:p>
    <w:p w14:paraId="0FEB8BA4" w14:textId="77777777" w:rsidR="004F11BD" w:rsidRDefault="004F11BD" w:rsidP="004F11BD">
      <w:r>
        <w:t>(Haim and Rivca, “Sartre and Evil: Guidelines for a Struggle,” 1995, 117-118, Questia, 7-2-13, JS)</w:t>
      </w:r>
    </w:p>
    <w:p w14:paraId="5A58BB43" w14:textId="45B46158" w:rsidR="004F11BD" w:rsidRDefault="004F11BD" w:rsidP="004F11BD">
      <w:r>
        <w:t>Sartre opens his essay Anti-Semite and Jew, which was published immediately after World War II, with the rejection of the broadly accepted approach in French society at that period that anti-Semitism is merely a personal opinion, or an idiosyncratic view. 1 No, he argues</w:t>
      </w:r>
      <w:r w:rsidRPr="00933E08">
        <w:rPr>
          <w:rStyle w:val="StyleUnderline"/>
        </w:rPr>
        <w:t>, it is wrong to relate to a person who expresses a blatant hatred of Jews</w:t>
      </w:r>
      <w:r>
        <w:t xml:space="preserve"> on the same level as that of a person who despises artichokes or finds Mondrian's art boring. </w:t>
      </w:r>
      <w:r w:rsidRPr="00933E08">
        <w:rPr>
          <w:rStyle w:val="StyleUnderline"/>
        </w:rPr>
        <w:t>Anti-Semitism is not a personal taste or opinion</w:t>
      </w:r>
      <w:r>
        <w:t xml:space="preserve">. </w:t>
      </w:r>
      <w:r w:rsidRPr="00933E08">
        <w:rPr>
          <w:rStyle w:val="StyleUnderline"/>
        </w:rPr>
        <w:t>It is a personally destructive way of life sustained by a wholehearted commitment to annihilate the freedom of Jews</w:t>
      </w:r>
      <w:r w:rsidRPr="00933E08">
        <w:t>. All Jews</w:t>
      </w:r>
      <w:r>
        <w:t>. Hence, Sartre holds</w:t>
      </w:r>
      <w:r w:rsidRPr="00933E08">
        <w:rPr>
          <w:rStyle w:val="StyleUnderline"/>
        </w:rPr>
        <w:t>, anti-Semitic views cannot and never should be legitimized within a society that respects freedom</w:t>
      </w:r>
      <w:r>
        <w:t xml:space="preserve">. In short, </w:t>
      </w:r>
      <w:r w:rsidRPr="00933E08">
        <w:rPr>
          <w:rStyle w:val="StyleUnderline"/>
        </w:rPr>
        <w:t>anti-Semitism is the expression of an evil way of life -</w:t>
      </w:r>
      <w:r>
        <w:t xml:space="preserve">- </w:t>
      </w:r>
      <w:r w:rsidRPr="004F11BD">
        <w:t xml:space="preserve">anti-Semites, he says, are a bunch of hooligans -- </w:t>
      </w:r>
      <w:r w:rsidRPr="00933E08">
        <w:rPr>
          <w:rStyle w:val="StyleUnderline"/>
        </w:rPr>
        <w:t xml:space="preserve">and one must never hesitate to fight against this way of life and the Evil that it continually spreads. </w:t>
      </w:r>
      <w:r w:rsidRPr="004F11BD">
        <w:t>Straightforwardly</w:t>
      </w:r>
      <w:r w:rsidRPr="00933E08">
        <w:rPr>
          <w:rStyle w:val="StyleUnderline"/>
        </w:rPr>
        <w:t>. There is no other way</w:t>
      </w:r>
      <w:r>
        <w:t xml:space="preserve">. But to fight an enemy it is wise to learn his or her manner of being-inthe-world, and also the ways such an enemy conducts battle. In a general essay Sartre cannot give much more, since all battles are specific battles. Only in the day-to-day fight against Evil does one learn how to act in particular situations against specific instances of Evil. But Sartre's detailed description of the being-in-the-world of the anti-Semite can indicate how to evade pitfalls while fighting against the Evil of bigotry, prejudice, and discrimination; it may also suggest where such an evildoer may be vulnerable. As we have shown, Sartre already introduced his readers to the beingin-the-world of the anti-Semite in his description of Lucien in his story "The Childhood of a Leader". In Anti-Semite and Jew, he goes much further and provides what may be called a phenomenological sketch of the anti-Semite. We shall not fully repeat that sketch here. We will concentrate instead on specific characteristics of the anti-Semite that may help one understand how to fight such evildoers. One conclusion can already be mentioned. </w:t>
      </w:r>
      <w:r w:rsidRPr="00933E08">
        <w:rPr>
          <w:rStyle w:val="StyleUnderline"/>
        </w:rPr>
        <w:t xml:space="preserve">Since racism is not an opinion or a taste, the person who fights this Evil must never allow racist statements to be relegated to the realm of </w:t>
      </w:r>
      <w:r w:rsidRPr="004F11BD">
        <w:t>social small talk or</w:t>
      </w:r>
      <w:r w:rsidRPr="00933E08">
        <w:rPr>
          <w:rStyle w:val="StyleUnderline"/>
        </w:rPr>
        <w:t xml:space="preserve"> intellectual discourse</w:t>
      </w:r>
      <w:r>
        <w:t xml:space="preserve">. </w:t>
      </w:r>
      <w:r w:rsidRPr="00933E08">
        <w:rPr>
          <w:rStyle w:val="StyleUnderline"/>
        </w:rPr>
        <w:t xml:space="preserve">If one permits racist views to be aired </w:t>
      </w:r>
      <w:r w:rsidRPr="00CE7129">
        <w:t>in such social interactions, the racist has already won the first battle:</w:t>
      </w:r>
      <w:r w:rsidRPr="00933E08">
        <w:rPr>
          <w:rStyle w:val="StyleUnderline"/>
        </w:rPr>
        <w:t xml:space="preserve"> he or she has attached the legitimacy of </w:t>
      </w:r>
      <w:r w:rsidRPr="00CE7129">
        <w:t>a taste or</w:t>
      </w:r>
      <w:r w:rsidRPr="00933E08">
        <w:rPr>
          <w:rStyle w:val="StyleUnderline"/>
        </w:rPr>
        <w:t xml:space="preserve"> an opinion to the evil wish to annihilate the freedom of Jews </w:t>
      </w:r>
      <w:r w:rsidRPr="00CE7129">
        <w:t>or blacks or members of other minorities.</w:t>
      </w:r>
      <w:r>
        <w:t xml:space="preserve"> From our experience, </w:t>
      </w:r>
      <w:r w:rsidRPr="00933E08">
        <w:rPr>
          <w:rStyle w:val="StyleUnderline"/>
        </w:rPr>
        <w:t>only by a straightforward immediate branding of the racist as Evil</w:t>
      </w:r>
      <w:r>
        <w:t xml:space="preserve"> -- to his or her face, </w:t>
      </w:r>
      <w:r w:rsidRPr="00933E08">
        <w:rPr>
          <w:rStyle w:val="StyleUnderline"/>
        </w:rPr>
        <w:t xml:space="preserve">in society -- can one break down the general willingness of many of the racist's listeners to accept racism as merely another opinion </w:t>
      </w:r>
      <w:r w:rsidRPr="00CE7129">
        <w:t>or taste. Here it is pe</w:t>
      </w:r>
      <w:r>
        <w:t xml:space="preserve">rhaps appropriate to cite the locution from Paul Nizan that Sartre quotes in his Foreword to a reissuing of Nizan Aden Arabie: "False courage awaits great occasions; </w:t>
      </w:r>
      <w:r w:rsidRPr="00CE7129">
        <w:t>true courage consists of overcoming small enemies every day." 2 (We return to this Foreword in the next chapter.) The racist whom one meets at a cocktail party or in the grocery store may be a small enemy, but true courage consists of struggling to overcome him or her immediately, on the spot.</w:t>
      </w:r>
    </w:p>
    <w:p w14:paraId="34073E31" w14:textId="4FE00443" w:rsidR="00CE7129" w:rsidRDefault="00CE7129" w:rsidP="00CE7129">
      <w:pPr>
        <w:pStyle w:val="Heading3"/>
      </w:pPr>
      <w:r>
        <w:lastRenderedPageBreak/>
        <w:t>Genocide Reps K – Impact Extension</w:t>
      </w:r>
    </w:p>
    <w:p w14:paraId="714409A7" w14:textId="77777777" w:rsidR="00CE7129" w:rsidRDefault="00CE7129" w:rsidP="00CE7129">
      <w:pPr>
        <w:pStyle w:val="Heading4"/>
      </w:pPr>
      <w:r>
        <w:t>Turn—using the term “genocide” doesn’t accurately describe the situation in Palestine but does legitimate a proliferation of Holocaust analogies to the point of meaninglessness—causing anti-Semitism</w:t>
      </w:r>
    </w:p>
    <w:p w14:paraId="5A3337F0" w14:textId="77777777" w:rsidR="00CE7129" w:rsidRPr="00BD00FE" w:rsidRDefault="00CE7129" w:rsidP="00CE7129">
      <w:r w:rsidRPr="00BD00FE">
        <w:rPr>
          <w:rStyle w:val="Heading4Char"/>
        </w:rPr>
        <w:t>Shalev, Chairman of Yad Vashem,</w:t>
      </w:r>
      <w:r>
        <w:t xml:space="preserve"> 8 (Avner, 5/2/8, Yad Vashem : The World Holocaust Remembrance Center, “If Everything is Genocide…”</w:t>
      </w:r>
      <w:r w:rsidRPr="00BD00FE">
        <w:t xml:space="preserve"> </w:t>
      </w:r>
      <w:hyperlink r:id="rId76" w:history="1">
        <w:r>
          <w:rPr>
            <w:rStyle w:val="Hyperlink"/>
          </w:rPr>
          <w:t>https://www.yadvashem.org/holocaust/holocaust-antisemitism/shalev-if-everything-is-genocide.html</w:t>
        </w:r>
      </w:hyperlink>
      <w:r>
        <w:t>, accessed 7/13/19, TR)</w:t>
      </w:r>
    </w:p>
    <w:p w14:paraId="79F5DE28" w14:textId="77777777" w:rsidR="00CE7129" w:rsidRPr="00BD00FE" w:rsidRDefault="00CE7129" w:rsidP="00CE7129">
      <w:r w:rsidRPr="00BD00FE">
        <w:t xml:space="preserve">Recently, yet </w:t>
      </w:r>
      <w:r w:rsidRPr="00BD00FE">
        <w:rPr>
          <w:rStyle w:val="StyleUnderline"/>
        </w:rPr>
        <w:t>another Hamas spokesperson compared the situation in Gaza to events during the Holocaust.</w:t>
      </w:r>
      <w:r w:rsidRPr="00BD00FE">
        <w:t xml:space="preserve"> Coming from an official representing a body that unabashedly declares its commitment to terrorism and the destruction of Israel, this is in itself not surprising. Echoed this week by Libya’s deputy UN Ambassador Ibrahim Dabbashi in a meeting of the UN Security Council, a body whose members are apparently dedicated to maintaining peace, such assessments are even more distressing. </w:t>
      </w:r>
      <w:r w:rsidRPr="00BD00FE">
        <w:rPr>
          <w:rStyle w:val="StyleUnderline"/>
        </w:rPr>
        <w:t>The ubiquitous use of Holocaust imagery in the propaganda efforts of Hamas and others is dangerous and worrying. Such toxic imagery is frequently invoked in combination with elements of classic antisemitism, and virulent anti-Israel invective</w:t>
      </w:r>
      <w:r w:rsidRPr="00BD00FE">
        <w:t xml:space="preserve">. It has </w:t>
      </w:r>
      <w:r w:rsidRPr="00BD00FE">
        <w:rPr>
          <w:rStyle w:val="StyleUnderline"/>
        </w:rPr>
        <w:t>become the language of discourse not only of Hamas and its supporters, but also of spokesmen from the Arab - Muslim world. In the rest of the world as well, ostensibly objective observers have adopted this code, or uncritically parrot those who compare Gaza to the Warsaw Ghetto, ignoring both historical details and context.</w:t>
      </w:r>
    </w:p>
    <w:p w14:paraId="68589AEA" w14:textId="77777777" w:rsidR="00CE7129" w:rsidRPr="00BD00FE" w:rsidRDefault="00CE7129" w:rsidP="00CE7129">
      <w:r w:rsidRPr="00BD00FE">
        <w:rPr>
          <w:rStyle w:val="StyleUnderline"/>
        </w:rPr>
        <w:t>Language has power. The words we choose to use carry weight, and are meaningful. If we choose to label every event a Genocide or equate every event with the Holocaust, then we detract from the real meaning of those words and reduce their ability to represent true horror</w:t>
      </w:r>
      <w:r w:rsidRPr="00BD00FE">
        <w:t>. Subsequently, when faced with a real incident of genocidal murder people will be reluctant to cry out.</w:t>
      </w:r>
      <w:r w:rsidRPr="00BD00FE">
        <w:rPr>
          <w:rStyle w:val="StyleUnderline"/>
        </w:rPr>
        <w:t xml:space="preserve"> If everything is genocide, nothing is genocide.</w:t>
      </w:r>
    </w:p>
    <w:p w14:paraId="2A3C02E9" w14:textId="77777777" w:rsidR="00CE7129" w:rsidRPr="00BD00FE" w:rsidRDefault="00CE7129" w:rsidP="00CE7129">
      <w:r w:rsidRPr="00BD00FE">
        <w:rPr>
          <w:rStyle w:val="StyleUnderline"/>
        </w:rPr>
        <w:t>It would appear that the obvious, that which was not long ago perceived by most of the West to be true, now requires reiteration</w:t>
      </w:r>
      <w:r w:rsidRPr="00BD00FE">
        <w:t xml:space="preserve">: There is </w:t>
      </w:r>
      <w:r w:rsidRPr="00BD00FE">
        <w:rPr>
          <w:rStyle w:val="StyleUnderline"/>
        </w:rPr>
        <w:t>no factual or coherent parallel that can be drawn between contemporary events in Gaza and the historic events of the Holocaust.</w:t>
      </w:r>
      <w:r w:rsidRPr="00BD00FE">
        <w:t xml:space="preserve"> The </w:t>
      </w:r>
      <w:r w:rsidRPr="00BD00FE">
        <w:rPr>
          <w:rStyle w:val="StyleUnderline"/>
        </w:rPr>
        <w:t>Nazis’ goal was to murder every single Jewish person in Europe, and ultimately in the world, a policy of systematic, mass murder of all Jews</w:t>
      </w:r>
      <w:r w:rsidRPr="00BD00FE">
        <w:t xml:space="preserve"> – men, women and children - simply because they were Jews. Based on their racial ideology, the </w:t>
      </w:r>
      <w:r w:rsidRPr="00BD00FE">
        <w:rPr>
          <w:rStyle w:val="StyleUnderline"/>
        </w:rPr>
        <w:t>Nazis established ghettos as part of a continuum of anti-Jewish persecution that culminated with mass murder in death factories in the heart of Europe</w:t>
      </w:r>
      <w:r w:rsidRPr="00BD00FE">
        <w:t>. The Jews were not persecuted because of anything they actually did, but because of Nazi perceptions based on an imagined and distorted reality.</w:t>
      </w:r>
    </w:p>
    <w:p w14:paraId="5B4880CE" w14:textId="77777777" w:rsidR="00CE7129" w:rsidRPr="00BD00FE" w:rsidRDefault="00CE7129" w:rsidP="00CE7129">
      <w:r w:rsidRPr="00BD00FE">
        <w:t>In contrast, the current situation in the Middle East is a classic one of adversaries. The conflict between the Palestinians and Israel is fundamentally about land and sovereignty, with tangible issues and a long convoluted history. It is legitimate to criticize both sides in this conflict. But to employ outright lies in place of legitimate criticism undermines any possibility to build understanding. Despite assertions to the contrary, a lie, no matter how big and how often it is told, does not become truth.</w:t>
      </w:r>
    </w:p>
    <w:p w14:paraId="078248B7" w14:textId="77777777" w:rsidR="00CE7129" w:rsidRPr="00BD00FE" w:rsidRDefault="00CE7129" w:rsidP="00CE7129">
      <w:pPr>
        <w:rPr>
          <w:rStyle w:val="StyleUnderline"/>
        </w:rPr>
      </w:pPr>
      <w:r w:rsidRPr="00BD00FE">
        <w:t xml:space="preserve">The Holocaust certainly may be compared and contrasted to other events in history; indeed doing so helps us understand events better. But comparing and contrasting is a very different exercise from superficially equating things. </w:t>
      </w:r>
      <w:r w:rsidRPr="00BD00FE">
        <w:rPr>
          <w:rStyle w:val="StyleUnderline"/>
        </w:rPr>
        <w:t xml:space="preserve">Moreover, when events have no real common denominator – as anyone with a modicum of historical knowledge and intellectual honesty will attest – equating, and even </w:t>
      </w:r>
      <w:r w:rsidRPr="00BD00FE">
        <w:rPr>
          <w:rStyle w:val="StyleUnderline"/>
        </w:rPr>
        <w:lastRenderedPageBreak/>
        <w:t>comparing and contrasting is iniquitous, and generally constitutes purposeful manipulation. Doing this to the Holocaust, arguably one of the most significant and horrific events of modern history, dishonors the victims, and trivializes the events themselves.</w:t>
      </w:r>
    </w:p>
    <w:p w14:paraId="60106D75" w14:textId="0BA462B6" w:rsidR="00CE7129" w:rsidRDefault="00CE7129" w:rsidP="00CE7129">
      <w:pPr>
        <w:pStyle w:val="Heading3"/>
      </w:pPr>
      <w:r>
        <w:lastRenderedPageBreak/>
        <w:t>Genocide Reps K -AT: It is Genocide</w:t>
      </w:r>
    </w:p>
    <w:p w14:paraId="1755C5AC" w14:textId="77777777" w:rsidR="00CE7129" w:rsidRDefault="00CE7129" w:rsidP="00CE7129">
      <w:pPr>
        <w:pStyle w:val="Heading4"/>
      </w:pPr>
      <w:r>
        <w:t>Analogizing genocide to the IDF’s actions in Palestine leads to anti-Semitic violence—even if the actions which the IDF takes are terrible and far beyond the pale of conventional warfare, they’re not genocide</w:t>
      </w:r>
    </w:p>
    <w:p w14:paraId="508D0411" w14:textId="77777777" w:rsidR="00CE7129" w:rsidRDefault="00CE7129" w:rsidP="00CE7129">
      <w:r w:rsidRPr="00A55108">
        <w:rPr>
          <w:rStyle w:val="Heading4Char"/>
        </w:rPr>
        <w:t xml:space="preserve">Eshagian </w:t>
      </w:r>
      <w:r>
        <w:rPr>
          <w:rStyle w:val="Heading4Char"/>
        </w:rPr>
        <w:t>,</w:t>
      </w:r>
      <w:r w:rsidRPr="00A55108">
        <w:rPr>
          <w:rStyle w:val="Heading4Char"/>
        </w:rPr>
        <w:t xml:space="preserve">graduate student at USC School of Pharmacy </w:t>
      </w:r>
      <w:r>
        <w:rPr>
          <w:rStyle w:val="Heading4Char"/>
        </w:rPr>
        <w:t>with a</w:t>
      </w:r>
      <w:r w:rsidRPr="00A55108">
        <w:rPr>
          <w:rStyle w:val="Heading4Char"/>
        </w:rPr>
        <w:t xml:space="preserve"> BS degree from UCLA</w:t>
      </w:r>
      <w:r>
        <w:rPr>
          <w:rStyle w:val="Heading4Char"/>
        </w:rPr>
        <w:t>,</w:t>
      </w:r>
      <w:r w:rsidRPr="00A55108">
        <w:rPr>
          <w:rStyle w:val="Heading4Char"/>
        </w:rPr>
        <w:t>14</w:t>
      </w:r>
      <w:r>
        <w:t xml:space="preserve"> (Miriam, 7/23/14, The Times of Israel, “Tragedy is No Excuse for the Trivialization of the Holocaust”, </w:t>
      </w:r>
      <w:hyperlink r:id="rId77" w:history="1">
        <w:r>
          <w:rPr>
            <w:rStyle w:val="Hyperlink"/>
          </w:rPr>
          <w:t>https://blogs.timesofisrael.com/tragedy-is-no-excuse-for-the-trivialization-of-the-holocaust/</w:t>
        </w:r>
      </w:hyperlink>
      <w:r>
        <w:t>, accessed 7/13/19, TR)</w:t>
      </w:r>
    </w:p>
    <w:p w14:paraId="4CE1DCF0" w14:textId="77777777" w:rsidR="00CE7129" w:rsidRPr="00A55108" w:rsidRDefault="00CE7129" w:rsidP="00CE7129">
      <w:r>
        <w:t>**we do not endorse discriminatory language</w:t>
      </w:r>
    </w:p>
    <w:p w14:paraId="0FE5B816" w14:textId="77777777" w:rsidR="00CE7129" w:rsidRPr="00A55108" w:rsidRDefault="00CE7129" w:rsidP="00CE7129">
      <w:r w:rsidRPr="00A55108">
        <w:t xml:space="preserve">There have been </w:t>
      </w:r>
      <w:r w:rsidRPr="00A55108">
        <w:rPr>
          <w:rStyle w:val="StyleUnderline"/>
        </w:rPr>
        <w:t>numerous comparisons drawn between the tragedies of the Holocaust and the current conflict between Israel and Gaza.</w:t>
      </w:r>
      <w:r w:rsidRPr="00A55108">
        <w:t xml:space="preserve"> </w:t>
      </w:r>
      <w:r w:rsidRPr="00A55108">
        <w:rPr>
          <w:rStyle w:val="StyleUnderline"/>
        </w:rPr>
        <w:t>Whereas in Operation Protective Edge the lives of Israeli and Gazan civilians are at risk as a result of war, the Holocaust was a one-sided heinous effort to completely eliminate a people</w:t>
      </w:r>
      <w:r w:rsidRPr="00A55108">
        <w:t xml:space="preserve">. No army in the world has taken more steps to prevent civilian casualties than the Israeli Defense Forces (IDF). Even with protective measures, </w:t>
      </w:r>
      <w:r w:rsidRPr="00A55108">
        <w:rPr>
          <w:rStyle w:val="StyleUnderline"/>
        </w:rPr>
        <w:t>innocents are unjustifiably killed and we are reminded of the tragedy of war. However, the Holocaust was not a war, it was a systematic persecution of innocent individuals. It was genocide.</w:t>
      </w:r>
    </w:p>
    <w:p w14:paraId="7AD3CFBF" w14:textId="77777777" w:rsidR="00CE7129" w:rsidRPr="00A55108" w:rsidRDefault="00CE7129" w:rsidP="00CE7129">
      <w:r w:rsidRPr="00A55108">
        <w:t xml:space="preserve">Let’s go back 81 years to January 30, 1933–the date that Hitler was elected Chancellor of Germany. Less than two months later, the SS opened the first concentration camp, Dachau, in Munich. In September of 1935, the Nuremberg Laws brought about immediate and institutional segregation between Germany’s Jews and other Germans. On November 9, 1938, Kristallnacht marked the onset of a violent wave of anti-Semitic pogroms including murders and the destruction of Jewish-owned businesses; it represented a turning point in which many German citizens were no longer viewed as passive bystanders, but active perpetrators. For the next seven years, the Nazis carried out a mass genocide of Jews, homosexuals, Gypsies, Jehova’s Witnesses, the disabled, and resistors, subjecting them to inhumane labor, gas vans, firing squads, and extermination camps. In the extermination camps, faultless prisoners were used as human subjects in unethical “medical experiments,” and millions were murdered in gas chambers. </w:t>
      </w:r>
      <w:r w:rsidRPr="00A55108">
        <w:rPr>
          <w:rStyle w:val="StyleUnderline"/>
        </w:rPr>
        <w:t>Innocent lives were lost and individuals were dehumanized, overworked and starved until the point of death–all as a part of Hitler’s “Final Solution,” a plan to exterminate the Jewish people.</w:t>
      </w:r>
    </w:p>
    <w:p w14:paraId="2AD5D596" w14:textId="77777777" w:rsidR="00CE7129" w:rsidRPr="00A55108" w:rsidRDefault="00CE7129" w:rsidP="00CE7129">
      <w:pPr>
        <w:rPr>
          <w:rStyle w:val="StyleUnderline"/>
        </w:rPr>
      </w:pPr>
      <w:r w:rsidRPr="00A55108">
        <w:t xml:space="preserve">I ask the question, why? </w:t>
      </w:r>
      <w:r w:rsidRPr="00A55108">
        <w:rPr>
          <w:rStyle w:val="StyleUnderline"/>
        </w:rPr>
        <w:t xml:space="preserve">Why would anyone kill 11 million humans? The answer? </w:t>
      </w:r>
      <w:r w:rsidRPr="00A55108">
        <w:t xml:space="preserve">Some because they were homosexual, disabled, or had the moral values to stand up against hate. The majority because they were born Jewish. And all </w:t>
      </w:r>
      <w:r w:rsidRPr="00A55108">
        <w:rPr>
          <w:rStyle w:val="StyleUnderline"/>
        </w:rPr>
        <w:t>because of their identities.</w:t>
      </w:r>
    </w:p>
    <w:p w14:paraId="686FB76D" w14:textId="77777777" w:rsidR="00CE7129" w:rsidRPr="00A55108" w:rsidRDefault="00CE7129" w:rsidP="00CE7129">
      <w:r w:rsidRPr="00A55108">
        <w:t>Pro-Palestinian Protestors at Gaza Protest in Los Angeles on July 20, 2014</w:t>
      </w:r>
    </w:p>
    <w:p w14:paraId="20DCCBEF" w14:textId="77777777" w:rsidR="00CE7129" w:rsidRPr="00A55108" w:rsidRDefault="00CE7129" w:rsidP="00CE7129">
      <w:pPr>
        <w:rPr>
          <w:rStyle w:val="StyleUnderline"/>
        </w:rPr>
      </w:pPr>
      <w:r w:rsidRPr="00A55108">
        <w:t xml:space="preserve">Let’s now focus on Operation Protective Edge. Following the abduction and murder of three innocent Israeli teenagers by Hamas terrorists and the murder of an innocent Palestinian boy by an extremist Israeli, Hamas indiscriminately launched a series of thousands of rockets targeting Israeli civilians. </w:t>
      </w:r>
      <w:r w:rsidRPr="00A55108">
        <w:rPr>
          <w:rStyle w:val="StyleUnderline"/>
        </w:rPr>
        <w:t>To protect its civilians, the IDF uses intelligence and precision to target the terrorists launching rockets. Unfortunately, as is the case of all wars, innocent civilians have been killed–both Israeli and Palestinian. The loss of any life is heart wrenching.</w:t>
      </w:r>
    </w:p>
    <w:p w14:paraId="5188428D" w14:textId="77777777" w:rsidR="00CE7129" w:rsidRPr="00A55108" w:rsidRDefault="00CE7129" w:rsidP="00CE7129">
      <w:r w:rsidRPr="00A55108">
        <w:lastRenderedPageBreak/>
        <w:t>I ask the question, why? Why are innocent civilians dying? The answer? Both people are suffering due to Hamas and its disregard of human life. Hamas is a terrorist organization calling for another genocide, the annihilation of the Jewish people. This mission is a frightful, recurrent theme throughout Jewish History. While Israelis have invested in protecting their civilians by creating bomb shelters and the Iron Dome technology, Hamas leadership focuses their efforts on encouraging violent martyrdom. Moreover, Hamas knowingly risks the lives of their constituents by launching rockets from densely populated areas including schools and hospitals.</w:t>
      </w:r>
    </w:p>
    <w:p w14:paraId="736DF3EF" w14:textId="77777777" w:rsidR="00CE7129" w:rsidRPr="00A55108" w:rsidRDefault="00CE7129" w:rsidP="00CE7129">
      <w:r w:rsidRPr="00A55108">
        <w:t>The ongoing effort to trivialize the Holocaust in order to inappropriately incite the emotions of the other is disgraceful. Slanderous claims that the IDF is “worse than the Nazis” or “one Holocaust doesn’t justify another” are ignominious. War is tragic, but disaster and grief is no excuse for ignorance and disrespect. </w:t>
      </w:r>
      <w:r w:rsidRPr="00A55108">
        <w:rPr>
          <w:rStyle w:val="StyleUnderline"/>
        </w:rPr>
        <w:t>Making a comparison between the Holocaust and Operation Protective Edge is categorically abominable. It contributes to the despicable escalation of Holocaust distortion currently perpetuated by Holocaust deniers</w:t>
      </w:r>
      <w:r w:rsidRPr="00A55108">
        <w:t xml:space="preserve"> including President of the Palestinian Authority Mahmoud Abbas, whose PhD thesis was titled, “The Other Side: The Secret Relationship between Nazism and Zionism.” You don’t have to be Jewish to respect the lives tyrannized and lost during the Holocaust, you just have to be human. </w:t>
      </w:r>
      <w:r w:rsidRPr="00A55108">
        <w:rPr>
          <w:rStyle w:val="StyleUnderline"/>
        </w:rPr>
        <w:t>Denying and distorting other peoples’ history of oppression will not bring peace. Although many using these analogies may recognize the atrocities of the Holocaust, they neither respect the lives lost nor exhibit the care to understand the everlasting scar on the Jewish community.</w:t>
      </w:r>
      <w:r w:rsidRPr="00A55108">
        <w:t xml:space="preserve"> Rather than using our right to freedom of speech as a medium to harass a people or disparage a historical catastrophe, we should seek avenues through which we can institute change. Our civil liberties provide us with the opportunity to become educated and informed. Don’t use emotionally charged words and phrases to gain a following. Be accurate, use facts, and create your own analysis of the conflict. Most importantly, be respectful and sensitive to all people’s histories. It is solely through mutual respect and understanding of different backgrounds that our generation will evolve and take a step closer to resolving any issues.</w:t>
      </w:r>
    </w:p>
    <w:p w14:paraId="5C341A6C" w14:textId="77777777" w:rsidR="00CE7129" w:rsidRPr="00BD00FE" w:rsidRDefault="00CE7129" w:rsidP="00CE7129"/>
    <w:p w14:paraId="55E69226" w14:textId="77777777" w:rsidR="00CE7129" w:rsidRDefault="00CE7129" w:rsidP="00CE7129">
      <w:pPr>
        <w:pStyle w:val="Heading4"/>
      </w:pPr>
      <w:r>
        <w:t>The violence in Palestine isn’t genocide—but calling it such obscures real violence and supports forgetting of actually genocidal events</w:t>
      </w:r>
    </w:p>
    <w:p w14:paraId="0981B1BF" w14:textId="77777777" w:rsidR="00CE7129" w:rsidRDefault="00CE7129" w:rsidP="00CE7129">
      <w:r w:rsidRPr="00CA7B6D">
        <w:rPr>
          <w:rStyle w:val="Heading4Char"/>
        </w:rPr>
        <w:t>Wilner, Washington bureau chief and White House correspondent for The Jerusalem Post, 14</w:t>
      </w:r>
      <w:r>
        <w:t xml:space="preserve"> (Michael, 8/9/14, The Jerusalem Post, “For Gaza Critics, Lessons from ISIS on Genocide”, </w:t>
      </w:r>
      <w:hyperlink r:id="rId78" w:history="1">
        <w:r>
          <w:rPr>
            <w:rStyle w:val="Hyperlink"/>
          </w:rPr>
          <w:t>https://www.jpost.com/Operation-Protective-Edge/ANALYSIS-Critics-of-Israels-Gaza-operation-could-look-to-ISIS-to-see-what-real-genocide-is-370537</w:t>
        </w:r>
      </w:hyperlink>
      <w:r>
        <w:t xml:space="preserve">, accessed 7/13/19, TR) </w:t>
      </w:r>
    </w:p>
    <w:p w14:paraId="4F8C9C1E" w14:textId="77777777" w:rsidR="00CE7129" w:rsidRPr="00CA7B6D" w:rsidRDefault="00CE7129" w:rsidP="00CE7129">
      <w:r>
        <w:t>W</w:t>
      </w:r>
      <w:r w:rsidRPr="00CA7B6D">
        <w:t xml:space="preserve">ASHINGTON -- </w:t>
      </w:r>
      <w:r w:rsidRPr="00CA7B6D">
        <w:rPr>
          <w:rStyle w:val="StyleUnderline"/>
        </w:rPr>
        <w:t>Protestors against Israel's </w:t>
      </w:r>
      <w:hyperlink r:id="rId79" w:tgtFrame="_blank" w:history="1">
        <w:r w:rsidRPr="00CA7B6D">
          <w:rPr>
            <w:rStyle w:val="StyleUnderline"/>
          </w:rPr>
          <w:t>operation in Gaza</w:t>
        </w:r>
      </w:hyperlink>
      <w:r w:rsidRPr="00CA7B6D">
        <w:rPr>
          <w:rStyle w:val="StyleUnderline"/>
        </w:rPr>
        <w:t> should pay close attention to what is happening tonight in </w:t>
      </w:r>
      <w:hyperlink r:id="rId80" w:tgtFrame="_blank" w:history="1">
        <w:r w:rsidRPr="00CA7B6D">
          <w:rPr>
            <w:rStyle w:val="StyleUnderline"/>
          </w:rPr>
          <w:t>northern Iraq</w:t>
        </w:r>
      </w:hyperlink>
      <w:r w:rsidRPr="00CA7B6D">
        <w:rPr>
          <w:rStyle w:val="StyleUnderline"/>
        </w:rPr>
        <w:t>. From a mountaintop, with a view over enemy combatants from a clear moral high ground, the United States is acting against the pending threat of actual genocide: the intentional, regime-sponsored systematic extermination of a people based on their identity</w:t>
      </w:r>
      <w:r w:rsidRPr="00CA7B6D">
        <w:t>.</w:t>
      </w:r>
      <w:r w:rsidRPr="00CA7B6D">
        <w:br/>
      </w:r>
      <w:r w:rsidRPr="00CA7B6D">
        <w:br/>
      </w:r>
      <w:r w:rsidRPr="00CA7B6D">
        <w:rPr>
          <w:rStyle w:val="StyleUnderline"/>
        </w:rPr>
        <w:t>Genocide is not a word often uttered by American presidents. In part, that is because genocide is an exceptionally rare crime</w:t>
      </w:r>
      <w:r w:rsidRPr="00CA7B6D">
        <w:t>. But when the act occurs, it is unmistakeable in its scale and its hallmarks: the world knows what has happened, because historically, its perpetrators hold a worldview that their murderous actions were justified.</w:t>
      </w:r>
    </w:p>
    <w:p w14:paraId="604DF96C" w14:textId="77777777" w:rsidR="00CE7129" w:rsidRPr="00CA7B6D" w:rsidRDefault="00CE7129" w:rsidP="00CE7129">
      <w:r w:rsidRPr="00CA7B6D">
        <w:lastRenderedPageBreak/>
        <w:t>In that tradition, the medieval Islamic State of Iraq and Syria, or ISIS, has made no secret of its goal to rule a "caliphate" full of zealot Sunnis, where women are enslaved and mutilated, and nonbelievers are tortured and beheaded. Tens of thousands of innocents have run for their lives from its warpath without much help from the international community— until now, from the United States, which has committed its military to the enforcement of that very basic international norm.</w:t>
      </w:r>
      <w:r w:rsidRPr="00CA7B6D">
        <w:br/>
      </w:r>
      <w:r w:rsidRPr="00CA7B6D">
        <w:br/>
        <w:t>Can we expect mass protests in Vienna, Paris and Berlin calling for the protection of the oppressed of Iraq? The United Nations High Commissioner for Refugees says over 1 million have been displaced across Iraqi territory in the last month alone, with over 100,000 Christians, Yazidis, and many Muslims now seeking shelter. </w:t>
      </w:r>
      <w:r w:rsidRPr="00CA7B6D">
        <w:br/>
      </w:r>
      <w:r w:rsidRPr="00CA7B6D">
        <w:br/>
        <w:t>This is what the threat of genocide looks like, for all those confused by its definition. Yazidi children are dying of thirst on the peak of a low mountain, without roofs over their heads to protect them from the August Iraqi sun, in flight from their homes because ISIS believes their families should submit and convert or perish. ISIS wants these people dead at their hands; the acute travesty unfolding in Iraq is just that simple.</w:t>
      </w:r>
      <w:r w:rsidRPr="00CA7B6D">
        <w:br/>
      </w:r>
      <w:r w:rsidRPr="00CA7B6D">
        <w:br/>
        <w:t xml:space="preserve">International </w:t>
      </w:r>
      <w:r w:rsidRPr="00CA7B6D">
        <w:rPr>
          <w:rStyle w:val="StyleUnderline"/>
        </w:rPr>
        <w:t>norms require the world make every effort to protect these innocent men and women stranded on Mount Sinjar,</w:t>
      </w:r>
      <w:r w:rsidRPr="00CA7B6D">
        <w:t xml:space="preserve"> regardless of their religion, creed or ethnicity. </w:t>
      </w:r>
      <w:r w:rsidRPr="00CA7B6D">
        <w:rPr>
          <w:rStyle w:val="StyleUnderline"/>
        </w:rPr>
        <w:t>Thankfully, due to the hard-fought successes of liberal democracies, that standard applies to all peoples, everywhere, including the Jews of Israel and of the diaspora, and the desperate Palestinians of Gaza.</w:t>
      </w:r>
      <w:r w:rsidRPr="00CA7B6D">
        <w:br/>
      </w:r>
      <w:r w:rsidRPr="00CA7B6D">
        <w:br/>
      </w:r>
      <w:r w:rsidRPr="00CA7B6D">
        <w:rPr>
          <w:rStyle w:val="StyleUnderline"/>
        </w:rPr>
        <w:t>Unfortunately for Gazans, they are ruled by a government that, like ISIS, makes no secret of its intention to kill, systematically, on a massive scale. "For our struggle against the Jews is extremely wide-ranging and grave," Hamas' charter reads, "so much so that it will need all the loyal efforts we can wield</w:t>
      </w:r>
      <w:r w:rsidRPr="00CA7B6D">
        <w:t>, to be followed by further steps and reinforced by successive battalions from the multifarious Arab and Islamic world, until the enemies are defeated."</w:t>
      </w:r>
    </w:p>
    <w:p w14:paraId="2A668BDD" w14:textId="77777777" w:rsidR="00CE7129" w:rsidRPr="00CA7B6D" w:rsidRDefault="00952C39" w:rsidP="00CE7129">
      <w:pPr>
        <w:rPr>
          <w:rStyle w:val="StyleUnderline"/>
        </w:rPr>
      </w:pPr>
      <w:hyperlink r:id="rId81" w:history="1">
        <w:r w:rsidR="00CE7129" w:rsidRPr="00CA7B6D">
          <w:rPr>
            <w:rStyle w:val="Hyperlink"/>
          </w:rPr>
          <w:t>Most Recent Videos from the Jerusalem Post</w:t>
        </w:r>
      </w:hyperlink>
      <w:r w:rsidR="00CE7129" w:rsidRPr="00CA7B6D">
        <w:br/>
      </w:r>
      <w:r w:rsidR="00CE7129" w:rsidRPr="00CA7B6D">
        <w:br/>
        <w:t xml:space="preserve">Not two weeks ago, </w:t>
      </w:r>
      <w:r w:rsidR="00CE7129" w:rsidRPr="00CA7B6D">
        <w:rPr>
          <w:rStyle w:val="StyleUnderline"/>
        </w:rPr>
        <w:t>Hamas officials called for the killing of all Jews worldwide. And a week before that, Hamas' leadership said that the objectives of the group, as listed in their charter, are more important than the cherished lives of the people in Gaza that they claim to represent.</w:t>
      </w:r>
      <w:r w:rsidR="00CE7129" w:rsidRPr="00CA7B6D">
        <w:rPr>
          <w:rStyle w:val="StyleUnderline"/>
        </w:rPr>
        <w:br/>
      </w:r>
      <w:r w:rsidR="00CE7129" w:rsidRPr="00CA7B6D">
        <w:br/>
        <w:t>Nevertheless, this organization has mobilized the support of parties throughout Europe, after building an infrastructure with minimal resources that facilitates the indiscriminate targeting of not only Jews, but of all people throughout the lands of a sovereign neighboring state. </w:t>
      </w:r>
      <w:r w:rsidR="00CE7129" w:rsidRPr="00CA7B6D">
        <w:br/>
      </w:r>
      <w:r w:rsidR="00CE7129" w:rsidRPr="00CA7B6D">
        <w:br/>
        <w:t>Quite transparently, the group seeks the targeted, regime-sponsored systematic extermination of a people based on their identity.</w:t>
      </w:r>
      <w:r w:rsidR="00CE7129" w:rsidRPr="00CA7B6D">
        <w:br/>
      </w:r>
      <w:r w:rsidR="00CE7129" w:rsidRPr="00CA7B6D">
        <w:br/>
        <w:t>Terrorists in the Middle East today, driven perversely by Islamic fundamentalism, operate from a paradigm that does not value human life— and certainly not liberty, taken for granted by those demonstrating freely throughout the streets of Europe. A xenophobic interpretation of the Quran, instead, justifies to some the mass control and killing of men as the will of God.</w:t>
      </w:r>
      <w:r w:rsidR="00CE7129" w:rsidRPr="00CA7B6D">
        <w:br/>
      </w:r>
      <w:r w:rsidR="00CE7129" w:rsidRPr="00CA7B6D">
        <w:lastRenderedPageBreak/>
        <w:br/>
      </w:r>
      <w:r w:rsidR="00CE7129" w:rsidRPr="00CA7B6D">
        <w:rPr>
          <w:rStyle w:val="StyleUnderline"/>
        </w:rPr>
        <w:t>Israel seeks the basic rights of a state, and has demonstrated its desire to protect Gazan civilians from military actions against those who attempt to deny those basic rights: sovereign borders, free from the daily threat of attacks against its people. And yet throughout the last month, Palestinian President Mahmoud Abbas, and PLO ambassador to the United Nations Riyad Mansour, have openly charged Israel with actions tantamount to this stark charge of genocide.</w:t>
      </w:r>
      <w:r w:rsidR="00CE7129" w:rsidRPr="00CA7B6D">
        <w:rPr>
          <w:rStyle w:val="StyleUnderline"/>
        </w:rPr>
        <w:br/>
      </w:r>
      <w:r w:rsidR="00CE7129" w:rsidRPr="00CA7B6D">
        <w:br/>
        <w:t>Put succinctly: Leadership of the Palestinian Authority, considered the moderate representation of the Palestinian people, have equated Israel's operation in Gaza to ISIS' operations in eastern Syria and northern Iraq.</w:t>
      </w:r>
      <w:r w:rsidR="00CE7129" w:rsidRPr="00CA7B6D">
        <w:br/>
      </w:r>
      <w:r w:rsidR="00CE7129" w:rsidRPr="00CA7B6D">
        <w:br/>
      </w:r>
      <w:r w:rsidR="00CE7129" w:rsidRPr="00C00E0F">
        <w:t>"It is shameful and disgraceful that these terrorists are doing this in the name of religion, killing the people whose killing Allah has forbidden, and mutilating their bodies and feeling proud in publishing this,”</w:t>
      </w:r>
      <w:r w:rsidR="00CE7129" w:rsidRPr="00CA7B6D">
        <w:t xml:space="preserve"> Saudi Arabian King Abdullah said of Hamas' tactics last month, at the height of the conflict. "They have distorted the image of Islam with its purity and humanity and smeared it with all sorts of bad qualities by their actions, injustice and crimes.” </w:t>
      </w:r>
      <w:r w:rsidR="00CE7129" w:rsidRPr="00CA7B6D">
        <w:br/>
      </w:r>
      <w:r w:rsidR="00CE7129" w:rsidRPr="00CA7B6D">
        <w:br/>
      </w:r>
      <w:r w:rsidR="00CE7129" w:rsidRPr="00CA7B6D">
        <w:rPr>
          <w:rStyle w:val="StyleUnderline"/>
        </w:rPr>
        <w:t>Way too many people have died in Gaza, and the tactics and wisdom of Israel's operation should be matters of fierce public debate. They surely will. But such cries of genocide, crimes against humanity and other war crimes are accusations of an intent among Israelis that go far beyond the reality of those supporting and executing Operation Protective Edge. </w:t>
      </w:r>
      <w:r w:rsidR="00CE7129" w:rsidRPr="00CA7B6D">
        <w:rPr>
          <w:rStyle w:val="StyleUnderline"/>
        </w:rPr>
        <w:br/>
      </w:r>
      <w:r w:rsidR="00CE7129" w:rsidRPr="00CA7B6D">
        <w:rPr>
          <w:rStyle w:val="StyleUnderline"/>
        </w:rPr>
        <w:br/>
        <w:t>Genocide is what happens when a people are discriminated against, corralled, and led to slaughter; misrepresenting the deed does an injustice to all of its true victims, and complicates good-faith efforts to prevent the crime from happening again.</w:t>
      </w:r>
    </w:p>
    <w:p w14:paraId="70216032" w14:textId="5921DD84" w:rsidR="00984383" w:rsidRPr="00984383" w:rsidRDefault="00984383" w:rsidP="00984383">
      <w:pPr>
        <w:pStyle w:val="Heading3"/>
      </w:pPr>
      <w:r w:rsidRPr="00984383">
        <w:lastRenderedPageBreak/>
        <w:t>Settler Innocence K</w:t>
      </w:r>
      <w:r>
        <w:t xml:space="preserve"> 1NC</w:t>
      </w:r>
    </w:p>
    <w:p w14:paraId="5798F1B3" w14:textId="41CBC610" w:rsidR="00984383" w:rsidRPr="00984383" w:rsidRDefault="00984383" w:rsidP="00984383">
      <w:pPr>
        <w:keepNext/>
        <w:keepLines/>
        <w:spacing w:before="40" w:after="0"/>
        <w:outlineLvl w:val="3"/>
        <w:rPr>
          <w:rFonts w:eastAsia="Times New Roman" w:cs="Times New Roman"/>
          <w:b/>
          <w:iCs/>
          <w:sz w:val="26"/>
        </w:rPr>
      </w:pPr>
      <w:bookmarkStart w:id="6" w:name="_Hlk13990304"/>
      <w:bookmarkStart w:id="7" w:name="_Hlk13990276"/>
      <w:r>
        <w:rPr>
          <w:rFonts w:eastAsia="Times New Roman" w:cs="Times New Roman"/>
          <w:b/>
          <w:iCs/>
          <w:sz w:val="26"/>
        </w:rPr>
        <w:t>1AC method treats d</w:t>
      </w:r>
      <w:r w:rsidRPr="00984383">
        <w:rPr>
          <w:rFonts w:eastAsia="Times New Roman" w:cs="Times New Roman"/>
          <w:b/>
          <w:iCs/>
          <w:sz w:val="26"/>
        </w:rPr>
        <w:t xml:space="preserve">ecolonization as a metaphor </w:t>
      </w:r>
      <w:r>
        <w:rPr>
          <w:rFonts w:eastAsia="Times New Roman" w:cs="Times New Roman"/>
          <w:b/>
          <w:iCs/>
          <w:sz w:val="26"/>
        </w:rPr>
        <w:t xml:space="preserve">- </w:t>
      </w:r>
      <w:r w:rsidRPr="00984383">
        <w:rPr>
          <w:rFonts w:eastAsia="Times New Roman" w:cs="Times New Roman"/>
          <w:b/>
          <w:iCs/>
          <w:sz w:val="26"/>
        </w:rPr>
        <w:t xml:space="preserve">justifies </w:t>
      </w:r>
      <w:r>
        <w:rPr>
          <w:rFonts w:eastAsia="Times New Roman" w:cs="Times New Roman"/>
          <w:b/>
          <w:iCs/>
          <w:sz w:val="26"/>
        </w:rPr>
        <w:t xml:space="preserve">settler </w:t>
      </w:r>
      <w:r w:rsidRPr="00984383">
        <w:rPr>
          <w:rFonts w:eastAsia="Times New Roman" w:cs="Times New Roman"/>
          <w:b/>
          <w:iCs/>
          <w:sz w:val="26"/>
        </w:rPr>
        <w:t xml:space="preserve">“moves to innocence” </w:t>
      </w:r>
    </w:p>
    <w:p w14:paraId="217D3586" w14:textId="3CD1A573" w:rsidR="00984383" w:rsidRPr="00984383" w:rsidRDefault="00984383" w:rsidP="00984383">
      <w:pPr>
        <w:rPr>
          <w:rFonts w:eastAsia="Calibri" w:cs="Times New Roman"/>
        </w:rPr>
      </w:pPr>
      <w:r w:rsidRPr="00984383">
        <w:rPr>
          <w:rStyle w:val="Style13ptBold"/>
        </w:rPr>
        <w:t>Tuck, SUNY Platz Assistant Professor of Educational Foundations and Coordinator of Native American Studies Program and Yang, Assistant Professor of Ethnic Studies UC San Diego, 12</w:t>
      </w:r>
      <w:r w:rsidRPr="00984383">
        <w:rPr>
          <w:rFonts w:eastAsia="Calibri" w:cs="Times New Roman"/>
          <w:sz w:val="24"/>
        </w:rPr>
        <w:t xml:space="preserve"> </w:t>
      </w:r>
      <w:r w:rsidRPr="00984383">
        <w:rPr>
          <w:rFonts w:eastAsia="Calibri" w:cs="Times New Roman"/>
        </w:rPr>
        <w:t>(Eve</w:t>
      </w:r>
      <w:r>
        <w:rPr>
          <w:rFonts w:eastAsia="Calibri" w:cs="Times New Roman"/>
        </w:rPr>
        <w:t xml:space="preserve"> &amp; </w:t>
      </w:r>
      <w:r w:rsidRPr="00984383">
        <w:rPr>
          <w:rFonts w:eastAsia="Calibri" w:cs="Times New Roman"/>
        </w:rPr>
        <w:t>K. Wayne,. "Decolonization is not a metaphor." Decolonization: Indigeneity, Education 26 Society Vol. 1, No. 1, 2012, pp. 1-­?40 Pg 7</w:t>
      </w:r>
      <w:r>
        <w:rPr>
          <w:rFonts w:eastAsia="Calibri" w:cs="Times New Roman"/>
        </w:rPr>
        <w:t>)</w:t>
      </w:r>
    </w:p>
    <w:p w14:paraId="5B7B12D2" w14:textId="77777777" w:rsidR="00984383" w:rsidRPr="00984383" w:rsidRDefault="00984383" w:rsidP="00984383">
      <w:pPr>
        <w:rPr>
          <w:rFonts w:eastAsia="Calibri" w:cs="Times New Roman"/>
          <w:sz w:val="16"/>
          <w:szCs w:val="16"/>
        </w:rPr>
      </w:pPr>
      <w:r w:rsidRPr="00984383">
        <w:rPr>
          <w:rFonts w:eastAsia="Calibri" w:cs="Times New Roman"/>
          <w:sz w:val="16"/>
          <w:szCs w:val="16"/>
        </w:rPr>
        <w:t>Our</w:t>
      </w:r>
      <w:r w:rsidRPr="00984383">
        <w:rPr>
          <w:rFonts w:eastAsia="Calibri" w:cs="Times New Roman"/>
        </w:rPr>
        <w:t xml:space="preserve"> </w:t>
      </w:r>
      <w:r w:rsidRPr="00984383">
        <w:rPr>
          <w:rFonts w:eastAsia="Calibri" w:cs="Times New Roman"/>
          <w:b/>
          <w:u w:val="single"/>
        </w:rPr>
        <w:t>goal</w:t>
      </w:r>
      <w:r w:rsidRPr="00984383">
        <w:rPr>
          <w:rFonts w:eastAsia="Calibri" w:cs="Times New Roman"/>
        </w:rPr>
        <w:t xml:space="preserve"> </w:t>
      </w:r>
      <w:r w:rsidRPr="00984383">
        <w:rPr>
          <w:rFonts w:eastAsia="Calibri" w:cs="Times New Roman"/>
          <w:sz w:val="16"/>
          <w:szCs w:val="16"/>
        </w:rPr>
        <w:t>in this article</w:t>
      </w:r>
      <w:r w:rsidRPr="00984383">
        <w:rPr>
          <w:rFonts w:eastAsia="Calibri" w:cs="Times New Roman"/>
        </w:rPr>
        <w:t xml:space="preserve"> </w:t>
      </w:r>
      <w:r w:rsidRPr="00984383">
        <w:rPr>
          <w:rFonts w:eastAsia="Calibri" w:cs="Times New Roman"/>
          <w:b/>
          <w:u w:val="single"/>
        </w:rPr>
        <w:t>is to remind</w:t>
      </w:r>
      <w:r w:rsidRPr="00984383">
        <w:rPr>
          <w:rFonts w:eastAsia="Calibri" w:cs="Times New Roman"/>
        </w:rPr>
        <w:t xml:space="preserve"> </w:t>
      </w:r>
      <w:r w:rsidRPr="00984383">
        <w:rPr>
          <w:rFonts w:eastAsia="Calibri" w:cs="Times New Roman"/>
          <w:sz w:val="16"/>
          <w:szCs w:val="16"/>
        </w:rPr>
        <w:t>readers</w:t>
      </w:r>
      <w:r w:rsidRPr="00984383">
        <w:rPr>
          <w:rFonts w:eastAsia="Calibri" w:cs="Times New Roman"/>
        </w:rPr>
        <w:t xml:space="preserve"> </w:t>
      </w:r>
      <w:r w:rsidRPr="00984383">
        <w:rPr>
          <w:rFonts w:eastAsia="Calibri" w:cs="Times New Roman"/>
          <w:b/>
          <w:u w:val="single"/>
        </w:rPr>
        <w:t>what is unsettling about decolonization. Decolonization brings about the repatriation of Indigenous land and life</w:t>
      </w:r>
      <w:r w:rsidRPr="00984383">
        <w:rPr>
          <w:rFonts w:eastAsia="Calibri" w:cs="Times New Roman"/>
        </w:rPr>
        <w:t xml:space="preserve">; </w:t>
      </w:r>
      <w:r w:rsidRPr="00984383">
        <w:rPr>
          <w:rFonts w:eastAsia="Calibri" w:cs="Times New Roman"/>
          <w:sz w:val="16"/>
          <w:szCs w:val="16"/>
        </w:rPr>
        <w:t>it is not a metaphor for other things we want to do to improve our societies and schools.</w:t>
      </w:r>
      <w:r w:rsidRPr="00984383">
        <w:rPr>
          <w:rFonts w:eastAsia="Calibri" w:cs="Times New Roman"/>
        </w:rPr>
        <w:t xml:space="preserve"> </w:t>
      </w:r>
      <w:r w:rsidRPr="00984383">
        <w:rPr>
          <w:rFonts w:eastAsia="Calibri" w:cs="Times New Roman"/>
          <w:b/>
          <w:u w:val="single"/>
        </w:rPr>
        <w:t>The</w:t>
      </w:r>
      <w:r w:rsidRPr="00984383">
        <w:rPr>
          <w:rFonts w:eastAsia="Calibri" w:cs="Times New Roman"/>
        </w:rPr>
        <w:t xml:space="preserve"> </w:t>
      </w:r>
      <w:r w:rsidRPr="00984383">
        <w:rPr>
          <w:rFonts w:eastAsia="Calibri" w:cs="Times New Roman"/>
          <w:sz w:val="16"/>
          <w:szCs w:val="16"/>
        </w:rPr>
        <w:t>easy</w:t>
      </w:r>
      <w:r w:rsidRPr="00984383">
        <w:rPr>
          <w:rFonts w:eastAsia="Calibri" w:cs="Times New Roman"/>
        </w:rPr>
        <w:t xml:space="preserve"> </w:t>
      </w:r>
      <w:r w:rsidRPr="00984383">
        <w:rPr>
          <w:rFonts w:eastAsia="Calibri" w:cs="Times New Roman"/>
          <w:b/>
          <w:u w:val="single"/>
        </w:rPr>
        <w:t>adoption</w:t>
      </w:r>
      <w:r w:rsidRPr="00984383">
        <w:rPr>
          <w:rFonts w:eastAsia="Calibri" w:cs="Times New Roman"/>
        </w:rPr>
        <w:t xml:space="preserve"> </w:t>
      </w:r>
      <w:r w:rsidRPr="00984383">
        <w:rPr>
          <w:rFonts w:eastAsia="Calibri" w:cs="Times New Roman"/>
          <w:sz w:val="16"/>
          <w:szCs w:val="16"/>
        </w:rPr>
        <w:t xml:space="preserve">of </w:t>
      </w:r>
      <w:r w:rsidRPr="00984383">
        <w:rPr>
          <w:rFonts w:eastAsia="Calibri" w:cs="Times New Roman"/>
          <w:b/>
          <w:u w:val="single"/>
        </w:rPr>
        <w:t>decolonizing discourse by educational advocacy and scholarship</w:t>
      </w:r>
      <w:r w:rsidRPr="00984383">
        <w:rPr>
          <w:rFonts w:eastAsia="Calibri" w:cs="Times New Roman"/>
        </w:rPr>
        <w:t xml:space="preserve">, </w:t>
      </w:r>
      <w:r w:rsidRPr="00984383">
        <w:rPr>
          <w:rFonts w:eastAsia="Calibri" w:cs="Times New Roman"/>
          <w:sz w:val="16"/>
          <w:szCs w:val="16"/>
        </w:rPr>
        <w:t>evidenced by the increasing number of calls to</w:t>
      </w:r>
      <w:r w:rsidRPr="00984383">
        <w:rPr>
          <w:rFonts w:eastAsia="Calibri" w:cs="Times New Roman"/>
        </w:rPr>
        <w:t xml:space="preserve"> </w:t>
      </w:r>
      <w:r w:rsidRPr="00984383">
        <w:rPr>
          <w:rFonts w:eastAsia="Calibri" w:cs="Times New Roman"/>
          <w:b/>
          <w:u w:val="single"/>
        </w:rPr>
        <w:t>“decolonize our schools,”</w:t>
      </w:r>
      <w:r w:rsidRPr="00984383">
        <w:rPr>
          <w:rFonts w:eastAsia="Calibri" w:cs="Times New Roman"/>
        </w:rPr>
        <w:t xml:space="preserve"> </w:t>
      </w:r>
      <w:r w:rsidRPr="00984383">
        <w:rPr>
          <w:rFonts w:eastAsia="Calibri" w:cs="Times New Roman"/>
          <w:sz w:val="16"/>
          <w:szCs w:val="16"/>
        </w:rPr>
        <w:t>or use</w:t>
      </w:r>
      <w:r w:rsidRPr="00984383">
        <w:rPr>
          <w:rFonts w:eastAsia="Calibri" w:cs="Times New Roman"/>
        </w:rPr>
        <w:t xml:space="preserve"> </w:t>
      </w:r>
      <w:r w:rsidRPr="00984383">
        <w:rPr>
          <w:rFonts w:eastAsia="Calibri" w:cs="Times New Roman"/>
          <w:b/>
          <w:u w:val="single"/>
        </w:rPr>
        <w:t>“decolonizing methods,” or, “decolonize student thinking”, turns decolonization into a metaphor</w:t>
      </w:r>
      <w:r w:rsidRPr="00984383">
        <w:rPr>
          <w:rFonts w:eastAsia="Calibri" w:cs="Times New Roman"/>
        </w:rPr>
        <w:t xml:space="preserve">. </w:t>
      </w:r>
      <w:r w:rsidRPr="00984383">
        <w:rPr>
          <w:rFonts w:eastAsia="Calibri" w:cs="Times New Roman"/>
          <w:sz w:val="16"/>
          <w:szCs w:val="16"/>
        </w:rPr>
        <w:t>As important as their goals may be,</w:t>
      </w:r>
      <w:r w:rsidRPr="00984383">
        <w:rPr>
          <w:rFonts w:eastAsia="Calibri" w:cs="Times New Roman"/>
        </w:rPr>
        <w:t xml:space="preserve"> </w:t>
      </w:r>
      <w:r w:rsidRPr="00984383">
        <w:rPr>
          <w:rFonts w:eastAsia="Calibri" w:cs="Times New Roman"/>
          <w:b/>
          <w:u w:val="single"/>
        </w:rPr>
        <w:t>social justice, critical methodologies, or approaches that decenter settler perspectives have objectives that may be incommensurable with decolonization</w:t>
      </w:r>
      <w:r w:rsidRPr="00984383">
        <w:rPr>
          <w:rFonts w:eastAsia="Calibri" w:cs="Times New Roman"/>
        </w:rPr>
        <w:t xml:space="preserve">. </w:t>
      </w:r>
      <w:r w:rsidRPr="00984383">
        <w:rPr>
          <w:rFonts w:eastAsia="Calibri" w:cs="Times New Roman"/>
          <w:sz w:val="16"/>
          <w:szCs w:val="16"/>
        </w:rPr>
        <w:t>Because settler colonialism is built upon an entangled triad structure of settler-native-slave, the decolonial desires of white, non-white, immigrant, postcolonial, and oppressed people, can similarly be entangled in resettlement, reoccupation, and reinhabitation that actually further settler colonialism. The</w:t>
      </w:r>
      <w:r w:rsidRPr="00984383">
        <w:rPr>
          <w:rFonts w:eastAsia="Calibri" w:cs="Times New Roman"/>
        </w:rPr>
        <w:t xml:space="preserve"> </w:t>
      </w:r>
      <w:r w:rsidRPr="00984383">
        <w:rPr>
          <w:rFonts w:eastAsia="Calibri" w:cs="Times New Roman"/>
          <w:b/>
          <w:u w:val="single"/>
        </w:rPr>
        <w:t xml:space="preserve">metaphorization of decolonization makes possible a set of evasions, or “settler moves to innocence”, that problematically attempt to reconcile settler guilt and complicity, and rescue settler futurity. </w:t>
      </w:r>
      <w:r w:rsidRPr="00984383">
        <w:rPr>
          <w:rFonts w:eastAsia="Calibri" w:cs="Times New Roman"/>
          <w:sz w:val="16"/>
          <w:szCs w:val="16"/>
        </w:rPr>
        <w:t xml:space="preserve">In this article, we analyze multiple settler moves towards innocence in order to forward “an ethic of incommensurability” that recognizes what is distinct and what is sovereign for project(s) of decolonization in relations to human and civil rights based social justice projects. We also point to unsettling themes within transnational/Third World decolonization, abolition, and critical space-place pedagogies, which challenge the coalescence of social justice endeavors, making room for more meaningful potential alliances. </w:t>
      </w:r>
    </w:p>
    <w:p w14:paraId="13DD1281" w14:textId="77777777" w:rsidR="00984383" w:rsidRPr="00984383" w:rsidRDefault="00984383" w:rsidP="00984383">
      <w:pPr>
        <w:keepNext/>
        <w:keepLines/>
        <w:spacing w:before="40" w:after="0"/>
        <w:outlineLvl w:val="3"/>
        <w:rPr>
          <w:rFonts w:eastAsia="Times New Roman" w:cs="Times New Roman"/>
          <w:b/>
          <w:iCs/>
          <w:sz w:val="26"/>
        </w:rPr>
      </w:pPr>
      <w:r w:rsidRPr="00984383">
        <w:rPr>
          <w:rFonts w:eastAsia="Times New Roman" w:cs="Times New Roman"/>
          <w:b/>
          <w:iCs/>
          <w:sz w:val="26"/>
        </w:rPr>
        <w:t xml:space="preserve">You should reject their discourse which appropriates Native voices and invests in settler futurity. </w:t>
      </w:r>
    </w:p>
    <w:p w14:paraId="231B9689" w14:textId="71532C32" w:rsidR="00984383" w:rsidRPr="00984383" w:rsidRDefault="00984383" w:rsidP="00984383">
      <w:pPr>
        <w:rPr>
          <w:rFonts w:eastAsia="Calibri" w:cs="Times New Roman"/>
          <w:sz w:val="16"/>
          <w:szCs w:val="16"/>
        </w:rPr>
      </w:pPr>
      <w:r w:rsidRPr="00984383">
        <w:rPr>
          <w:rFonts w:eastAsia="Calibri" w:cs="Times New Roman"/>
          <w:b/>
          <w:bCs/>
          <w:sz w:val="26"/>
        </w:rPr>
        <w:t xml:space="preserve">Tuck </w:t>
      </w:r>
      <w:r w:rsidRPr="00984383">
        <w:rPr>
          <w:rStyle w:val="Style13ptBold"/>
        </w:rPr>
        <w:t xml:space="preserve">SUNY Platz Assistant Professor of Educational Foundations and Coordinator of Native American Studies Program </w:t>
      </w:r>
      <w:r w:rsidRPr="00984383">
        <w:rPr>
          <w:rFonts w:eastAsia="Calibri" w:cs="Times New Roman"/>
          <w:b/>
          <w:bCs/>
          <w:sz w:val="26"/>
        </w:rPr>
        <w:t xml:space="preserve">and Gaztambide-Fernandez </w:t>
      </w:r>
      <w:r>
        <w:rPr>
          <w:rFonts w:eastAsia="Calibri" w:cs="Times New Roman"/>
          <w:b/>
          <w:bCs/>
          <w:sz w:val="26"/>
        </w:rPr>
        <w:t xml:space="preserve">University of Toronto </w:t>
      </w:r>
      <w:r w:rsidRPr="00984383">
        <w:rPr>
          <w:rFonts w:eastAsia="Calibri" w:cs="Times New Roman"/>
          <w:b/>
          <w:bCs/>
          <w:sz w:val="26"/>
        </w:rPr>
        <w:t>13</w:t>
      </w:r>
      <w:r w:rsidRPr="00984383">
        <w:rPr>
          <w:rFonts w:eastAsia="Calibri" w:cs="Times New Roman"/>
        </w:rPr>
        <w:t xml:space="preserve"> (</w:t>
      </w:r>
      <w:r w:rsidRPr="00984383">
        <w:rPr>
          <w:rFonts w:eastAsia="Calibri" w:cs="Times New Roman"/>
          <w:sz w:val="16"/>
          <w:szCs w:val="16"/>
        </w:rPr>
        <w:t xml:space="preserve">Eve, State University of New York and Ruben A., University of Toronto “Curriculum, Replacement, and Settler Futurity”, Journal of Curriculum Theorizing, Volume 29, Number 1, </w:t>
      </w:r>
      <w:hyperlink r:id="rId82" w:history="1">
        <w:r w:rsidRPr="00984383">
          <w:rPr>
            <w:rFonts w:eastAsia="Calibri" w:cs="Times New Roman"/>
            <w:sz w:val="16"/>
            <w:szCs w:val="16"/>
          </w:rPr>
          <w:t>http://static1.squarespace.com/static/557744ffe4b013bae3b7af63/t/557f2fffe4b043c28125cd3e/1434398719056/Tuck+%26+Gaztambide-Fern%C3%A1ndez_Curriculum%2C+replacement%2C+and+settler+futurity.pdf</w:t>
        </w:r>
      </w:hyperlink>
      <w:r w:rsidRPr="00984383">
        <w:rPr>
          <w:rFonts w:eastAsia="Calibri" w:cs="Times New Roman"/>
          <w:sz w:val="16"/>
          <w:szCs w:val="16"/>
        </w:rPr>
        <w:t>)</w:t>
      </w:r>
    </w:p>
    <w:p w14:paraId="746ADE08" w14:textId="77777777" w:rsidR="00984383" w:rsidRPr="00984383" w:rsidRDefault="00984383" w:rsidP="00984383">
      <w:pPr>
        <w:rPr>
          <w:rFonts w:eastAsia="Calibri" w:cs="Times New Roman"/>
        </w:rPr>
      </w:pPr>
      <w:r w:rsidRPr="00984383">
        <w:rPr>
          <w:rFonts w:eastAsia="Calibri" w:cs="Times New Roman"/>
        </w:rPr>
        <w:t>Refusal</w:t>
      </w:r>
    </w:p>
    <w:p w14:paraId="42D4D80F" w14:textId="77777777" w:rsidR="00984383" w:rsidRPr="00984383" w:rsidRDefault="00984383" w:rsidP="00984383">
      <w:pPr>
        <w:rPr>
          <w:rFonts w:eastAsia="Calibri" w:cs="Times New Roman"/>
          <w:u w:val="single"/>
        </w:rPr>
      </w:pPr>
      <w:r w:rsidRPr="00984383">
        <w:rPr>
          <w:rFonts w:eastAsia="Calibri" w:cs="Times New Roman"/>
          <w:u w:val="single"/>
        </w:rPr>
        <w:t>One of the core reasons that each of the interventions we have described above has failed to interrupt settler colonialism and settler colonial replacement is that each has tried to make powerful shifts without alienating white settlers</w:t>
      </w:r>
      <w:r w:rsidRPr="00984383">
        <w:rPr>
          <w:rFonts w:eastAsia="Calibri" w:cs="Times New Roman"/>
        </w:rPr>
        <w:t xml:space="preserve">. In part, this is </w:t>
      </w:r>
      <w:r w:rsidRPr="00984383">
        <w:rPr>
          <w:rFonts w:eastAsia="Calibri" w:cs="Times New Roman"/>
          <w:u w:val="single"/>
        </w:rPr>
        <w:t>because of complaints by white settlers, such as “well, now what am I supposed to do?</w:t>
      </w:r>
      <w:r w:rsidRPr="00984383">
        <w:rPr>
          <w:rFonts w:eastAsia="Calibri" w:cs="Times New Roman"/>
        </w:rPr>
        <w:t xml:space="preserve">” and “how will I fit into this?” </w:t>
      </w:r>
      <w:r w:rsidRPr="00984383">
        <w:rPr>
          <w:rFonts w:eastAsia="Calibri" w:cs="Times New Roman"/>
          <w:u w:val="single"/>
        </w:rPr>
        <w:t>The expectation is that any viable alternative frame will account for the needs of the settler, address their anxieties, and assure them that nothing is going to require them to change or disrupt their lives.</w:t>
      </w:r>
    </w:p>
    <w:p w14:paraId="7A719ABA" w14:textId="159FAFB3" w:rsidR="00984383" w:rsidRDefault="00984383" w:rsidP="00984383">
      <w:pPr>
        <w:rPr>
          <w:rFonts w:eastAsia="Calibri" w:cs="Times New Roman"/>
        </w:rPr>
      </w:pPr>
      <w:r w:rsidRPr="00984383">
        <w:rPr>
          <w:rFonts w:eastAsia="Calibri" w:cs="Times New Roman"/>
          <w:u w:val="single"/>
        </w:rPr>
        <w:t>Insofar as these and other interventions try to accommodate the affect of the settler, they cannot succeed in reshaping or reimagining curriculum studies</w:t>
      </w:r>
      <w:r w:rsidRPr="00984383">
        <w:rPr>
          <w:rFonts w:eastAsia="Calibri" w:cs="Times New Roman"/>
        </w:rPr>
        <w:t xml:space="preserve">. </w:t>
      </w:r>
      <w:r w:rsidRPr="00984383">
        <w:rPr>
          <w:rFonts w:eastAsia="Calibri" w:cs="Times New Roman"/>
          <w:b/>
          <w:iCs/>
          <w:u w:val="single"/>
        </w:rPr>
        <w:t>What is needed is a discourse of refusal</w:t>
      </w:r>
      <w:r w:rsidRPr="00984383">
        <w:rPr>
          <w:rFonts w:eastAsia="Calibri" w:cs="Times New Roman"/>
        </w:rPr>
        <w:t xml:space="preserve">, refusing to require that new works in curriculum studies soothe settler anxieties. </w:t>
      </w:r>
      <w:r w:rsidRPr="00984383">
        <w:rPr>
          <w:rFonts w:eastAsia="Calibri" w:cs="Times New Roman"/>
          <w:u w:val="single"/>
        </w:rPr>
        <w:t xml:space="preserve">There must be work </w:t>
      </w:r>
      <w:r w:rsidRPr="00984383">
        <w:rPr>
          <w:rFonts w:eastAsia="Calibri" w:cs="Times New Roman"/>
        </w:rPr>
        <w:t>inside curriculum studies</w:t>
      </w:r>
      <w:r w:rsidRPr="00984383">
        <w:rPr>
          <w:rFonts w:eastAsia="Calibri" w:cs="Times New Roman"/>
          <w:u w:val="single"/>
        </w:rPr>
        <w:t xml:space="preserve"> that dis-invests in settler futurity, that refuses to intervene, that observes a </w:t>
      </w:r>
      <w:r w:rsidRPr="00984383">
        <w:rPr>
          <w:rFonts w:eastAsia="Calibri" w:cs="Times New Roman"/>
          <w:u w:val="single"/>
        </w:rPr>
        <w:lastRenderedPageBreak/>
        <w:t>writ of “do not resuscitate.”</w:t>
      </w:r>
      <w:r w:rsidRPr="00984383">
        <w:rPr>
          <w:rFonts w:eastAsia="Calibri" w:cs="Times New Roman"/>
        </w:rPr>
        <w:t xml:space="preserve"> </w:t>
      </w:r>
      <w:r w:rsidRPr="00984383">
        <w:rPr>
          <w:rFonts w:eastAsia="Calibri" w:cs="Times New Roman"/>
          <w:u w:val="single"/>
        </w:rPr>
        <w:t>This refusal is not just a no, it is what is needed to generate work that is useful to us. But it is also not an invitation, it is an exaction. We exact expropriation; to speak without explication; to claim without settler colonial justification; to refuse any response or allegation</w:t>
      </w:r>
      <w:r w:rsidRPr="00984383">
        <w:rPr>
          <w:rFonts w:eastAsia="Calibri" w:cs="Times New Roman"/>
        </w:rPr>
        <w:t>.</w:t>
      </w:r>
    </w:p>
    <w:bookmarkEnd w:id="6"/>
    <w:p w14:paraId="2A242232" w14:textId="53F382F4" w:rsidR="00984383" w:rsidRDefault="00984383" w:rsidP="00984383">
      <w:pPr>
        <w:pStyle w:val="Heading3"/>
        <w:rPr>
          <w:rFonts w:eastAsia="Calibri"/>
        </w:rPr>
      </w:pPr>
      <w:r>
        <w:rPr>
          <w:rFonts w:eastAsia="Calibri"/>
        </w:rPr>
        <w:lastRenderedPageBreak/>
        <w:t>Settler Innocence Extensions – Turns Aff</w:t>
      </w:r>
    </w:p>
    <w:p w14:paraId="0C16C8A3" w14:textId="77777777" w:rsidR="00984383" w:rsidRPr="00984383" w:rsidRDefault="00984383" w:rsidP="00984383">
      <w:pPr>
        <w:keepNext/>
        <w:keepLines/>
        <w:spacing w:before="200"/>
        <w:outlineLvl w:val="3"/>
        <w:rPr>
          <w:rFonts w:eastAsia="Times New Roman" w:cs="Times New Roman"/>
          <w:b/>
          <w:bCs/>
          <w:iCs/>
          <w:sz w:val="26"/>
        </w:rPr>
      </w:pPr>
      <w:r w:rsidRPr="00984383">
        <w:rPr>
          <w:rFonts w:eastAsia="Times New Roman" w:cs="Times New Roman"/>
          <w:b/>
          <w:bCs/>
          <w:iCs/>
          <w:sz w:val="26"/>
        </w:rPr>
        <w:t xml:space="preserve">Their method of decolonization as a metaphor has invaded their education and scholarship re-centering whiteness  </w:t>
      </w:r>
    </w:p>
    <w:p w14:paraId="611BD9C6" w14:textId="5B345B5F" w:rsidR="00984383" w:rsidRPr="00984383" w:rsidRDefault="009928BB" w:rsidP="00984383">
      <w:pPr>
        <w:rPr>
          <w:rFonts w:eastAsia="Calibri" w:cs="Times New Roman"/>
        </w:rPr>
      </w:pPr>
      <w:r w:rsidRPr="00984383">
        <w:rPr>
          <w:rStyle w:val="Style13ptBold"/>
        </w:rPr>
        <w:t>Tuck, SUNY Platz Assistant Professor of Educational Foundations and Coordinator of Native American Studies Program and Yang, Assistant Professor of Ethnic Studies UC San Diego, 12</w:t>
      </w:r>
      <w:r w:rsidRPr="00984383">
        <w:rPr>
          <w:rFonts w:eastAsia="Calibri" w:cs="Times New Roman"/>
          <w:sz w:val="24"/>
        </w:rPr>
        <w:t xml:space="preserve"> </w:t>
      </w:r>
      <w:r w:rsidR="00984383" w:rsidRPr="00984383">
        <w:rPr>
          <w:rFonts w:eastAsia="Calibri" w:cs="Times New Roman"/>
          <w:sz w:val="24"/>
        </w:rPr>
        <w:t>(</w:t>
      </w:r>
      <w:r w:rsidR="00984383" w:rsidRPr="00984383">
        <w:rPr>
          <w:rFonts w:eastAsia="Calibri" w:cs="Times New Roman"/>
        </w:rPr>
        <w:t>Eve, Assistant Professor of Educational Foundations and Coordinator of  Native American Studies Program at State University of New York at New Paltz; K. Wayne, Assistant Professor of Ethnic Studies at University of California, San Diego. "Decolonization is not a metaphor." Decolonization: Indigeneity, Education 26 Society Vol. 1, No. 1, 2012, pp. 1-­?40 Pg 7</w:t>
      </w:r>
      <w:r>
        <w:rPr>
          <w:rFonts w:eastAsia="Calibri" w:cs="Times New Roman"/>
        </w:rPr>
        <w:t>)</w:t>
      </w:r>
    </w:p>
    <w:p w14:paraId="047E627E" w14:textId="77777777" w:rsidR="00984383" w:rsidRPr="00984383" w:rsidRDefault="00984383" w:rsidP="00984383">
      <w:pPr>
        <w:rPr>
          <w:rFonts w:eastAsia="Calibri" w:cs="Times New Roman"/>
        </w:rPr>
      </w:pPr>
      <w:r w:rsidRPr="00984383">
        <w:rPr>
          <w:rFonts w:eastAsia="Calibri" w:cs="Times New Roman"/>
          <w:sz w:val="16"/>
          <w:szCs w:val="16"/>
        </w:rPr>
        <w:t>¶ For the past several years we have been working, in our writing and teaching, to bring attention ¶ to how settler colonialism has shaped schooling and educational research in the United States ¶ and other settler colonial nation-states. These are two distinct but overlapping tasks, the first ¶ concerned with how the invisibilized dynamics of settler colonialism mark the organization, ¶ governance, curricula, and assessment of compulsory learning, the other concerned with how ¶ settler perspectives and worldviews get to count as knowledge and research and how these ¶ perspectives - repackaged as data and findings - are activated in order to rationalize and maintain ¶ unfair social structures. We are doing this work alongside many others who - somewhat ¶ relentlessly, in writings, meetings, courses, and activism - don’t allow the real and symbolic ¶ violences of settler colonialism to be overlooked. ¶ Alongside this work, we have been thinking about what decolonization means, what it ¶ wants and requires. One trend we have noticed, with growing apprehension, is the ease with ¶ which</w:t>
      </w:r>
      <w:r w:rsidRPr="00984383">
        <w:rPr>
          <w:rFonts w:eastAsia="Calibri" w:cs="Times New Roman"/>
        </w:rPr>
        <w:t xml:space="preserve"> </w:t>
      </w:r>
      <w:r w:rsidRPr="00984383">
        <w:rPr>
          <w:rFonts w:eastAsia="Calibri" w:cs="Times New Roman"/>
          <w:b/>
          <w:u w:val="single"/>
        </w:rPr>
        <w:t>the language of decolonization has been superficially adopted into education</w:t>
      </w:r>
      <w:r w:rsidRPr="00984383">
        <w:rPr>
          <w:rFonts w:eastAsia="Calibri" w:cs="Times New Roman"/>
        </w:rPr>
        <w:t xml:space="preserve"> </w:t>
      </w:r>
      <w:r w:rsidRPr="00984383">
        <w:rPr>
          <w:rFonts w:eastAsia="Calibri" w:cs="Times New Roman"/>
          <w:sz w:val="16"/>
          <w:szCs w:val="16"/>
        </w:rPr>
        <w:t>and other ¶ social sciences</w:t>
      </w:r>
      <w:r w:rsidRPr="00984383">
        <w:rPr>
          <w:rFonts w:eastAsia="Calibri" w:cs="Times New Roman"/>
        </w:rPr>
        <w:t xml:space="preserve">, </w:t>
      </w:r>
      <w:r w:rsidRPr="00984383">
        <w:rPr>
          <w:rFonts w:eastAsia="Calibri" w:cs="Times New Roman"/>
          <w:b/>
          <w:u w:val="single"/>
        </w:rPr>
        <w:t xml:space="preserve">supplanting prior ways of talking about social justice, critical methodologies, or </w:t>
      </w:r>
      <w:r w:rsidRPr="00984383">
        <w:rPr>
          <w:rFonts w:eastAsia="Calibri" w:cs="Times New Roman"/>
          <w:b/>
          <w:sz w:val="12"/>
          <w:u w:val="single"/>
        </w:rPr>
        <w:t xml:space="preserve">¶ </w:t>
      </w:r>
      <w:r w:rsidRPr="00984383">
        <w:rPr>
          <w:rFonts w:eastAsia="Calibri" w:cs="Times New Roman"/>
          <w:b/>
          <w:u w:val="single"/>
        </w:rPr>
        <w:t>approaches which decenter settler perspectives. Decolonization</w:t>
      </w:r>
      <w:r w:rsidRPr="00984383">
        <w:rPr>
          <w:rFonts w:eastAsia="Calibri" w:cs="Times New Roman"/>
        </w:rPr>
        <w:t xml:space="preserve">, </w:t>
      </w:r>
      <w:r w:rsidRPr="00984383">
        <w:rPr>
          <w:rFonts w:eastAsia="Calibri" w:cs="Times New Roman"/>
          <w:sz w:val="16"/>
          <w:szCs w:val="16"/>
        </w:rPr>
        <w:t>which we assert is a distinct ¶ project from other civil and human rights-based social justice projects</w:t>
      </w:r>
      <w:r w:rsidRPr="00984383">
        <w:rPr>
          <w:rFonts w:eastAsia="Calibri" w:cs="Times New Roman"/>
        </w:rPr>
        <w:t xml:space="preserve">, </w:t>
      </w:r>
      <w:r w:rsidRPr="00984383">
        <w:rPr>
          <w:rFonts w:eastAsia="Calibri" w:cs="Times New Roman"/>
          <w:b/>
          <w:u w:val="single"/>
        </w:rPr>
        <w:t>is</w:t>
      </w:r>
      <w:r w:rsidRPr="00984383">
        <w:rPr>
          <w:rFonts w:eastAsia="Calibri" w:cs="Times New Roman"/>
        </w:rPr>
        <w:t xml:space="preserve"> </w:t>
      </w:r>
      <w:r w:rsidRPr="00984383">
        <w:rPr>
          <w:rFonts w:eastAsia="Calibri" w:cs="Times New Roman"/>
          <w:sz w:val="16"/>
          <w:szCs w:val="16"/>
        </w:rPr>
        <w:t>far too often</w:t>
      </w:r>
      <w:r w:rsidRPr="00984383">
        <w:rPr>
          <w:rFonts w:eastAsia="Calibri" w:cs="Times New Roman"/>
        </w:rPr>
        <w:t xml:space="preserve"> </w:t>
      </w:r>
      <w:r w:rsidRPr="00984383">
        <w:rPr>
          <w:rFonts w:eastAsia="Calibri" w:cs="Times New Roman"/>
          <w:b/>
          <w:u w:val="single"/>
        </w:rPr>
        <w:t xml:space="preserve">subsumed </w:t>
      </w:r>
      <w:r w:rsidRPr="00984383">
        <w:rPr>
          <w:rFonts w:eastAsia="Calibri" w:cs="Times New Roman"/>
          <w:b/>
          <w:sz w:val="12"/>
          <w:u w:val="single"/>
        </w:rPr>
        <w:t xml:space="preserve">¶ </w:t>
      </w:r>
      <w:r w:rsidRPr="00984383">
        <w:rPr>
          <w:rFonts w:eastAsia="Calibri" w:cs="Times New Roman"/>
          <w:b/>
          <w:u w:val="single"/>
        </w:rPr>
        <w:t>into</w:t>
      </w:r>
      <w:r w:rsidRPr="00984383">
        <w:rPr>
          <w:rFonts w:eastAsia="Calibri" w:cs="Times New Roman"/>
        </w:rPr>
        <w:t xml:space="preserve"> </w:t>
      </w:r>
      <w:r w:rsidRPr="00984383">
        <w:rPr>
          <w:rFonts w:eastAsia="Calibri" w:cs="Times New Roman"/>
          <w:sz w:val="16"/>
          <w:szCs w:val="16"/>
        </w:rPr>
        <w:t>the directives of these</w:t>
      </w:r>
      <w:r w:rsidRPr="00984383">
        <w:rPr>
          <w:rFonts w:eastAsia="Calibri" w:cs="Times New Roman"/>
        </w:rPr>
        <w:t xml:space="preserve"> </w:t>
      </w:r>
      <w:r w:rsidRPr="00984383">
        <w:rPr>
          <w:rFonts w:eastAsia="Calibri" w:cs="Times New Roman"/>
          <w:b/>
          <w:u w:val="single"/>
        </w:rPr>
        <w:t>projects, with no regard for how decolonization wants</w:t>
      </w:r>
      <w:r w:rsidRPr="00984383">
        <w:rPr>
          <w:rFonts w:eastAsia="Calibri" w:cs="Times New Roman"/>
        </w:rPr>
        <w:t xml:space="preserve"> </w:t>
      </w:r>
      <w:r w:rsidRPr="00984383">
        <w:rPr>
          <w:rFonts w:eastAsia="Calibri" w:cs="Times New Roman"/>
          <w:sz w:val="16"/>
          <w:szCs w:val="16"/>
        </w:rPr>
        <w:t>something ¶ different than those forms of</w:t>
      </w:r>
      <w:r w:rsidRPr="00984383">
        <w:rPr>
          <w:rFonts w:eastAsia="Calibri" w:cs="Times New Roman"/>
        </w:rPr>
        <w:t xml:space="preserve"> </w:t>
      </w:r>
      <w:r w:rsidRPr="00984383">
        <w:rPr>
          <w:rFonts w:eastAsia="Calibri" w:cs="Times New Roman"/>
          <w:b/>
          <w:u w:val="single"/>
        </w:rPr>
        <w:t>justice</w:t>
      </w:r>
      <w:r w:rsidRPr="00984383">
        <w:rPr>
          <w:rFonts w:eastAsia="Calibri" w:cs="Times New Roman"/>
        </w:rPr>
        <w:t xml:space="preserve">. </w:t>
      </w:r>
      <w:r w:rsidRPr="00984383">
        <w:rPr>
          <w:rFonts w:eastAsia="Calibri" w:cs="Times New Roman"/>
          <w:sz w:val="16"/>
          <w:szCs w:val="16"/>
        </w:rPr>
        <w:t>Settler scholars swap out prior civil and human rights based ¶ terms, seemingly to signal both an awareness of the significance of Indigenous and decolonizing ¶ theorizations of schooling and educational research, and to include Indigenous peoples on the list ¶ of considerations - as an additional special (ethnic) group or class</w:t>
      </w:r>
      <w:r w:rsidRPr="00984383">
        <w:rPr>
          <w:rFonts w:eastAsia="Calibri" w:cs="Times New Roman"/>
        </w:rPr>
        <w:t xml:space="preserve">. </w:t>
      </w:r>
      <w:r w:rsidRPr="00984383">
        <w:rPr>
          <w:rFonts w:eastAsia="Calibri" w:cs="Times New Roman"/>
          <w:b/>
          <w:u w:val="single"/>
        </w:rPr>
        <w:t xml:space="preserve">At a conference on </w:t>
      </w:r>
      <w:r w:rsidRPr="00984383">
        <w:rPr>
          <w:rFonts w:eastAsia="Calibri" w:cs="Times New Roman"/>
          <w:b/>
          <w:sz w:val="12"/>
          <w:u w:val="single"/>
        </w:rPr>
        <w:t xml:space="preserve">¶ </w:t>
      </w:r>
      <w:r w:rsidRPr="00984383">
        <w:rPr>
          <w:rFonts w:eastAsia="Calibri" w:cs="Times New Roman"/>
          <w:b/>
          <w:u w:val="single"/>
        </w:rPr>
        <w:t>educational research, it is not uncommon to hear speakers refer</w:t>
      </w:r>
      <w:r w:rsidRPr="00984383">
        <w:rPr>
          <w:rFonts w:eastAsia="Calibri" w:cs="Times New Roman"/>
        </w:rPr>
        <w:t xml:space="preserve">, </w:t>
      </w:r>
      <w:r w:rsidRPr="00984383">
        <w:rPr>
          <w:rFonts w:eastAsia="Calibri" w:cs="Times New Roman"/>
          <w:sz w:val="16"/>
          <w:szCs w:val="16"/>
        </w:rPr>
        <w:t>almost casually</w:t>
      </w:r>
      <w:r w:rsidRPr="00984383">
        <w:rPr>
          <w:rFonts w:eastAsia="Calibri" w:cs="Times New Roman"/>
        </w:rPr>
        <w:t xml:space="preserve">, </w:t>
      </w:r>
      <w:r w:rsidRPr="00984383">
        <w:rPr>
          <w:rFonts w:eastAsia="Calibri" w:cs="Times New Roman"/>
          <w:b/>
          <w:u w:val="single"/>
        </w:rPr>
        <w:t xml:space="preserve">to the need to </w:t>
      </w:r>
      <w:r w:rsidRPr="00984383">
        <w:rPr>
          <w:rFonts w:eastAsia="Calibri" w:cs="Times New Roman"/>
          <w:b/>
          <w:sz w:val="12"/>
          <w:u w:val="single"/>
        </w:rPr>
        <w:t xml:space="preserve">¶ </w:t>
      </w:r>
      <w:r w:rsidRPr="00984383">
        <w:rPr>
          <w:rFonts w:eastAsia="Calibri" w:cs="Times New Roman"/>
          <w:b/>
          <w:u w:val="single"/>
        </w:rPr>
        <w:t>“decolonize our schools,”</w:t>
      </w:r>
      <w:r w:rsidRPr="00984383">
        <w:rPr>
          <w:rFonts w:eastAsia="Calibri" w:cs="Times New Roman"/>
        </w:rPr>
        <w:t xml:space="preserve"> </w:t>
      </w:r>
      <w:r w:rsidRPr="00984383">
        <w:rPr>
          <w:rFonts w:eastAsia="Calibri" w:cs="Times New Roman"/>
          <w:sz w:val="16"/>
          <w:szCs w:val="16"/>
        </w:rPr>
        <w:t>or use</w:t>
      </w:r>
      <w:r w:rsidRPr="00984383">
        <w:rPr>
          <w:rFonts w:eastAsia="Calibri" w:cs="Times New Roman"/>
        </w:rPr>
        <w:t xml:space="preserve"> </w:t>
      </w:r>
      <w:r w:rsidRPr="00984383">
        <w:rPr>
          <w:rFonts w:eastAsia="Calibri" w:cs="Times New Roman"/>
          <w:b/>
          <w:u w:val="single"/>
        </w:rPr>
        <w:t>“decolonizing methods,” or “decolonize student thinking.”</w:t>
      </w:r>
      <w:r w:rsidRPr="00984383">
        <w:rPr>
          <w:rFonts w:eastAsia="Calibri" w:cs="Times New Roman"/>
        </w:rPr>
        <w:t xml:space="preserve"> </w:t>
      </w:r>
      <w:r w:rsidRPr="00984383">
        <w:rPr>
          <w:rFonts w:eastAsia="Calibri" w:cs="Times New Roman"/>
          <w:sz w:val="16"/>
          <w:szCs w:val="16"/>
        </w:rPr>
        <w:t>Yet, ¶ we have observed a startling number of these</w:t>
      </w:r>
      <w:r w:rsidRPr="00984383">
        <w:rPr>
          <w:rFonts w:eastAsia="Calibri" w:cs="Times New Roman"/>
        </w:rPr>
        <w:t xml:space="preserve"> </w:t>
      </w:r>
      <w:r w:rsidRPr="00984383">
        <w:rPr>
          <w:rFonts w:eastAsia="Calibri" w:cs="Times New Roman"/>
          <w:b/>
          <w:u w:val="single"/>
        </w:rPr>
        <w:t>discussions make no mention of Indigenous peoples</w:t>
      </w:r>
      <w:r w:rsidRPr="00984383">
        <w:rPr>
          <w:rFonts w:eastAsia="Calibri" w:cs="Times New Roman"/>
        </w:rPr>
        <w:t xml:space="preserve">, </w:t>
      </w:r>
      <w:r w:rsidRPr="00984383">
        <w:rPr>
          <w:rFonts w:eastAsia="Calibri" w:cs="Times New Roman"/>
          <w:sz w:val="16"/>
          <w:szCs w:val="16"/>
        </w:rPr>
        <w:t>our</w:t>
      </w:r>
      <w:r w:rsidRPr="00984383">
        <w:rPr>
          <w:rFonts w:eastAsia="Calibri" w:cs="Times New Roman"/>
        </w:rPr>
        <w:t>/</w:t>
      </w:r>
      <w:r w:rsidRPr="00984383">
        <w:rPr>
          <w:rFonts w:eastAsia="Calibri" w:cs="Times New Roman"/>
          <w:b/>
          <w:u w:val="single"/>
        </w:rPr>
        <w:t>their struggles for the recognition of</w:t>
      </w:r>
      <w:r w:rsidRPr="00984383">
        <w:rPr>
          <w:rFonts w:eastAsia="Calibri" w:cs="Times New Roman"/>
        </w:rPr>
        <w:t xml:space="preserve"> </w:t>
      </w:r>
      <w:r w:rsidRPr="00984383">
        <w:rPr>
          <w:rFonts w:eastAsia="Calibri" w:cs="Times New Roman"/>
          <w:sz w:val="16"/>
          <w:szCs w:val="16"/>
        </w:rPr>
        <w:t>our</w:t>
      </w:r>
      <w:r w:rsidRPr="00984383">
        <w:rPr>
          <w:rFonts w:eastAsia="Calibri" w:cs="Times New Roman"/>
        </w:rPr>
        <w:t>/</w:t>
      </w:r>
      <w:r w:rsidRPr="00984383">
        <w:rPr>
          <w:rFonts w:eastAsia="Calibri" w:cs="Times New Roman"/>
          <w:b/>
          <w:u w:val="single"/>
        </w:rPr>
        <w:t xml:space="preserve">their sovereignty, or the contributions of </w:t>
      </w:r>
      <w:r w:rsidRPr="00984383">
        <w:rPr>
          <w:rFonts w:eastAsia="Calibri" w:cs="Times New Roman"/>
          <w:b/>
          <w:sz w:val="12"/>
          <w:u w:val="single"/>
        </w:rPr>
        <w:t xml:space="preserve">¶ </w:t>
      </w:r>
      <w:r w:rsidRPr="00984383">
        <w:rPr>
          <w:rFonts w:eastAsia="Calibri" w:cs="Times New Roman"/>
          <w:b/>
          <w:u w:val="single"/>
        </w:rPr>
        <w:t>Indigenous intellectuals and activists to theories and frameworks of decolonization</w:t>
      </w:r>
      <w:r w:rsidRPr="00984383">
        <w:rPr>
          <w:rFonts w:eastAsia="Calibri" w:cs="Times New Roman"/>
        </w:rPr>
        <w:t xml:space="preserve">. </w:t>
      </w:r>
      <w:r w:rsidRPr="00984383">
        <w:rPr>
          <w:rFonts w:eastAsia="Calibri" w:cs="Times New Roman"/>
          <w:sz w:val="16"/>
          <w:szCs w:val="16"/>
        </w:rPr>
        <w:t>Further, ¶ there</w:t>
      </w:r>
      <w:r w:rsidRPr="00984383">
        <w:rPr>
          <w:rFonts w:eastAsia="Calibri" w:cs="Times New Roman"/>
        </w:rPr>
        <w:t xml:space="preserve"> </w:t>
      </w:r>
      <w:r w:rsidRPr="00984383">
        <w:rPr>
          <w:rFonts w:eastAsia="Calibri" w:cs="Times New Roman"/>
          <w:b/>
          <w:u w:val="single"/>
        </w:rPr>
        <w:t>is often little recognition given to</w:t>
      </w:r>
      <w:r w:rsidRPr="00984383">
        <w:rPr>
          <w:rFonts w:eastAsia="Calibri" w:cs="Times New Roman"/>
        </w:rPr>
        <w:t xml:space="preserve"> </w:t>
      </w:r>
      <w:r w:rsidRPr="00984383">
        <w:rPr>
          <w:rFonts w:eastAsia="Calibri" w:cs="Times New Roman"/>
          <w:sz w:val="16"/>
          <w:szCs w:val="16"/>
        </w:rPr>
        <w:t>the immediate</w:t>
      </w:r>
      <w:r w:rsidRPr="00984383">
        <w:rPr>
          <w:rFonts w:eastAsia="Calibri" w:cs="Times New Roman"/>
        </w:rPr>
        <w:t xml:space="preserve"> </w:t>
      </w:r>
      <w:r w:rsidRPr="00984383">
        <w:rPr>
          <w:rFonts w:eastAsia="Calibri" w:cs="Times New Roman"/>
          <w:b/>
          <w:u w:val="single"/>
        </w:rPr>
        <w:t xml:space="preserve">context of settler colonialism on the North </w:t>
      </w:r>
      <w:r w:rsidRPr="00984383">
        <w:rPr>
          <w:rFonts w:eastAsia="Calibri" w:cs="Times New Roman"/>
          <w:b/>
          <w:sz w:val="12"/>
          <w:u w:val="single"/>
        </w:rPr>
        <w:t xml:space="preserve">¶ </w:t>
      </w:r>
      <w:r w:rsidRPr="00984383">
        <w:rPr>
          <w:rFonts w:eastAsia="Calibri" w:cs="Times New Roman"/>
          <w:b/>
          <w:u w:val="single"/>
        </w:rPr>
        <w:t>American lands</w:t>
      </w:r>
      <w:r w:rsidRPr="00984383">
        <w:rPr>
          <w:rFonts w:eastAsia="Calibri" w:cs="Times New Roman"/>
        </w:rPr>
        <w:t xml:space="preserve"> </w:t>
      </w:r>
      <w:r w:rsidRPr="00984383">
        <w:rPr>
          <w:rFonts w:eastAsia="Calibri" w:cs="Times New Roman"/>
          <w:sz w:val="16"/>
          <w:szCs w:val="16"/>
        </w:rPr>
        <w:t>where many of these conferences take place. ¶ Of course, dressing up in the language of decolonization is not as offensive as “Navajo ¶ print” underwear sold at a clothing chain store (Gaynor, 2012) and other appropriations of ¶ Indigenous cultures and materials that occur so frequently. Yet</w:t>
      </w:r>
      <w:r w:rsidRPr="00984383">
        <w:rPr>
          <w:rFonts w:eastAsia="Calibri" w:cs="Times New Roman"/>
        </w:rPr>
        <w:t xml:space="preserve">, </w:t>
      </w:r>
      <w:r w:rsidRPr="00984383">
        <w:rPr>
          <w:rFonts w:eastAsia="Calibri" w:cs="Times New Roman"/>
          <w:b/>
          <w:u w:val="single"/>
        </w:rPr>
        <w:t xml:space="preserve">this kind of inclusion is a form of </w:t>
      </w:r>
      <w:r w:rsidRPr="00984383">
        <w:rPr>
          <w:rFonts w:eastAsia="Calibri" w:cs="Times New Roman"/>
          <w:b/>
          <w:sz w:val="12"/>
          <w:u w:val="single"/>
        </w:rPr>
        <w:t xml:space="preserve">¶ </w:t>
      </w:r>
      <w:r w:rsidRPr="00984383">
        <w:rPr>
          <w:rFonts w:eastAsia="Calibri" w:cs="Times New Roman"/>
          <w:b/>
          <w:u w:val="single"/>
        </w:rPr>
        <w:t>enclosure, dangerous in how it domesticates decolonization</w:t>
      </w:r>
      <w:r w:rsidRPr="00984383">
        <w:rPr>
          <w:rFonts w:eastAsia="Calibri" w:cs="Times New Roman"/>
        </w:rPr>
        <w:t xml:space="preserve">. </w:t>
      </w:r>
      <w:r w:rsidRPr="00984383">
        <w:rPr>
          <w:rFonts w:eastAsia="Calibri" w:cs="Times New Roman"/>
          <w:sz w:val="16"/>
          <w:szCs w:val="16"/>
        </w:rPr>
        <w:t>It is also a foreclosure, limiting in ¶ how it recapitulates dominant theories of social change. On the occasion of the inaugural issue of ¶ Decolonization: Indigeneity, Education, &amp; Society, we want to be sure to clarify that</w:t>
      </w:r>
      <w:r w:rsidRPr="00984383">
        <w:rPr>
          <w:rFonts w:eastAsia="Calibri" w:cs="Times New Roman"/>
        </w:rPr>
        <w:t xml:space="preserve"> </w:t>
      </w:r>
      <w:r w:rsidRPr="00984383">
        <w:rPr>
          <w:rFonts w:eastAsia="Calibri" w:cs="Times New Roman"/>
          <w:sz w:val="12"/>
        </w:rPr>
        <w:t xml:space="preserve">¶ </w:t>
      </w:r>
      <w:r w:rsidRPr="00984383">
        <w:rPr>
          <w:rFonts w:eastAsia="Calibri" w:cs="Times New Roman"/>
          <w:b/>
          <w:u w:val="single"/>
        </w:rPr>
        <w:t xml:space="preserve">decolonization is not a metaphor. When metaphor invades decolonization, it kills the very </w:t>
      </w:r>
      <w:r w:rsidRPr="00984383">
        <w:rPr>
          <w:rFonts w:eastAsia="Calibri" w:cs="Times New Roman"/>
          <w:b/>
          <w:sz w:val="12"/>
          <w:u w:val="single"/>
        </w:rPr>
        <w:t xml:space="preserve">¶ </w:t>
      </w:r>
      <w:r w:rsidRPr="00984383">
        <w:rPr>
          <w:rFonts w:eastAsia="Calibri" w:cs="Times New Roman"/>
          <w:b/>
          <w:u w:val="single"/>
        </w:rPr>
        <w:t xml:space="preserve">possibility of decolonization; it recenters whiteness, it resettles theory, it extends innocence to </w:t>
      </w:r>
      <w:r w:rsidRPr="00984383">
        <w:rPr>
          <w:rFonts w:eastAsia="Calibri" w:cs="Times New Roman"/>
          <w:b/>
          <w:sz w:val="12"/>
          <w:u w:val="single"/>
        </w:rPr>
        <w:t xml:space="preserve">¶ </w:t>
      </w:r>
      <w:r w:rsidRPr="00984383">
        <w:rPr>
          <w:rFonts w:eastAsia="Calibri" w:cs="Times New Roman"/>
          <w:b/>
          <w:u w:val="single"/>
        </w:rPr>
        <w:t>the settler, it entertains a settler future.</w:t>
      </w:r>
      <w:r w:rsidRPr="00984383">
        <w:rPr>
          <w:rFonts w:eastAsia="Calibri" w:cs="Times New Roman"/>
        </w:rPr>
        <w:t xml:space="preserve"> </w:t>
      </w:r>
      <w:r w:rsidRPr="00984383">
        <w:rPr>
          <w:rFonts w:eastAsia="Calibri" w:cs="Times New Roman"/>
          <w:sz w:val="16"/>
          <w:szCs w:val="16"/>
        </w:rPr>
        <w:t>Decolonize (a verb) and decolonization (a noun) cannot ¶ easily be grafted onto pre-existing discourses/frameworks, even if they are critical, even if they ¶ are anti-racist, even if they are justice frameworks. The easy</w:t>
      </w:r>
      <w:r w:rsidRPr="00984383">
        <w:rPr>
          <w:rFonts w:eastAsia="Calibri" w:cs="Times New Roman"/>
        </w:rPr>
        <w:t xml:space="preserve"> </w:t>
      </w:r>
      <w:r w:rsidRPr="00984383">
        <w:rPr>
          <w:rFonts w:eastAsia="Calibri" w:cs="Times New Roman"/>
          <w:b/>
          <w:u w:val="single"/>
        </w:rPr>
        <w:t xml:space="preserve">absorption, adoption, and </w:t>
      </w:r>
      <w:r w:rsidRPr="00984383">
        <w:rPr>
          <w:rFonts w:eastAsia="Calibri" w:cs="Times New Roman"/>
          <w:b/>
          <w:sz w:val="12"/>
          <w:u w:val="single"/>
        </w:rPr>
        <w:t xml:space="preserve">¶ </w:t>
      </w:r>
      <w:r w:rsidRPr="00984383">
        <w:rPr>
          <w:rFonts w:eastAsia="Calibri" w:cs="Times New Roman"/>
          <w:b/>
          <w:u w:val="single"/>
        </w:rPr>
        <w:t>transposing of decolonization is</w:t>
      </w:r>
      <w:r w:rsidRPr="00984383">
        <w:rPr>
          <w:rFonts w:eastAsia="Calibri" w:cs="Times New Roman"/>
        </w:rPr>
        <w:t xml:space="preserve"> </w:t>
      </w:r>
      <w:r w:rsidRPr="00984383">
        <w:rPr>
          <w:rFonts w:eastAsia="Calibri" w:cs="Times New Roman"/>
          <w:sz w:val="16"/>
          <w:szCs w:val="16"/>
        </w:rPr>
        <w:t>yet</w:t>
      </w:r>
      <w:r w:rsidRPr="00984383">
        <w:rPr>
          <w:rFonts w:eastAsia="Calibri" w:cs="Times New Roman"/>
        </w:rPr>
        <w:t xml:space="preserve"> </w:t>
      </w:r>
      <w:r w:rsidRPr="00984383">
        <w:rPr>
          <w:rFonts w:eastAsia="Calibri" w:cs="Times New Roman"/>
          <w:b/>
          <w:u w:val="single"/>
        </w:rPr>
        <w:t>another form of settler appropriation</w:t>
      </w:r>
      <w:r w:rsidRPr="00984383">
        <w:rPr>
          <w:rFonts w:eastAsia="Calibri" w:cs="Times New Roman"/>
        </w:rPr>
        <w:t xml:space="preserve">. </w:t>
      </w:r>
      <w:r w:rsidRPr="00984383">
        <w:rPr>
          <w:rFonts w:eastAsia="Calibri" w:cs="Times New Roman"/>
          <w:sz w:val="16"/>
          <w:szCs w:val="16"/>
        </w:rPr>
        <w:t>When we write about ¶ decolonization, we are not offering it as a metaphor; it is not an approximation of other ¶ experiences of oppression. Decolonization is not a swappable term for other things we want to do ¶ to improve our societies and schools. Decolonization doesn’t have a synonym. ¶ Our goal in this essay is to remind readers what is unsettling about decolonization - what ¶ is unsettling and what should be unsettling. Clearly, we are advocates for the analysis of settler ¶ colonialism within education and education research and</w:t>
      </w:r>
      <w:r w:rsidRPr="00984383">
        <w:rPr>
          <w:rFonts w:eastAsia="Calibri" w:cs="Times New Roman"/>
        </w:rPr>
        <w:t xml:space="preserve"> </w:t>
      </w:r>
      <w:r w:rsidRPr="00984383">
        <w:rPr>
          <w:rFonts w:eastAsia="Calibri" w:cs="Times New Roman"/>
          <w:b/>
          <w:u w:val="single"/>
        </w:rPr>
        <w:t>we</w:t>
      </w:r>
      <w:r w:rsidRPr="00984383">
        <w:rPr>
          <w:rFonts w:eastAsia="Calibri" w:cs="Times New Roman"/>
        </w:rPr>
        <w:t xml:space="preserve"> </w:t>
      </w:r>
      <w:r w:rsidRPr="00984383">
        <w:rPr>
          <w:rFonts w:eastAsia="Calibri" w:cs="Times New Roman"/>
          <w:b/>
          <w:u w:val="single"/>
        </w:rPr>
        <w:t xml:space="preserve">position the work of Indigenous </w:t>
      </w:r>
      <w:r w:rsidRPr="00984383">
        <w:rPr>
          <w:rFonts w:eastAsia="Calibri" w:cs="Times New Roman"/>
          <w:b/>
          <w:sz w:val="12"/>
          <w:u w:val="single"/>
        </w:rPr>
        <w:t xml:space="preserve">¶ </w:t>
      </w:r>
      <w:r w:rsidRPr="00984383">
        <w:rPr>
          <w:rFonts w:eastAsia="Calibri" w:cs="Times New Roman"/>
          <w:b/>
          <w:u w:val="single"/>
        </w:rPr>
        <w:t>thinkers as central in unlocking the confounding aspects of public schooling</w:t>
      </w:r>
      <w:r w:rsidRPr="00984383">
        <w:rPr>
          <w:rFonts w:eastAsia="Calibri" w:cs="Times New Roman"/>
        </w:rPr>
        <w:t xml:space="preserve">. </w:t>
      </w:r>
      <w:r w:rsidRPr="00984383">
        <w:rPr>
          <w:rFonts w:eastAsia="Calibri" w:cs="Times New Roman"/>
          <w:sz w:val="16"/>
          <w:szCs w:val="16"/>
        </w:rPr>
        <w:t xml:space="preserve">We, at least in part, ¶ want others to join us in these efforts, so that settler colonial structuring and </w:t>
      </w:r>
      <w:r w:rsidRPr="00984383">
        <w:rPr>
          <w:rFonts w:eastAsia="Calibri" w:cs="Times New Roman"/>
          <w:sz w:val="16"/>
          <w:szCs w:val="16"/>
        </w:rPr>
        <w:lastRenderedPageBreak/>
        <w:t>Indigenous critiques ¶ of that structuring are no longer rendered invisible. Yet, this joining cannot be too easy, too ¶ open, too settled. Solidarity is an uneasy, reserved, and unsettled matter that neither reconciles ¶ present grievances nor forecloses future conflict. There are parts of the decolonization project ¶ that are not easily absorbed by human rights or civil rights based approaches to educational ¶ equity. In this essay, we think about what decolonization wants.¶ There is a long and bumbled history of non-Indigenous peoples making moves to ¶ alleviate the impacts of colonization. The too-easy adoption of decolonizing discourse (making ¶ decolonization a metaphor) is just one part of that history and it taps into pre-existing tropes that ¶ get in the way of more meaningful potential alliances. We think of the</w:t>
      </w:r>
      <w:r w:rsidRPr="00984383">
        <w:rPr>
          <w:rFonts w:eastAsia="Calibri" w:cs="Times New Roman"/>
        </w:rPr>
        <w:t xml:space="preserve"> </w:t>
      </w:r>
      <w:r w:rsidRPr="00984383">
        <w:rPr>
          <w:rFonts w:eastAsia="Calibri" w:cs="Times New Roman"/>
          <w:b/>
          <w:u w:val="single"/>
        </w:rPr>
        <w:t xml:space="preserve">enactment of these tropes </w:t>
      </w:r>
      <w:r w:rsidRPr="00984383">
        <w:rPr>
          <w:rFonts w:eastAsia="Calibri" w:cs="Times New Roman"/>
          <w:b/>
          <w:sz w:val="12"/>
          <w:u w:val="single"/>
        </w:rPr>
        <w:t xml:space="preserve">¶ </w:t>
      </w:r>
      <w:r w:rsidRPr="00984383">
        <w:rPr>
          <w:rFonts w:eastAsia="Calibri" w:cs="Times New Roman"/>
          <w:b/>
          <w:u w:val="single"/>
        </w:rPr>
        <w:t>as a series of moves to innocence</w:t>
      </w:r>
      <w:r w:rsidRPr="00984383">
        <w:rPr>
          <w:rFonts w:eastAsia="Calibri" w:cs="Times New Roman"/>
        </w:rPr>
        <w:t xml:space="preserve"> </w:t>
      </w:r>
      <w:r w:rsidRPr="00984383">
        <w:rPr>
          <w:rFonts w:eastAsia="Calibri" w:cs="Times New Roman"/>
          <w:sz w:val="16"/>
          <w:szCs w:val="16"/>
        </w:rPr>
        <w:t>(Malwhinney, 1998), which</w:t>
      </w:r>
      <w:r w:rsidRPr="00984383">
        <w:rPr>
          <w:rFonts w:eastAsia="Calibri" w:cs="Times New Roman"/>
        </w:rPr>
        <w:t xml:space="preserve"> </w:t>
      </w:r>
      <w:r w:rsidRPr="00984383">
        <w:rPr>
          <w:rFonts w:eastAsia="Calibri" w:cs="Times New Roman"/>
          <w:b/>
          <w:u w:val="single"/>
        </w:rPr>
        <w:t xml:space="preserve">problematically attempt to </w:t>
      </w:r>
      <w:r w:rsidRPr="00984383">
        <w:rPr>
          <w:rFonts w:eastAsia="Calibri" w:cs="Times New Roman"/>
          <w:b/>
          <w:sz w:val="12"/>
          <w:u w:val="single"/>
        </w:rPr>
        <w:t xml:space="preserve">¶ </w:t>
      </w:r>
      <w:r w:rsidRPr="00984383">
        <w:rPr>
          <w:rFonts w:eastAsia="Calibri" w:cs="Times New Roman"/>
          <w:b/>
          <w:u w:val="single"/>
        </w:rPr>
        <w:t>reconcile settler guilt and complicity</w:t>
      </w:r>
      <w:r w:rsidRPr="00984383">
        <w:rPr>
          <w:rFonts w:eastAsia="Calibri" w:cs="Times New Roman"/>
        </w:rPr>
        <w:t xml:space="preserve">, </w:t>
      </w:r>
      <w:r w:rsidRPr="00984383">
        <w:rPr>
          <w:rFonts w:eastAsia="Calibri" w:cs="Times New Roman"/>
          <w:sz w:val="16"/>
          <w:szCs w:val="16"/>
        </w:rPr>
        <w:t xml:space="preserve">and rescue settler futurity. Here, to explain why ¶ decolonization is and requires more than a metaphor, we discuss some of these moves to ¶ innocence: i. Settler nativism¶ ii. Fantasizing adoption¶ iii. Colonial equivocation¶ iv. Conscientization¶ v. At risk-ing / Asterisk-ing Indigenous peoples¶ vi. Re-occupation and urban homesteading¶ </w:t>
      </w:r>
      <w:r w:rsidRPr="00984383">
        <w:rPr>
          <w:rFonts w:eastAsia="Calibri" w:cs="Times New Roman"/>
          <w:b/>
          <w:szCs w:val="16"/>
          <w:u w:val="single"/>
        </w:rPr>
        <w:t>Such moves</w:t>
      </w:r>
      <w:r w:rsidRPr="00984383">
        <w:rPr>
          <w:rFonts w:eastAsia="Calibri" w:cs="Times New Roman"/>
          <w:sz w:val="16"/>
          <w:szCs w:val="16"/>
        </w:rPr>
        <w:t xml:space="preserve"> ultimately rep</w:t>
      </w:r>
      <w:r w:rsidRPr="00984383">
        <w:rPr>
          <w:rFonts w:eastAsia="Calibri" w:cs="Times New Roman"/>
          <w:b/>
          <w:szCs w:val="16"/>
          <w:u w:val="single"/>
        </w:rPr>
        <w:t>resent settler fantasies of</w:t>
      </w:r>
      <w:r w:rsidRPr="00984383">
        <w:rPr>
          <w:rFonts w:eastAsia="Calibri" w:cs="Times New Roman"/>
          <w:sz w:val="16"/>
          <w:szCs w:val="16"/>
        </w:rPr>
        <w:t xml:space="preserve"> easier paths to </w:t>
      </w:r>
      <w:r w:rsidRPr="00984383">
        <w:rPr>
          <w:rFonts w:eastAsia="Calibri" w:cs="Times New Roman"/>
          <w:b/>
          <w:szCs w:val="16"/>
          <w:u w:val="single"/>
        </w:rPr>
        <w:t>reconciliation</w:t>
      </w:r>
      <w:r w:rsidRPr="00984383">
        <w:rPr>
          <w:rFonts w:eastAsia="Calibri" w:cs="Times New Roman"/>
          <w:sz w:val="16"/>
          <w:szCs w:val="16"/>
        </w:rPr>
        <w:t xml:space="preserve">. Actually, </w:t>
      </w:r>
      <w:r w:rsidRPr="00984383">
        <w:rPr>
          <w:rFonts w:eastAsia="Calibri" w:cs="Times New Roman"/>
          <w:b/>
          <w:szCs w:val="16"/>
          <w:u w:val="single"/>
        </w:rPr>
        <w:t>we ¶ argue, attending to what is irreconcilable within settler colonial relations</w:t>
      </w:r>
      <w:r w:rsidRPr="00984383">
        <w:rPr>
          <w:rFonts w:eastAsia="Calibri" w:cs="Times New Roman"/>
          <w:sz w:val="16"/>
          <w:szCs w:val="16"/>
        </w:rPr>
        <w:t xml:space="preserve"> and what is ¶ incommensurable between decolonizing projects and other social justice projects will help to ¶ reduce the frustration of attempts at solidarity; but the attention won’t get anyone off the hook ¶ from the hard, unsettling work of decolonization</w:t>
      </w:r>
      <w:r w:rsidRPr="00984383">
        <w:rPr>
          <w:rFonts w:eastAsia="Calibri" w:cs="Times New Roman"/>
        </w:rPr>
        <w:t xml:space="preserve">. </w:t>
      </w:r>
      <w:r w:rsidRPr="00984383">
        <w:rPr>
          <w:rFonts w:eastAsia="Calibri" w:cs="Times New Roman"/>
          <w:b/>
          <w:u w:val="single"/>
        </w:rPr>
        <w:t xml:space="preserve">Thus, we also include a discussion of </w:t>
      </w:r>
      <w:r w:rsidRPr="00984383">
        <w:rPr>
          <w:rFonts w:eastAsia="Calibri" w:cs="Times New Roman"/>
          <w:b/>
          <w:sz w:val="12"/>
          <w:u w:val="single"/>
        </w:rPr>
        <w:t xml:space="preserve">¶ </w:t>
      </w:r>
      <w:r w:rsidRPr="00984383">
        <w:rPr>
          <w:rFonts w:eastAsia="Calibri" w:cs="Times New Roman"/>
          <w:b/>
          <w:u w:val="single"/>
        </w:rPr>
        <w:t>interruptions that unsettle innocence and recognize incommensurability</w:t>
      </w:r>
    </w:p>
    <w:bookmarkEnd w:id="7"/>
    <w:p w14:paraId="7F951BEA" w14:textId="77777777" w:rsidR="00984383" w:rsidRPr="00984383" w:rsidRDefault="00984383" w:rsidP="00984383">
      <w:pPr>
        <w:keepNext/>
        <w:keepLines/>
        <w:spacing w:before="40" w:after="0"/>
        <w:outlineLvl w:val="3"/>
        <w:rPr>
          <w:rFonts w:eastAsia="Times New Roman" w:cs="Times New Roman"/>
          <w:b/>
          <w:iCs/>
          <w:sz w:val="26"/>
        </w:rPr>
      </w:pPr>
      <w:r w:rsidRPr="00984383">
        <w:rPr>
          <w:rFonts w:eastAsia="Times New Roman" w:cs="Times New Roman"/>
          <w:b/>
          <w:iCs/>
          <w:sz w:val="26"/>
        </w:rPr>
        <w:t xml:space="preserve">This aff functions as part of the US settler colonial project of replacement – in academic curriculums like debate the bodies of non-white scholars are quite literally replaced with whiteness </w:t>
      </w:r>
    </w:p>
    <w:p w14:paraId="165CDD4A" w14:textId="6D6CEB21" w:rsidR="00984383" w:rsidRPr="00984383" w:rsidRDefault="009928BB" w:rsidP="00984383">
      <w:pPr>
        <w:rPr>
          <w:rFonts w:eastAsia="Calibri" w:cs="Times New Roman"/>
          <w:sz w:val="16"/>
          <w:szCs w:val="16"/>
        </w:rPr>
      </w:pPr>
      <w:r w:rsidRPr="00984383">
        <w:rPr>
          <w:rFonts w:eastAsia="Calibri" w:cs="Times New Roman"/>
          <w:b/>
          <w:bCs/>
          <w:sz w:val="26"/>
        </w:rPr>
        <w:t xml:space="preserve">Tuck </w:t>
      </w:r>
      <w:r w:rsidRPr="00984383">
        <w:rPr>
          <w:rStyle w:val="Style13ptBold"/>
        </w:rPr>
        <w:t xml:space="preserve">SUNY Platz Assistant Professor of Educational Foundations and Coordinator of Native American Studies Program </w:t>
      </w:r>
      <w:r w:rsidRPr="00984383">
        <w:rPr>
          <w:rFonts w:eastAsia="Calibri" w:cs="Times New Roman"/>
          <w:b/>
          <w:bCs/>
          <w:sz w:val="26"/>
        </w:rPr>
        <w:t xml:space="preserve">and Gaztambide-Fernandez </w:t>
      </w:r>
      <w:r>
        <w:rPr>
          <w:rFonts w:eastAsia="Calibri" w:cs="Times New Roman"/>
          <w:b/>
          <w:bCs/>
          <w:sz w:val="26"/>
        </w:rPr>
        <w:t xml:space="preserve">University of Toronto </w:t>
      </w:r>
      <w:r w:rsidRPr="00984383">
        <w:rPr>
          <w:rFonts w:eastAsia="Calibri" w:cs="Times New Roman"/>
          <w:b/>
          <w:bCs/>
          <w:sz w:val="26"/>
        </w:rPr>
        <w:t>13</w:t>
      </w:r>
      <w:r w:rsidRPr="00984383">
        <w:rPr>
          <w:rFonts w:eastAsia="Calibri" w:cs="Times New Roman"/>
        </w:rPr>
        <w:t xml:space="preserve"> </w:t>
      </w:r>
      <w:r w:rsidR="00984383" w:rsidRPr="00984383">
        <w:rPr>
          <w:rFonts w:eastAsia="Calibri" w:cs="Times New Roman"/>
        </w:rPr>
        <w:t>(</w:t>
      </w:r>
      <w:r w:rsidR="00984383" w:rsidRPr="00984383">
        <w:rPr>
          <w:rFonts w:eastAsia="Calibri" w:cs="Times New Roman"/>
          <w:sz w:val="16"/>
          <w:szCs w:val="16"/>
        </w:rPr>
        <w:t xml:space="preserve">Eve, State University of New York and Ruben A., University of Toronto “Curriculum, Replacement, and Settler Futurity”, Journal of Curriculum Theorizing, Volume 29, Number 1, </w:t>
      </w:r>
      <w:hyperlink r:id="rId83" w:history="1">
        <w:r w:rsidR="00984383" w:rsidRPr="00984383">
          <w:rPr>
            <w:rFonts w:eastAsia="Calibri" w:cs="Times New Roman"/>
            <w:sz w:val="16"/>
            <w:szCs w:val="16"/>
          </w:rPr>
          <w:t>http://static1.squarespace.com/static/557744ffe4b013bae3b7af63/t/557f2fffe4b043c28125cd3e/1434398719056/Tuck+%26+Gaztambide-Fern%C3%A1ndez_Curriculum%2C+replacement%2C+and+settler+futurity.pdf</w:t>
        </w:r>
      </w:hyperlink>
      <w:r w:rsidR="00984383" w:rsidRPr="00984383">
        <w:rPr>
          <w:rFonts w:eastAsia="Calibri" w:cs="Times New Roman"/>
          <w:sz w:val="16"/>
          <w:szCs w:val="16"/>
        </w:rPr>
        <w:t>)</w:t>
      </w:r>
    </w:p>
    <w:p w14:paraId="03A22E56" w14:textId="77777777" w:rsidR="00984383" w:rsidRPr="00984383" w:rsidRDefault="00984383" w:rsidP="00984383">
      <w:pPr>
        <w:rPr>
          <w:rFonts w:eastAsia="Calibri" w:cs="Times New Roman"/>
          <w:u w:val="single"/>
        </w:rPr>
      </w:pPr>
      <w:r w:rsidRPr="00984383">
        <w:rPr>
          <w:rFonts w:eastAsia="Calibri" w:cs="Times New Roman"/>
          <w:sz w:val="14"/>
        </w:rPr>
        <w:t xml:space="preserve">This article does the simultaneously blunt and delicate work of exhuming the ways in which </w:t>
      </w:r>
      <w:r w:rsidRPr="00984383">
        <w:rPr>
          <w:rFonts w:eastAsia="Calibri" w:cs="Times New Roman"/>
          <w:u w:val="single"/>
        </w:rPr>
        <w:t xml:space="preserve">curriculum </w:t>
      </w:r>
      <w:r w:rsidRPr="00984383">
        <w:rPr>
          <w:rFonts w:eastAsia="Calibri" w:cs="Times New Roman"/>
          <w:sz w:val="14"/>
        </w:rPr>
        <w:t>and its history</w:t>
      </w:r>
      <w:r w:rsidRPr="00984383">
        <w:rPr>
          <w:rFonts w:eastAsia="Calibri" w:cs="Times New Roman"/>
          <w:u w:val="single"/>
        </w:rPr>
        <w:t xml:space="preserve"> in the United States has invested in settler colonialism, and the permanence of the settler-colonial nation state</w:t>
      </w:r>
      <w:r w:rsidRPr="00984383">
        <w:rPr>
          <w:rFonts w:eastAsia="Calibri" w:cs="Times New Roman"/>
          <w:sz w:val="14"/>
        </w:rPr>
        <w:t xml:space="preserve">. In particular, we will describe </w:t>
      </w:r>
      <w:r w:rsidRPr="00984383">
        <w:rPr>
          <w:rFonts w:eastAsia="Calibri" w:cs="Times New Roman"/>
          <w:u w:val="single"/>
        </w:rPr>
        <w:t>the settler colonial curricular project of replacement</w:t>
      </w:r>
      <w:r w:rsidRPr="00984383">
        <w:rPr>
          <w:rFonts w:eastAsia="Calibri" w:cs="Times New Roman"/>
          <w:sz w:val="14"/>
        </w:rPr>
        <w:t xml:space="preserve">, which </w:t>
      </w:r>
      <w:r w:rsidRPr="00984383">
        <w:rPr>
          <w:rFonts w:eastAsia="Calibri" w:cs="Times New Roman"/>
          <w:u w:val="single"/>
        </w:rPr>
        <w:t>aims to vanish Indigenous peoples and replace them with settlers, who see themselves as the rightful claimants to land, and indeed, as indigenous</w:t>
      </w:r>
      <w:r w:rsidRPr="00984383">
        <w:rPr>
          <w:rFonts w:eastAsia="Calibri" w:cs="Times New Roman"/>
          <w:sz w:val="14"/>
        </w:rPr>
        <w:t xml:space="preserve">. To do this, we employ the story of Natty Bumppo, as an extended allegory to understand the ways in which </w:t>
      </w:r>
      <w:r w:rsidRPr="00984383">
        <w:rPr>
          <w:rFonts w:eastAsia="Calibri" w:cs="Times New Roman"/>
          <w:u w:val="single"/>
        </w:rPr>
        <w:t>the field of curriculum has continued to absorb, silence, and replace the non-white other, perpetuating white supremacy and settlerhood</w:t>
      </w:r>
      <w:r w:rsidRPr="00984383">
        <w:rPr>
          <w:rFonts w:eastAsia="Calibri" w:cs="Times New Roman"/>
          <w:sz w:val="14"/>
        </w:rPr>
        <w:t xml:space="preserve">. As we discuss in this article, </w:t>
      </w:r>
      <w:r w:rsidRPr="00984383">
        <w:rPr>
          <w:rFonts w:eastAsia="Calibri" w:cs="Times New Roman"/>
          <w:u w:val="single"/>
        </w:rPr>
        <w:t>even as multiple responses have evolved to counter how curriculum continues to enforce colonization and racism, these responses become refracted and adjusted to be absorbed by the whitestream,</w:t>
      </w:r>
      <w:r w:rsidRPr="00984383">
        <w:rPr>
          <w:rFonts w:eastAsia="Calibri" w:cs="Times New Roman"/>
          <w:sz w:val="14"/>
        </w:rPr>
        <w:t xml:space="preserve"> like the knowledge gained by Natty Bumppo, only to turn to the source and accuse them of savagery, today through a rhetorical move against identity politics</w:t>
      </w:r>
      <w:r w:rsidRPr="00984383">
        <w:rPr>
          <w:rFonts w:eastAsia="Calibri" w:cs="Times New Roman"/>
          <w:u w:val="single"/>
        </w:rPr>
        <w:t>. White curriculum scholars re-occupy the “spaces” opened by responses to racism and colonization in the curriculum, such as multiculturalism and critical race theory, absorbing the knowledge, but once again displacing the bodies out to the margins</w:t>
      </w:r>
      <w:r w:rsidRPr="00984383">
        <w:rPr>
          <w:rFonts w:eastAsia="Calibri" w:cs="Times New Roman"/>
          <w:sz w:val="14"/>
        </w:rPr>
        <w:t xml:space="preserve">. Thus, we will discuss how various </w:t>
      </w:r>
      <w:r w:rsidRPr="00984383">
        <w:rPr>
          <w:rFonts w:eastAsia="Calibri" w:cs="Times New Roman"/>
          <w:u w:val="single"/>
        </w:rPr>
        <w:t xml:space="preserve">interventions have tried to dislodge the aims of replacement, </w:t>
      </w:r>
      <w:r w:rsidRPr="00984383">
        <w:rPr>
          <w:rFonts w:eastAsia="Calibri" w:cs="Times New Roman"/>
          <w:sz w:val="14"/>
        </w:rPr>
        <w:t>including multiculturalism, critical race theory, and browning</w:t>
      </w:r>
      <w:r w:rsidRPr="00984383">
        <w:rPr>
          <w:rFonts w:eastAsia="Calibri" w:cs="Times New Roman"/>
          <w:u w:val="single"/>
        </w:rPr>
        <w:t xml:space="preserve">, but have been sidelined and reappropriated in ways that reinscribe settler colonialism and settler futurity. </w:t>
      </w:r>
    </w:p>
    <w:p w14:paraId="3062C128" w14:textId="77777777" w:rsidR="00984383" w:rsidRPr="00A91EEA" w:rsidRDefault="00984383" w:rsidP="007874B5">
      <w:pPr>
        <w:rPr>
          <w:rStyle w:val="StyleUnderline"/>
        </w:rPr>
      </w:pPr>
    </w:p>
    <w:p w14:paraId="55B7DF26" w14:textId="77777777" w:rsidR="004B5945" w:rsidRDefault="004B5945" w:rsidP="004B5945">
      <w:pPr>
        <w:pStyle w:val="Heading3"/>
      </w:pPr>
      <w:r>
        <w:lastRenderedPageBreak/>
        <w:t>Antiblackness</w:t>
      </w:r>
    </w:p>
    <w:p w14:paraId="09F8AA4C" w14:textId="77777777" w:rsidR="004B5945" w:rsidRDefault="004B5945" w:rsidP="004B5945">
      <w:pPr>
        <w:pStyle w:val="Heading4"/>
      </w:pPr>
      <w:r>
        <w:t>Comparisons between antiblackness and violence in Palestine are misguided—violence in Palestine doesn’t create social death as antiblackness does—there is no comparison to the suffering of the slave</w:t>
      </w:r>
    </w:p>
    <w:p w14:paraId="23A9D1E5" w14:textId="77777777" w:rsidR="004B5945" w:rsidRPr="00582E02" w:rsidRDefault="004B5945" w:rsidP="004B5945">
      <w:r w:rsidRPr="003E1CD0">
        <w:rPr>
          <w:rFonts w:eastAsiaTheme="majorEastAsia" w:cstheme="majorBidi"/>
          <w:b/>
          <w:iCs/>
          <w:sz w:val="26"/>
        </w:rPr>
        <w:t>Wilderson, professor of Drama and African American studies at the University of California, Irvine,14</w:t>
      </w:r>
      <w:r>
        <w:t xml:space="preserve">(Frank B. Wilderson III, 10/1/14, radio interview for IMIXWHATILIKE with </w:t>
      </w:r>
      <w:r w:rsidRPr="003E1CD0">
        <w:t>Jared Ball, Todd Steven Burroughs and Dr. Hate</w:t>
      </w:r>
      <w:r>
        <w:t xml:space="preserve">, </w:t>
      </w:r>
      <w:r w:rsidRPr="003E1CD0">
        <w:t xml:space="preserve"> </w:t>
      </w:r>
      <w:r>
        <w:t xml:space="preserve">““We’re trying to destroy the world” Anti-Blackness &amp; Police Violence After Ferguson”, </w:t>
      </w:r>
      <w:hyperlink r:id="rId84" w:history="1">
        <w:r w:rsidRPr="007966DA">
          <w:rPr>
            <w:rStyle w:val="Hyperlink"/>
          </w:rPr>
          <w:t>http://sfbay-anarchists.org/wp-content/uploads/2015/01/frank-b-wilderson-iii-were-trying-to-destroy-the-world-antiblackness-police-violence-after-ferguson.pdf</w:t>
        </w:r>
      </w:hyperlink>
      <w:r>
        <w:t>, TR)</w:t>
      </w:r>
    </w:p>
    <w:p w14:paraId="44E5FF14" w14:textId="77777777" w:rsidR="004B5945" w:rsidRDefault="004B5945" w:rsidP="004B5945">
      <w:r>
        <w:t>**we do not endorse ableist language</w:t>
      </w:r>
    </w:p>
    <w:p w14:paraId="467787A5" w14:textId="77777777" w:rsidR="004B5945" w:rsidRPr="003E1CD0" w:rsidRDefault="004B5945" w:rsidP="004B5945">
      <w:pPr>
        <w:rPr>
          <w:rStyle w:val="StyleUnderline"/>
        </w:rPr>
      </w:pPr>
      <w:r>
        <w:t xml:space="preserve">FW: </w:t>
      </w:r>
      <w:r w:rsidRPr="00582E02">
        <w:rPr>
          <w:rStyle w:val="StyleUnderline"/>
        </w:rPr>
        <w:t>One of the things we need to deal with is the ways in which right reactionary white civil society and so-called progressive colored civil society really works to sever the Black generation’s understanding of what happened in the past</w:t>
      </w:r>
      <w:r>
        <w:t xml:space="preserve">. So right now, </w:t>
      </w:r>
      <w:r w:rsidRPr="00582E02">
        <w:rPr>
          <w:rStyle w:val="StyleUnderline"/>
        </w:rPr>
        <w:t>pro-Palestinian people are saying, ‘Ferguson is an example of what is happening in Palestine, and y’all are getting what we’re getting’. That’s just bullshit</w:t>
      </w:r>
      <w:r>
        <w:t>. First, there’s no time period in which Black police and slave domination have ever ended. Second, the Arabs and the Jews are as much a part of the Black slave trade—the creation of Blackness as social death—as anyone else. As I told a friend of mine, ‘</w:t>
      </w:r>
      <w:r w:rsidRPr="00582E02">
        <w:rPr>
          <w:rStyle w:val="StyleUnderline"/>
        </w:rPr>
        <w:t xml:space="preserve">yeah we’re going to help you get rid of Israel, but the moment that you set up your shit we’re going to be right there to jack you up, because anti-Blackness is as important and necessary to the formation of Arab psychic life as it is to the formation of Jewish psychic life.’ </w:t>
      </w:r>
      <w:r>
        <w:t xml:space="preserve">I believe that </w:t>
      </w:r>
      <w:r w:rsidRPr="00582E02">
        <w:rPr>
          <w:rStyle w:val="StyleUnderline"/>
        </w:rPr>
        <w:t>looking at it from a</w:t>
      </w:r>
      <w:r>
        <w:t xml:space="preserve">n anti-capitalist perspective, from an </w:t>
      </w:r>
      <w:r w:rsidRPr="00582E02">
        <w:rPr>
          <w:rStyle w:val="StyleUnderline"/>
        </w:rPr>
        <w:t>anti-White supremacist perspective, the Palestinians are right— provisionally—until they get their shit, then they’re wrong</w:t>
      </w:r>
      <w:r>
        <w:t xml:space="preserve">. So </w:t>
      </w:r>
      <w:r w:rsidRPr="00582E02">
        <w:rPr>
          <w:rStyle w:val="StyleUnderline"/>
        </w:rPr>
        <w:t>this is a historical thing: what we have to do is remind each other, to know our history in terms of slavery and our resistance to it, but also to be able to have x-ray vision, and say that just because we’re walking around in suits and ties and are professors and journalists doesn’t mean we’re not slaves</w:t>
      </w:r>
      <w:r>
        <w:t xml:space="preserve">. That is, to </w:t>
      </w:r>
      <w:r w:rsidRPr="00582E02">
        <w:rPr>
          <w:rStyle w:val="StyleUnderline"/>
        </w:rPr>
        <w:t xml:space="preserve">understand things diachronically. And that will allow us to be in a coalition with people of color, moving on the system with them, but ridiculing them at the same time for the paucity </w:t>
      </w:r>
      <w:r w:rsidRPr="00582E02">
        <w:t>— the lameness —</w:t>
      </w:r>
      <w:r w:rsidRPr="00582E02">
        <w:rPr>
          <w:rStyle w:val="StyleUnderline"/>
        </w:rPr>
        <w:t xml:space="preserve"> of their desire and demand.</w:t>
      </w:r>
      <w:r>
        <w:t xml:space="preserve"> And 14 15 for the fact that we know, once they get over [their own hurdles], </w:t>
      </w:r>
      <w:r w:rsidRPr="00582E02">
        <w:rPr>
          <w:rStyle w:val="StyleUnderline"/>
        </w:rPr>
        <w:t>the anti-Blackness that sustains them will rear its ugly head again against us. So that we don’t fall into a sort of genuine bonding with people who are really, primarily, using Black energy to catalyze and energize their struggle</w:t>
      </w:r>
      <w:r>
        <w:t xml:space="preserve">. In </w:t>
      </w:r>
      <w:r w:rsidRPr="00582E02">
        <w:rPr>
          <w:rStyle w:val="StyleUnderline"/>
        </w:rPr>
        <w:t>Ferguson, we can see the problem: so many people in the streets declaring ‘I am Human too!’ And there it is: the symptoms of a Black recognition that we are up against something much larger than just police brutality, much larger than poverty and discrimination, that we are still unconscious</w:t>
      </w:r>
      <w:r>
        <w:t xml:space="preserve">. As </w:t>
      </w:r>
      <w:r w:rsidRPr="003E1CD0">
        <w:rPr>
          <w:rStyle w:val="StyleUnderline"/>
        </w:rPr>
        <w:t>we’re marching in the streets and angry and a reporter comes and sticks a microphone in our face and we yell ‘I am Human too!’, if that’s the first words out of so many peoples’ mouths, then the unconscious is trying to tell you something about the real nature of your oppression,</w:t>
      </w:r>
      <w:r>
        <w:t xml:space="preserve"> that even you can’t handle. And I say ‘you’ meaning me too, because I don’t like to think about this all the time and I write about it. But what Ferguson is doing is providing a space in which Black youth (youth primarily, because I’m sorry to say that I’m almost 59 years old and most of the people my age are not contributing to this dialogue in the way that I would like them to) can use their skepticism and their anger to say, ‘wait a minute, I’m not going for the oki-doke from Al Sharpton, who says “don’t riot cause this is not about you”. </w:t>
      </w:r>
      <w:r w:rsidRPr="003E1CD0">
        <w:rPr>
          <w:rStyle w:val="StyleUnderline"/>
        </w:rPr>
        <w:t xml:space="preserve">What do you mean “this is not about me”? And what do you mean “don’t riot’”? </w:t>
      </w:r>
      <w:r w:rsidRPr="003E1CD0">
        <w:rPr>
          <w:rStyle w:val="StyleUnderline"/>
        </w:rPr>
        <w:lastRenderedPageBreak/>
        <w:t>Are you about dealing with this situation, or are you giving this speech as another form of Black anger management?’</w:t>
      </w:r>
    </w:p>
    <w:p w14:paraId="729B9590" w14:textId="77777777" w:rsidR="004B5945" w:rsidRDefault="004B5945" w:rsidP="004B5945">
      <w:pPr>
        <w:pStyle w:val="Heading3"/>
      </w:pPr>
      <w:r>
        <w:lastRenderedPageBreak/>
        <w:t>Cap Link</w:t>
      </w:r>
    </w:p>
    <w:p w14:paraId="55C5A03C" w14:textId="77777777" w:rsidR="004B5945" w:rsidRPr="00C43C1D" w:rsidRDefault="004B5945" w:rsidP="004B5945">
      <w:pPr>
        <w:pStyle w:val="Heading4"/>
      </w:pPr>
      <w:r>
        <w:t xml:space="preserve">The medium of domination is political economy, not abstract settler relationships  </w:t>
      </w:r>
    </w:p>
    <w:p w14:paraId="19A0FF6E" w14:textId="77777777" w:rsidR="004B5945" w:rsidRPr="001B7CA3" w:rsidRDefault="004B5945" w:rsidP="004B5945">
      <w:pPr>
        <w:rPr>
          <w:rStyle w:val="Style13ptBold"/>
        </w:rPr>
      </w:pPr>
      <w:r w:rsidRPr="001B7CA3">
        <w:rPr>
          <w:rStyle w:val="Style13ptBold"/>
        </w:rPr>
        <w:t>Johnson, writer, 14</w:t>
      </w:r>
    </w:p>
    <w:p w14:paraId="5073EC70" w14:textId="77777777" w:rsidR="004B5945" w:rsidRDefault="004B5945" w:rsidP="004B5945">
      <w:r>
        <w:t>[Jimmy, Nov 30 2014, CiCo</w:t>
      </w:r>
      <w:r>
        <w:rPr>
          <w:vertAlign w:val="subscript"/>
        </w:rPr>
        <w:t>3</w:t>
      </w:r>
      <w:r>
        <w:t xml:space="preserve">, “American ‘Moral Bankruptcy’ and Israel Policy”, </w:t>
      </w:r>
      <w:hyperlink r:id="rId85" w:history="1">
        <w:r w:rsidRPr="000265E4">
          <w:rPr>
            <w:rStyle w:val="Hyperlink"/>
          </w:rPr>
          <w:t>https://cico3.com/tag/settler-normativity/</w:t>
        </w:r>
      </w:hyperlink>
      <w:r>
        <w:t>, accessed 7/8 dwrs]</w:t>
      </w:r>
    </w:p>
    <w:p w14:paraId="0A42577D" w14:textId="77777777" w:rsidR="004B5945" w:rsidRDefault="004B5945" w:rsidP="004B5945">
      <w:r>
        <w:t>American Foreign Policy With and Without The Lobby</w:t>
      </w:r>
    </w:p>
    <w:p w14:paraId="2E22FEDF" w14:textId="77777777" w:rsidR="004B5945" w:rsidRDefault="004B5945" w:rsidP="004B5945">
      <w:r w:rsidRPr="000D5A6E">
        <w:rPr>
          <w:rStyle w:val="StyleUnderline"/>
        </w:rPr>
        <w:t>The United States has a history of supporting regressive regimes that had no specific lobby of note</w:t>
      </w:r>
      <w:r>
        <w:t xml:space="preserve">. As with the previous section, there is no need for an exhaustive list. </w:t>
      </w:r>
      <w:r w:rsidRPr="000D5A6E">
        <w:rPr>
          <w:rStyle w:val="StyleUnderline"/>
        </w:rPr>
        <w:t>There are volumes upon volumes filled with critiques of U.S. support for regressive regimes</w:t>
      </w:r>
      <w:r>
        <w:t xml:space="preserve"> including Eduardo Galeano’s The Open Veins of Latin America, Noam Chomsky’s Deterring Democracy and numerous others.</w:t>
      </w:r>
    </w:p>
    <w:p w14:paraId="0F988E27" w14:textId="77777777" w:rsidR="004B5945" w:rsidRDefault="004B5945" w:rsidP="004B5945">
      <w:r>
        <w:t>For decades the United States was the prime sponsor of the successive Duvalier regimes in Haiti. The U.S. was a key player in the 1953 anti-Mossadegh coup in Iran and the prime sponsor of the ensuing Shah regime. Before Israel was even a state the United States was sponsoring the brutal Saudi monarchy. The U.S. has supported regressive regimes in Central America for well over a century. The U.S. was a strong supporter of the Mobutu regime in the Democratic Republic of the Congo. The U.S. supported the Nicaraguan Somoza regimes right up until the end and then spent the ensuing decade sponsoring the reactionary Contra militia against the Sandinista regime (against which it still intervenes).</w:t>
      </w:r>
    </w:p>
    <w:p w14:paraId="6A92192D" w14:textId="77777777" w:rsidR="004B5945" w:rsidRDefault="004B5945" w:rsidP="004B5945">
      <w:r w:rsidRPr="000D5A6E">
        <w:rPr>
          <w:rStyle w:val="StyleUnderline"/>
        </w:rPr>
        <w:t>In none of these examples was there a specific lobby in Washington comparing in size or scope to the Israel Lobby yet the U.S. still aggressively supports regressive policies.</w:t>
      </w:r>
      <w:r>
        <w:t xml:space="preserve"> There were capitalist forces pushing for these policies generally, some with a more specific focus than others. For example, Mossadegh’s democratic socialist policies would have reigned in U.S. and British profits, especially in the petroleum industry. Fruit companies lobbied for support to regressive forces Central America in response to labor uprisings in and peasant mobilization against agribusiness. Various capitalist lobbies support Nicaragua policy in response to the Sandinista’s democratic socialist policy platform.</w:t>
      </w:r>
    </w:p>
    <w:p w14:paraId="01DCB73B" w14:textId="77777777" w:rsidR="004B5945" w:rsidRPr="000D5A6E" w:rsidRDefault="004B5945" w:rsidP="004B5945">
      <w:pPr>
        <w:rPr>
          <w:rStyle w:val="StyleUnderline"/>
        </w:rPr>
      </w:pPr>
      <w:r w:rsidRPr="000D5A6E">
        <w:rPr>
          <w:rStyle w:val="StyleUnderline"/>
        </w:rPr>
        <w:t>Capitalist interests are key drivers of U.S. foreign policy and always have been. They have been most aggressive in supporting regressive policy when anti-capitalist, or even liberal, regimes and resistance movements seeking to reign in capitalism were present. This fits with with Israel policy too. When the U.S. first began serious intervention in support of Israel the Palestine Liberation Organization was dominated by groups that ranged from democratic socialist to communist.</w:t>
      </w:r>
    </w:p>
    <w:p w14:paraId="0B6E0AC9" w14:textId="77777777" w:rsidR="004B5945" w:rsidRDefault="004B5945" w:rsidP="004B5945">
      <w:r w:rsidRPr="000D5A6E">
        <w:rPr>
          <w:rStyle w:val="StyleUnderline"/>
        </w:rPr>
        <w:t>In the case of the United States belatedly and partially opposing settler rule in South Africa, it did so only under great pressure domestically and internationally. Even then only against the more crudely racist apartheid legislation and settler legislative rule</w:t>
      </w:r>
      <w:r>
        <w:t xml:space="preserve">. However </w:t>
      </w:r>
      <w:r w:rsidRPr="000D5A6E">
        <w:rPr>
          <w:rStyle w:val="Emphasis"/>
        </w:rPr>
        <w:t>capitalism and settler colonialism in South Africa are intertextual.</w:t>
      </w:r>
      <w:r>
        <w:t xml:space="preserve"> The United States supported only ending settler legislative rule and the settler capitalist class remains a tremendous political force today. Opponents of ending settler rule framed the ANC, Black Conscious Movement and others as communist or socialist revolutionary organizations (with some accuracy!) to couch their opposition in terms other than explicit White supremacy. The PLO too was frequently discussed as socialist, communist or, more commonly, affiliated with or sponsored by China or the U.S.S.R.</w:t>
      </w:r>
    </w:p>
    <w:p w14:paraId="17A064EA" w14:textId="77777777" w:rsidR="004B5945" w:rsidRDefault="004B5945" w:rsidP="004B5945">
      <w:pPr>
        <w:rPr>
          <w:rStyle w:val="StyleUnderline"/>
        </w:rPr>
      </w:pPr>
      <w:r w:rsidRPr="000D5A6E">
        <w:rPr>
          <w:rStyle w:val="StyleUnderline"/>
        </w:rPr>
        <w:lastRenderedPageBreak/>
        <w:t>Capitalism, like settler colonialism, is a fundamental U.S. political framework and Israel is a neoliberal capitalist state. That is part of their “shared values” and it is a reason the U.S. is partisan to Israel.</w:t>
      </w:r>
    </w:p>
    <w:p w14:paraId="7F4C2FB3" w14:textId="77777777" w:rsidR="003D3632" w:rsidRPr="003D3632" w:rsidRDefault="003D3632" w:rsidP="003D3632"/>
    <w:sectPr w:rsidR="003D3632" w:rsidRPr="003D363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 w:author="Sarah Lundeen" w:date="2019-07-08T20:04:00Z" w:initials="SL">
    <w:p w14:paraId="5889C94F" w14:textId="77777777" w:rsidR="00CA7B15" w:rsidRDefault="00CA7B15" w:rsidP="00CA7B15">
      <w:pPr>
        <w:pStyle w:val="CommentText"/>
      </w:pPr>
      <w:r>
        <w:rPr>
          <w:rStyle w:val="CommentReference"/>
        </w:rPr>
        <w:annotationRef/>
      </w:r>
      <w:r>
        <w:t>Where is the rest of this evidence? Make sure cards include whole paragraph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89C94F"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89C94F" w16cid:durableId="20CE205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061A9"/>
    <w:multiLevelType w:val="hybridMultilevel"/>
    <w:tmpl w:val="33DAB8F2"/>
    <w:lvl w:ilvl="0" w:tplc="C1A8BBE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CC46B4"/>
    <w:multiLevelType w:val="hybridMultilevel"/>
    <w:tmpl w:val="F92CCEE4"/>
    <w:lvl w:ilvl="0" w:tplc="8C007294">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36614A"/>
    <w:multiLevelType w:val="hybridMultilevel"/>
    <w:tmpl w:val="AB488482"/>
    <w:lvl w:ilvl="0" w:tplc="8F0C48D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arah Lundeen">
    <w15:presenceInfo w15:providerId="Windows Live" w15:userId="1ec537526f7e6b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49673008"/>
  </w:docVars>
  <w:rsids>
    <w:rsidRoot w:val="002708E4"/>
    <w:rsid w:val="000411E9"/>
    <w:rsid w:val="00052DCB"/>
    <w:rsid w:val="00077C98"/>
    <w:rsid w:val="00082FA5"/>
    <w:rsid w:val="000843B6"/>
    <w:rsid w:val="000B456C"/>
    <w:rsid w:val="001B1794"/>
    <w:rsid w:val="002708E4"/>
    <w:rsid w:val="002F08C9"/>
    <w:rsid w:val="00333762"/>
    <w:rsid w:val="0035703D"/>
    <w:rsid w:val="003D3632"/>
    <w:rsid w:val="003E6E10"/>
    <w:rsid w:val="003F11C2"/>
    <w:rsid w:val="00432AB1"/>
    <w:rsid w:val="00433689"/>
    <w:rsid w:val="004B5945"/>
    <w:rsid w:val="004F11BD"/>
    <w:rsid w:val="005576FC"/>
    <w:rsid w:val="00582BE2"/>
    <w:rsid w:val="005C6D97"/>
    <w:rsid w:val="005F7D1E"/>
    <w:rsid w:val="0066160E"/>
    <w:rsid w:val="006C0EED"/>
    <w:rsid w:val="006C594C"/>
    <w:rsid w:val="006F383A"/>
    <w:rsid w:val="007118FB"/>
    <w:rsid w:val="007874B5"/>
    <w:rsid w:val="007D5B52"/>
    <w:rsid w:val="008B2FD3"/>
    <w:rsid w:val="008D4BF9"/>
    <w:rsid w:val="00950E22"/>
    <w:rsid w:val="00952C39"/>
    <w:rsid w:val="0095399E"/>
    <w:rsid w:val="00984383"/>
    <w:rsid w:val="009928BB"/>
    <w:rsid w:val="00A323C0"/>
    <w:rsid w:val="00C11342"/>
    <w:rsid w:val="00CA7B15"/>
    <w:rsid w:val="00CC645D"/>
    <w:rsid w:val="00CE7129"/>
    <w:rsid w:val="00D5497C"/>
    <w:rsid w:val="00E424A7"/>
    <w:rsid w:val="00E96C9B"/>
    <w:rsid w:val="00EB6C30"/>
    <w:rsid w:val="00EC44E0"/>
    <w:rsid w:val="00ED6A13"/>
    <w:rsid w:val="00F80E1E"/>
    <w:rsid w:val="00FD7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28125"/>
  <w15:chartTrackingRefBased/>
  <w15:docId w15:val="{45B162AA-3CDB-44B6-B45E-D4E08A943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52C39"/>
    <w:rPr>
      <w:rFonts w:ascii="Calibri" w:hAnsi="Calibri"/>
    </w:rPr>
  </w:style>
  <w:style w:type="paragraph" w:styleId="Heading1">
    <w:name w:val="heading 1"/>
    <w:aliases w:val="Pocket"/>
    <w:basedOn w:val="Normal"/>
    <w:next w:val="Normal"/>
    <w:link w:val="Heading1Char"/>
    <w:qFormat/>
    <w:rsid w:val="00952C3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52C3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unhideWhenUsed/>
    <w:qFormat/>
    <w:rsid w:val="00952C3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w:basedOn w:val="Normal"/>
    <w:next w:val="Normal"/>
    <w:link w:val="Heading4Char"/>
    <w:uiPriority w:val="3"/>
    <w:unhideWhenUsed/>
    <w:qFormat/>
    <w:rsid w:val="00952C3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52C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2C39"/>
  </w:style>
  <w:style w:type="character" w:customStyle="1" w:styleId="Heading1Char">
    <w:name w:val="Heading 1 Char"/>
    <w:aliases w:val="Pocket Char"/>
    <w:basedOn w:val="DefaultParagraphFont"/>
    <w:link w:val="Heading1"/>
    <w:rsid w:val="00952C3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52C39"/>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
    <w:basedOn w:val="DefaultParagraphFont"/>
    <w:link w:val="Heading3"/>
    <w:uiPriority w:val="2"/>
    <w:rsid w:val="00952C3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952C39"/>
    <w:rPr>
      <w:rFonts w:ascii="Calibri" w:eastAsiaTheme="majorEastAsia" w:hAnsi="Calibri" w:cstheme="majorBidi"/>
      <w:b/>
      <w:iCs/>
      <w:sz w:val="26"/>
    </w:rPr>
  </w:style>
  <w:style w:type="character" w:styleId="Emphasis">
    <w:name w:val="Emphasis"/>
    <w:aliases w:val="Minimized,tag2,Size 10,emphasis in card,Evidence,minimized,Highlighted,Underlined,CD Card,ED - Tag,emphasis,Bold Underline,Emphasis!!,small,Qualifications,bold underline,normal card text,Shrunk,qualifications in card,qualifications,Style1,B,s"/>
    <w:basedOn w:val="DefaultParagraphFont"/>
    <w:link w:val="textbold"/>
    <w:uiPriority w:val="7"/>
    <w:qFormat/>
    <w:rsid w:val="00952C3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52C3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6"/>
    <w:qFormat/>
    <w:rsid w:val="00952C39"/>
    <w:rPr>
      <w:b w:val="0"/>
      <w:sz w:val="22"/>
      <w:u w:val="singl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uiPriority w:val="99"/>
    <w:unhideWhenUsed/>
    <w:rsid w:val="00952C39"/>
    <w:rPr>
      <w:color w:val="auto"/>
      <w:u w:val="none"/>
    </w:rPr>
  </w:style>
  <w:style w:type="character" w:styleId="FollowedHyperlink">
    <w:name w:val="FollowedHyperlink"/>
    <w:basedOn w:val="DefaultParagraphFont"/>
    <w:uiPriority w:val="99"/>
    <w:semiHidden/>
    <w:unhideWhenUsed/>
    <w:rsid w:val="00952C39"/>
    <w:rPr>
      <w:color w:val="auto"/>
      <w:u w:val="none"/>
    </w:rPr>
  </w:style>
  <w:style w:type="paragraph" w:customStyle="1" w:styleId="textbold">
    <w:name w:val="text bold"/>
    <w:basedOn w:val="Normal"/>
    <w:link w:val="Emphasis"/>
    <w:uiPriority w:val="7"/>
    <w:qFormat/>
    <w:rsid w:val="002708E4"/>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styleId="ListParagraph">
    <w:name w:val="List Paragraph"/>
    <w:basedOn w:val="Normal"/>
    <w:uiPriority w:val="34"/>
    <w:qFormat/>
    <w:rsid w:val="002708E4"/>
    <w:pPr>
      <w:ind w:left="720"/>
      <w:contextualSpacing/>
    </w:pPr>
  </w:style>
  <w:style w:type="character" w:styleId="CommentReference">
    <w:name w:val="annotation reference"/>
    <w:basedOn w:val="DefaultParagraphFont"/>
    <w:uiPriority w:val="99"/>
    <w:semiHidden/>
    <w:unhideWhenUsed/>
    <w:rsid w:val="003E6E10"/>
    <w:rPr>
      <w:sz w:val="16"/>
      <w:szCs w:val="16"/>
    </w:rPr>
  </w:style>
  <w:style w:type="paragraph" w:styleId="CommentText">
    <w:name w:val="annotation text"/>
    <w:basedOn w:val="Normal"/>
    <w:link w:val="CommentTextChar"/>
    <w:uiPriority w:val="99"/>
    <w:semiHidden/>
    <w:unhideWhenUsed/>
    <w:rsid w:val="003E6E10"/>
    <w:pPr>
      <w:spacing w:line="240" w:lineRule="auto"/>
    </w:pPr>
    <w:rPr>
      <w:sz w:val="20"/>
      <w:szCs w:val="20"/>
    </w:rPr>
  </w:style>
  <w:style w:type="character" w:customStyle="1" w:styleId="CommentTextChar">
    <w:name w:val="Comment Text Char"/>
    <w:basedOn w:val="DefaultParagraphFont"/>
    <w:link w:val="CommentText"/>
    <w:uiPriority w:val="99"/>
    <w:semiHidden/>
    <w:rsid w:val="003E6E10"/>
    <w:rPr>
      <w:rFonts w:ascii="Calibri" w:hAnsi="Calibri"/>
      <w:sz w:val="20"/>
      <w:szCs w:val="20"/>
    </w:rPr>
  </w:style>
  <w:style w:type="paragraph" w:styleId="BalloonText">
    <w:name w:val="Balloon Text"/>
    <w:basedOn w:val="Normal"/>
    <w:link w:val="BalloonTextChar"/>
    <w:uiPriority w:val="99"/>
    <w:semiHidden/>
    <w:unhideWhenUsed/>
    <w:rsid w:val="009843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4383"/>
    <w:rPr>
      <w:rFonts w:ascii="Segoe UI" w:hAnsi="Segoe UI" w:cs="Segoe UI"/>
      <w:sz w:val="18"/>
      <w:szCs w:val="18"/>
    </w:rPr>
  </w:style>
  <w:style w:type="paragraph" w:customStyle="1" w:styleId="card">
    <w:name w:val="card"/>
    <w:aliases w:val="Medium Grid 21"/>
    <w:basedOn w:val="Normal"/>
    <w:next w:val="Normal"/>
    <w:link w:val="cardChar"/>
    <w:uiPriority w:val="99"/>
    <w:qFormat/>
    <w:rsid w:val="007D5B52"/>
    <w:pPr>
      <w:ind w:left="288" w:right="288"/>
    </w:pPr>
    <w:rPr>
      <w:rFonts w:asciiTheme="minorHAnsi" w:hAnsiTheme="minorHAnsi"/>
      <w:u w:val="single"/>
    </w:rPr>
  </w:style>
  <w:style w:type="paragraph" w:customStyle="1" w:styleId="Underline2">
    <w:name w:val="Underline2"/>
    <w:basedOn w:val="Normal"/>
    <w:link w:val="Underline2Char"/>
    <w:autoRedefine/>
    <w:uiPriority w:val="4"/>
    <w:qFormat/>
    <w:rsid w:val="0095399E"/>
    <w:rPr>
      <w:rFonts w:ascii="Arial" w:hAnsi="Arial" w:cs="Arial"/>
      <w:b/>
      <w:u w:val="single"/>
    </w:rPr>
  </w:style>
  <w:style w:type="character" w:customStyle="1" w:styleId="Underline2Char">
    <w:name w:val="Underline2 Char"/>
    <w:basedOn w:val="DefaultParagraphFont"/>
    <w:link w:val="Underline2"/>
    <w:uiPriority w:val="4"/>
    <w:rsid w:val="0095399E"/>
    <w:rPr>
      <w:rFonts w:ascii="Arial" w:hAnsi="Arial" w:cs="Arial"/>
      <w:b/>
      <w:u w:val="single"/>
    </w:rPr>
  </w:style>
  <w:style w:type="character" w:customStyle="1" w:styleId="underline">
    <w:name w:val="underline"/>
    <w:basedOn w:val="DefaultParagraphFont"/>
    <w:uiPriority w:val="99"/>
    <w:qFormat/>
    <w:rsid w:val="0066160E"/>
    <w:rPr>
      <w:b/>
      <w:u w:val="single"/>
    </w:rPr>
  </w:style>
  <w:style w:type="character" w:customStyle="1" w:styleId="cardChar">
    <w:name w:val="card Char"/>
    <w:basedOn w:val="DefaultParagraphFont"/>
    <w:link w:val="card"/>
    <w:uiPriority w:val="99"/>
    <w:rsid w:val="0066160E"/>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ndfonline.com/doi/pdf/10.1080/2201473X.2012.10648826" TargetMode="External"/><Relationship Id="rId18" Type="http://schemas.openxmlformats.org/officeDocument/2006/relationships/hyperlink" Target="https://www.academia.edu/26081486/Biopolitics_meets_Terrapolitics_Political_Ontologies_and_Governance_in_Settler-Colonial_Australia" TargetMode="External"/><Relationship Id="rId26" Type="http://schemas.openxmlformats.org/officeDocument/2006/relationships/hyperlink" Target="http://www.usatoday.com/story/news/world/2014/08/07/gaza-children/13673931/" TargetMode="External"/><Relationship Id="rId39" Type="http://schemas.openxmlformats.org/officeDocument/2006/relationships/hyperlink" Target="http://www.un.org/en/preventgenocide/adviser/genocide_prevention.shtml" TargetMode="External"/><Relationship Id="rId21" Type="http://schemas.openxmlformats.org/officeDocument/2006/relationships/hyperlink" Target="https://cico3.com/tag/settler-normativity/" TargetMode="External"/><Relationship Id="rId34" Type="http://schemas.openxmlformats.org/officeDocument/2006/relationships/hyperlink" Target="http://blogs.forward.com/forward-thinking/203214/open-letter-to-penelope-cruz-from-her-jewish-doppe/" TargetMode="External"/><Relationship Id="rId42" Type="http://schemas.openxmlformats.org/officeDocument/2006/relationships/hyperlink" Target="http://www.huffingtonpost.com/2014/08/01/times-of-israel-genocide-article-post-deleted_n_5641971.html" TargetMode="External"/><Relationship Id="rId47" Type="http://schemas.openxmlformats.org/officeDocument/2006/relationships/hyperlink" Target="http://commons.wikimedia.org/wiki/File:Palestine_Map_2007_%28Settlements%29.gif" TargetMode="External"/><Relationship Id="rId50" Type="http://schemas.microsoft.com/office/2011/relationships/commentsExtended" Target="commentsExtended.xml"/><Relationship Id="rId55" Type="http://schemas.openxmlformats.org/officeDocument/2006/relationships/hyperlink" Target="https://citywatchla.com/index.php/important-reads/15581-speak-out-on-israeli-excessive-force-using-u-s-supplied-weapons-against-gaza-civilians" TargetMode="External"/><Relationship Id="rId63" Type="http://schemas.openxmlformats.org/officeDocument/2006/relationships/hyperlink" Target="https://www.thenation.com/article/american-laws-can-help-stop-israeli-massacres-in-gaza/" TargetMode="External"/><Relationship Id="rId68" Type="http://schemas.openxmlformats.org/officeDocument/2006/relationships/hyperlink" Target="https://twitter.com/AliAbunimah/status/749422728961265664?ref_src=twsrc%5Etfw" TargetMode="External"/><Relationship Id="rId76" Type="http://schemas.openxmlformats.org/officeDocument/2006/relationships/hyperlink" Target="https://www.yadvashem.org/holocaust/holocaust-antisemitism/shalev-if-everything-is-genocide.html" TargetMode="External"/><Relationship Id="rId84" Type="http://schemas.openxmlformats.org/officeDocument/2006/relationships/hyperlink" Target="http://sfbay-anarchists.org/wp-content/uploads/2015/01/frank-b-wilderson-iii-were-trying-to-destroy-the-world-antiblackness-police-violence-after-ferguson.pdf" TargetMode="External"/><Relationship Id="rId7" Type="http://schemas.openxmlformats.org/officeDocument/2006/relationships/hyperlink" Target="https://www.tandfonline.com/doi/pdf/10.1080/2201473X.2012.10648826" TargetMode="External"/><Relationship Id="rId71" Type="http://schemas.openxmlformats.org/officeDocument/2006/relationships/hyperlink" Target="http://www.alternet.org/grayzone-project/huge-part-elie-wiesels-legacy-being-whitewashed" TargetMode="External"/><Relationship Id="rId2" Type="http://schemas.openxmlformats.org/officeDocument/2006/relationships/styles" Target="styles.xml"/><Relationship Id="rId16" Type="http://schemas.openxmlformats.org/officeDocument/2006/relationships/hyperlink" Target="https://doi.org/10.1177/0090591717712151" TargetMode="External"/><Relationship Id="rId29" Type="http://schemas.openxmlformats.org/officeDocument/2006/relationships/hyperlink" Target="http://www.slate.com/articles/news_and_politics/foreigners/2014/08/gaza_shelter_massacre_how_israel_could_have_killed_21_civilians_at_a_u_n.html" TargetMode="External"/><Relationship Id="rId11" Type="http://schemas.openxmlformats.org/officeDocument/2006/relationships/hyperlink" Target="https://cico3.com/tag/settler-normativity/" TargetMode="External"/><Relationship Id="rId24" Type="http://schemas.openxmlformats.org/officeDocument/2006/relationships/hyperlink" Target="https://ccrjustice.org/genocide-palestinian-people-international-law-and-human-rights-perspective" TargetMode="External"/><Relationship Id="rId32" Type="http://schemas.openxmlformats.org/officeDocument/2006/relationships/hyperlink" Target="http://www.politics.co.uk/news/2014/08/07/the-evidence-that-israel-deliberately-targeted-hospitals-and" TargetMode="External"/><Relationship Id="rId37" Type="http://schemas.openxmlformats.org/officeDocument/2006/relationships/hyperlink" Target="http://husseini.posthaven.com/a-global-legal-intifada-if-its-a-genocide-in-gaza-then-invoke-the-convention-to-stop-it" TargetMode="External"/><Relationship Id="rId40" Type="http://schemas.openxmlformats.org/officeDocument/2006/relationships/hyperlink" Target="http://www.mfa.gov.il/mfa/aboutisrael/state/pages/acquisition%20of%20israeli%20nationality.aspx" TargetMode="External"/><Relationship Id="rId45" Type="http://schemas.openxmlformats.org/officeDocument/2006/relationships/hyperlink" Target="http://electronicintifada.net/" TargetMode="External"/><Relationship Id="rId53" Type="http://schemas.openxmlformats.org/officeDocument/2006/relationships/hyperlink" Target="https://www.thenation.com/article/american-laws-can-help-stop-israeli-massacres-in-gaza/" TargetMode="External"/><Relationship Id="rId58" Type="http://schemas.openxmlformats.org/officeDocument/2006/relationships/hyperlink" Target="https://www.thenation.com/article/american-laws-can-help-stop-israeli-massacres-in-gaza/" TargetMode="External"/><Relationship Id="rId66" Type="http://schemas.openxmlformats.org/officeDocument/2006/relationships/hyperlink" Target="https://www.whitehouse.gov/the-press-office/2016/07/02/statement-president-death-elie-wiesel" TargetMode="External"/><Relationship Id="rId74" Type="http://schemas.openxmlformats.org/officeDocument/2006/relationships/hyperlink" Target="https://www.youtube.com/watch?v=yNSTmDc4NLQ" TargetMode="External"/><Relationship Id="rId79" Type="http://schemas.openxmlformats.org/officeDocument/2006/relationships/hyperlink" Target="http://www.jpost.com/Defense/LIVE-BLOG-Israels-Operation-Protective-Edge-in-Gaza-361892" TargetMode="External"/><Relationship Id="rId87" Type="http://schemas.microsoft.com/office/2011/relationships/people" Target="people.xml"/><Relationship Id="rId5" Type="http://schemas.openxmlformats.org/officeDocument/2006/relationships/hyperlink" Target="https://thedefensepost.com/2019/04/09/us-israel-arms-sales-opinion/" TargetMode="External"/><Relationship Id="rId61" Type="http://schemas.openxmlformats.org/officeDocument/2006/relationships/hyperlink" Target="http://exposingthetruth.info/culture-and-imperialism-by-edward-said/" TargetMode="External"/><Relationship Id="rId82" Type="http://schemas.openxmlformats.org/officeDocument/2006/relationships/hyperlink" Target="http://static1.squarespace.com/static/557744ffe4b013bae3b7af63/t/557f2fffe4b043c28125cd3e/1434398719056/Tuck+%26+Gaztambide-Fern%C3%A1ndez_Curriculum%2C+replacement%2C+and+settler+futurity.pdf" TargetMode="External"/><Relationship Id="rId19" Type="http://schemas.openxmlformats.org/officeDocument/2006/relationships/hyperlink" Target="https://pdfs.semanticscholar.org/6183/1eb9d3a0bbbc54debb7f753b2654ba7f22ed.pdf" TargetMode="External"/><Relationship Id="rId4" Type="http://schemas.openxmlformats.org/officeDocument/2006/relationships/webSettings" Target="webSettings.xml"/><Relationship Id="rId9" Type="http://schemas.openxmlformats.org/officeDocument/2006/relationships/hyperlink" Target="https://doi.org/10.1177/0090591717712151" TargetMode="External"/><Relationship Id="rId14" Type="http://schemas.openxmlformats.org/officeDocument/2006/relationships/hyperlink" Target="https://www.tandfonline.com/doi/pdf/10.1080/2201473X.2012.10648826" TargetMode="External"/><Relationship Id="rId22" Type="http://schemas.openxmlformats.org/officeDocument/2006/relationships/hyperlink" Target="https://www.benjaminlcorey.com/yes-israel-palestinians-actually-genocide/" TargetMode="External"/><Relationship Id="rId27" Type="http://schemas.openxmlformats.org/officeDocument/2006/relationships/hyperlink" Target="http://www.dailymail.co.uk/news/article-2714575/Humanitarian-crisis-Gaza-half-million-homeless.html" TargetMode="External"/><Relationship Id="rId30" Type="http://schemas.openxmlformats.org/officeDocument/2006/relationships/hyperlink" Target="http://www.un.org/apps/news/story.asp?NewsID=48396" TargetMode="External"/><Relationship Id="rId35" Type="http://schemas.openxmlformats.org/officeDocument/2006/relationships/hyperlink" Target="http://www.jpost.com/Operation-Protective-Edge/ANALYSIS-Critics-of-Israels-Gaza-operation-could-look-to-ISIS-to-see-what-real-genocide-is-370537" TargetMode="External"/><Relationship Id="rId43" Type="http://schemas.openxmlformats.org/officeDocument/2006/relationships/hyperlink" Target="http://www.haaretz.com/print-edition/news/netanyahu-israel-s-arabs-are-the-real-demographic-threat-1.109045" TargetMode="External"/><Relationship Id="rId48" Type="http://schemas.openxmlformats.org/officeDocument/2006/relationships/hyperlink" Target="http://therealnews.com/t2/index.php?option=com_content&amp;task=view&amp;id=31&amp;Itemid=74&amp;jumival=12155" TargetMode="External"/><Relationship Id="rId56" Type="http://schemas.openxmlformats.org/officeDocument/2006/relationships/hyperlink" Target="https://www.aljazeera.com/indepth/features/2013/08/201381410565517125.html" TargetMode="External"/><Relationship Id="rId64" Type="http://schemas.openxmlformats.org/officeDocument/2006/relationships/hyperlink" Target="https://www.adl.org/news/op-ed/lets-not-compare-ferguson-to-palestine" TargetMode="External"/><Relationship Id="rId69" Type="http://schemas.openxmlformats.org/officeDocument/2006/relationships/hyperlink" Target="https://twitter.com/MaxBlumenthal/status/749327999317610496" TargetMode="External"/><Relationship Id="rId77" Type="http://schemas.openxmlformats.org/officeDocument/2006/relationships/hyperlink" Target="https://blogs.timesofisrael.com/tragedy-is-no-excuse-for-the-trivialization-of-the-holocaust/" TargetMode="External"/><Relationship Id="rId8" Type="http://schemas.openxmlformats.org/officeDocument/2006/relationships/hyperlink" Target="https://www.tandfonline.com/doi/pdf/10.1080/2201473X.2012.10648826" TargetMode="External"/><Relationship Id="rId51" Type="http://schemas.microsoft.com/office/2016/09/relationships/commentsIds" Target="commentsIds.xml"/><Relationship Id="rId72" Type="http://schemas.openxmlformats.org/officeDocument/2006/relationships/hyperlink" Target="https://www.algemeiner.com/wp-content/uploads/2014/08/Elie-Wiesel-Hamas-Child-Sacrifice.pdf" TargetMode="External"/><Relationship Id="rId80" Type="http://schemas.openxmlformats.org/officeDocument/2006/relationships/hyperlink" Target="http://www.jpost.com/Middle-East/US-aircraft-strikes-Islamic-State-targets-in-northern-Iraq-370513" TargetMode="External"/><Relationship Id="rId85" Type="http://schemas.openxmlformats.org/officeDocument/2006/relationships/hyperlink" Target="https://cico3.com/tag/settler-normativity/" TargetMode="External"/><Relationship Id="rId3" Type="http://schemas.openxmlformats.org/officeDocument/2006/relationships/settings" Target="settings.xml"/><Relationship Id="rId12" Type="http://schemas.openxmlformats.org/officeDocument/2006/relationships/hyperlink" Target="https://thedefensepost.com/2019/04/09/us-israel-arms-sales-opinion/" TargetMode="External"/><Relationship Id="rId17" Type="http://schemas.openxmlformats.org/officeDocument/2006/relationships/hyperlink" Target="https://doi.org/10.1177/0090591717712151" TargetMode="External"/><Relationship Id="rId25" Type="http://schemas.openxmlformats.org/officeDocument/2006/relationships/hyperlink" Target="https://www.vice.com/en_us/article/7b77xx/israels-war-on-gaza-is-it-genocide-813" TargetMode="External"/><Relationship Id="rId33" Type="http://schemas.openxmlformats.org/officeDocument/2006/relationships/hyperlink" Target="http://www.hrw.org/news/2014/08/04/gaza-israeli-soldiers-shoot-and-kill-fleeing-civilians" TargetMode="External"/><Relationship Id="rId38" Type="http://schemas.openxmlformats.org/officeDocument/2006/relationships/hyperlink" Target="http://www.preventgenocide.org/law/convention/text.htm" TargetMode="External"/><Relationship Id="rId46" Type="http://schemas.openxmlformats.org/officeDocument/2006/relationships/hyperlink" Target="http://electronicintifada.net/content/israels-incremental-genocide-gaza-ghetto/13562" TargetMode="External"/><Relationship Id="rId59" Type="http://schemas.openxmlformats.org/officeDocument/2006/relationships/hyperlink" Target="https://eprints.qut.edu.au/63908/1/63908.pdf" TargetMode="External"/><Relationship Id="rId67" Type="http://schemas.openxmlformats.org/officeDocument/2006/relationships/hyperlink" Target="http://www.timesofisrael.com/after-death-critics-attack-wiesel-legacy-over-israel-support/" TargetMode="External"/><Relationship Id="rId20" Type="http://schemas.openxmlformats.org/officeDocument/2006/relationships/hyperlink" Target="https://doi.org/10.1177/0090591717712151" TargetMode="External"/><Relationship Id="rId41" Type="http://schemas.openxmlformats.org/officeDocument/2006/relationships/hyperlink" Target="http://electronicintifada.net/blogs/ali-abunimah/concentrate-and-exterminate-israel-parliament-deputy-speakers-gaza-genocide-plan" TargetMode="External"/><Relationship Id="rId54" Type="http://schemas.openxmlformats.org/officeDocument/2006/relationships/hyperlink" Target="https://www.thenation.com/article/american-laws-can-help-stop-israeli-massacres-in-gaza/" TargetMode="External"/><Relationship Id="rId62" Type="http://schemas.openxmlformats.org/officeDocument/2006/relationships/hyperlink" Target="https://www.marketwatch.com/story/israel-should-offer-to-go-without-any-us-military-aid-2016-06-01" TargetMode="External"/><Relationship Id="rId70" Type="http://schemas.openxmlformats.org/officeDocument/2006/relationships/hyperlink" Target="https://twitter.com/MaxBlumenthal/status/749328816191922176?ref_src=twsrc%5Etfw" TargetMode="External"/><Relationship Id="rId75" Type="http://schemas.openxmlformats.org/officeDocument/2006/relationships/hyperlink" Target="https://www.youtube.com/watch?v=IIrUmKLdr1A" TargetMode="External"/><Relationship Id="rId83" Type="http://schemas.openxmlformats.org/officeDocument/2006/relationships/hyperlink" Target="http://static1.squarespace.com/static/557744ffe4b013bae3b7af63/t/557f2fffe4b043c28125cd3e/1434398719056/Tuck+%26+Gaztambide-Fern%C3%A1ndez_Curriculum%2C+replacement%2C+and+settler+futurity.pdf" TargetMode="Externa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ico3.com/tag/settler-normativity/" TargetMode="External"/><Relationship Id="rId15" Type="http://schemas.openxmlformats.org/officeDocument/2006/relationships/hyperlink" Target="https://cico3.com/tag/settler-normativity/" TargetMode="External"/><Relationship Id="rId23" Type="http://schemas.openxmlformats.org/officeDocument/2006/relationships/hyperlink" Target="http://www.patheos.com/blogs/formerlyfundie/no-bible-doesnt-command-stand-israel/" TargetMode="External"/><Relationship Id="rId28" Type="http://schemas.openxmlformats.org/officeDocument/2006/relationships/hyperlink" Target="http://www.democracynow.org/2010/3/3/headlines/un_humanitarian_chief_gaza_an_open_air_prison" TargetMode="External"/><Relationship Id="rId36" Type="http://schemas.openxmlformats.org/officeDocument/2006/relationships/hyperlink" Target="http://en.wikipedia.org/wiki/Mandatory_Palestine" TargetMode="External"/><Relationship Id="rId49" Type="http://schemas.openxmlformats.org/officeDocument/2006/relationships/comments" Target="comments.xml"/><Relationship Id="rId57" Type="http://schemas.openxmlformats.org/officeDocument/2006/relationships/hyperlink" Target="https://newint.org/features/2018/09/27/freezing-arms-sales-israel-just-first-step" TargetMode="External"/><Relationship Id="rId10" Type="http://schemas.openxmlformats.org/officeDocument/2006/relationships/hyperlink" Target="https://doi.org/10.1177/0090591717712151" TargetMode="External"/><Relationship Id="rId31" Type="http://schemas.openxmlformats.org/officeDocument/2006/relationships/hyperlink" Target="http://www.amnesty.org/en/library/info/MDE15/019/2014/en" TargetMode="External"/><Relationship Id="rId44" Type="http://schemas.openxmlformats.org/officeDocument/2006/relationships/hyperlink" Target="http://www.ifamericansknew.org/stat/deaths.html" TargetMode="External"/><Relationship Id="rId52" Type="http://schemas.openxmlformats.org/officeDocument/2006/relationships/hyperlink" Target="https://cico3.com/tag/settler-normativity/" TargetMode="External"/><Relationship Id="rId60" Type="http://schemas.openxmlformats.org/officeDocument/2006/relationships/hyperlink" Target="https://eprints.qut.edu.au/63908/1/63908.pdf" TargetMode="External"/><Relationship Id="rId65" Type="http://schemas.openxmlformats.org/officeDocument/2006/relationships/hyperlink" Target="http://www.thetower.org/article/the-rise-of-soft-holocaust-denial/" TargetMode="External"/><Relationship Id="rId73" Type="http://schemas.openxmlformats.org/officeDocument/2006/relationships/hyperlink" Target="http://jewishnews.timesofisrael.com/rise-soft-core-holocaust-denial/" TargetMode="External"/><Relationship Id="rId78" Type="http://schemas.openxmlformats.org/officeDocument/2006/relationships/hyperlink" Target="https://www.jpost.com/Operation-Protective-Edge/ANALYSIS-Critics-of-Israels-Gaza-operation-could-look-to-ISIS-to-see-what-real-genocide-is-370537" TargetMode="External"/><Relationship Id="rId81" Type="http://schemas.openxmlformats.org/officeDocument/2006/relationships/hyperlink" Target="https://www.jpost.com/Operation-Protective-Edge/ANALYSIS-Critics-of-Israels-Gaza-operation-could-look-to-ISIS-to-see-what-real-genocide-is-370537" TargetMode="External"/><Relationship Id="rId86"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96</TotalTime>
  <Pages>161</Pages>
  <Words>75557</Words>
  <Characters>430677</Characters>
  <Application>Microsoft Office Word</Application>
  <DocSecurity>0</DocSecurity>
  <Lines>3588</Lines>
  <Paragraphs>1010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Lundeen</dc:creator>
  <cp:keywords/>
  <dc:description/>
  <cp:lastModifiedBy>Sarah Lundeen</cp:lastModifiedBy>
  <cp:revision>45</cp:revision>
  <dcterms:created xsi:type="dcterms:W3CDTF">2019-07-13T20:37:00Z</dcterms:created>
  <dcterms:modified xsi:type="dcterms:W3CDTF">2019-07-23T16:41:00Z</dcterms:modified>
</cp:coreProperties>
</file>