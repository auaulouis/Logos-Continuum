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434267" w14:textId="2919E623" w:rsidR="00F65CF2" w:rsidRDefault="007A5E9F" w:rsidP="007A5E9F">
      <w:pPr>
        <w:pStyle w:val="Heading1"/>
      </w:pPr>
      <w:r>
        <w:t xml:space="preserve">**f-35 thumper file – </w:t>
      </w:r>
      <w:proofErr w:type="spellStart"/>
      <w:r>
        <w:t>bfh</w:t>
      </w:r>
      <w:r w:rsidR="00E74C08">
        <w:t>m</w:t>
      </w:r>
      <w:r>
        <w:t>r</w:t>
      </w:r>
      <w:r w:rsidR="00E74C08">
        <w:t>s</w:t>
      </w:r>
      <w:bookmarkStart w:id="0" w:name="_GoBack"/>
      <w:bookmarkEnd w:id="0"/>
      <w:proofErr w:type="spellEnd"/>
    </w:p>
    <w:p w14:paraId="6CAFEBA7" w14:textId="36DB2966" w:rsidR="00DA7452" w:rsidRDefault="00AB0B04" w:rsidP="00AB0B04">
      <w:pPr>
        <w:pStyle w:val="Heading2"/>
      </w:pPr>
      <w:r>
        <w:t xml:space="preserve">TOP LEVEL </w:t>
      </w:r>
    </w:p>
    <w:p w14:paraId="4F5AD3C8" w14:textId="15B1873A" w:rsidR="00996257" w:rsidRDefault="00996257" w:rsidP="00996257">
      <w:pPr>
        <w:pStyle w:val="Heading3"/>
      </w:pPr>
      <w:r>
        <w:t>2ac –</w:t>
      </w:r>
      <w:r w:rsidR="00830545">
        <w:t xml:space="preserve"> </w:t>
      </w:r>
      <w:r>
        <w:t xml:space="preserve">thumper </w:t>
      </w:r>
    </w:p>
    <w:p w14:paraId="3C66621F" w14:textId="50838DFA" w:rsidR="00830545" w:rsidRPr="00830545" w:rsidRDefault="00830545" w:rsidP="00830545">
      <w:pPr>
        <w:pStyle w:val="Heading4"/>
      </w:pPr>
      <w:r>
        <w:t xml:space="preserve">Reduction of the F-35 fighter jet sale to turkey thumps the disad </w:t>
      </w:r>
    </w:p>
    <w:p w14:paraId="4E5D9249" w14:textId="79BBD751" w:rsidR="00830545" w:rsidRDefault="00830545" w:rsidP="00B46D4A">
      <w:proofErr w:type="spellStart"/>
      <w:r>
        <w:t>Nato</w:t>
      </w:r>
      <w:proofErr w:type="spellEnd"/>
      <w:r w:rsidR="00022AAC">
        <w:t>/Alliances</w:t>
      </w:r>
      <w:r>
        <w:t xml:space="preserve"> – </w:t>
      </w:r>
      <w:r w:rsidR="00022AAC">
        <w:t xml:space="preserve">us response injects </w:t>
      </w:r>
      <w:r>
        <w:t xml:space="preserve">tension + </w:t>
      </w:r>
      <w:proofErr w:type="spellStart"/>
      <w:r>
        <w:t>uncertainy</w:t>
      </w:r>
      <w:proofErr w:type="spellEnd"/>
      <w:r w:rsidR="00022AAC">
        <w:t xml:space="preserve"> into the commitments </w:t>
      </w:r>
    </w:p>
    <w:p w14:paraId="24754BA0" w14:textId="5E105DC3" w:rsidR="00830545" w:rsidRDefault="00830545" w:rsidP="00830545">
      <w:r>
        <w:t xml:space="preserve">Russia </w:t>
      </w:r>
      <w:r w:rsidR="00B46D4A">
        <w:t xml:space="preserve">– </w:t>
      </w:r>
      <w:r>
        <w:t>1) intel gathering from US jets 2) proves inevitable expansion</w:t>
      </w:r>
    </w:p>
    <w:p w14:paraId="3CE816BE" w14:textId="69697820" w:rsidR="00830545" w:rsidRPr="00830545" w:rsidRDefault="00830545" w:rsidP="00830545">
      <w:proofErr w:type="spellStart"/>
      <w:r>
        <w:t>Ptx</w:t>
      </w:r>
      <w:proofErr w:type="spellEnd"/>
      <w:r>
        <w:t xml:space="preserve"> + DIB – Lockheed gets 30% of funds from 5-35 + is unhappy</w:t>
      </w:r>
    </w:p>
    <w:p w14:paraId="44D395EF" w14:textId="7CDF4BBA" w:rsidR="00DA7452" w:rsidRDefault="00F65CF2" w:rsidP="00DA7452">
      <w:pPr>
        <w:rPr>
          <w:rStyle w:val="Hyperlink"/>
        </w:rPr>
      </w:pPr>
      <w:r w:rsidRPr="00F65CF2">
        <w:rPr>
          <w:rStyle w:val="Style13ptBold"/>
        </w:rPr>
        <w:t>Salama et. al, 7/17</w:t>
      </w:r>
      <w:r>
        <w:t xml:space="preserve">/19 (Vivian, “U.S. to Withhold F-35 Fighters From Turkey, Trump Says”, Wall Street Journal, </w:t>
      </w:r>
      <w:hyperlink r:id="rId6" w:history="1">
        <w:r w:rsidRPr="00E42FD1">
          <w:rPr>
            <w:rStyle w:val="Hyperlink"/>
          </w:rPr>
          <w:t>https://www.wsj.com/articles/u-s-to-withhold-f-35-fighters-from-turkey-trump-says-11563304669</w:t>
        </w:r>
      </w:hyperlink>
      <w:r>
        <w:t>)//rkp</w:t>
      </w:r>
    </w:p>
    <w:p w14:paraId="0485B8B6" w14:textId="1C99E6E9" w:rsidR="00830545" w:rsidRPr="00830545" w:rsidRDefault="00F65CF2" w:rsidP="00830545">
      <w:pPr>
        <w:rPr>
          <w:u w:val="single"/>
        </w:rPr>
      </w:pPr>
      <w:r w:rsidRPr="00830545">
        <w:rPr>
          <w:sz w:val="12"/>
        </w:rPr>
        <w:t>WASHINGTON—</w:t>
      </w:r>
      <w:r w:rsidRPr="00830545">
        <w:rPr>
          <w:rStyle w:val="StyleUnderline"/>
        </w:rPr>
        <w:t>President Trump said the U.S. would withhold sales of advanced F-35 stealth jet fighters to Turkey after Ankara received a new air-defense system from Russia, putting new strains on the North Atlantic Treaty Organization.</w:t>
      </w:r>
      <w:r w:rsidR="00830545">
        <w:rPr>
          <w:rStyle w:val="StyleUnderline"/>
        </w:rPr>
        <w:t xml:space="preserve"> </w:t>
      </w:r>
      <w:r w:rsidRPr="00830545">
        <w:rPr>
          <w:sz w:val="12"/>
        </w:rPr>
        <w:t xml:space="preserve">The decision to cancel the F-35 shipment was expected, but until Mr. Trump’s remarks on Tuesday, </w:t>
      </w:r>
      <w:r w:rsidRPr="00830545">
        <w:rPr>
          <w:rStyle w:val="StyleUnderline"/>
        </w:rPr>
        <w:t>the administration had held off on responding to Turkey’s decision to accept delivery of the Russian S-400 system.</w:t>
      </w:r>
      <w:r w:rsidRPr="00830545">
        <w:rPr>
          <w:sz w:val="12"/>
        </w:rPr>
        <w:t xml:space="preserve"> </w:t>
      </w:r>
      <w:r w:rsidRPr="00830545">
        <w:rPr>
          <w:rStyle w:val="StyleUnderline"/>
        </w:rPr>
        <w:t xml:space="preserve">Turkey’s action and the U.S. response </w:t>
      </w:r>
      <w:r w:rsidRPr="00830545">
        <w:rPr>
          <w:rStyle w:val="Emphasis"/>
        </w:rPr>
        <w:t>inject tension and uncertainty into the 67-year security pact between Turkey and other NATO members.</w:t>
      </w:r>
      <w:r w:rsidR="00830545">
        <w:rPr>
          <w:rStyle w:val="Emphasis"/>
        </w:rPr>
        <w:t xml:space="preserve"> </w:t>
      </w:r>
      <w:r w:rsidRPr="00830545">
        <w:rPr>
          <w:sz w:val="12"/>
        </w:rPr>
        <w:t>The latest moves come amid differences between Ankara and Washington over Syria and a sharp disagreement over the role of Kurdish fighters, who U.S. officials say have played a major role in battling Islamic State militants but who Turkey sees as a terrorist force.</w:t>
      </w:r>
      <w:r w:rsidR="00830545" w:rsidRPr="00830545">
        <w:rPr>
          <w:sz w:val="12"/>
        </w:rPr>
        <w:t xml:space="preserve"> </w:t>
      </w:r>
      <w:r w:rsidRPr="00830545">
        <w:rPr>
          <w:rStyle w:val="StyleUnderline"/>
        </w:rPr>
        <w:t>Some U.S. officials and analysts have said the Russian-Turkish deal could jeopardize the future of U.S.-Turkish relations, and raises questions about Turkey’s long-term role in NATO as Russia attempts to expand its own influence in the country in a broader bid to weaken the alliance.</w:t>
      </w:r>
      <w:r w:rsidR="00830545">
        <w:rPr>
          <w:rStyle w:val="StyleUnderline"/>
        </w:rPr>
        <w:t xml:space="preserve"> </w:t>
      </w:r>
      <w:r w:rsidRPr="00830545">
        <w:rPr>
          <w:rStyle w:val="Emphasis"/>
        </w:rPr>
        <w:t>The Pentagon is concerned that the radar capabilities of the S-400 could be used by the Russians to gather intelligence about the stealthy F-35s if the jets were delivered to Turkey.</w:t>
      </w:r>
      <w:r w:rsidR="00830545">
        <w:rPr>
          <w:rStyle w:val="Emphasis"/>
        </w:rPr>
        <w:t xml:space="preserve"> </w:t>
      </w:r>
      <w:r w:rsidRPr="00830545">
        <w:rPr>
          <w:sz w:val="12"/>
        </w:rPr>
        <w:t>The development stands to affect the Turkish economy, given Turkey’s role as a manufacturing partner for the F-35. Turkish companies produce hundreds of parts for the plane. Last week, the Pentagon asked Congress for the authority to reprogram $206 million so it could restructure the supply chain if Turkish companies were evicted from the program.</w:t>
      </w:r>
      <w:r w:rsidR="00830545" w:rsidRPr="00830545">
        <w:rPr>
          <w:sz w:val="12"/>
        </w:rPr>
        <w:t xml:space="preserve"> </w:t>
      </w:r>
      <w:r w:rsidRPr="00830545">
        <w:rPr>
          <w:rStyle w:val="StyleUnderline"/>
        </w:rPr>
        <w:t>The U.S. also faces potential economic issues. The U.S. and Russia are the world’s biggest arms exporters and their contractors compete for dominance in the sector. Lockheed Martin Corp. ’s F-35 is a major offering.</w:t>
      </w:r>
      <w:r w:rsidR="00830545">
        <w:rPr>
          <w:rStyle w:val="StyleUnderline"/>
        </w:rPr>
        <w:t xml:space="preserve"> </w:t>
      </w:r>
      <w:r w:rsidRPr="00830545">
        <w:rPr>
          <w:sz w:val="12"/>
        </w:rPr>
        <w:t>“</w:t>
      </w:r>
      <w:r w:rsidRPr="00830545">
        <w:rPr>
          <w:rStyle w:val="Emphasis"/>
        </w:rPr>
        <w:t xml:space="preserve">I would say that Lockheed isn’t exactly happy,” </w:t>
      </w:r>
      <w:r w:rsidRPr="00830545">
        <w:rPr>
          <w:sz w:val="12"/>
        </w:rPr>
        <w:t>Mr. Trump said on Tuesday.</w:t>
      </w:r>
      <w:r w:rsidR="00830545" w:rsidRPr="00830545">
        <w:rPr>
          <w:sz w:val="12"/>
        </w:rPr>
        <w:t xml:space="preserve"> </w:t>
      </w:r>
      <w:r w:rsidRPr="00830545">
        <w:rPr>
          <w:rStyle w:val="StyleUnderline"/>
        </w:rPr>
        <w:t xml:space="preserve">Mr. Trump visited Lockheed’s </w:t>
      </w:r>
      <w:proofErr w:type="spellStart"/>
      <w:r w:rsidRPr="00830545">
        <w:rPr>
          <w:rStyle w:val="StyleUnderline"/>
        </w:rPr>
        <w:t>Derco</w:t>
      </w:r>
      <w:proofErr w:type="spellEnd"/>
      <w:r w:rsidRPr="00830545">
        <w:rPr>
          <w:rStyle w:val="StyleUnderline"/>
        </w:rPr>
        <w:t xml:space="preserve"> facility in Milwaukee last week, vowing to boost U.S. manufacturing when Turkey first received the new Russian defense system last week.</w:t>
      </w:r>
      <w:r w:rsidR="00830545">
        <w:rPr>
          <w:rStyle w:val="StyleUnderline"/>
        </w:rPr>
        <w:t xml:space="preserve"> </w:t>
      </w:r>
      <w:r w:rsidRPr="00830545">
        <w:rPr>
          <w:rStyle w:val="StyleUnderline"/>
        </w:rPr>
        <w:t>Lockheed Martin, which derives around 30% of its sales from the F-35, has played down the impact of Turkey’s potential ejection</w:t>
      </w:r>
      <w:r w:rsidRPr="00830545">
        <w:rPr>
          <w:sz w:val="12"/>
        </w:rPr>
        <w:t xml:space="preserve"> from the program in recent weeks, saying other countries are awaiting planes that would have been sold to Turkey.</w:t>
      </w:r>
      <w:r w:rsidR="00830545" w:rsidRPr="00830545">
        <w:rPr>
          <w:sz w:val="12"/>
        </w:rPr>
        <w:t xml:space="preserve"> </w:t>
      </w:r>
      <w:r w:rsidRPr="00830545">
        <w:rPr>
          <w:sz w:val="12"/>
        </w:rPr>
        <w:t>“We continue to see strong demand both from our existing partners and potential new international customers and are confident the F-35 program will continue to grow,” a company official said.</w:t>
      </w:r>
      <w:r w:rsidR="00830545" w:rsidRPr="00830545">
        <w:rPr>
          <w:sz w:val="12"/>
        </w:rPr>
        <w:t xml:space="preserve"> </w:t>
      </w:r>
      <w:r w:rsidRPr="00830545">
        <w:rPr>
          <w:sz w:val="12"/>
        </w:rPr>
        <w:t>Mr. Trump on Tuesday sympathized with Turkey’s decision to pursue a $2.5 billion shipment of the Russian antiaircraft system, saying it is “not really fair” and that his administration is currently “working through it.”</w:t>
      </w:r>
      <w:r w:rsidR="00830545" w:rsidRPr="00830545">
        <w:rPr>
          <w:sz w:val="12"/>
        </w:rPr>
        <w:t xml:space="preserve"> </w:t>
      </w:r>
      <w:r w:rsidRPr="00830545">
        <w:rPr>
          <w:sz w:val="12"/>
        </w:rPr>
        <w:t>“Turkey is very good with us, very good,” Mr. Trump said, citing President Recep</w:t>
      </w:r>
      <w:r w:rsidR="00830545" w:rsidRPr="00830545">
        <w:rPr>
          <w:sz w:val="12"/>
        </w:rPr>
        <w:t xml:space="preserve"> </w:t>
      </w:r>
      <w:r w:rsidRPr="00830545">
        <w:rPr>
          <w:sz w:val="12"/>
        </w:rPr>
        <w:t>Tayyip Erdogan’s decision to release a detained American pastor last year. “And we are now telling Turkey, because you have really been forced to buy another missile system, we’re not going to sell you the F-35 fighter jets.”</w:t>
      </w:r>
      <w:r w:rsidR="00830545" w:rsidRPr="00830545">
        <w:rPr>
          <w:sz w:val="12"/>
        </w:rPr>
        <w:t xml:space="preserve"> </w:t>
      </w:r>
      <w:r w:rsidRPr="00830545">
        <w:rPr>
          <w:sz w:val="12"/>
        </w:rPr>
        <w:t>The U.S. initially planned to sell 116 of the Lockheed Martin Corp.-made F-35 fighters to Turkey, but had warned Turkey that it risked sanctions, in addition to a termination of the fighter jet sale, if it pursued the deal with Russia. Mr. Erdogan has also floated the idea of cooperating with Russia to build the planned successor to the S-400 air-defense system, the S-500.</w:t>
      </w:r>
      <w:r w:rsidR="00830545" w:rsidRPr="00830545">
        <w:rPr>
          <w:sz w:val="12"/>
        </w:rPr>
        <w:t xml:space="preserve"> </w:t>
      </w:r>
      <w:r w:rsidRPr="00830545">
        <w:rPr>
          <w:rStyle w:val="StyleUnderline"/>
        </w:rPr>
        <w:t>Reflecting bipartisan opposition in Washington to Turkey’s move, the Republican and Democratic leaders of the Senate Foreign Relations and Armed Services committees called on Mr. Trump last week to impose sanctions on Ankara and end Turkey’s participation in the F-35 program.</w:t>
      </w:r>
      <w:r w:rsidR="00830545">
        <w:rPr>
          <w:rStyle w:val="StyleUnderline"/>
        </w:rPr>
        <w:t xml:space="preserve"> </w:t>
      </w:r>
      <w:r w:rsidRPr="00830545">
        <w:rPr>
          <w:sz w:val="12"/>
        </w:rPr>
        <w:t>The U.S. decision to withdraw the F-35s order is a setback for Mr. Erdogan, who had bet heavily on a direct relationship with Mr. Trump to resolve the issue and persuade the U.S. president to disregard his own administration’s repeated calls for punishing Turkey.</w:t>
      </w:r>
      <w:r w:rsidR="00830545" w:rsidRPr="00830545">
        <w:rPr>
          <w:sz w:val="12"/>
        </w:rPr>
        <w:t xml:space="preserve"> </w:t>
      </w:r>
      <w:r w:rsidRPr="00830545">
        <w:rPr>
          <w:sz w:val="12"/>
        </w:rPr>
        <w:t>In addition to not receiving F-35s, for which it has forked out hefty down payments, Turkey risks losing its share of industrial workload—about 6% of the value of each plane.</w:t>
      </w:r>
      <w:r w:rsidR="00830545" w:rsidRPr="00830545">
        <w:rPr>
          <w:sz w:val="12"/>
        </w:rPr>
        <w:t xml:space="preserve"> </w:t>
      </w:r>
      <w:r w:rsidRPr="00830545">
        <w:rPr>
          <w:sz w:val="12"/>
        </w:rPr>
        <w:t>Officials at the Turkish presidency couldn’t immediately be reached Tuesday evening.</w:t>
      </w:r>
      <w:r w:rsidR="00830545" w:rsidRPr="00830545">
        <w:rPr>
          <w:sz w:val="12"/>
        </w:rPr>
        <w:t xml:space="preserve"> </w:t>
      </w:r>
      <w:r w:rsidRPr="00830545">
        <w:rPr>
          <w:sz w:val="12"/>
        </w:rPr>
        <w:t>Mr. Erdogan had said Turkey, which has invested $1.5 billion in the F-35 development, would seek international arbitration if it were booted from the program. The Turkish leader had also warned Ankara would retaliate.</w:t>
      </w:r>
      <w:r w:rsidR="00830545" w:rsidRPr="00830545">
        <w:rPr>
          <w:sz w:val="12"/>
        </w:rPr>
        <w:t xml:space="preserve"> </w:t>
      </w:r>
      <w:r w:rsidRPr="00830545">
        <w:rPr>
          <w:sz w:val="12"/>
        </w:rPr>
        <w:t>U.S. officials said Mr. Erdogan de-escalated tensions over the S-400 when he met with Mr. Trump in June on the sidelines of the Group of 20 summit in Japan. One official said Mr. Trump is hesitant to impose sanctions on Turkey because he wants Ankara’s help on regional issues, including his pending plans to withdraw from Syria.</w:t>
      </w:r>
      <w:r w:rsidR="00830545" w:rsidRPr="00830545">
        <w:rPr>
          <w:sz w:val="12"/>
        </w:rPr>
        <w:t xml:space="preserve"> </w:t>
      </w:r>
      <w:r w:rsidRPr="00830545">
        <w:rPr>
          <w:sz w:val="12"/>
        </w:rPr>
        <w:t>He also believes Turkey has shown its good will to negotiate after its decision to release Pastor Andrew Brunson—a move that prompted the Trump administration to partly lift economic sanctions.</w:t>
      </w:r>
      <w:r w:rsidR="00830545" w:rsidRPr="00830545">
        <w:rPr>
          <w:sz w:val="12"/>
        </w:rPr>
        <w:t xml:space="preserve"> </w:t>
      </w:r>
      <w:r w:rsidRPr="00830545">
        <w:rPr>
          <w:sz w:val="12"/>
        </w:rPr>
        <w:t>Mr. Trump also has warmed to Mr. Erdogan over Syria. Late last year, Mr. Trump abruptly announced a U.S. withdrawal from Syria, citing Mr. Erdogan’s commitment to fill any resulting security vacuum.</w:t>
      </w:r>
      <w:r w:rsidR="00830545" w:rsidRPr="00830545">
        <w:rPr>
          <w:sz w:val="12"/>
        </w:rPr>
        <w:t xml:space="preserve"> </w:t>
      </w:r>
      <w:r w:rsidRPr="00830545">
        <w:rPr>
          <w:sz w:val="12"/>
        </w:rPr>
        <w:t>But the move sparked outrage within the administration, and prompted then-Defense Secretary Jim Mattis to resign, with many warning Mr. Trump that Turkey would directly target U.S.-allied Kurdish fighters in northern Syria.</w:t>
      </w:r>
      <w:r w:rsidR="00830545" w:rsidRPr="00830545">
        <w:rPr>
          <w:sz w:val="12"/>
        </w:rPr>
        <w:t xml:space="preserve"> </w:t>
      </w:r>
      <w:r w:rsidRPr="00830545">
        <w:rPr>
          <w:sz w:val="12"/>
        </w:rPr>
        <w:t>Turkish officials said they turned to Russia for air-defense equipment after the U.S. declined to sell Turkey the Patriot antimissile system. The Trump administration subsequently offered to sell the system last year, but Mr. Erdogan in June said the proposal had fallen short of the deal Russia offered.</w:t>
      </w:r>
      <w:r w:rsidR="00830545" w:rsidRPr="00830545">
        <w:rPr>
          <w:sz w:val="12"/>
        </w:rPr>
        <w:t xml:space="preserve"> </w:t>
      </w:r>
      <w:r w:rsidRPr="00830545">
        <w:rPr>
          <w:rStyle w:val="StyleUnderline"/>
        </w:rPr>
        <w:t>Mr. Trump on Tuesday repeated his assertion that he inherited an intractable situation after the Obama administration imposed too many conditions for Turkey to purchase the American-made Patriot missile system, one of the most comprehensive NATO alternatives to the S-400s.</w:t>
      </w:r>
      <w:r w:rsidR="00830545">
        <w:rPr>
          <w:rStyle w:val="StyleUnderline"/>
        </w:rPr>
        <w:t xml:space="preserve"> </w:t>
      </w:r>
      <w:r w:rsidRPr="00830545">
        <w:rPr>
          <w:sz w:val="12"/>
        </w:rPr>
        <w:t>Former President Obama’s initial strong relationship with Mr. Erdogan was strained by the U.S. decision to arm and train Syrian Kurdish fighters in the battle against Islamic State. The same issue has dogged relations between Messrs. Trump and Erdogan, and the missile issue became intertwined with the two countries’ divergent goals in Syria. In a phone conversation last December, the two discussed Syria and Mr. Trump initially agreed to a Patriot missile deal on the condition that Turkey abandon its S-400 deal with Russia, a senior Turkish official said.</w:t>
      </w:r>
      <w:r w:rsidR="00830545" w:rsidRPr="00830545">
        <w:rPr>
          <w:sz w:val="12"/>
        </w:rPr>
        <w:t xml:space="preserve"> </w:t>
      </w:r>
      <w:r w:rsidRPr="00830545">
        <w:rPr>
          <w:sz w:val="12"/>
        </w:rPr>
        <w:t>But Mr. Trump later publicly restated a U.S. demand that Turkey guarantee the safety of the U.S.-backed Kurdish forces operating across Turkey’s border. Mr. Erdogan maintains that these Kurdish fighters are terrorists and pose an existential threat to Turkey.</w:t>
      </w:r>
      <w:r w:rsidR="00830545" w:rsidRPr="00830545">
        <w:rPr>
          <w:sz w:val="12"/>
        </w:rPr>
        <w:t xml:space="preserve"> </w:t>
      </w:r>
      <w:r w:rsidRPr="00830545">
        <w:rPr>
          <w:rStyle w:val="StyleUnderline"/>
        </w:rPr>
        <w:t>On the night before the S-400 delivery last week, Turkish state-run media reported a renewed Turkish military buildup along the border with Syria, which some within the U.S. government saw as an attempt to distract from the deal.</w:t>
      </w:r>
    </w:p>
    <w:p w14:paraId="2ED61597" w14:textId="18E42C57" w:rsidR="00F40CA5" w:rsidRDefault="00AB0B04" w:rsidP="00F40CA5">
      <w:pPr>
        <w:pStyle w:val="Heading2"/>
      </w:pPr>
      <w:proofErr w:type="spellStart"/>
      <w:r>
        <w:t>r</w:t>
      </w:r>
      <w:r w:rsidR="00F40CA5">
        <w:t>ussia</w:t>
      </w:r>
      <w:proofErr w:type="spellEnd"/>
      <w:r w:rsidR="00F40CA5">
        <w:t xml:space="preserve"> fill-in</w:t>
      </w:r>
    </w:p>
    <w:p w14:paraId="45AAFAFD" w14:textId="04B01C2E" w:rsidR="00996257" w:rsidRDefault="00996257" w:rsidP="00996257">
      <w:pPr>
        <w:pStyle w:val="Heading3"/>
      </w:pPr>
      <w:proofErr w:type="spellStart"/>
      <w:r>
        <w:t>A</w:t>
      </w:r>
      <w:r w:rsidR="00F40CA5">
        <w:t>ff</w:t>
      </w:r>
      <w:proofErr w:type="spellEnd"/>
      <w:r w:rsidR="00F40CA5">
        <w:t xml:space="preserve"> – a</w:t>
      </w:r>
      <w:r>
        <w:t xml:space="preserve">t: </w:t>
      </w:r>
      <w:proofErr w:type="spellStart"/>
      <w:r w:rsidR="00D009BE">
        <w:t>r</w:t>
      </w:r>
      <w:r>
        <w:t>ussia</w:t>
      </w:r>
      <w:proofErr w:type="spellEnd"/>
      <w:r>
        <w:t xml:space="preserve"> fill-in</w:t>
      </w:r>
    </w:p>
    <w:p w14:paraId="6403E391" w14:textId="7F98BA99" w:rsidR="00E93487" w:rsidRDefault="00D009BE" w:rsidP="00E93487">
      <w:pPr>
        <w:pStyle w:val="Heading4"/>
      </w:pPr>
      <w:r>
        <w:t>Fill in is inevitable – Turkey bought the S-400 despite US offers to sell the Patriot system</w:t>
      </w:r>
    </w:p>
    <w:p w14:paraId="79EA3B71" w14:textId="375A56AD" w:rsidR="00DA7452" w:rsidRDefault="00E93487" w:rsidP="00DA7452">
      <w:pPr>
        <w:rPr>
          <w:rStyle w:val="Hyperlink"/>
        </w:rPr>
      </w:pPr>
      <w:r w:rsidRPr="00E93487">
        <w:rPr>
          <w:rStyle w:val="Style13ptBold"/>
        </w:rPr>
        <w:t>Rogers et. al, 7/17</w:t>
      </w:r>
      <w:r>
        <w:t xml:space="preserve">/19 (Katie and Thomas Gibbons-Neff, “U.S. Punishes Turkey by Canceling Sale of Jets”, NY Times, </w:t>
      </w:r>
      <w:hyperlink r:id="rId7" w:history="1">
        <w:r w:rsidRPr="00E42FD1">
          <w:rPr>
            <w:rStyle w:val="Hyperlink"/>
          </w:rPr>
          <w:t>https://www.nytimes.com/2019/07/17/world/europe/us-turkey-russia-missiles.html</w:t>
        </w:r>
      </w:hyperlink>
      <w:r>
        <w:rPr>
          <w:rStyle w:val="Hyperlink"/>
        </w:rPr>
        <w:t>)//rkp</w:t>
      </w:r>
    </w:p>
    <w:p w14:paraId="688D8BCC" w14:textId="605314D6" w:rsidR="00E93487" w:rsidRPr="007A5E9F" w:rsidRDefault="00E93487" w:rsidP="00DA7452">
      <w:pPr>
        <w:rPr>
          <w:rStyle w:val="StyleUnderline"/>
        </w:rPr>
      </w:pPr>
      <w:r>
        <w:rPr>
          <w:rStyle w:val="Hyperlink"/>
        </w:rPr>
        <w:t xml:space="preserve">WASHINGTON — </w:t>
      </w:r>
      <w:r w:rsidRPr="007A5E9F">
        <w:rPr>
          <w:rStyle w:val="StyleUnderline"/>
        </w:rPr>
        <w:t>The White House informed Turkey, a NATO ally, on Wednesday that the United States would not sell it F-35 stealth fighter jets, in retaliation for the country’s purchase of Russian S-400 surface-to-air missile systems.</w:t>
      </w:r>
    </w:p>
    <w:p w14:paraId="7B41C3C3" w14:textId="208DB11D" w:rsidR="00E93487" w:rsidRDefault="00E93487" w:rsidP="00DA7452">
      <w:pPr>
        <w:rPr>
          <w:rStyle w:val="Hyperlink"/>
        </w:rPr>
      </w:pPr>
      <w:r>
        <w:rPr>
          <w:rStyle w:val="Hyperlink"/>
        </w:rPr>
        <w:t>President Trump had said a day earlier that Turkey’s order for more than 100 American-made jets would be canceled. The S-400 system is one of Russia’s most advanced antiaircraft weapons and can target and attack aircraft at an average range of roughly 155 miles, flying to an altitude of 82,000 feet.</w:t>
      </w:r>
    </w:p>
    <w:p w14:paraId="0FFA2455" w14:textId="22CE7C40" w:rsidR="00E93487" w:rsidRPr="007A5E9F" w:rsidRDefault="00E93487" w:rsidP="00DA7452">
      <w:pPr>
        <w:rPr>
          <w:rStyle w:val="StyleUnderline"/>
        </w:rPr>
      </w:pPr>
      <w:r>
        <w:rPr>
          <w:rStyle w:val="Hyperlink"/>
        </w:rPr>
        <w:t>“</w:t>
      </w:r>
      <w:r w:rsidRPr="007A5E9F">
        <w:rPr>
          <w:rStyle w:val="StyleUnderline"/>
        </w:rPr>
        <w:t>The F-35 cannot coexist with a Russian intelligence collection platform that</w:t>
      </w:r>
      <w:r w:rsidR="005D76E5" w:rsidRPr="007A5E9F">
        <w:rPr>
          <w:rStyle w:val="StyleUnderline"/>
        </w:rPr>
        <w:t xml:space="preserve"> </w:t>
      </w:r>
      <w:r w:rsidRPr="007A5E9F">
        <w:rPr>
          <w:rStyle w:val="StyleUnderline"/>
        </w:rPr>
        <w:t>will be used to learn about its advanced capabilities,” the White House said in</w:t>
      </w:r>
      <w:r w:rsidR="005D76E5" w:rsidRPr="007A5E9F">
        <w:rPr>
          <w:rStyle w:val="StyleUnderline"/>
        </w:rPr>
        <w:t xml:space="preserve"> </w:t>
      </w:r>
      <w:r w:rsidRPr="007A5E9F">
        <w:rPr>
          <w:rStyle w:val="StyleUnderline"/>
        </w:rPr>
        <w:t>a statement. “Accepting the S-400 undermines the commitments all NATO</w:t>
      </w:r>
      <w:r w:rsidR="005D76E5" w:rsidRPr="007A5E9F">
        <w:rPr>
          <w:rStyle w:val="StyleUnderline"/>
        </w:rPr>
        <w:t xml:space="preserve"> </w:t>
      </w:r>
      <w:r w:rsidRPr="007A5E9F">
        <w:rPr>
          <w:rStyle w:val="StyleUnderline"/>
        </w:rPr>
        <w:t>allies made to each other to move away from Russian systems.”</w:t>
      </w:r>
    </w:p>
    <w:p w14:paraId="4564104F" w14:textId="101613A0" w:rsidR="00E93487" w:rsidRDefault="00E93487" w:rsidP="00DA7452">
      <w:pPr>
        <w:rPr>
          <w:rStyle w:val="Hyperlink"/>
        </w:rPr>
      </w:pPr>
      <w:r>
        <w:rPr>
          <w:rStyle w:val="Hyperlink"/>
        </w:rPr>
        <w:t>“This will have detrimental impacts on Turkish interoperability with the</w:t>
      </w:r>
      <w:r w:rsidR="005D76E5">
        <w:rPr>
          <w:rStyle w:val="Hyperlink"/>
        </w:rPr>
        <w:t xml:space="preserve"> </w:t>
      </w:r>
      <w:r>
        <w:rPr>
          <w:rStyle w:val="Hyperlink"/>
        </w:rPr>
        <w:t>alliance,” the statement said.</w:t>
      </w:r>
    </w:p>
    <w:p w14:paraId="28AA22D7" w14:textId="062FAAB6" w:rsidR="00E93487" w:rsidRPr="007A5E9F" w:rsidRDefault="00E93487" w:rsidP="00DA7452">
      <w:pPr>
        <w:rPr>
          <w:rStyle w:val="Emphasis"/>
        </w:rPr>
      </w:pPr>
      <w:r w:rsidRPr="007A5E9F">
        <w:rPr>
          <w:rStyle w:val="Emphasis"/>
        </w:rPr>
        <w:t>Turkey accepted its first shipment last week of its $2.5 billion purchase of</w:t>
      </w:r>
      <w:r w:rsidR="005D76E5" w:rsidRPr="007A5E9F">
        <w:rPr>
          <w:rStyle w:val="Emphasis"/>
        </w:rPr>
        <w:t xml:space="preserve"> </w:t>
      </w:r>
      <w:r w:rsidRPr="007A5E9F">
        <w:rPr>
          <w:rStyle w:val="Emphasis"/>
        </w:rPr>
        <w:t>Russian S-400 systems.</w:t>
      </w:r>
    </w:p>
    <w:p w14:paraId="4C02E541" w14:textId="4C5DA4F0" w:rsidR="00E93487" w:rsidRPr="007A5E9F" w:rsidRDefault="00E93487" w:rsidP="00DA7452">
      <w:pPr>
        <w:rPr>
          <w:rStyle w:val="StyleUnderline"/>
        </w:rPr>
      </w:pPr>
      <w:r w:rsidRPr="007A5E9F">
        <w:rPr>
          <w:rStyle w:val="StyleUnderline"/>
        </w:rPr>
        <w:t>It was the latest twist in a long-running dispute between the United States</w:t>
      </w:r>
      <w:r w:rsidR="005D76E5" w:rsidRPr="007A5E9F">
        <w:rPr>
          <w:rStyle w:val="StyleUnderline"/>
        </w:rPr>
        <w:t xml:space="preserve"> </w:t>
      </w:r>
      <w:r w:rsidRPr="007A5E9F">
        <w:rPr>
          <w:rStyle w:val="StyleUnderline"/>
        </w:rPr>
        <w:t>and Turkey over the purchase of Russian weapons, and it heightened the</w:t>
      </w:r>
      <w:r w:rsidR="005D76E5" w:rsidRPr="007A5E9F">
        <w:rPr>
          <w:rStyle w:val="StyleUnderline"/>
        </w:rPr>
        <w:t xml:space="preserve"> </w:t>
      </w:r>
      <w:r w:rsidRPr="007A5E9F">
        <w:rPr>
          <w:rStyle w:val="StyleUnderline"/>
        </w:rPr>
        <w:t>possibility of long-threatened American sanctions against a fellow member of</w:t>
      </w:r>
      <w:r w:rsidR="005D76E5" w:rsidRPr="007A5E9F">
        <w:rPr>
          <w:rStyle w:val="StyleUnderline"/>
        </w:rPr>
        <w:t xml:space="preserve"> </w:t>
      </w:r>
      <w:r w:rsidRPr="007A5E9F">
        <w:rPr>
          <w:rStyle w:val="StyleUnderline"/>
        </w:rPr>
        <w:t>the North Atlantic Treaty Organization.</w:t>
      </w:r>
    </w:p>
    <w:p w14:paraId="5450A206" w14:textId="6F4993FF" w:rsidR="00E93487" w:rsidRDefault="00E93487" w:rsidP="00DA7452">
      <w:pPr>
        <w:rPr>
          <w:rStyle w:val="Hyperlink"/>
        </w:rPr>
      </w:pPr>
      <w:r>
        <w:rPr>
          <w:rStyle w:val="Hyperlink"/>
        </w:rPr>
        <w:t>A statement from the Turkish Foreign Ministry said the Trump</w:t>
      </w:r>
      <w:r w:rsidR="005D76E5">
        <w:rPr>
          <w:rStyle w:val="Hyperlink"/>
        </w:rPr>
        <w:t xml:space="preserve"> </w:t>
      </w:r>
      <w:r>
        <w:rPr>
          <w:rStyle w:val="Hyperlink"/>
        </w:rPr>
        <w:t>administration’s action was “incompatible with the spirit of alliance and does</w:t>
      </w:r>
      <w:r w:rsidR="005D76E5">
        <w:rPr>
          <w:rStyle w:val="Hyperlink"/>
        </w:rPr>
        <w:t xml:space="preserve"> </w:t>
      </w:r>
      <w:r>
        <w:rPr>
          <w:rStyle w:val="Hyperlink"/>
        </w:rPr>
        <w:t>not rely on any legitimate justification.”</w:t>
      </w:r>
    </w:p>
    <w:p w14:paraId="12C7FC1B" w14:textId="03649703" w:rsidR="00E93487" w:rsidRPr="007A5E9F" w:rsidRDefault="00E93487" w:rsidP="00DA7452">
      <w:pPr>
        <w:rPr>
          <w:rStyle w:val="StyleUnderline"/>
        </w:rPr>
      </w:pPr>
      <w:r>
        <w:rPr>
          <w:rStyle w:val="Hyperlink"/>
        </w:rPr>
        <w:t>“We invite the United States to return from this mistake that will cause</w:t>
      </w:r>
      <w:r w:rsidR="005D76E5">
        <w:rPr>
          <w:rStyle w:val="Hyperlink"/>
        </w:rPr>
        <w:t xml:space="preserve"> </w:t>
      </w:r>
      <w:r>
        <w:rPr>
          <w:rStyle w:val="Hyperlink"/>
        </w:rPr>
        <w:t>irreparable wounds in our strategic relations,” the statement said.</w:t>
      </w:r>
      <w:r w:rsidR="005D76E5">
        <w:rPr>
          <w:rStyle w:val="Hyperlink"/>
        </w:rPr>
        <w:t xml:space="preserve"> </w:t>
      </w:r>
      <w:r w:rsidRPr="007A5E9F">
        <w:rPr>
          <w:rStyle w:val="StyleUnderline"/>
        </w:rPr>
        <w:t>The White House statement on Wednesday was more or less final</w:t>
      </w:r>
      <w:r w:rsidR="005D76E5" w:rsidRPr="007A5E9F">
        <w:rPr>
          <w:rStyle w:val="StyleUnderline"/>
        </w:rPr>
        <w:t xml:space="preserve"> </w:t>
      </w:r>
      <w:r w:rsidRPr="007A5E9F">
        <w:rPr>
          <w:rStyle w:val="StyleUnderline"/>
        </w:rPr>
        <w:t>confirmation of a slowdown that stopped weeks ago. The United States had</w:t>
      </w:r>
      <w:r w:rsidR="005D76E5" w:rsidRPr="007A5E9F">
        <w:rPr>
          <w:rStyle w:val="StyleUnderline"/>
        </w:rPr>
        <w:t xml:space="preserve"> </w:t>
      </w:r>
      <w:r w:rsidRPr="007A5E9F">
        <w:rPr>
          <w:rStyle w:val="StyleUnderline"/>
        </w:rPr>
        <w:t>wanted Ankara to buy Patriot missile systems, manufactured by Raytheon,</w:t>
      </w:r>
      <w:r w:rsidR="005D76E5" w:rsidRPr="007A5E9F">
        <w:rPr>
          <w:rStyle w:val="StyleUnderline"/>
        </w:rPr>
        <w:t xml:space="preserve"> </w:t>
      </w:r>
      <w:r w:rsidRPr="007A5E9F">
        <w:rPr>
          <w:rStyle w:val="StyleUnderline"/>
        </w:rPr>
        <w:t>that are the American equivalent of the S-400.</w:t>
      </w:r>
    </w:p>
    <w:p w14:paraId="6CC771DB" w14:textId="0A4CE647" w:rsidR="00E93487" w:rsidRDefault="00E93487" w:rsidP="00DA7452">
      <w:pPr>
        <w:rPr>
          <w:rStyle w:val="Hyperlink"/>
        </w:rPr>
      </w:pPr>
      <w:r>
        <w:rPr>
          <w:rStyle w:val="Hyperlink"/>
        </w:rPr>
        <w:t>Throughout the dispute, Mr. Trump has insisted that his personal relationship</w:t>
      </w:r>
      <w:r w:rsidR="005D76E5">
        <w:rPr>
          <w:rStyle w:val="Hyperlink"/>
        </w:rPr>
        <w:t xml:space="preserve"> </w:t>
      </w:r>
      <w:r>
        <w:rPr>
          <w:rStyle w:val="Hyperlink"/>
        </w:rPr>
        <w:t>with President Recep Tayyip Erdogan of Turkey is intact, despite Ankara’s</w:t>
      </w:r>
      <w:r w:rsidR="005D76E5">
        <w:rPr>
          <w:rStyle w:val="Hyperlink"/>
        </w:rPr>
        <w:t xml:space="preserve"> </w:t>
      </w:r>
      <w:r>
        <w:rPr>
          <w:rStyle w:val="Hyperlink"/>
        </w:rPr>
        <w:t>pursuit of the Russian hardware.</w:t>
      </w:r>
    </w:p>
    <w:p w14:paraId="700D818D" w14:textId="5DCC0E84" w:rsidR="00E93487" w:rsidRDefault="00E93487" w:rsidP="00DA7452">
      <w:pPr>
        <w:rPr>
          <w:rStyle w:val="Hyperlink"/>
        </w:rPr>
      </w:pPr>
      <w:r>
        <w:rPr>
          <w:rStyle w:val="Hyperlink"/>
        </w:rPr>
        <w:t>For his part, Mr. Erdogan has celebrated the S-400 purchase — and, to a</w:t>
      </w:r>
      <w:r w:rsidR="005D76E5">
        <w:rPr>
          <w:rStyle w:val="Hyperlink"/>
        </w:rPr>
        <w:t xml:space="preserve"> </w:t>
      </w:r>
      <w:r>
        <w:rPr>
          <w:rStyle w:val="Hyperlink"/>
        </w:rPr>
        <w:t>lesser degree, his own defiance — as a sign of Turkey’s increasing</w:t>
      </w:r>
      <w:r w:rsidR="005D76E5">
        <w:rPr>
          <w:rStyle w:val="Hyperlink"/>
        </w:rPr>
        <w:t xml:space="preserve"> </w:t>
      </w:r>
      <w:r>
        <w:rPr>
          <w:rStyle w:val="Hyperlink"/>
        </w:rPr>
        <w:t>independence on the world stage.</w:t>
      </w:r>
    </w:p>
    <w:p w14:paraId="079ECB9A" w14:textId="6A1FC1E1" w:rsidR="00E93487" w:rsidRDefault="00E93487" w:rsidP="00DA7452">
      <w:pPr>
        <w:rPr>
          <w:rStyle w:val="Hyperlink"/>
        </w:rPr>
      </w:pPr>
      <w:r>
        <w:rPr>
          <w:rStyle w:val="Hyperlink"/>
        </w:rPr>
        <w:t>“As long as we, as a nation, protect our homeland, our flag, the call for prayer,</w:t>
      </w:r>
      <w:r w:rsidR="005D76E5">
        <w:rPr>
          <w:rStyle w:val="Hyperlink"/>
        </w:rPr>
        <w:t xml:space="preserve"> </w:t>
      </w:r>
      <w:r>
        <w:rPr>
          <w:rStyle w:val="Hyperlink"/>
        </w:rPr>
        <w:t>democracy and the state,” Mr. Erdogan said on Monday during the</w:t>
      </w:r>
      <w:r w:rsidR="005D76E5">
        <w:rPr>
          <w:rStyle w:val="Hyperlink"/>
        </w:rPr>
        <w:t xml:space="preserve"> </w:t>
      </w:r>
      <w:r>
        <w:rPr>
          <w:rStyle w:val="Hyperlink"/>
        </w:rPr>
        <w:t>anniversary celebration of a failed coup attempt against him in 2016, “God</w:t>
      </w:r>
      <w:r w:rsidR="005D76E5">
        <w:rPr>
          <w:rStyle w:val="Hyperlink"/>
        </w:rPr>
        <w:t xml:space="preserve"> </w:t>
      </w:r>
      <w:r>
        <w:rPr>
          <w:rStyle w:val="Hyperlink"/>
        </w:rPr>
        <w:t>willing, no power’s hand will be able to reach them.”</w:t>
      </w:r>
    </w:p>
    <w:p w14:paraId="2347E39B" w14:textId="671D12AE" w:rsidR="00E93487" w:rsidRDefault="00E93487" w:rsidP="00DA7452">
      <w:pPr>
        <w:rPr>
          <w:rStyle w:val="Hyperlink"/>
        </w:rPr>
      </w:pPr>
      <w:r>
        <w:rPr>
          <w:rStyle w:val="Hyperlink"/>
        </w:rPr>
        <w:t>Mr. Trump has in the past praised Mr. Erdogan as an ally in the fight against</w:t>
      </w:r>
      <w:r w:rsidR="005D76E5">
        <w:rPr>
          <w:rStyle w:val="Hyperlink"/>
        </w:rPr>
        <w:t xml:space="preserve"> </w:t>
      </w:r>
      <w:r>
        <w:rPr>
          <w:rStyle w:val="Hyperlink"/>
        </w:rPr>
        <w:t>terrorism while ignoring the Turkish leader’s authoritarian crackdown on his</w:t>
      </w:r>
      <w:r w:rsidR="005D76E5">
        <w:rPr>
          <w:rStyle w:val="Hyperlink"/>
        </w:rPr>
        <w:t xml:space="preserve"> </w:t>
      </w:r>
      <w:r>
        <w:rPr>
          <w:rStyle w:val="Hyperlink"/>
        </w:rPr>
        <w:t>own people. When Mr. Erdogan visited the White House in 2017, the two</w:t>
      </w:r>
      <w:r w:rsidR="005D76E5">
        <w:rPr>
          <w:rStyle w:val="Hyperlink"/>
        </w:rPr>
        <w:t xml:space="preserve"> </w:t>
      </w:r>
      <w:r>
        <w:rPr>
          <w:rStyle w:val="Hyperlink"/>
        </w:rPr>
        <w:t>hailed the arrival of a new era of relations after the presidency of Barack</w:t>
      </w:r>
      <w:r w:rsidR="005D76E5">
        <w:rPr>
          <w:rStyle w:val="Hyperlink"/>
        </w:rPr>
        <w:t xml:space="preserve"> </w:t>
      </w:r>
      <w:r>
        <w:rPr>
          <w:rStyle w:val="Hyperlink"/>
        </w:rPr>
        <w:t>Obama.</w:t>
      </w:r>
    </w:p>
    <w:p w14:paraId="1E49F738" w14:textId="61BAF614" w:rsidR="00E93487" w:rsidRDefault="00E93487" w:rsidP="00DA7452">
      <w:pPr>
        <w:rPr>
          <w:rStyle w:val="Hyperlink"/>
        </w:rPr>
      </w:pPr>
      <w:r>
        <w:rPr>
          <w:rStyle w:val="Hyperlink"/>
        </w:rPr>
        <w:t>This week, Mr. Erdogan appeared ready to trade on that relationship by</w:t>
      </w:r>
      <w:r w:rsidR="005D76E5">
        <w:rPr>
          <w:rStyle w:val="Hyperlink"/>
        </w:rPr>
        <w:t xml:space="preserve"> </w:t>
      </w:r>
      <w:r>
        <w:rPr>
          <w:rStyle w:val="Hyperlink"/>
        </w:rPr>
        <w:t>suggesting that Mr. Trump had the power to waive any sanctions that would</w:t>
      </w:r>
      <w:r w:rsidR="005D76E5">
        <w:rPr>
          <w:rStyle w:val="Hyperlink"/>
        </w:rPr>
        <w:t xml:space="preserve"> </w:t>
      </w:r>
      <w:r>
        <w:rPr>
          <w:rStyle w:val="Hyperlink"/>
        </w:rPr>
        <w:t>arise over the purchase.</w:t>
      </w:r>
    </w:p>
    <w:p w14:paraId="73DD7A27" w14:textId="106FEF0E" w:rsidR="00E93487" w:rsidRPr="00D009BE" w:rsidRDefault="00E93487" w:rsidP="00DA7452">
      <w:pPr>
        <w:rPr>
          <w:rStyle w:val="StyleUnderline"/>
        </w:rPr>
      </w:pPr>
      <w:r>
        <w:rPr>
          <w:rStyle w:val="Hyperlink"/>
        </w:rPr>
        <w:t>Asked on Tuesday whether he would indeed impose sanctions, Mr. Trump</w:t>
      </w:r>
      <w:r w:rsidR="005D76E5">
        <w:rPr>
          <w:rStyle w:val="Hyperlink"/>
        </w:rPr>
        <w:t xml:space="preserve"> </w:t>
      </w:r>
      <w:r>
        <w:rPr>
          <w:rStyle w:val="Hyperlink"/>
        </w:rPr>
        <w:t>deflected by blaming the Obama administration for failing to sell the Patriot</w:t>
      </w:r>
      <w:r w:rsidR="005D76E5">
        <w:rPr>
          <w:rStyle w:val="Hyperlink"/>
        </w:rPr>
        <w:t xml:space="preserve"> </w:t>
      </w:r>
      <w:r>
        <w:rPr>
          <w:rStyle w:val="Hyperlink"/>
        </w:rPr>
        <w:t xml:space="preserve">missile systems to Turkey. </w:t>
      </w:r>
      <w:r w:rsidRPr="00D009BE">
        <w:rPr>
          <w:rStyle w:val="StyleUnderline"/>
        </w:rPr>
        <w:t>The Obama administration did, in fact, consider</w:t>
      </w:r>
      <w:r w:rsidR="005D76E5" w:rsidRPr="00D009BE">
        <w:rPr>
          <w:rStyle w:val="StyleUnderline"/>
        </w:rPr>
        <w:t xml:space="preserve"> </w:t>
      </w:r>
      <w:r w:rsidRPr="00D009BE">
        <w:rPr>
          <w:rStyle w:val="StyleUnderline"/>
        </w:rPr>
        <w:t>selling Patriot missiles to Turkey, but negotiations were repeatedly scuttled.</w:t>
      </w:r>
    </w:p>
    <w:p w14:paraId="686607BC" w14:textId="41DF82CC" w:rsidR="00E93487" w:rsidRPr="00D009BE" w:rsidRDefault="00E93487" w:rsidP="00DA7452">
      <w:pPr>
        <w:rPr>
          <w:rStyle w:val="StyleUnderline"/>
        </w:rPr>
      </w:pPr>
      <w:r w:rsidRPr="00D009BE">
        <w:rPr>
          <w:rStyle w:val="StyleUnderline"/>
        </w:rPr>
        <w:t>The White House statement on Wednesday said the Trump administration</w:t>
      </w:r>
      <w:r w:rsidR="005D76E5" w:rsidRPr="00D009BE">
        <w:rPr>
          <w:rStyle w:val="StyleUnderline"/>
        </w:rPr>
        <w:t xml:space="preserve"> </w:t>
      </w:r>
      <w:r w:rsidRPr="00D009BE">
        <w:rPr>
          <w:rStyle w:val="StyleUnderline"/>
        </w:rPr>
        <w:t>“made multiple offers to move Turkey to the front of the line.” But a deal</w:t>
      </w:r>
      <w:r w:rsidR="005D76E5" w:rsidRPr="00D009BE">
        <w:rPr>
          <w:rStyle w:val="StyleUnderline"/>
        </w:rPr>
        <w:t xml:space="preserve"> </w:t>
      </w:r>
      <w:r w:rsidRPr="00D009BE">
        <w:rPr>
          <w:rStyle w:val="StyleUnderline"/>
        </w:rPr>
        <w:t>never came together.</w:t>
      </w:r>
    </w:p>
    <w:p w14:paraId="403530F9" w14:textId="0C0CC4A4" w:rsidR="00F40CA5" w:rsidRDefault="00AB0B04" w:rsidP="00F40CA5">
      <w:pPr>
        <w:pStyle w:val="Heading2"/>
      </w:pPr>
      <w:r>
        <w:t>dib/</w:t>
      </w:r>
      <w:proofErr w:type="spellStart"/>
      <w:r>
        <w:t>ptx</w:t>
      </w:r>
      <w:proofErr w:type="spellEnd"/>
    </w:p>
    <w:p w14:paraId="74E108AB" w14:textId="6723DB5F" w:rsidR="00447C78" w:rsidRDefault="00AB0B04" w:rsidP="00A13F43">
      <w:pPr>
        <w:pStyle w:val="Heading3"/>
      </w:pPr>
      <w:proofErr w:type="spellStart"/>
      <w:r>
        <w:t>Aff</w:t>
      </w:r>
      <w:proofErr w:type="spellEnd"/>
      <w:r>
        <w:t xml:space="preserve"> – a</w:t>
      </w:r>
      <w:r w:rsidR="00A13F43">
        <w:t xml:space="preserve">t: </w:t>
      </w:r>
      <w:r>
        <w:t>dib/</w:t>
      </w:r>
      <w:proofErr w:type="spellStart"/>
      <w:r>
        <w:t>ptx</w:t>
      </w:r>
      <w:proofErr w:type="spellEnd"/>
    </w:p>
    <w:p w14:paraId="5B7F9E43" w14:textId="1AAFDD9C" w:rsidR="004E5F12" w:rsidRPr="004E5F12" w:rsidRDefault="004E5F12" w:rsidP="004E5F12">
      <w:pPr>
        <w:pStyle w:val="Heading4"/>
      </w:pPr>
      <w:r>
        <w:t>No impact to weapons loss – contractors can just sell weapons to someone else</w:t>
      </w:r>
    </w:p>
    <w:p w14:paraId="155AFE72" w14:textId="77777777" w:rsidR="00A13F43" w:rsidRPr="00726D45" w:rsidRDefault="00A13F43" w:rsidP="00A13F43">
      <w:proofErr w:type="spellStart"/>
      <w:r w:rsidRPr="00726D45">
        <w:rPr>
          <w:rStyle w:val="Style13ptBold"/>
        </w:rPr>
        <w:t>Weisgerber</w:t>
      </w:r>
      <w:proofErr w:type="spellEnd"/>
      <w:r w:rsidRPr="00726D45">
        <w:rPr>
          <w:rStyle w:val="Style13ptBold"/>
        </w:rPr>
        <w:t>, 7/15</w:t>
      </w:r>
      <w:r>
        <w:t>/19 - the global business editor for Defense One, where he writes about the intersection of business and national security. He has been covering defense and national security issues for more than a decade, previously as Pentagon correspondent for Defense News and chief editor of Inside the Air Force. (Marcus, “US Could Use Turkish F-35 Parts Contracts to Entice New Customers”, Defense One, https://www.defenseone.com/business/2019/07/us-could-offer-turkeys-f-35-parts-contracts-entice-new-customers/158404/)//rkp</w:t>
      </w:r>
    </w:p>
    <w:p w14:paraId="5EE01050" w14:textId="77777777" w:rsidR="00A13F43" w:rsidRPr="004E5F12" w:rsidRDefault="00A13F43" w:rsidP="00A13F43">
      <w:pPr>
        <w:rPr>
          <w:rStyle w:val="Emphasis"/>
        </w:rPr>
      </w:pPr>
      <w:r w:rsidRPr="004E5F12">
        <w:rPr>
          <w:rStyle w:val="Emphasis"/>
        </w:rPr>
        <w:t xml:space="preserve">If the United States ejects Turkey from the F-35 Joint Strike Fighter program, it would gain new enticements to help sell the stealth fighter jet to other allies. </w:t>
      </w:r>
    </w:p>
    <w:p w14:paraId="54DEB00B" w14:textId="77777777" w:rsidR="00A13F43" w:rsidRPr="004E5F12" w:rsidRDefault="00A13F43" w:rsidP="00A13F43">
      <w:pPr>
        <w:rPr>
          <w:rStyle w:val="StyleUnderline"/>
        </w:rPr>
      </w:pPr>
      <w:r w:rsidRPr="004E5F12">
        <w:rPr>
          <w:rStyle w:val="StyleUnderline"/>
        </w:rPr>
        <w:t>That’s because contracts for the 900-plus F-35 parts currently made in Turkey could be offered to countries that are considering buying the jet, such as Canada, Finland, Switzerland and Spain. It’s common practice for U.S. arms manufacturers to sweeten export deals by offering potential customers manufacturing and co-production work and even technological know-how.</w:t>
      </w:r>
    </w:p>
    <w:p w14:paraId="7E146DCF" w14:textId="77777777" w:rsidR="00A13F43" w:rsidRDefault="00A13F43" w:rsidP="00A13F43">
      <w:r>
        <w:t>U.S. officials have long threatened to toss Turkey from the F-35 program if it buys Russia’s S-400 air-defense system. On Friday, Turkish officials announced that they had begun to take delivery of S-400 parts. Pentagon officials announced, then canceled, Friday press conferences to discuss their response.</w:t>
      </w:r>
    </w:p>
    <w:p w14:paraId="70C599E7" w14:textId="77777777" w:rsidR="00A13F43" w:rsidRDefault="00A13F43" w:rsidP="00A13F43">
      <w:r>
        <w:t>Last month, Ellen Lord, defense undersecretary for acquisition and sustainment, said that JSF program officials with the Pentagon and lead contractor Lockheed Martin had secured backup suppliers for the F-35 parts made in Turkey.</w:t>
      </w:r>
    </w:p>
    <w:p w14:paraId="67AE2EEC" w14:textId="77777777" w:rsidR="00A13F43" w:rsidRDefault="00A13F43" w:rsidP="00A13F43">
      <w:r>
        <w:t xml:space="preserve"> “[T]</w:t>
      </w:r>
      <w:proofErr w:type="spellStart"/>
      <w:r>
        <w:t>hey’re</w:t>
      </w:r>
      <w:proofErr w:type="spellEnd"/>
      <w:r>
        <w:t xml:space="preserve"> predominantly U.S. sources,” Lord said at a June 7 briefing at the Pentagon. “That’s not to say we won’t continue to do what we always do with good program management and look for other sources, because we would like to have second, third sources for most of the items.”</w:t>
      </w:r>
    </w:p>
    <w:p w14:paraId="204B0541" w14:textId="77777777" w:rsidR="00A13F43" w:rsidRDefault="00A13F43" w:rsidP="00A13F43">
      <w:r>
        <w:t>A few weeks later, during an interview at the Paris Air Show, Greg Ulmer, Lockheed Martin’s F-35 program general manager, said the plane’s parts are made by one or more companies.</w:t>
      </w:r>
    </w:p>
    <w:p w14:paraId="79154934" w14:textId="77777777" w:rsidR="00A13F43" w:rsidRDefault="00A13F43" w:rsidP="00A13F43">
      <w:r>
        <w:t>“We do have alternate sources for some of the material already, but given the capacity if we lost that source…it’s not like the other two remaining sources for a three-source part are sufficient for capacity,” Ulmer said on June 17. “We’re off looking at all of the that capacity requirement.”</w:t>
      </w:r>
    </w:p>
    <w:p w14:paraId="40A651BE" w14:textId="77777777" w:rsidR="00A13F43" w:rsidRPr="004E5F12" w:rsidRDefault="00A13F43" w:rsidP="00A13F43">
      <w:pPr>
        <w:rPr>
          <w:rStyle w:val="StyleUnderline"/>
        </w:rPr>
      </w:pPr>
      <w:r w:rsidRPr="004E5F12">
        <w:rPr>
          <w:rStyle w:val="StyleUnderline"/>
        </w:rPr>
        <w:t>Asked if losing those suppliers would slow production, which is currently increasing, or raise the plane’s price, which is currently falling, Ulmer said: “It depends on when a decision would be to stop [the outsourcing] of material. Given enough horizon, there won’t be any impact. It’s really a function of time.”</w:t>
      </w:r>
    </w:p>
    <w:p w14:paraId="479AB79F" w14:textId="77777777" w:rsidR="00A13F43" w:rsidRDefault="00A13F43" w:rsidP="00A13F43">
      <w:r>
        <w:t>There’s also the question of what to do with Turkey’s F-35s. About 30 of Turkey’s F-35 are in various stages of production, according to a person familiar with the Ankara’s orders. Four of the planes are at Luke Air Force Base in Arizona where they are used for pilot training. Turkey is slated to receive between five and 10 F-35 per year into the 2020s.</w:t>
      </w:r>
    </w:p>
    <w:p w14:paraId="15832130" w14:textId="77777777" w:rsidR="00A13F43" w:rsidRDefault="00A13F43" w:rsidP="00A13F43">
      <w:r>
        <w:t>Those planes could be offered to existing F-35 buyers or new F-35 customers, including Poland.</w:t>
      </w:r>
    </w:p>
    <w:p w14:paraId="629CDA6B" w14:textId="77777777" w:rsidR="00A13F43" w:rsidRPr="00726D45" w:rsidRDefault="00A13F43" w:rsidP="00A13F43">
      <w:r>
        <w:t xml:space="preserve">In May, </w:t>
      </w:r>
      <w:r w:rsidRPr="004E5F12">
        <w:rPr>
          <w:rStyle w:val="Emphasis"/>
        </w:rPr>
        <w:t xml:space="preserve">Lockheed CEO </w:t>
      </w:r>
      <w:proofErr w:type="spellStart"/>
      <w:r w:rsidRPr="004E5F12">
        <w:rPr>
          <w:rStyle w:val="Emphasis"/>
        </w:rPr>
        <w:t>Marillyn</w:t>
      </w:r>
      <w:proofErr w:type="spellEnd"/>
      <w:r w:rsidRPr="004E5F12">
        <w:rPr>
          <w:rStyle w:val="Emphasis"/>
        </w:rPr>
        <w:t xml:space="preserve"> Hewson said the company could easily sell Turkey’s F-35s to other countries</w:t>
      </w:r>
    </w:p>
    <w:p w14:paraId="11574611" w14:textId="5D1E0CAF" w:rsidR="00A13F43" w:rsidRPr="00A13F43" w:rsidRDefault="00A13F43" w:rsidP="00A13F43">
      <w:pPr>
        <w:pStyle w:val="Heading4"/>
      </w:pPr>
      <w:r>
        <w:t xml:space="preserve">No link uniqueness – the f-35 cancellation will cost the US $600 million BUT Lockheed Martin hasn’t retaliated  </w:t>
      </w:r>
    </w:p>
    <w:p w14:paraId="730DBC25" w14:textId="590DC111" w:rsidR="00447C78" w:rsidRDefault="00447C78" w:rsidP="005F3C62">
      <w:r w:rsidRPr="00447C78">
        <w:rPr>
          <w:rStyle w:val="Style13ptBold"/>
        </w:rPr>
        <w:t>Mehta, 7/17</w:t>
      </w:r>
      <w:r>
        <w:t xml:space="preserve">/19 (Aaron, “Turkey officially kicked out of F-35 program, costing US half a billion dollars”, Defense News, </w:t>
      </w:r>
      <w:hyperlink r:id="rId8" w:history="1">
        <w:r w:rsidRPr="00E42FD1">
          <w:rPr>
            <w:rStyle w:val="Hyperlink"/>
          </w:rPr>
          <w:t>https://www.defensenews.com/air/2019/07/17/turkey-officially-kicked-out-of-f-35-program/</w:t>
        </w:r>
      </w:hyperlink>
      <w:r>
        <w:rPr>
          <w:rStyle w:val="Hyperlink"/>
        </w:rPr>
        <w:t>)//rkp</w:t>
      </w:r>
    </w:p>
    <w:p w14:paraId="181C62A4" w14:textId="295B51EE" w:rsidR="00447C78" w:rsidRDefault="00447C78" w:rsidP="00DA7452">
      <w:r>
        <w:t>Lord avoided saying that the door was shut on Turkey returning to the program should the S-400 be removed from its soil and repeatedly used the term “suspension” to characterize Turkey’s status in the F-35 program. When asked twice whether Turkey could be welcomed back if the situation changes, Lord did not give a direct answer one way or the other.</w:t>
      </w:r>
    </w:p>
    <w:p w14:paraId="5B357194" w14:textId="1A617F3F" w:rsidR="00447C78" w:rsidRDefault="00447C78" w:rsidP="00DA7452">
      <w:r>
        <w:t>“At this point, the Turks have made a decision. We have said the F-35 and S-400 are incompatible. We will work forward at this point to unwind the relationship," she said.</w:t>
      </w:r>
    </w:p>
    <w:p w14:paraId="7ADF28C4" w14:textId="0A487FF5" w:rsidR="00447C78" w:rsidRDefault="00447C78" w:rsidP="00DA7452">
      <w:r>
        <w:t>All Turkish F-35 personnel have been informed they must leave the U.S. by July 31, including 20 individuals assigned to the Joint Program Office. Neither official would comment on if any of those individuals have requested asylum.</w:t>
      </w:r>
    </w:p>
    <w:p w14:paraId="5488E41C" w14:textId="38B4C724" w:rsidR="00447C78" w:rsidRDefault="00447C78" w:rsidP="00DA7452">
      <w:r>
        <w:t>By March 2020, Turkey’s industrial participation in the F-35 program, which includes production on about 900 parts for the stealthy fighter, will be “unwound." Lord said the projection is this will cost Turkey’s economy around $9 billion over the life of the program. American suppliers will initially fill those production roles, but the goal is to eventually farm some of it out to other partners.</w:t>
      </w:r>
    </w:p>
    <w:p w14:paraId="42D85B6A" w14:textId="323DA21A" w:rsidR="00447C78" w:rsidRDefault="00447C78" w:rsidP="00DA7452">
      <w:r>
        <w:t>Lord said the process will have “minimal” impacts on the larger F-35 program because of the planning that has already gone on for several months.</w:t>
      </w:r>
    </w:p>
    <w:p w14:paraId="4FA26B35" w14:textId="602623F0" w:rsidR="00447C78" w:rsidRPr="005F3C62" w:rsidRDefault="00447C78" w:rsidP="00DA7452">
      <w:pPr>
        <w:rPr>
          <w:rStyle w:val="StyleUnderline"/>
        </w:rPr>
      </w:pPr>
      <w:r w:rsidRPr="005F3C62">
        <w:rPr>
          <w:rStyle w:val="Emphasis"/>
        </w:rPr>
        <w:t xml:space="preserve">To move the production from Turkey to the U.S. will require between $500-$600 million in nonrecurring engineering costs, Lord said. </w:t>
      </w:r>
      <w:r w:rsidRPr="005F3C62">
        <w:rPr>
          <w:rStyle w:val="StyleUnderline"/>
        </w:rPr>
        <w:t>Which partners, if any, would be willing to buy the F-35s already in production for Turkey was still being worked out.</w:t>
      </w:r>
    </w:p>
    <w:p w14:paraId="67C9190E" w14:textId="77039989" w:rsidR="00447C78" w:rsidRDefault="00447C78" w:rsidP="00DA7452">
      <w:r>
        <w:t>Trachtenberg consistently delivered the same message over and over: that this situation is not one that should impact the broader NATO alliance. That includes Turkey’s participation in NATO exercises, particularly upcoming events in Georgia, Germany and Ukraine.</w:t>
      </w:r>
    </w:p>
    <w:p w14:paraId="0DEFC0F9" w14:textId="4B0E19E1" w:rsidR="00447C78" w:rsidRDefault="00447C78" w:rsidP="00DA7452">
      <w:r>
        <w:t>Asked several times how Turkey having an air-defense system that cannot be linked to other NATO systems and could be used to spy on NATO jets would not harm alliance cohesion, Trachtenberg repeatedly said the relationship between Turkey, the U.S. and NATO will be able to continue.</w:t>
      </w:r>
    </w:p>
    <w:p w14:paraId="64C5387B" w14:textId="7B74CDF5" w:rsidR="00447C78" w:rsidRPr="005F3C62" w:rsidRDefault="00447C78" w:rsidP="00DA7452">
      <w:pPr>
        <w:rPr>
          <w:rStyle w:val="StyleUnderline"/>
        </w:rPr>
      </w:pPr>
      <w:r w:rsidRPr="005F3C62">
        <w:rPr>
          <w:rStyle w:val="StyleUnderline"/>
        </w:rPr>
        <w:t>In a statement, Lockheed Martin, the prime contractor on the F-35 program, said, “This is a government-to-government matter, and as always, we are following official U.S. Government guidance as it relates to delivery of the F-35 to Turkey and the export of goods from the Turkish supply chain.”</w:t>
      </w:r>
    </w:p>
    <w:p w14:paraId="0404561B" w14:textId="25A06C22" w:rsidR="00A95652" w:rsidRPr="005F3C62" w:rsidRDefault="00447C78" w:rsidP="00886C86">
      <w:pPr>
        <w:rPr>
          <w:rStyle w:val="StyleUnderline"/>
        </w:rPr>
      </w:pPr>
      <w:r w:rsidRPr="005F3C62">
        <w:rPr>
          <w:rStyle w:val="StyleUnderline"/>
        </w:rPr>
        <w:t>“Over the last several months we’ve been working to establish alternative sources of supply in the United States to quickly accommodate Turkey’s current contributions to the program. These actions will limit any future production or sustainment impact and we remain on track to meet our commitment of delivering 131 F-35s this year,” the statement added.</w:t>
      </w:r>
      <w:r w:rsidR="003252DD" w:rsidRPr="005F3C62">
        <w:rPr>
          <w:rStyle w:val="StyleUnderline"/>
        </w:rPr>
        <w:t xml:space="preserve"> </w:t>
      </w:r>
    </w:p>
    <w:p w14:paraId="6CB5CCE4" w14:textId="3FACB844" w:rsidR="005246AF" w:rsidRDefault="005246AF" w:rsidP="00261167">
      <w:pPr>
        <w:pStyle w:val="Heading3"/>
      </w:pPr>
      <w:proofErr w:type="spellStart"/>
      <w:r>
        <w:t>Neg</w:t>
      </w:r>
      <w:proofErr w:type="spellEnd"/>
      <w:r>
        <w:t xml:space="preserve"> – </w:t>
      </w:r>
      <w:r w:rsidR="00261167">
        <w:t>at: dib/</w:t>
      </w:r>
      <w:proofErr w:type="spellStart"/>
      <w:r w:rsidR="00261167">
        <w:t>ptx</w:t>
      </w:r>
      <w:proofErr w:type="spellEnd"/>
      <w:r w:rsidR="00261167">
        <w:t xml:space="preserve"> thumper</w:t>
      </w:r>
    </w:p>
    <w:p w14:paraId="13680227" w14:textId="3928FE92" w:rsidR="00261167" w:rsidRPr="00261167" w:rsidRDefault="00261167" w:rsidP="00261167">
      <w:pPr>
        <w:pStyle w:val="Heading4"/>
      </w:pPr>
      <w:r>
        <w:t xml:space="preserve">Companies were warned in advance of the F-35 deal </w:t>
      </w:r>
      <w:r w:rsidR="00AB0B04">
        <w:t xml:space="preserve">and adapted </w:t>
      </w:r>
      <w:r>
        <w:t xml:space="preserve">– the aff’s </w:t>
      </w:r>
      <w:r w:rsidRPr="00AB0B04">
        <w:rPr>
          <w:u w:val="single"/>
        </w:rPr>
        <w:t>fiat</w:t>
      </w:r>
      <w:r w:rsidR="00AB0B04">
        <w:t xml:space="preserve"> and </w:t>
      </w:r>
      <w:r w:rsidR="00AB0B04" w:rsidRPr="00AB0B04">
        <w:rPr>
          <w:u w:val="single"/>
        </w:rPr>
        <w:t>unprecedented nature</w:t>
      </w:r>
      <w:r>
        <w:t xml:space="preserve"> makes it distinct</w:t>
      </w:r>
    </w:p>
    <w:p w14:paraId="158228B0" w14:textId="77777777" w:rsidR="005246AF" w:rsidRDefault="005246AF" w:rsidP="005246AF">
      <w:pPr>
        <w:rPr>
          <w:rStyle w:val="Hyperlink"/>
        </w:rPr>
      </w:pPr>
      <w:r w:rsidRPr="009057ED">
        <w:rPr>
          <w:rStyle w:val="Style13ptBold"/>
        </w:rPr>
        <w:t>Macias, 7/17</w:t>
      </w:r>
      <w:r>
        <w:t xml:space="preserve">/19 (Amanda, “US cuts Turkey from F-35 program after Russian missile deal”, CNBC Defense, </w:t>
      </w:r>
      <w:hyperlink r:id="rId9" w:history="1">
        <w:r w:rsidRPr="00DF1DEE">
          <w:rPr>
            <w:rStyle w:val="Hyperlink"/>
          </w:rPr>
          <w:t>https://www.cnbc.com/2019/07/17/us-cuts-turkey-from-f-35-program-after-russian-missile-deal.html</w:t>
        </w:r>
      </w:hyperlink>
      <w:r>
        <w:rPr>
          <w:rStyle w:val="Hyperlink"/>
        </w:rPr>
        <w:t>)//rkp</w:t>
      </w:r>
    </w:p>
    <w:p w14:paraId="3D5FAF7F" w14:textId="77777777" w:rsidR="005246AF" w:rsidRDefault="005246AF" w:rsidP="005246AF">
      <w:r>
        <w:t>What Turkey’s decision means for U.S. defense companies</w:t>
      </w:r>
    </w:p>
    <w:p w14:paraId="1ADC6086" w14:textId="77777777" w:rsidR="005246AF" w:rsidRPr="00AB0B04" w:rsidRDefault="005246AF" w:rsidP="005246AF">
      <w:pPr>
        <w:rPr>
          <w:rStyle w:val="StyleUnderline"/>
        </w:rPr>
      </w:pPr>
      <w:r w:rsidRPr="00AB0B04">
        <w:rPr>
          <w:rStyle w:val="StyleUnderline"/>
        </w:rPr>
        <w:t>People with knowledge of the negotiations told CNBC that Lockheed Martin and Raytheon were preparing to make massive adjustments to their intricate production schedules amid contentious negotiations with Turkey.</w:t>
      </w:r>
    </w:p>
    <w:p w14:paraId="136FAFCD" w14:textId="77777777" w:rsidR="005246AF" w:rsidRDefault="005246AF" w:rsidP="005246AF">
      <w:r>
        <w:t>If Turkey went through with the Russian deal, Lockheed Martin would have to rework its supply chain on components for the F-35 fighter jet, while also making changes to its production schedule. Yet if Turkey abandoned its deal with Russia, Raytheon would reorganize the Patriot missile defense system production schedule to guarantee that Turkey could receive the missile system within a faster time frame.</w:t>
      </w:r>
    </w:p>
    <w:p w14:paraId="3EB80B03" w14:textId="77777777" w:rsidR="005246AF" w:rsidRPr="00AB0B04" w:rsidRDefault="005246AF" w:rsidP="005246AF">
      <w:pPr>
        <w:rPr>
          <w:rStyle w:val="Emphasis"/>
        </w:rPr>
      </w:pPr>
      <w:r w:rsidRPr="00AB0B04">
        <w:rPr>
          <w:rStyle w:val="Emphasis"/>
        </w:rPr>
        <w:t>Lockheed said in a statement Wednesday that it has taken actions to limit the impact and expects to meet its commitment of delivering 131 F-35s this year.</w:t>
      </w:r>
    </w:p>
    <w:p w14:paraId="358B4D21" w14:textId="77777777" w:rsidR="005246AF" w:rsidRPr="00AB0B04" w:rsidRDefault="005246AF" w:rsidP="005246AF">
      <w:pPr>
        <w:rPr>
          <w:rStyle w:val="StyleUnderline"/>
        </w:rPr>
      </w:pPr>
      <w:r>
        <w:t>“</w:t>
      </w:r>
      <w:r w:rsidRPr="00AB0B04">
        <w:rPr>
          <w:rStyle w:val="Emphasis"/>
        </w:rPr>
        <w:t>Over the last several months</w:t>
      </w:r>
      <w:r>
        <w:t xml:space="preserve"> </w:t>
      </w:r>
      <w:r w:rsidRPr="00AB0B04">
        <w:rPr>
          <w:rStyle w:val="StyleUnderline"/>
        </w:rPr>
        <w:t>we’ve been working to establish alternative sources of supply in the United States to quickly accommodate Turkey’s current contributions to the program,” Lockheed Martin said.</w:t>
      </w:r>
    </w:p>
    <w:p w14:paraId="7C7976EE" w14:textId="77777777" w:rsidR="007A5E9F" w:rsidRDefault="007A5E9F" w:rsidP="007A5E9F">
      <w:pPr>
        <w:pStyle w:val="Heading4"/>
      </w:pPr>
      <w:r>
        <w:t>**Note: all of the cards that discuss how other countries will fill-in for sales prove that F-35s are distinct – there is no reason for why that backfill would occur in the world of the aff (especially because the aff’s fiat would be immediate</w:t>
      </w:r>
    </w:p>
    <w:p w14:paraId="5AD4807F" w14:textId="77777777" w:rsidR="007A5E9F" w:rsidRPr="00537815" w:rsidRDefault="007A5E9F" w:rsidP="007A5E9F"/>
    <w:p w14:paraId="255261AE" w14:textId="77777777" w:rsidR="007A5E9F" w:rsidRDefault="007A5E9F" w:rsidP="007A5E9F">
      <w:pPr>
        <w:pStyle w:val="Heading4"/>
      </w:pPr>
      <w:r>
        <w:t xml:space="preserve">F-35s are </w:t>
      </w:r>
      <w:r>
        <w:rPr>
          <w:u w:val="single"/>
        </w:rPr>
        <w:t>distinct</w:t>
      </w:r>
      <w:r>
        <w:t xml:space="preserve"> – other countries </w:t>
      </w:r>
      <w:r>
        <w:rPr>
          <w:u w:val="single"/>
        </w:rPr>
        <w:t>backfill</w:t>
      </w:r>
      <w:r w:rsidRPr="00D11D9D">
        <w:t>,</w:t>
      </w:r>
      <w:r>
        <w:t xml:space="preserve"> and it wasn’t a </w:t>
      </w:r>
      <w:r>
        <w:rPr>
          <w:u w:val="single"/>
        </w:rPr>
        <w:t>large enough</w:t>
      </w:r>
      <w:r>
        <w:t xml:space="preserve"> sale anyways.</w:t>
      </w:r>
    </w:p>
    <w:p w14:paraId="647A0602" w14:textId="77777777" w:rsidR="007A5E9F" w:rsidRPr="00246E01" w:rsidRDefault="007A5E9F" w:rsidP="007A5E9F">
      <w:r w:rsidRPr="00246E01">
        <w:rPr>
          <w:rStyle w:val="Style13ptBold"/>
        </w:rPr>
        <w:t>TM ‘19</w:t>
      </w:r>
      <w:r>
        <w:t xml:space="preserve"> </w:t>
      </w:r>
      <w:r w:rsidRPr="00246E01">
        <w:rPr>
          <w:sz w:val="16"/>
          <w:szCs w:val="16"/>
        </w:rPr>
        <w:t>(Turkish Minute, News Source, "We could easily sell Turkey’s F-35s to other customers: Lockheed Martin CEO," Turkish Minute, 5-30-2019, https://www.turkishminute.com/2019/05/30/we-could-easily-sell-turkeys-f-35s-to-other-customers-lockheed-martin-ceo/, Date Accessed: 7-21-2019, SB).</w:t>
      </w:r>
    </w:p>
    <w:p w14:paraId="3845649A" w14:textId="77777777" w:rsidR="007A5E9F" w:rsidRPr="00B55AD5" w:rsidRDefault="007A5E9F" w:rsidP="007A5E9F">
      <w:r w:rsidRPr="0020193D">
        <w:rPr>
          <w:sz w:val="16"/>
        </w:rPr>
        <w:t xml:space="preserve">Lockheed Martin CEO </w:t>
      </w:r>
      <w:proofErr w:type="spellStart"/>
      <w:r w:rsidRPr="0020193D">
        <w:rPr>
          <w:sz w:val="16"/>
        </w:rPr>
        <w:t>Marillyn</w:t>
      </w:r>
      <w:proofErr w:type="spellEnd"/>
      <w:r w:rsidRPr="0020193D">
        <w:rPr>
          <w:sz w:val="16"/>
        </w:rPr>
        <w:t xml:space="preserve"> </w:t>
      </w:r>
      <w:r w:rsidRPr="00832D23">
        <w:rPr>
          <w:rStyle w:val="StyleUnderline"/>
        </w:rPr>
        <w:t>Hewson downplayed the impact of a</w:t>
      </w:r>
      <w:r w:rsidRPr="0020193D">
        <w:rPr>
          <w:sz w:val="16"/>
        </w:rPr>
        <w:t xml:space="preserve"> potential US </w:t>
      </w:r>
      <w:r w:rsidRPr="00832D23">
        <w:rPr>
          <w:rStyle w:val="StyleUnderline"/>
        </w:rPr>
        <w:t>ban on Turkey’s purchase of the F-35</w:t>
      </w:r>
      <w:r w:rsidRPr="0020193D">
        <w:rPr>
          <w:sz w:val="16"/>
        </w:rPr>
        <w:t xml:space="preserve"> Joint Strike Fighter, </w:t>
      </w:r>
      <w:r w:rsidRPr="00832D23">
        <w:rPr>
          <w:rStyle w:val="StyleUnderline"/>
        </w:rPr>
        <w:t xml:space="preserve">saying </w:t>
      </w:r>
      <w:r w:rsidRPr="0020193D">
        <w:rPr>
          <w:rStyle w:val="Emphasis"/>
        </w:rPr>
        <w:t>other countries are</w:t>
      </w:r>
      <w:r w:rsidRPr="00832D23">
        <w:rPr>
          <w:rStyle w:val="StyleUnderline"/>
        </w:rPr>
        <w:t xml:space="preserve"> already </w:t>
      </w:r>
      <w:r w:rsidRPr="0020193D">
        <w:rPr>
          <w:rStyle w:val="Emphasis"/>
        </w:rPr>
        <w:t>angling for Ankara’s jets</w:t>
      </w:r>
      <w:r w:rsidRPr="0020193D">
        <w:rPr>
          <w:sz w:val="16"/>
        </w:rPr>
        <w:t xml:space="preserve">, according to a report by the Defense One website. Speaking Wednesday at the Bernstein Strategic Decisions Conference in New York, Hewson sought to soothe investors worried about losing the anticipated sale of 100 F-35s. Meanwhile, Reuters reported that the Pentagon may stop training Turkish military pilots unless Ankara abandons its plans to buy Russian S-400 missile interceptors. Lockheed has delivered four Turkish F-35s to Luke Air Force Base, Arizona, where Turkish pilots are learning to fly the jets. Currently, </w:t>
      </w:r>
      <w:r w:rsidRPr="00832D23">
        <w:rPr>
          <w:rStyle w:val="StyleUnderline"/>
        </w:rPr>
        <w:t>the company is slated to send Turkey about eight jets per year</w:t>
      </w:r>
      <w:r w:rsidRPr="0020193D">
        <w:rPr>
          <w:sz w:val="16"/>
        </w:rPr>
        <w:t>, Hewson said. “</w:t>
      </w:r>
      <w:r w:rsidRPr="0020193D">
        <w:rPr>
          <w:rStyle w:val="Emphasis"/>
        </w:rPr>
        <w:t>It’s not a significant number of aircraft.</w:t>
      </w:r>
      <w:r w:rsidRPr="00832D23">
        <w:rPr>
          <w:rStyle w:val="StyleUnderline"/>
        </w:rPr>
        <w:t xml:space="preserve"> If there was a sanction that Turkey couldn’t receive those aircraft now or in the future, </w:t>
      </w:r>
      <w:r w:rsidRPr="0020193D">
        <w:rPr>
          <w:rStyle w:val="Emphasis"/>
        </w:rPr>
        <w:t>it will be backfilled</w:t>
      </w:r>
      <w:r w:rsidRPr="0020193D">
        <w:rPr>
          <w:sz w:val="16"/>
        </w:rPr>
        <w:t>,” she said. “</w:t>
      </w:r>
      <w:r w:rsidRPr="00832D23">
        <w:rPr>
          <w:rStyle w:val="StyleUnderline"/>
        </w:rPr>
        <w:t>In fact, a lot of countries say: ‘We’ll take their</w:t>
      </w:r>
      <w:r w:rsidRPr="0020193D">
        <w:rPr>
          <w:sz w:val="16"/>
        </w:rPr>
        <w:t xml:space="preserve"> [production line] </w:t>
      </w:r>
      <w:r w:rsidRPr="00832D23">
        <w:rPr>
          <w:rStyle w:val="StyleUnderline"/>
        </w:rPr>
        <w:t>slots.’ They really want the aircraft.</w:t>
      </w:r>
      <w:r w:rsidRPr="0020193D">
        <w:rPr>
          <w:sz w:val="16"/>
        </w:rPr>
        <w:t xml:space="preserve">” </w:t>
      </w:r>
      <w:r w:rsidRPr="0020193D">
        <w:rPr>
          <w:rStyle w:val="Emphasis"/>
        </w:rPr>
        <w:t>Japan and Poland could be among those countries.</w:t>
      </w:r>
      <w:r w:rsidRPr="0020193D">
        <w:rPr>
          <w:sz w:val="16"/>
        </w:rPr>
        <w:t xml:space="preserve"> US President Donald </w:t>
      </w:r>
      <w:r w:rsidRPr="00832D23">
        <w:rPr>
          <w:rStyle w:val="StyleUnderline"/>
        </w:rPr>
        <w:t>Trump</w:t>
      </w:r>
      <w:r w:rsidRPr="0020193D">
        <w:rPr>
          <w:sz w:val="16"/>
        </w:rPr>
        <w:t xml:space="preserve">, visiting Tokyo this week, </w:t>
      </w:r>
      <w:r w:rsidRPr="00832D23">
        <w:rPr>
          <w:rStyle w:val="StyleUnderline"/>
        </w:rPr>
        <w:t>touted Japan’s plans to buy</w:t>
      </w:r>
      <w:r w:rsidRPr="0020193D">
        <w:rPr>
          <w:sz w:val="16"/>
        </w:rPr>
        <w:t xml:space="preserve"> nearly </w:t>
      </w:r>
      <w:r w:rsidRPr="00832D23">
        <w:rPr>
          <w:rStyle w:val="StyleUnderline"/>
        </w:rPr>
        <w:t>150 F-35s.</w:t>
      </w:r>
      <w:r>
        <w:rPr>
          <w:rStyle w:val="StyleUnderline"/>
        </w:rPr>
        <w:t xml:space="preserve"> </w:t>
      </w:r>
      <w:r w:rsidRPr="00832D23">
        <w:rPr>
          <w:rStyle w:val="StyleUnderline"/>
        </w:rPr>
        <w:t>If Turkey is barred from buying F-35s, its</w:t>
      </w:r>
      <w:r w:rsidRPr="0020193D">
        <w:rPr>
          <w:sz w:val="16"/>
        </w:rPr>
        <w:t xml:space="preserve"> “</w:t>
      </w:r>
      <w:r w:rsidRPr="00832D23">
        <w:rPr>
          <w:rStyle w:val="StyleUnderline"/>
        </w:rPr>
        <w:t>delivery positions would thereby be vacated and available to Japan</w:t>
      </w:r>
      <w:r w:rsidRPr="0020193D">
        <w:rPr>
          <w:sz w:val="16"/>
        </w:rPr>
        <w:t>,” Capital Alpha analyst Byron Callen wrote in a May 27 note to investors.</w:t>
      </w:r>
    </w:p>
    <w:p w14:paraId="33CAE526" w14:textId="77777777" w:rsidR="005246AF" w:rsidRPr="005246AF" w:rsidRDefault="005246AF" w:rsidP="005246AF"/>
    <w:p w14:paraId="20518A0F" w14:textId="5EC08C51" w:rsidR="00F40CA5" w:rsidRDefault="00F40CA5" w:rsidP="00F40CA5">
      <w:pPr>
        <w:pStyle w:val="Heading2"/>
      </w:pPr>
      <w:r>
        <w:t>allies</w:t>
      </w:r>
    </w:p>
    <w:p w14:paraId="67C0C683" w14:textId="618C9CC0" w:rsidR="00A13F43" w:rsidRDefault="00A13F43" w:rsidP="00A13F43">
      <w:pPr>
        <w:pStyle w:val="Heading3"/>
      </w:pPr>
      <w:r>
        <w:t>A</w:t>
      </w:r>
      <w:r w:rsidR="001A2F7E">
        <w:t>ff – a</w:t>
      </w:r>
      <w:r>
        <w:t xml:space="preserve">t: allies </w:t>
      </w:r>
    </w:p>
    <w:p w14:paraId="48B8B033" w14:textId="58ABE736" w:rsidR="00A13F43" w:rsidRDefault="00A13F43" w:rsidP="00A13F43">
      <w:pPr>
        <w:pStyle w:val="Heading4"/>
      </w:pPr>
      <w:r>
        <w:t>Arms aren’t key to alliances – US continued cooperation with Turkey proves</w:t>
      </w:r>
    </w:p>
    <w:p w14:paraId="704C6E97" w14:textId="77777777" w:rsidR="00A13F43" w:rsidRDefault="00A13F43" w:rsidP="00A13F43">
      <w:pPr>
        <w:rPr>
          <w:rStyle w:val="Hyperlink"/>
        </w:rPr>
      </w:pPr>
      <w:r w:rsidRPr="009057ED">
        <w:rPr>
          <w:rStyle w:val="Style13ptBold"/>
        </w:rPr>
        <w:t>Macias, 7/17</w:t>
      </w:r>
      <w:r>
        <w:t xml:space="preserve">/19 (Amanda, “US cuts Turkey from F-35 program after Russian missile deal”, CNBC Defense, </w:t>
      </w:r>
      <w:hyperlink r:id="rId10" w:history="1">
        <w:r w:rsidRPr="00DF1DEE">
          <w:rPr>
            <w:rStyle w:val="Hyperlink"/>
          </w:rPr>
          <w:t>https://www.cnbc.com/2019/07/17/us-cuts-turkey-from-f-35-program-after-russian-missile-deal.html</w:t>
        </w:r>
      </w:hyperlink>
      <w:r>
        <w:rPr>
          <w:rStyle w:val="Hyperlink"/>
        </w:rPr>
        <w:t>)//rkp</w:t>
      </w:r>
    </w:p>
    <w:p w14:paraId="73AB4741" w14:textId="77777777" w:rsidR="00A13F43" w:rsidRDefault="00A13F43" w:rsidP="00A13F43">
      <w:r>
        <w:t>Sanctioning a NATO ally?</w:t>
      </w:r>
    </w:p>
    <w:p w14:paraId="0CD986CC" w14:textId="77777777" w:rsidR="00A13F43" w:rsidRPr="00A13F43" w:rsidRDefault="00A13F43" w:rsidP="00A13F43">
      <w:pPr>
        <w:rPr>
          <w:rStyle w:val="StyleUnderline"/>
        </w:rPr>
      </w:pPr>
      <w:r w:rsidRPr="00A13F43">
        <w:rPr>
          <w:rStyle w:val="StyleUnderline"/>
        </w:rPr>
        <w:t>Under the Countering America’s Adversaries Through Sanctions Act, which President Donald Trump signed in August 2017, Turkey, a NATO partner, faces economic sanctions for accepting the Kremlin’s missile system.</w:t>
      </w:r>
    </w:p>
    <w:p w14:paraId="1014EF18" w14:textId="77777777" w:rsidR="00A13F43" w:rsidRPr="00A13F43" w:rsidRDefault="00A13F43" w:rsidP="00A13F43">
      <w:pPr>
        <w:rPr>
          <w:rStyle w:val="StyleUnderline"/>
        </w:rPr>
      </w:pPr>
      <w:r w:rsidRPr="00A13F43">
        <w:rPr>
          <w:rStyle w:val="StyleUnderline"/>
        </w:rPr>
        <w:t>“As NATO allies, our relationship is multi-layered, and not solely focused on the F-35. Our military-to-military relationship is strong, and we will continue to cooperate with Turkey extensively, mindful of constraints due to the presence of the S-400 system in Turkey,” the White House said.</w:t>
      </w:r>
    </w:p>
    <w:p w14:paraId="0E251AED" w14:textId="77777777" w:rsidR="00A13F43" w:rsidRDefault="00A13F43" w:rsidP="00A13F43">
      <w:r>
        <w:t xml:space="preserve">Meanwhile, nearly 13 countries have expressed interest in buying Russia’s S-400 missile system. </w:t>
      </w:r>
      <w:r w:rsidRPr="00A13F43">
        <w:rPr>
          <w:rStyle w:val="StyleUnderline"/>
        </w:rPr>
        <w:t>China, India and Turkey have already signed purchase agreements with the Kremlin. China, which is embroiled in a trade battle with the U.S., is in the middle of receiving its final shipment of the S-400 system. India signed a deal with Moscow for the S-400 in October.</w:t>
      </w:r>
      <w:r>
        <w:t xml:space="preserve"> Turkey received its S-400 last week and is expected to have the system ready for use by 2020.</w:t>
      </w:r>
    </w:p>
    <w:p w14:paraId="4086BA35" w14:textId="77777777" w:rsidR="00A13F43" w:rsidRDefault="00A13F43" w:rsidP="00A13F43"/>
    <w:p w14:paraId="24531337" w14:textId="77777777" w:rsidR="00996257" w:rsidRPr="00886C86" w:rsidRDefault="00996257" w:rsidP="00996257">
      <w:pPr>
        <w:pStyle w:val="Heading4"/>
      </w:pPr>
      <w:r>
        <w:t xml:space="preserve">Double Bind – either ending the f-35 sale marks a deep division in the NATO alliance OR arms sales aren’t key and alliances are resilient </w:t>
      </w:r>
    </w:p>
    <w:p w14:paraId="2214E2B9" w14:textId="77777777" w:rsidR="00996257" w:rsidRPr="0061135E" w:rsidRDefault="00996257" w:rsidP="00996257">
      <w:r w:rsidRPr="0061135E">
        <w:rPr>
          <w:rStyle w:val="Style13ptBold"/>
        </w:rPr>
        <w:t>Al Jazeera News, 7/18</w:t>
      </w:r>
      <w:r w:rsidRPr="0061135E">
        <w:rPr>
          <w:rStyle w:val="Style13ptBold"/>
          <w:b w:val="0"/>
          <w:bCs w:val="0"/>
        </w:rPr>
        <w:t>/</w:t>
      </w:r>
      <w:r>
        <w:t>19 (“US expels Turkey from F-35 fighter jet programme”, Al Jazeera, https://www.aljazeera.com/news/2019/07/kicks-turkey-35-fighter-jet-programme-190717192023465.html)//rkp</w:t>
      </w:r>
    </w:p>
    <w:p w14:paraId="164AA076" w14:textId="77777777" w:rsidR="00996257" w:rsidRPr="00886C86" w:rsidRDefault="00996257" w:rsidP="00996257">
      <w:pPr>
        <w:rPr>
          <w:rStyle w:val="StyleUnderline"/>
        </w:rPr>
      </w:pPr>
      <w:r w:rsidRPr="00886C86">
        <w:rPr>
          <w:rStyle w:val="StyleUnderline"/>
        </w:rPr>
        <w:t xml:space="preserve">The United States said on Wednesday that it was removing Turkey from the F-35 fighter jet programme, a move that had been long threatened and expected after Ankara began accepting delivery of an advanced Russian missile </w:t>
      </w:r>
      <w:proofErr w:type="spellStart"/>
      <w:r w:rsidRPr="00886C86">
        <w:rPr>
          <w:rStyle w:val="StyleUnderline"/>
        </w:rPr>
        <w:t>defence</w:t>
      </w:r>
      <w:proofErr w:type="spellEnd"/>
      <w:r w:rsidRPr="00886C86">
        <w:rPr>
          <w:rStyle w:val="StyleUnderline"/>
        </w:rPr>
        <w:t xml:space="preserve"> system last week.</w:t>
      </w:r>
    </w:p>
    <w:p w14:paraId="47FA8CC2" w14:textId="77777777" w:rsidR="00996257" w:rsidRDefault="00996257" w:rsidP="00996257">
      <w:r>
        <w:t xml:space="preserve">The first parts of the S-400 air </w:t>
      </w:r>
      <w:proofErr w:type="spellStart"/>
      <w:r>
        <w:t>defence</w:t>
      </w:r>
      <w:proofErr w:type="spellEnd"/>
      <w:r>
        <w:t xml:space="preserve"> system were flown to the </w:t>
      </w:r>
      <w:proofErr w:type="spellStart"/>
      <w:r>
        <w:t>Murted</w:t>
      </w:r>
      <w:proofErr w:type="spellEnd"/>
      <w:r>
        <w:t xml:space="preserve"> military airbase northwest of Ankara on Friday, sealing Turkey's deal with Russia, which Washington had struggled for months to prevent.</w:t>
      </w:r>
    </w:p>
    <w:p w14:paraId="71F6C9A9" w14:textId="77777777" w:rsidR="00996257" w:rsidRDefault="00996257" w:rsidP="00996257">
      <w:r>
        <w:t xml:space="preserve">"The US and other F-35 partners are aligned in this decision to suspend Turkey from the programme and initiate the process to formally remove Turkey from the programme," said Ellen Lord, the undersecretary of </w:t>
      </w:r>
      <w:proofErr w:type="spellStart"/>
      <w:r>
        <w:t>defence</w:t>
      </w:r>
      <w:proofErr w:type="spellEnd"/>
      <w:r>
        <w:t xml:space="preserve"> for acquisition and sustainment at the Pentagon. </w:t>
      </w:r>
    </w:p>
    <w:p w14:paraId="23A35AC6" w14:textId="77777777" w:rsidR="00996257" w:rsidRPr="00886C86" w:rsidRDefault="00996257" w:rsidP="00996257">
      <w:pPr>
        <w:rPr>
          <w:rStyle w:val="StyleUnderline"/>
        </w:rPr>
      </w:pPr>
      <w:r w:rsidRPr="00886C86">
        <w:rPr>
          <w:rStyle w:val="StyleUnderline"/>
        </w:rPr>
        <w:t>Turkey's foreign ministry said the move was unfair and could affect relations between the two countries.</w:t>
      </w:r>
    </w:p>
    <w:p w14:paraId="4CDE1381" w14:textId="77777777" w:rsidR="00996257" w:rsidRPr="00886C86" w:rsidRDefault="00996257" w:rsidP="00996257">
      <w:pPr>
        <w:rPr>
          <w:rStyle w:val="StyleUnderline"/>
        </w:rPr>
      </w:pPr>
      <w:r w:rsidRPr="00886C86">
        <w:rPr>
          <w:rStyle w:val="StyleUnderline"/>
        </w:rPr>
        <w:t xml:space="preserve">"We invite the United States to return from this mistake which would open irreparable wounds in strategic relations," the ministry said after the Pentagon's announcement. </w:t>
      </w:r>
    </w:p>
    <w:p w14:paraId="7E9F10D4" w14:textId="77777777" w:rsidR="00996257" w:rsidRDefault="00996257" w:rsidP="00996257">
      <w:r>
        <w:t>Lord said moving the supply chain for the advanced fighter jet would cost the US between $500m and $600m in non-recurring engineering costs.</w:t>
      </w:r>
    </w:p>
    <w:p w14:paraId="37559478" w14:textId="77777777" w:rsidR="00996257" w:rsidRDefault="00996257" w:rsidP="00996257">
      <w:r>
        <w:t>Turkey makes more than 900 parts of the F-35, she said, adding the supply chain would transition from Turkish to mainly US factories as Turkish suppliers are removed.</w:t>
      </w:r>
    </w:p>
    <w:p w14:paraId="692D9862" w14:textId="77777777" w:rsidR="00996257" w:rsidRDefault="00996257" w:rsidP="00996257">
      <w:r>
        <w:t>"Turkey will certainly and regrettably lose jobs and future economic opportunities from this decision," Lord said. "It will no longer receive more than nine billion dollars in projected work share related to the F-35 over the life of the programme."</w:t>
      </w:r>
    </w:p>
    <w:p w14:paraId="153BCACF" w14:textId="77777777" w:rsidR="00996257" w:rsidRDefault="00996257" w:rsidP="00996257">
      <w:r>
        <w:t xml:space="preserve">Earlier on Wednesday, the White House said in a statement that Turkey's decision to buy the Russian S-400 air </w:t>
      </w:r>
      <w:proofErr w:type="spellStart"/>
      <w:r>
        <w:t>defence</w:t>
      </w:r>
      <w:proofErr w:type="spellEnd"/>
      <w:r>
        <w:t xml:space="preserve"> system "renders its continued involvement with the F-35 impossible".</w:t>
      </w:r>
    </w:p>
    <w:p w14:paraId="31E02D8F" w14:textId="77777777" w:rsidR="00996257" w:rsidRDefault="00996257" w:rsidP="00996257">
      <w:r>
        <w:t xml:space="preserve">"The F-35 cannot coexist with a Russian intelligence-collection platform that will be used to learn about its advanced capabilities," the White House statement said, referring to the S-400 air </w:t>
      </w:r>
      <w:proofErr w:type="spellStart"/>
      <w:r>
        <w:t>defence</w:t>
      </w:r>
      <w:proofErr w:type="spellEnd"/>
      <w:r>
        <w:t xml:space="preserve"> system as a means for Russia to probe US capabilities.</w:t>
      </w:r>
    </w:p>
    <w:p w14:paraId="00408FEF" w14:textId="77777777" w:rsidR="00996257" w:rsidRPr="00886C86" w:rsidRDefault="00996257" w:rsidP="00996257">
      <w:pPr>
        <w:rPr>
          <w:rStyle w:val="StyleUnderline"/>
        </w:rPr>
      </w:pPr>
      <w:r w:rsidRPr="00886C86">
        <w:rPr>
          <w:rStyle w:val="StyleUnderline"/>
        </w:rPr>
        <w:t xml:space="preserve">The White House, however, sought to downplay the effects of the decision on the US relationship with Turkey, saying that Washington still "greatly values" its strategic relationship with Ankara. </w:t>
      </w:r>
    </w:p>
    <w:p w14:paraId="47DE7427" w14:textId="77777777" w:rsidR="00996257" w:rsidRPr="00886C86" w:rsidRDefault="00996257" w:rsidP="00996257">
      <w:pPr>
        <w:rPr>
          <w:rStyle w:val="StyleUnderline"/>
        </w:rPr>
      </w:pPr>
      <w:r w:rsidRPr="00886C86">
        <w:rPr>
          <w:rStyle w:val="StyleUnderline"/>
        </w:rPr>
        <w:t xml:space="preserve">US President Donald Trump announced on Tuesday that the S-400 purchase means Turkey will not be allowed to buy any F-35 planes. But he also declined to </w:t>
      </w:r>
      <w:proofErr w:type="spellStart"/>
      <w:r w:rsidRPr="00886C86">
        <w:rPr>
          <w:rStyle w:val="StyleUnderline"/>
        </w:rPr>
        <w:t>criticise</w:t>
      </w:r>
      <w:proofErr w:type="spellEnd"/>
      <w:r w:rsidRPr="00886C86">
        <w:rPr>
          <w:rStyle w:val="StyleUnderline"/>
        </w:rPr>
        <w:t xml:space="preserve"> Turkey's acquisition of the Russian </w:t>
      </w:r>
      <w:proofErr w:type="spellStart"/>
      <w:r w:rsidRPr="00886C86">
        <w:rPr>
          <w:rStyle w:val="StyleUnderline"/>
        </w:rPr>
        <w:t>defence</w:t>
      </w:r>
      <w:proofErr w:type="spellEnd"/>
      <w:r w:rsidRPr="00886C86">
        <w:rPr>
          <w:rStyle w:val="StyleUnderline"/>
        </w:rPr>
        <w:t xml:space="preserve"> system, saying it's a complex situation" and Ankara was forced into the move by his predecessor Barack Obama.</w:t>
      </w:r>
    </w:p>
    <w:p w14:paraId="3C1ADC14" w14:textId="77777777" w:rsidR="00996257" w:rsidRDefault="00996257" w:rsidP="00996257">
      <w:r>
        <w:t>Economic sanctions?</w:t>
      </w:r>
    </w:p>
    <w:p w14:paraId="6D79C04F" w14:textId="77777777" w:rsidR="00996257" w:rsidRDefault="00996257" w:rsidP="00996257">
      <w:r w:rsidRPr="00886C86">
        <w:rPr>
          <w:rStyle w:val="StyleUnderline"/>
        </w:rPr>
        <w:t>Yet to be announced is whether the US will impose economic sanctions on Turkey for its decision to buy the S-400 system.</w:t>
      </w:r>
      <w:r>
        <w:t xml:space="preserve"> Turkish President Recep Tayyip Erdogan has previously said he did not believe Washington would impose sanctions over the issue since the two countries are "strategic allies".</w:t>
      </w:r>
    </w:p>
    <w:p w14:paraId="72D376C1" w14:textId="77777777" w:rsidR="00996257" w:rsidRDefault="00996257" w:rsidP="00996257">
      <w:r>
        <w:t xml:space="preserve">Trump on Tuesday </w:t>
      </w:r>
      <w:proofErr w:type="spellStart"/>
      <w:r>
        <w:t>signalled</w:t>
      </w:r>
      <w:proofErr w:type="spellEnd"/>
      <w:r>
        <w:t xml:space="preserve"> a reluctance to punish Turkey with major sanctions over its acquisition.</w:t>
      </w:r>
    </w:p>
    <w:p w14:paraId="357FC539" w14:textId="77777777" w:rsidR="00996257" w:rsidRDefault="00996257" w:rsidP="00996257">
      <w:r>
        <w:t>"It's a very tough situation that they're in. And it's a very tough situation that we've been placed in the United States," Trump told reporters during a Cabinet meeting at the White House.</w:t>
      </w:r>
    </w:p>
    <w:p w14:paraId="01BDDFF9" w14:textId="77777777" w:rsidR="00996257" w:rsidRDefault="00996257" w:rsidP="00996257">
      <w:r>
        <w:t>"With all of that being said, we're working through it. We'll see what happens, but it's not really fair," he added, again appearing to place blame on the Obama administration for failing to sell the US's best alternative to the Russian S-400s - Patriot missiles.</w:t>
      </w:r>
    </w:p>
    <w:p w14:paraId="6C45F2C6" w14:textId="77777777" w:rsidR="00996257" w:rsidRDefault="00996257" w:rsidP="00996257">
      <w:r>
        <w:t>The break with Turkey over its purchase of a Russian weapon system is symptomatic of a deeper division between Ankara and its Western allies and partners.</w:t>
      </w:r>
    </w:p>
    <w:p w14:paraId="527F9349" w14:textId="77777777" w:rsidR="00996257" w:rsidRDefault="00996257" w:rsidP="00996257">
      <w:r>
        <w:t xml:space="preserve">Army Secretary Mark Esper, Trump's nominee to become secretary of </w:t>
      </w:r>
      <w:proofErr w:type="spellStart"/>
      <w:r>
        <w:t>defence</w:t>
      </w:r>
      <w:proofErr w:type="spellEnd"/>
      <w:r>
        <w:t xml:space="preserve">, told his Senate confirmation hearing on Tuesday he is troubled by Turkey's decision to defy the US on the S-400, suggesting that it reveals a broader strategic problem. </w:t>
      </w:r>
    </w:p>
    <w:p w14:paraId="034243F2" w14:textId="77777777" w:rsidR="00996257" w:rsidRDefault="00996257" w:rsidP="00996257">
      <w:r>
        <w:t>"It is very disheartening to see how they have drifted over the past several years," Esper said.</w:t>
      </w:r>
    </w:p>
    <w:p w14:paraId="20354806" w14:textId="77777777" w:rsidR="00996257" w:rsidRDefault="00996257" w:rsidP="00996257">
      <w:r>
        <w:t>Deep division</w:t>
      </w:r>
    </w:p>
    <w:p w14:paraId="3718CEFF" w14:textId="77777777" w:rsidR="00996257" w:rsidRPr="00886C86" w:rsidRDefault="00996257" w:rsidP="00996257">
      <w:pPr>
        <w:rPr>
          <w:rStyle w:val="StyleUnderline"/>
        </w:rPr>
      </w:pPr>
      <w:r w:rsidRPr="00886C86">
        <w:rPr>
          <w:rStyle w:val="StyleUnderline"/>
        </w:rPr>
        <w:t xml:space="preserve">Turkey has said that it was not given </w:t>
      </w:r>
      <w:proofErr w:type="spellStart"/>
      <w:r w:rsidRPr="00886C86">
        <w:rPr>
          <w:rStyle w:val="StyleUnderline"/>
        </w:rPr>
        <w:t>favourable</w:t>
      </w:r>
      <w:proofErr w:type="spellEnd"/>
      <w:r w:rsidRPr="00886C86">
        <w:rPr>
          <w:rStyle w:val="StyleUnderline"/>
        </w:rPr>
        <w:t xml:space="preserve"> terms to buy the American alternative to the Russian S-400 air </w:t>
      </w:r>
      <w:proofErr w:type="spellStart"/>
      <w:r w:rsidRPr="00886C86">
        <w:rPr>
          <w:rStyle w:val="StyleUnderline"/>
        </w:rPr>
        <w:t>defence</w:t>
      </w:r>
      <w:proofErr w:type="spellEnd"/>
      <w:r w:rsidRPr="00886C86">
        <w:rPr>
          <w:rStyle w:val="StyleUnderline"/>
        </w:rPr>
        <w:t xml:space="preserve"> system. The White House, however, said in its statement on Wednesday that Turkey had plenty of chances to buy the US Patriot system.</w:t>
      </w:r>
    </w:p>
    <w:p w14:paraId="4DC9DBB0" w14:textId="77777777" w:rsidR="00996257" w:rsidRPr="00886C86" w:rsidRDefault="00996257" w:rsidP="00996257">
      <w:pPr>
        <w:rPr>
          <w:rStyle w:val="StyleUnderline"/>
        </w:rPr>
      </w:pPr>
      <w:r w:rsidRPr="00886C86">
        <w:rPr>
          <w:rStyle w:val="StyleUnderline"/>
        </w:rPr>
        <w:t xml:space="preserve">"This administration has made multiple offers to move Turkey to the front of the line to receive the US Patriot air </w:t>
      </w:r>
      <w:proofErr w:type="spellStart"/>
      <w:r w:rsidRPr="00886C86">
        <w:rPr>
          <w:rStyle w:val="StyleUnderline"/>
        </w:rPr>
        <w:t>defence</w:t>
      </w:r>
      <w:proofErr w:type="spellEnd"/>
      <w:r w:rsidRPr="00886C86">
        <w:rPr>
          <w:rStyle w:val="StyleUnderline"/>
        </w:rPr>
        <w:t xml:space="preserve"> system," it said.</w:t>
      </w:r>
    </w:p>
    <w:p w14:paraId="53FDBA9D" w14:textId="77777777" w:rsidR="00996257" w:rsidRDefault="00996257" w:rsidP="00996257">
      <w:r>
        <w:t xml:space="preserve">Turkey initially sought in 2009 to buy the US Patriot missile </w:t>
      </w:r>
      <w:proofErr w:type="spellStart"/>
      <w:r>
        <w:t>defence</w:t>
      </w:r>
      <w:proofErr w:type="spellEnd"/>
      <w:r>
        <w:t xml:space="preserve"> system, and a $7.8bn deal was tentatively approved by the Obama administration.</w:t>
      </w:r>
    </w:p>
    <w:p w14:paraId="47ED0468" w14:textId="77777777" w:rsidR="00996257" w:rsidRDefault="00996257" w:rsidP="00996257">
      <w:r>
        <w:t>But Washington baulked when Ankara, seeking to boost its own technology base, insisted on Turkey producing some of the system components itself as part of the deal.</w:t>
      </w:r>
    </w:p>
    <w:p w14:paraId="6ACEEEC8" w14:textId="77777777" w:rsidR="00996257" w:rsidRDefault="00996257" w:rsidP="00996257">
      <w:r>
        <w:t xml:space="preserve">Ankara first turned to China and then to Russia for the system. </w:t>
      </w:r>
    </w:p>
    <w:p w14:paraId="1FAB692B" w14:textId="77777777" w:rsidR="00996257" w:rsidRDefault="00996257" w:rsidP="00996257">
      <w:r>
        <w:t>This week, Erdogan hailed the first S-400 delivery and said the next step was to jointly produce the system.</w:t>
      </w:r>
    </w:p>
    <w:p w14:paraId="0DEE4980" w14:textId="77777777" w:rsidR="00996257" w:rsidRDefault="00996257" w:rsidP="00996257">
      <w:r>
        <w:t>"We have begun to receive our S-400s. Some said, 'they cannot buy them '... God willing the final part of this (delivery) will be in April 2020," Erdogan said.</w:t>
      </w:r>
    </w:p>
    <w:p w14:paraId="098673CB" w14:textId="77777777" w:rsidR="00996257" w:rsidRPr="00886C86" w:rsidRDefault="00996257" w:rsidP="00996257">
      <w:pPr>
        <w:rPr>
          <w:rStyle w:val="Emphasis"/>
        </w:rPr>
      </w:pPr>
      <w:r w:rsidRPr="00886C86">
        <w:rPr>
          <w:rStyle w:val="Emphasis"/>
        </w:rPr>
        <w:t>The ongoing dispute between the countries with the two largest armies in NATO marks a deep division in the Western military alliance, which was forged after World War II to counter Moscow's military power.</w:t>
      </w:r>
    </w:p>
    <w:p w14:paraId="0614E062" w14:textId="77777777" w:rsidR="00996257" w:rsidRPr="0061135E" w:rsidRDefault="00996257" w:rsidP="00996257"/>
    <w:p w14:paraId="7AF14674" w14:textId="77777777" w:rsidR="004E5F12" w:rsidRDefault="00A13F43" w:rsidP="00A13F43">
      <w:pPr>
        <w:pStyle w:val="Heading4"/>
      </w:pPr>
      <w:r>
        <w:t>Link turn – we can sell th</w:t>
      </w:r>
      <w:r w:rsidR="004E5F12">
        <w:t>e weapons we stop selling to new allies</w:t>
      </w:r>
    </w:p>
    <w:p w14:paraId="1DD9076B" w14:textId="77777777" w:rsidR="00A13F43" w:rsidRPr="009057ED" w:rsidRDefault="00A13F43" w:rsidP="00A13F43">
      <w:proofErr w:type="spellStart"/>
      <w:r w:rsidRPr="004A55F8">
        <w:rPr>
          <w:rStyle w:val="Style13ptBold"/>
        </w:rPr>
        <w:t>Weisberger</w:t>
      </w:r>
      <w:proofErr w:type="spellEnd"/>
      <w:r w:rsidRPr="004A55F8">
        <w:rPr>
          <w:rStyle w:val="Style13ptBold"/>
        </w:rPr>
        <w:t>, 5/29</w:t>
      </w:r>
      <w:r>
        <w:t>/19 - the global business editor for Defense One, where he writes about the intersection of business and national security. He has been covering defense and national security issues for more than a decade, previously as Pentagon correspondent for Defense News and chief editor of Inside the Air Force (Marcus, “Lockheed: We Could Easily Sell Turkey’s F-35s to Other Customers”, Defense One, https://www.defenseone.com/politics/2019/05/lockheed-preps-give-turkish-f-35s-other-customers/157326/)//rkp</w:t>
      </w:r>
    </w:p>
    <w:p w14:paraId="29FE5702" w14:textId="77777777" w:rsidR="00A13F43" w:rsidRDefault="00A13F43" w:rsidP="00A13F43">
      <w:r>
        <w:t>CEO: We’ll be fine if Ankara buys a Russian air-defense system instead of our jets.</w:t>
      </w:r>
    </w:p>
    <w:p w14:paraId="1D5CB7FA" w14:textId="77777777" w:rsidR="00A13F43" w:rsidRDefault="00A13F43" w:rsidP="00A13F43">
      <w:r>
        <w:t xml:space="preserve">Lockheed Martin CEO </w:t>
      </w:r>
      <w:proofErr w:type="spellStart"/>
      <w:r>
        <w:t>Marillyn</w:t>
      </w:r>
      <w:proofErr w:type="spellEnd"/>
      <w:r>
        <w:t xml:space="preserve"> Hewson downplayed the impact of a potential U.S. ban on Turkey’s purchases of the F-35 Joint Strike Fighter, saying other countries are already angling for Ankara’s jets.</w:t>
      </w:r>
    </w:p>
    <w:p w14:paraId="090AB9E8" w14:textId="77777777" w:rsidR="00A13F43" w:rsidRDefault="00A13F43" w:rsidP="00A13F43">
      <w:r>
        <w:t xml:space="preserve">Speaking Wednesday at </w:t>
      </w:r>
      <w:proofErr w:type="spellStart"/>
      <w:r>
        <w:t>Berstein’s</w:t>
      </w:r>
      <w:proofErr w:type="spellEnd"/>
      <w:r>
        <w:t xml:space="preserve"> Strategic Decisions Conference in New York, Hewson sought to soothe investors worried about losing the anticipated sale of 100 F-35s.</w:t>
      </w:r>
    </w:p>
    <w:p w14:paraId="7B8AA2B7" w14:textId="77777777" w:rsidR="00A13F43" w:rsidRDefault="00A13F43" w:rsidP="00A13F43">
      <w:r>
        <w:t>Meanwhile, Reuters reported that the Pentagon may stop training Turkish military pilots unless Ankara abandons its plans to buy Russian S-400 missile interceptors.</w:t>
      </w:r>
    </w:p>
    <w:p w14:paraId="1091317B" w14:textId="77777777" w:rsidR="00A13F43" w:rsidRDefault="00A13F43" w:rsidP="00A13F43">
      <w:r>
        <w:t>Lockheed has delivered four Turkish F-35s to Luke Air Force Base, Arizona, where Turkish pilots are learning to fly the jets. Currently, the company is slated to send Turkey about eight jets per year, Hewson said.</w:t>
      </w:r>
    </w:p>
    <w:p w14:paraId="2D23FDD9" w14:textId="77777777" w:rsidR="00A13F43" w:rsidRDefault="00A13F43" w:rsidP="00A13F43">
      <w:r>
        <w:t>“It’s not a significant number of aircraft that if there was a sanction that they couldn’t receive those aircraft now or in the future, it will be backfilled,” she said. “In fact, a lot of countries say: ‘We’ll take their [production line] slots.’ They really [other countries] want the aircraft. I don’t envision that being an impact on us from a Turkey standpoint.”</w:t>
      </w:r>
    </w:p>
    <w:p w14:paraId="58CE3038" w14:textId="77777777" w:rsidR="00A13F43" w:rsidRDefault="00A13F43" w:rsidP="00A13F43">
      <w:r>
        <w:t>Japan and Poland could be among those countries. President Donald Trump, visiting Tokyo this week, touted Japan’s plans to buy nearly 150 F-35s.</w:t>
      </w:r>
    </w:p>
    <w:p w14:paraId="791CABA2" w14:textId="77777777" w:rsidR="00A13F43" w:rsidRDefault="00A13F43" w:rsidP="00A13F43">
      <w:r>
        <w:t>If Turkey is barred from buying F-35s, its “delivery positions would thereby be vacated and available to Japan,” Capital Alpha analyst Byron Callen wrote in a May 27 note to investors.</w:t>
      </w:r>
    </w:p>
    <w:p w14:paraId="5BF15724" w14:textId="6C4B3003" w:rsidR="00A13F43" w:rsidRDefault="00A13F43" w:rsidP="00A13F43">
      <w:r>
        <w:t xml:space="preserve">Polish Defense Minister </w:t>
      </w:r>
      <w:proofErr w:type="spellStart"/>
      <w:r>
        <w:t>Mariusz</w:t>
      </w:r>
      <w:proofErr w:type="spellEnd"/>
      <w:r>
        <w:t xml:space="preserve"> </w:t>
      </w:r>
      <w:proofErr w:type="spellStart"/>
      <w:r>
        <w:t>Błaszczak</w:t>
      </w:r>
      <w:proofErr w:type="spellEnd"/>
      <w:r>
        <w:t xml:space="preserve"> on Tuesday tweeted that Warsaw has requested to buy 32 F-35s. U.S. and Polish officials have been in discussions about the potential purchase in recent months.</w:t>
      </w:r>
    </w:p>
    <w:p w14:paraId="1B7DE6E4" w14:textId="17ADFFD2" w:rsidR="000A6987" w:rsidRDefault="000A6987" w:rsidP="000A6987">
      <w:pPr>
        <w:pStyle w:val="Heading3"/>
      </w:pPr>
      <w:r>
        <w:t>Neg – at: f-35 allies thumper</w:t>
      </w:r>
    </w:p>
    <w:p w14:paraId="69BBD9C4" w14:textId="77777777" w:rsidR="007A5E9F" w:rsidRDefault="007A5E9F" w:rsidP="007A5E9F">
      <w:pPr>
        <w:pStyle w:val="Heading4"/>
      </w:pPr>
      <w:r>
        <w:t>*Note: the argument to make here is Turkey violated a NATO redline which is why cutting sales didn’t collapse the alliance.</w:t>
      </w:r>
    </w:p>
    <w:p w14:paraId="669E2BB6" w14:textId="77777777" w:rsidR="007A5E9F" w:rsidRPr="008D1408" w:rsidRDefault="007A5E9F" w:rsidP="007A5E9F"/>
    <w:p w14:paraId="593B270F" w14:textId="21A02DF7" w:rsidR="000A6987" w:rsidRPr="000A6987" w:rsidRDefault="000A6987" w:rsidP="000A6987">
      <w:pPr>
        <w:pStyle w:val="Heading4"/>
      </w:pPr>
      <w:r>
        <w:t xml:space="preserve">Doesn’t thump </w:t>
      </w:r>
      <w:r w:rsidR="004E5F12">
        <w:t>–</w:t>
      </w:r>
      <w:r>
        <w:t xml:space="preserve"> </w:t>
      </w:r>
      <w:r w:rsidR="004E5F12">
        <w:t xml:space="preserve">our allies see Turkey as in violation of NATO norms NOT the US as an abandoner of NATO </w:t>
      </w:r>
    </w:p>
    <w:p w14:paraId="26E4FF48" w14:textId="77777777" w:rsidR="000A6987" w:rsidRPr="005F3C62" w:rsidRDefault="000A6987" w:rsidP="000A6987">
      <w:r w:rsidRPr="00447C78">
        <w:rPr>
          <w:rStyle w:val="Style13ptBold"/>
        </w:rPr>
        <w:t>Mehta, 7/17</w:t>
      </w:r>
      <w:r>
        <w:t xml:space="preserve">/19 (Aaron, “Turkey officially kicked out of F-35 program, costing US half a billion dollars”, Defense News, </w:t>
      </w:r>
      <w:hyperlink r:id="rId11" w:history="1">
        <w:r w:rsidRPr="00E42FD1">
          <w:rPr>
            <w:rStyle w:val="Hyperlink"/>
          </w:rPr>
          <w:t>https://www.defensenews.com/air/2019/07/17/turkey-officially-kicked-out-of-f-35-program/</w:t>
        </w:r>
      </w:hyperlink>
      <w:r>
        <w:rPr>
          <w:rStyle w:val="Hyperlink"/>
        </w:rPr>
        <w:t>)//rkp</w:t>
      </w:r>
    </w:p>
    <w:p w14:paraId="3A2227C0" w14:textId="77777777" w:rsidR="000A6987" w:rsidRDefault="000A6987" w:rsidP="000A6987">
      <w:r>
        <w:t>“Turkey’s decision to purchase Russian S-400 air defense systems renders its continued involvement with the F-35 impossible,” the White House statement read. “The F-35 cannot coexist with a Russian intelligence collection platform that will be used to learn about its advanced capabilities.”</w:t>
      </w:r>
    </w:p>
    <w:p w14:paraId="4B5BCC3D" w14:textId="77777777" w:rsidR="000A6987" w:rsidRPr="00996257" w:rsidRDefault="000A6987" w:rsidP="000A6987">
      <w:pPr>
        <w:rPr>
          <w:rStyle w:val="Emphasis"/>
        </w:rPr>
      </w:pPr>
      <w:r>
        <w:t>“</w:t>
      </w:r>
      <w:r w:rsidRPr="00996257">
        <w:rPr>
          <w:rStyle w:val="Emphasis"/>
        </w:rPr>
        <w:t>Turkey has been a longstanding and trusted partner and NATO Ally for over 65 years, but accepting the S-400 undermines the commitments all NATO Allies made to each other to move away from Russian systems," the statement continued.</w:t>
      </w:r>
    </w:p>
    <w:p w14:paraId="1BB711AF" w14:textId="77777777" w:rsidR="000A6987" w:rsidRDefault="000A6987" w:rsidP="000A6987">
      <w:r>
        <w:t>Shortly after the statement was released, the Pentagon held a rare on-camera press conference to explain the process moving forward, with Undersecretary of Defense for Acquisition Ellen Lord and Deputy Undersecretary of Defense for Policy David Trachtenberg.</w:t>
      </w:r>
    </w:p>
    <w:p w14:paraId="592E3207" w14:textId="77777777" w:rsidR="000A6987" w:rsidRPr="00996257" w:rsidRDefault="000A6987" w:rsidP="000A6987">
      <w:pPr>
        <w:rPr>
          <w:rStyle w:val="StyleUnderline"/>
        </w:rPr>
      </w:pPr>
      <w:r>
        <w:t xml:space="preserve"> </w:t>
      </w:r>
      <w:r w:rsidRPr="00996257">
        <w:rPr>
          <w:rStyle w:val="StyleUnderline"/>
        </w:rPr>
        <w:t>“Turkey cannot field a Russian intelligence collection platform in proximity to where the F-35 program makes repairs, and houses the F-35,” Lord said. “Much of the F-35′s strength lies in its stealth capabilities, so the ability to detect those capabilities would jeopardize the long term security of the F-35 program. We seek only to protect the long term security of the F-35 program.”</w:t>
      </w:r>
    </w:p>
    <w:p w14:paraId="5C420D02" w14:textId="77777777" w:rsidR="000A6987" w:rsidRDefault="000A6987" w:rsidP="000A6987">
      <w:r>
        <w:t>Turkey, a partner in the F-35 program that helped fund the development of the jet, planned to buy 100 F-35As. Its first jet was rolled out in June 2018 in a festive “delivery ceremony." Though Turkey formally owns its jets, the U.S. has said it has the power to keep the planes from moving to Turkish soil and intends to keep all four existing Turkish jets from leaving the U.S.</w:t>
      </w:r>
    </w:p>
    <w:p w14:paraId="6CF9F717" w14:textId="77777777" w:rsidR="000A6987" w:rsidRDefault="000A6987" w:rsidP="000A6987">
      <w:r>
        <w:t>Lord avoided saying that the door was shut on Turkey returning to the program should the S-400 be removed from its soil and repeatedly used the term “suspension” to characterize Turkey’s status in the F-35 program. When asked twice whether Turkey could be welcomed back if the situation changes, Lord did not give a direct answer one way or the other.</w:t>
      </w:r>
    </w:p>
    <w:p w14:paraId="4C8926BD" w14:textId="77777777" w:rsidR="000A6987" w:rsidRPr="00996257" w:rsidRDefault="000A6987" w:rsidP="000A6987">
      <w:pPr>
        <w:rPr>
          <w:rStyle w:val="StyleUnderline"/>
        </w:rPr>
      </w:pPr>
      <w:r w:rsidRPr="00996257">
        <w:rPr>
          <w:rStyle w:val="StyleUnderline"/>
        </w:rPr>
        <w:t>“At this point, the Turks have made a decision. We have said the F-35 and S-400 are incompatible. We will work forward at this point to unwind the relationship," she said.</w:t>
      </w:r>
    </w:p>
    <w:p w14:paraId="44A00464" w14:textId="77777777" w:rsidR="000A6987" w:rsidRDefault="000A6987" w:rsidP="000A6987">
      <w:r w:rsidRPr="00996257">
        <w:rPr>
          <w:rStyle w:val="Emphasis"/>
        </w:rPr>
        <w:t>All Turkish F-35 personnel have been informed they must leave the U.S. by July 31, including 20 individuals assigned to the Joint Program Office</w:t>
      </w:r>
      <w:r>
        <w:t>. Neither official would comment on if any of those individuals have requested asylum.</w:t>
      </w:r>
    </w:p>
    <w:p w14:paraId="49D5411A" w14:textId="77777777" w:rsidR="000A6987" w:rsidRDefault="000A6987" w:rsidP="000A6987">
      <w:r>
        <w:t>By March 2020, Turkey’s industrial participation in the F-35 program, which includes production on about 900 parts for the stealthy fighter, will be “unwound." Lord said the projection is this will cost Turkey’s economy around $9 billion over the life of the program. American suppliers will initially fill those production roles, but the goal is to eventually farm some of it out to other partners.</w:t>
      </w:r>
    </w:p>
    <w:p w14:paraId="152F54F2" w14:textId="77777777" w:rsidR="000A6987" w:rsidRDefault="000A6987" w:rsidP="000A6987">
      <w:r>
        <w:t>Lord said the process will have “minimal” impacts on the larger F-35 program because of the planning that has already gone on for several months.</w:t>
      </w:r>
    </w:p>
    <w:p w14:paraId="53DA7ADD" w14:textId="77777777" w:rsidR="000A6987" w:rsidRDefault="000A6987" w:rsidP="000A6987">
      <w:r>
        <w:t>To move the production from Turkey to the U.S. will require between $500-$600 million in nonrecurring engineering costs, Lord said. Which partners, if any, would be willing to buy the F-35s already in production for Turkey was still being worked out.</w:t>
      </w:r>
    </w:p>
    <w:p w14:paraId="7FA85DE7" w14:textId="77777777" w:rsidR="000A6987" w:rsidRDefault="000A6987" w:rsidP="000A6987">
      <w:r>
        <w:t>Trachtenberg consistently delivered the same message over and over: that this situation is not one that should impact the broader NATO alliance. That includes Turkey’s participation in NATO exercises, particularly upcoming events in Georgia, Germany and Ukraine.</w:t>
      </w:r>
    </w:p>
    <w:p w14:paraId="79275D27" w14:textId="77777777" w:rsidR="000A6987" w:rsidRPr="00036AF7" w:rsidRDefault="000A6987" w:rsidP="000A6987">
      <w:pPr>
        <w:rPr>
          <w:rStyle w:val="StyleUnderline"/>
        </w:rPr>
      </w:pPr>
      <w:r w:rsidRPr="00036AF7">
        <w:rPr>
          <w:rStyle w:val="StyleUnderline"/>
        </w:rPr>
        <w:t>Asked several times how Turkey having an air-defense system that cannot be linked to other NATO systems and could be used to spy on NATO jets would not harm alliance cohesion, Trachtenberg repeatedly said the relationship between Turkey, the U.S. and NATO will be able to continue.</w:t>
      </w:r>
    </w:p>
    <w:p w14:paraId="31F47126" w14:textId="77777777" w:rsidR="007A5E9F" w:rsidRDefault="007A5E9F" w:rsidP="007A5E9F">
      <w:pPr>
        <w:pStyle w:val="Heading4"/>
      </w:pPr>
      <w:r>
        <w:t xml:space="preserve">Turkey had violated a clear </w:t>
      </w:r>
      <w:r>
        <w:rPr>
          <w:u w:val="single"/>
        </w:rPr>
        <w:t>NATO redline</w:t>
      </w:r>
      <w:r>
        <w:t>.</w:t>
      </w:r>
    </w:p>
    <w:p w14:paraId="09A596ED" w14:textId="77777777" w:rsidR="007A5E9F" w:rsidRPr="00BF5DDC" w:rsidRDefault="007A5E9F" w:rsidP="007A5E9F">
      <w:r w:rsidRPr="00BF5DDC">
        <w:rPr>
          <w:rStyle w:val="Style13ptBold"/>
        </w:rPr>
        <w:t>Macias ’7/8</w:t>
      </w:r>
      <w:r>
        <w:t xml:space="preserve"> </w:t>
      </w:r>
      <w:r w:rsidRPr="00BF5DDC">
        <w:rPr>
          <w:sz w:val="16"/>
          <w:szCs w:val="16"/>
        </w:rPr>
        <w:t>(Amanda Macias, National Security Reporter, “Turkey proceeds with deal for Russian missile system despite US and NATO warnings,” CNBC, 7-8-2019, https://www.cnbc.com/2019/07/08/turkey-proceeds-with-russian-missile-system-deal-despite-us-nato-warnings.html, Date Accessed: 7-21-2019, SB).</w:t>
      </w:r>
    </w:p>
    <w:p w14:paraId="309BA697" w14:textId="77777777" w:rsidR="007A5E9F" w:rsidRPr="00B56B9F" w:rsidRDefault="007A5E9F" w:rsidP="007A5E9F">
      <w:pPr>
        <w:rPr>
          <w:rStyle w:val="StyleUnderline"/>
        </w:rPr>
      </w:pPr>
      <w:r w:rsidRPr="004C4939">
        <w:rPr>
          <w:sz w:val="16"/>
        </w:rPr>
        <w:t xml:space="preserve">WASHINGTON — A messy multibillion-dollar deal between Turkey and the United States took another turn over the weekend as Moscow announced it was in the process of delivering a much-anticipated missile system to Ankara. </w:t>
      </w:r>
      <w:r w:rsidRPr="00B56B9F">
        <w:rPr>
          <w:rStyle w:val="StyleUnderline"/>
        </w:rPr>
        <w:t>The delivery of the</w:t>
      </w:r>
      <w:r w:rsidRPr="004C4939">
        <w:rPr>
          <w:sz w:val="16"/>
        </w:rPr>
        <w:t xml:space="preserve"> Russian-made </w:t>
      </w:r>
      <w:r w:rsidRPr="00B56B9F">
        <w:rPr>
          <w:rStyle w:val="StyleUnderline"/>
        </w:rPr>
        <w:t>S-400</w:t>
      </w:r>
      <w:r w:rsidRPr="004C4939">
        <w:rPr>
          <w:sz w:val="16"/>
        </w:rPr>
        <w:t xml:space="preserve">, a mobile surface-to-air missile system, </w:t>
      </w:r>
      <w:r w:rsidRPr="004C4939">
        <w:rPr>
          <w:rStyle w:val="StyleUnderline"/>
        </w:rPr>
        <w:t>is said to pose a risk</w:t>
      </w:r>
      <w:r w:rsidRPr="004C4939">
        <w:rPr>
          <w:sz w:val="16"/>
        </w:rPr>
        <w:t xml:space="preserve"> to the NATO alliance as well as the F-35, America’s most expensive weapons platform. </w:t>
      </w:r>
      <w:r w:rsidRPr="00B56B9F">
        <w:rPr>
          <w:rStyle w:val="StyleUnderline"/>
        </w:rPr>
        <w:t>Turkey</w:t>
      </w:r>
      <w:r w:rsidRPr="004C4939">
        <w:rPr>
          <w:sz w:val="16"/>
        </w:rPr>
        <w:t xml:space="preserve">, a NATO partner, </w:t>
      </w:r>
      <w:r w:rsidRPr="00B56B9F">
        <w:rPr>
          <w:rStyle w:val="StyleUnderline"/>
        </w:rPr>
        <w:t>faces several consequences for accepting the Kremlin’s missile system, including economic sanctions and removal from the supply chain for the F-35.</w:t>
      </w:r>
      <w:r>
        <w:rPr>
          <w:rStyle w:val="StyleUnderline"/>
        </w:rPr>
        <w:t xml:space="preserve"> </w:t>
      </w:r>
      <w:r w:rsidRPr="004C4939">
        <w:rPr>
          <w:sz w:val="16"/>
        </w:rPr>
        <w:t>“</w:t>
      </w:r>
      <w:r w:rsidRPr="00B56B9F">
        <w:rPr>
          <w:rStyle w:val="StyleUnderline"/>
        </w:rPr>
        <w:t xml:space="preserve">We underscore that Turkey will face very </w:t>
      </w:r>
      <w:r w:rsidRPr="004C4939">
        <w:rPr>
          <w:rStyle w:val="Emphasis"/>
        </w:rPr>
        <w:t>real and negative consequences</w:t>
      </w:r>
      <w:r w:rsidRPr="00B56B9F">
        <w:rPr>
          <w:rStyle w:val="StyleUnderline"/>
        </w:rPr>
        <w:t xml:space="preserve"> if it completes its S-400 delivery</w:t>
      </w:r>
      <w:r w:rsidRPr="004C4939">
        <w:rPr>
          <w:sz w:val="16"/>
        </w:rPr>
        <w:t>,” a U.S. State Department official told CNBC. “</w:t>
      </w:r>
      <w:r w:rsidRPr="00B56B9F">
        <w:rPr>
          <w:rStyle w:val="StyleUnderline"/>
        </w:rPr>
        <w:t xml:space="preserve">NATO countries need to procure military equipment that is interoperable with NATO systems. </w:t>
      </w:r>
      <w:r w:rsidRPr="004C4939">
        <w:rPr>
          <w:rStyle w:val="Emphasis"/>
        </w:rPr>
        <w:t>A Russian system would not meet that standard.</w:t>
      </w:r>
      <w:r w:rsidRPr="004C4939">
        <w:rPr>
          <w:sz w:val="16"/>
        </w:rPr>
        <w:t xml:space="preserve">” The official, who declined to be named, said that </w:t>
      </w:r>
      <w:r w:rsidRPr="00B56B9F">
        <w:rPr>
          <w:rStyle w:val="StyleUnderline"/>
        </w:rPr>
        <w:t>NATO allies and the U.S. have offered Turkey other missile platforms.</w:t>
      </w:r>
    </w:p>
    <w:p w14:paraId="5E52B3F0" w14:textId="77777777" w:rsidR="007A5E9F" w:rsidRDefault="007A5E9F" w:rsidP="007A5E9F"/>
    <w:p w14:paraId="25CDEA29" w14:textId="77777777" w:rsidR="007A5E9F" w:rsidRDefault="007A5E9F" w:rsidP="007A5E9F">
      <w:pPr>
        <w:pStyle w:val="Heading4"/>
      </w:pPr>
      <w:r>
        <w:t xml:space="preserve">S-400 delivery crossed a </w:t>
      </w:r>
      <w:r w:rsidRPr="00CE4FF0">
        <w:rPr>
          <w:u w:val="single"/>
        </w:rPr>
        <w:t>NATO redline</w:t>
      </w:r>
      <w:r>
        <w:t xml:space="preserve"> – which </w:t>
      </w:r>
      <w:r w:rsidRPr="00DF3682">
        <w:rPr>
          <w:u w:val="single"/>
        </w:rPr>
        <w:t>justified cutting sales</w:t>
      </w:r>
      <w:r>
        <w:t>.</w:t>
      </w:r>
    </w:p>
    <w:p w14:paraId="679CF6EA" w14:textId="77777777" w:rsidR="007A5E9F" w:rsidRPr="00BE2AEC" w:rsidRDefault="007A5E9F" w:rsidP="007A5E9F">
      <w:proofErr w:type="spellStart"/>
      <w:r w:rsidRPr="00BE2AEC">
        <w:rPr>
          <w:rStyle w:val="Style13ptBold"/>
        </w:rPr>
        <w:t>Lubold</w:t>
      </w:r>
      <w:proofErr w:type="spellEnd"/>
      <w:r>
        <w:t xml:space="preserve"> </w:t>
      </w:r>
      <w:r w:rsidRPr="00BE2AEC">
        <w:rPr>
          <w:sz w:val="16"/>
          <w:szCs w:val="16"/>
        </w:rPr>
        <w:t>and Cameron</w:t>
      </w:r>
      <w:r>
        <w:t xml:space="preserve"> </w:t>
      </w:r>
      <w:r w:rsidRPr="00BE2AEC">
        <w:rPr>
          <w:rStyle w:val="Style13ptBold"/>
        </w:rPr>
        <w:t>‘7/17</w:t>
      </w:r>
      <w:r>
        <w:t xml:space="preserve"> </w:t>
      </w:r>
      <w:r w:rsidRPr="00BE2AEC">
        <w:rPr>
          <w:sz w:val="16"/>
          <w:szCs w:val="16"/>
        </w:rPr>
        <w:t xml:space="preserve">(Gordon </w:t>
      </w:r>
      <w:proofErr w:type="spellStart"/>
      <w:r w:rsidRPr="00BE2AEC">
        <w:rPr>
          <w:sz w:val="16"/>
          <w:szCs w:val="16"/>
        </w:rPr>
        <w:t>Lubold</w:t>
      </w:r>
      <w:proofErr w:type="spellEnd"/>
      <w:r w:rsidRPr="00BE2AEC">
        <w:rPr>
          <w:sz w:val="16"/>
          <w:szCs w:val="16"/>
        </w:rPr>
        <w:t xml:space="preserve"> and Doug Cameron, *Pentagon Reporter and **Deputy Bureau Chief of the Chicago WSJ, "U.S. Ejects Turkey From F-35 Fighter Program," WSJ, 7-</w:t>
      </w:r>
      <w:r>
        <w:rPr>
          <w:sz w:val="16"/>
          <w:szCs w:val="16"/>
        </w:rPr>
        <w:t>17</w:t>
      </w:r>
      <w:r w:rsidRPr="00BE2AEC">
        <w:rPr>
          <w:sz w:val="16"/>
          <w:szCs w:val="16"/>
        </w:rPr>
        <w:t>-2019, https://www.wsj.com/articles/u-s-says-turkeys-purchase-of-russian-air-defense-system-undermines-nato-11563390166, Date Accessed: 7-21-2019, SB).</w:t>
      </w:r>
    </w:p>
    <w:p w14:paraId="0BB96EEA" w14:textId="77777777" w:rsidR="007A5E9F" w:rsidRPr="008D1408" w:rsidRDefault="007A5E9F" w:rsidP="007A5E9F">
      <w:pPr>
        <w:rPr>
          <w:rStyle w:val="StyleUnderline"/>
        </w:rPr>
      </w:pPr>
      <w:r w:rsidRPr="008D1408">
        <w:rPr>
          <w:sz w:val="16"/>
        </w:rPr>
        <w:t xml:space="preserve">WASHINGTON—The </w:t>
      </w:r>
      <w:r w:rsidRPr="008D1408">
        <w:rPr>
          <w:rStyle w:val="StyleUnderline"/>
        </w:rPr>
        <w:t>Trump</w:t>
      </w:r>
      <w:r w:rsidRPr="008D1408">
        <w:rPr>
          <w:sz w:val="16"/>
        </w:rPr>
        <w:t xml:space="preserve"> administration formally </w:t>
      </w:r>
      <w:r w:rsidRPr="008D1408">
        <w:rPr>
          <w:rStyle w:val="StyleUnderline"/>
        </w:rPr>
        <w:t>ejected Turkey from the</w:t>
      </w:r>
      <w:r w:rsidRPr="008D1408">
        <w:rPr>
          <w:sz w:val="16"/>
        </w:rPr>
        <w:t xml:space="preserve"> American-led </w:t>
      </w:r>
      <w:r w:rsidRPr="008D1408">
        <w:rPr>
          <w:rStyle w:val="StyleUnderline"/>
        </w:rPr>
        <w:t>F-35</w:t>
      </w:r>
      <w:r w:rsidRPr="008D1408">
        <w:rPr>
          <w:sz w:val="16"/>
        </w:rPr>
        <w:t xml:space="preserve"> Joint Strike Fighter </w:t>
      </w:r>
      <w:r w:rsidRPr="008D1408">
        <w:rPr>
          <w:rStyle w:val="StyleUnderline"/>
        </w:rPr>
        <w:t>program over Ankara’s decision to purchase a Russian air-defense system</w:t>
      </w:r>
      <w:r w:rsidRPr="008D1408">
        <w:rPr>
          <w:sz w:val="16"/>
        </w:rPr>
        <w:t xml:space="preserve">, prompting a protest from Turkish officials. Pentagon officials on Wednesday said </w:t>
      </w:r>
      <w:r w:rsidRPr="008D1408">
        <w:rPr>
          <w:rStyle w:val="StyleUnderline"/>
        </w:rPr>
        <w:t>Turkey’s purchase of the Russian S-400</w:t>
      </w:r>
      <w:r w:rsidRPr="008D1408">
        <w:rPr>
          <w:sz w:val="16"/>
        </w:rPr>
        <w:t xml:space="preserve"> air-defense system </w:t>
      </w:r>
      <w:r w:rsidRPr="008D1408">
        <w:rPr>
          <w:rStyle w:val="StyleUnderline"/>
        </w:rPr>
        <w:t xml:space="preserve">was </w:t>
      </w:r>
      <w:r w:rsidRPr="008D1408">
        <w:rPr>
          <w:rStyle w:val="Emphasis"/>
        </w:rPr>
        <w:t>incompatible</w:t>
      </w:r>
      <w:r w:rsidRPr="008D1408">
        <w:rPr>
          <w:rStyle w:val="StyleUnderline"/>
        </w:rPr>
        <w:t xml:space="preserve"> with participation in the F-35</w:t>
      </w:r>
      <w:r w:rsidRPr="008D1408">
        <w:rPr>
          <w:sz w:val="16"/>
        </w:rPr>
        <w:t xml:space="preserve"> program </w:t>
      </w:r>
      <w:r w:rsidRPr="008D1408">
        <w:rPr>
          <w:rStyle w:val="StyleUnderline"/>
        </w:rPr>
        <w:t>and declared an end to Ankara’s involvement.</w:t>
      </w:r>
      <w:r>
        <w:rPr>
          <w:rStyle w:val="StyleUnderline"/>
        </w:rPr>
        <w:t xml:space="preserve"> </w:t>
      </w:r>
      <w:r w:rsidRPr="008D1408">
        <w:rPr>
          <w:sz w:val="16"/>
        </w:rPr>
        <w:t xml:space="preserve">The White House earlier Wednesday said </w:t>
      </w:r>
      <w:r w:rsidRPr="008D1408">
        <w:rPr>
          <w:rStyle w:val="StyleUnderline"/>
        </w:rPr>
        <w:t xml:space="preserve">Turkey’s completion of the deal to buy the Russian system </w:t>
      </w:r>
      <w:r w:rsidRPr="008D1408">
        <w:rPr>
          <w:rStyle w:val="Emphasis"/>
        </w:rPr>
        <w:t>undermines</w:t>
      </w:r>
      <w:r w:rsidRPr="008D1408">
        <w:rPr>
          <w:rStyle w:val="StyleUnderline"/>
        </w:rPr>
        <w:t xml:space="preserve"> its N</w:t>
      </w:r>
      <w:r w:rsidRPr="008D1408">
        <w:rPr>
          <w:sz w:val="16"/>
        </w:rPr>
        <w:t xml:space="preserve">orth </w:t>
      </w:r>
      <w:r w:rsidRPr="008D1408">
        <w:rPr>
          <w:rStyle w:val="StyleUnderline"/>
        </w:rPr>
        <w:t>A</w:t>
      </w:r>
      <w:r w:rsidRPr="008D1408">
        <w:rPr>
          <w:sz w:val="16"/>
        </w:rPr>
        <w:t xml:space="preserve">tlantic </w:t>
      </w:r>
      <w:r w:rsidRPr="008D1408">
        <w:rPr>
          <w:rStyle w:val="StyleUnderline"/>
        </w:rPr>
        <w:t>T</w:t>
      </w:r>
      <w:r w:rsidRPr="008D1408">
        <w:rPr>
          <w:sz w:val="16"/>
        </w:rPr>
        <w:t xml:space="preserve">reaty </w:t>
      </w:r>
      <w:r w:rsidRPr="008D1408">
        <w:rPr>
          <w:rStyle w:val="StyleUnderline"/>
        </w:rPr>
        <w:t>O</w:t>
      </w:r>
      <w:r w:rsidRPr="008D1408">
        <w:rPr>
          <w:sz w:val="16"/>
        </w:rPr>
        <w:t xml:space="preserve">rganization </w:t>
      </w:r>
      <w:r w:rsidRPr="008D1408">
        <w:rPr>
          <w:rStyle w:val="Emphasis"/>
        </w:rPr>
        <w:t>commitments</w:t>
      </w:r>
      <w:r w:rsidRPr="008D1408">
        <w:rPr>
          <w:rStyle w:val="StyleUnderline"/>
        </w:rPr>
        <w:t xml:space="preserve">, adding </w:t>
      </w:r>
      <w:r w:rsidRPr="008D1408">
        <w:rPr>
          <w:rStyle w:val="Emphasis"/>
        </w:rPr>
        <w:t>new strain to the alliance</w:t>
      </w:r>
      <w:r w:rsidRPr="008D1408">
        <w:rPr>
          <w:rStyle w:val="StyleUnderline"/>
        </w:rPr>
        <w:t xml:space="preserve"> and to Washington’s relationship with a longtime ally.</w:t>
      </w:r>
    </w:p>
    <w:p w14:paraId="63E0BCCE" w14:textId="77777777" w:rsidR="007A5E9F" w:rsidRDefault="007A5E9F" w:rsidP="007A5E9F"/>
    <w:p w14:paraId="3FB814B6" w14:textId="77777777" w:rsidR="007A5E9F" w:rsidRPr="00B623B2" w:rsidRDefault="007A5E9F" w:rsidP="007A5E9F">
      <w:pPr>
        <w:pStyle w:val="Heading4"/>
      </w:pPr>
      <w:r>
        <w:t xml:space="preserve">Cutting sales was </w:t>
      </w:r>
      <w:r>
        <w:rPr>
          <w:u w:val="single"/>
        </w:rPr>
        <w:t>necessary</w:t>
      </w:r>
      <w:r>
        <w:t>.</w:t>
      </w:r>
    </w:p>
    <w:p w14:paraId="13FF56D9" w14:textId="77777777" w:rsidR="007A5E9F" w:rsidRPr="002E1B93" w:rsidRDefault="007A5E9F" w:rsidP="007A5E9F">
      <w:r w:rsidRPr="002E1B93">
        <w:rPr>
          <w:rStyle w:val="Style13ptBold"/>
        </w:rPr>
        <w:t>Gallagher ‘7/17</w:t>
      </w:r>
      <w:r>
        <w:t xml:space="preserve"> </w:t>
      </w:r>
      <w:r w:rsidRPr="002E1B93">
        <w:rPr>
          <w:sz w:val="16"/>
          <w:szCs w:val="16"/>
        </w:rPr>
        <w:t xml:space="preserve">(Sean Gallagher, IT and National Security Editor, "Turkey crosses “red line,” gets booted from F-35 partnership," </w:t>
      </w:r>
      <w:proofErr w:type="spellStart"/>
      <w:r w:rsidRPr="002E1B93">
        <w:rPr>
          <w:sz w:val="16"/>
          <w:szCs w:val="16"/>
        </w:rPr>
        <w:t>Ars</w:t>
      </w:r>
      <w:proofErr w:type="spellEnd"/>
      <w:r w:rsidRPr="002E1B93">
        <w:rPr>
          <w:sz w:val="16"/>
          <w:szCs w:val="16"/>
        </w:rPr>
        <w:t xml:space="preserve"> </w:t>
      </w:r>
      <w:proofErr w:type="spellStart"/>
      <w:r w:rsidRPr="002E1B93">
        <w:rPr>
          <w:sz w:val="16"/>
          <w:szCs w:val="16"/>
        </w:rPr>
        <w:t>Technica</w:t>
      </w:r>
      <w:proofErr w:type="spellEnd"/>
      <w:r w:rsidRPr="002E1B93">
        <w:rPr>
          <w:sz w:val="16"/>
          <w:szCs w:val="16"/>
        </w:rPr>
        <w:t>, 7-17-2019, https://arstechnica.com/tech-policy/2019/07/turkey-kicked-out-of-f-35-club-over-russian-sam-purchase/, Date Accessed: 7-21-2019, SB).</w:t>
      </w:r>
    </w:p>
    <w:p w14:paraId="45B3764F" w14:textId="77777777" w:rsidR="007A5E9F" w:rsidRDefault="007A5E9F" w:rsidP="007A5E9F">
      <w:r w:rsidRPr="002830B2">
        <w:rPr>
          <w:sz w:val="16"/>
        </w:rPr>
        <w:t xml:space="preserve">White House Press Secretary Stephanie Grisham issued a statement today announcing that </w:t>
      </w:r>
      <w:r w:rsidRPr="002830B2">
        <w:rPr>
          <w:rStyle w:val="StyleUnderline"/>
        </w:rPr>
        <w:t>the US would pull the plug on delivering the F-35 to Turkey.</w:t>
      </w:r>
      <w:r w:rsidRPr="002830B2">
        <w:rPr>
          <w:sz w:val="16"/>
        </w:rPr>
        <w:t xml:space="preserve"> "Unfortunately, </w:t>
      </w:r>
      <w:r w:rsidRPr="002830B2">
        <w:rPr>
          <w:rStyle w:val="StyleUnderline"/>
        </w:rPr>
        <w:t>Turkey’s decision to purchase</w:t>
      </w:r>
      <w:r w:rsidRPr="002830B2">
        <w:rPr>
          <w:sz w:val="16"/>
        </w:rPr>
        <w:t xml:space="preserve"> Russian </w:t>
      </w:r>
      <w:r w:rsidRPr="002830B2">
        <w:rPr>
          <w:rStyle w:val="StyleUnderline"/>
        </w:rPr>
        <w:t>S-400 air defense</w:t>
      </w:r>
      <w:r w:rsidRPr="002830B2">
        <w:rPr>
          <w:sz w:val="16"/>
        </w:rPr>
        <w:t xml:space="preserve"> systems </w:t>
      </w:r>
      <w:r w:rsidRPr="002830B2">
        <w:rPr>
          <w:rStyle w:val="StyleUnderline"/>
        </w:rPr>
        <w:t>renders</w:t>
      </w:r>
      <w:r w:rsidRPr="002830B2">
        <w:rPr>
          <w:sz w:val="16"/>
        </w:rPr>
        <w:t xml:space="preserve"> its continued </w:t>
      </w:r>
      <w:r w:rsidRPr="002830B2">
        <w:rPr>
          <w:rStyle w:val="StyleUnderline"/>
        </w:rPr>
        <w:t xml:space="preserve">involvement with the F-35 </w:t>
      </w:r>
      <w:r w:rsidRPr="002830B2">
        <w:rPr>
          <w:rStyle w:val="Emphasis"/>
        </w:rPr>
        <w:t>impossible</w:t>
      </w:r>
      <w:r w:rsidRPr="002830B2">
        <w:rPr>
          <w:sz w:val="16"/>
        </w:rPr>
        <w:t>," Grisham said. "</w:t>
      </w:r>
      <w:r w:rsidRPr="002830B2">
        <w:rPr>
          <w:rStyle w:val="StyleUnderline"/>
        </w:rPr>
        <w:t xml:space="preserve">The F-35 </w:t>
      </w:r>
      <w:r w:rsidRPr="002830B2">
        <w:rPr>
          <w:rStyle w:val="Emphasis"/>
        </w:rPr>
        <w:t>cannot coexist</w:t>
      </w:r>
      <w:r w:rsidRPr="002830B2">
        <w:rPr>
          <w:rStyle w:val="StyleUnderline"/>
        </w:rPr>
        <w:t xml:space="preserve"> with a Russian intel</w:t>
      </w:r>
      <w:r w:rsidRPr="002830B2">
        <w:rPr>
          <w:sz w:val="16"/>
        </w:rPr>
        <w:t xml:space="preserve">ligence </w:t>
      </w:r>
      <w:r w:rsidRPr="002830B2">
        <w:rPr>
          <w:rStyle w:val="StyleUnderline"/>
        </w:rPr>
        <w:t>collection platform</w:t>
      </w:r>
      <w:r w:rsidRPr="002830B2">
        <w:rPr>
          <w:sz w:val="16"/>
        </w:rPr>
        <w:t xml:space="preserve"> that will be </w:t>
      </w:r>
      <w:r w:rsidRPr="002830B2">
        <w:rPr>
          <w:rStyle w:val="StyleUnderline"/>
        </w:rPr>
        <w:t>used to learn about its</w:t>
      </w:r>
      <w:r w:rsidRPr="002830B2">
        <w:rPr>
          <w:sz w:val="16"/>
        </w:rPr>
        <w:t xml:space="preserve"> advanced </w:t>
      </w:r>
      <w:r w:rsidRPr="002830B2">
        <w:rPr>
          <w:rStyle w:val="StyleUnderline"/>
        </w:rPr>
        <w:t>capabilities.</w:t>
      </w:r>
      <w:r w:rsidRPr="002830B2">
        <w:rPr>
          <w:sz w:val="16"/>
        </w:rPr>
        <w:t xml:space="preserve">" Grisham noted that </w:t>
      </w:r>
      <w:r w:rsidRPr="002830B2">
        <w:rPr>
          <w:rStyle w:val="StyleUnderline"/>
        </w:rPr>
        <w:t>the US had made multiple offers to expedite delivery of US PATRIOT air defense systems to Turkey to meet its</w:t>
      </w:r>
      <w:r w:rsidRPr="002830B2">
        <w:rPr>
          <w:sz w:val="16"/>
        </w:rPr>
        <w:t xml:space="preserve"> air defense </w:t>
      </w:r>
      <w:r w:rsidRPr="002830B2">
        <w:rPr>
          <w:rStyle w:val="StyleUnderline"/>
        </w:rPr>
        <w:t>needs but had been rebuffed by the Turkish government.</w:t>
      </w:r>
      <w:r>
        <w:rPr>
          <w:rStyle w:val="StyleUnderline"/>
        </w:rPr>
        <w:t xml:space="preserve"> </w:t>
      </w:r>
      <w:r w:rsidRPr="002830B2">
        <w:rPr>
          <w:sz w:val="16"/>
        </w:rPr>
        <w:t xml:space="preserve">"Turkey has been a longstanding and trusted partner and NATO Ally for over 65 years, but </w:t>
      </w:r>
      <w:r w:rsidRPr="002830B2">
        <w:rPr>
          <w:rStyle w:val="StyleUnderline"/>
        </w:rPr>
        <w:t xml:space="preserve">accepting the S-400 </w:t>
      </w:r>
      <w:r w:rsidRPr="002830B2">
        <w:rPr>
          <w:rStyle w:val="Emphasis"/>
        </w:rPr>
        <w:t>undermines the commitments all NATO Allies made to each other</w:t>
      </w:r>
      <w:r w:rsidRPr="002830B2">
        <w:rPr>
          <w:rStyle w:val="StyleUnderline"/>
        </w:rPr>
        <w:t xml:space="preserve"> to move away from Russian systems</w:t>
      </w:r>
      <w:r w:rsidRPr="002830B2">
        <w:rPr>
          <w:sz w:val="16"/>
        </w:rPr>
        <w:t>," Grisham said. "</w:t>
      </w:r>
      <w:r w:rsidRPr="00B6636D">
        <w:rPr>
          <w:rStyle w:val="StyleUnderline"/>
        </w:rPr>
        <w:t xml:space="preserve">This will have </w:t>
      </w:r>
      <w:r w:rsidRPr="002830B2">
        <w:rPr>
          <w:rStyle w:val="Emphasis"/>
        </w:rPr>
        <w:t>detrimental impacts on</w:t>
      </w:r>
      <w:r w:rsidRPr="00B6636D">
        <w:rPr>
          <w:rStyle w:val="StyleUnderline"/>
        </w:rPr>
        <w:t xml:space="preserve"> Turkish </w:t>
      </w:r>
      <w:r w:rsidRPr="002830B2">
        <w:rPr>
          <w:rStyle w:val="Emphasis"/>
        </w:rPr>
        <w:t>interoperability</w:t>
      </w:r>
      <w:r w:rsidRPr="00B6636D">
        <w:rPr>
          <w:rStyle w:val="StyleUnderline"/>
        </w:rPr>
        <w:t xml:space="preserve"> with the Alliance.</w:t>
      </w:r>
      <w:r w:rsidRPr="002830B2">
        <w:rPr>
          <w:sz w:val="16"/>
        </w:rPr>
        <w:t>"</w:t>
      </w:r>
    </w:p>
    <w:p w14:paraId="10CE8660" w14:textId="77777777" w:rsidR="007A5E9F" w:rsidRDefault="007A5E9F" w:rsidP="007A5E9F"/>
    <w:p w14:paraId="5E05C3E6" w14:textId="77777777" w:rsidR="007A5E9F" w:rsidRDefault="007A5E9F" w:rsidP="007A5E9F">
      <w:pPr>
        <w:pStyle w:val="Heading4"/>
      </w:pPr>
      <w:r>
        <w:t xml:space="preserve">S-400 sales were </w:t>
      </w:r>
      <w:r w:rsidRPr="00B01600">
        <w:rPr>
          <w:u w:val="single"/>
        </w:rPr>
        <w:t>justified</w:t>
      </w:r>
      <w:r>
        <w:t xml:space="preserve"> because NATO </w:t>
      </w:r>
      <w:r w:rsidRPr="00251666">
        <w:rPr>
          <w:u w:val="single"/>
        </w:rPr>
        <w:t>abandoned</w:t>
      </w:r>
      <w:r>
        <w:t xml:space="preserve"> Turkey in </w:t>
      </w:r>
      <w:r w:rsidRPr="00251666">
        <w:rPr>
          <w:u w:val="single"/>
        </w:rPr>
        <w:t>other spheres</w:t>
      </w:r>
      <w:r>
        <w:t xml:space="preserve"> – and the alliance is resilient.</w:t>
      </w:r>
    </w:p>
    <w:p w14:paraId="1E394325" w14:textId="77777777" w:rsidR="007A5E9F" w:rsidRPr="00A951DE" w:rsidRDefault="007A5E9F" w:rsidP="007A5E9F">
      <w:proofErr w:type="spellStart"/>
      <w:r w:rsidRPr="00A951DE">
        <w:rPr>
          <w:rStyle w:val="Style13ptBold"/>
        </w:rPr>
        <w:t>Ersen</w:t>
      </w:r>
      <w:proofErr w:type="spellEnd"/>
      <w:r w:rsidRPr="00A951DE">
        <w:rPr>
          <w:rStyle w:val="Style13ptBold"/>
        </w:rPr>
        <w:t xml:space="preserve"> ‘7/21</w:t>
      </w:r>
      <w:r>
        <w:t xml:space="preserve"> </w:t>
      </w:r>
      <w:r w:rsidRPr="00A951DE">
        <w:rPr>
          <w:sz w:val="16"/>
          <w:szCs w:val="16"/>
        </w:rPr>
        <w:t>(</w:t>
      </w:r>
      <w:proofErr w:type="spellStart"/>
      <w:r w:rsidRPr="00A951DE">
        <w:rPr>
          <w:sz w:val="16"/>
          <w:szCs w:val="16"/>
        </w:rPr>
        <w:t>Elif</w:t>
      </w:r>
      <w:proofErr w:type="spellEnd"/>
      <w:r w:rsidRPr="00A951DE">
        <w:rPr>
          <w:sz w:val="16"/>
          <w:szCs w:val="16"/>
        </w:rPr>
        <w:t xml:space="preserve"> </w:t>
      </w:r>
      <w:proofErr w:type="spellStart"/>
      <w:r w:rsidRPr="00A951DE">
        <w:rPr>
          <w:sz w:val="16"/>
          <w:szCs w:val="16"/>
        </w:rPr>
        <w:t>Ersen</w:t>
      </w:r>
      <w:proofErr w:type="spellEnd"/>
      <w:r w:rsidRPr="00A951DE">
        <w:rPr>
          <w:sz w:val="16"/>
          <w:szCs w:val="16"/>
        </w:rPr>
        <w:t xml:space="preserve">, Reporter, "Indispensable ally for NATO, Turkey to make most of domestic, foreign alternatives for fighter jets," </w:t>
      </w:r>
      <w:proofErr w:type="spellStart"/>
      <w:r w:rsidRPr="00A951DE">
        <w:rPr>
          <w:sz w:val="16"/>
          <w:szCs w:val="16"/>
        </w:rPr>
        <w:t>DailySabah</w:t>
      </w:r>
      <w:proofErr w:type="spellEnd"/>
      <w:r w:rsidRPr="00A951DE">
        <w:rPr>
          <w:sz w:val="16"/>
          <w:szCs w:val="16"/>
        </w:rPr>
        <w:t>, 7-21-2019, https://www.dailysabah.com/defense/2019/07/20/indispensable-ally-for-nato-turkey-to-make-most-of-domestic-foreign-alternatives-for-fighter-jets, Date Accessed: 7-21-2019, SB).</w:t>
      </w:r>
    </w:p>
    <w:p w14:paraId="15D1AE32" w14:textId="77777777" w:rsidR="007A5E9F" w:rsidRPr="00A17307" w:rsidRDefault="007A5E9F" w:rsidP="007A5E9F">
      <w:pPr>
        <w:rPr>
          <w:rStyle w:val="StyleUnderline"/>
        </w:rPr>
      </w:pPr>
      <w:r w:rsidRPr="002B7056">
        <w:rPr>
          <w:rStyle w:val="StyleUnderline"/>
        </w:rPr>
        <w:t>Ankara has been disappointed a number of times by</w:t>
      </w:r>
      <w:r w:rsidRPr="00A17307">
        <w:rPr>
          <w:sz w:val="16"/>
        </w:rPr>
        <w:t xml:space="preserve"> the actions and policies of its security and military partners at </w:t>
      </w:r>
      <w:r w:rsidRPr="002B7056">
        <w:rPr>
          <w:rStyle w:val="StyleUnderline"/>
        </w:rPr>
        <w:t xml:space="preserve">NATO, particularly when the U.S. decided to </w:t>
      </w:r>
      <w:r w:rsidRPr="00A17307">
        <w:rPr>
          <w:rStyle w:val="Emphasis"/>
        </w:rPr>
        <w:t>arm, equip and train terror groups</w:t>
      </w:r>
      <w:r w:rsidRPr="002B7056">
        <w:rPr>
          <w:rStyle w:val="StyleUnderline"/>
        </w:rPr>
        <w:t xml:space="preserve"> in</w:t>
      </w:r>
      <w:r w:rsidRPr="00A17307">
        <w:rPr>
          <w:sz w:val="16"/>
        </w:rPr>
        <w:t xml:space="preserve"> northern </w:t>
      </w:r>
      <w:r w:rsidRPr="002B7056">
        <w:rPr>
          <w:rStyle w:val="StyleUnderline"/>
        </w:rPr>
        <w:t>Syria that threaten Turkey's</w:t>
      </w:r>
      <w:r w:rsidRPr="00A17307">
        <w:rPr>
          <w:sz w:val="16"/>
        </w:rPr>
        <w:t xml:space="preserve"> national </w:t>
      </w:r>
      <w:r w:rsidRPr="002B7056">
        <w:rPr>
          <w:rStyle w:val="StyleUnderline"/>
        </w:rPr>
        <w:t>security</w:t>
      </w:r>
      <w:r w:rsidRPr="00A17307">
        <w:rPr>
          <w:sz w:val="16"/>
        </w:rPr>
        <w:t xml:space="preserve"> in 2015</w:t>
      </w:r>
      <w:r w:rsidRPr="002B7056">
        <w:rPr>
          <w:rStyle w:val="StyleUnderline"/>
        </w:rPr>
        <w:t>. The NATO</w:t>
      </w:r>
      <w:r w:rsidRPr="00A17307">
        <w:rPr>
          <w:sz w:val="16"/>
        </w:rPr>
        <w:t xml:space="preserve"> partners also </w:t>
      </w:r>
      <w:r w:rsidRPr="00A17307">
        <w:rPr>
          <w:rStyle w:val="Emphasis"/>
        </w:rPr>
        <w:t>abandoned Turkey</w:t>
      </w:r>
      <w:r w:rsidRPr="002B7056">
        <w:rPr>
          <w:rStyle w:val="StyleUnderline"/>
        </w:rPr>
        <w:t xml:space="preserve"> during a military conflict with Russia</w:t>
      </w:r>
      <w:r w:rsidRPr="00A17307">
        <w:rPr>
          <w:sz w:val="16"/>
        </w:rPr>
        <w:t xml:space="preserve"> in November 2015 when it downed a Russian jet over the violation of its border with Syria. The incident took place after </w:t>
      </w:r>
      <w:r w:rsidRPr="002B7056">
        <w:rPr>
          <w:rStyle w:val="StyleUnderline"/>
        </w:rPr>
        <w:t xml:space="preserve">the U.S. and Germany </w:t>
      </w:r>
      <w:r w:rsidRPr="00A17307">
        <w:rPr>
          <w:rStyle w:val="Emphasis"/>
        </w:rPr>
        <w:t>pulled Patriot missiles</w:t>
      </w:r>
      <w:r w:rsidRPr="002B7056">
        <w:rPr>
          <w:rStyle w:val="StyleUnderline"/>
        </w:rPr>
        <w:t xml:space="preserve"> from Turkey</w:t>
      </w:r>
      <w:r w:rsidRPr="00A17307">
        <w:rPr>
          <w:sz w:val="16"/>
        </w:rPr>
        <w:t xml:space="preserve">, which were placed in early 2013 and removed in October 2015. The </w:t>
      </w:r>
      <w:r w:rsidRPr="002B7056">
        <w:rPr>
          <w:rStyle w:val="StyleUnderline"/>
        </w:rPr>
        <w:t>NATO</w:t>
      </w:r>
      <w:r w:rsidRPr="00A17307">
        <w:rPr>
          <w:sz w:val="16"/>
        </w:rPr>
        <w:t xml:space="preserve"> partners even </w:t>
      </w:r>
      <w:r w:rsidRPr="002B7056">
        <w:rPr>
          <w:rStyle w:val="StyleUnderline"/>
        </w:rPr>
        <w:t>declared a "</w:t>
      </w:r>
      <w:r w:rsidRPr="00A17307">
        <w:rPr>
          <w:rStyle w:val="Emphasis"/>
        </w:rPr>
        <w:t>no-support policy</w:t>
      </w:r>
      <w:r w:rsidRPr="002B7056">
        <w:rPr>
          <w:rStyle w:val="StyleUnderline"/>
        </w:rPr>
        <w:t>" for Turkey in case of a military conflict with Russia.</w:t>
      </w:r>
      <w:r>
        <w:rPr>
          <w:rStyle w:val="StyleUnderline"/>
        </w:rPr>
        <w:t xml:space="preserve"> </w:t>
      </w:r>
      <w:r w:rsidRPr="00A17307">
        <w:rPr>
          <w:sz w:val="16"/>
        </w:rPr>
        <w:t xml:space="preserve">Despite a fluctuating relationship with the U.S. and NATO since Turkey joined the alliance in 1952, </w:t>
      </w:r>
      <w:r w:rsidRPr="002B7056">
        <w:rPr>
          <w:rStyle w:val="StyleUnderline"/>
        </w:rPr>
        <w:t>Turkey</w:t>
      </w:r>
      <w:r w:rsidRPr="00A17307">
        <w:rPr>
          <w:sz w:val="16"/>
        </w:rPr>
        <w:t xml:space="preserve"> has </w:t>
      </w:r>
      <w:r w:rsidRPr="002B7056">
        <w:rPr>
          <w:rStyle w:val="StyleUnderline"/>
        </w:rPr>
        <w:t xml:space="preserve">still </w:t>
      </w:r>
      <w:r w:rsidRPr="00A17307">
        <w:rPr>
          <w:rStyle w:val="Emphasis"/>
        </w:rPr>
        <w:t>maintained a strong alliance</w:t>
      </w:r>
      <w:r w:rsidRPr="00A17307">
        <w:rPr>
          <w:sz w:val="16"/>
        </w:rPr>
        <w:t xml:space="preserve"> with the partners in the West, </w:t>
      </w:r>
      <w:r w:rsidRPr="00A17307">
        <w:rPr>
          <w:rStyle w:val="StyleUnderline"/>
        </w:rPr>
        <w:t>given its role in NATO counterterror</w:t>
      </w:r>
      <w:r w:rsidRPr="00A17307">
        <w:rPr>
          <w:sz w:val="16"/>
        </w:rPr>
        <w:t xml:space="preserve"> operations. "</w:t>
      </w:r>
      <w:r w:rsidRPr="00A17307">
        <w:rPr>
          <w:rStyle w:val="StyleUnderline"/>
        </w:rPr>
        <w:t xml:space="preserve">Turkey's contribution to NATO runs much </w:t>
      </w:r>
      <w:r w:rsidRPr="00A17307">
        <w:rPr>
          <w:rStyle w:val="Emphasis"/>
        </w:rPr>
        <w:t>deeper and much broader than the F-35.</w:t>
      </w:r>
      <w:r w:rsidRPr="00A17307">
        <w:rPr>
          <w:rStyle w:val="StyleUnderline"/>
        </w:rPr>
        <w:t xml:space="preserve"> That is important</w:t>
      </w:r>
      <w:r w:rsidRPr="00A17307">
        <w:rPr>
          <w:sz w:val="16"/>
        </w:rPr>
        <w:t xml:space="preserve">," said Stoltenberg in his speech at the Aspen Institute's annual security forum in Colorado on Wednesday. The secretary-general added that the international coalition in Syria was able to defeat Daesh because of the contributions of Turkey. Furthermore, U.S. President Donald </w:t>
      </w:r>
      <w:r w:rsidRPr="00A17307">
        <w:rPr>
          <w:rStyle w:val="StyleUnderline"/>
        </w:rPr>
        <w:t xml:space="preserve">Trump has also been vocal about why </w:t>
      </w:r>
      <w:r w:rsidRPr="00A17307">
        <w:rPr>
          <w:rStyle w:val="Emphasis"/>
        </w:rPr>
        <w:t>Turkey had to buy a Russian-made air defense system</w:t>
      </w:r>
      <w:r w:rsidRPr="00A17307">
        <w:rPr>
          <w:sz w:val="16"/>
        </w:rPr>
        <w:t>, although he did not refrain from sending mixed signals. "</w:t>
      </w:r>
      <w:r w:rsidRPr="00A17307">
        <w:rPr>
          <w:rStyle w:val="StyleUnderline"/>
        </w:rPr>
        <w:t>The previous administration made some very big mistakes with regard to Turkey and it was too bad</w:t>
      </w:r>
      <w:r w:rsidRPr="00A17307">
        <w:rPr>
          <w:sz w:val="16"/>
        </w:rPr>
        <w:t xml:space="preserve">," Trump said in the Oval Office on Thursday while hosting Dutch Prime Minister Mark </w:t>
      </w:r>
      <w:proofErr w:type="spellStart"/>
      <w:r w:rsidRPr="00A17307">
        <w:rPr>
          <w:sz w:val="16"/>
        </w:rPr>
        <w:t>Rutte</w:t>
      </w:r>
      <w:proofErr w:type="spellEnd"/>
      <w:r w:rsidRPr="00A17307">
        <w:rPr>
          <w:sz w:val="16"/>
        </w:rPr>
        <w:t xml:space="preserve">. "So we're looking at it, we'll see what we do. We haven't announced that yet." </w:t>
      </w:r>
      <w:r w:rsidRPr="00A17307">
        <w:rPr>
          <w:rStyle w:val="StyleUnderline"/>
        </w:rPr>
        <w:t>Trump said</w:t>
      </w:r>
      <w:r w:rsidRPr="00A17307">
        <w:rPr>
          <w:sz w:val="16"/>
        </w:rPr>
        <w:t xml:space="preserve"> earlier Tuesday: </w:t>
      </w:r>
      <w:r w:rsidRPr="00A17307">
        <w:rPr>
          <w:rStyle w:val="StyleUnderline"/>
        </w:rPr>
        <w:t>"</w:t>
      </w:r>
      <w:r w:rsidRPr="00A17307">
        <w:rPr>
          <w:sz w:val="16"/>
        </w:rPr>
        <w:t xml:space="preserve">The [Barack] </w:t>
      </w:r>
      <w:r w:rsidRPr="00A17307">
        <w:rPr>
          <w:rStyle w:val="StyleUnderline"/>
        </w:rPr>
        <w:t>Obama</w:t>
      </w:r>
      <w:r w:rsidRPr="00A17307">
        <w:rPr>
          <w:sz w:val="16"/>
        </w:rPr>
        <w:t xml:space="preserve"> administration </w:t>
      </w:r>
      <w:r w:rsidRPr="00A17307">
        <w:rPr>
          <w:rStyle w:val="StyleUnderline"/>
        </w:rPr>
        <w:t>would not sell them the Patriot missiles. They needed the Patriot missiles for defense. They would not sell them under any circumstance. And Turkey tried very hard to buy them and they wouldn't sell them</w:t>
      </w:r>
      <w:r w:rsidRPr="00A17307">
        <w:rPr>
          <w:sz w:val="16"/>
        </w:rPr>
        <w:t xml:space="preserve">, and this went on for a long period of time." In a meeting with President </w:t>
      </w:r>
      <w:proofErr w:type="spellStart"/>
      <w:r w:rsidRPr="00A17307">
        <w:rPr>
          <w:sz w:val="16"/>
        </w:rPr>
        <w:t>Recep</w:t>
      </w:r>
      <w:proofErr w:type="spellEnd"/>
      <w:r w:rsidRPr="00A17307">
        <w:rPr>
          <w:sz w:val="16"/>
        </w:rPr>
        <w:t xml:space="preserve"> </w:t>
      </w:r>
      <w:proofErr w:type="spellStart"/>
      <w:r w:rsidRPr="00A17307">
        <w:rPr>
          <w:sz w:val="16"/>
        </w:rPr>
        <w:t>Tayyip</w:t>
      </w:r>
      <w:proofErr w:type="spellEnd"/>
      <w:r w:rsidRPr="00A17307">
        <w:rPr>
          <w:sz w:val="16"/>
        </w:rPr>
        <w:t xml:space="preserve"> </w:t>
      </w:r>
      <w:proofErr w:type="spellStart"/>
      <w:r w:rsidRPr="00A17307">
        <w:rPr>
          <w:sz w:val="16"/>
        </w:rPr>
        <w:t>Erdoğan</w:t>
      </w:r>
      <w:proofErr w:type="spellEnd"/>
      <w:r w:rsidRPr="00A17307">
        <w:rPr>
          <w:sz w:val="16"/>
        </w:rPr>
        <w:t xml:space="preserve"> during the G20 in late June, </w:t>
      </w:r>
      <w:r w:rsidRPr="00A17307">
        <w:rPr>
          <w:rStyle w:val="StyleUnderline"/>
        </w:rPr>
        <w:t>the U.S. president</w:t>
      </w:r>
      <w:r w:rsidRPr="00A17307">
        <w:rPr>
          <w:sz w:val="16"/>
        </w:rPr>
        <w:t xml:space="preserve"> has also then put the blame on his predecessor and </w:t>
      </w:r>
      <w:r w:rsidRPr="00A17307">
        <w:rPr>
          <w:rStyle w:val="StyleUnderline"/>
        </w:rPr>
        <w:t>underscored that the current situation with Turkey over the F-35 jets was not fair, as the country wanted to buy U.S. Patriot missiles before but Washington refused</w:t>
      </w:r>
      <w:r w:rsidRPr="00A17307">
        <w:rPr>
          <w:sz w:val="16"/>
        </w:rPr>
        <w:t xml:space="preserve"> at the time</w:t>
      </w:r>
      <w:r w:rsidRPr="00A17307">
        <w:rPr>
          <w:rStyle w:val="StyleUnderline"/>
        </w:rPr>
        <w:t>.</w:t>
      </w:r>
    </w:p>
    <w:p w14:paraId="762D9348" w14:textId="77777777" w:rsidR="000A6987" w:rsidRPr="005F3C62" w:rsidRDefault="000A6987" w:rsidP="000A6987"/>
    <w:sectPr w:rsidR="000A6987" w:rsidRPr="005F3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A2E7128"/>
    <w:multiLevelType w:val="hybridMultilevel"/>
    <w:tmpl w:val="6F604B0A"/>
    <w:lvl w:ilvl="0" w:tplc="767875BE">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1135E"/>
    <w:rsid w:val="00000C44"/>
    <w:rsid w:val="000139A3"/>
    <w:rsid w:val="00022AAC"/>
    <w:rsid w:val="00026D48"/>
    <w:rsid w:val="00036AF7"/>
    <w:rsid w:val="00041138"/>
    <w:rsid w:val="0004730C"/>
    <w:rsid w:val="000A6987"/>
    <w:rsid w:val="00100833"/>
    <w:rsid w:val="00104529"/>
    <w:rsid w:val="00105942"/>
    <w:rsid w:val="00107396"/>
    <w:rsid w:val="00144A4C"/>
    <w:rsid w:val="00176AB0"/>
    <w:rsid w:val="00177B7D"/>
    <w:rsid w:val="0018322D"/>
    <w:rsid w:val="001A27BA"/>
    <w:rsid w:val="001A2F7E"/>
    <w:rsid w:val="001B5776"/>
    <w:rsid w:val="001E527A"/>
    <w:rsid w:val="001F78CE"/>
    <w:rsid w:val="00251FC7"/>
    <w:rsid w:val="00261167"/>
    <w:rsid w:val="00262DEE"/>
    <w:rsid w:val="002855A7"/>
    <w:rsid w:val="002B146A"/>
    <w:rsid w:val="002B5E17"/>
    <w:rsid w:val="00302DBE"/>
    <w:rsid w:val="00306155"/>
    <w:rsid w:val="00315690"/>
    <w:rsid w:val="00316B75"/>
    <w:rsid w:val="003252DD"/>
    <w:rsid w:val="00325646"/>
    <w:rsid w:val="003460F2"/>
    <w:rsid w:val="00351355"/>
    <w:rsid w:val="0038158C"/>
    <w:rsid w:val="003902BA"/>
    <w:rsid w:val="003A09E2"/>
    <w:rsid w:val="003E3BEF"/>
    <w:rsid w:val="00407037"/>
    <w:rsid w:val="00424D7E"/>
    <w:rsid w:val="00447C78"/>
    <w:rsid w:val="004605D6"/>
    <w:rsid w:val="004875C9"/>
    <w:rsid w:val="004A1340"/>
    <w:rsid w:val="004A55F8"/>
    <w:rsid w:val="004C60E8"/>
    <w:rsid w:val="004E3579"/>
    <w:rsid w:val="004E5F12"/>
    <w:rsid w:val="004E728B"/>
    <w:rsid w:val="004F39E0"/>
    <w:rsid w:val="005246AF"/>
    <w:rsid w:val="00537BD5"/>
    <w:rsid w:val="00541977"/>
    <w:rsid w:val="005628D4"/>
    <w:rsid w:val="0057268A"/>
    <w:rsid w:val="005B0AEB"/>
    <w:rsid w:val="005B0BD8"/>
    <w:rsid w:val="005D2912"/>
    <w:rsid w:val="005D76E5"/>
    <w:rsid w:val="005E2CFF"/>
    <w:rsid w:val="005F3C62"/>
    <w:rsid w:val="006065BD"/>
    <w:rsid w:val="0061135E"/>
    <w:rsid w:val="006313BC"/>
    <w:rsid w:val="00645FA9"/>
    <w:rsid w:val="00647866"/>
    <w:rsid w:val="00665003"/>
    <w:rsid w:val="006A2AD0"/>
    <w:rsid w:val="006B0DF8"/>
    <w:rsid w:val="006C2375"/>
    <w:rsid w:val="006C30D1"/>
    <w:rsid w:val="006D4ECC"/>
    <w:rsid w:val="00722258"/>
    <w:rsid w:val="007243E5"/>
    <w:rsid w:val="00726D45"/>
    <w:rsid w:val="00766EA0"/>
    <w:rsid w:val="007A2226"/>
    <w:rsid w:val="007A5E9F"/>
    <w:rsid w:val="007F132D"/>
    <w:rsid w:val="007F5B66"/>
    <w:rsid w:val="00823A1C"/>
    <w:rsid w:val="00830545"/>
    <w:rsid w:val="00845B9D"/>
    <w:rsid w:val="00860984"/>
    <w:rsid w:val="00886C86"/>
    <w:rsid w:val="008B3ECB"/>
    <w:rsid w:val="008B4E85"/>
    <w:rsid w:val="008C1B2E"/>
    <w:rsid w:val="008F0F81"/>
    <w:rsid w:val="009057ED"/>
    <w:rsid w:val="0091627E"/>
    <w:rsid w:val="00963458"/>
    <w:rsid w:val="0097032B"/>
    <w:rsid w:val="00996257"/>
    <w:rsid w:val="009973D9"/>
    <w:rsid w:val="009D2EAD"/>
    <w:rsid w:val="009D54B2"/>
    <w:rsid w:val="009E1922"/>
    <w:rsid w:val="009F7ED2"/>
    <w:rsid w:val="00A13F43"/>
    <w:rsid w:val="00A93661"/>
    <w:rsid w:val="00A93CCE"/>
    <w:rsid w:val="00A95652"/>
    <w:rsid w:val="00AB0B04"/>
    <w:rsid w:val="00AC0AB8"/>
    <w:rsid w:val="00AD3E8E"/>
    <w:rsid w:val="00AF42B3"/>
    <w:rsid w:val="00B33C6D"/>
    <w:rsid w:val="00B4508F"/>
    <w:rsid w:val="00B46D4A"/>
    <w:rsid w:val="00B55AD5"/>
    <w:rsid w:val="00B8057C"/>
    <w:rsid w:val="00BD6238"/>
    <w:rsid w:val="00BF593B"/>
    <w:rsid w:val="00BF773A"/>
    <w:rsid w:val="00BF7E81"/>
    <w:rsid w:val="00C13773"/>
    <w:rsid w:val="00C17CC8"/>
    <w:rsid w:val="00C35278"/>
    <w:rsid w:val="00C6420C"/>
    <w:rsid w:val="00C83417"/>
    <w:rsid w:val="00C9604F"/>
    <w:rsid w:val="00CA19AA"/>
    <w:rsid w:val="00CC5298"/>
    <w:rsid w:val="00CD736E"/>
    <w:rsid w:val="00CD798D"/>
    <w:rsid w:val="00CE161E"/>
    <w:rsid w:val="00CF59A8"/>
    <w:rsid w:val="00D009BE"/>
    <w:rsid w:val="00D325A9"/>
    <w:rsid w:val="00D36A8A"/>
    <w:rsid w:val="00D42BF1"/>
    <w:rsid w:val="00D61409"/>
    <w:rsid w:val="00D6691E"/>
    <w:rsid w:val="00D71170"/>
    <w:rsid w:val="00DA1C92"/>
    <w:rsid w:val="00DA25D4"/>
    <w:rsid w:val="00DA6538"/>
    <w:rsid w:val="00DA7452"/>
    <w:rsid w:val="00DB734F"/>
    <w:rsid w:val="00DE6326"/>
    <w:rsid w:val="00E10283"/>
    <w:rsid w:val="00E15E75"/>
    <w:rsid w:val="00E5262C"/>
    <w:rsid w:val="00E74C08"/>
    <w:rsid w:val="00E93487"/>
    <w:rsid w:val="00EC7DC4"/>
    <w:rsid w:val="00ED30CF"/>
    <w:rsid w:val="00F15580"/>
    <w:rsid w:val="00F176EF"/>
    <w:rsid w:val="00F40CA5"/>
    <w:rsid w:val="00F45E10"/>
    <w:rsid w:val="00F5556A"/>
    <w:rsid w:val="00F602C8"/>
    <w:rsid w:val="00F6364A"/>
    <w:rsid w:val="00F65CF2"/>
    <w:rsid w:val="00F9113A"/>
    <w:rsid w:val="00FA13C7"/>
    <w:rsid w:val="00FC4911"/>
    <w:rsid w:val="00FD5CB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D291F"/>
  <w15:chartTrackingRefBased/>
  <w15:docId w15:val="{FD84E549-F3C3-4D2D-9ADC-FF2E6E8A3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06155"/>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30615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06155"/>
    <w:pPr>
      <w:keepNext/>
      <w:keepLines/>
      <w:pageBreakBefore/>
      <w:spacing w:before="40"/>
      <w:jc w:val="center"/>
      <w:outlineLvl w:val="1"/>
    </w:pPr>
    <w:rPr>
      <w:rFonts w:eastAsiaTheme="majorEastAsia" w:cstheme="majorBidi"/>
      <w:b/>
      <w:smallCaps/>
      <w:sz w:val="44"/>
      <w:szCs w:val="26"/>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
    <w:basedOn w:val="Normal"/>
    <w:next w:val="Normal"/>
    <w:link w:val="Heading3Char"/>
    <w:uiPriority w:val="2"/>
    <w:unhideWhenUsed/>
    <w:qFormat/>
    <w:rsid w:val="00306155"/>
    <w:pPr>
      <w:keepNext/>
      <w:keepLines/>
      <w:pageBreakBefore/>
      <w:pBdr>
        <w:bottom w:val="single" w:sz="12" w:space="1" w:color="auto"/>
      </w:pBdr>
      <w:spacing w:before="40"/>
      <w:jc w:val="center"/>
      <w:outlineLvl w:val="2"/>
    </w:pPr>
    <w:rPr>
      <w:rFonts w:eastAsiaTheme="majorEastAsia" w:cstheme="majorBidi"/>
      <w:b/>
      <w:sz w:val="48"/>
      <w:szCs w:val="24"/>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unhideWhenUsed/>
    <w:qFormat/>
    <w:rsid w:val="00306155"/>
    <w:pPr>
      <w:keepNext/>
      <w:keepLines/>
      <w:spacing w:before="60"/>
      <w:outlineLvl w:val="3"/>
    </w:pPr>
    <w:rPr>
      <w:rFonts w:eastAsiaTheme="majorEastAsia" w:cstheme="majorBidi"/>
      <w:b/>
      <w:iCs/>
      <w:sz w:val="24"/>
    </w:rPr>
  </w:style>
  <w:style w:type="character" w:default="1" w:styleId="DefaultParagraphFont">
    <w:name w:val="Default Paragraph Font"/>
    <w:uiPriority w:val="1"/>
    <w:semiHidden/>
    <w:unhideWhenUsed/>
    <w:rsid w:val="003061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6155"/>
  </w:style>
  <w:style w:type="character" w:customStyle="1" w:styleId="Heading1Char">
    <w:name w:val="Heading 1 Char"/>
    <w:aliases w:val="Pocket Char"/>
    <w:basedOn w:val="DefaultParagraphFont"/>
    <w:link w:val="Heading1"/>
    <w:rsid w:val="00306155"/>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306155"/>
    <w:rPr>
      <w:rFonts w:ascii="Arial Narrow" w:eastAsiaTheme="majorEastAsia" w:hAnsi="Arial Narrow" w:cstheme="majorBidi"/>
      <w:b/>
      <w:smallCaps/>
      <w:sz w:val="44"/>
      <w:szCs w:val="26"/>
    </w:rPr>
  </w:style>
  <w:style w:type="character" w:customStyle="1" w:styleId="Heading3Char">
    <w:name w:val="Heading 3 Char"/>
    <w:aliases w:val="Block Char,Citation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306155"/>
    <w:rPr>
      <w:rFonts w:ascii="Arial Narrow" w:eastAsiaTheme="majorEastAsia" w:hAnsi="Arial Narrow" w:cstheme="majorBidi"/>
      <w:b/>
      <w:sz w:val="48"/>
      <w:szCs w:val="24"/>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306155"/>
    <w:rPr>
      <w:rFonts w:ascii="Arial Narrow" w:eastAsiaTheme="majorEastAsia" w:hAnsi="Arial Narrow" w:cstheme="majorBidi"/>
      <w:b/>
      <w:iCs/>
      <w:sz w:val="24"/>
    </w:rPr>
  </w:style>
  <w:style w:type="character" w:styleId="Emphasis">
    <w:name w:val="Emphasis"/>
    <w:aliases w:val="Evidence,Minimized,minimized,Highlighted,tag2,Size 10,emphasis in card,Underlined,CD Card,ED - Tag,emphasis,Emphasis!!,small,Qualifications,Bold Underline,normal card text,bold underline,Shrunk,qualifications in card,qualifications,Style1,Box,s"/>
    <w:basedOn w:val="DefaultParagraphFont"/>
    <w:link w:val="textbold"/>
    <w:uiPriority w:val="7"/>
    <w:qFormat/>
    <w:rsid w:val="00306155"/>
    <w:rPr>
      <w:rFonts w:ascii="Arial Narrow" w:hAnsi="Arial Narrow"/>
      <w:b/>
      <w:i w:val="0"/>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06155"/>
    <w:rPr>
      <w:rFonts w:ascii="Arial Narrow" w:hAnsi="Arial Narrow"/>
      <w:b/>
      <w:bCs/>
      <w:sz w:val="24"/>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Citation Char Char Char,ci,c,Bo,B,Bold,Style,cite"/>
    <w:basedOn w:val="DefaultParagraphFont"/>
    <w:uiPriority w:val="6"/>
    <w:qFormat/>
    <w:rsid w:val="00306155"/>
    <w:rPr>
      <w:rFonts w:ascii="Arial Narrow" w:hAnsi="Arial Narrow"/>
      <w:b w:val="0"/>
      <w:sz w:val="20"/>
      <w:u w:val="single"/>
    </w:rPr>
  </w:style>
  <w:style w:type="character" w:styleId="Hyperlink">
    <w:name w:val="Hyperlink"/>
    <w:basedOn w:val="DefaultParagraphFont"/>
    <w:uiPriority w:val="99"/>
    <w:unhideWhenUsed/>
    <w:rsid w:val="00306155"/>
    <w:rPr>
      <w:color w:val="auto"/>
      <w:u w:val="none"/>
    </w:rPr>
  </w:style>
  <w:style w:type="character" w:styleId="FollowedHyperlink">
    <w:name w:val="FollowedHyperlink"/>
    <w:basedOn w:val="DefaultParagraphFont"/>
    <w:uiPriority w:val="99"/>
    <w:semiHidden/>
    <w:unhideWhenUsed/>
    <w:rsid w:val="00306155"/>
    <w:rPr>
      <w:color w:val="auto"/>
      <w:u w:val="none"/>
    </w:rPr>
  </w:style>
  <w:style w:type="paragraph" w:customStyle="1" w:styleId="AnalyticsGBN">
    <w:name w:val="AnalyticsGBN"/>
    <w:basedOn w:val="Normal"/>
    <w:link w:val="AnalyticsGBNChar"/>
    <w:autoRedefine/>
    <w:uiPriority w:val="4"/>
    <w:qFormat/>
    <w:rsid w:val="009057ED"/>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9057ED"/>
    <w:rPr>
      <w:rFonts w:ascii="Calibri" w:eastAsiaTheme="majorEastAsia" w:hAnsi="Calibri" w:cstheme="majorBidi"/>
      <w:b/>
      <w:iCs/>
      <w:color w:val="7030A0"/>
      <w:sz w:val="26"/>
      <w:szCs w:val="28"/>
    </w:rPr>
  </w:style>
  <w:style w:type="character" w:customStyle="1" w:styleId="UnresolvedMention">
    <w:name w:val="Unresolved Mention"/>
    <w:basedOn w:val="DefaultParagraphFont"/>
    <w:uiPriority w:val="99"/>
    <w:semiHidden/>
    <w:unhideWhenUsed/>
    <w:rsid w:val="00DA7452"/>
    <w:rPr>
      <w:color w:val="605E5C"/>
      <w:shd w:val="clear" w:color="auto" w:fill="E1DFDD"/>
    </w:rPr>
  </w:style>
  <w:style w:type="paragraph" w:customStyle="1" w:styleId="textbold">
    <w:name w:val="text bold"/>
    <w:basedOn w:val="Normal"/>
    <w:link w:val="Emphasis"/>
    <w:uiPriority w:val="7"/>
    <w:qFormat/>
    <w:rsid w:val="007A5E9F"/>
    <w:pPr>
      <w:ind w:left="720"/>
      <w:jc w:val="both"/>
    </w:pPr>
    <w:rPr>
      <w:b/>
      <w:iCs/>
      <w:u w:val="single"/>
      <w:bdr w:val="single" w:sz="12" w:space="0" w:color="auto"/>
    </w:rPr>
  </w:style>
  <w:style w:type="paragraph" w:styleId="ListParagraph">
    <w:name w:val="List Paragraph"/>
    <w:basedOn w:val="Normal"/>
    <w:uiPriority w:val="99"/>
    <w:unhideWhenUsed/>
    <w:qFormat/>
    <w:rsid w:val="00B46D4A"/>
    <w:pPr>
      <w:ind w:left="720"/>
      <w:contextualSpacing/>
    </w:pPr>
  </w:style>
  <w:style w:type="paragraph" w:customStyle="1" w:styleId="Analytics">
    <w:name w:val="Analytics"/>
    <w:basedOn w:val="Normal"/>
    <w:uiPriority w:val="4"/>
    <w:qFormat/>
    <w:rsid w:val="00306155"/>
    <w:pPr>
      <w:spacing w:before="60"/>
    </w:pPr>
    <w:rPr>
      <w:b/>
      <w:color w:val="2E74B5" w:themeColor="accent1" w:themeShade="BF"/>
      <w:sz w:val="24"/>
    </w:rPr>
  </w:style>
  <w:style w:type="paragraph" w:customStyle="1" w:styleId="CiteSpacing">
    <w:name w:val="Cite Spacing"/>
    <w:basedOn w:val="Normal"/>
    <w:uiPriority w:val="4"/>
    <w:qFormat/>
    <w:rsid w:val="00306155"/>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fensenews.com/air/2019/07/17/turkey-officially-kicked-out-of-f-35-progra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nytimes.com/2019/07/17/world/europe/us-turkey-russia-missiles.html"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wsj.com/articles/u-s-to-withhold-f-35-fighters-from-turkey-trump-says-11563304669" TargetMode="External"/><Relationship Id="rId11" Type="http://schemas.openxmlformats.org/officeDocument/2006/relationships/hyperlink" Target="https://www.defensenews.com/air/2019/07/17/turkey-officially-kicked-out-of-f-35-program/" TargetMode="External"/><Relationship Id="rId5" Type="http://schemas.openxmlformats.org/officeDocument/2006/relationships/webSettings" Target="webSettings.xml"/><Relationship Id="rId10" Type="http://schemas.openxmlformats.org/officeDocument/2006/relationships/hyperlink" Target="https://www.cnbc.com/2019/07/17/us-cuts-turkey-from-f-35-program-after-russian-missile-deal.html" TargetMode="External"/><Relationship Id="rId4" Type="http://schemas.openxmlformats.org/officeDocument/2006/relationships/settings" Target="settings.xml"/><Relationship Id="rId9" Type="http://schemas.openxmlformats.org/officeDocument/2006/relationships/hyperlink" Target="https://www.cnbc.com/2019/07/17/us-cuts-turkey-from-f-35-program-after-russian-missile-deal.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D6A89-C610-4B0C-A4C3-9538E16EF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6497</Words>
  <Characters>35024</Characters>
  <Application>Microsoft Office Word</Application>
  <DocSecurity>0</DocSecurity>
  <Lines>315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Rujuta Pandit</dc:creator>
  <cp:keywords>5.1.1</cp:keywords>
  <dc:description/>
  <cp:lastModifiedBy>Kevin McCaffrey</cp:lastModifiedBy>
  <cp:revision>3</cp:revision>
  <dcterms:created xsi:type="dcterms:W3CDTF">2019-07-22T05:07:00Z</dcterms:created>
  <dcterms:modified xsi:type="dcterms:W3CDTF">2019-07-22T05:07:00Z</dcterms:modified>
</cp:coreProperties>
</file>